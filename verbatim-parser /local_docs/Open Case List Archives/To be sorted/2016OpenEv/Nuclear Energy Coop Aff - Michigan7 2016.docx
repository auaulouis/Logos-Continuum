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298B" w:rsidRDefault="00243656" w:rsidP="0055298B">
      <w:pPr>
        <w:pStyle w:val="Heading1"/>
      </w:pPr>
      <w:bookmarkStart w:id="0" w:name="_GoBack"/>
      <w:bookmarkEnd w:id="0"/>
      <w:r>
        <w:t xml:space="preserve">nuclear energy coop </w:t>
      </w:r>
      <w:r w:rsidR="0055298B">
        <w:t>aff</w:t>
      </w:r>
    </w:p>
    <w:p w:rsidR="00A53D4B" w:rsidRDefault="00A53D4B" w:rsidP="00A53D4B"/>
    <w:p w:rsidR="00A53D4B" w:rsidRDefault="00A53D4B" w:rsidP="00A53D4B"/>
    <w:p w:rsidR="00A53D4B" w:rsidRPr="00A53D4B" w:rsidRDefault="00A53D4B" w:rsidP="00A53D4B"/>
    <w:p w:rsidR="003B0041" w:rsidRPr="003B0041" w:rsidRDefault="003B0041" w:rsidP="003B0041">
      <w:pPr>
        <w:pStyle w:val="Heading2"/>
      </w:pPr>
      <w:r>
        <w:t>1ac</w:t>
      </w:r>
    </w:p>
    <w:p w:rsidR="006A1C34" w:rsidRDefault="006A1C34" w:rsidP="00432DB1">
      <w:pPr>
        <w:pStyle w:val="Heading3"/>
      </w:pPr>
      <w:r>
        <w:t xml:space="preserve">1ac </w:t>
      </w:r>
      <w:r w:rsidR="00B77F2C">
        <w:t xml:space="preserve">– </w:t>
      </w:r>
      <w:r>
        <w:t>prolif</w:t>
      </w:r>
      <w:r w:rsidR="00B77F2C">
        <w:t xml:space="preserve"> adv</w:t>
      </w:r>
    </w:p>
    <w:p w:rsidR="006942E0" w:rsidRDefault="006942E0" w:rsidP="00C56FE1">
      <w:pPr>
        <w:pStyle w:val="Heading4"/>
      </w:pPr>
      <w:r>
        <w:t xml:space="preserve">Advantage 1: </w:t>
      </w:r>
      <w:r w:rsidR="00C56FE1">
        <w:t>Prolif</w:t>
      </w:r>
    </w:p>
    <w:p w:rsidR="006942E0" w:rsidRPr="006942E0" w:rsidRDefault="006942E0" w:rsidP="006942E0">
      <w:pPr>
        <w:pStyle w:val="Heading4"/>
      </w:pPr>
      <w:r>
        <w:t xml:space="preserve">China is planning a massive expansion of </w:t>
      </w:r>
      <w:r w:rsidR="00C56FE1">
        <w:t xml:space="preserve">nuclear </w:t>
      </w:r>
      <w:r>
        <w:t>reprocessing</w:t>
      </w:r>
      <w:r w:rsidR="00C56FE1">
        <w:t xml:space="preserve"> capabilities</w:t>
      </w:r>
      <w:r>
        <w:t xml:space="preserve"> </w:t>
      </w:r>
      <w:r w:rsidR="00C56FE1">
        <w:t>–</w:t>
      </w:r>
      <w:r>
        <w:t xml:space="preserve"> </w:t>
      </w:r>
      <w:r w:rsidR="00C56FE1">
        <w:t>that causes other Asian countries to follow suit and undermines non-prolif</w:t>
      </w:r>
    </w:p>
    <w:p w:rsidR="006942E0" w:rsidRDefault="006942E0" w:rsidP="006942E0">
      <w:r w:rsidRPr="006942E0">
        <w:rPr>
          <w:b/>
        </w:rPr>
        <w:t>Green 16</w:t>
      </w:r>
      <w:r>
        <w:t xml:space="preserve"> [Jim Green </w:t>
      </w:r>
      <w:r>
        <w:rPr>
          <w:rFonts w:ascii="Times New Roman" w:hAnsi="Times New Roman" w:cs="Times New Roman"/>
        </w:rPr>
        <w:t>‒</w:t>
      </w:r>
      <w:r>
        <w:t xml:space="preserve"> Nuclear Monitor editor, “Reprocessing and plutonium stockpiling in East Asia,” </w:t>
      </w:r>
      <w:r w:rsidRPr="006942E0">
        <w:rPr>
          <w:i/>
        </w:rPr>
        <w:t>Nuclear Monitor</w:t>
      </w:r>
      <w:r>
        <w:t>, Issue: #82145510, June 4, 2016, https://wiseinternational.org/nuclear-monitor/821/reprocessing-and-plutonium-stockpiling-east-asia]</w:t>
      </w:r>
    </w:p>
    <w:p w:rsidR="006942E0" w:rsidRPr="006942E0" w:rsidRDefault="006942E0" w:rsidP="006942E0"/>
    <w:p w:rsidR="006942E0" w:rsidRPr="006942E0" w:rsidRDefault="006942E0" w:rsidP="006942E0">
      <w:pPr>
        <w:rPr>
          <w:sz w:val="16"/>
        </w:rPr>
      </w:pPr>
      <w:r w:rsidRPr="006942E0">
        <w:rPr>
          <w:sz w:val="16"/>
        </w:rPr>
        <w:t>China's reprocessing plans</w:t>
      </w:r>
    </w:p>
    <w:p w:rsidR="006942E0" w:rsidRPr="006942E0" w:rsidRDefault="006942E0" w:rsidP="006942E0">
      <w:pPr>
        <w:rPr>
          <w:sz w:val="16"/>
        </w:rPr>
      </w:pPr>
      <w:r w:rsidRPr="006942E0">
        <w:rPr>
          <w:sz w:val="16"/>
        </w:rPr>
        <w:t xml:space="preserve">At an October 2015 session of the First Committee session of the U.N. General Assembly, </w:t>
      </w:r>
      <w:r w:rsidRPr="006942E0">
        <w:rPr>
          <w:rStyle w:val="StyleUnderline"/>
        </w:rPr>
        <w:t>China criticized Japan's reprocessing plans, noting that Japan has enough plutonium to produce a large number of nuclear weapons</w:t>
      </w:r>
      <w:r w:rsidRPr="006942E0">
        <w:rPr>
          <w:sz w:val="16"/>
        </w:rPr>
        <w:t>, and that some Japanese advocate weapons production.10</w:t>
      </w:r>
    </w:p>
    <w:p w:rsidR="006942E0" w:rsidRPr="006942E0" w:rsidRDefault="006942E0" w:rsidP="006942E0">
      <w:pPr>
        <w:rPr>
          <w:sz w:val="16"/>
        </w:rPr>
      </w:pPr>
      <w:r w:rsidRPr="006942E0">
        <w:rPr>
          <w:rStyle w:val="StyleUnderline"/>
        </w:rPr>
        <w:t>But China doesn't bring a great deal of moral authority to the debate</w:t>
      </w:r>
      <w:r w:rsidRPr="006942E0">
        <w:rPr>
          <w:sz w:val="16"/>
        </w:rPr>
        <w:t>. An editorial in the Japanese Yomiuri Shimbun newspaper said: "China criticizes Japan for possessing enough plutonium 'to produce a large number of nuclear weapons.' Is China, which keeps the actual situation concerning its nuclear weapons secret and is reportedly enhancing its nuclear capability, in a position to criticize Japan?"9</w:t>
      </w:r>
    </w:p>
    <w:p w:rsidR="006942E0" w:rsidRPr="006942E0" w:rsidRDefault="006942E0" w:rsidP="006942E0">
      <w:pPr>
        <w:rPr>
          <w:sz w:val="16"/>
        </w:rPr>
      </w:pPr>
      <w:r w:rsidRPr="006942E0">
        <w:rPr>
          <w:sz w:val="16"/>
        </w:rPr>
        <w:t xml:space="preserve">Moreover </w:t>
      </w:r>
      <w:r w:rsidRPr="006942E0">
        <w:rPr>
          <w:rStyle w:val="StyleUnderline"/>
        </w:rPr>
        <w:t xml:space="preserve">China is planning to </w:t>
      </w:r>
      <w:r w:rsidRPr="006942E0">
        <w:rPr>
          <w:rStyle w:val="Emphasis"/>
        </w:rPr>
        <w:t>massively increase domestic reprocessing</w:t>
      </w:r>
      <w:r w:rsidRPr="006942E0">
        <w:rPr>
          <w:rStyle w:val="StyleUnderline"/>
        </w:rPr>
        <w:t>. China National Nuclear Corp</w:t>
      </w:r>
      <w:r w:rsidRPr="006942E0">
        <w:rPr>
          <w:sz w:val="16"/>
        </w:rPr>
        <w:t xml:space="preserve">. (CNNC) </w:t>
      </w:r>
      <w:r w:rsidRPr="006942E0">
        <w:rPr>
          <w:rStyle w:val="StyleUnderline"/>
        </w:rPr>
        <w:t>and Areva envisage a commercial-scale plant processing 800 tonnes of spent fuel annually</w:t>
      </w:r>
      <w:r w:rsidRPr="006942E0">
        <w:rPr>
          <w:sz w:val="16"/>
        </w:rPr>
        <w:t>, with capital costs of CNY 100 billion (US$15.4 billion, €13.8 billion).18</w:t>
      </w:r>
    </w:p>
    <w:p w:rsidR="006942E0" w:rsidRPr="006942E0" w:rsidRDefault="006942E0" w:rsidP="006942E0">
      <w:pPr>
        <w:rPr>
          <w:sz w:val="16"/>
        </w:rPr>
      </w:pPr>
      <w:r w:rsidRPr="006942E0">
        <w:rPr>
          <w:sz w:val="16"/>
        </w:rPr>
        <w:t xml:space="preserve">In mid-March, U.S. Senate Foreign Relations Committee chair Bob </w:t>
      </w:r>
      <w:r w:rsidRPr="006942E0">
        <w:rPr>
          <w:rStyle w:val="StyleUnderline"/>
        </w:rPr>
        <w:t>Corker accused</w:t>
      </w:r>
      <w:r w:rsidRPr="006942E0">
        <w:rPr>
          <w:sz w:val="16"/>
        </w:rPr>
        <w:t xml:space="preserve"> the </w:t>
      </w:r>
      <w:r w:rsidRPr="006942E0">
        <w:rPr>
          <w:rStyle w:val="StyleUnderline"/>
        </w:rPr>
        <w:t>Obama administration of encouraging reprocessing despite the concern over proliferation, pointing to the renegotiation of a nuclear cooperation agreement with China last year that allows the reprocessing of fuel from U.S.-designed reactors</w:t>
      </w:r>
      <w:r w:rsidRPr="006942E0">
        <w:rPr>
          <w:sz w:val="16"/>
        </w:rPr>
        <w:t xml:space="preserve">. "We're not calling for a plutonium time-out like we could have done," Corker said.7 Democratic Senator Ed </w:t>
      </w:r>
      <w:r w:rsidRPr="006942E0">
        <w:rPr>
          <w:rStyle w:val="StyleUnderline"/>
        </w:rPr>
        <w:t xml:space="preserve">Markey warned of a </w:t>
      </w:r>
      <w:r w:rsidRPr="006942E0">
        <w:rPr>
          <w:rStyle w:val="Emphasis"/>
        </w:rPr>
        <w:t>domino effect</w:t>
      </w:r>
      <w:r w:rsidRPr="006942E0">
        <w:rPr>
          <w:rStyle w:val="StyleUnderline"/>
        </w:rPr>
        <w:t xml:space="preserve"> in East Asia, saying if</w:t>
      </w:r>
      <w:r w:rsidRPr="006942E0">
        <w:rPr>
          <w:sz w:val="16"/>
        </w:rPr>
        <w:t xml:space="preserve"> Japan and</w:t>
      </w:r>
      <w:r w:rsidRPr="006942E0">
        <w:rPr>
          <w:rStyle w:val="StyleUnderline"/>
        </w:rPr>
        <w:t xml:space="preserve"> China went ahead with their reprocessing plants, there would be pressure on South Korea to </w:t>
      </w:r>
      <w:r w:rsidRPr="006942E0">
        <w:rPr>
          <w:rStyle w:val="Emphasis"/>
        </w:rPr>
        <w:t>pursue its own reprocessing efforts</w:t>
      </w:r>
      <w:r w:rsidRPr="006942E0">
        <w:rPr>
          <w:rStyle w:val="StyleUnderline"/>
        </w:rPr>
        <w:t>, which wo</w:t>
      </w:r>
      <w:r>
        <w:rPr>
          <w:rStyle w:val="StyleUnderline"/>
        </w:rPr>
        <w:t>u</w:t>
      </w:r>
      <w:r w:rsidRPr="006942E0">
        <w:rPr>
          <w:rStyle w:val="StyleUnderline"/>
        </w:rPr>
        <w:t xml:space="preserve">ld in turn </w:t>
      </w:r>
      <w:r w:rsidRPr="006942E0">
        <w:rPr>
          <w:rStyle w:val="Emphasis"/>
        </w:rPr>
        <w:t>undermine efforts</w:t>
      </w:r>
      <w:r w:rsidRPr="006942E0">
        <w:rPr>
          <w:rStyle w:val="StyleUnderline"/>
        </w:rPr>
        <w:t xml:space="preserve"> to get </w:t>
      </w:r>
      <w:r w:rsidRPr="006942E0">
        <w:rPr>
          <w:rStyle w:val="Emphasis"/>
        </w:rPr>
        <w:t>North Korea to give up its nuclear weapons</w:t>
      </w:r>
      <w:r w:rsidRPr="006942E0">
        <w:rPr>
          <w:sz w:val="16"/>
        </w:rPr>
        <w:t>.7</w:t>
      </w:r>
    </w:p>
    <w:p w:rsidR="006942E0" w:rsidRPr="006942E0" w:rsidRDefault="006942E0" w:rsidP="006942E0">
      <w:pPr>
        <w:rPr>
          <w:sz w:val="16"/>
        </w:rPr>
      </w:pPr>
      <w:r w:rsidRPr="006942E0">
        <w:rPr>
          <w:sz w:val="16"/>
        </w:rPr>
        <w:t xml:space="preserve">In Beijing, U.S. Energy Secretary Ernest Moniz voiced concern about China's plans for its first commercial-scale reprocessing plant. He told the Wall Street Journal that </w:t>
      </w:r>
      <w:r w:rsidRPr="006942E0">
        <w:rPr>
          <w:rStyle w:val="StyleUnderline"/>
        </w:rPr>
        <w:t>China's recent announcement that it would press ahead with a reprocessing program "certainly isn't a positive in terms of non-proliferation</w:t>
      </w:r>
      <w:r w:rsidRPr="006942E0">
        <w:rPr>
          <w:sz w:val="16"/>
        </w:rPr>
        <w:t xml:space="preserve">" and that "we </w:t>
      </w:r>
      <w:r w:rsidRPr="006942E0">
        <w:rPr>
          <w:rStyle w:val="StyleUnderline"/>
        </w:rPr>
        <w:t>don't support large-scale reprocessing</w:t>
      </w:r>
      <w:r w:rsidRPr="006942E0">
        <w:rPr>
          <w:sz w:val="16"/>
        </w:rPr>
        <w:t>". Moniz continued: "</w:t>
      </w:r>
      <w:r w:rsidRPr="006942E0">
        <w:rPr>
          <w:rStyle w:val="StyleUnderline"/>
        </w:rPr>
        <w:t>I don't think in any way we've been coy about our arguments with all of our partners. We just see so many problems. It's just, on objective grounds, very difficult to understand.</w:t>
      </w:r>
      <w:r w:rsidRPr="006942E0">
        <w:rPr>
          <w:sz w:val="16"/>
        </w:rPr>
        <w:t>"19</w:t>
      </w:r>
    </w:p>
    <w:p w:rsidR="006942E0" w:rsidRDefault="006942E0" w:rsidP="006942E0">
      <w:pPr>
        <w:rPr>
          <w:sz w:val="16"/>
        </w:rPr>
      </w:pPr>
      <w:r w:rsidRPr="006942E0">
        <w:rPr>
          <w:sz w:val="16"/>
        </w:rPr>
        <w:t>Areva didn't respond to a request from the Wall Street Journal for comment on Moniz's remarks and CNNC said its press officers weren't available.19</w:t>
      </w:r>
    </w:p>
    <w:p w:rsidR="0055298B" w:rsidRDefault="0055298B" w:rsidP="006942E0">
      <w:pPr>
        <w:rPr>
          <w:sz w:val="16"/>
        </w:rPr>
      </w:pPr>
    </w:p>
    <w:p w:rsidR="0055298B" w:rsidRPr="00F01F01" w:rsidRDefault="00C70053" w:rsidP="0055298B">
      <w:pPr>
        <w:pStyle w:val="Heading4"/>
      </w:pPr>
      <w:r>
        <w:t xml:space="preserve">East Asian reprocessing catalyzes a race to stockpile plutonium --- that provides a cover for weapons development </w:t>
      </w:r>
    </w:p>
    <w:p w:rsidR="0055298B" w:rsidRDefault="0055298B" w:rsidP="0055298B">
      <w:r w:rsidRPr="00F01F01">
        <w:rPr>
          <w:b/>
        </w:rPr>
        <w:t>Sokolski 16</w:t>
      </w:r>
      <w:r>
        <w:t xml:space="preserve"> [Henry, executive director of The Nonproliferation Policy Education Center in Arlington, Virginia; an adjunct professor at Georgetown Univ, “Can East Asia avoid a nuclear explosive materials arms race?,” </w:t>
      </w:r>
      <w:r>
        <w:rPr>
          <w:i/>
        </w:rPr>
        <w:t xml:space="preserve">Bulletin of the Atomic Scientists, </w:t>
      </w:r>
      <w:r>
        <w:t>March 26, 2016, http://thebulletin.org/can-east-asia-avoid-nuclear-explosive-materials-arms-race9295]</w:t>
      </w:r>
    </w:p>
    <w:p w:rsidR="0055298B" w:rsidRPr="00F01F01" w:rsidRDefault="0055298B" w:rsidP="0055298B"/>
    <w:p w:rsidR="00C70053" w:rsidRDefault="0055298B" w:rsidP="0055298B">
      <w:pPr>
        <w:rPr>
          <w:rStyle w:val="StyleUnderline"/>
        </w:rPr>
      </w:pPr>
      <w:r w:rsidRPr="00C70053">
        <w:rPr>
          <w:sz w:val="16"/>
        </w:rPr>
        <w:t>Later this week, from March 31 to April 1, Washington will host the fourth and final Nuclear Security Summit. Unfortunately,</w:t>
      </w:r>
      <w:r w:rsidRPr="00E05F64">
        <w:rPr>
          <w:rStyle w:val="StyleUnderline"/>
        </w:rPr>
        <w:t xml:space="preserve"> the commercial plutonium plans of Japan, Korea, and China won’t be on the agenda</w:t>
      </w:r>
      <w:r w:rsidRPr="00C70053">
        <w:rPr>
          <w:sz w:val="16"/>
        </w:rPr>
        <w:t xml:space="preserve">. That's a shame because, as everyone knows, plutonium is a nuclear explosive. </w:t>
      </w:r>
      <w:r w:rsidRPr="00E05F64">
        <w:rPr>
          <w:rStyle w:val="StyleUnderline"/>
        </w:rPr>
        <w:t xml:space="preserve">What’s at stake is nothing less than a </w:t>
      </w:r>
      <w:r w:rsidRPr="00C70053">
        <w:rPr>
          <w:rStyle w:val="Emphasis"/>
        </w:rPr>
        <w:t>race to stockpile plutonium</w:t>
      </w:r>
      <w:r w:rsidRPr="00E05F64">
        <w:rPr>
          <w:rStyle w:val="StyleUnderline"/>
        </w:rPr>
        <w:t xml:space="preserve"> in </w:t>
      </w:r>
      <w:r w:rsidRPr="00C70053">
        <w:rPr>
          <w:rStyle w:val="Emphasis"/>
        </w:rPr>
        <w:t>East Asia</w:t>
      </w:r>
      <w:r w:rsidRPr="00E05F64">
        <w:rPr>
          <w:rStyle w:val="StyleUnderline"/>
        </w:rPr>
        <w:t xml:space="preserve"> that could end </w:t>
      </w:r>
      <w:r w:rsidRPr="00C70053">
        <w:rPr>
          <w:rStyle w:val="Emphasis"/>
        </w:rPr>
        <w:t>very, very badly</w:t>
      </w:r>
      <w:r w:rsidRPr="00E05F64">
        <w:rPr>
          <w:rStyle w:val="StyleUnderline"/>
        </w:rPr>
        <w:t>.</w:t>
      </w:r>
    </w:p>
    <w:p w:rsidR="00C70053" w:rsidRPr="00C70053" w:rsidRDefault="0055298B" w:rsidP="0055298B">
      <w:pPr>
        <w:rPr>
          <w:sz w:val="16"/>
        </w:rPr>
      </w:pPr>
      <w:r w:rsidRPr="00E05F64">
        <w:rPr>
          <w:rStyle w:val="StyleUnderline"/>
        </w:rPr>
        <w:t>North Korea’s fourth nuclear test</w:t>
      </w:r>
      <w:r w:rsidRPr="00C70053">
        <w:rPr>
          <w:sz w:val="16"/>
        </w:rPr>
        <w:t xml:space="preserve">, on January 6, </w:t>
      </w:r>
      <w:r w:rsidRPr="00E05F64">
        <w:rPr>
          <w:rStyle w:val="StyleUnderline"/>
        </w:rPr>
        <w:t>intensified these concerns</w:t>
      </w:r>
      <w:r w:rsidRPr="00C70053">
        <w:rPr>
          <w:sz w:val="16"/>
        </w:rPr>
        <w:t>. Shortly after the test, leaders of the South Korean National Assembly’s ruling party publicly urged President Park Geun-hye to consider reprocessing fuel from nuclear power plants to extract plutonium, as a military hedge against further North Korean nuclearization. Technically, this is feasible: A recent analysis in Seoul’s leading daily, Chosun Ilbo, detailed how South Korea could use its existing facilities to acquire its first bomb, perhaps as early as 18 months from now.</w:t>
      </w:r>
    </w:p>
    <w:p w:rsidR="00C70053" w:rsidRPr="00C70053" w:rsidRDefault="0055298B" w:rsidP="0055298B">
      <w:pPr>
        <w:rPr>
          <w:sz w:val="16"/>
        </w:rPr>
      </w:pPr>
      <w:r w:rsidRPr="00E05F64">
        <w:rPr>
          <w:rStyle w:val="StyleUnderline"/>
        </w:rPr>
        <w:t xml:space="preserve">Those pushing to acquire a nuclear option want a countermeasure against the North. </w:t>
      </w:r>
      <w:r w:rsidRPr="00C70053">
        <w:rPr>
          <w:sz w:val="16"/>
        </w:rPr>
        <w:t>They also complain that Washington has authorized Japan, America’s other East Asian security ally, to reprocess spent US-origin fuel (fuel made in the United States but burned in reactors in Japan) to produce plutonium. This grates on Seoul, given the historical enmity between Japan and South Korea. Washington has yet to grant South Korea similar recycling rights.</w:t>
      </w:r>
    </w:p>
    <w:p w:rsidR="00C70053" w:rsidRPr="00C70053" w:rsidRDefault="0055298B" w:rsidP="0055298B">
      <w:pPr>
        <w:rPr>
          <w:sz w:val="16"/>
        </w:rPr>
      </w:pPr>
      <w:r w:rsidRPr="00C70053">
        <w:rPr>
          <w:sz w:val="16"/>
        </w:rPr>
        <w:t>In fact, Japan now has about 11 metric tons of plutonium on its soil (and another 37 metric tons stored abroad)—enough to make roughly 2,000 nuclear weapons—and plans to open a large, decades-delayed commercial reprocessing plant at Rokkasho after the US-Japan civilian nuclear cooperation agreement automatically renews late in 2018. The Rokkasho plant will produce enough plutonium to make more than 1,500 nuclear warheads annually—roughly equivalent to the entire operationally deployed US nuclear force.</w:t>
      </w:r>
    </w:p>
    <w:p w:rsidR="00C70053" w:rsidRPr="00C70053" w:rsidRDefault="0055298B" w:rsidP="0055298B">
      <w:pPr>
        <w:rPr>
          <w:sz w:val="16"/>
        </w:rPr>
      </w:pPr>
      <w:r w:rsidRPr="00C70053">
        <w:rPr>
          <w:sz w:val="16"/>
        </w:rPr>
        <w:t xml:space="preserve">This has raised China’s hackles. Chinese officials in Beijing and at the United Nations have repeatedly complained that Japan's continued stockpiling and planned production of plutonium is a not-so-subtle threat to go nuclear. There is a bit of hypocrisy in this. Just last week, </w:t>
      </w:r>
      <w:r w:rsidRPr="00E05F64">
        <w:rPr>
          <w:rStyle w:val="StyleUnderline"/>
        </w:rPr>
        <w:t xml:space="preserve">Beijing announced its latest five-year plan to </w:t>
      </w:r>
      <w:r w:rsidRPr="00E05F64">
        <w:rPr>
          <w:rStyle w:val="Emphasis"/>
        </w:rPr>
        <w:t>commercially reprocess spent fuel</w:t>
      </w:r>
      <w:r w:rsidRPr="00C70053">
        <w:rPr>
          <w:sz w:val="16"/>
        </w:rPr>
        <w:t xml:space="preserve">, and is in the late stages of negotiations with the French firm Areva for a reprocessing plant similar in size to that of Rokkasho. </w:t>
      </w:r>
      <w:r w:rsidRPr="00E05F64">
        <w:rPr>
          <w:rStyle w:val="StyleUnderline"/>
        </w:rPr>
        <w:t>If China builds and operates this plant, it plans to stockpile plutonium for 10 to 20 years</w:t>
      </w:r>
      <w:r w:rsidRPr="00C70053">
        <w:rPr>
          <w:sz w:val="16"/>
        </w:rPr>
        <w:t>—ostensibly for advanced reactor fuel—</w:t>
      </w:r>
      <w:r w:rsidRPr="00E05F64">
        <w:rPr>
          <w:rStyle w:val="StyleUnderline"/>
        </w:rPr>
        <w:t xml:space="preserve">producing enough plutonium for between 15,000 and 30,000 </w:t>
      </w:r>
      <w:r w:rsidRPr="0055298B">
        <w:rPr>
          <w:rStyle w:val="StyleUnderline"/>
        </w:rPr>
        <w:t>bombs, roughly the number of weapons’ worth of nuclear explosives that the United States or Russia could remilitarize if they weaponized the massive amounts of surplus nuclear weapons fuel in their respective stockpiles</w:t>
      </w:r>
      <w:r w:rsidRPr="00C70053">
        <w:rPr>
          <w:sz w:val="16"/>
        </w:rPr>
        <w:t>.</w:t>
      </w:r>
    </w:p>
    <w:p w:rsidR="00C70053" w:rsidRPr="00C70053" w:rsidRDefault="0055298B" w:rsidP="0055298B">
      <w:pPr>
        <w:rPr>
          <w:sz w:val="16"/>
        </w:rPr>
      </w:pPr>
      <w:r w:rsidRPr="0055298B">
        <w:rPr>
          <w:rStyle w:val="Emphasis"/>
        </w:rPr>
        <w:t>This could be militarily significant</w:t>
      </w:r>
      <w:r w:rsidRPr="00C70053">
        <w:rPr>
          <w:sz w:val="16"/>
        </w:rPr>
        <w:t xml:space="preserve">. Currently, </w:t>
      </w:r>
      <w:r w:rsidRPr="0055298B">
        <w:rPr>
          <w:rStyle w:val="StyleUnderline"/>
        </w:rPr>
        <w:t>China’s nuclear arsenal is believed to be only 200 to 400 weapons</w:t>
      </w:r>
      <w:r w:rsidRPr="00C70053">
        <w:rPr>
          <w:sz w:val="16"/>
        </w:rPr>
        <w:t xml:space="preserve">. </w:t>
      </w:r>
      <w:r w:rsidRPr="0055298B">
        <w:rPr>
          <w:rStyle w:val="StyleUnderline"/>
        </w:rPr>
        <w:t>Its surplus plutonium stockpile</w:t>
      </w:r>
      <w:r w:rsidRPr="00C70053">
        <w:rPr>
          <w:sz w:val="16"/>
        </w:rPr>
        <w:t xml:space="preserve">, moreover, </w:t>
      </w:r>
      <w:r w:rsidRPr="0055298B">
        <w:rPr>
          <w:rStyle w:val="StyleUnderline"/>
        </w:rPr>
        <w:t xml:space="preserve">is only large enough to produce some </w:t>
      </w:r>
      <w:r w:rsidRPr="00C70053">
        <w:rPr>
          <w:rStyle w:val="StyleUnderline"/>
        </w:rPr>
        <w:t>additional hundreds of bombs</w:t>
      </w:r>
      <w:r w:rsidRPr="00C70053">
        <w:rPr>
          <w:sz w:val="16"/>
        </w:rPr>
        <w:t xml:space="preserve">, and China lacks any working military plutonium production reactor. </w:t>
      </w:r>
      <w:r w:rsidRPr="00E05F64">
        <w:rPr>
          <w:rStyle w:val="StyleUnderline"/>
        </w:rPr>
        <w:t>Would a Chinese commercial plutonium program serve as a work-around?</w:t>
      </w:r>
      <w:r w:rsidRPr="00C70053">
        <w:rPr>
          <w:sz w:val="16"/>
        </w:rPr>
        <w:t xml:space="preserve"> </w:t>
      </w:r>
      <w:r w:rsidRPr="00E05F64">
        <w:rPr>
          <w:rStyle w:val="StyleUnderline"/>
        </w:rPr>
        <w:t xml:space="preserve">This may not be China’s intention now, but </w:t>
      </w:r>
      <w:r w:rsidRPr="0055298B">
        <w:rPr>
          <w:rStyle w:val="Emphasis"/>
        </w:rPr>
        <w:t>if tensions in the region increased</w:t>
      </w:r>
      <w:r w:rsidRPr="00E05F64">
        <w:rPr>
          <w:rStyle w:val="StyleUnderline"/>
        </w:rPr>
        <w:t xml:space="preserve">, </w:t>
      </w:r>
      <w:r w:rsidRPr="0055298B">
        <w:rPr>
          <w:rStyle w:val="Emphasis"/>
        </w:rPr>
        <w:t>might this change</w:t>
      </w:r>
      <w:r w:rsidRPr="00C70053">
        <w:rPr>
          <w:sz w:val="16"/>
        </w:rPr>
        <w:t>? One has to hope not.</w:t>
      </w:r>
    </w:p>
    <w:p w:rsidR="00C70053" w:rsidRPr="00C70053" w:rsidRDefault="0055298B" w:rsidP="0055298B">
      <w:pPr>
        <w:rPr>
          <w:sz w:val="16"/>
        </w:rPr>
      </w:pPr>
      <w:r w:rsidRPr="00C70053">
        <w:rPr>
          <w:sz w:val="16"/>
        </w:rPr>
        <w:t xml:space="preserve">What makes these civilian plutonium-recycling efforts all the more dubious is how little economic and technical sense they make. </w:t>
      </w:r>
      <w:r w:rsidRPr="00E05F64">
        <w:rPr>
          <w:rStyle w:val="StyleUnderline"/>
        </w:rPr>
        <w:t>They are not only unnecessary to promote nuclear power or manage nuclear waste, but also clear money losers</w:t>
      </w:r>
      <w:r w:rsidRPr="00C70053">
        <w:rPr>
          <w:sz w:val="16"/>
        </w:rPr>
        <w:t>. Privately, Chinese, Japanese, and South Korean officials and other government advisers concede these points; publicly, they don’t.</w:t>
      </w:r>
    </w:p>
    <w:p w:rsidR="00C70053" w:rsidRPr="00C70053" w:rsidRDefault="0055298B" w:rsidP="0055298B">
      <w:pPr>
        <w:rPr>
          <w:sz w:val="16"/>
        </w:rPr>
      </w:pPr>
      <w:r w:rsidRPr="00C70053">
        <w:rPr>
          <w:sz w:val="16"/>
        </w:rPr>
        <w:t>For all these reasons, US Secretary of Energy Ernest Moniz chose to speak up earlier this month. In an editorial board meeting at The Wall Street Journal’s Beijing office, he made it clear: “We don’t support large-scale reprocessing.” As for China’s latest announcement that it would proceed to build its first commercial-scale reprocessing plant, he noted that it “certainly isn’t a positive in terms of nonproliferation.” On this, Moniz speaks with some moral authority. He coauthored a major 2011 MIT study that concluded investing in commercial plutonium recycling should be deferred, and his Beijing pronouncement came on the heels of a politically difficult decision he made to terminate the Department of Energy’s own costly plutonium fuel fabrication plant at Savannah River.</w:t>
      </w:r>
    </w:p>
    <w:p w:rsidR="00C70053" w:rsidRPr="00C70053" w:rsidRDefault="0055298B" w:rsidP="0055298B">
      <w:pPr>
        <w:rPr>
          <w:sz w:val="16"/>
        </w:rPr>
      </w:pPr>
      <w:r w:rsidRPr="00C70053">
        <w:rPr>
          <w:sz w:val="16"/>
        </w:rPr>
        <w:t>The Secretary, however, is not the only US official to speak up. The day Moniz made his Beijing statement, both Senate Foreign Relations Committee chairman Senator Bob Corker and minority committee member Senator Ed Markey of Massachusetts emphasized the nonproliferation and regional security value of backing an East Asian commercial plutonium recycling time-out in a committee hearing on the Nuclear Security Summit.</w:t>
      </w:r>
    </w:p>
    <w:p w:rsidR="00C70053" w:rsidRDefault="0055298B" w:rsidP="0055298B">
      <w:pPr>
        <w:rPr>
          <w:rStyle w:val="StyleUnderline"/>
        </w:rPr>
      </w:pPr>
      <w:r w:rsidRPr="00C70053">
        <w:rPr>
          <w:sz w:val="16"/>
        </w:rPr>
        <w:t>Easily as important: The administration witness, Assistant Secretary of State for International Security and Nonproliferation Thomas Countryman, quickly agreed. “I would be very happy to see all countries get out of the plutonium reprocessing business,” he noted. Countryman went further, saying that “</w:t>
      </w:r>
      <w:r w:rsidRPr="0055298B">
        <w:rPr>
          <w:rStyle w:val="StyleUnderline"/>
        </w:rPr>
        <w:t>there are genuine economic questions where it is important that the US and its partners in Asia have a common understanding of the economic and nonproliferation issues at stake before making a decision about renewal of the 123</w:t>
      </w:r>
      <w:r w:rsidRPr="00C70053">
        <w:rPr>
          <w:sz w:val="16"/>
        </w:rPr>
        <w:t xml:space="preserve"> [civilian nuclear cooperation] </w:t>
      </w:r>
      <w:r w:rsidRPr="0055298B">
        <w:rPr>
          <w:rStyle w:val="StyleUnderline"/>
        </w:rPr>
        <w:t>agreement, for example, with Japan</w:t>
      </w:r>
      <w:r w:rsidRPr="00C70053">
        <w:rPr>
          <w:sz w:val="16"/>
        </w:rPr>
        <w:t xml:space="preserve">.” All at once, although there has been no officially acknowledged change in US policy, </w:t>
      </w:r>
      <w:r w:rsidRPr="0055298B">
        <w:rPr>
          <w:rStyle w:val="StyleUnderline"/>
        </w:rPr>
        <w:t>the automatic renewal in 2018 of the 123 agreement no longer seems, well, automatic.</w:t>
      </w:r>
    </w:p>
    <w:p w:rsidR="0055298B" w:rsidRDefault="0055298B" w:rsidP="0055298B">
      <w:pPr>
        <w:rPr>
          <w:rStyle w:val="StyleUnderline"/>
        </w:rPr>
      </w:pPr>
      <w:r w:rsidRPr="00E05F64">
        <w:rPr>
          <w:rStyle w:val="StyleUnderline"/>
        </w:rPr>
        <w:t>The question now is what’s needed next</w:t>
      </w:r>
      <w:r w:rsidRPr="00C70053">
        <w:rPr>
          <w:sz w:val="16"/>
        </w:rPr>
        <w:t xml:space="preserve">. Besides following through on the economic and nonproliferation discussions Countryman called for in East Asia, it would be useful for others in Congress to speak up. Congressman Brad Sherman, ranking member of the House Foreign Affairs Subcommittee on Asia and the Pacific, has long championed the idea of an East Asian commercial plutonium time-out. </w:t>
      </w:r>
      <w:r w:rsidRPr="0055298B">
        <w:rPr>
          <w:rStyle w:val="StyleUnderline"/>
        </w:rPr>
        <w:t>Others should follow his lead, emphasizing the need for US officials</w:t>
      </w:r>
      <w:r w:rsidRPr="00E05F64">
        <w:rPr>
          <w:rStyle w:val="StyleUnderline"/>
        </w:rPr>
        <w:t xml:space="preserve"> to make the nonproliferation and regional security case for</w:t>
      </w:r>
      <w:r w:rsidRPr="00C70053">
        <w:rPr>
          <w:sz w:val="16"/>
        </w:rPr>
        <w:t xml:space="preserve"> Japan, South Korea, and </w:t>
      </w:r>
      <w:r w:rsidRPr="00E05F64">
        <w:rPr>
          <w:rStyle w:val="StyleUnderline"/>
        </w:rPr>
        <w:t xml:space="preserve">China to follow America’s example of </w:t>
      </w:r>
      <w:r w:rsidRPr="0055298B">
        <w:rPr>
          <w:rStyle w:val="Emphasis"/>
        </w:rPr>
        <w:t>deferring the commercializing of plutonium fuels</w:t>
      </w:r>
      <w:r w:rsidRPr="00E05F64">
        <w:rPr>
          <w:rStyle w:val="StyleUnderline"/>
        </w:rPr>
        <w:t>.</w:t>
      </w:r>
    </w:p>
    <w:p w:rsidR="00326785" w:rsidRDefault="00326785" w:rsidP="0055298B">
      <w:pPr>
        <w:rPr>
          <w:rStyle w:val="StyleUnderline"/>
        </w:rPr>
      </w:pPr>
    </w:p>
    <w:p w:rsidR="00326785" w:rsidRDefault="00326785" w:rsidP="00326785">
      <w:pPr>
        <w:pStyle w:val="Heading4"/>
      </w:pPr>
      <w:r>
        <w:t xml:space="preserve">Reprocessing arms races </w:t>
      </w:r>
      <w:r w:rsidR="00544A19">
        <w:t>cause</w:t>
      </w:r>
      <w:r>
        <w:t xml:space="preserve"> an atmosphere of paranoia and instability that escalates to nuclear acquisition and causes global prolif</w:t>
      </w:r>
    </w:p>
    <w:p w:rsidR="00326785" w:rsidRDefault="00326785" w:rsidP="00326785">
      <w:r>
        <w:rPr>
          <w:b/>
        </w:rPr>
        <w:t xml:space="preserve">Armstrong 16 </w:t>
      </w:r>
      <w:r>
        <w:t>[Ian Armstrong is a Supervisor and Researcher at Wikistrat, he previously assisted in research at Temple University, the University of Pennsylvania, Scottish Parliament, and Hudson Institute's Center for Political-Military Analysis, where he has focused on non-proliferation and international energy, his research has been presented at conferences at Tufts University and University of Edinburgh, and his analysis has been featured at prominent outlets such as Business Insider, Foreign Policy Association, CBS News, and RealClearEnergy, “East Asian plutonium policies risk regional stability,” Global Risk Insight, April 25, 2016,  http://globalriskinsights.com/2016/04/east-asian-plutonium-policies]</w:t>
      </w:r>
    </w:p>
    <w:p w:rsidR="00326785" w:rsidRPr="00326785" w:rsidRDefault="00326785" w:rsidP="00326785"/>
    <w:p w:rsidR="00326785" w:rsidRPr="00326785" w:rsidRDefault="00326785" w:rsidP="0055298B">
      <w:pPr>
        <w:rPr>
          <w:sz w:val="16"/>
        </w:rPr>
      </w:pPr>
      <w:r w:rsidRPr="00326785">
        <w:rPr>
          <w:sz w:val="16"/>
        </w:rPr>
        <w:t xml:space="preserve">In contrast, </w:t>
      </w:r>
      <w:r w:rsidRPr="00326785">
        <w:rPr>
          <w:rStyle w:val="StyleUnderline"/>
        </w:rPr>
        <w:t>China’s plutonium reprocessing ambitions are only now beginning to materialize into concrete plans.</w:t>
      </w:r>
      <w:r w:rsidRPr="00326785">
        <w:rPr>
          <w:sz w:val="16"/>
        </w:rPr>
        <w:t xml:space="preserve"> Recently, </w:t>
      </w:r>
      <w:r w:rsidRPr="00326785">
        <w:rPr>
          <w:rStyle w:val="StyleUnderline"/>
        </w:rPr>
        <w:t>Beijing announced plans to accelerate the construction of its first reprocessing facilit</w:t>
      </w:r>
      <w:r w:rsidRPr="00326785">
        <w:rPr>
          <w:sz w:val="16"/>
        </w:rPr>
        <w:t>y, in spite of its repeated criticism of the Japanese program. The plant, envisioned to produce a similar 8 tons of plutonium per year, is now set to begin construction in 2020 and come online in 2030.</w:t>
      </w:r>
    </w:p>
    <w:p w:rsidR="00326785" w:rsidRPr="00326785" w:rsidRDefault="00326785" w:rsidP="0055298B">
      <w:pPr>
        <w:rPr>
          <w:sz w:val="16"/>
        </w:rPr>
      </w:pPr>
      <w:r w:rsidRPr="00326785">
        <w:rPr>
          <w:sz w:val="16"/>
        </w:rPr>
        <w:t xml:space="preserve">Even as a nuclear weapons state, China’s current stockpile is significantly smaller than Japan’s—but </w:t>
      </w:r>
      <w:r w:rsidRPr="00326785">
        <w:rPr>
          <w:rStyle w:val="StyleUnderline"/>
        </w:rPr>
        <w:t>the acceleration of the program represents an implied risk for nuclear terrorism and a future increase in China’s latent capacity for nuclear weapons</w:t>
      </w:r>
      <w:r w:rsidRPr="00326785">
        <w:rPr>
          <w:sz w:val="16"/>
        </w:rPr>
        <w:t xml:space="preserve">. It also suggests that Japan’s </w:t>
      </w:r>
      <w:r w:rsidRPr="00326785">
        <w:rPr>
          <w:rStyle w:val="Emphasis"/>
        </w:rPr>
        <w:t>reprocessing efforts</w:t>
      </w:r>
      <w:r w:rsidRPr="00326785">
        <w:rPr>
          <w:rStyle w:val="StyleUnderline"/>
        </w:rPr>
        <w:t xml:space="preserve"> have </w:t>
      </w:r>
      <w:r w:rsidRPr="00326785">
        <w:rPr>
          <w:rStyle w:val="Emphasis"/>
        </w:rPr>
        <w:t>exacerbated regional tensions</w:t>
      </w:r>
      <w:r w:rsidRPr="00326785">
        <w:rPr>
          <w:rStyle w:val="StyleUnderline"/>
        </w:rPr>
        <w:t xml:space="preserve"> and produced a noticeable </w:t>
      </w:r>
      <w:r w:rsidRPr="00326785">
        <w:rPr>
          <w:rStyle w:val="Emphasis"/>
        </w:rPr>
        <w:t>escalation in East Asian nuclear policies</w:t>
      </w:r>
      <w:r w:rsidRPr="00326785">
        <w:rPr>
          <w:sz w:val="16"/>
        </w:rPr>
        <w:t>.</w:t>
      </w:r>
    </w:p>
    <w:p w:rsidR="00326785" w:rsidRPr="00326785" w:rsidRDefault="00326785" w:rsidP="0055298B">
      <w:pPr>
        <w:rPr>
          <w:sz w:val="16"/>
        </w:rPr>
      </w:pPr>
      <w:r w:rsidRPr="00326785">
        <w:rPr>
          <w:sz w:val="16"/>
        </w:rPr>
        <w:t xml:space="preserve">The third major East Asian power, </w:t>
      </w:r>
      <w:r w:rsidRPr="00326785">
        <w:rPr>
          <w:rStyle w:val="StyleUnderline"/>
        </w:rPr>
        <w:t>South Korea, is not engaged in nuclear reprocessing</w:t>
      </w:r>
      <w:r w:rsidRPr="00326785">
        <w:rPr>
          <w:sz w:val="16"/>
        </w:rPr>
        <w:t xml:space="preserve"> and has not yet established plans to do so—</w:t>
      </w:r>
      <w:r w:rsidRPr="00326785">
        <w:rPr>
          <w:rStyle w:val="StyleUnderline"/>
        </w:rPr>
        <w:t>but it is also represents the clearest link between reprocessing and nuclear weapons acquisition</w:t>
      </w:r>
      <w:r w:rsidRPr="00326785">
        <w:rPr>
          <w:sz w:val="16"/>
        </w:rPr>
        <w:t>. For several years now</w:t>
      </w:r>
      <w:r w:rsidRPr="00326785">
        <w:rPr>
          <w:rStyle w:val="StyleUnderline"/>
        </w:rPr>
        <w:t>, Seoul has increasingly demanded that the United States grant it legal consent to begin nuclear reprocessing under the</w:t>
      </w:r>
      <w:r w:rsidRPr="00326785">
        <w:rPr>
          <w:sz w:val="16"/>
        </w:rPr>
        <w:t xml:space="preserve"> </w:t>
      </w:r>
      <w:r w:rsidRPr="00326785">
        <w:rPr>
          <w:rStyle w:val="StyleUnderline"/>
        </w:rPr>
        <w:t>U.S.-Korea nuclear agreement</w:t>
      </w:r>
      <w:r w:rsidRPr="00326785">
        <w:rPr>
          <w:sz w:val="16"/>
        </w:rPr>
        <w:t>. In doing so, South Korea points to Japan for precedent, and argues that reprocessing is a necessary step in managing the waste from a growing nuclear power industry.</w:t>
      </w:r>
    </w:p>
    <w:p w:rsidR="00326785" w:rsidRPr="00326785" w:rsidRDefault="00326785" w:rsidP="0055298B">
      <w:pPr>
        <w:rPr>
          <w:sz w:val="16"/>
        </w:rPr>
      </w:pPr>
      <w:r w:rsidRPr="00326785">
        <w:rPr>
          <w:sz w:val="16"/>
        </w:rPr>
        <w:t xml:space="preserve">While this may be a genuine intention, it is also clear that South Korea’s interest in reprocessing coincides with North Korean nuclear tests. When North Korea conducted its second nuclear test in 2009, South Korea’s opposition party demanded the “nuclear sovereignty” to reprocess plutonium. After Pyongyang’s recent test in January, demands for reprocessing once again spiked, this time coming from within leading figures of the ruling party. In short, </w:t>
      </w:r>
      <w:r w:rsidRPr="00326785">
        <w:rPr>
          <w:rStyle w:val="StyleUnderline"/>
        </w:rPr>
        <w:t>increasing South Korean interest in nuclear reprocessing not only presents heightened potential for nuclear terrorism, but also a more clear risk of nuclear weapons proliferation</w:t>
      </w:r>
      <w:r w:rsidRPr="00326785">
        <w:rPr>
          <w:sz w:val="16"/>
        </w:rPr>
        <w:t>.</w:t>
      </w:r>
    </w:p>
    <w:p w:rsidR="00326785" w:rsidRPr="00326785" w:rsidRDefault="00326785" w:rsidP="0055298B">
      <w:pPr>
        <w:rPr>
          <w:sz w:val="16"/>
        </w:rPr>
      </w:pPr>
      <w:r w:rsidRPr="00326785">
        <w:rPr>
          <w:sz w:val="16"/>
        </w:rPr>
        <w:t>Regional risks beyond terrorism</w:t>
      </w:r>
    </w:p>
    <w:p w:rsidR="00326785" w:rsidRPr="00326785" w:rsidRDefault="00326785" w:rsidP="0055298B">
      <w:pPr>
        <w:rPr>
          <w:sz w:val="16"/>
        </w:rPr>
      </w:pPr>
      <w:r w:rsidRPr="00326785">
        <w:rPr>
          <w:sz w:val="16"/>
        </w:rPr>
        <w:t>Clearly, East Asia’s increasing pursuit of reprocessed plutonium presents increased risk of rogue non-state actors securing dangerous nuclear materials. That being said, the influence of ISIS and similar radicalized groups seeking radiological agents has remained generally weak in East Asia, and nuclear security procedures are improving in the region.</w:t>
      </w:r>
    </w:p>
    <w:p w:rsidR="00326785" w:rsidRPr="00326785" w:rsidRDefault="00326785" w:rsidP="0055298B">
      <w:pPr>
        <w:rPr>
          <w:sz w:val="16"/>
        </w:rPr>
      </w:pPr>
      <w:r w:rsidRPr="00326785">
        <w:rPr>
          <w:rStyle w:val="StyleUnderline"/>
        </w:rPr>
        <w:t xml:space="preserve">The greater risk comes from </w:t>
      </w:r>
      <w:r w:rsidRPr="00326785">
        <w:rPr>
          <w:rStyle w:val="Emphasis"/>
        </w:rPr>
        <w:t>feedback loops</w:t>
      </w:r>
      <w:r w:rsidRPr="00326785">
        <w:rPr>
          <w:rStyle w:val="StyleUnderline"/>
        </w:rPr>
        <w:t xml:space="preserve"> and </w:t>
      </w:r>
      <w:r w:rsidRPr="00326785">
        <w:rPr>
          <w:rStyle w:val="Emphasis"/>
        </w:rPr>
        <w:t>reactionary chains</w:t>
      </w:r>
      <w:r w:rsidRPr="00326785">
        <w:rPr>
          <w:sz w:val="16"/>
        </w:rPr>
        <w:t xml:space="preserve"> — </w:t>
      </w:r>
      <w:r w:rsidRPr="00326785">
        <w:rPr>
          <w:rStyle w:val="StyleUnderline"/>
        </w:rPr>
        <w:t>when one nation escalates their pursuit of nuclear reprocessing, the others follow suit. China</w:t>
      </w:r>
      <w:r w:rsidRPr="00326785">
        <w:rPr>
          <w:sz w:val="16"/>
        </w:rPr>
        <w:t xml:space="preserve">, Japan, and South Korea are imbued in lasting geopolitical anxieties, and </w:t>
      </w:r>
      <w:r w:rsidRPr="00326785">
        <w:rPr>
          <w:rStyle w:val="StyleUnderline"/>
        </w:rPr>
        <w:t>the pursuit of these policies</w:t>
      </w:r>
      <w:r w:rsidRPr="00326785">
        <w:rPr>
          <w:sz w:val="16"/>
        </w:rPr>
        <w:t xml:space="preserve">—regardless of intention—only </w:t>
      </w:r>
      <w:r w:rsidRPr="00326785">
        <w:rPr>
          <w:rStyle w:val="Emphasis"/>
        </w:rPr>
        <w:t>facilitates an atmosphere of greater paranoia and instability</w:t>
      </w:r>
      <w:r w:rsidRPr="00326785">
        <w:rPr>
          <w:sz w:val="16"/>
        </w:rPr>
        <w:t xml:space="preserve">. Although nuclear proliferation may not be the goal at present, </w:t>
      </w:r>
      <w:r w:rsidRPr="00326785">
        <w:rPr>
          <w:rStyle w:val="StyleUnderline"/>
        </w:rPr>
        <w:t>a future plutonium build-up in</w:t>
      </w:r>
      <w:r w:rsidRPr="00326785">
        <w:rPr>
          <w:sz w:val="16"/>
        </w:rPr>
        <w:t xml:space="preserve"> East Asia </w:t>
      </w:r>
      <w:r w:rsidRPr="00326785">
        <w:rPr>
          <w:rStyle w:val="StyleUnderline"/>
        </w:rPr>
        <w:t xml:space="preserve">would </w:t>
      </w:r>
      <w:r w:rsidRPr="00326785">
        <w:rPr>
          <w:rStyle w:val="Emphasis"/>
        </w:rPr>
        <w:t>perpetuate the chance</w:t>
      </w:r>
      <w:r w:rsidRPr="00326785">
        <w:rPr>
          <w:rStyle w:val="StyleUnderline"/>
        </w:rPr>
        <w:t xml:space="preserve"> that </w:t>
      </w:r>
      <w:r w:rsidRPr="00326785">
        <w:rPr>
          <w:rStyle w:val="Emphasis"/>
        </w:rPr>
        <w:t>the race to reprocessing</w:t>
      </w:r>
      <w:r w:rsidRPr="00326785">
        <w:rPr>
          <w:rStyle w:val="StyleUnderline"/>
        </w:rPr>
        <w:t xml:space="preserve"> transpires into a </w:t>
      </w:r>
      <w:r w:rsidRPr="00326785">
        <w:rPr>
          <w:rStyle w:val="Emphasis"/>
        </w:rPr>
        <w:t>full-fledged nuclear arms race</w:t>
      </w:r>
      <w:r w:rsidRPr="00326785">
        <w:rPr>
          <w:sz w:val="16"/>
        </w:rPr>
        <w:t xml:space="preserve"> if relations begin to deteriorate.</w:t>
      </w:r>
    </w:p>
    <w:p w:rsidR="00326785" w:rsidRDefault="00326785" w:rsidP="0055298B">
      <w:r w:rsidRPr="00326785">
        <w:rPr>
          <w:sz w:val="16"/>
        </w:rPr>
        <w:t xml:space="preserve">More broadly, </w:t>
      </w:r>
      <w:r w:rsidRPr="00326785">
        <w:rPr>
          <w:rStyle w:val="StyleUnderline"/>
        </w:rPr>
        <w:t>countries with budding nuclear energy programs in more terror-prone regions of</w:t>
      </w:r>
      <w:r w:rsidRPr="00326785">
        <w:rPr>
          <w:sz w:val="16"/>
        </w:rPr>
        <w:t xml:space="preserve"> </w:t>
      </w:r>
      <w:r w:rsidRPr="00326785">
        <w:rPr>
          <w:rStyle w:val="StyleUnderline"/>
        </w:rPr>
        <w:t>the world</w:t>
      </w:r>
      <w:r w:rsidRPr="00326785">
        <w:rPr>
          <w:sz w:val="16"/>
        </w:rPr>
        <w:t>—such as Turkey and Egypt—</w:t>
      </w:r>
      <w:r w:rsidRPr="00326785">
        <w:rPr>
          <w:rStyle w:val="StyleUnderline"/>
        </w:rPr>
        <w:t xml:space="preserve">may feel </w:t>
      </w:r>
      <w:r w:rsidRPr="00326785">
        <w:rPr>
          <w:rStyle w:val="Emphasis"/>
        </w:rPr>
        <w:t>justified in pursuing reprocessing as a result</w:t>
      </w:r>
      <w:r w:rsidRPr="00326785">
        <w:rPr>
          <w:rStyle w:val="StyleUnderline"/>
        </w:rPr>
        <w:t>.</w:t>
      </w:r>
      <w:r w:rsidRPr="00326785">
        <w:rPr>
          <w:sz w:val="16"/>
        </w:rPr>
        <w:t xml:space="preserve"> Similarly, </w:t>
      </w:r>
      <w:r w:rsidRPr="00326785">
        <w:rPr>
          <w:rStyle w:val="StyleUnderline"/>
        </w:rPr>
        <w:t xml:space="preserve">Iran could utilize the international allowance of plutonium production in East Asia as a </w:t>
      </w:r>
      <w:r w:rsidRPr="00326785">
        <w:rPr>
          <w:rStyle w:val="Emphasis"/>
        </w:rPr>
        <w:t>cover for future attempts at atomic arms</w:t>
      </w:r>
      <w:r w:rsidRPr="00326785">
        <w:rPr>
          <w:sz w:val="16"/>
        </w:rPr>
        <w:t xml:space="preserve">. </w:t>
      </w:r>
      <w:r w:rsidRPr="00326785">
        <w:rPr>
          <w:rStyle w:val="StyleUnderline"/>
        </w:rPr>
        <w:t>The programs would also complicate multilateral discussions</w:t>
      </w:r>
      <w:r w:rsidRPr="00326785">
        <w:rPr>
          <w:sz w:val="16"/>
        </w:rPr>
        <w:t xml:space="preserve"> with North Korea on de-nuclearization, </w:t>
      </w:r>
      <w:r w:rsidRPr="00326785">
        <w:rPr>
          <w:rStyle w:val="StyleUnderline"/>
        </w:rPr>
        <w:t>as concerned international entities would now appear hypocritical.</w:t>
      </w:r>
      <w:r w:rsidRPr="00326785">
        <w:rPr>
          <w:sz w:val="16"/>
        </w:rPr>
        <w:t xml:space="preserve"> </w:t>
      </w:r>
      <w:r w:rsidRPr="00326785">
        <w:rPr>
          <w:rStyle w:val="StyleUnderline"/>
        </w:rPr>
        <w:t>With these risks made clear</w:t>
      </w:r>
      <w:r w:rsidRPr="00326785">
        <w:rPr>
          <w:sz w:val="16"/>
        </w:rPr>
        <w:t xml:space="preserve">, </w:t>
      </w:r>
      <w:r w:rsidRPr="00326785">
        <w:rPr>
          <w:rStyle w:val="StyleUnderline"/>
        </w:rPr>
        <w:t>there is little question that the hazards of East Asia’s growing interest in nuclear reprocessing far outweigh any benefit achieved in nuclear waste management.</w:t>
      </w:r>
    </w:p>
    <w:p w:rsidR="009B501D" w:rsidRPr="00926E6D" w:rsidRDefault="00326785" w:rsidP="009B501D">
      <w:pPr>
        <w:pStyle w:val="Heading4"/>
      </w:pPr>
      <w:r>
        <w:t>Unmanaged tech breakout causes nuclear war --- commercial reprocessing triggers the link</w:t>
      </w:r>
    </w:p>
    <w:p w:rsidR="009B501D" w:rsidRDefault="009B501D" w:rsidP="009B501D">
      <w:r w:rsidRPr="00926E6D">
        <w:rPr>
          <w:rStyle w:val="Heading4Char"/>
        </w:rPr>
        <w:t>Sokolski 9</w:t>
      </w:r>
      <w:r w:rsidRPr="00926E6D">
        <w:t xml:space="preserve"> [Henry Sokolski, Executive Director of the Nonproliferation Policy Education Center, 6/1/2009, Avoiding a Nuclear Crowd, </w:t>
      </w:r>
      <w:hyperlink r:id="rId8" w:history="1">
        <w:r w:rsidRPr="00926E6D">
          <w:rPr>
            <w:rStyle w:val="Hyperlink"/>
          </w:rPr>
          <w:t>http://www.hoover.org/publications/policy-review/article/5534</w:t>
        </w:r>
      </w:hyperlink>
      <w:r w:rsidRPr="00926E6D">
        <w:t xml:space="preserve">] </w:t>
      </w:r>
    </w:p>
    <w:p w:rsidR="009B501D" w:rsidRDefault="009B501D" w:rsidP="009B501D"/>
    <w:p w:rsidR="009B501D" w:rsidRPr="009751E4" w:rsidRDefault="009B501D" w:rsidP="009B501D">
      <w:pPr>
        <w:rPr>
          <w:rStyle w:val="StyleUnderline"/>
        </w:rPr>
      </w:pPr>
      <w:r w:rsidRPr="009751E4">
        <w:rPr>
          <w:rStyle w:val="StyleUnderline"/>
        </w:rPr>
        <w:t>Fissile for peace and war</w:t>
      </w:r>
    </w:p>
    <w:p w:rsidR="009B501D" w:rsidRPr="009751E4" w:rsidRDefault="009B501D" w:rsidP="009B501D">
      <w:pPr>
        <w:rPr>
          <w:sz w:val="16"/>
        </w:rPr>
      </w:pPr>
      <w:r w:rsidRPr="009751E4">
        <w:rPr>
          <w:rStyle w:val="StyleUnderline"/>
        </w:rPr>
        <w:t>Compounding this worrisome prospect are large amounts of weapons-usable materials in military and growing civilian stockpiles that could be quickly militarized to create or expand existing nuclear bomb arsenals</w:t>
      </w:r>
      <w:r w:rsidRPr="009751E4">
        <w:rPr>
          <w:sz w:val="16"/>
        </w:rPr>
        <w:t xml:space="preserve">. Russia, for example, has at least 700 tons of weapons-grade uranium and over 100 tons of separated plutonium in excess of its military requirements, while the U.S. has roughly 50 tons of separated plutonium and about 160 tons of highly enriched uranium in excess of its military needs. As noted before, </w:t>
      </w:r>
      <w:r w:rsidRPr="009751E4">
        <w:rPr>
          <w:rStyle w:val="StyleUnderline"/>
        </w:rPr>
        <w:t>China’s surpluses of highly enriched uranium and separated plutonium are already estimated to be large enough to allow Beijing to triple the number of weapons it currently has deployed</w:t>
      </w:r>
      <w:r w:rsidRPr="009751E4">
        <w:rPr>
          <w:sz w:val="16"/>
        </w:rPr>
        <w:t>.15</w:t>
      </w:r>
    </w:p>
    <w:p w:rsidR="009B501D" w:rsidRPr="009751E4" w:rsidRDefault="009B501D" w:rsidP="009B501D">
      <w:pPr>
        <w:rPr>
          <w:sz w:val="16"/>
        </w:rPr>
      </w:pPr>
      <w:r w:rsidRPr="009751E4">
        <w:rPr>
          <w:sz w:val="16"/>
        </w:rPr>
        <w:t xml:space="preserve">In addition, </w:t>
      </w:r>
      <w:r w:rsidRPr="009751E4">
        <w:rPr>
          <w:rStyle w:val="StyleUnderline"/>
        </w:rPr>
        <w:t>stockpiles of civilian materials that could be drawn upon to make additional bombs are large or growing. China</w:t>
      </w:r>
      <w:r w:rsidRPr="009751E4">
        <w:rPr>
          <w:sz w:val="16"/>
        </w:rPr>
        <w:t xml:space="preserve">, for example, </w:t>
      </w:r>
      <w:r w:rsidRPr="009751E4">
        <w:rPr>
          <w:rStyle w:val="StyleUnderline"/>
        </w:rPr>
        <w:t>is planning to complete two “</w:t>
      </w:r>
      <w:r w:rsidRPr="009751E4">
        <w:rPr>
          <w:rStyle w:val="Emphasis"/>
        </w:rPr>
        <w:t>commercial</w:t>
      </w:r>
      <w:r w:rsidRPr="009751E4">
        <w:rPr>
          <w:rStyle w:val="StyleUnderline"/>
        </w:rPr>
        <w:t xml:space="preserve">” </w:t>
      </w:r>
      <w:r w:rsidRPr="009751E4">
        <w:rPr>
          <w:rStyle w:val="Emphasis"/>
        </w:rPr>
        <w:t>reprocessing plants</w:t>
      </w:r>
      <w:r w:rsidRPr="009751E4">
        <w:rPr>
          <w:sz w:val="16"/>
        </w:rPr>
        <w:t xml:space="preserve"> by 2025 </w:t>
      </w:r>
      <w:r w:rsidRPr="009751E4">
        <w:rPr>
          <w:rStyle w:val="StyleUnderline"/>
        </w:rPr>
        <w:t>that will be able to produce each year enough material to make at least 1,000 crude nuclear weapons</w:t>
      </w:r>
      <w:r w:rsidRPr="009751E4">
        <w:rPr>
          <w:sz w:val="16"/>
        </w:rPr>
        <w:t>.16 Meanwhile, Japan, a nonnuclear weapons competitor of Beijing, already has roughly 45 tons of separated plutonium (much of which is stored in France), 6.7 tons of which is stockpiled on its own soil — enough to make roughly 1,500 crude nuclear weapons. Japan also will soon be separating enough plutonium at its newest commercial reprocessing plant to make between 1,000 and 2,000 crude-weapons-worth of separated plutonium a year. Almost all of this newly separated plutonium will be in surplus of Japan’s civilian requirements and will be stored in the country.17</w:t>
      </w:r>
    </w:p>
    <w:p w:rsidR="009B501D" w:rsidRPr="009751E4" w:rsidRDefault="009B501D" w:rsidP="009B501D">
      <w:pPr>
        <w:rPr>
          <w:sz w:val="16"/>
        </w:rPr>
      </w:pPr>
      <w:r w:rsidRPr="009751E4">
        <w:rPr>
          <w:sz w:val="16"/>
        </w:rPr>
        <w:t>As for India and Pakistan, they have no declared military surpluses. India, however, has stockpiled roughly 11 tons of unsafeguarded “civilian” reactor-grade plutonium — enough to make well over 2,000 crude fission weapons — and can easily generate over 1,200 kilograms of unsafeguarded plutonium annually. Pakistan has no such reserve but, like India, is planning to expand its “civilian” nuclear generating capacity roughly twenty-fold in the next two decades and is stockpiling weapons-grade uranium. Both countries are increasing their nuclear fuel-making capacity (uranium enrichment and plutonium reprocessing) significantly.18</w:t>
      </w:r>
    </w:p>
    <w:p w:rsidR="009B501D" w:rsidRPr="009751E4" w:rsidRDefault="009B501D" w:rsidP="009B501D">
      <w:pPr>
        <w:rPr>
          <w:sz w:val="16"/>
        </w:rPr>
      </w:pPr>
      <w:r w:rsidRPr="009751E4">
        <w:rPr>
          <w:sz w:val="16"/>
        </w:rPr>
        <w:t xml:space="preserve">Atoms for peace? </w:t>
      </w:r>
    </w:p>
    <w:p w:rsidR="009B501D" w:rsidRPr="009751E4" w:rsidRDefault="009B501D" w:rsidP="009B501D">
      <w:pPr>
        <w:rPr>
          <w:sz w:val="16"/>
        </w:rPr>
      </w:pPr>
      <w:r w:rsidRPr="009751E4">
        <w:rPr>
          <w:sz w:val="16"/>
        </w:rPr>
        <w:t xml:space="preserve">Finally, </w:t>
      </w:r>
      <w:r w:rsidRPr="009751E4">
        <w:rPr>
          <w:rStyle w:val="StyleUnderline"/>
        </w:rPr>
        <w:t>several new nuclear weapons contenders are also likely to emerge</w:t>
      </w:r>
      <w:r w:rsidRPr="009751E4">
        <w:rPr>
          <w:sz w:val="16"/>
        </w:rPr>
        <w:t xml:space="preserve"> in the next two to three decades. </w:t>
      </w:r>
      <w:r w:rsidRPr="009751E4">
        <w:rPr>
          <w:rStyle w:val="StyleUnderline"/>
        </w:rPr>
        <w:t>Among these might be Japan, North Korea, South Korea, Taiwan, Iran, Algeria, Brazil</w:t>
      </w:r>
      <w:r w:rsidRPr="009751E4">
        <w:rPr>
          <w:sz w:val="16"/>
        </w:rPr>
        <w:t xml:space="preserve"> (which is developing a nuclear submarine and the uranium to fuel it), </w:t>
      </w:r>
      <w:r w:rsidRPr="009751E4">
        <w:rPr>
          <w:rStyle w:val="StyleUnderline"/>
        </w:rPr>
        <w:t>Argentina, and possibly Saudi Arabia</w:t>
      </w:r>
      <w:r w:rsidRPr="009751E4">
        <w:rPr>
          <w:sz w:val="16"/>
        </w:rPr>
        <w:t xml:space="preserve"> (courtesy of weapons leased to it by Pakistan or China), </w:t>
      </w:r>
      <w:r w:rsidRPr="009751E4">
        <w:rPr>
          <w:rStyle w:val="StyleUnderline"/>
        </w:rPr>
        <w:t>Egypt, Syria, and Turkey</w:t>
      </w:r>
      <w:r w:rsidRPr="009751E4">
        <w:rPr>
          <w:sz w:val="16"/>
        </w:rPr>
        <w:t xml:space="preserve">. </w:t>
      </w:r>
      <w:r w:rsidRPr="009751E4">
        <w:rPr>
          <w:rStyle w:val="StyleUnderline"/>
        </w:rPr>
        <w:t>All of these states have either voiced a desire to acquire nuclear weapons or tried to do so previously and have one or more of the following: A nuclear power program</w:t>
      </w:r>
      <w:r w:rsidRPr="009751E4">
        <w:rPr>
          <w:sz w:val="16"/>
        </w:rPr>
        <w:t xml:space="preserve">, </w:t>
      </w:r>
      <w:r w:rsidRPr="009751E4">
        <w:rPr>
          <w:rStyle w:val="StyleUnderline"/>
        </w:rPr>
        <w:t>a large research reactor, or plans to build a large power reactor by 2030</w:t>
      </w:r>
      <w:r w:rsidRPr="009751E4">
        <w:rPr>
          <w:sz w:val="16"/>
        </w:rPr>
        <w:t xml:space="preserve">. </w:t>
      </w:r>
      <w:r w:rsidRPr="009751E4">
        <w:rPr>
          <w:rStyle w:val="StyleUnderline"/>
        </w:rPr>
        <w:t xml:space="preserve">With a </w:t>
      </w:r>
      <w:r w:rsidRPr="009751E4">
        <w:rPr>
          <w:sz w:val="16"/>
        </w:rPr>
        <w:t>large</w:t>
      </w:r>
      <w:r w:rsidRPr="009751E4">
        <w:rPr>
          <w:rStyle w:val="StyleUnderline"/>
        </w:rPr>
        <w:t xml:space="preserve"> reactor program</w:t>
      </w:r>
      <w:r w:rsidRPr="009751E4">
        <w:rPr>
          <w:sz w:val="16"/>
        </w:rPr>
        <w:t xml:space="preserve"> </w:t>
      </w:r>
      <w:r w:rsidRPr="009751E4">
        <w:rPr>
          <w:rStyle w:val="StyleUnderline"/>
        </w:rPr>
        <w:t>inevitably comes a large number of foreign nuclear experts</w:t>
      </w:r>
      <w:r w:rsidRPr="009751E4">
        <w:rPr>
          <w:sz w:val="16"/>
        </w:rPr>
        <w:t xml:space="preserve"> (who are exceedingly difficult to track and identify) and extensive training, which is certain to include nuclear fuel making.19 Thus, </w:t>
      </w:r>
      <w:r w:rsidRPr="009751E4">
        <w:rPr>
          <w:rStyle w:val="StyleUnderline"/>
        </w:rPr>
        <w:t>it will be much more difficult to know when and if a state is acquiring nuclear weapons</w:t>
      </w:r>
      <w:r w:rsidRPr="009751E4">
        <w:rPr>
          <w:sz w:val="16"/>
        </w:rPr>
        <w:t xml:space="preserve"> (covertly or overtly) </w:t>
      </w:r>
      <w:r w:rsidRPr="009751E4">
        <w:rPr>
          <w:rStyle w:val="StyleUnderline"/>
        </w:rPr>
        <w:t>and far more dangerous nuclear technology and materials will be available to terrorists</w:t>
      </w:r>
      <w:r w:rsidRPr="009751E4">
        <w:rPr>
          <w:sz w:val="16"/>
        </w:rPr>
        <w:t xml:space="preserve"> than would otherwise. Bottom line: </w:t>
      </w:r>
      <w:r w:rsidRPr="009751E4">
        <w:rPr>
          <w:rStyle w:val="StyleUnderline"/>
        </w:rPr>
        <w:t>As more states bring large reactors on line more will become nuclear-weapons-ready</w:t>
      </w:r>
      <w:r w:rsidRPr="009751E4">
        <w:rPr>
          <w:sz w:val="16"/>
        </w:rPr>
        <w:t xml:space="preserve"> — i.e., </w:t>
      </w:r>
      <w:r w:rsidRPr="009751E4">
        <w:rPr>
          <w:rStyle w:val="StyleUnderline"/>
        </w:rPr>
        <w:t>they could come within months of acquiring nuclear weapons</w:t>
      </w:r>
      <w:r w:rsidRPr="009751E4">
        <w:rPr>
          <w:sz w:val="16"/>
        </w:rPr>
        <w:t xml:space="preserve"> if they chose to do so.20 As for nuclear safeguards keeping apace, neither the iaea’s nuclear inspection system (even under the most optimal conditions) nor technical trends in nuclear fuel making (e.g., silex laser enrichment, centrifuges, new South African aps enrichment techniques, filtering technology, and crude radiochemistry plants, which are making successful, small, affordable, covert fuel manufacturing even more likely)21 afford much cause for optimism. </w:t>
      </w:r>
      <w:r w:rsidRPr="009751E4">
        <w:rPr>
          <w:rStyle w:val="StyleUnderline"/>
        </w:rPr>
        <w:t>This brave new nuclear world will stir existing security alliance relations more than it will settle them</w:t>
      </w:r>
      <w:r w:rsidRPr="009751E4">
        <w:rPr>
          <w:sz w:val="16"/>
        </w:rPr>
        <w:t xml:space="preserve">: In the case of states such as Japan, South Korea, and Turkey, it could prompt key allies to go ballistic or nuclear on their own. Nuclear 1914 At a minimum, </w:t>
      </w:r>
      <w:r w:rsidRPr="009751E4">
        <w:rPr>
          <w:rStyle w:val="StyleUnderline"/>
        </w:rPr>
        <w:t>such developments will be a departure from whatever stability existed during the Cold War</w:t>
      </w:r>
      <w:r w:rsidRPr="009751E4">
        <w:rPr>
          <w:sz w:val="16"/>
        </w:rPr>
        <w:t xml:space="preserve">. After World War II, there was a clear subordination of nations to one or another of the two superpowers’ strong alliance systems — the U.S.-led free world and the Russian-Chinese led Communist Bloc. The net effect was relative peace with only small, nonindustrial wars. This alliance tension and system, however, no longer exist. Instead, we now have one superpower, the United States, that is capable of overthrowing small nations unilaterally with conventional arms alone, associated with a relatively weak alliance system ( nato) that includes two European nuclear powers (France and the uk). nato is increasingly integrating its nuclear targeting policies. The U.S. also has retained its security allies in Asia (Japan, Australia, and South Korea) but has seen the emergence of an increasing number of nuclear or nuclear-weapon-armed or -ready states. So far, the U.S. has tried to cope with independent nuclear powers by making them “strategic partners” (e.g., India and Russia), nato nuclear allies (France and the uk), “non-nato allies” (e.g., Israel and Pakistan), and strategic stakeholders (China); or by fudging if a nation actually has attained full nuclear status (e.g., Iran or North Korea, which, we insist, will either not get nuclear weapons or will give them up). In this world, every nuclear power center (our European nuclear nato allies), the U.S., Russia, China, Israel, India, and Pakistan could have significant diplomatic security relations or ties with one another but none of these ties is viewed by Washington (and, one hopes, by no one else) as being as important as the ties between Washington and each of these nuclear-armed entities (see Figure 3). There are limits, however, to what this approach can accomplish. Such a weak alliance system, with its expanding set of loose affiliations, risks becoming analogous to the international system that failed to contain offensive actions prior to World War I. Unlike 1914, there is no power today that can rival the projection of U.S. conventional forces anywhere on the globe. But in a world with an increasing number of nuclear-armed or nuclear-ready states, this may not matter as much as we think. In such a world, the </w:t>
      </w:r>
      <w:r w:rsidRPr="009751E4">
        <w:rPr>
          <w:rStyle w:val="StyleUnderline"/>
        </w:rPr>
        <w:t>actions of just one or two states</w:t>
      </w:r>
      <w:r w:rsidRPr="009751E4">
        <w:rPr>
          <w:sz w:val="16"/>
        </w:rPr>
        <w:t xml:space="preserve"> or groups that might threaten to disrupt or overthrow a nuclear weapons state </w:t>
      </w:r>
      <w:r w:rsidRPr="009751E4">
        <w:rPr>
          <w:rStyle w:val="StyleUnderline"/>
        </w:rPr>
        <w:t>could check U.S. influence or ignite a war Washington could have difficulty containing</w:t>
      </w:r>
      <w:r w:rsidRPr="009751E4">
        <w:rPr>
          <w:sz w:val="16"/>
        </w:rPr>
        <w:t xml:space="preserve">. No amount of military science or tactics could assure that the U.S. could disarm or neutralize such threatening or unstable nuclear states.22 </w:t>
      </w:r>
      <w:r w:rsidRPr="009751E4">
        <w:rPr>
          <w:rStyle w:val="StyleUnderline"/>
        </w:rPr>
        <w:t>Nor could diplomats</w:t>
      </w:r>
      <w:r w:rsidRPr="009751E4">
        <w:rPr>
          <w:sz w:val="16"/>
        </w:rPr>
        <w:t xml:space="preserve"> or our intelligence services </w:t>
      </w:r>
      <w:r w:rsidRPr="009751E4">
        <w:rPr>
          <w:rStyle w:val="StyleUnderline"/>
        </w:rPr>
        <w:t>be relied upon</w:t>
      </w:r>
      <w:r w:rsidRPr="009751E4">
        <w:rPr>
          <w:sz w:val="16"/>
        </w:rPr>
        <w:t xml:space="preserve"> to keep up to date on what each of these governments would be likely to do in such a crisis (see graphic below): Combine these proliferation trends with the others noted above and </w:t>
      </w:r>
      <w:r w:rsidRPr="009751E4">
        <w:rPr>
          <w:rStyle w:val="StyleUnderline"/>
        </w:rPr>
        <w:t>one could easily create the perfect nuclear storm</w:t>
      </w:r>
      <w:r w:rsidRPr="009751E4">
        <w:rPr>
          <w:sz w:val="16"/>
        </w:rPr>
        <w:t xml:space="preserve">: </w:t>
      </w:r>
      <w:r w:rsidRPr="009751E4">
        <w:rPr>
          <w:rStyle w:val="Emphasis"/>
        </w:rPr>
        <w:t>Small differences between nuclear competitors</w:t>
      </w:r>
      <w:r w:rsidRPr="009751E4">
        <w:rPr>
          <w:rStyle w:val="StyleUnderline"/>
        </w:rPr>
        <w:t xml:space="preserve"> </w:t>
      </w:r>
      <w:r w:rsidRPr="009751E4">
        <w:rPr>
          <w:sz w:val="16"/>
        </w:rPr>
        <w:t xml:space="preserve">that would </w:t>
      </w:r>
      <w:r w:rsidRPr="009751E4">
        <w:rPr>
          <w:rStyle w:val="StyleUnderline"/>
        </w:rPr>
        <w:t>put all actors on edge</w:t>
      </w:r>
      <w:r w:rsidRPr="009751E4">
        <w:rPr>
          <w:sz w:val="16"/>
        </w:rPr>
        <w:t xml:space="preserve">; an overhang of nuclear materials </w:t>
      </w:r>
      <w:r w:rsidRPr="009751E4">
        <w:rPr>
          <w:rStyle w:val="StyleUnderline"/>
        </w:rPr>
        <w:t xml:space="preserve">that could be called upon to </w:t>
      </w:r>
      <w:r w:rsidRPr="009751E4">
        <w:rPr>
          <w:rStyle w:val="Emphasis"/>
        </w:rPr>
        <w:t>break out</w:t>
      </w:r>
      <w:r w:rsidRPr="009751E4">
        <w:rPr>
          <w:rStyle w:val="StyleUnderline"/>
        </w:rPr>
        <w:t xml:space="preserve"> or</w:t>
      </w:r>
      <w:r w:rsidRPr="009751E4">
        <w:rPr>
          <w:sz w:val="16"/>
        </w:rPr>
        <w:t xml:space="preserve"> significantly </w:t>
      </w:r>
      <w:r w:rsidRPr="009751E4">
        <w:rPr>
          <w:rStyle w:val="StyleUnderline"/>
        </w:rPr>
        <w:t>ramp up</w:t>
      </w:r>
      <w:r w:rsidRPr="009751E4">
        <w:rPr>
          <w:sz w:val="16"/>
        </w:rPr>
        <w:t xml:space="preserve"> existing </w:t>
      </w:r>
      <w:r w:rsidRPr="009751E4">
        <w:rPr>
          <w:rStyle w:val="StyleUnderline"/>
        </w:rPr>
        <w:t>nuclear deployments</w:t>
      </w:r>
      <w:r w:rsidRPr="009751E4">
        <w:rPr>
          <w:sz w:val="16"/>
        </w:rPr>
        <w:t xml:space="preserve">; </w:t>
      </w:r>
      <w:r w:rsidRPr="009751E4">
        <w:rPr>
          <w:rStyle w:val="StyleUnderline"/>
        </w:rPr>
        <w:t>and a variety of potential new nuclear actors developing weapons</w:t>
      </w:r>
      <w:r w:rsidRPr="009751E4">
        <w:rPr>
          <w:sz w:val="16"/>
        </w:rPr>
        <w:t xml:space="preserve"> options </w:t>
      </w:r>
      <w:r w:rsidRPr="009751E4">
        <w:rPr>
          <w:rStyle w:val="StyleUnderline"/>
        </w:rPr>
        <w:t>in the wings</w:t>
      </w:r>
      <w:r w:rsidRPr="009751E4">
        <w:rPr>
          <w:sz w:val="16"/>
        </w:rPr>
        <w:t xml:space="preserve">. </w:t>
      </w:r>
      <w:r w:rsidRPr="009751E4">
        <w:rPr>
          <w:rStyle w:val="StyleUnderline"/>
        </w:rPr>
        <w:t>In such a setting</w:t>
      </w:r>
      <w:r w:rsidRPr="009751E4">
        <w:rPr>
          <w:sz w:val="16"/>
        </w:rPr>
        <w:t xml:space="preserve">, the military and nuclear </w:t>
      </w:r>
      <w:r w:rsidRPr="009751E4">
        <w:rPr>
          <w:rStyle w:val="StyleUnderline"/>
        </w:rPr>
        <w:t xml:space="preserve">rivalries between </w:t>
      </w:r>
      <w:r w:rsidRPr="009751E4">
        <w:rPr>
          <w:sz w:val="16"/>
        </w:rPr>
        <w:t>states could easily</w:t>
      </w:r>
      <w:r w:rsidRPr="009751E4">
        <w:rPr>
          <w:rStyle w:val="StyleUnderline"/>
        </w:rPr>
        <w:t xml:space="preserve"> be </w:t>
      </w:r>
      <w:r w:rsidRPr="009751E4">
        <w:rPr>
          <w:rStyle w:val="Emphasis"/>
        </w:rPr>
        <w:t>much more intense</w:t>
      </w:r>
      <w:r w:rsidRPr="009751E4">
        <w:rPr>
          <w:rStyle w:val="StyleUnderline"/>
        </w:rPr>
        <w:t xml:space="preserve"> than before</w:t>
      </w:r>
      <w:r w:rsidRPr="009751E4">
        <w:rPr>
          <w:sz w:val="16"/>
        </w:rPr>
        <w:t xml:space="preserve">. Certainly </w:t>
      </w:r>
      <w:r w:rsidRPr="009751E4">
        <w:rPr>
          <w:rStyle w:val="StyleUnderline"/>
        </w:rPr>
        <w:t>each nuclear state’s military would place a</w:t>
      </w:r>
      <w:r w:rsidRPr="009751E4">
        <w:rPr>
          <w:sz w:val="16"/>
        </w:rPr>
        <w:t xml:space="preserve">n even higher </w:t>
      </w:r>
      <w:r w:rsidRPr="009751E4">
        <w:rPr>
          <w:rStyle w:val="StyleUnderline"/>
        </w:rPr>
        <w:t>premium</w:t>
      </w:r>
      <w:r w:rsidRPr="009751E4">
        <w:rPr>
          <w:sz w:val="16"/>
        </w:rPr>
        <w:t xml:space="preserve"> than before </w:t>
      </w:r>
      <w:r w:rsidRPr="009751E4">
        <w:rPr>
          <w:rStyle w:val="StyleUnderline"/>
        </w:rPr>
        <w:t>on being able to weaponize</w:t>
      </w:r>
      <w:r w:rsidRPr="009751E4">
        <w:rPr>
          <w:sz w:val="16"/>
        </w:rPr>
        <w:t xml:space="preserve"> its military and </w:t>
      </w:r>
      <w:r w:rsidRPr="009751E4">
        <w:rPr>
          <w:rStyle w:val="StyleUnderline"/>
        </w:rPr>
        <w:t>civilian surpluses quickly</w:t>
      </w:r>
      <w:r w:rsidRPr="009751E4">
        <w:rPr>
          <w:sz w:val="16"/>
        </w:rPr>
        <w:t xml:space="preserve">, to deploy forces that are survivable, and to have forces that can get to their targets and destroy them with high levels of probability. The advanced military states will also be even more inclined to develop and deploy enhanced air and missile defenses and long-range, precision guidance munitions, and to develop a variety of preventative and preemptive war options. Certainly, in such a world, </w:t>
      </w:r>
      <w:r w:rsidRPr="009751E4">
        <w:rPr>
          <w:rStyle w:val="StyleUnderline"/>
        </w:rPr>
        <w:t>relations between states could become far less stable</w:t>
      </w:r>
      <w:r w:rsidRPr="009751E4">
        <w:rPr>
          <w:sz w:val="16"/>
        </w:rPr>
        <w:t xml:space="preserve">. </w:t>
      </w:r>
      <w:r w:rsidRPr="009751E4">
        <w:rPr>
          <w:rStyle w:val="Emphasis"/>
        </w:rPr>
        <w:t>Relatively small developments</w:t>
      </w:r>
      <w:r w:rsidRPr="009751E4">
        <w:rPr>
          <w:rStyle w:val="StyleUnderline"/>
        </w:rPr>
        <w:t xml:space="preserve"> </w:t>
      </w:r>
      <w:r w:rsidRPr="009751E4">
        <w:rPr>
          <w:sz w:val="16"/>
        </w:rPr>
        <w:t xml:space="preserve">— e.g., Russian support for sympathetic near-abroad provinces; Pakistani-inspired terrorist strikes in India, such as those experienced recently in Mumbai; new Indian flanking activities in Iran near Pakistan; Chinese weapons developments or moves regarding Taiwan; state-sponsored assassination attempts of key figures in the Middle East or South West Asia, etc. — </w:t>
      </w:r>
      <w:r w:rsidRPr="009751E4">
        <w:rPr>
          <w:rStyle w:val="StyleUnderline"/>
        </w:rPr>
        <w:t>could easily prompt nuclear weapons deployments with “strategic” consequences</w:t>
      </w:r>
      <w:r w:rsidRPr="009751E4">
        <w:rPr>
          <w:sz w:val="16"/>
        </w:rPr>
        <w:t xml:space="preserve"> (</w:t>
      </w:r>
      <w:r w:rsidRPr="009751E4">
        <w:rPr>
          <w:rStyle w:val="Emphasis"/>
        </w:rPr>
        <w:t>arms races, strategic miscues, and</w:t>
      </w:r>
      <w:r w:rsidRPr="009751E4">
        <w:rPr>
          <w:sz w:val="16"/>
        </w:rPr>
        <w:t xml:space="preserve"> even </w:t>
      </w:r>
      <w:r w:rsidRPr="009751E4">
        <w:rPr>
          <w:rStyle w:val="Emphasis"/>
        </w:rPr>
        <w:t>nuclear war</w:t>
      </w:r>
      <w:r w:rsidRPr="009751E4">
        <w:rPr>
          <w:sz w:val="16"/>
          <w:bdr w:val="single" w:sz="4" w:space="0" w:color="auto"/>
        </w:rPr>
        <w:t>)</w:t>
      </w:r>
      <w:r w:rsidRPr="009751E4">
        <w:rPr>
          <w:sz w:val="16"/>
        </w:rPr>
        <w:t>. As Herman Kahn once noted, in such a world “</w:t>
      </w:r>
      <w:r w:rsidRPr="009751E4">
        <w:rPr>
          <w:rStyle w:val="StyleUnderline"/>
        </w:rPr>
        <w:t>every quarrel</w:t>
      </w:r>
      <w:r w:rsidRPr="009751E4">
        <w:rPr>
          <w:sz w:val="16"/>
        </w:rPr>
        <w:t xml:space="preserve"> or difference of opinion </w:t>
      </w:r>
      <w:r w:rsidRPr="009751E4">
        <w:rPr>
          <w:rStyle w:val="StyleUnderline"/>
        </w:rPr>
        <w:t>may lead to violence of a kind quite different from what is possible today</w:t>
      </w:r>
      <w:r w:rsidRPr="009751E4">
        <w:rPr>
          <w:sz w:val="16"/>
        </w:rPr>
        <w:t>.”23 In short, we may soon see a future that neither the proponents of nuclear abolition, nor their critics, would ever want. None of this, however, is inevitable.</w:t>
      </w:r>
    </w:p>
    <w:p w:rsidR="009B501D" w:rsidRPr="006A1C34" w:rsidRDefault="009B501D" w:rsidP="009B501D"/>
    <w:p w:rsidR="00326785" w:rsidRDefault="00326785" w:rsidP="00326785">
      <w:pPr>
        <w:pStyle w:val="Heading4"/>
      </w:pPr>
      <w:r w:rsidRPr="00C2775D">
        <w:t xml:space="preserve">Prolif causes </w:t>
      </w:r>
      <w:r>
        <w:t xml:space="preserve">extinction --- only impact capable of breaching mutually assured deterrence </w:t>
      </w:r>
    </w:p>
    <w:p w:rsidR="00326785" w:rsidRDefault="00326785" w:rsidP="00326785">
      <w:r w:rsidRPr="00563C98">
        <w:rPr>
          <w:b/>
        </w:rPr>
        <w:t>Kroenig 15</w:t>
      </w:r>
      <w:r>
        <w:t xml:space="preserve"> [Matthew, Associate Professor and International Relations Field Chair in the Department of Government and School of Foreign Service at Georgetown University, “The History of Proliferation Optimism: Does It Have a Future?,” </w:t>
      </w:r>
      <w:r w:rsidRPr="00563C98">
        <w:rPr>
          <w:i/>
        </w:rPr>
        <w:t>Journal of Strategic Studies</w:t>
      </w:r>
      <w:r>
        <w:t>, Volume 38, Issue 1-2, 2015]</w:t>
      </w:r>
    </w:p>
    <w:p w:rsidR="00326785" w:rsidRPr="006B7D51" w:rsidRDefault="00326785" w:rsidP="00326785"/>
    <w:p w:rsidR="00326785" w:rsidRPr="006B7D51" w:rsidRDefault="00326785" w:rsidP="00326785">
      <w:pPr>
        <w:rPr>
          <w:sz w:val="16"/>
        </w:rPr>
      </w:pPr>
      <w:r w:rsidRPr="001513FE">
        <w:rPr>
          <w:rStyle w:val="StyleUnderline"/>
          <w:highlight w:val="yellow"/>
        </w:rPr>
        <w:t>The spread of nuclear weapons poses</w:t>
      </w:r>
      <w:r w:rsidRPr="006B7D51">
        <w:rPr>
          <w:rStyle w:val="StyleUnderline"/>
        </w:rPr>
        <w:t xml:space="preserve"> at least six </w:t>
      </w:r>
      <w:r w:rsidRPr="001513FE">
        <w:rPr>
          <w:rStyle w:val="StyleUnderline"/>
          <w:highlight w:val="yellow"/>
        </w:rPr>
        <w:t>severe threats to international</w:t>
      </w:r>
      <w:r w:rsidRPr="006B7D51">
        <w:rPr>
          <w:rStyle w:val="StyleUnderline"/>
        </w:rPr>
        <w:t xml:space="preserve"> peace and security including: nuclear war, nuclear terrorism, global and</w:t>
      </w:r>
      <w:r w:rsidRPr="006B7D51">
        <w:rPr>
          <w:sz w:val="16"/>
        </w:rPr>
        <w:t xml:space="preserve"> </w:t>
      </w:r>
      <w:r w:rsidRPr="006B7D51">
        <w:rPr>
          <w:rStyle w:val="StyleUnderline"/>
        </w:rPr>
        <w:t>regional instability, constrained US freedom of action, weakened alliances, and further nuclear proliferation.</w:t>
      </w:r>
      <w:r w:rsidRPr="006B7D51">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6B7D51">
        <w:rPr>
          <w:rStyle w:val="StyleUnderline"/>
        </w:rPr>
        <w:t>we should be pessimistic about the likely consequences of nuclear proliferation</w:t>
      </w:r>
      <w:r w:rsidRPr="006B7D51">
        <w:rPr>
          <w:sz w:val="16"/>
        </w:rPr>
        <w:t>. Many of these threats will be illuminated with a discussion of a case of much contemporary concern: Iran’s advanced nuclear program.</w:t>
      </w:r>
    </w:p>
    <w:p w:rsidR="00326785" w:rsidRPr="006B7D51" w:rsidRDefault="00326785" w:rsidP="00326785">
      <w:pPr>
        <w:rPr>
          <w:sz w:val="16"/>
        </w:rPr>
      </w:pPr>
      <w:r w:rsidRPr="006B7D51">
        <w:rPr>
          <w:sz w:val="16"/>
        </w:rPr>
        <w:t>Nuclear War</w:t>
      </w:r>
    </w:p>
    <w:p w:rsidR="00326785" w:rsidRPr="006B7D51" w:rsidRDefault="00326785" w:rsidP="00326785">
      <w:pPr>
        <w:rPr>
          <w:sz w:val="16"/>
        </w:rPr>
      </w:pPr>
      <w:r w:rsidRPr="006B7D51">
        <w:rPr>
          <w:rStyle w:val="StyleUnderline"/>
        </w:rPr>
        <w:t>The greatest threat</w:t>
      </w:r>
      <w:r w:rsidRPr="006B7D51">
        <w:rPr>
          <w:sz w:val="16"/>
        </w:rPr>
        <w:t xml:space="preserve"> posed by the spread of nuclear weapons </w:t>
      </w:r>
      <w:r w:rsidRPr="006B7D51">
        <w:rPr>
          <w:rStyle w:val="StyleUnderline"/>
        </w:rPr>
        <w:t xml:space="preserve">is nuclear war. </w:t>
      </w:r>
      <w:r w:rsidRPr="001513FE">
        <w:rPr>
          <w:rStyle w:val="StyleUnderline"/>
          <w:highlight w:val="yellow"/>
        </w:rPr>
        <w:t>The more states in possession</w:t>
      </w:r>
      <w:r w:rsidRPr="006B7D51">
        <w:rPr>
          <w:rStyle w:val="StyleUnderline"/>
        </w:rPr>
        <w:t xml:space="preserve"> of nuclear weapons</w:t>
      </w:r>
      <w:r w:rsidRPr="006B7D51">
        <w:rPr>
          <w:sz w:val="16"/>
        </w:rPr>
        <w:t xml:space="preserve">, </w:t>
      </w:r>
      <w:r w:rsidRPr="001513FE">
        <w:rPr>
          <w:rStyle w:val="StyleUnderline"/>
          <w:highlight w:val="yellow"/>
        </w:rPr>
        <w:t>the greater the probability</w:t>
      </w:r>
      <w:r w:rsidRPr="006B7D51">
        <w:rPr>
          <w:rStyle w:val="StyleUnderline"/>
        </w:rPr>
        <w:t xml:space="preserve"> that somewhere, someday, </w:t>
      </w:r>
      <w:r w:rsidRPr="001513FE">
        <w:rPr>
          <w:rStyle w:val="StyleUnderline"/>
          <w:highlight w:val="yellow"/>
        </w:rPr>
        <w:t xml:space="preserve">there will be a </w:t>
      </w:r>
      <w:r w:rsidRPr="001513FE">
        <w:rPr>
          <w:rStyle w:val="Emphasis"/>
          <w:highlight w:val="yellow"/>
        </w:rPr>
        <w:t>catastrophic nuclear</w:t>
      </w:r>
      <w:r w:rsidRPr="001513FE">
        <w:rPr>
          <w:rStyle w:val="StyleUnderline"/>
          <w:highlight w:val="yellow"/>
        </w:rPr>
        <w:t xml:space="preserve"> war.</w:t>
      </w:r>
    </w:p>
    <w:p w:rsidR="00326785" w:rsidRPr="006B7D51" w:rsidRDefault="00326785" w:rsidP="00326785">
      <w:pPr>
        <w:rPr>
          <w:sz w:val="16"/>
        </w:rPr>
      </w:pPr>
      <w:r w:rsidRPr="006B7D51">
        <w:rPr>
          <w:sz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w:t>
      </w:r>
    </w:p>
    <w:p w:rsidR="00326785" w:rsidRPr="006B7D51" w:rsidRDefault="00326785" w:rsidP="00326785">
      <w:pPr>
        <w:rPr>
          <w:sz w:val="16"/>
        </w:rPr>
      </w:pPr>
      <w:r w:rsidRPr="001513FE">
        <w:rPr>
          <w:rStyle w:val="StyleUnderline"/>
          <w:highlight w:val="yellow"/>
        </w:rPr>
        <w:t>Before</w:t>
      </w:r>
      <w:r w:rsidRPr="006B7D51">
        <w:rPr>
          <w:rStyle w:val="StyleUnderline"/>
        </w:rPr>
        <w:t xml:space="preserve"> reaching a state of </w:t>
      </w:r>
      <w:r w:rsidRPr="001513FE">
        <w:rPr>
          <w:rStyle w:val="StyleUnderline"/>
          <w:highlight w:val="yellow"/>
        </w:rPr>
        <w:t>MAD</w:t>
      </w:r>
      <w:r w:rsidRPr="006B7D51">
        <w:rPr>
          <w:sz w:val="16"/>
        </w:rPr>
        <w:t xml:space="preserve">, </w:t>
      </w:r>
      <w:r w:rsidRPr="001513FE">
        <w:rPr>
          <w:rStyle w:val="StyleUnderline"/>
          <w:highlight w:val="yellow"/>
        </w:rPr>
        <w:t>new</w:t>
      </w:r>
      <w:r w:rsidRPr="006B7D51">
        <w:rPr>
          <w:rStyle w:val="StyleUnderline"/>
        </w:rPr>
        <w:t xml:space="preserve"> nuclear </w:t>
      </w:r>
      <w:r w:rsidRPr="001513FE">
        <w:rPr>
          <w:rStyle w:val="StyleUnderline"/>
          <w:highlight w:val="yellow"/>
        </w:rPr>
        <w:t>states go through a transition</w:t>
      </w:r>
      <w:r w:rsidRPr="006B7D51">
        <w:rPr>
          <w:rStyle w:val="StyleUnderline"/>
        </w:rPr>
        <w:t xml:space="preserve"> period </w:t>
      </w:r>
      <w:r w:rsidRPr="001513FE">
        <w:rPr>
          <w:rStyle w:val="StyleUnderline"/>
          <w:highlight w:val="yellow"/>
        </w:rPr>
        <w:t>in which they lack</w:t>
      </w:r>
      <w:r w:rsidRPr="006B7D51">
        <w:rPr>
          <w:rStyle w:val="StyleUnderline"/>
        </w:rPr>
        <w:t xml:space="preserve"> a secure-second </w:t>
      </w:r>
      <w:r w:rsidRPr="001513FE">
        <w:rPr>
          <w:rStyle w:val="StyleUnderline"/>
          <w:highlight w:val="yellow"/>
        </w:rPr>
        <w:t>strike capability</w:t>
      </w:r>
      <w:r w:rsidRPr="001513FE">
        <w:rPr>
          <w:sz w:val="16"/>
          <w:highlight w:val="yellow"/>
        </w:rPr>
        <w:t>.</w:t>
      </w:r>
      <w:r w:rsidRPr="006B7D51">
        <w:rPr>
          <w:sz w:val="16"/>
        </w:rPr>
        <w:t xml:space="preserve"> In this context, </w:t>
      </w:r>
      <w:r w:rsidRPr="001513FE">
        <w:rPr>
          <w:rStyle w:val="StyleUnderline"/>
          <w:highlight w:val="yellow"/>
        </w:rPr>
        <w:t>one or both states</w:t>
      </w:r>
      <w:r w:rsidRPr="006B7D51">
        <w:rPr>
          <w:rStyle w:val="StyleUnderline"/>
        </w:rPr>
        <w:t xml:space="preserve"> might believe that it </w:t>
      </w:r>
      <w:r w:rsidRPr="001513FE">
        <w:rPr>
          <w:rStyle w:val="StyleUnderline"/>
          <w:highlight w:val="yellow"/>
        </w:rPr>
        <w:t>has an incentive to use</w:t>
      </w:r>
      <w:r w:rsidRPr="006B7D51">
        <w:rPr>
          <w:rStyle w:val="StyleUnderline"/>
        </w:rPr>
        <w:t xml:space="preserve"> nuclear weapons </w:t>
      </w:r>
      <w:r w:rsidRPr="001513FE">
        <w:rPr>
          <w:rStyle w:val="StyleUnderline"/>
          <w:highlight w:val="yellow"/>
        </w:rPr>
        <w:t>first</w:t>
      </w:r>
      <w:r w:rsidRPr="006B7D51">
        <w:rPr>
          <w:sz w:val="16"/>
        </w:rPr>
        <w:t xml:space="preserve">. For example, if Iran acquires nuclear weapons, neither Iran, nor its nuclear-armed rival, Israel, will have a secure, second-strike capability. Even though it is believed to have a large arsenal, </w:t>
      </w:r>
      <w:r w:rsidRPr="006B7D51">
        <w:rPr>
          <w:rStyle w:val="StyleUnderline"/>
        </w:rPr>
        <w:t>given its small size and lack of strategic depth, Israel might not be confident that it could absorb a nuclear strike and respond with a devastating counterstrike</w:t>
      </w:r>
      <w:r w:rsidRPr="006B7D51">
        <w:rPr>
          <w:sz w:val="16"/>
        </w:rPr>
        <w:t xml:space="preserve">. Similarly, </w:t>
      </w:r>
      <w:r w:rsidRPr="006B7D51">
        <w:rPr>
          <w:rStyle w:val="StyleUnderline"/>
        </w:rPr>
        <w:t>Iran might eventually be able to build a large and survivable nuclear arsenal, but, when it first crosses the nuclear threshold, Tehran will have a small and vulnerable nuclear force</w:t>
      </w:r>
      <w:r w:rsidRPr="006B7D51">
        <w:rPr>
          <w:sz w:val="16"/>
        </w:rPr>
        <w:t>.</w:t>
      </w:r>
    </w:p>
    <w:p w:rsidR="00326785" w:rsidRPr="006B7D51" w:rsidRDefault="00326785" w:rsidP="00326785">
      <w:pPr>
        <w:rPr>
          <w:sz w:val="16"/>
        </w:rPr>
      </w:pPr>
      <w:r w:rsidRPr="006B7D51">
        <w:rPr>
          <w:sz w:val="16"/>
        </w:rPr>
        <w:t xml:space="preserve">In these pre-MAD situations, there are at least three ways that nuclear war could occur. First, </w:t>
      </w:r>
      <w:r w:rsidRPr="001513FE">
        <w:rPr>
          <w:rStyle w:val="StyleUnderline"/>
          <w:highlight w:val="yellow"/>
        </w:rPr>
        <w:t>the state with the nuclear advantage might believe it has a</w:t>
      </w:r>
      <w:r w:rsidRPr="006B7D51">
        <w:rPr>
          <w:sz w:val="16"/>
        </w:rPr>
        <w:t xml:space="preserve"> </w:t>
      </w:r>
      <w:r w:rsidRPr="006B7D51">
        <w:rPr>
          <w:rStyle w:val="StyleUnderline"/>
        </w:rPr>
        <w:t xml:space="preserve">splendid </w:t>
      </w:r>
      <w:r w:rsidRPr="001513FE">
        <w:rPr>
          <w:rStyle w:val="StyleUnderline"/>
          <w:highlight w:val="yellow"/>
        </w:rPr>
        <w:t>first strike</w:t>
      </w:r>
      <w:r w:rsidRPr="006B7D51">
        <w:rPr>
          <w:rStyle w:val="StyleUnderline"/>
        </w:rPr>
        <w:t xml:space="preserve"> </w:t>
      </w:r>
      <w:r w:rsidRPr="001513FE">
        <w:rPr>
          <w:rStyle w:val="StyleUnderline"/>
          <w:highlight w:val="yellow"/>
        </w:rPr>
        <w:t>capability.</w:t>
      </w:r>
      <w:r w:rsidRPr="006B7D51">
        <w:rPr>
          <w:rStyle w:val="StyleUnderline"/>
        </w:rPr>
        <w:t xml:space="preserve"> In a crisis, Israel might</w:t>
      </w:r>
      <w:r w:rsidRPr="006B7D51">
        <w:rPr>
          <w:sz w:val="16"/>
        </w:rPr>
        <w:t xml:space="preserve">, therefore, </w:t>
      </w:r>
      <w:r w:rsidRPr="006B7D51">
        <w:rPr>
          <w:rStyle w:val="StyleUnderline"/>
        </w:rPr>
        <w:t xml:space="preserve">decide to launch a </w:t>
      </w:r>
      <w:r w:rsidRPr="006B7D51">
        <w:rPr>
          <w:rStyle w:val="Emphasis"/>
        </w:rPr>
        <w:t>preventive nuclear strike</w:t>
      </w:r>
      <w:r w:rsidRPr="006B7D51">
        <w:rPr>
          <w:rStyle w:val="StyleUnderline"/>
        </w:rPr>
        <w:t xml:space="preserve"> to disarm Iran’s nuclear capabilities. </w:t>
      </w:r>
      <w:r w:rsidRPr="006B7D51">
        <w:rPr>
          <w:sz w:val="16"/>
        </w:rPr>
        <w:t xml:space="preserve">Indeed, </w:t>
      </w:r>
      <w:r w:rsidRPr="006B7D51">
        <w:rPr>
          <w:rStyle w:val="StyleUnderline"/>
        </w:rPr>
        <w:t>this</w:t>
      </w:r>
      <w:r w:rsidRPr="006B7D51">
        <w:rPr>
          <w:sz w:val="16"/>
        </w:rPr>
        <w:t xml:space="preserve"> incentive </w:t>
      </w:r>
      <w:r w:rsidRPr="006B7D51">
        <w:rPr>
          <w:rStyle w:val="StyleUnderline"/>
        </w:rPr>
        <w:t>might be further increased by Israel’s aggressive strategic culture that emphasizes preemptive action.</w:t>
      </w:r>
      <w:r w:rsidRPr="006B7D51">
        <w:rPr>
          <w:sz w:val="16"/>
        </w:rPr>
        <w:t xml:space="preserve"> Second, </w:t>
      </w:r>
      <w:r w:rsidRPr="006B7D51">
        <w:rPr>
          <w:rStyle w:val="StyleUnderline"/>
        </w:rPr>
        <w:t>the state with a small and vulnerable</w:t>
      </w:r>
      <w:r w:rsidRPr="006B7D51">
        <w:rPr>
          <w:sz w:val="16"/>
        </w:rPr>
        <w:t xml:space="preserve"> nuclear arsenal, in this case Iran, </w:t>
      </w:r>
      <w:r w:rsidRPr="006B7D51">
        <w:rPr>
          <w:rStyle w:val="StyleUnderline"/>
        </w:rPr>
        <w:t xml:space="preserve">might feel </w:t>
      </w:r>
      <w:r w:rsidRPr="001513FE">
        <w:rPr>
          <w:rStyle w:val="Emphasis"/>
          <w:highlight w:val="yellow"/>
        </w:rPr>
        <w:t>use them or lose them pressures</w:t>
      </w:r>
      <w:r w:rsidRPr="006B7D51">
        <w:rPr>
          <w:sz w:val="16"/>
        </w:rPr>
        <w:t xml:space="preserve">. That is, </w:t>
      </w:r>
      <w:r w:rsidRPr="001513FE">
        <w:rPr>
          <w:rStyle w:val="StyleUnderline"/>
          <w:highlight w:val="yellow"/>
        </w:rPr>
        <w:t>in a crisis, Iran might decide to strike first rather than</w:t>
      </w:r>
      <w:r w:rsidRPr="006B7D51">
        <w:rPr>
          <w:rStyle w:val="StyleUnderline"/>
        </w:rPr>
        <w:t xml:space="preserve"> </w:t>
      </w:r>
      <w:r w:rsidRPr="001513FE">
        <w:rPr>
          <w:rStyle w:val="StyleUnderline"/>
          <w:highlight w:val="yellow"/>
        </w:rPr>
        <w:t>risk having its entire</w:t>
      </w:r>
      <w:r w:rsidRPr="006B7D51">
        <w:rPr>
          <w:rStyle w:val="StyleUnderline"/>
        </w:rPr>
        <w:t xml:space="preserve"> nuclear </w:t>
      </w:r>
      <w:r w:rsidRPr="001513FE">
        <w:rPr>
          <w:rStyle w:val="StyleUnderline"/>
          <w:highlight w:val="yellow"/>
        </w:rPr>
        <w:t>arsenal destroyed</w:t>
      </w:r>
      <w:r w:rsidRPr="006B7D51">
        <w:rPr>
          <w:sz w:val="16"/>
        </w:rPr>
        <w:t xml:space="preserve">. Third, as Thomas Schelling has argued, </w:t>
      </w:r>
      <w:r w:rsidRPr="006B7D51">
        <w:rPr>
          <w:rStyle w:val="StyleUnderline"/>
        </w:rPr>
        <w:t>nuclear war could result due to the reciprocal fear of surprise attack</w:t>
      </w:r>
      <w:r w:rsidRPr="006B7D51">
        <w:rPr>
          <w:sz w:val="16"/>
        </w:rPr>
        <w:t xml:space="preserve">.49 If there are advantages to striking first, </w:t>
      </w:r>
      <w:r w:rsidRPr="006B7D51">
        <w:rPr>
          <w:rStyle w:val="StyleUnderline"/>
        </w:rPr>
        <w:t>one state might start a nuclear war in the belief that war is inevitable and that it would be better to go first than to go second</w:t>
      </w:r>
      <w:r w:rsidRPr="006B7D51">
        <w:rPr>
          <w:sz w:val="16"/>
        </w:rPr>
        <w:t>.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p w:rsidR="00326785" w:rsidRPr="006B7D51" w:rsidRDefault="00326785" w:rsidP="00326785">
      <w:pPr>
        <w:rPr>
          <w:sz w:val="16"/>
        </w:rPr>
      </w:pPr>
      <w:r w:rsidRPr="006B7D51">
        <w:rPr>
          <w:sz w:val="16"/>
        </w:rPr>
        <w:t xml:space="preserve">Even in a world of MAD, however, when both sides have secure, second-strike capabilities, </w:t>
      </w:r>
      <w:r w:rsidRPr="006B7D51">
        <w:rPr>
          <w:rStyle w:val="Emphasis"/>
        </w:rPr>
        <w:t>there is still a risk of nuclear war</w:t>
      </w:r>
      <w:r w:rsidRPr="006B7D51">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6B7D51">
        <w:rPr>
          <w:rStyle w:val="StyleUnderline"/>
        </w:rPr>
        <w:t>Iran’s theocratic government</w:t>
      </w:r>
      <w:r w:rsidRPr="006B7D51">
        <w:rPr>
          <w:sz w:val="16"/>
        </w:rPr>
        <w:t xml:space="preserve">, despite its inflammatory rhetoric, has followed a fairly pragmatic foreign policy since 1979, but it </w:t>
      </w:r>
      <w:r w:rsidRPr="006B7D51">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6B7D51">
        <w:rPr>
          <w:sz w:val="16"/>
        </w:rPr>
        <w:t xml:space="preserve"> knowing full well that it could result in self-destruction.</w:t>
      </w:r>
    </w:p>
    <w:p w:rsidR="00326785" w:rsidRPr="006B7D51" w:rsidRDefault="00326785" w:rsidP="00326785">
      <w:pPr>
        <w:rPr>
          <w:sz w:val="16"/>
        </w:rPr>
      </w:pPr>
      <w:r w:rsidRPr="006B7D51">
        <w:rPr>
          <w:sz w:val="16"/>
        </w:rPr>
        <w:t xml:space="preserve">One does not need to resort to irrationality, however, to imagine nuclear war under MAD. Nuclear weapons may deter leaders from intentionally launching full-scale wars, but they do not mean the end of international politics. As was discussed above, </w:t>
      </w:r>
      <w:r w:rsidRPr="006B7D51">
        <w:rPr>
          <w:rStyle w:val="StyleUnderline"/>
        </w:rPr>
        <w:t>nuclear-armed states still have conflicts of interest and leaders</w:t>
      </w:r>
      <w:r w:rsidRPr="006B7D51">
        <w:rPr>
          <w:sz w:val="16"/>
        </w:rPr>
        <w:t xml:space="preserve"> </w:t>
      </w:r>
      <w:r w:rsidRPr="006B7D51">
        <w:rPr>
          <w:rStyle w:val="StyleUnderline"/>
        </w:rPr>
        <w:t>still seek to coerce nuclear-armed adversaries</w:t>
      </w:r>
      <w:r w:rsidRPr="006B7D51">
        <w:rPr>
          <w:sz w:val="16"/>
        </w:rPr>
        <w:t>.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w:t>
      </w:r>
    </w:p>
    <w:p w:rsidR="00326785" w:rsidRPr="006B7D51" w:rsidRDefault="00326785" w:rsidP="00326785">
      <w:pPr>
        <w:rPr>
          <w:sz w:val="16"/>
        </w:rPr>
      </w:pPr>
      <w:r w:rsidRPr="006B7D51">
        <w:rPr>
          <w:sz w:val="16"/>
        </w:rPr>
        <w:t xml:space="preserve">Second, as was also discussed above, </w:t>
      </w:r>
      <w:r w:rsidRPr="001513FE">
        <w:rPr>
          <w:rStyle w:val="StyleUnderline"/>
          <w:highlight w:val="yellow"/>
        </w:rPr>
        <w:t>leaders</w:t>
      </w:r>
      <w:r w:rsidRPr="006B7D51">
        <w:rPr>
          <w:rStyle w:val="StyleUnderline"/>
        </w:rPr>
        <w:t xml:space="preserve"> can make a ‘threat that leaves something to chance’.</w:t>
      </w:r>
      <w:r w:rsidRPr="006B7D51">
        <w:rPr>
          <w:sz w:val="16"/>
        </w:rPr>
        <w:t xml:space="preserve">52 </w:t>
      </w:r>
      <w:r w:rsidRPr="006B7D51">
        <w:rPr>
          <w:rStyle w:val="Emphasis"/>
        </w:rPr>
        <w:t xml:space="preserve">They </w:t>
      </w:r>
      <w:r w:rsidRPr="001513FE">
        <w:rPr>
          <w:rStyle w:val="Emphasis"/>
          <w:highlight w:val="yellow"/>
        </w:rPr>
        <w:t>can initiate a nuclear crisis</w:t>
      </w:r>
      <w:r w:rsidRPr="006B7D51">
        <w:rPr>
          <w:sz w:val="16"/>
        </w:rPr>
        <w:t xml:space="preserve">. </w:t>
      </w:r>
      <w:r w:rsidRPr="001513FE">
        <w:rPr>
          <w:rStyle w:val="StyleUnderline"/>
          <w:highlight w:val="yellow"/>
        </w:rPr>
        <w:t>By playing these</w:t>
      </w:r>
      <w:r w:rsidRPr="006B7D51">
        <w:rPr>
          <w:rStyle w:val="StyleUnderline"/>
        </w:rPr>
        <w:t xml:space="preserve"> </w:t>
      </w:r>
      <w:r w:rsidRPr="001513FE">
        <w:rPr>
          <w:rStyle w:val="StyleUnderline"/>
          <w:highlight w:val="yellow"/>
        </w:rPr>
        <w:t xml:space="preserve">risky games </w:t>
      </w:r>
      <w:r w:rsidRPr="005E2405">
        <w:rPr>
          <w:rStyle w:val="StyleUnderline"/>
        </w:rPr>
        <w:t>of nuclear brinkmanship</w:t>
      </w:r>
      <w:r w:rsidRPr="006B7D51">
        <w:rPr>
          <w:rStyle w:val="StyleUnderline"/>
        </w:rPr>
        <w:t xml:space="preserve">, </w:t>
      </w:r>
      <w:r w:rsidRPr="001513FE">
        <w:rPr>
          <w:rStyle w:val="StyleUnderline"/>
          <w:highlight w:val="yellow"/>
        </w:rPr>
        <w:t>states can increase the risk</w:t>
      </w:r>
      <w:r w:rsidRPr="006B7D51">
        <w:rPr>
          <w:rStyle w:val="StyleUnderline"/>
        </w:rPr>
        <w:t xml:space="preserve"> of nuclear war in an attempt </w:t>
      </w:r>
      <w:r w:rsidRPr="001513FE">
        <w:rPr>
          <w:rStyle w:val="Emphasis"/>
          <w:highlight w:val="yellow"/>
        </w:rPr>
        <w:t>to force a less resolved adversary</w:t>
      </w:r>
      <w:r w:rsidRPr="001513FE">
        <w:rPr>
          <w:rStyle w:val="StyleUnderline"/>
          <w:highlight w:val="yellow"/>
        </w:rPr>
        <w:t xml:space="preserve"> to back</w:t>
      </w:r>
      <w:r w:rsidRPr="006B7D51">
        <w:rPr>
          <w:rStyle w:val="StyleUnderline"/>
        </w:rPr>
        <w:t xml:space="preserve"> </w:t>
      </w:r>
      <w:r w:rsidRPr="001513FE">
        <w:rPr>
          <w:rStyle w:val="StyleUnderline"/>
          <w:highlight w:val="yellow"/>
        </w:rPr>
        <w:t>down</w:t>
      </w:r>
      <w:r w:rsidRPr="006B7D51">
        <w:rPr>
          <w:sz w:val="16"/>
        </w:rPr>
        <w:t xml:space="preserve">. Historical </w:t>
      </w:r>
      <w:r w:rsidRPr="006B7D51">
        <w:rPr>
          <w:rStyle w:val="StyleUnderline"/>
        </w:rPr>
        <w:t xml:space="preserve">crises have not resulted in nuclear war, but </w:t>
      </w:r>
      <w:r w:rsidRPr="001513FE">
        <w:rPr>
          <w:rStyle w:val="StyleUnderline"/>
          <w:highlight w:val="yellow"/>
        </w:rPr>
        <w:t>many of them</w:t>
      </w:r>
      <w:r w:rsidRPr="006B7D51">
        <w:rPr>
          <w:sz w:val="16"/>
        </w:rPr>
        <w:t xml:space="preserve">, including the 1962 Cuban Missile Crisis, </w:t>
      </w:r>
      <w:r w:rsidRPr="001513FE">
        <w:rPr>
          <w:rStyle w:val="StyleUnderline"/>
          <w:highlight w:val="yellow"/>
        </w:rPr>
        <w:t>have come close</w:t>
      </w:r>
      <w:r w:rsidRPr="006B7D51">
        <w:rPr>
          <w:sz w:val="16"/>
        </w:rPr>
        <w:t xml:space="preserve">. And scholars have documented historical incidents when accidents nearly led to war.53 </w:t>
      </w:r>
      <w:r w:rsidRPr="006B7D51">
        <w:rPr>
          <w:rStyle w:val="StyleUnderline"/>
        </w:rPr>
        <w:t>When we think about future nuclear crisis dyads</w:t>
      </w:r>
      <w:r w:rsidRPr="006B7D51">
        <w:rPr>
          <w:sz w:val="16"/>
        </w:rPr>
        <w:t xml:space="preserve">, such as Iran and Israel, </w:t>
      </w:r>
      <w:r w:rsidRPr="006B7D51">
        <w:rPr>
          <w:rStyle w:val="StyleUnderline"/>
        </w:rPr>
        <w:t xml:space="preserve">with fewer sources of stability than existed during the Cold War, we can see that there is a real risk that </w:t>
      </w:r>
      <w:r w:rsidRPr="001513FE">
        <w:rPr>
          <w:rStyle w:val="Emphasis"/>
          <w:highlight w:val="yellow"/>
        </w:rPr>
        <w:t>a future crisis could result in a devastating nuclear exchange</w:t>
      </w:r>
      <w:r w:rsidRPr="006B7D51">
        <w:rPr>
          <w:sz w:val="16"/>
        </w:rPr>
        <w:t>.</w:t>
      </w:r>
    </w:p>
    <w:p w:rsidR="00326785" w:rsidRPr="006B7D51" w:rsidRDefault="00326785" w:rsidP="00326785">
      <w:pPr>
        <w:rPr>
          <w:sz w:val="16"/>
        </w:rPr>
      </w:pPr>
      <w:r w:rsidRPr="006B7D51">
        <w:rPr>
          <w:sz w:val="16"/>
        </w:rPr>
        <w:t>Nuclear Terrorism</w:t>
      </w:r>
    </w:p>
    <w:p w:rsidR="00326785" w:rsidRPr="006B7D51" w:rsidRDefault="00326785" w:rsidP="00326785">
      <w:pPr>
        <w:rPr>
          <w:sz w:val="16"/>
        </w:rPr>
      </w:pPr>
      <w:r w:rsidRPr="00635A04">
        <w:rPr>
          <w:rStyle w:val="StyleUnderline"/>
        </w:rPr>
        <w:t xml:space="preserve">The </w:t>
      </w:r>
      <w:r w:rsidRPr="001513FE">
        <w:rPr>
          <w:rStyle w:val="StyleUnderline"/>
          <w:highlight w:val="yellow"/>
        </w:rPr>
        <w:t>spread</w:t>
      </w:r>
      <w:r w:rsidRPr="00635A04">
        <w:rPr>
          <w:rStyle w:val="StyleUnderline"/>
        </w:rPr>
        <w:t xml:space="preserve"> of nuclear weapons also </w:t>
      </w:r>
      <w:r w:rsidRPr="001513FE">
        <w:rPr>
          <w:rStyle w:val="Emphasis"/>
          <w:highlight w:val="yellow"/>
        </w:rPr>
        <w:t>increases the risk of nuclear terrorism</w:t>
      </w:r>
      <w:r w:rsidRPr="006B7D51">
        <w:rPr>
          <w:sz w:val="16"/>
        </w:rPr>
        <w:t xml:space="preserve">.54 While September 11th was one of the greatest tragedies in American history, it would have been much worse had Osama Bin Laden possessed nuclear weapons. Bin </w:t>
      </w:r>
      <w:r w:rsidRPr="006B7D51">
        <w:rPr>
          <w:rStyle w:val="StyleUnderline"/>
        </w:rPr>
        <w:t>Laden declared it a ‘religious duty’ for Al- Qa’eda to acquire</w:t>
      </w:r>
      <w:r w:rsidRPr="006B7D51">
        <w:rPr>
          <w:sz w:val="16"/>
        </w:rPr>
        <w:t xml:space="preserve"> </w:t>
      </w:r>
      <w:r w:rsidRPr="006B7D51">
        <w:rPr>
          <w:rStyle w:val="StyleUnderline"/>
        </w:rPr>
        <w:t>nuclear weapons and radical clerics have issued fatwas declaring it permissible to use nuclear weapons in Jihad against the West</w:t>
      </w:r>
      <w:r w:rsidRPr="006B7D51">
        <w:rPr>
          <w:sz w:val="16"/>
        </w:rPr>
        <w:t>.55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w:t>
      </w:r>
    </w:p>
    <w:p w:rsidR="00326785" w:rsidRPr="006B7D51" w:rsidRDefault="00326785" w:rsidP="00326785">
      <w:pPr>
        <w:rPr>
          <w:sz w:val="16"/>
        </w:rPr>
      </w:pPr>
      <w:r w:rsidRPr="006B7D51">
        <w:rPr>
          <w:sz w:val="16"/>
        </w:rPr>
        <w:t xml:space="preserve">Analysts have pointed out the tremendous hurdles that terrorists would have to overcome in order to acquire nuclear weapons.58 Nevertheless, </w:t>
      </w:r>
      <w:r w:rsidRPr="006B7D51">
        <w:rPr>
          <w:rStyle w:val="StyleUnderline"/>
        </w:rPr>
        <w:t>as nuclear weapons spread, the possibility that they will eventually fall into terrorist hands increases</w:t>
      </w:r>
      <w:r w:rsidRPr="006B7D51">
        <w:rPr>
          <w:sz w:val="16"/>
        </w:rPr>
        <w:t xml:space="preserve">. </w:t>
      </w:r>
      <w:r w:rsidRPr="001513FE">
        <w:rPr>
          <w:rStyle w:val="StyleUnderline"/>
          <w:highlight w:val="yellow"/>
        </w:rPr>
        <w:t>States could intentionally transfer nuclear weapons</w:t>
      </w:r>
      <w:r w:rsidRPr="006B7D51">
        <w:rPr>
          <w:sz w:val="16"/>
        </w:rPr>
        <w:t xml:space="preserve">, or the fissile material required to build them, </w:t>
      </w:r>
      <w:r w:rsidRPr="006B7D51">
        <w:rPr>
          <w:rStyle w:val="StyleUnderline"/>
        </w:rPr>
        <w:t>to terrorist groups</w:t>
      </w:r>
      <w:r w:rsidRPr="006B7D51">
        <w:rPr>
          <w:sz w:val="16"/>
        </w:rP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w:t>
      </w:r>
      <w:r w:rsidRPr="006B7D51">
        <w:rPr>
          <w:rStyle w:val="StyleUnderline"/>
        </w:rPr>
        <w:t xml:space="preserve">a new nuclear state, with </w:t>
      </w:r>
      <w:r w:rsidRPr="001513FE">
        <w:rPr>
          <w:rStyle w:val="StyleUnderline"/>
          <w:highlight w:val="yellow"/>
        </w:rPr>
        <w:t>underdeveloped security procedures, might be vulnerable to</w:t>
      </w:r>
      <w:r w:rsidRPr="006B7D51">
        <w:rPr>
          <w:rStyle w:val="StyleUnderline"/>
        </w:rPr>
        <w:t xml:space="preserve"> </w:t>
      </w:r>
      <w:r w:rsidRPr="001513FE">
        <w:rPr>
          <w:rStyle w:val="StyleUnderline"/>
          <w:highlight w:val="yellow"/>
        </w:rPr>
        <w:t>theft</w:t>
      </w:r>
      <w:r w:rsidRPr="006B7D51">
        <w:rPr>
          <w:rStyle w:val="StyleUnderline"/>
        </w:rPr>
        <w:t>, allowing terrorist groups or corrupt or ideologically-motivated insiders to transfer dangerous material to terrorists.</w:t>
      </w:r>
      <w:r w:rsidRPr="006B7D51">
        <w:rPr>
          <w:sz w:val="16"/>
        </w:rPr>
        <w:t xml:space="preserve"> There is evidence, for example, that representatives from Pakistan’s atomic energy establishment met with Al-Qa’eda members to discuss a possible nuclear deal.59</w:t>
      </w:r>
    </w:p>
    <w:p w:rsidR="00326785" w:rsidRPr="006B7D51" w:rsidRDefault="00326785" w:rsidP="00326785">
      <w:pPr>
        <w:rPr>
          <w:sz w:val="16"/>
        </w:rPr>
      </w:pPr>
      <w:r w:rsidRPr="006B7D51">
        <w:rPr>
          <w:sz w:val="16"/>
        </w:rPr>
        <w:t xml:space="preserve">Finally, </w:t>
      </w:r>
      <w:r w:rsidRPr="006B7D51">
        <w:rPr>
          <w:rStyle w:val="StyleUnderline"/>
        </w:rPr>
        <w:t>a nuclear-armed state could collapse</w:t>
      </w:r>
      <w:r w:rsidRPr="006B7D51">
        <w:rPr>
          <w:sz w:val="16"/>
        </w:rPr>
        <w:t xml:space="preserve">, </w:t>
      </w:r>
      <w:r w:rsidRPr="006B7D51">
        <w:rPr>
          <w:rStyle w:val="StyleUnderline"/>
        </w:rPr>
        <w:t>resulting in a breakdown of law and order and a loose nukes problem</w:t>
      </w:r>
      <w:r w:rsidRPr="006B7D51">
        <w:rPr>
          <w:sz w:val="16"/>
        </w:rPr>
        <w:t>.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rsidR="00326785" w:rsidRPr="006B7D51" w:rsidRDefault="00326785" w:rsidP="00326785">
      <w:pPr>
        <w:rPr>
          <w:rStyle w:val="Emphasis"/>
        </w:rPr>
      </w:pPr>
      <w:r w:rsidRPr="006B7D51">
        <w:rPr>
          <w:rStyle w:val="Emphasis"/>
        </w:rPr>
        <w:t>Regional Instability</w:t>
      </w:r>
    </w:p>
    <w:p w:rsidR="00326785" w:rsidRPr="006B7D51" w:rsidRDefault="00326785" w:rsidP="00326785">
      <w:pPr>
        <w:rPr>
          <w:sz w:val="16"/>
        </w:rPr>
      </w:pPr>
      <w:r w:rsidRPr="00635A04">
        <w:rPr>
          <w:rStyle w:val="StyleUnderline"/>
        </w:rPr>
        <w:t xml:space="preserve">The spread of </w:t>
      </w:r>
      <w:r w:rsidRPr="001513FE">
        <w:rPr>
          <w:rStyle w:val="StyleUnderline"/>
          <w:highlight w:val="yellow"/>
        </w:rPr>
        <w:t>nuclear weapons</w:t>
      </w:r>
      <w:r w:rsidRPr="00635A04">
        <w:rPr>
          <w:rStyle w:val="StyleUnderline"/>
        </w:rPr>
        <w:t xml:space="preserve"> also </w:t>
      </w:r>
      <w:r w:rsidRPr="001513FE">
        <w:rPr>
          <w:rStyle w:val="Emphasis"/>
          <w:highlight w:val="yellow"/>
        </w:rPr>
        <w:t>embolden</w:t>
      </w:r>
      <w:r w:rsidRPr="00635A04">
        <w:rPr>
          <w:rStyle w:val="Emphasis"/>
        </w:rPr>
        <w:t xml:space="preserve">s </w:t>
      </w:r>
      <w:r w:rsidRPr="001513FE">
        <w:rPr>
          <w:rStyle w:val="Emphasis"/>
          <w:highlight w:val="yellow"/>
        </w:rPr>
        <w:t>nuclear powers</w:t>
      </w:r>
      <w:r w:rsidRPr="006B7D51">
        <w:rPr>
          <w:sz w:val="16"/>
        </w:rPr>
        <w:t xml:space="preserve">, </w:t>
      </w:r>
      <w:r w:rsidRPr="00635A04">
        <w:rPr>
          <w:rStyle w:val="StyleUnderline"/>
        </w:rPr>
        <w:t xml:space="preserve">contributing </w:t>
      </w:r>
      <w:r w:rsidRPr="001513FE">
        <w:rPr>
          <w:rStyle w:val="StyleUnderline"/>
          <w:highlight w:val="yellow"/>
        </w:rPr>
        <w:t xml:space="preserve">to </w:t>
      </w:r>
      <w:r w:rsidRPr="001513FE">
        <w:rPr>
          <w:rStyle w:val="Emphasis"/>
          <w:highlight w:val="yellow"/>
        </w:rPr>
        <w:t>regional instability</w:t>
      </w:r>
      <w:r w:rsidRPr="006B7D51">
        <w:rPr>
          <w:sz w:val="16"/>
        </w:rPr>
        <w:t xml:space="preserve">. </w:t>
      </w:r>
      <w:r w:rsidRPr="00635A04">
        <w:rPr>
          <w:rStyle w:val="StyleUnderline"/>
        </w:rPr>
        <w:t>States that lack nuclear weapons need to fear direct</w:t>
      </w:r>
      <w:r w:rsidRPr="006B7D51">
        <w:rPr>
          <w:sz w:val="16"/>
        </w:rPr>
        <w:t xml:space="preserve"> </w:t>
      </w:r>
      <w:r w:rsidRPr="00635A04">
        <w:rPr>
          <w:rStyle w:val="StyleUnderline"/>
        </w:rPr>
        <w:t xml:space="preserve">military attack from other states, but </w:t>
      </w:r>
      <w:r w:rsidRPr="001513FE">
        <w:rPr>
          <w:rStyle w:val="StyleUnderline"/>
          <w:highlight w:val="yellow"/>
        </w:rPr>
        <w:t>states with nuclear weapons can</w:t>
      </w:r>
      <w:r w:rsidRPr="00635A04">
        <w:rPr>
          <w:rStyle w:val="StyleUnderline"/>
        </w:rPr>
        <w:t xml:space="preserve"> be confident that they can deter an intentional military attack, giving them an incentive</w:t>
      </w:r>
      <w:r w:rsidRPr="006B7D51">
        <w:rPr>
          <w:sz w:val="16"/>
        </w:rPr>
        <w:t xml:space="preserve"> </w:t>
      </w:r>
      <w:r w:rsidRPr="00635A04">
        <w:rPr>
          <w:rStyle w:val="StyleUnderline"/>
        </w:rPr>
        <w:t>to be more aggressive in the conduct of their foreign policy</w:t>
      </w:r>
      <w:r w:rsidRPr="006B7D51">
        <w:rPr>
          <w:sz w:val="16"/>
        </w:rPr>
        <w:t>. In this way, n</w:t>
      </w:r>
      <w:r w:rsidRPr="00635A04">
        <w:rPr>
          <w:rStyle w:val="StyleUnderline"/>
        </w:rPr>
        <w:t xml:space="preserve">uclear weapons provide a shield under which states can </w:t>
      </w:r>
      <w:r w:rsidRPr="001513FE">
        <w:rPr>
          <w:rStyle w:val="StyleUnderline"/>
          <w:highlight w:val="yellow"/>
        </w:rPr>
        <w:t xml:space="preserve">feel free to engage in </w:t>
      </w:r>
      <w:r w:rsidRPr="001513FE">
        <w:rPr>
          <w:rStyle w:val="Emphasis"/>
          <w:highlight w:val="yellow"/>
        </w:rPr>
        <w:t>lower-level aggression</w:t>
      </w:r>
      <w:r w:rsidRPr="006B7D51">
        <w:rPr>
          <w:sz w:val="16"/>
        </w:rPr>
        <w:t>. Indeed, international relations theories about the ‘stability-instability paradox’ maintain that stability at the nuclear level contributes to conventional instability.60</w:t>
      </w:r>
    </w:p>
    <w:p w:rsidR="00326785" w:rsidRPr="006B7D51" w:rsidRDefault="00326785" w:rsidP="00326785">
      <w:pPr>
        <w:rPr>
          <w:sz w:val="16"/>
        </w:rPr>
      </w:pPr>
      <w:r w:rsidRPr="006B7D51">
        <w:rPr>
          <w:sz w:val="16"/>
        </w:rPr>
        <w:t xml:space="preserve">Historically, we have seen that </w:t>
      </w:r>
      <w:r w:rsidRPr="00635A04">
        <w:rPr>
          <w:rStyle w:val="StyleUnderline"/>
        </w:rPr>
        <w:t xml:space="preserve">the spread of nuclear weapons has emboldened their possessors and contributed to </w:t>
      </w:r>
      <w:r w:rsidRPr="00635A04">
        <w:rPr>
          <w:rStyle w:val="Emphasis"/>
        </w:rPr>
        <w:t>regional instability</w:t>
      </w:r>
      <w:r w:rsidRPr="006B7D51">
        <w:rPr>
          <w:sz w:val="16"/>
        </w:rPr>
        <w:t xml:space="preserve">. </w:t>
      </w:r>
      <w:r w:rsidRPr="00635A04">
        <w:rPr>
          <w:rStyle w:val="StyleUnderline"/>
        </w:rPr>
        <w:t>Recent scholarly analyses have demonstrated that, after controlling for other relevant factors, nuclear-weapon states are more likely to engage in conflict than nonnuclear</w:t>
      </w:r>
      <w:r w:rsidRPr="006B7D51">
        <w:rPr>
          <w:sz w:val="16"/>
        </w:rPr>
        <w:t>-</w:t>
      </w:r>
      <w:r w:rsidRPr="00635A04">
        <w:rPr>
          <w:rStyle w:val="StyleUnderline"/>
        </w:rPr>
        <w:t>weapon states</w:t>
      </w:r>
      <w:r w:rsidRPr="006B7D51">
        <w:rPr>
          <w:sz w:val="16"/>
        </w:rPr>
        <w:t xml:space="preserve"> and that </w:t>
      </w:r>
      <w:r w:rsidRPr="00635A04">
        <w:rPr>
          <w:rStyle w:val="StyleUnderline"/>
        </w:rPr>
        <w:t>this aggressiveness is more pronounced in new nuclear states that have less experience with nuclear diplomacy.</w:t>
      </w:r>
      <w:r w:rsidRPr="006B7D51">
        <w:rPr>
          <w:sz w:val="16"/>
        </w:rPr>
        <w:t>61 Similarly, research on internal decision-making in Pakistan reveals that Pakistani foreign policymakers may have been emboldened by the acquisition of nuclear weapons, which encouraged them to initiate militarized disputes against India.62</w:t>
      </w:r>
    </w:p>
    <w:p w:rsidR="00326785" w:rsidRDefault="00326785" w:rsidP="00326785">
      <w:pPr>
        <w:rPr>
          <w:rStyle w:val="StyleUnderline"/>
        </w:rPr>
      </w:pPr>
      <w:r w:rsidRPr="006B7D51">
        <w:rPr>
          <w:sz w:val="16"/>
        </w:rPr>
        <w:t xml:space="preserve">Currently, Iran restrains its foreign policy because it fears major military retaliation from the United States or Israel, but with nuclear weapons it could feel free to push harder. A </w:t>
      </w:r>
      <w:r w:rsidRPr="00635A04">
        <w:rPr>
          <w:rStyle w:val="StyleUnderline"/>
        </w:rPr>
        <w:t>nuclear-armed Iran would likely step up support to terrorist and proxy groups and engage in more aggressive coercive diplomacy</w:t>
      </w:r>
      <w:r w:rsidRPr="006B7D51">
        <w:rPr>
          <w:sz w:val="16"/>
        </w:rPr>
        <w:t xml:space="preserve">. With a nuclear-armed Iran increasingly throwing its weight around in the region, </w:t>
      </w:r>
      <w:r w:rsidRPr="001513FE">
        <w:rPr>
          <w:rStyle w:val="Emphasis"/>
          <w:highlight w:val="yellow"/>
        </w:rPr>
        <w:t>we could witness a</w:t>
      </w:r>
      <w:r w:rsidRPr="00635A04">
        <w:rPr>
          <w:rStyle w:val="Emphasis"/>
        </w:rPr>
        <w:t xml:space="preserve">n even </w:t>
      </w:r>
      <w:r w:rsidRPr="001513FE">
        <w:rPr>
          <w:rStyle w:val="Emphasis"/>
          <w:highlight w:val="yellow"/>
        </w:rPr>
        <w:t>more crisis prone Middle East</w:t>
      </w:r>
      <w:r w:rsidRPr="00635A04">
        <w:rPr>
          <w:rStyle w:val="Emphasis"/>
        </w:rPr>
        <w:t>.</w:t>
      </w:r>
      <w:r w:rsidRPr="006B7D51">
        <w:rPr>
          <w:sz w:val="16"/>
        </w:rPr>
        <w:t xml:space="preserve"> </w:t>
      </w:r>
      <w:r w:rsidRPr="00635A04">
        <w:rPr>
          <w:rStyle w:val="StyleUnderline"/>
        </w:rPr>
        <w:t>And in a poly-nuclear Middle East</w:t>
      </w:r>
      <w:r w:rsidRPr="006B7D51">
        <w:rPr>
          <w:sz w:val="16"/>
        </w:rPr>
        <w:t xml:space="preserve"> with Israel, Iran, and, in the future, possibly other states, armed with nuclear weapons, </w:t>
      </w:r>
      <w:r w:rsidRPr="001513FE">
        <w:rPr>
          <w:rStyle w:val="StyleUnderline"/>
          <w:highlight w:val="yellow"/>
        </w:rPr>
        <w:t>any one</w:t>
      </w:r>
      <w:r w:rsidRPr="00635A04">
        <w:rPr>
          <w:rStyle w:val="StyleUnderline"/>
        </w:rPr>
        <w:t xml:space="preserve"> of those crises </w:t>
      </w:r>
      <w:r w:rsidRPr="001513FE">
        <w:rPr>
          <w:rStyle w:val="StyleUnderline"/>
          <w:highlight w:val="yellow"/>
        </w:rPr>
        <w:t xml:space="preserve">could result in a </w:t>
      </w:r>
      <w:r w:rsidRPr="001513FE">
        <w:rPr>
          <w:rStyle w:val="Emphasis"/>
          <w:highlight w:val="yellow"/>
        </w:rPr>
        <w:t>catastrophic nuclear exchange</w:t>
      </w:r>
      <w:r w:rsidRPr="00635A04">
        <w:rPr>
          <w:rStyle w:val="StyleUnderline"/>
        </w:rPr>
        <w:t>.</w:t>
      </w:r>
    </w:p>
    <w:p w:rsidR="00326785" w:rsidRDefault="00326785" w:rsidP="00326785">
      <w:pPr>
        <w:pStyle w:val="Heading4"/>
      </w:pPr>
      <w:r>
        <w:t xml:space="preserve">Engagement with global markets gives the US leverage to shape reprocessing norms – the alternative is proliferation </w:t>
      </w:r>
    </w:p>
    <w:p w:rsidR="00326785" w:rsidRDefault="00326785" w:rsidP="00326785">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9" w:history="1">
        <w:r w:rsidRPr="00944F15">
          <w:rPr>
            <w:rStyle w:val="Hyperlink"/>
          </w:rPr>
          <w:t>https://csis-prod.s3.amazonaws.com/s3f public/legacy_files/files/publication/130614_ RestoringUSLeadershipNuclearEnergy_ WEB.pdf</w:t>
        </w:r>
      </w:hyperlink>
      <w:r>
        <w:t>, accessed 7/17/16, ge]</w:t>
      </w:r>
    </w:p>
    <w:p w:rsidR="00326785" w:rsidRDefault="00326785" w:rsidP="00326785"/>
    <w:p w:rsidR="00326785" w:rsidRDefault="00326785" w:rsidP="00326785">
      <w:pPr>
        <w:tabs>
          <w:tab w:val="left" w:pos="3175"/>
        </w:tabs>
        <w:rPr>
          <w:rStyle w:val="Emphasis"/>
        </w:rPr>
      </w:pPr>
      <w:r>
        <w:t>CONTROLLING THE SPREAD OF ENRICHMENT AND REPROCESSING TECHNOLOGIES</w:t>
      </w:r>
      <w:r w:rsidRPr="00200B81">
        <w:rPr>
          <w:sz w:val="12"/>
        </w:rPr>
        <w:t xml:space="preserve">¶ </w:t>
      </w:r>
      <w:r w:rsidRPr="00701A45">
        <w:rPr>
          <w:rStyle w:val="StyleUnderline"/>
        </w:rPr>
        <w:t>Growth in nuclear electricity production outside the United States will drive a commensurate</w:t>
      </w:r>
      <w:r>
        <w:rPr>
          <w:rStyle w:val="StyleUnderline"/>
          <w:sz w:val="12"/>
        </w:rPr>
        <w:t xml:space="preserve"> </w:t>
      </w:r>
      <w:r w:rsidRPr="00701A45">
        <w:rPr>
          <w:rStyle w:val="StyleUnderline"/>
        </w:rPr>
        <w:t>increase in the demand for enriched uranium</w:t>
      </w:r>
      <w:r>
        <w:t xml:space="preserve"> (or for plutonium recovered from used fuel via</w:t>
      </w:r>
      <w:r>
        <w:rPr>
          <w:sz w:val="12"/>
        </w:rPr>
        <w:t xml:space="preserve"> </w:t>
      </w:r>
      <w:r>
        <w:t xml:space="preserve">some form of reprocessing). </w:t>
      </w:r>
      <w:r w:rsidRPr="00701A45">
        <w:rPr>
          <w:rStyle w:val="StyleUnderline"/>
        </w:rPr>
        <w:t>Inevitably, the facilities needed to supply this demand—because they</w:t>
      </w:r>
      <w:r>
        <w:rPr>
          <w:rStyle w:val="StyleUnderline"/>
          <w:sz w:val="12"/>
        </w:rPr>
        <w:t xml:space="preserve"> </w:t>
      </w:r>
      <w:r w:rsidRPr="00701A45">
        <w:rPr>
          <w:rStyle w:val="StyleUnderline"/>
        </w:rPr>
        <w:t>can be used to produce both nuclear fuel and nuclear weapons-usable material—are of particular</w:t>
      </w:r>
      <w:r>
        <w:rPr>
          <w:rStyle w:val="StyleUnderline"/>
          <w:sz w:val="12"/>
        </w:rPr>
        <w:t xml:space="preserve"> </w:t>
      </w:r>
      <w:r w:rsidRPr="00701A45">
        <w:rPr>
          <w:rStyle w:val="StyleUnderline"/>
        </w:rPr>
        <w:t>concern from a national security standpoint.</w:t>
      </w:r>
      <w:r w:rsidRPr="00200B81">
        <w:rPr>
          <w:rStyle w:val="StyleUnderline"/>
          <w:sz w:val="12"/>
        </w:rPr>
        <w:t xml:space="preserve">¶ </w:t>
      </w:r>
      <w:r>
        <w:t>During the 1960s, the United States supplied a significant percentage of the market for uranium</w:t>
      </w:r>
      <w:r>
        <w:rPr>
          <w:sz w:val="12"/>
        </w:rPr>
        <w:t xml:space="preserve"> </w:t>
      </w:r>
      <w:r>
        <w:t>enrichment services outside the former Soviet Union, through government-owned uranium</w:t>
      </w:r>
      <w:r>
        <w:rPr>
          <w:sz w:val="12"/>
        </w:rPr>
        <w:t xml:space="preserve"> </w:t>
      </w:r>
      <w:r>
        <w:t>enrichment plants located in Ohio, Kentucky, and Tennessee (Oak Ridge). The United States was</w:t>
      </w:r>
      <w:r>
        <w:rPr>
          <w:sz w:val="12"/>
        </w:rPr>
        <w:t xml:space="preserve"> </w:t>
      </w:r>
      <w:r>
        <w:t>also a major supplier of uranium. At its peak in 1979, employment in the U.S. uranium industry</w:t>
      </w:r>
      <w:r>
        <w:rPr>
          <w:sz w:val="12"/>
        </w:rPr>
        <w:t xml:space="preserve"> </w:t>
      </w:r>
      <w:r>
        <w:t>was nearly 22,000 person-years.55 Employment in 2011 was 1,191 person-years,56 only about 5</w:t>
      </w:r>
      <w:r>
        <w:rPr>
          <w:sz w:val="12"/>
        </w:rPr>
        <w:t xml:space="preserve"> </w:t>
      </w:r>
      <w:r>
        <w:t>percent of the employment level in this industry in the 1970s. Meanwhile, domestic uranium</w:t>
      </w:r>
      <w:r>
        <w:rPr>
          <w:sz w:val="12"/>
        </w:rPr>
        <w:t xml:space="preserve"> </w:t>
      </w:r>
      <w:r>
        <w:t>production has fallen, for reasons discussed in the previous chapter, to about 11 percent of the</w:t>
      </w:r>
      <w:r>
        <w:rPr>
          <w:sz w:val="12"/>
        </w:rPr>
        <w:t xml:space="preserve"> </w:t>
      </w:r>
      <w:r>
        <w:t>1980 production level.57</w:t>
      </w:r>
      <w:r w:rsidRPr="00200B81">
        <w:rPr>
          <w:sz w:val="12"/>
        </w:rPr>
        <w:t xml:space="preserve">¶ </w:t>
      </w:r>
      <w:r>
        <w:t>In addition to determined efforts by Urenco (the European enrichment company) as well as China</w:t>
      </w:r>
      <w:r>
        <w:rPr>
          <w:sz w:val="12"/>
        </w:rPr>
        <w:t xml:space="preserve"> </w:t>
      </w:r>
      <w:r>
        <w:t>and Russia to expand their commercial enrichment capabilities (see discussion in previous</w:t>
      </w:r>
      <w:r>
        <w:rPr>
          <w:sz w:val="12"/>
        </w:rPr>
        <w:t xml:space="preserve"> </w:t>
      </w:r>
      <w:r>
        <w:t>chapter), several additional countries, such as Argentina, Brazil, India, Iran, Japan, and Pakistan,</w:t>
      </w:r>
      <w:r>
        <w:rPr>
          <w:sz w:val="12"/>
        </w:rPr>
        <w:t xml:space="preserve"> </w:t>
      </w:r>
      <w:r>
        <w:t>have small enrichment capabilities. Enrichment plants in India and Pakistan lack safeguards and</w:t>
      </w:r>
      <w:r>
        <w:rPr>
          <w:sz w:val="12"/>
        </w:rPr>
        <w:t xml:space="preserve"> </w:t>
      </w:r>
      <w:r>
        <w:t>many believe that Iran’s enrichment capabilities are intended to support a weapons program,</w:t>
      </w:r>
      <w:r>
        <w:rPr>
          <w:sz w:val="12"/>
        </w:rPr>
        <w:t xml:space="preserve"> </w:t>
      </w:r>
      <w:r>
        <w:t>despite the efforts of the International Atomic Energy Agency (IAEA) to apply nonproliferation</w:t>
      </w:r>
      <w:r>
        <w:rPr>
          <w:sz w:val="12"/>
        </w:rPr>
        <w:t xml:space="preserve"> </w:t>
      </w:r>
      <w:r>
        <w:t>safeguards. The North Koreans are known to have at least one enrichment plant and there are</w:t>
      </w:r>
      <w:r>
        <w:rPr>
          <w:sz w:val="12"/>
        </w:rPr>
        <w:t xml:space="preserve"> </w:t>
      </w:r>
      <w:r>
        <w:t>reasons to believe they might have more such facilities. Other countries, while not currently</w:t>
      </w:r>
      <w:r>
        <w:rPr>
          <w:sz w:val="12"/>
        </w:rPr>
        <w:t xml:space="preserve"> </w:t>
      </w:r>
      <w:r>
        <w:t>operating enrichment facilities, have made clear that they do not intend to forego their rights</w:t>
      </w:r>
      <w:r>
        <w:rPr>
          <w:sz w:val="12"/>
        </w:rPr>
        <w:t xml:space="preserve"> </w:t>
      </w:r>
      <w:r>
        <w:t>under the NPT to do so in the future.58</w:t>
      </w:r>
      <w:r w:rsidRPr="00200B81">
        <w:rPr>
          <w:sz w:val="12"/>
        </w:rPr>
        <w:t xml:space="preserve">¶ </w:t>
      </w:r>
      <w:r>
        <w:t>In a recent paper titled “Limiting Transfers of Enrichment and Reprocessing Technology: Issues,</w:t>
      </w:r>
      <w:r>
        <w:rPr>
          <w:sz w:val="12"/>
        </w:rPr>
        <w:t xml:space="preserve"> </w:t>
      </w:r>
      <w:r>
        <w:t>Constraints and Options,” Fred McGoldrick, an expert in nuclear security and nonproliferation,</w:t>
      </w:r>
      <w:r>
        <w:rPr>
          <w:sz w:val="12"/>
        </w:rPr>
        <w:t xml:space="preserve"> </w:t>
      </w:r>
      <w:r>
        <w:t xml:space="preserve">describes several ways in which the diffusion of </w:t>
      </w:r>
      <w:r w:rsidRPr="00CE1804">
        <w:rPr>
          <w:rStyle w:val="StyleUnderline"/>
        </w:rPr>
        <w:t>enrichment technologies can increase the risk of</w:t>
      </w:r>
      <w:r>
        <w:rPr>
          <w:rStyle w:val="StyleUnderline"/>
          <w:sz w:val="12"/>
        </w:rPr>
        <w:t xml:space="preserve"> </w:t>
      </w:r>
      <w:r w:rsidRPr="00CE1804">
        <w:rPr>
          <w:rStyle w:val="StyleUnderline"/>
        </w:rPr>
        <w:t>nuclear weapons proliferation</w:t>
      </w:r>
      <w:r>
        <w:t>59:</w:t>
      </w:r>
      <w:r w:rsidRPr="00200B81">
        <w:rPr>
          <w:sz w:val="12"/>
        </w:rPr>
        <w:t xml:space="preserve">¶ </w:t>
      </w:r>
      <w:r>
        <w:t xml:space="preserve">“First, </w:t>
      </w:r>
      <w:r w:rsidRPr="00CE1804">
        <w:rPr>
          <w:rStyle w:val="StyleUnderline"/>
        </w:rPr>
        <w:t>enrichment facilities can produce nuclear materials</w:t>
      </w:r>
      <w:r>
        <w:t>—highly enriched uranium</w:t>
      </w:r>
      <w:r>
        <w:rPr>
          <w:sz w:val="12"/>
        </w:rPr>
        <w:t xml:space="preserve"> </w:t>
      </w:r>
      <w:r>
        <w:t>(HEU)—</w:t>
      </w:r>
      <w:r w:rsidRPr="00CE1804">
        <w:rPr>
          <w:rStyle w:val="StyleUnderline"/>
        </w:rPr>
        <w:t>that are directly usable in nuclear weapons</w:t>
      </w:r>
      <w:r>
        <w:t xml:space="preserve">. With such materials, </w:t>
      </w:r>
      <w:r w:rsidRPr="00CE1804">
        <w:rPr>
          <w:rStyle w:val="StyleUnderline"/>
        </w:rPr>
        <w:t>a state could</w:t>
      </w:r>
      <w:r>
        <w:rPr>
          <w:rStyle w:val="StyleUnderline"/>
          <w:sz w:val="12"/>
        </w:rPr>
        <w:t xml:space="preserve"> </w:t>
      </w:r>
      <w:r w:rsidRPr="00CE1804">
        <w:rPr>
          <w:rStyle w:val="StyleUnderline"/>
        </w:rPr>
        <w:t>abrogate its nonproliferation commitments and produce a nuclear weapon within a short</w:t>
      </w:r>
      <w:r>
        <w:rPr>
          <w:rStyle w:val="StyleUnderline"/>
          <w:sz w:val="12"/>
        </w:rPr>
        <w:t xml:space="preserve"> </w:t>
      </w:r>
      <w:r w:rsidRPr="00CE1804">
        <w:rPr>
          <w:rStyle w:val="StyleUnderline"/>
        </w:rPr>
        <w:t>period of time.</w:t>
      </w:r>
      <w:r>
        <w:t xml:space="preserve"> Given the legal ability of a party to the NPT to acquire enrichment (and</w:t>
      </w:r>
      <w:r>
        <w:rPr>
          <w:sz w:val="12"/>
        </w:rPr>
        <w:t xml:space="preserve"> </w:t>
      </w:r>
      <w:r>
        <w:t>reprocessing) facilities, produce weapon-usable materials and then withdraw from the</w:t>
      </w:r>
      <w:r>
        <w:rPr>
          <w:sz w:val="12"/>
        </w:rPr>
        <w:t xml:space="preserve"> </w:t>
      </w:r>
      <w:r>
        <w:t>Treaty after giving notice of its withdrawal three months in advance, a state would be free</w:t>
      </w:r>
      <w:r>
        <w:rPr>
          <w:sz w:val="12"/>
        </w:rPr>
        <w:t xml:space="preserve"> </w:t>
      </w:r>
      <w:r>
        <w:t>to develop nuclear weapons without, strictly speaking, violating the NPT.</w:t>
      </w:r>
      <w:r w:rsidRPr="00200B81">
        <w:rPr>
          <w:sz w:val="12"/>
        </w:rPr>
        <w:t xml:space="preserve">¶ </w:t>
      </w:r>
      <w:r w:rsidRPr="00CE1804">
        <w:rPr>
          <w:rStyle w:val="StyleUnderline"/>
        </w:rPr>
        <w:t>Second, it is difficult to detect, either through national technical means or international</w:t>
      </w:r>
      <w:r>
        <w:rPr>
          <w:rStyle w:val="StyleUnderline"/>
          <w:sz w:val="12"/>
        </w:rPr>
        <w:t xml:space="preserve"> </w:t>
      </w:r>
      <w:r w:rsidRPr="00CE1804">
        <w:rPr>
          <w:rStyle w:val="StyleUnderline"/>
        </w:rPr>
        <w:t>inspections or both, clandestine enrichment plants using such technologies as centrifuge</w:t>
      </w:r>
      <w:r>
        <w:rPr>
          <w:rStyle w:val="StyleUnderline"/>
          <w:sz w:val="12"/>
        </w:rPr>
        <w:t xml:space="preserve"> </w:t>
      </w:r>
      <w:r w:rsidRPr="00CE1804">
        <w:rPr>
          <w:rStyle w:val="StyleUnderline"/>
        </w:rPr>
        <w:t>or laser isotope separation.</w:t>
      </w:r>
      <w:r w:rsidRPr="00200B81">
        <w:rPr>
          <w:rStyle w:val="StyleUnderline"/>
          <w:sz w:val="12"/>
        </w:rPr>
        <w:t xml:space="preserve">¶ </w:t>
      </w:r>
      <w:r>
        <w:t xml:space="preserve">Third, </w:t>
      </w:r>
      <w:r w:rsidRPr="00CE1804">
        <w:rPr>
          <w:rStyle w:val="StyleUnderline"/>
        </w:rPr>
        <w:t>having enrichment capability could increase the chance that nuclear weapons</w:t>
      </w:r>
      <w:r>
        <w:rPr>
          <w:rStyle w:val="StyleUnderline"/>
          <w:sz w:val="12"/>
        </w:rPr>
        <w:t xml:space="preserve"> </w:t>
      </w:r>
      <w:r w:rsidRPr="00CE1804">
        <w:rPr>
          <w:rStyle w:val="StyleUnderline"/>
        </w:rPr>
        <w:t>advocates could convince leaders of a state to develop nuclear weapons</w:t>
      </w:r>
      <w:r>
        <w:t>. Other states</w:t>
      </w:r>
      <w:r>
        <w:rPr>
          <w:sz w:val="12"/>
        </w:rPr>
        <w:t xml:space="preserve"> </w:t>
      </w:r>
      <w:r>
        <w:t>fearing such an outcome may be tempted to build “standby” capabilities of their own. (In</w:t>
      </w:r>
      <w:r>
        <w:rPr>
          <w:sz w:val="12"/>
        </w:rPr>
        <w:t xml:space="preserve"> </w:t>
      </w:r>
      <w:r>
        <w:t>this regard a strong distinction should be made with power reactors, for which there is</w:t>
      </w:r>
      <w:r>
        <w:rPr>
          <w:sz w:val="12"/>
        </w:rPr>
        <w:t xml:space="preserve"> </w:t>
      </w:r>
      <w:r>
        <w:t>little evidence that a decision to proceed with a nuclear energy program increases the</w:t>
      </w:r>
      <w:r>
        <w:rPr>
          <w:sz w:val="12"/>
        </w:rPr>
        <w:t xml:space="preserve"> </w:t>
      </w:r>
      <w:r>
        <w:t>probability of a state deciding also to pursue a nuclear weapons program.)</w:t>
      </w:r>
      <w:r w:rsidRPr="00200B81">
        <w:rPr>
          <w:sz w:val="12"/>
        </w:rPr>
        <w:t xml:space="preserve">¶ </w:t>
      </w:r>
      <w:r>
        <w:t xml:space="preserve">Finally, </w:t>
      </w:r>
      <w:r w:rsidRPr="00CE1804">
        <w:rPr>
          <w:rStyle w:val="StyleUnderline"/>
        </w:rPr>
        <w:t>highly enriched uranium produced at enrichment plants offers a tempting target</w:t>
      </w:r>
      <w:r>
        <w:rPr>
          <w:rStyle w:val="StyleUnderline"/>
          <w:sz w:val="12"/>
        </w:rPr>
        <w:t xml:space="preserve"> </w:t>
      </w:r>
      <w:r w:rsidRPr="00CE1804">
        <w:rPr>
          <w:rStyle w:val="StyleUnderline"/>
        </w:rPr>
        <w:t>for terrorists or other non-state actors.”</w:t>
      </w:r>
      <w:r>
        <w:rPr>
          <w:rStyle w:val="StyleUnderline"/>
          <w:sz w:val="12"/>
        </w:rPr>
        <w:t xml:space="preserve"> </w:t>
      </w:r>
      <w:r>
        <w:t xml:space="preserve">The potential for the spread of </w:t>
      </w:r>
      <w:r w:rsidRPr="00CE1804">
        <w:rPr>
          <w:rStyle w:val="StyleUnderline"/>
        </w:rPr>
        <w:t>reprocessing technology raises similar proliferation concerns</w:t>
      </w:r>
      <w:r>
        <w:t>.</w:t>
      </w:r>
      <w:r>
        <w:rPr>
          <w:sz w:val="12"/>
        </w:rPr>
        <w:t xml:space="preserve"> </w:t>
      </w:r>
      <w:r w:rsidRPr="00CE1804">
        <w:rPr>
          <w:rStyle w:val="StyleUnderline"/>
        </w:rPr>
        <w:t>While the United States. does not reprocess commercial reactor fue</w:t>
      </w:r>
      <w:r>
        <w:t>l, several leading nuclear</w:t>
      </w:r>
      <w:r>
        <w:rPr>
          <w:sz w:val="12"/>
        </w:rPr>
        <w:t xml:space="preserve"> </w:t>
      </w:r>
      <w:r>
        <w:t xml:space="preserve">nations—including France, Russia, and Japan—do. </w:t>
      </w:r>
      <w:r w:rsidRPr="00CE1804">
        <w:rPr>
          <w:rStyle w:val="StyleUnderline"/>
        </w:rPr>
        <w:t>China</w:t>
      </w:r>
      <w:r>
        <w:rPr>
          <w:rStyle w:val="StyleUnderline"/>
        </w:rPr>
        <w:t xml:space="preserve"> </w:t>
      </w:r>
      <w:r w:rsidRPr="00CE1804">
        <w:rPr>
          <w:rStyle w:val="StyleUnderline"/>
        </w:rPr>
        <w:t>60</w:t>
      </w:r>
      <w:r>
        <w:t xml:space="preserve"> and India61 </w:t>
      </w:r>
      <w:r w:rsidRPr="00CE1804">
        <w:rPr>
          <w:rStyle w:val="StyleUnderline"/>
        </w:rPr>
        <w:t>are</w:t>
      </w:r>
      <w:r>
        <w:t xml:space="preserve"> both </w:t>
      </w:r>
      <w:r w:rsidRPr="00CE1804">
        <w:rPr>
          <w:rStyle w:val="Emphasis"/>
        </w:rPr>
        <w:t>conducting</w:t>
      </w:r>
      <w:r>
        <w:rPr>
          <w:rStyle w:val="Emphasis"/>
          <w:sz w:val="12"/>
        </w:rPr>
        <w:t xml:space="preserve"> </w:t>
      </w:r>
      <w:r w:rsidRPr="00CE1804">
        <w:rPr>
          <w:rStyle w:val="Emphasis"/>
        </w:rPr>
        <w:t>reprocessing on a limited scale and could expand their use of reprocessing technology in the</w:t>
      </w:r>
      <w:r>
        <w:rPr>
          <w:rStyle w:val="Emphasis"/>
          <w:sz w:val="12"/>
        </w:rPr>
        <w:t xml:space="preserve"> </w:t>
      </w:r>
      <w:r w:rsidRPr="00CE1804">
        <w:rPr>
          <w:rStyle w:val="Emphasis"/>
        </w:rPr>
        <w:t>future.</w:t>
      </w:r>
      <w:r w:rsidRPr="00200B81">
        <w:rPr>
          <w:rStyle w:val="Emphasis"/>
          <w:sz w:val="12"/>
        </w:rPr>
        <w:t xml:space="preserve">¶ </w:t>
      </w:r>
      <w:r>
        <w:t>Reprocessing in France and Russia (and past reprocessing in the United Kingdom) has led to the</w:t>
      </w:r>
      <w:r>
        <w:rPr>
          <w:sz w:val="12"/>
        </w:rPr>
        <w:t xml:space="preserve"> </w:t>
      </w:r>
      <w:r>
        <w:t>accumulation of large stocks of separated plutonium that is intended for reuse in reactors but that</w:t>
      </w:r>
      <w:r>
        <w:rPr>
          <w:sz w:val="12"/>
        </w:rPr>
        <w:t xml:space="preserve"> </w:t>
      </w:r>
      <w:r>
        <w:t>has not been converted into fuel form.62 There are many reasons why the supply of separated</w:t>
      </w:r>
      <w:r>
        <w:rPr>
          <w:sz w:val="12"/>
        </w:rPr>
        <w:t xml:space="preserve"> </w:t>
      </w:r>
      <w:r>
        <w:t>plutonium has outpaced demand, including technical challenges associated with the use of</w:t>
      </w:r>
      <w:r>
        <w:rPr>
          <w:sz w:val="12"/>
        </w:rPr>
        <w:t xml:space="preserve"> </w:t>
      </w:r>
      <w:r>
        <w:t>plutonium fuel in today’s reactors and the slower-than-expected development of “advanced”</w:t>
      </w:r>
      <w:r>
        <w:rPr>
          <w:sz w:val="12"/>
        </w:rPr>
        <w:t xml:space="preserve"> </w:t>
      </w:r>
      <w:r>
        <w:t xml:space="preserve">reactors that can more readily use plutonium as fuel. But regardless of the reasons, </w:t>
      </w:r>
      <w:r w:rsidRPr="00CE1804">
        <w:rPr>
          <w:rStyle w:val="StyleUnderline"/>
        </w:rPr>
        <w:t>experience</w:t>
      </w:r>
      <w:r>
        <w:rPr>
          <w:rStyle w:val="StyleUnderline"/>
          <w:sz w:val="12"/>
        </w:rPr>
        <w:t xml:space="preserve"> </w:t>
      </w:r>
      <w:r w:rsidRPr="00CE1804">
        <w:rPr>
          <w:rStyle w:val="StyleUnderline"/>
        </w:rPr>
        <w:t>has shown that nations that engage in large-scale reprocessing can wind up having to manage and</w:t>
      </w:r>
      <w:r>
        <w:rPr>
          <w:rStyle w:val="StyleUnderline"/>
          <w:sz w:val="12"/>
        </w:rPr>
        <w:t xml:space="preserve"> </w:t>
      </w:r>
      <w:r w:rsidRPr="00CE1804">
        <w:rPr>
          <w:rStyle w:val="StyleUnderline"/>
        </w:rPr>
        <w:t>secure large quantities of weapons-usable materials.</w:t>
      </w:r>
      <w:r>
        <w:t xml:space="preserve"> While </w:t>
      </w:r>
      <w:r w:rsidRPr="00CE1804">
        <w:rPr>
          <w:rStyle w:val="StyleUnderline"/>
        </w:rPr>
        <w:t>this isn’t necessarily a cause for alarm</w:t>
      </w:r>
      <w:r>
        <w:rPr>
          <w:rStyle w:val="StyleUnderline"/>
          <w:sz w:val="12"/>
        </w:rPr>
        <w:t xml:space="preserve"> </w:t>
      </w:r>
      <w:r w:rsidRPr="00CE1804">
        <w:rPr>
          <w:rStyle w:val="StyleUnderline"/>
        </w:rPr>
        <w:t>in the nations that are presently managing these stockpiles, t</w:t>
      </w:r>
      <w:r>
        <w:t xml:space="preserve">he obvious </w:t>
      </w:r>
      <w:r w:rsidRPr="00CE1804">
        <w:rPr>
          <w:rStyle w:val="StyleUnderline"/>
        </w:rPr>
        <w:t xml:space="preserve">concern is that </w:t>
      </w:r>
      <w:r w:rsidRPr="00CE1804">
        <w:rPr>
          <w:rStyle w:val="Emphasis"/>
        </w:rPr>
        <w:t>nations</w:t>
      </w:r>
      <w:r>
        <w:rPr>
          <w:rStyle w:val="Emphasis"/>
          <w:sz w:val="12"/>
        </w:rPr>
        <w:t xml:space="preserve"> </w:t>
      </w:r>
      <w:r w:rsidRPr="00CE1804">
        <w:rPr>
          <w:rStyle w:val="Emphasis"/>
        </w:rPr>
        <w:t>that are not presently nuclear weapons states could engage in reprocessing</w:t>
      </w:r>
      <w:r>
        <w:t>—as allowed under the</w:t>
      </w:r>
      <w:r>
        <w:rPr>
          <w:sz w:val="12"/>
        </w:rPr>
        <w:t xml:space="preserve"> </w:t>
      </w:r>
      <w:r>
        <w:t>NPT—</w:t>
      </w:r>
      <w:r w:rsidRPr="00CE1804">
        <w:rPr>
          <w:rStyle w:val="StyleUnderline"/>
        </w:rPr>
        <w:t xml:space="preserve">and accumulate plutonium inventories that could be </w:t>
      </w:r>
      <w:r w:rsidRPr="00CE1804">
        <w:rPr>
          <w:rStyle w:val="Emphasis"/>
        </w:rPr>
        <w:t>readily diverted to a nuclear weapons</w:t>
      </w:r>
      <w:r>
        <w:rPr>
          <w:rStyle w:val="Emphasis"/>
          <w:sz w:val="12"/>
        </w:rPr>
        <w:t xml:space="preserve"> </w:t>
      </w:r>
      <w:r w:rsidRPr="00CE1804">
        <w:rPr>
          <w:rStyle w:val="Emphasis"/>
        </w:rPr>
        <w:t>program.</w:t>
      </w:r>
      <w:r w:rsidRPr="00200B81">
        <w:rPr>
          <w:rStyle w:val="Emphasis"/>
          <w:sz w:val="12"/>
        </w:rPr>
        <w:t xml:space="preserve">¶ </w:t>
      </w:r>
      <w:r>
        <w:t>Concerns regarding the potential misuse of enrichment and reprocessing capabilities have long</w:t>
      </w:r>
      <w:r>
        <w:rPr>
          <w:sz w:val="12"/>
        </w:rPr>
        <w:t xml:space="preserve"> </w:t>
      </w:r>
      <w:r>
        <w:t>been the basis for U.S. efforts to halt the spread of these technologies. One of the most significant</w:t>
      </w:r>
      <w:r>
        <w:rPr>
          <w:sz w:val="12"/>
        </w:rPr>
        <w:t xml:space="preserve"> </w:t>
      </w:r>
      <w:r>
        <w:t>developments in the history of efforts to achieve this objective came in the late 1970s, when the</w:t>
      </w:r>
      <w:r>
        <w:rPr>
          <w:sz w:val="12"/>
        </w:rPr>
        <w:t xml:space="preserve"> </w:t>
      </w:r>
      <w:r>
        <w:t>major nuclear suppliers agreed to form the Nuclear Suppliers Group (NSG). The NSG established</w:t>
      </w:r>
      <w:r>
        <w:rPr>
          <w:sz w:val="12"/>
        </w:rPr>
        <w:t xml:space="preserve"> </w:t>
      </w:r>
      <w:r>
        <w:t>guidelines governing exports of nuclear materials, equipment, and technology. In addition,</w:t>
      </w:r>
      <w:r>
        <w:rPr>
          <w:sz w:val="12"/>
        </w:rPr>
        <w:t xml:space="preserve"> </w:t>
      </w:r>
      <w:r>
        <w:t>members agreed to exercise restraint in the transfer of sensitive materials and technology, and</w:t>
      </w:r>
      <w:r>
        <w:rPr>
          <w:sz w:val="12"/>
        </w:rPr>
        <w:t xml:space="preserve"> </w:t>
      </w:r>
      <w:r>
        <w:t>specifically to establish special controls on the spread of enrichment and reprocessing</w:t>
      </w:r>
      <w:r>
        <w:rPr>
          <w:sz w:val="12"/>
        </w:rPr>
        <w:t xml:space="preserve"> </w:t>
      </w:r>
      <w:r>
        <w:t>technology.63</w:t>
      </w:r>
      <w:r w:rsidRPr="00200B81">
        <w:rPr>
          <w:sz w:val="12"/>
        </w:rPr>
        <w:t xml:space="preserve">¶ </w:t>
      </w:r>
      <w:r>
        <w:t>Unfortunately, past performance is no guarantee of future success. The fact remains that</w:t>
      </w:r>
      <w:r>
        <w:rPr>
          <w:sz w:val="12"/>
        </w:rPr>
        <w:t xml:space="preserve"> </w:t>
      </w:r>
      <w:r>
        <w:t>nonnuclear weapon states have a right to enrichment and reprocessing technology under the</w:t>
      </w:r>
      <w:r>
        <w:rPr>
          <w:sz w:val="12"/>
        </w:rPr>
        <w:t xml:space="preserve"> </w:t>
      </w:r>
      <w:r>
        <w:t xml:space="preserve">NPT.64 </w:t>
      </w:r>
      <w:r w:rsidRPr="00CE1804">
        <w:rPr>
          <w:rStyle w:val="StyleUnderline"/>
        </w:rPr>
        <w:t>If the United States were to develop and deploy a competitive uranium enrichment</w:t>
      </w:r>
      <w:r>
        <w:rPr>
          <w:rStyle w:val="StyleUnderline"/>
          <w:sz w:val="12"/>
        </w:rPr>
        <w:t xml:space="preserve"> </w:t>
      </w:r>
      <w:r w:rsidRPr="00CE1804">
        <w:rPr>
          <w:rStyle w:val="StyleUnderline"/>
        </w:rPr>
        <w:t>technology, international demand for this technology might put the United States in a stronger</w:t>
      </w:r>
      <w:r>
        <w:rPr>
          <w:rStyle w:val="StyleUnderline"/>
          <w:sz w:val="12"/>
        </w:rPr>
        <w:t xml:space="preserve"> </w:t>
      </w:r>
      <w:r w:rsidRPr="00CE1804">
        <w:rPr>
          <w:rStyle w:val="StyleUnderline"/>
        </w:rPr>
        <w:t>position to seek nonproliferation assurances from recipient nations that go beyond what is</w:t>
      </w:r>
      <w:r>
        <w:rPr>
          <w:rStyle w:val="StyleUnderline"/>
          <w:sz w:val="12"/>
        </w:rPr>
        <w:t xml:space="preserve"> </w:t>
      </w:r>
      <w:r w:rsidRPr="00CE1804">
        <w:rPr>
          <w:rStyle w:val="StyleUnderline"/>
        </w:rPr>
        <w:t>required by the NPT (and beyond what is required under NSG guidelines).</w:t>
      </w:r>
      <w:r>
        <w:t xml:space="preserve"> Currently, however,</w:t>
      </w:r>
      <w:r>
        <w:rPr>
          <w:sz w:val="12"/>
        </w:rPr>
        <w:t xml:space="preserve"> </w:t>
      </w:r>
      <w:r w:rsidRPr="00CE1804">
        <w:rPr>
          <w:rStyle w:val="StyleUnderline"/>
        </w:rPr>
        <w:t>America’s role as a supplier of uranium enrichment services and technology looks set to decline,</w:t>
      </w:r>
      <w:r>
        <w:rPr>
          <w:rStyle w:val="StyleUnderline"/>
          <w:sz w:val="12"/>
        </w:rPr>
        <w:t xml:space="preserve"> </w:t>
      </w:r>
      <w:r w:rsidRPr="00CE1804">
        <w:rPr>
          <w:rStyle w:val="Emphasis"/>
        </w:rPr>
        <w:t>along with U.S. engagement in global markets</w:t>
      </w:r>
      <w:r w:rsidRPr="00CE1804">
        <w:rPr>
          <w:rStyle w:val="StyleUnderline"/>
        </w:rPr>
        <w:t xml:space="preserve"> for nuclear technology more generally. This will</w:t>
      </w:r>
      <w:r>
        <w:rPr>
          <w:rStyle w:val="StyleUnderline"/>
          <w:sz w:val="12"/>
        </w:rPr>
        <w:t xml:space="preserve"> </w:t>
      </w:r>
      <w:r w:rsidRPr="00CE1804">
        <w:rPr>
          <w:rStyle w:val="StyleUnderline"/>
        </w:rPr>
        <w:t xml:space="preserve">likely mean a </w:t>
      </w:r>
      <w:r w:rsidRPr="00CE1804">
        <w:rPr>
          <w:rStyle w:val="Emphasis"/>
        </w:rPr>
        <w:t>loss of leverage in persuading aspiring nuclear nations to refrain from</w:t>
      </w:r>
      <w:r>
        <w:rPr>
          <w:rStyle w:val="Emphasis"/>
          <w:sz w:val="12"/>
        </w:rPr>
        <w:t xml:space="preserve"> </w:t>
      </w:r>
      <w:r w:rsidRPr="00CE1804">
        <w:rPr>
          <w:rStyle w:val="Emphasis"/>
        </w:rPr>
        <w:t>reprocessing.</w:t>
      </w:r>
    </w:p>
    <w:p w:rsidR="00326785" w:rsidRPr="004634E6" w:rsidRDefault="00326785" w:rsidP="00326785">
      <w:pPr>
        <w:pStyle w:val="Heading4"/>
      </w:pPr>
      <w:r>
        <w:t xml:space="preserve">China abandoning reprocessing now is key --- encourages a shift to safer tech --- delay ensures bureaucratic momentum locks-in long-term reprocessing  </w:t>
      </w:r>
    </w:p>
    <w:p w:rsidR="00326785" w:rsidRDefault="00326785" w:rsidP="00326785">
      <w:r w:rsidRPr="004634E6">
        <w:rPr>
          <w:b/>
        </w:rPr>
        <w:t>Nature 16</w:t>
      </w:r>
      <w:r>
        <w:t xml:space="preserve"> [Nature editorial, Nature is “the weekly, international, interdisciplinary journal of science”, Editor-in-Chief: Philip Campbell, BSc, aeronautical engineering, University of Bristol; MSc, astrophysics, Queen Mary and Westfield College, University of London; PhD and postdoctoral fellowship, upper atmospheric physics, University of Leicester, “The nuclear option: China is vigorously promoting nuclear energy, but its pursuit of reprocessing is misguided,” </w:t>
      </w:r>
      <w:r w:rsidRPr="004634E6">
        <w:rPr>
          <w:i/>
        </w:rPr>
        <w:t>Nature</w:t>
      </w:r>
      <w:r>
        <w:t xml:space="preserve">, May 4, 2016, </w:t>
      </w:r>
      <w:r w:rsidRPr="004634E6">
        <w:t>http</w:t>
      </w:r>
      <w:r>
        <w:t>://www.nature.com/news/the-nuclear-option-1.19844</w:t>
      </w:r>
    </w:p>
    <w:p w:rsidR="00326785" w:rsidRPr="004634E6" w:rsidRDefault="00326785" w:rsidP="00326785"/>
    <w:p w:rsidR="00326785" w:rsidRPr="004634E6" w:rsidRDefault="00326785" w:rsidP="00326785">
      <w:pPr>
        <w:rPr>
          <w:sz w:val="16"/>
        </w:rPr>
      </w:pPr>
      <w:r w:rsidRPr="004634E6">
        <w:rPr>
          <w:sz w:val="16"/>
        </w:rPr>
        <w:t xml:space="preserve">If there’s one country that could disprove the old joke among engineers about nuclear power — that nothing can compete with a paper reactor — it may be </w:t>
      </w:r>
      <w:r w:rsidRPr="004634E6">
        <w:rPr>
          <w:rStyle w:val="StyleUnderline"/>
        </w:rPr>
        <w:t>China. Nuclear power is enjoying a theoretical renaissance in the U</w:t>
      </w:r>
      <w:r w:rsidRPr="004634E6">
        <w:rPr>
          <w:sz w:val="16"/>
        </w:rPr>
        <w:t xml:space="preserve">nited </w:t>
      </w:r>
      <w:r w:rsidRPr="004634E6">
        <w:rPr>
          <w:rStyle w:val="StyleUnderline"/>
        </w:rPr>
        <w:t>S</w:t>
      </w:r>
      <w:r w:rsidRPr="004634E6">
        <w:rPr>
          <w:sz w:val="16"/>
        </w:rPr>
        <w:t xml:space="preserve">tates, </w:t>
      </w:r>
      <w:r w:rsidRPr="004634E6">
        <w:rPr>
          <w:rStyle w:val="StyleUnderline"/>
        </w:rPr>
        <w:t xml:space="preserve">with researchers advancing a </w:t>
      </w:r>
      <w:r w:rsidRPr="004634E6">
        <w:rPr>
          <w:rStyle w:val="Emphasis"/>
        </w:rPr>
        <w:t>new generation</w:t>
      </w:r>
      <w:r w:rsidRPr="004634E6">
        <w:rPr>
          <w:rStyle w:val="StyleUnderline"/>
        </w:rPr>
        <w:t xml:space="preserve"> of </w:t>
      </w:r>
      <w:r w:rsidRPr="004634E6">
        <w:rPr>
          <w:rStyle w:val="Emphasis"/>
        </w:rPr>
        <w:t>inherently safe designs</w:t>
      </w:r>
      <w:r w:rsidRPr="004634E6">
        <w:rPr>
          <w:sz w:val="16"/>
        </w:rPr>
        <w:t xml:space="preserve"> </w:t>
      </w:r>
      <w:r w:rsidRPr="004634E6">
        <w:rPr>
          <w:rStyle w:val="StyleUnderline"/>
        </w:rPr>
        <w:t>and</w:t>
      </w:r>
      <w:r w:rsidRPr="004634E6">
        <w:rPr>
          <w:sz w:val="16"/>
        </w:rPr>
        <w:t xml:space="preserve"> with </w:t>
      </w:r>
      <w:r w:rsidRPr="004634E6">
        <w:rPr>
          <w:rStyle w:val="StyleUnderline"/>
        </w:rPr>
        <w:t>start-up companies attracting venture capital. But</w:t>
      </w:r>
      <w:r w:rsidRPr="004634E6">
        <w:rPr>
          <w:sz w:val="16"/>
        </w:rPr>
        <w:t xml:space="preserve"> so far, </w:t>
      </w:r>
      <w:r w:rsidRPr="004634E6">
        <w:rPr>
          <w:rStyle w:val="StyleUnderline"/>
        </w:rPr>
        <w:t xml:space="preserve">only China has shown the kind of </w:t>
      </w:r>
      <w:r w:rsidRPr="004634E6">
        <w:rPr>
          <w:rStyle w:val="Emphasis"/>
        </w:rPr>
        <w:t>long-term</w:t>
      </w:r>
      <w:r w:rsidRPr="004634E6">
        <w:rPr>
          <w:rStyle w:val="StyleUnderline"/>
        </w:rPr>
        <w:t xml:space="preserve">, </w:t>
      </w:r>
      <w:r w:rsidRPr="004634E6">
        <w:rPr>
          <w:rStyle w:val="Emphasis"/>
        </w:rPr>
        <w:t>strategic thinking</w:t>
      </w:r>
      <w:r w:rsidRPr="004634E6">
        <w:rPr>
          <w:sz w:val="16"/>
        </w:rPr>
        <w:t xml:space="preserve"> </w:t>
      </w:r>
      <w:r w:rsidRPr="004634E6">
        <w:rPr>
          <w:rStyle w:val="StyleUnderline"/>
        </w:rPr>
        <w:t xml:space="preserve">that would be required to </w:t>
      </w:r>
      <w:r w:rsidRPr="004634E6">
        <w:rPr>
          <w:rStyle w:val="Emphasis"/>
        </w:rPr>
        <w:t>launch a real nuclear revival</w:t>
      </w:r>
      <w:r w:rsidRPr="004634E6">
        <w:rPr>
          <w:sz w:val="16"/>
        </w:rPr>
        <w:t>.</w:t>
      </w:r>
    </w:p>
    <w:p w:rsidR="00326785" w:rsidRPr="004634E6" w:rsidRDefault="00326785" w:rsidP="00326785">
      <w:pPr>
        <w:rPr>
          <w:sz w:val="16"/>
        </w:rPr>
      </w:pPr>
      <w:r w:rsidRPr="004634E6">
        <w:rPr>
          <w:rStyle w:val="StyleUnderline"/>
        </w:rPr>
        <w:t>Nuclear engineers from elsewhere know this, and are racking up frequent-flier points on trips to Beijing</w:t>
      </w:r>
      <w:r w:rsidRPr="004634E6">
        <w:rPr>
          <w:sz w:val="16"/>
        </w:rPr>
        <w:t xml:space="preserve"> and Shanghai </w:t>
      </w:r>
      <w:r w:rsidRPr="004634E6">
        <w:rPr>
          <w:rStyle w:val="StyleUnderline"/>
        </w:rPr>
        <w:t>to support partnerships that may put paper reactors to the test.</w:t>
      </w:r>
      <w:r w:rsidRPr="004634E6">
        <w:rPr>
          <w:sz w:val="16"/>
        </w:rPr>
        <w:t xml:space="preserve"> Already, China is building a 210-megawatt demonstration of a pebble-bed reactor, led by researchers at Tsinghua University in Beijing. It could come online by next year, marking a first for safer ‘generation IV’ reactor designs.</w:t>
      </w:r>
    </w:p>
    <w:p w:rsidR="00326785" w:rsidRPr="004634E6" w:rsidRDefault="00326785" w:rsidP="00326785">
      <w:pPr>
        <w:rPr>
          <w:sz w:val="16"/>
        </w:rPr>
      </w:pPr>
      <w:r w:rsidRPr="004634E6">
        <w:rPr>
          <w:rStyle w:val="StyleUnderline"/>
        </w:rPr>
        <w:t>The Chinese Academy of Sciences is also working with the US Department of Energy on molten-salt reactors,</w:t>
      </w:r>
      <w:r w:rsidRPr="004634E6">
        <w:rPr>
          <w:sz w:val="16"/>
        </w:rPr>
        <w:t xml:space="preserve"> which were originally developed and tested at Oak Ridge National Laboratory in Tennessee in the 1960s. Researchers at the Massachusetts Institute of Technology in Cambridge are pursuing a partnership to advance an entirely new design that includes elements of both molten-salt and pebble-bed reactors. And the relative newcomer </w:t>
      </w:r>
      <w:r w:rsidRPr="004634E6">
        <w:rPr>
          <w:rStyle w:val="StyleUnderline"/>
        </w:rPr>
        <w:t>TerraPower,</w:t>
      </w:r>
      <w:r w:rsidRPr="004634E6">
        <w:rPr>
          <w:sz w:val="16"/>
        </w:rPr>
        <w:t xml:space="preserve"> which is based in Bellevue, Washington, and funded by Microsoft co-founder Bill Gates and others, </w:t>
      </w:r>
      <w:r w:rsidRPr="004634E6">
        <w:rPr>
          <w:rStyle w:val="StyleUnderline"/>
        </w:rPr>
        <w:t>has signed a memorandum of understanding with the China National Nuclear Corporation</w:t>
      </w:r>
      <w:r w:rsidRPr="004634E6">
        <w:rPr>
          <w:sz w:val="16"/>
        </w:rPr>
        <w:t xml:space="preserve"> (CNNC) </w:t>
      </w:r>
      <w:r w:rsidRPr="004634E6">
        <w:rPr>
          <w:rStyle w:val="StyleUnderline"/>
        </w:rPr>
        <w:t>to pursue the company’s ‘travelling wave reactor’</w:t>
      </w:r>
      <w:r w:rsidRPr="004634E6">
        <w:rPr>
          <w:sz w:val="16"/>
        </w:rPr>
        <w:t>, which is designed to minimize the need for uranium enrichment.</w:t>
      </w:r>
    </w:p>
    <w:p w:rsidR="00326785" w:rsidRPr="004634E6" w:rsidRDefault="00326785" w:rsidP="00326785">
      <w:pPr>
        <w:rPr>
          <w:sz w:val="16"/>
        </w:rPr>
      </w:pPr>
      <w:r w:rsidRPr="004634E6">
        <w:rPr>
          <w:rStyle w:val="StyleUnderline"/>
        </w:rPr>
        <w:t>These partnerships illustrate the advantages of international collaboration</w:t>
      </w:r>
      <w:r w:rsidRPr="004634E6">
        <w:rPr>
          <w:sz w:val="16"/>
        </w:rPr>
        <w:t xml:space="preserve">. </w:t>
      </w:r>
      <w:r w:rsidRPr="004634E6">
        <w:rPr>
          <w:rStyle w:val="StyleUnderline"/>
        </w:rPr>
        <w:t>China thinks big and moves quickly, and the world may one day reap the benefits</w:t>
      </w:r>
      <w:r w:rsidRPr="004634E6">
        <w:rPr>
          <w:sz w:val="16"/>
        </w:rPr>
        <w:t xml:space="preserve">. </w:t>
      </w:r>
      <w:r w:rsidRPr="004634E6">
        <w:rPr>
          <w:rStyle w:val="StyleUnderline"/>
        </w:rPr>
        <w:t>But the country’s zeal for advanced nuclear technology has an ominous side</w:t>
      </w:r>
      <w:r w:rsidRPr="004634E6">
        <w:rPr>
          <w:sz w:val="16"/>
        </w:rPr>
        <w:t xml:space="preserve">: </w:t>
      </w:r>
      <w:r w:rsidRPr="004634E6">
        <w:rPr>
          <w:rStyle w:val="StyleUnderline"/>
        </w:rPr>
        <w:t>China’s latest</w:t>
      </w:r>
      <w:r w:rsidRPr="004634E6">
        <w:rPr>
          <w:sz w:val="16"/>
        </w:rPr>
        <w:t xml:space="preserve"> five-year </w:t>
      </w:r>
      <w:r w:rsidRPr="004634E6">
        <w:rPr>
          <w:rStyle w:val="StyleUnderline"/>
        </w:rPr>
        <w:t xml:space="preserve">plan also promotes the </w:t>
      </w:r>
      <w:r w:rsidRPr="004634E6">
        <w:rPr>
          <w:rStyle w:val="Emphasis"/>
        </w:rPr>
        <w:t>reprocessing of nuclear fuel</w:t>
      </w:r>
      <w:r w:rsidRPr="004634E6">
        <w:rPr>
          <w:sz w:val="16"/>
        </w:rPr>
        <w:t>. CNNC officials are currently negotiating with the French nuclear giant Areva to build such a facility.</w:t>
      </w:r>
    </w:p>
    <w:p w:rsidR="00326785" w:rsidRPr="004634E6" w:rsidRDefault="00326785" w:rsidP="00326785">
      <w:pPr>
        <w:rPr>
          <w:sz w:val="16"/>
        </w:rPr>
      </w:pPr>
      <w:r w:rsidRPr="004634E6">
        <w:rPr>
          <w:sz w:val="16"/>
        </w:rPr>
        <w:t xml:space="preserve">The promise of </w:t>
      </w:r>
      <w:r w:rsidRPr="004634E6">
        <w:rPr>
          <w:rStyle w:val="StyleUnderline"/>
        </w:rPr>
        <w:t>nuclear reprocessing has not panned out</w:t>
      </w:r>
      <w:r w:rsidRPr="004634E6">
        <w:rPr>
          <w:sz w:val="16"/>
        </w:rPr>
        <w:t>. The idea dates back to the beginning of the nuclear era, when officials feared a shortage of uranium resources. Plutonium extracted from spent fuel would be redeployed in breeder reactors, which produce more fuel than they consume. But as it turns out, there is more than enough uranium for the foreseeable future. Moreover, the technologies proved expensive, and the risks became all too clear in 1974 when India used reprocessed plutonium in its first nuclear bomb.</w:t>
      </w:r>
    </w:p>
    <w:p w:rsidR="00326785" w:rsidRDefault="00326785" w:rsidP="00326785">
      <w:pPr>
        <w:rPr>
          <w:rStyle w:val="StyleUnderline"/>
          <w:sz w:val="16"/>
          <w:u w:val="none"/>
        </w:rPr>
      </w:pPr>
      <w:r w:rsidRPr="004634E6">
        <w:rPr>
          <w:sz w:val="16"/>
        </w:rPr>
        <w:t xml:space="preserve">For all of these reasons, </w:t>
      </w:r>
      <w:r w:rsidRPr="004634E6">
        <w:rPr>
          <w:rStyle w:val="StyleUnderline"/>
        </w:rPr>
        <w:t>the United States and many other nations abandoned the idea decades ago.</w:t>
      </w:r>
      <w:r w:rsidRPr="004634E6">
        <w:rPr>
          <w:sz w:val="16"/>
        </w:rPr>
        <w:t xml:space="preserve"> The United Kingdom is closing its reprocessing operations, and the world would be a safer place if countries such as France and Japan followed suit. </w:t>
      </w:r>
      <w:r w:rsidRPr="004634E6">
        <w:rPr>
          <w:rStyle w:val="Emphasis"/>
        </w:rPr>
        <w:t>China should abandon reprocessing before the inevitable bureaucratic momentum builds up</w:t>
      </w:r>
      <w:r w:rsidRPr="004634E6">
        <w:rPr>
          <w:sz w:val="16"/>
        </w:rPr>
        <w:t xml:space="preserve">. Instead, </w:t>
      </w:r>
      <w:r w:rsidRPr="004634E6">
        <w:rPr>
          <w:rStyle w:val="StyleUnderline"/>
        </w:rPr>
        <w:t>the country should focus on reducing costs and developing technologies that might enable nuclear energy to play a larger part</w:t>
      </w:r>
      <w:r w:rsidRPr="004634E6">
        <w:rPr>
          <w:rStyle w:val="StyleUnderline"/>
          <w:sz w:val="16"/>
          <w:u w:val="none"/>
        </w:rPr>
        <w:t>.</w:t>
      </w:r>
    </w:p>
    <w:p w:rsidR="00326785" w:rsidRDefault="00326785" w:rsidP="00326785"/>
    <w:p w:rsidR="00FC1ABD" w:rsidRDefault="00FC1ABD" w:rsidP="00432DB1">
      <w:pPr>
        <w:pStyle w:val="Heading3"/>
      </w:pPr>
      <w:r>
        <w:t>1ac</w:t>
      </w:r>
      <w:r w:rsidR="00B77F2C">
        <w:t xml:space="preserve"> – nuclear power adv</w:t>
      </w:r>
    </w:p>
    <w:p w:rsidR="009B501D" w:rsidRDefault="00FC1ABD" w:rsidP="005475E0">
      <w:pPr>
        <w:pStyle w:val="Heading4"/>
      </w:pPr>
      <w:r>
        <w:t>Advantage 2: Nuclear Power</w:t>
      </w:r>
    </w:p>
    <w:p w:rsidR="00544A19" w:rsidRPr="005A01A6" w:rsidRDefault="00544A19" w:rsidP="00544A19">
      <w:pPr>
        <w:pStyle w:val="Heading4"/>
      </w:pPr>
      <w:r>
        <w:t xml:space="preserve">China’s rapidly investing in nuclear power, both domestically and internationally --- they’ve already agreed to build a plant in the UK, and they want to establish export markets --- bolstering transparency is crucial to ensure safe tech expansion </w:t>
      </w:r>
    </w:p>
    <w:p w:rsidR="00544A19" w:rsidRPr="005A01A6" w:rsidRDefault="00544A19" w:rsidP="00544A19">
      <w:r w:rsidRPr="005A01A6">
        <w:rPr>
          <w:b/>
        </w:rPr>
        <w:t>Wübbeke and Ting 16</w:t>
      </w:r>
      <w:r>
        <w:t xml:space="preserve"> [Jost Wübbeke is head of the economy and technology program at the Mercator Institute for China Studies (MERICS) in Berlin. Guan Ting is a visiting academic fellow at MERICS, “China's Nuclear Industry Goes Global,” </w:t>
      </w:r>
      <w:r>
        <w:rPr>
          <w:i/>
        </w:rPr>
        <w:t>The Diplomat</w:t>
      </w:r>
      <w:r>
        <w:t>, February 11, 2016, http://thediplomat.com/2016/02/chinas-nuclear-industry-goes-global/]</w:t>
      </w:r>
    </w:p>
    <w:p w:rsidR="00544A19" w:rsidRPr="005A01A6" w:rsidRDefault="00544A19" w:rsidP="00544A19"/>
    <w:p w:rsidR="00544A19" w:rsidRPr="00C56FE1" w:rsidRDefault="00544A19" w:rsidP="00544A19">
      <w:pPr>
        <w:rPr>
          <w:sz w:val="16"/>
        </w:rPr>
      </w:pPr>
      <w:r w:rsidRPr="00C56FE1">
        <w:rPr>
          <w:sz w:val="16"/>
        </w:rPr>
        <w:t xml:space="preserve">A European nuclear plant built and operated by China? Unimaginable, one might say, as China still has to prove to be a reliable partner in operating critical infrastructure, meeting strict safety requirements, and managing the complex technology. Yet, </w:t>
      </w:r>
      <w:r w:rsidRPr="006860F1">
        <w:rPr>
          <w:rStyle w:val="StyleUnderline"/>
        </w:rPr>
        <w:t>nuclear reactors are about to be built with Chinese participation in the United Kingdom</w:t>
      </w:r>
      <w:r w:rsidRPr="00C56FE1">
        <w:rPr>
          <w:sz w:val="16"/>
        </w:rPr>
        <w:t xml:space="preserve">. And that is just the beginning. </w:t>
      </w:r>
      <w:r w:rsidRPr="006860F1">
        <w:rPr>
          <w:rStyle w:val="StyleUnderline"/>
        </w:rPr>
        <w:t xml:space="preserve">Chinese power corporations are </w:t>
      </w:r>
      <w:r w:rsidRPr="00C56FE1">
        <w:rPr>
          <w:rStyle w:val="Emphasis"/>
        </w:rPr>
        <w:t>initiating new projects all over the globe</w:t>
      </w:r>
      <w:r w:rsidRPr="006860F1">
        <w:rPr>
          <w:rStyle w:val="StyleUnderline"/>
        </w:rPr>
        <w:t xml:space="preserve"> and have the potential to become the next big civil nuclear technology suppliers for several countries</w:t>
      </w:r>
      <w:r w:rsidRPr="00C56FE1">
        <w:rPr>
          <w:sz w:val="16"/>
        </w:rPr>
        <w:t xml:space="preserve"> (see the map below). As this trend is assuming shape, </w:t>
      </w:r>
      <w:r w:rsidRPr="006860F1">
        <w:rPr>
          <w:rStyle w:val="StyleUnderline"/>
        </w:rPr>
        <w:t xml:space="preserve">the </w:t>
      </w:r>
      <w:r w:rsidRPr="006860F1">
        <w:rPr>
          <w:rStyle w:val="Emphasis"/>
        </w:rPr>
        <w:t>next decade will be critical</w:t>
      </w:r>
      <w:r w:rsidRPr="006860F1">
        <w:rPr>
          <w:rStyle w:val="StyleUnderline"/>
        </w:rPr>
        <w:t xml:space="preserve"> to ensure that Chinese technology is safe and that </w:t>
      </w:r>
      <w:r w:rsidRPr="006860F1">
        <w:rPr>
          <w:rStyle w:val="Emphasis"/>
        </w:rPr>
        <w:t>China adheres to non-proliferation agreements</w:t>
      </w:r>
      <w:r w:rsidRPr="00C56FE1">
        <w:rPr>
          <w:sz w:val="16"/>
        </w:rPr>
        <w:t>.</w:t>
      </w:r>
    </w:p>
    <w:p w:rsidR="00544A19" w:rsidRPr="00C56FE1" w:rsidRDefault="00544A19" w:rsidP="00544A19">
      <w:pPr>
        <w:rPr>
          <w:sz w:val="16"/>
        </w:rPr>
      </w:pPr>
      <w:r w:rsidRPr="00C56FE1">
        <w:rPr>
          <w:sz w:val="16"/>
        </w:rPr>
        <w:t>China’s nuclear energy strategy</w:t>
      </w:r>
    </w:p>
    <w:p w:rsidR="00544A19" w:rsidRPr="00C56FE1" w:rsidRDefault="00544A19" w:rsidP="00544A19">
      <w:pPr>
        <w:rPr>
          <w:sz w:val="16"/>
        </w:rPr>
      </w:pPr>
      <w:r w:rsidRPr="006860F1">
        <w:rPr>
          <w:rStyle w:val="StyleUnderline"/>
        </w:rPr>
        <w:t>There is a strong desire among Chinese leaders to base future economic growth on innovation and to become a global supplier of high-tech commodities “created in China.”</w:t>
      </w:r>
      <w:r w:rsidRPr="00C56FE1">
        <w:rPr>
          <w:sz w:val="16"/>
        </w:rPr>
        <w:t xml:space="preserve"> The objective is to seize strategic industries — photovoltaics, high-speed railways, computer chips and the like – and their global markets. The “One Belt, One Road” strategy is intended to shape global economic integration and trade by Chinese terms, </w:t>
      </w:r>
      <w:r w:rsidRPr="006860F1">
        <w:rPr>
          <w:rStyle w:val="StyleUnderline"/>
        </w:rPr>
        <w:t>advancing nuclear technology as one of China’s new high-tech export brands, as railways before</w:t>
      </w:r>
      <w:r w:rsidRPr="00C56FE1">
        <w:rPr>
          <w:sz w:val="16"/>
        </w:rPr>
        <w:t>. The business opportunities are tremendous, as building one nuclear power plant equals the value of several hundred thousand car exports.</w:t>
      </w:r>
    </w:p>
    <w:p w:rsidR="00544A19" w:rsidRPr="00C56FE1" w:rsidRDefault="00544A19" w:rsidP="00544A19">
      <w:pPr>
        <w:rPr>
          <w:sz w:val="16"/>
        </w:rPr>
      </w:pPr>
      <w:r w:rsidRPr="00C56FE1">
        <w:rPr>
          <w:sz w:val="16"/>
        </w:rPr>
        <w:t xml:space="preserve">Acting as salesmen, </w:t>
      </w:r>
      <w:r w:rsidRPr="006860F1">
        <w:rPr>
          <w:rStyle w:val="StyleUnderline"/>
        </w:rPr>
        <w:t xml:space="preserve">China’s leaders use any possible state visit to negotiate new nuclear deals, for which they promise </w:t>
      </w:r>
      <w:r w:rsidRPr="006860F1">
        <w:rPr>
          <w:rStyle w:val="Emphasis"/>
        </w:rPr>
        <w:t>generous financial backing</w:t>
      </w:r>
      <w:r w:rsidRPr="00C56FE1">
        <w:rPr>
          <w:sz w:val="16"/>
        </w:rPr>
        <w:t xml:space="preserve">. At home, everything has been in preparation for the “going out” years ahead. On basis of foreign technology and own original research, China has developed its own third generation reactors. </w:t>
      </w:r>
      <w:r w:rsidRPr="006860F1">
        <w:rPr>
          <w:rStyle w:val="StyleUnderline"/>
        </w:rPr>
        <w:t xml:space="preserve">The advanced reactors </w:t>
      </w:r>
      <w:r w:rsidRPr="00C56FE1">
        <w:rPr>
          <w:sz w:val="16"/>
        </w:rPr>
        <w:t xml:space="preserve">Hualong-1, CAP1400, and a high-temperature gas-cooled reactor design (HTR) </w:t>
      </w:r>
      <w:r w:rsidRPr="006860F1">
        <w:rPr>
          <w:rStyle w:val="StyleUnderline"/>
        </w:rPr>
        <w:t>are supposed to conquer international markets</w:t>
      </w:r>
      <w:r w:rsidRPr="00C56FE1">
        <w:rPr>
          <w:sz w:val="16"/>
        </w:rPr>
        <w:t>. To achieve that, the government is coping with combining the design development and global activities of the vigorously competing nuclear corporations.</w:t>
      </w:r>
    </w:p>
    <w:p w:rsidR="00544A19" w:rsidRPr="00C56FE1" w:rsidRDefault="00544A19" w:rsidP="00544A19">
      <w:pPr>
        <w:rPr>
          <w:sz w:val="16"/>
        </w:rPr>
      </w:pPr>
      <w:r w:rsidRPr="00C56FE1">
        <w:rPr>
          <w:sz w:val="16"/>
        </w:rPr>
        <w:t xml:space="preserve">China’s nuclear export ambitions coincide with an increase in market opportunities. As if the Fukushima incident did not happen, </w:t>
      </w:r>
      <w:r w:rsidRPr="006860F1">
        <w:rPr>
          <w:rStyle w:val="StyleUnderline"/>
        </w:rPr>
        <w:t>nuclear power is developing rapidly as countries around the world seek energy security and low-carbon power generation</w:t>
      </w:r>
      <w:r w:rsidRPr="00C56FE1">
        <w:rPr>
          <w:sz w:val="16"/>
        </w:rPr>
        <w:t xml:space="preserve">. And China wants a slice of that pie. </w:t>
      </w:r>
      <w:r w:rsidRPr="006860F1">
        <w:rPr>
          <w:rStyle w:val="StyleUnderline"/>
        </w:rPr>
        <w:t xml:space="preserve">However, </w:t>
      </w:r>
      <w:r w:rsidRPr="006860F1">
        <w:rPr>
          <w:rStyle w:val="Emphasis"/>
        </w:rPr>
        <w:t>China is fighting an uphill battle</w:t>
      </w:r>
      <w:r w:rsidRPr="006860F1">
        <w:rPr>
          <w:rStyle w:val="StyleUnderline"/>
        </w:rPr>
        <w:t xml:space="preserve"> in a global nuclear market </w:t>
      </w:r>
      <w:r w:rsidRPr="00C56FE1">
        <w:rPr>
          <w:sz w:val="16"/>
        </w:rPr>
        <w:t xml:space="preserve">divided among the well-tested technologies of Canada, France, Russia, South Korea, and the United States. As </w:t>
      </w:r>
      <w:r w:rsidRPr="006860F1">
        <w:rPr>
          <w:rStyle w:val="Emphasis"/>
        </w:rPr>
        <w:t>Chinese</w:t>
      </w:r>
      <w:r w:rsidRPr="006860F1">
        <w:rPr>
          <w:rStyle w:val="StyleUnderline"/>
        </w:rPr>
        <w:t xml:space="preserve"> home-grown </w:t>
      </w:r>
      <w:r w:rsidRPr="006860F1">
        <w:rPr>
          <w:rStyle w:val="Emphasis"/>
        </w:rPr>
        <w:t>tech</w:t>
      </w:r>
      <w:r w:rsidRPr="006860F1">
        <w:rPr>
          <w:rStyle w:val="StyleUnderline"/>
        </w:rPr>
        <w:t xml:space="preserve">nology does not yet enjoy a </w:t>
      </w:r>
      <w:r w:rsidRPr="006860F1">
        <w:rPr>
          <w:rStyle w:val="Emphasis"/>
        </w:rPr>
        <w:t>comparable reputation</w:t>
      </w:r>
      <w:r w:rsidRPr="00C56FE1">
        <w:rPr>
          <w:sz w:val="16"/>
        </w:rPr>
        <w:t>, the entry point for Chinese companies are projects that use foreign-built reactors, but use Chinese money and construction expertise.</w:t>
      </w:r>
    </w:p>
    <w:p w:rsidR="00544A19" w:rsidRPr="00C56FE1" w:rsidRDefault="00544A19" w:rsidP="00544A19">
      <w:pPr>
        <w:rPr>
          <w:sz w:val="16"/>
        </w:rPr>
      </w:pPr>
      <w:r w:rsidRPr="00C56FE1">
        <w:rPr>
          <w:sz w:val="16"/>
        </w:rPr>
        <w:t>China’s most recent nuclear projects around the globe fit into this pattern. In October 2015, China General Nuclear (CGN), one of the country’s three large nuclear enterprises, agreed with Électricité de France (EDF) to jointly invest in, construct, and operate two nuclear reactors at Hinkley Point C, United Kingdom. The reactor design is provided by EDF. Similarly, CGN and its largest domestic rival China National Nuclear Corporation (CNNC) entered into agreements with Romania and Argentina to build Canadian designed CANDU-6 reactors.</w:t>
      </w:r>
    </w:p>
    <w:p w:rsidR="00544A19" w:rsidRPr="00C56FE1" w:rsidRDefault="00544A19" w:rsidP="00544A19">
      <w:pPr>
        <w:rPr>
          <w:sz w:val="16"/>
        </w:rPr>
      </w:pPr>
      <w:r w:rsidRPr="00C56FE1">
        <w:rPr>
          <w:sz w:val="16"/>
        </w:rPr>
        <w:t xml:space="preserve">All this is only the first step. </w:t>
      </w:r>
      <w:r w:rsidRPr="006860F1">
        <w:rPr>
          <w:rStyle w:val="StyleUnderline"/>
        </w:rPr>
        <w:t>These projects are intended to create overseas experience for the Chinese companies and build trust among current and potential customers</w:t>
      </w:r>
      <w:r w:rsidRPr="00C56FE1">
        <w:rPr>
          <w:sz w:val="16"/>
        </w:rPr>
        <w:t>. Ultimately, China seeks to sell its own reactor designs, especially the Hualong-1 and CAP1400. This strategy seems to have bright prospects for success.</w:t>
      </w:r>
    </w:p>
    <w:p w:rsidR="00544A19" w:rsidRPr="00C56FE1" w:rsidRDefault="00544A19" w:rsidP="00544A19">
      <w:pPr>
        <w:rPr>
          <w:sz w:val="16"/>
        </w:rPr>
      </w:pPr>
      <w:r w:rsidRPr="00C56FE1">
        <w:rPr>
          <w:sz w:val="16"/>
        </w:rPr>
        <w:t>The nuclear enterprises base additional Hualong-1 projects on preceding projects with foreign technology. The deal with EDF to build the reactors at Hinkley Point C also includes an agreement to collaborate towards constructing a Hualong-1 reactor at Bradwell. The UK government has yet to make a decision on the project. The Argentinian government already agreed to build a Hualong-1 at the Atucha site in Buenos Aires province.</w:t>
      </w:r>
    </w:p>
    <w:p w:rsidR="00544A19" w:rsidRPr="00C56FE1" w:rsidRDefault="00544A19" w:rsidP="00544A19">
      <w:pPr>
        <w:rPr>
          <w:sz w:val="16"/>
        </w:rPr>
      </w:pPr>
      <w:r w:rsidRPr="00C56FE1">
        <w:rPr>
          <w:sz w:val="16"/>
        </w:rPr>
        <w:t>China’s third largest nuclear enterprise, the State Power Investment Cooperation (SPIC), is in negotiations with the Turkish government about the construction of two CAP1400 reactors. CNNC’s most advanced projects are in Pakistan, with two Chinese small-sized reactors already in operation and two more under construction. In August 2015, the first Chinese overseas construction project for Hualong-1 started in Karachi.</w:t>
      </w:r>
    </w:p>
    <w:p w:rsidR="00544A19" w:rsidRPr="00C56FE1" w:rsidRDefault="00544A19" w:rsidP="00544A19">
      <w:pPr>
        <w:rPr>
          <w:sz w:val="16"/>
        </w:rPr>
      </w:pPr>
      <w:r w:rsidRPr="00C56FE1">
        <w:rPr>
          <w:sz w:val="16"/>
        </w:rPr>
        <w:t xml:space="preserve">How can China enter a market dominated by others for decades? Chinese firms offer a complete package including state of the art technology, financing, and construction services. With 30 nuclear plants in operation and 21 under construction at home, </w:t>
      </w:r>
      <w:r w:rsidRPr="006860F1">
        <w:rPr>
          <w:rStyle w:val="StyleUnderline"/>
        </w:rPr>
        <w:t>China has gathered plenty of knowledge about how to build and run a plant</w:t>
      </w:r>
      <w:r w:rsidRPr="00C56FE1">
        <w:rPr>
          <w:sz w:val="16"/>
        </w:rPr>
        <w:t>. In addition, the government supports the oversea projects with generous concessional loans (see table).</w:t>
      </w:r>
    </w:p>
    <w:p w:rsidR="00544A19" w:rsidRPr="00C56FE1" w:rsidRDefault="00544A19" w:rsidP="00544A19">
      <w:pPr>
        <w:rPr>
          <w:sz w:val="16"/>
        </w:rPr>
      </w:pPr>
      <w:r w:rsidRPr="00C56FE1">
        <w:rPr>
          <w:sz w:val="16"/>
        </w:rPr>
        <w:t xml:space="preserve">With these resources, </w:t>
      </w:r>
      <w:r w:rsidRPr="006860F1">
        <w:rPr>
          <w:rStyle w:val="StyleUnderline"/>
        </w:rPr>
        <w:t xml:space="preserve">the nuclear enterprises are able to </w:t>
      </w:r>
      <w:r w:rsidRPr="006860F1">
        <w:rPr>
          <w:rStyle w:val="Emphasis"/>
        </w:rPr>
        <w:t>initiate</w:t>
      </w:r>
      <w:r w:rsidRPr="006860F1">
        <w:rPr>
          <w:rStyle w:val="StyleUnderline"/>
        </w:rPr>
        <w:t xml:space="preserve"> and </w:t>
      </w:r>
      <w:r w:rsidRPr="006860F1">
        <w:rPr>
          <w:rStyle w:val="Emphasis"/>
        </w:rPr>
        <w:t>revive projects</w:t>
      </w:r>
      <w:r w:rsidRPr="006860F1">
        <w:rPr>
          <w:rStyle w:val="StyleUnderline"/>
        </w:rPr>
        <w:t xml:space="preserve"> that had previously stalled due to </w:t>
      </w:r>
      <w:r w:rsidRPr="006860F1">
        <w:rPr>
          <w:rStyle w:val="Emphasis"/>
        </w:rPr>
        <w:t>financial shortfalls</w:t>
      </w:r>
      <w:r w:rsidRPr="00C56FE1">
        <w:rPr>
          <w:sz w:val="16"/>
        </w:rPr>
        <w:t>. Before the participation of CGN, the Hinkley Point C projects ran out of funds despite a U.K. government loan guarantee of 2 billion pounds. Similarly, the Cernavoda project in Romania was on the verge of failure before when GDF Suez, CEZ and RWE, and other major shareholders withdrew from the project.</w:t>
      </w:r>
    </w:p>
    <w:p w:rsidR="00544A19" w:rsidRPr="00C56FE1" w:rsidRDefault="00544A19" w:rsidP="00544A19">
      <w:pPr>
        <w:rPr>
          <w:sz w:val="16"/>
        </w:rPr>
      </w:pPr>
      <w:r w:rsidRPr="00C56FE1">
        <w:rPr>
          <w:sz w:val="16"/>
        </w:rPr>
        <w:t>Safety and non-proliferation concerns</w:t>
      </w:r>
    </w:p>
    <w:p w:rsidR="00544A19" w:rsidRPr="00C56FE1" w:rsidRDefault="00544A19" w:rsidP="00544A19">
      <w:pPr>
        <w:rPr>
          <w:sz w:val="16"/>
        </w:rPr>
      </w:pPr>
      <w:r w:rsidRPr="00C56FE1">
        <w:rPr>
          <w:sz w:val="16"/>
        </w:rPr>
        <w:t>Nuclear power is never going to be 100 percent safe, but with its untested technology, China’s nuclear industry is under particular pressure to prove its reliability. Xing Ji, the chief designer of Hualong-1, claims that the reactor is among the safest in the world. However, China itself just began building its own demonstration projects for Hualong-1 in Fujian and Guangxi. Every future foreign project that might deploy technologies developed in China, and in particular the Karachi project in Pakistan already under construction, will be an adventurous experiment.</w:t>
      </w:r>
    </w:p>
    <w:p w:rsidR="00544A19" w:rsidRPr="00C56FE1" w:rsidRDefault="00544A19" w:rsidP="00544A19">
      <w:pPr>
        <w:rPr>
          <w:sz w:val="16"/>
        </w:rPr>
      </w:pPr>
      <w:r w:rsidRPr="00C56FE1">
        <w:rPr>
          <w:sz w:val="16"/>
        </w:rPr>
        <w:t xml:space="preserve">It will be essential for China to convince its prospective customers of its technology. In this regard, it made a step forward as the Hualong-1 passed the IAEA’s Generic Reactor Safety Review in December 2014. However, the greatest challenge will be to pass the European Utilities Review and similar procedures in the United Kingdom. This will not only take approximately five years and a lot of funding, but also put the reactor design through thorough examinations. If the Hualong-1 can obtain these core approvals, it will experience a real boost on global markets. </w:t>
      </w:r>
      <w:r w:rsidRPr="004634E6">
        <w:rPr>
          <w:rStyle w:val="StyleUnderline"/>
        </w:rPr>
        <w:t>The results of these assessments will critically decide the success of Chinese overseas ambitions</w:t>
      </w:r>
      <w:r w:rsidRPr="00C56FE1">
        <w:rPr>
          <w:sz w:val="16"/>
        </w:rPr>
        <w:t>. The assessments will have to be very strict, in order to avoid any possibility of a Chinese reactor experiencing a negative incident in Europe or anywhere else.</w:t>
      </w:r>
    </w:p>
    <w:p w:rsidR="00544A19" w:rsidRPr="005A01A6" w:rsidRDefault="00544A19" w:rsidP="00544A19">
      <w:pPr>
        <w:rPr>
          <w:u w:val="single"/>
        </w:rPr>
      </w:pPr>
      <w:r w:rsidRPr="00C56FE1">
        <w:rPr>
          <w:sz w:val="16"/>
        </w:rPr>
        <w:t xml:space="preserve">Chinese-built reactors in countries with a mature nuclear regulatory framework will hopefully be as safe as the existing reactors in these countries. </w:t>
      </w:r>
      <w:r w:rsidRPr="005A01A6">
        <w:rPr>
          <w:u w:val="single"/>
        </w:rPr>
        <w:t xml:space="preserve">However, Chinese nuclear enterprises also try to tap markets without much previous nuclear experience such as Kenya, Jordan, and Algeria. Chinese nuclear regulators, already grappling to supervise the </w:t>
      </w:r>
      <w:r w:rsidRPr="00C56FE1">
        <w:rPr>
          <w:rStyle w:val="Emphasis"/>
        </w:rPr>
        <w:t>rapid domestic nuclear build-up</w:t>
      </w:r>
      <w:r w:rsidRPr="005A01A6">
        <w:rPr>
          <w:u w:val="single"/>
        </w:rPr>
        <w:t>, will hardly be able to ensure the safety standards of exported nuclear equipment. China’s future customers will likely also have insufficient regulatory regimes to assess the safety implications of nuclear projects.</w:t>
      </w:r>
    </w:p>
    <w:p w:rsidR="00544A19" w:rsidRPr="00C56FE1" w:rsidRDefault="00544A19" w:rsidP="00544A19">
      <w:pPr>
        <w:rPr>
          <w:sz w:val="16"/>
        </w:rPr>
      </w:pPr>
      <w:r w:rsidRPr="00C56FE1">
        <w:rPr>
          <w:sz w:val="16"/>
        </w:rPr>
        <w:t>China will also face pressure to comply with non-proliferation regimes as it expands its nuclear energy trade. In Pakistan, China has the most favorable conditions for testing its technology abroad, and no competition from other suppliers. Pakistan is currently the most important buyer of China’s home-grown nuclear technology. For the CNNC, which builds these reactors, its Pakistan activities are central for its global strategy.</w:t>
      </w:r>
    </w:p>
    <w:p w:rsidR="00544A19" w:rsidRPr="00C56FE1" w:rsidRDefault="00544A19" w:rsidP="00544A19">
      <w:pPr>
        <w:rPr>
          <w:sz w:val="16"/>
        </w:rPr>
      </w:pPr>
      <w:r w:rsidRPr="00C56FE1">
        <w:rPr>
          <w:sz w:val="16"/>
        </w:rPr>
        <w:t xml:space="preserve">However, </w:t>
      </w:r>
      <w:r w:rsidRPr="005A01A6">
        <w:rPr>
          <w:u w:val="single"/>
        </w:rPr>
        <w:t>these deals may undermine global regimes intended to control the spread of nuclear weapons-related materials and technologies. The Nuclear Suppliers Group, which unites the most important supplier countries of nuclear technology, prohibits the supply of nuclear equipment to non-signatories</w:t>
      </w:r>
      <w:r w:rsidRPr="00C56FE1">
        <w:rPr>
          <w:sz w:val="16"/>
        </w:rPr>
        <w:t xml:space="preserve"> of the Treaty on the Non-Proliferation of Nuclear Weapons such as Pakistan. </w:t>
      </w:r>
      <w:r w:rsidRPr="005A01A6">
        <w:rPr>
          <w:u w:val="single"/>
        </w:rPr>
        <w:t>China is undermining this rule with its activities at the Chashma and Karachi sites. These engagements can further aggravate the security situation in Southern Asia.</w:t>
      </w:r>
    </w:p>
    <w:p w:rsidR="00544A19" w:rsidRPr="006860F1" w:rsidRDefault="00544A19" w:rsidP="00544A19">
      <w:pPr>
        <w:rPr>
          <w:rStyle w:val="StyleUnderline"/>
        </w:rPr>
      </w:pPr>
      <w:r w:rsidRPr="00C56FE1">
        <w:rPr>
          <w:sz w:val="16"/>
        </w:rPr>
        <w:t xml:space="preserve">Thirty years from now, we will possibly see dozens of reactors outside of China built by Chinese companies and possibly even using Chinese designs. </w:t>
      </w:r>
      <w:r w:rsidRPr="005A01A6">
        <w:rPr>
          <w:u w:val="single"/>
        </w:rPr>
        <w:t xml:space="preserve">It is therefore of the highest interest for both China and its foreign customers to </w:t>
      </w:r>
      <w:r w:rsidRPr="006860F1">
        <w:rPr>
          <w:rStyle w:val="Emphasis"/>
        </w:rPr>
        <w:t>make sure that the technology is safe</w:t>
      </w:r>
      <w:r w:rsidRPr="005A01A6">
        <w:rPr>
          <w:u w:val="single"/>
        </w:rPr>
        <w:t xml:space="preserve">. </w:t>
      </w:r>
      <w:r w:rsidRPr="006860F1">
        <w:rPr>
          <w:rStyle w:val="StyleUnderline"/>
        </w:rPr>
        <w:t>The experiences with the demonstration projects</w:t>
      </w:r>
      <w:r w:rsidRPr="00C56FE1">
        <w:rPr>
          <w:sz w:val="16"/>
        </w:rPr>
        <w:t xml:space="preserve"> of Hualong-1 in Fujian and Guangxi </w:t>
      </w:r>
      <w:r w:rsidRPr="006860F1">
        <w:rPr>
          <w:rStyle w:val="StyleUnderline"/>
        </w:rPr>
        <w:t>may decide China’s success in the global market.</w:t>
      </w:r>
    </w:p>
    <w:p w:rsidR="00544A19" w:rsidRPr="005A01A6" w:rsidRDefault="00544A19" w:rsidP="00544A19">
      <w:pPr>
        <w:rPr>
          <w:u w:val="single"/>
        </w:rPr>
      </w:pPr>
      <w:r w:rsidRPr="005A01A6">
        <w:rPr>
          <w:u w:val="single"/>
        </w:rPr>
        <w:t xml:space="preserve">If Chinese technology turns out not to be safe, international customers may refuse to buy Chinese technology despite the fact that it will be offered with generous financial support. China has a lot homework to do if it really wants to become a major global supplier of nuclear technology. A pivotal step to demonstrating the reliability of the technology is a </w:t>
      </w:r>
      <w:r w:rsidRPr="006860F1">
        <w:rPr>
          <w:rStyle w:val="Emphasis"/>
        </w:rPr>
        <w:t>more transparent nuclear industry and safety regime within China itself</w:t>
      </w:r>
      <w:r w:rsidRPr="005A01A6">
        <w:rPr>
          <w:u w:val="single"/>
        </w:rPr>
        <w:t>.</w:t>
      </w:r>
    </w:p>
    <w:p w:rsidR="00544A19" w:rsidRPr="00544A19" w:rsidRDefault="00544A19" w:rsidP="00544A19"/>
    <w:p w:rsidR="00B02697" w:rsidRDefault="00544A19" w:rsidP="00B02697">
      <w:pPr>
        <w:pStyle w:val="Heading4"/>
      </w:pPr>
      <w:r>
        <w:t xml:space="preserve">Chinese designs are key to rapid global nuclear energy transitions --- their capital flows and labor costs make Chinese exports more cost-effective than any other country </w:t>
      </w:r>
    </w:p>
    <w:p w:rsidR="00B02697" w:rsidRDefault="00B02697" w:rsidP="00B02697">
      <w:r w:rsidRPr="00097891">
        <w:rPr>
          <w:b/>
        </w:rPr>
        <w:t>Spegele 16</w:t>
      </w:r>
      <w:r>
        <w:t xml:space="preserve"> [Brian, graduate degrees in Mandarin and Chinese Studies from Nanjing University, WSJ China correspondent, “China Inc.’s Nuclear-Power Push,” Wall Street Journal, February 23, 2016,  </w:t>
      </w:r>
      <w:hyperlink r:id="rId10" w:history="1">
        <w:r w:rsidRPr="00A1343B">
          <w:rPr>
            <w:rStyle w:val="Hyperlink"/>
          </w:rPr>
          <w:t>http://www.wsj.com/articles/china-inc-s-nuclear-power-push-1456251331</w:t>
        </w:r>
      </w:hyperlink>
      <w:r>
        <w:t>]</w:t>
      </w:r>
    </w:p>
    <w:p w:rsidR="00B02697" w:rsidRPr="00097891" w:rsidRDefault="00B02697" w:rsidP="00B02697"/>
    <w:p w:rsidR="00B02697" w:rsidRPr="00B77F2C" w:rsidRDefault="00B02697" w:rsidP="00B02697">
      <w:pPr>
        <w:rPr>
          <w:sz w:val="16"/>
        </w:rPr>
      </w:pPr>
      <w:r w:rsidRPr="00B77F2C">
        <w:rPr>
          <w:sz w:val="16"/>
        </w:rPr>
        <w:t>SHENZHEN, China—</w:t>
      </w:r>
      <w:r w:rsidRPr="00B77F2C">
        <w:rPr>
          <w:rStyle w:val="StyleUnderline"/>
        </w:rPr>
        <w:t xml:space="preserve">China wants to shift from customer to competitor in the global nuclear industry as it seeks to roll out its first advanced reactor for export, a move that adds </w:t>
      </w:r>
      <w:r w:rsidRPr="00B77F2C">
        <w:rPr>
          <w:rStyle w:val="Emphasis"/>
        </w:rPr>
        <w:t>new competition for already struggling global firms</w:t>
      </w:r>
      <w:r w:rsidRPr="00B77F2C">
        <w:rPr>
          <w:sz w:val="16"/>
        </w:rPr>
        <w:t>.</w:t>
      </w:r>
    </w:p>
    <w:p w:rsidR="00B02697" w:rsidRPr="00B77F2C" w:rsidRDefault="00B02697" w:rsidP="00B02697">
      <w:pPr>
        <w:rPr>
          <w:sz w:val="16"/>
        </w:rPr>
      </w:pPr>
      <w:r w:rsidRPr="00B77F2C">
        <w:rPr>
          <w:sz w:val="16"/>
        </w:rPr>
        <w:t xml:space="preserve">Two state-owned firms teamed up to design the advanced indigenous Hualong One reactor with plans to sell overseas. On Tuesday, one of them, </w:t>
      </w:r>
      <w:r w:rsidRPr="00B77F2C">
        <w:rPr>
          <w:rStyle w:val="StyleUnderline"/>
        </w:rPr>
        <w:t>China General Nuclear Power Group</w:t>
      </w:r>
      <w:r w:rsidRPr="00B77F2C">
        <w:rPr>
          <w:sz w:val="16"/>
        </w:rPr>
        <w:t xml:space="preserve">, </w:t>
      </w:r>
      <w:r w:rsidRPr="00B77F2C">
        <w:rPr>
          <w:rStyle w:val="StyleUnderline"/>
        </w:rPr>
        <w:t>hosted</w:t>
      </w:r>
      <w:r w:rsidRPr="00B77F2C">
        <w:rPr>
          <w:sz w:val="16"/>
        </w:rPr>
        <w:t xml:space="preserve"> dozens of business </w:t>
      </w:r>
      <w:r w:rsidRPr="00B77F2C">
        <w:rPr>
          <w:rStyle w:val="StyleUnderline"/>
        </w:rPr>
        <w:t>executives from Kenya, Russia, Indonesia and elsewhere</w:t>
      </w:r>
      <w:r w:rsidRPr="00B77F2C">
        <w:rPr>
          <w:sz w:val="16"/>
        </w:rPr>
        <w:t>, as well as diplomats and journalists, at its Daya Bay nuclear-power station to promote the Hualong One for export.</w:t>
      </w:r>
    </w:p>
    <w:p w:rsidR="00B02697" w:rsidRPr="00B77F2C" w:rsidRDefault="00B02697" w:rsidP="00B02697">
      <w:pPr>
        <w:rPr>
          <w:sz w:val="16"/>
        </w:rPr>
      </w:pPr>
      <w:r w:rsidRPr="00B77F2C">
        <w:rPr>
          <w:sz w:val="16"/>
        </w:rPr>
        <w:t>Asked how much of the global market share for new nuclear reactors CGN wants Hualong One to win, Zheng Dongshan, CGN’s deputy general manager in charge of international business, said: “The more the better.”</w:t>
      </w:r>
    </w:p>
    <w:p w:rsidR="00B02697" w:rsidRPr="00B77F2C" w:rsidRDefault="00B02697" w:rsidP="00B02697">
      <w:pPr>
        <w:rPr>
          <w:sz w:val="16"/>
        </w:rPr>
      </w:pPr>
      <w:r w:rsidRPr="00B77F2C">
        <w:rPr>
          <w:rStyle w:val="StyleUnderline"/>
        </w:rPr>
        <w:t>The move marks a turnaround for China and the nuclear-power industry</w:t>
      </w:r>
      <w:r w:rsidRPr="00B77F2C">
        <w:rPr>
          <w:sz w:val="16"/>
        </w:rPr>
        <w:t xml:space="preserve">. For three decades, China served as a big market for nuclear giants including U.S.-based, Japanese-owned Westinghouse Electric Co. and France’s Areva SA. </w:t>
      </w:r>
      <w:r w:rsidRPr="00B77F2C">
        <w:rPr>
          <w:rStyle w:val="StyleUnderline"/>
        </w:rPr>
        <w:t>More than 30 reactors have been built across China since the 1990s with reliance on foreign design and technology</w:t>
      </w:r>
      <w:r w:rsidRPr="00B77F2C">
        <w:rPr>
          <w:sz w:val="16"/>
        </w:rPr>
        <w:t>.</w:t>
      </w:r>
    </w:p>
    <w:p w:rsidR="00B02697" w:rsidRPr="00B77F2C" w:rsidRDefault="00B02697" w:rsidP="00B02697">
      <w:pPr>
        <w:rPr>
          <w:sz w:val="16"/>
        </w:rPr>
      </w:pPr>
      <w:r w:rsidRPr="00B77F2C">
        <w:rPr>
          <w:rStyle w:val="StyleUnderline"/>
        </w:rPr>
        <w:t>China’s push into nuclear power comes as many nations have been re-examining the risks of nuclear energy and its costs compared with natural gas and other fuels</w:t>
      </w:r>
      <w:r w:rsidRPr="00B77F2C">
        <w:rPr>
          <w:sz w:val="16"/>
        </w:rPr>
        <w:t xml:space="preserve">. </w:t>
      </w:r>
      <w:r w:rsidRPr="00B77F2C">
        <w:rPr>
          <w:rStyle w:val="StyleUnderline"/>
        </w:rPr>
        <w:t xml:space="preserve">Two dozen reactors are under construction across China today, representing more than </w:t>
      </w:r>
      <w:r w:rsidRPr="00B77F2C">
        <w:rPr>
          <w:rStyle w:val="Emphasis"/>
        </w:rPr>
        <w:t xml:space="preserve">one-third of all reactors being built </w:t>
      </w:r>
      <w:r w:rsidRPr="00544A19">
        <w:rPr>
          <w:rStyle w:val="Emphasis"/>
        </w:rPr>
        <w:t>globally</w:t>
      </w:r>
      <w:r w:rsidRPr="00B77F2C">
        <w:rPr>
          <w:sz w:val="16"/>
        </w:rPr>
        <w:t>, according to the International Atomic Energy Agency.</w:t>
      </w:r>
    </w:p>
    <w:p w:rsidR="00B02697" w:rsidRPr="00B77F2C" w:rsidRDefault="00B02697" w:rsidP="00B02697">
      <w:pPr>
        <w:rPr>
          <w:sz w:val="16"/>
        </w:rPr>
      </w:pPr>
      <w:r w:rsidRPr="00B77F2C">
        <w:rPr>
          <w:rStyle w:val="StyleUnderline"/>
        </w:rPr>
        <w:t xml:space="preserve">The </w:t>
      </w:r>
      <w:r w:rsidRPr="00B77F2C">
        <w:rPr>
          <w:rStyle w:val="Emphasis"/>
        </w:rPr>
        <w:t>scale</w:t>
      </w:r>
      <w:r w:rsidRPr="00B77F2C">
        <w:rPr>
          <w:rStyle w:val="StyleUnderline"/>
        </w:rPr>
        <w:t xml:space="preserve"> and </w:t>
      </w:r>
      <w:r w:rsidRPr="00B77F2C">
        <w:rPr>
          <w:rStyle w:val="Emphasis"/>
        </w:rPr>
        <w:t>pace of building</w:t>
      </w:r>
      <w:r w:rsidRPr="00B77F2C">
        <w:rPr>
          <w:rStyle w:val="StyleUnderline"/>
        </w:rPr>
        <w:t xml:space="preserve"> has given CGN and other Chinese companies opportunities to </w:t>
      </w:r>
      <w:r w:rsidRPr="00B77F2C">
        <w:rPr>
          <w:rStyle w:val="Emphasis"/>
        </w:rPr>
        <w:t>bulk up on experience</w:t>
      </w:r>
      <w:r w:rsidRPr="00B77F2C">
        <w:rPr>
          <w:rStyle w:val="StyleUnderline"/>
        </w:rPr>
        <w:t xml:space="preserve"> in the home market and gain skills in developing reactor parts, technologies and systems</w:t>
      </w:r>
      <w:r w:rsidRPr="00B77F2C">
        <w:rPr>
          <w:sz w:val="16"/>
        </w:rPr>
        <w:t xml:space="preserve">. </w:t>
      </w:r>
      <w:r w:rsidRPr="00B77F2C">
        <w:rPr>
          <w:rStyle w:val="StyleUnderline"/>
        </w:rPr>
        <w:t xml:space="preserve">That experience, combined with China’s </w:t>
      </w:r>
      <w:r w:rsidRPr="00B77F2C">
        <w:rPr>
          <w:rStyle w:val="Emphasis"/>
        </w:rPr>
        <w:t>lower costs of labor and capital</w:t>
      </w:r>
      <w:r w:rsidRPr="00B77F2C">
        <w:rPr>
          <w:rStyle w:val="StyleUnderline"/>
        </w:rPr>
        <w:t xml:space="preserve">, makes the new </w:t>
      </w:r>
      <w:r w:rsidRPr="00B77F2C">
        <w:rPr>
          <w:rStyle w:val="Emphasis"/>
        </w:rPr>
        <w:t>Chinese reactor</w:t>
      </w:r>
      <w:r w:rsidRPr="00B77F2C">
        <w:rPr>
          <w:rStyle w:val="StyleUnderline"/>
        </w:rPr>
        <w:t xml:space="preserve"> potentially </w:t>
      </w:r>
      <w:r w:rsidRPr="00B77F2C">
        <w:rPr>
          <w:rStyle w:val="Emphasis"/>
        </w:rPr>
        <w:t>attractive to international customers,</w:t>
      </w:r>
      <w:r w:rsidRPr="00B77F2C">
        <w:rPr>
          <w:rStyle w:val="StyleUnderline"/>
        </w:rPr>
        <w:t xml:space="preserve"> industry experts said</w:t>
      </w:r>
      <w:r w:rsidRPr="00B77F2C">
        <w:rPr>
          <w:sz w:val="16"/>
        </w:rPr>
        <w:t>.</w:t>
      </w:r>
    </w:p>
    <w:p w:rsidR="00B02697" w:rsidRPr="00B77F2C" w:rsidRDefault="00B02697" w:rsidP="00B02697">
      <w:pPr>
        <w:rPr>
          <w:sz w:val="16"/>
        </w:rPr>
      </w:pPr>
      <w:r w:rsidRPr="00B77F2C">
        <w:rPr>
          <w:sz w:val="16"/>
        </w:rPr>
        <w:t>“It’s the right time to promote the Hualong One,” said François Morin, China director of the World Nuclear Association, a trade group. “</w:t>
      </w:r>
      <w:r w:rsidRPr="00B77F2C">
        <w:rPr>
          <w:rStyle w:val="Emphasis"/>
        </w:rPr>
        <w:t>They have a window of opportunity</w:t>
      </w:r>
      <w:r w:rsidRPr="00B77F2C">
        <w:rPr>
          <w:sz w:val="16"/>
        </w:rPr>
        <w:t>.”</w:t>
      </w:r>
    </w:p>
    <w:p w:rsidR="00B02697" w:rsidRPr="00B77F2C" w:rsidRDefault="00B02697" w:rsidP="00B02697">
      <w:pPr>
        <w:rPr>
          <w:sz w:val="16"/>
        </w:rPr>
      </w:pPr>
      <w:r w:rsidRPr="00B77F2C">
        <w:rPr>
          <w:sz w:val="16"/>
        </w:rPr>
        <w:t>No doubt, turning promotion into sales takes time, and there is no guarantee the Hualong One will find success abroad. Discussions over building the reactor overseas in many cases remain preliminary, and the first of Hualong One model reactor won’t enter service in China for several more years.</w:t>
      </w:r>
    </w:p>
    <w:p w:rsidR="00B02697" w:rsidRPr="00B77F2C" w:rsidRDefault="00B02697" w:rsidP="00B02697">
      <w:pPr>
        <w:rPr>
          <w:sz w:val="16"/>
        </w:rPr>
      </w:pPr>
      <w:r w:rsidRPr="00B77F2C">
        <w:rPr>
          <w:sz w:val="16"/>
        </w:rPr>
        <w:t xml:space="preserve">But </w:t>
      </w:r>
      <w:r w:rsidRPr="00B77F2C">
        <w:rPr>
          <w:rStyle w:val="StyleUnderline"/>
        </w:rPr>
        <w:t>the Hualong One reactor marks a big leap by China’s national nuclear champions to move up the export value chain</w:t>
      </w:r>
      <w:r w:rsidRPr="00B77F2C">
        <w:rPr>
          <w:sz w:val="16"/>
        </w:rPr>
        <w:t>. Jointly designed by CGN and China National Nuclear Corp., the reactor, also known as the HPR1000, has similar specifications to other so-called Generation 3 reactors such as Westinghouse’s AP1000, like advanced so-called passive safety systems.</w:t>
      </w:r>
    </w:p>
    <w:p w:rsidR="00B02697" w:rsidRPr="00B77F2C" w:rsidRDefault="00B02697" w:rsidP="00B02697">
      <w:pPr>
        <w:rPr>
          <w:sz w:val="16"/>
        </w:rPr>
      </w:pPr>
      <w:r w:rsidRPr="00B77F2C">
        <w:rPr>
          <w:sz w:val="16"/>
        </w:rPr>
        <w:t>Mr. Zheng, CGN’s deputy general manager, said the development of the new reactor model reflected technological leaps made by China’s nuclear industry since the 1990s.</w:t>
      </w:r>
    </w:p>
    <w:p w:rsidR="00B02697" w:rsidRPr="00B77F2C" w:rsidRDefault="00B02697" w:rsidP="00B02697">
      <w:pPr>
        <w:rPr>
          <w:sz w:val="16"/>
        </w:rPr>
      </w:pPr>
      <w:r w:rsidRPr="00B77F2C">
        <w:rPr>
          <w:sz w:val="16"/>
        </w:rPr>
        <w:t>“We developed the HPR1000 because we accumulated experience and because we knew how to incorporate our experience into new technology,” he said.</w:t>
      </w:r>
    </w:p>
    <w:p w:rsidR="00B02697" w:rsidRPr="00B77F2C" w:rsidRDefault="00B02697" w:rsidP="00B02697">
      <w:pPr>
        <w:rPr>
          <w:sz w:val="16"/>
        </w:rPr>
      </w:pPr>
      <w:r w:rsidRPr="00B77F2C">
        <w:rPr>
          <w:sz w:val="16"/>
        </w:rPr>
        <w:t>The nuclear reactor relies in part on modified French technology used in China for many years. But CGN says the new design is China’s own. The developers received hundreds of original patents for the reactor, and industry experts said they don’t foresee major intellectual property issues in exporting it.</w:t>
      </w:r>
    </w:p>
    <w:p w:rsidR="00B02697" w:rsidRPr="00B77F2C" w:rsidRDefault="00B02697" w:rsidP="00B02697">
      <w:pPr>
        <w:rPr>
          <w:sz w:val="16"/>
        </w:rPr>
      </w:pPr>
      <w:r w:rsidRPr="00B77F2C">
        <w:rPr>
          <w:sz w:val="16"/>
        </w:rPr>
        <w:t xml:space="preserve">While CGN and China National Nuclear designed the reactor together, the companies are marketing it separately, CGN executives said. </w:t>
      </w:r>
      <w:r w:rsidRPr="00B77F2C">
        <w:rPr>
          <w:rStyle w:val="StyleUnderline"/>
        </w:rPr>
        <w:t>A third company</w:t>
      </w:r>
      <w:r w:rsidRPr="00B77F2C">
        <w:rPr>
          <w:sz w:val="16"/>
        </w:rPr>
        <w:t xml:space="preserve">, State Nuclear Power Technology Corp., </w:t>
      </w:r>
      <w:r w:rsidRPr="00B77F2C">
        <w:rPr>
          <w:rStyle w:val="StyleUnderline"/>
        </w:rPr>
        <w:t>plans to export another reactor based on U.S. technology</w:t>
      </w:r>
      <w:r w:rsidRPr="00B77F2C">
        <w:rPr>
          <w:sz w:val="16"/>
        </w:rPr>
        <w:t>.</w:t>
      </w:r>
    </w:p>
    <w:p w:rsidR="00B02697" w:rsidRPr="00B77F2C" w:rsidRDefault="00B02697" w:rsidP="00B02697">
      <w:pPr>
        <w:rPr>
          <w:sz w:val="16"/>
        </w:rPr>
      </w:pPr>
      <w:r w:rsidRPr="00B77F2C">
        <w:rPr>
          <w:sz w:val="16"/>
        </w:rPr>
        <w:t>Regulatory approvals are among the challenges China Inc. faces as it seeks to sell homegrown reactors abroad. CGN executives said obtaining needed regulatory permits in the U.K. and other countries for the Hualong One would still take several years, a process that would need to conclude before construction gets under way.</w:t>
      </w:r>
    </w:p>
    <w:p w:rsidR="00B02697" w:rsidRPr="00B77F2C" w:rsidRDefault="00B02697" w:rsidP="00B02697">
      <w:pPr>
        <w:rPr>
          <w:sz w:val="16"/>
        </w:rPr>
      </w:pPr>
      <w:r w:rsidRPr="00B77F2C">
        <w:rPr>
          <w:rStyle w:val="StyleUnderline"/>
        </w:rPr>
        <w:t>CGN says it is more transparent than many Chinese state-owned enterprises, offering public tours of its</w:t>
      </w:r>
      <w:r w:rsidRPr="00B77F2C">
        <w:rPr>
          <w:sz w:val="16"/>
        </w:rPr>
        <w:t xml:space="preserve"> Daya Bay </w:t>
      </w:r>
      <w:r w:rsidRPr="00B77F2C">
        <w:rPr>
          <w:rStyle w:val="StyleUnderline"/>
        </w:rPr>
        <w:t>facility</w:t>
      </w:r>
      <w:r w:rsidRPr="00B77F2C">
        <w:rPr>
          <w:sz w:val="16"/>
        </w:rPr>
        <w:t xml:space="preserve"> outside the southern city of Shenzhen. CGN’s first nuclear-power plant went online in the 1990s and supplies power for Hong Kong. The company owns 16 commercial reactors, with an additional 12 under construction.</w:t>
      </w:r>
    </w:p>
    <w:p w:rsidR="00B02697" w:rsidRPr="00B77F2C" w:rsidRDefault="00B02697" w:rsidP="00B02697">
      <w:pPr>
        <w:rPr>
          <w:sz w:val="16"/>
        </w:rPr>
      </w:pPr>
      <w:r w:rsidRPr="00B77F2C">
        <w:rPr>
          <w:sz w:val="16"/>
        </w:rPr>
        <w:t>At the heart of its sales pitch for potential customers overseas, CGN touts itself as a “one-stop shop” for nuclear needs—from nuclear design to construction, financing and other services.</w:t>
      </w:r>
    </w:p>
    <w:p w:rsidR="00B02697" w:rsidRPr="00B77F2C" w:rsidRDefault="00B02697" w:rsidP="00B02697">
      <w:pPr>
        <w:rPr>
          <w:sz w:val="16"/>
        </w:rPr>
      </w:pPr>
      <w:r w:rsidRPr="00B77F2C">
        <w:rPr>
          <w:sz w:val="16"/>
        </w:rPr>
        <w:t>“If you choose the HPR1000, it’s like you’re joining a big family,” Yang Maochun, a deputy general manager of CGN’s international business department, told the visiting foreign executives on Tuesday.</w:t>
      </w:r>
    </w:p>
    <w:p w:rsidR="00B02697" w:rsidRPr="00B77F2C" w:rsidRDefault="00B02697" w:rsidP="00B02697">
      <w:pPr>
        <w:rPr>
          <w:sz w:val="16"/>
        </w:rPr>
      </w:pPr>
      <w:r w:rsidRPr="00B77F2C">
        <w:rPr>
          <w:sz w:val="16"/>
        </w:rPr>
        <w:t>CGN executives said the cost of building a Hualong One would vary depending on labor costs and other factors, though they said the price for the units being built in China is around $2,500 per kilowatt—a midrange for reactor costs globally. The Hualong One, the executives said, was designed to balance affordability with incorporating the industry’s most advanced technology.</w:t>
      </w:r>
    </w:p>
    <w:p w:rsidR="00B02697" w:rsidRPr="00B77F2C" w:rsidRDefault="00B02697" w:rsidP="00B02697">
      <w:pPr>
        <w:rPr>
          <w:sz w:val="16"/>
        </w:rPr>
      </w:pPr>
      <w:r w:rsidRPr="00B77F2C">
        <w:rPr>
          <w:sz w:val="16"/>
        </w:rPr>
        <w:t xml:space="preserve">Four Hualong One </w:t>
      </w:r>
      <w:r w:rsidRPr="00097891">
        <w:rPr>
          <w:rStyle w:val="StyleUnderline"/>
        </w:rPr>
        <w:t>reactors are already under construction in the south Chinese regions</w:t>
      </w:r>
      <w:r w:rsidRPr="00B77F2C">
        <w:rPr>
          <w:sz w:val="16"/>
        </w:rPr>
        <w:t xml:space="preserve"> of Fujian and Guangxi, </w:t>
      </w:r>
      <w:r w:rsidRPr="00097891">
        <w:rPr>
          <w:rStyle w:val="StyleUnderline"/>
        </w:rPr>
        <w:t>with additional units planned or being considered by</w:t>
      </w:r>
      <w:r w:rsidRPr="00B77F2C">
        <w:rPr>
          <w:sz w:val="16"/>
        </w:rPr>
        <w:t xml:space="preserve"> CGN and CNNC in </w:t>
      </w:r>
      <w:r w:rsidRPr="00097891">
        <w:rPr>
          <w:rStyle w:val="StyleUnderline"/>
        </w:rPr>
        <w:t xml:space="preserve">the </w:t>
      </w:r>
      <w:r w:rsidRPr="00544A19">
        <w:rPr>
          <w:rStyle w:val="Emphasis"/>
        </w:rPr>
        <w:t>U.K.,</w:t>
      </w:r>
      <w:r w:rsidRPr="00097891">
        <w:rPr>
          <w:rStyle w:val="StyleUnderline"/>
        </w:rPr>
        <w:t xml:space="preserve"> </w:t>
      </w:r>
      <w:r w:rsidRPr="00544A19">
        <w:rPr>
          <w:rStyle w:val="Emphasis"/>
        </w:rPr>
        <w:t>Pakistan</w:t>
      </w:r>
      <w:r w:rsidRPr="00097891">
        <w:rPr>
          <w:rStyle w:val="StyleUnderline"/>
        </w:rPr>
        <w:t xml:space="preserve">, </w:t>
      </w:r>
      <w:r w:rsidRPr="00544A19">
        <w:rPr>
          <w:rStyle w:val="Emphasis"/>
        </w:rPr>
        <w:t>Argentina</w:t>
      </w:r>
      <w:r w:rsidRPr="00097891">
        <w:rPr>
          <w:rStyle w:val="StyleUnderline"/>
        </w:rPr>
        <w:t xml:space="preserve"> and elsewhere</w:t>
      </w:r>
      <w:r w:rsidRPr="00B77F2C">
        <w:rPr>
          <w:sz w:val="16"/>
        </w:rPr>
        <w:t>.</w:t>
      </w:r>
    </w:p>
    <w:p w:rsidR="00B02697" w:rsidRDefault="00B02697" w:rsidP="00B02697">
      <w:pPr>
        <w:rPr>
          <w:sz w:val="16"/>
        </w:rPr>
      </w:pPr>
      <w:r w:rsidRPr="00097891">
        <w:rPr>
          <w:rStyle w:val="StyleUnderline"/>
        </w:rPr>
        <w:t>Political concerns over Chinese nuclear investment in the West could also pose hurdles, though these may be overcome through jointly investing with local partners</w:t>
      </w:r>
      <w:r w:rsidRPr="00B77F2C">
        <w:rPr>
          <w:sz w:val="16"/>
        </w:rPr>
        <w:t>.</w:t>
      </w:r>
    </w:p>
    <w:p w:rsidR="00B02697" w:rsidRDefault="00B02697" w:rsidP="00B02697">
      <w:pPr>
        <w:rPr>
          <w:sz w:val="16"/>
        </w:rPr>
      </w:pPr>
    </w:p>
    <w:p w:rsidR="00B02697" w:rsidRDefault="00544A19" w:rsidP="00760C45">
      <w:pPr>
        <w:pStyle w:val="Heading4"/>
      </w:pPr>
      <w:r>
        <w:t xml:space="preserve">Multifaceted nuclear industry engagement between the US and China establishes a culture of safety cooperation that establishes effective global safeguards </w:t>
      </w:r>
    </w:p>
    <w:p w:rsidR="00B02697" w:rsidRPr="00C25802" w:rsidRDefault="00B02697" w:rsidP="00B02697">
      <w:pPr>
        <w:rPr>
          <w:rStyle w:val="Style13ptBold"/>
          <w:b w:val="0"/>
        </w:rPr>
      </w:pPr>
      <w:r>
        <w:rPr>
          <w:rStyle w:val="Style13ptBold"/>
        </w:rPr>
        <w:t>Nakano 14</w:t>
      </w:r>
      <w:r>
        <w:rPr>
          <w:rStyle w:val="Style13ptBold"/>
          <w:b w:val="0"/>
        </w:rPr>
        <w:t xml:space="preserve"> [Jane, Fellow, Energy and National Security Program, The Center for Strategic and International Studies, “U.S.-CHINA CLEAN ENERGY COOPERATION”, Statement before the U.S.-China Economic and Security Review Commission,  </w:t>
      </w:r>
      <w:hyperlink r:id="rId11" w:history="1">
        <w:r w:rsidRPr="00043C94">
          <w:rPr>
            <w:rStyle w:val="Hyperlink"/>
          </w:rPr>
          <w:t>http:// uscc.gov/sites/default/files/Testimony_Nakano_USCC_4%2025%202014_revised.pdf</w:t>
        </w:r>
      </w:hyperlink>
      <w:r>
        <w:rPr>
          <w:rStyle w:val="Style13ptBold"/>
          <w:b w:val="0"/>
        </w:rPr>
        <w:t>]</w:t>
      </w:r>
    </w:p>
    <w:p w:rsidR="00B02697" w:rsidRPr="00B02697" w:rsidRDefault="00B02697" w:rsidP="00B02697"/>
    <w:p w:rsidR="00B02697" w:rsidRPr="00B02697" w:rsidRDefault="00B02697" w:rsidP="00B02697">
      <w:pPr>
        <w:rPr>
          <w:sz w:val="16"/>
        </w:rPr>
      </w:pPr>
      <w:r w:rsidRPr="00B02697">
        <w:rPr>
          <w:sz w:val="16"/>
        </w:rPr>
        <w:t>Nuclear energy has become central to energy planning for China, the world’s most populous country whose pace and scope of economic growth and social transformation continue to put upward pressures on its national energy demand. Heavy dependence on energy imports and rising levels of greenhouse gas emissions are two of the negative externalities of this immense energy demand. Irrespective of the Fukushima disaster, these two macro factors drive political support for, and public and private investment in, the expansion of nuclear power generation in China.</w:t>
      </w:r>
    </w:p>
    <w:p w:rsidR="00B02697" w:rsidRPr="00B02697" w:rsidRDefault="00B02697" w:rsidP="00B02697">
      <w:pPr>
        <w:rPr>
          <w:sz w:val="16"/>
        </w:rPr>
      </w:pPr>
      <w:r w:rsidRPr="00B02697">
        <w:rPr>
          <w:rStyle w:val="StyleUnderline"/>
        </w:rPr>
        <w:t>The gap between China’s physical nuclear capacity expansion and institutional capacity</w:t>
      </w:r>
      <w:r w:rsidRPr="00B02697">
        <w:rPr>
          <w:sz w:val="16"/>
        </w:rPr>
        <w:t xml:space="preserve">, however, </w:t>
      </w:r>
      <w:r w:rsidRPr="00B02697">
        <w:rPr>
          <w:rStyle w:val="StyleUnderline"/>
        </w:rPr>
        <w:t>warrants serious attention</w:t>
      </w:r>
      <w:r w:rsidRPr="00B02697">
        <w:rPr>
          <w:sz w:val="16"/>
        </w:rPr>
        <w:t>. This concern has fostered a range of cooperative engagements between the United States and China. In one sense</w:t>
      </w:r>
      <w:r w:rsidRPr="00B02697">
        <w:rPr>
          <w:rStyle w:val="StyleUnderline"/>
        </w:rPr>
        <w:t>, each country’s nuclear energy profile is quite different</w:t>
      </w:r>
      <w:r w:rsidRPr="00B02697">
        <w:rPr>
          <w:sz w:val="16"/>
        </w:rPr>
        <w:t xml:space="preserve"> and, therefore, the logic for cooperation may not be readily evident. The United States is home to the largest nuclear reactor fleet in the world but with a declining demand while China is a nascent market with by far the most ambitious build-out targets in the world. Key characteristics of their nuclear energy profiles, however, provide a unique synergy and basis for growing bilateral cooperation. In fact, as the world continues to learn and process lessons of the Fukushima nuclear accident, </w:t>
      </w:r>
      <w:r w:rsidRPr="00B02697">
        <w:rPr>
          <w:rStyle w:val="StyleUnderline"/>
        </w:rPr>
        <w:t>the value of nuclear safety cooperation will only grow for the United States and China. The emerging commercial ties between the two countries began shifting the tone of relationship from some variation of “co-existence” to a nascent version of “mutual dependence”</w:t>
      </w:r>
      <w:r w:rsidRPr="00B02697">
        <w:rPr>
          <w:sz w:val="16"/>
        </w:rPr>
        <w:t xml:space="preserve"> in the global nuclear energy sector. </w:t>
      </w:r>
      <w:r w:rsidRPr="00B02697">
        <w:rPr>
          <w:rStyle w:val="StyleUnderline"/>
        </w:rPr>
        <w:t xml:space="preserve">As American and Chinese businesses eye an </w:t>
      </w:r>
      <w:r w:rsidRPr="00B02697">
        <w:rPr>
          <w:rStyle w:val="Emphasis"/>
        </w:rPr>
        <w:t>increasing level of partnership in the global marketplace</w:t>
      </w:r>
      <w:r w:rsidRPr="00B02697">
        <w:rPr>
          <w:sz w:val="16"/>
        </w:rPr>
        <w:t xml:space="preserve">, </w:t>
      </w:r>
      <w:r w:rsidRPr="00B02697">
        <w:rPr>
          <w:rStyle w:val="StyleUnderline"/>
        </w:rPr>
        <w:t xml:space="preserve">US participants will have a </w:t>
      </w:r>
      <w:r w:rsidRPr="00B02697">
        <w:rPr>
          <w:rStyle w:val="Emphasis"/>
        </w:rPr>
        <w:t>bigger stake</w:t>
      </w:r>
      <w:r w:rsidRPr="00B02697">
        <w:rPr>
          <w:rStyle w:val="StyleUnderline"/>
        </w:rPr>
        <w:t xml:space="preserve"> in preventing a low-probability, high-impact event like a nuclear accident in China</w:t>
      </w:r>
      <w:r w:rsidRPr="00B02697">
        <w:rPr>
          <w:sz w:val="16"/>
        </w:rPr>
        <w:t>, even if it did not involve a US-designed reactor.</w:t>
      </w:r>
    </w:p>
    <w:p w:rsidR="00B02697" w:rsidRPr="00B02697" w:rsidRDefault="00B02697" w:rsidP="00B02697">
      <w:pPr>
        <w:rPr>
          <w:sz w:val="16"/>
        </w:rPr>
      </w:pPr>
      <w:r w:rsidRPr="00B02697">
        <w:rPr>
          <w:rStyle w:val="StyleUnderline"/>
        </w:rPr>
        <w:t xml:space="preserve">For bilateral cooperation to effectively </w:t>
      </w:r>
      <w:r w:rsidRPr="00544A19">
        <w:rPr>
          <w:rStyle w:val="Emphasis"/>
        </w:rPr>
        <w:t>enhance nuclear safety standards</w:t>
      </w:r>
      <w:r w:rsidRPr="00B02697">
        <w:rPr>
          <w:rStyle w:val="StyleUnderline"/>
        </w:rPr>
        <w:t xml:space="preserve"> in the US and in China, the </w:t>
      </w:r>
      <w:r w:rsidRPr="00544A19">
        <w:rPr>
          <w:rStyle w:val="Emphasis"/>
        </w:rPr>
        <w:t>engagement needs to continue growing</w:t>
      </w:r>
      <w:r w:rsidRPr="00B02697">
        <w:rPr>
          <w:rStyle w:val="StyleUnderline"/>
        </w:rPr>
        <w:t xml:space="preserve"> in a </w:t>
      </w:r>
      <w:r w:rsidRPr="00B02697">
        <w:rPr>
          <w:rStyle w:val="Emphasis"/>
        </w:rPr>
        <w:t>more multifaceted direction</w:t>
      </w:r>
      <w:r w:rsidRPr="00B02697">
        <w:rPr>
          <w:sz w:val="16"/>
        </w:rPr>
        <w:t xml:space="preserve">. In particular, human dimensions in nuclear safety warrant engagement at regulatory, technology, and commercial levels as each brings a unique and indispensable value that are also synergistic. Bilateral safety cooperation has for the past decades centered on regulatory issues and technology R&amp;D primarily through government-to-government channels. But the introduction of a US-design reactor has opened up an opportunity for closer safety engagement at the industry level too. </w:t>
      </w:r>
      <w:r w:rsidRPr="00B02697">
        <w:rPr>
          <w:rStyle w:val="StyleUnderline"/>
        </w:rPr>
        <w:t>The US nuclear industry has decades of operational experiences and has a critical role to play in helping to enhance operational safety standards</w:t>
      </w:r>
      <w:r w:rsidRPr="00B02697">
        <w:rPr>
          <w:sz w:val="16"/>
        </w:rPr>
        <w:t xml:space="preserve"> in China, just as US nuclear regulators have been fostering regulatory best practices through bilateral and multilateral engagements despite the limited level of funding and staff. </w:t>
      </w:r>
      <w:r w:rsidRPr="00B02697">
        <w:rPr>
          <w:rStyle w:val="StyleUnderline"/>
        </w:rPr>
        <w:t>Because operational expertise reside primarily with US utilities</w:t>
      </w:r>
      <w:r w:rsidRPr="00B02697">
        <w:rPr>
          <w:sz w:val="16"/>
        </w:rPr>
        <w:t xml:space="preserve"> (and not government agencies or reactor vendors), </w:t>
      </w:r>
      <w:r w:rsidRPr="00B02697">
        <w:rPr>
          <w:rStyle w:val="Emphasis"/>
        </w:rPr>
        <w:t>greater exchange</w:t>
      </w:r>
      <w:r w:rsidRPr="00B02697">
        <w:rPr>
          <w:rStyle w:val="StyleUnderline"/>
        </w:rPr>
        <w:t xml:space="preserve"> between US </w:t>
      </w:r>
      <w:r w:rsidRPr="00B02697">
        <w:rPr>
          <w:rStyle w:val="Emphasis"/>
        </w:rPr>
        <w:t>nuclear reactor operators</w:t>
      </w:r>
      <w:r w:rsidRPr="00B02697">
        <w:rPr>
          <w:rStyle w:val="StyleUnderline"/>
        </w:rPr>
        <w:t xml:space="preserve"> and their Chinese counterparts would help </w:t>
      </w:r>
      <w:r w:rsidRPr="00B02697">
        <w:rPr>
          <w:rStyle w:val="Emphasis"/>
        </w:rPr>
        <w:t>facilitate</w:t>
      </w:r>
      <w:r w:rsidRPr="00B02697">
        <w:rPr>
          <w:rStyle w:val="StyleUnderline"/>
        </w:rPr>
        <w:t xml:space="preserve"> homegrown efforts to </w:t>
      </w:r>
      <w:r w:rsidRPr="00B02697">
        <w:rPr>
          <w:rStyle w:val="Emphasis"/>
        </w:rPr>
        <w:t>enhance the safety culture</w:t>
      </w:r>
      <w:r w:rsidRPr="00B02697">
        <w:rPr>
          <w:rStyle w:val="StyleUnderline"/>
        </w:rPr>
        <w:t xml:space="preserve"> in China</w:t>
      </w:r>
      <w:r w:rsidRPr="00B02697">
        <w:rPr>
          <w:sz w:val="16"/>
        </w:rPr>
        <w:t>.</w:t>
      </w:r>
    </w:p>
    <w:p w:rsidR="00B02697" w:rsidRPr="00B02697" w:rsidRDefault="00B02697" w:rsidP="00B02697">
      <w:pPr>
        <w:rPr>
          <w:sz w:val="16"/>
        </w:rPr>
      </w:pPr>
      <w:r w:rsidRPr="00B02697">
        <w:rPr>
          <w:sz w:val="16"/>
        </w:rPr>
        <w:t xml:space="preserve">Furthermore, </w:t>
      </w:r>
      <w:r w:rsidRPr="00B02697">
        <w:rPr>
          <w:rStyle w:val="StyleUnderline"/>
        </w:rPr>
        <w:t>the active reactor build-out involving US-based design illuminates prospects for</w:t>
      </w:r>
      <w:r w:rsidRPr="00B02697">
        <w:rPr>
          <w:sz w:val="16"/>
        </w:rPr>
        <w:t xml:space="preserve"> more </w:t>
      </w:r>
      <w:r w:rsidRPr="00B02697">
        <w:rPr>
          <w:rStyle w:val="StyleUnderline"/>
        </w:rPr>
        <w:t xml:space="preserve">mutually beneficial </w:t>
      </w:r>
      <w:r w:rsidRPr="00B02697">
        <w:rPr>
          <w:rStyle w:val="Emphasis"/>
        </w:rPr>
        <w:t>cooperation over safety issues</w:t>
      </w:r>
      <w:r w:rsidRPr="00B02697">
        <w:rPr>
          <w:sz w:val="16"/>
        </w:rPr>
        <w:t xml:space="preserve">. The construction of AP-1000 has been </w:t>
      </w:r>
      <w:r w:rsidRPr="00B02697">
        <w:rPr>
          <w:rStyle w:val="StyleUnderline"/>
        </w:rPr>
        <w:t>providing US regulators and engineers</w:t>
      </w:r>
      <w:r w:rsidRPr="00B02697">
        <w:rPr>
          <w:sz w:val="16"/>
        </w:rPr>
        <w:t>—current and aspiring engineers alike—</w:t>
      </w:r>
      <w:r w:rsidRPr="00B02697">
        <w:rPr>
          <w:rStyle w:val="StyleUnderline"/>
        </w:rPr>
        <w:t>with some first-hand observations and exposures that may otherwise be limited in the U</w:t>
      </w:r>
      <w:r w:rsidRPr="00B02697">
        <w:rPr>
          <w:sz w:val="16"/>
        </w:rPr>
        <w:t xml:space="preserve">nited </w:t>
      </w:r>
      <w:r w:rsidRPr="00B02697">
        <w:rPr>
          <w:rStyle w:val="StyleUnderline"/>
        </w:rPr>
        <w:t>S</w:t>
      </w:r>
      <w:r w:rsidRPr="00B02697">
        <w:rPr>
          <w:sz w:val="16"/>
        </w:rPr>
        <w:t xml:space="preserve">tates. Such </w:t>
      </w:r>
      <w:r w:rsidRPr="00B02697">
        <w:rPr>
          <w:rStyle w:val="StyleUnderline"/>
        </w:rPr>
        <w:t>exposure should be further encouraged, particularly for aspiring US nuclear engineers whose interests in the field and experiences would be an indispensable asset</w:t>
      </w:r>
      <w:r w:rsidRPr="00B02697">
        <w:rPr>
          <w:sz w:val="16"/>
        </w:rPr>
        <w:t xml:space="preserve"> for the United States as long as nuclear energy remains part of its national energy mix.</w:t>
      </w:r>
    </w:p>
    <w:p w:rsidR="00B02697" w:rsidRPr="00B02697" w:rsidRDefault="00B02697" w:rsidP="00B02697">
      <w:pPr>
        <w:rPr>
          <w:sz w:val="16"/>
        </w:rPr>
      </w:pPr>
      <w:r w:rsidRPr="00B02697">
        <w:rPr>
          <w:rStyle w:val="StyleUnderline"/>
        </w:rPr>
        <w:t xml:space="preserve">The continued expansion of its nuclear sector should increase China’s stake in operational safety around the world, forging a strong rationale for China to continue </w:t>
      </w:r>
      <w:r w:rsidRPr="00B02697">
        <w:rPr>
          <w:rStyle w:val="Emphasis"/>
        </w:rPr>
        <w:t>sharing its construction and operational experiences with US stakeholders</w:t>
      </w:r>
      <w:r w:rsidRPr="00B02697">
        <w:rPr>
          <w:rStyle w:val="StyleUnderline"/>
        </w:rPr>
        <w:t xml:space="preserve"> in decades to come. Bilateral cooperation that is </w:t>
      </w:r>
      <w:r w:rsidRPr="00B02697">
        <w:rPr>
          <w:rStyle w:val="Emphasis"/>
        </w:rPr>
        <w:t>multifaceted</w:t>
      </w:r>
      <w:r w:rsidRPr="00B02697">
        <w:rPr>
          <w:rStyle w:val="StyleUnderline"/>
        </w:rPr>
        <w:t xml:space="preserve"> and truly </w:t>
      </w:r>
      <w:r w:rsidRPr="00B02697">
        <w:rPr>
          <w:rStyle w:val="Emphasis"/>
        </w:rPr>
        <w:t>mutually beneficial</w:t>
      </w:r>
      <w:r w:rsidRPr="00B02697">
        <w:rPr>
          <w:rStyle w:val="StyleUnderline"/>
        </w:rPr>
        <w:t xml:space="preserve"> in the area of nuclear safety may lead to a </w:t>
      </w:r>
      <w:r w:rsidRPr="00B02697">
        <w:rPr>
          <w:rStyle w:val="Emphasis"/>
        </w:rPr>
        <w:t>new partnership</w:t>
      </w:r>
      <w:r w:rsidRPr="00B02697">
        <w:rPr>
          <w:rStyle w:val="StyleUnderline"/>
        </w:rPr>
        <w:t xml:space="preserve"> between the two countries in </w:t>
      </w:r>
      <w:r w:rsidRPr="00B02697">
        <w:rPr>
          <w:rStyle w:val="Emphasis"/>
        </w:rPr>
        <w:t>enhancing regulatory and safety standards around the world</w:t>
      </w:r>
      <w:r w:rsidRPr="00B02697">
        <w:rPr>
          <w:sz w:val="16"/>
        </w:rPr>
        <w:t xml:space="preserve">. </w:t>
      </w:r>
    </w:p>
    <w:p w:rsidR="00B02697" w:rsidRPr="00B02697" w:rsidRDefault="00B02697" w:rsidP="00B02697"/>
    <w:p w:rsidR="00760C45" w:rsidRDefault="00760C45" w:rsidP="00760C45">
      <w:pPr>
        <w:pStyle w:val="Heading4"/>
      </w:pPr>
      <w:r>
        <w:t>Current energy supplies are collapsing—increased investment in US nuclear power advances is key to prevent warming and ensure sustainable energy production</w:t>
      </w:r>
    </w:p>
    <w:p w:rsidR="00760C45" w:rsidRPr="000E4E45" w:rsidRDefault="00760C45" w:rsidP="00760C45">
      <w:r>
        <w:rPr>
          <w:b/>
        </w:rPr>
        <w:t>Robock 16</w:t>
      </w:r>
      <w:r>
        <w:t xml:space="preserve"> [Zachary, JD, </w:t>
      </w:r>
      <w:r w:rsidRPr="000E4E45">
        <w:t>associate at Jones Day, where his practice focuses on corporate and energy matters</w:t>
      </w:r>
      <w:r>
        <w:t>, “</w:t>
      </w:r>
      <w:r w:rsidRPr="000E4E45">
        <w:t>Economic Solutions to Nuclear Energy's Financial Challenges</w:t>
      </w:r>
      <w:r>
        <w:t xml:space="preserve">”, 2016, </w:t>
      </w:r>
      <w:r w:rsidRPr="000E4E45">
        <w:t>http://repository.law.umich.edu/cgi/viewcontent.cgi?article=1053&amp;context=mjeal</w:t>
      </w:r>
      <w:r>
        <w:t>]//DBI</w:t>
      </w:r>
    </w:p>
    <w:p w:rsidR="00760C45" w:rsidRDefault="00760C45" w:rsidP="00760C45">
      <w:pPr>
        <w:rPr>
          <w:sz w:val="16"/>
          <w:szCs w:val="16"/>
        </w:rPr>
      </w:pPr>
      <w:r w:rsidRPr="00A30626">
        <w:rPr>
          <w:sz w:val="16"/>
          <w:szCs w:val="16"/>
        </w:rPr>
        <w:t xml:space="preserve">I. </w:t>
      </w:r>
      <w:r w:rsidRPr="00A30626">
        <w:rPr>
          <w:u w:val="single"/>
        </w:rPr>
        <w:t>THE NEED FOR NUCLEARENERGY</w:t>
      </w:r>
      <w:r w:rsidRPr="00A30626">
        <w:rPr>
          <w:sz w:val="16"/>
          <w:szCs w:val="16"/>
        </w:rPr>
        <w:t xml:space="preserve">∂ </w:t>
      </w:r>
      <w:r w:rsidRPr="00A30626">
        <w:rPr>
          <w:u w:val="single"/>
        </w:rPr>
        <w:t xml:space="preserve">Next-generation nuclear power should be a </w:t>
      </w:r>
      <w:r w:rsidRPr="00A30626">
        <w:rPr>
          <w:rStyle w:val="Emphasis"/>
        </w:rPr>
        <w:t>key component</w:t>
      </w:r>
      <w:r w:rsidRPr="00A30626">
        <w:rPr>
          <w:u w:val="single"/>
        </w:rPr>
        <w:t xml:space="preserve"> of America’s energy supply. It is the </w:t>
      </w:r>
      <w:r w:rsidRPr="00A30626">
        <w:rPr>
          <w:rStyle w:val="Emphasis"/>
        </w:rPr>
        <w:t>only</w:t>
      </w:r>
      <w:r w:rsidRPr="00A30626">
        <w:rPr>
          <w:u w:val="single"/>
        </w:rPr>
        <w:t xml:space="preserve"> carbon-free energy source capable of supplying reliable baseload electricity, which today is produced mainly by coal and other fossil fuels</w:t>
      </w:r>
      <w:r w:rsidRPr="00A30626">
        <w:rPr>
          <w:sz w:val="16"/>
          <w:szCs w:val="16"/>
        </w:rPr>
        <w:t xml:space="preserve">.7 Despite some high-profile accidents, </w:t>
      </w:r>
      <w:r w:rsidRPr="00A30626">
        <w:rPr>
          <w:u w:val="single"/>
        </w:rPr>
        <w:t xml:space="preserve">nuclear power has a very </w:t>
      </w:r>
      <w:r w:rsidRPr="00A30626">
        <w:rPr>
          <w:rStyle w:val="Emphasis"/>
        </w:rPr>
        <w:t>impressive safety and environmental record</w:t>
      </w:r>
      <w:r w:rsidRPr="00A30626">
        <w:rPr>
          <w:u w:val="single"/>
        </w:rPr>
        <w:t>, especially in the United States, and especially compared to coal, oil, and natural gas</w:t>
      </w:r>
      <w:r w:rsidRPr="00A30626">
        <w:rPr>
          <w:sz w:val="16"/>
          <w:szCs w:val="16"/>
        </w:rPr>
        <w:t xml:space="preserve">.8 That said, the nuclear technology in commercial operation today is antiquated—plant designs and construction typically date back to the 1960s and 70s and generate substantial long-lived nuclear waste. </w:t>
      </w:r>
      <w:r w:rsidRPr="00A30626">
        <w:rPr>
          <w:u w:val="single"/>
        </w:rPr>
        <w:t>Next-generation nuclear technology</w:t>
      </w:r>
      <w:r w:rsidRPr="00A30626">
        <w:rPr>
          <w:sz w:val="16"/>
          <w:szCs w:val="16"/>
        </w:rPr>
        <w:t xml:space="preserve">, discussed infra in Part II, </w:t>
      </w:r>
      <w:r w:rsidRPr="00A30626">
        <w:rPr>
          <w:u w:val="single"/>
        </w:rPr>
        <w:t xml:space="preserve">can </w:t>
      </w:r>
      <w:r w:rsidRPr="00A30626">
        <w:rPr>
          <w:rStyle w:val="Emphasis"/>
        </w:rPr>
        <w:t>significantly improve</w:t>
      </w:r>
      <w:r w:rsidRPr="00A30626">
        <w:rPr>
          <w:u w:val="single"/>
        </w:rPr>
        <w:t xml:space="preserve"> on many deficiencies in today’s nuclear plants in terms of </w:t>
      </w:r>
      <w:r w:rsidRPr="00A30626">
        <w:rPr>
          <w:rStyle w:val="Emphasis"/>
        </w:rPr>
        <w:t>efficiency, safety, and waste production</w:t>
      </w:r>
      <w:r w:rsidRPr="00A30626">
        <w:rPr>
          <w:sz w:val="16"/>
          <w:szCs w:val="16"/>
        </w:rPr>
        <w:t xml:space="preserve">.∂ </w:t>
      </w:r>
      <w:r w:rsidRPr="00A30626">
        <w:rPr>
          <w:u w:val="single"/>
        </w:rPr>
        <w:t xml:space="preserve">Unlike coal or natural gas plants, nuclear reactors </w:t>
      </w:r>
      <w:r w:rsidRPr="00A30626">
        <w:rPr>
          <w:rStyle w:val="Emphasis"/>
        </w:rPr>
        <w:t>do not produce greenhouse gases or pollutants</w:t>
      </w:r>
      <w:r w:rsidRPr="00A30626">
        <w:rPr>
          <w:u w:val="single"/>
        </w:rPr>
        <w:t xml:space="preserve"> that contribute to climate change, acid rain, smog, respiratory illnesses, and mercury deposits, among other impacts</w:t>
      </w:r>
      <w:r w:rsidRPr="00A30626">
        <w:rPr>
          <w:sz w:val="16"/>
          <w:szCs w:val="16"/>
        </w:rPr>
        <w:t xml:space="preserve">.9 </w:t>
      </w:r>
      <w:r w:rsidRPr="00A30626">
        <w:rPr>
          <w:u w:val="single"/>
        </w:rPr>
        <w:t xml:space="preserve">Other lifecycle impacts of fossil fuels—from exploration, pit mining, drilling, hydraulic fracturing, leaks, and spills—only </w:t>
      </w:r>
      <w:r w:rsidRPr="00A30626">
        <w:rPr>
          <w:rStyle w:val="Emphasis"/>
        </w:rPr>
        <w:t>exacerbate</w:t>
      </w:r>
      <w:r w:rsidRPr="00A30626">
        <w:rPr>
          <w:u w:val="single"/>
        </w:rPr>
        <w:t xml:space="preserve"> these ecological and human health harms. Renewable energy sources can mitigate these impacts but come with their own environmental, economic, and reliability concerns</w:t>
      </w:r>
      <w:r w:rsidRPr="00A30626">
        <w:rPr>
          <w:sz w:val="16"/>
          <w:szCs w:val="16"/>
        </w:rPr>
        <w:t xml:space="preserve">.∂ </w:t>
      </w:r>
      <w:r w:rsidRPr="00A30626">
        <w:rPr>
          <w:u w:val="single"/>
        </w:rPr>
        <w:t>Biofuels, for example, can be grown on polluted soil to absorb toxins</w:t>
      </w:r>
      <w:r w:rsidRPr="00A30626">
        <w:rPr>
          <w:sz w:val="16"/>
          <w:szCs w:val="16"/>
        </w:rPr>
        <w:t xml:space="preserve">,10 </w:t>
      </w:r>
      <w:r w:rsidRPr="00A30626">
        <w:rPr>
          <w:u w:val="single"/>
        </w:rPr>
        <w:t xml:space="preserve">but the pesticides and fertilizer necessary to grow such crops on an industrial scale typically end up </w:t>
      </w:r>
      <w:r w:rsidRPr="00A30626">
        <w:rPr>
          <w:rStyle w:val="Emphasis"/>
        </w:rPr>
        <w:t>damaging waterways</w:t>
      </w:r>
      <w:r w:rsidRPr="00A30626">
        <w:rPr>
          <w:sz w:val="16"/>
          <w:szCs w:val="16"/>
        </w:rPr>
        <w:t xml:space="preserve">.11 Furthermore, </w:t>
      </w:r>
      <w:r w:rsidRPr="00A30626">
        <w:rPr>
          <w:u w:val="single"/>
        </w:rPr>
        <w:t xml:space="preserve">burning biofuels </w:t>
      </w:r>
      <w:r w:rsidRPr="00A30626">
        <w:rPr>
          <w:rStyle w:val="Emphasis"/>
        </w:rPr>
        <w:t>still releases greenhouse gases</w:t>
      </w:r>
      <w:r w:rsidRPr="00A30626">
        <w:rPr>
          <w:u w:val="single"/>
        </w:rPr>
        <w:t>, as does manufacturing fertilizer</w:t>
      </w:r>
      <w:r w:rsidRPr="00A30626">
        <w:rPr>
          <w:sz w:val="16"/>
          <w:szCs w:val="16"/>
        </w:rPr>
        <w:t xml:space="preserve">.12 </w:t>
      </w:r>
      <w:r w:rsidRPr="00A30626">
        <w:rPr>
          <w:u w:val="single"/>
        </w:rPr>
        <w:t>Biofuels are</w:t>
      </w:r>
      <w:r w:rsidRPr="00A30626">
        <w:rPr>
          <w:sz w:val="16"/>
          <w:szCs w:val="16"/>
        </w:rPr>
        <w:t xml:space="preserve"> a good supplemental energy source, but they are </w:t>
      </w:r>
      <w:r w:rsidRPr="00A30626">
        <w:rPr>
          <w:u w:val="single"/>
        </w:rPr>
        <w:t>not</w:t>
      </w:r>
      <w:r w:rsidRPr="00A30626">
        <w:rPr>
          <w:sz w:val="16"/>
          <w:szCs w:val="16"/>
        </w:rPr>
        <w:t xml:space="preserve"> necessarily </w:t>
      </w:r>
      <w:r w:rsidRPr="00A30626">
        <w:rPr>
          <w:u w:val="single"/>
        </w:rPr>
        <w:t>carbon neutral (especially on a large commercial scale),</w:t>
      </w:r>
      <w:r w:rsidRPr="00A30626">
        <w:rPr>
          <w:sz w:val="16"/>
          <w:szCs w:val="16"/>
        </w:rPr>
        <w:t xml:space="preserve">13 </w:t>
      </w:r>
      <w:r w:rsidRPr="00A30626">
        <w:rPr>
          <w:u w:val="single"/>
        </w:rPr>
        <w:t>and do not present an independent long-term energy solution</w:t>
      </w:r>
      <w:r w:rsidRPr="00A30626">
        <w:rPr>
          <w:sz w:val="16"/>
          <w:szCs w:val="16"/>
        </w:rPr>
        <w:t xml:space="preserve">.∂ </w:t>
      </w:r>
      <w:r w:rsidRPr="00A30626">
        <w:rPr>
          <w:u w:val="single"/>
        </w:rPr>
        <w:t>Wind and solar are beneficial energy sources</w:t>
      </w:r>
      <w:r w:rsidRPr="00A30626">
        <w:rPr>
          <w:sz w:val="16"/>
          <w:szCs w:val="16"/>
        </w:rPr>
        <w:t xml:space="preserve"> and should be encouraged; </w:t>
      </w:r>
      <w:r w:rsidRPr="00A30626">
        <w:rPr>
          <w:u w:val="single"/>
        </w:rPr>
        <w:t>however, for grid stability and reliability purposes</w:t>
      </w:r>
      <w:r w:rsidRPr="00A30626">
        <w:rPr>
          <w:sz w:val="16"/>
          <w:szCs w:val="16"/>
        </w:rPr>
        <w:t xml:space="preserve">, </w:t>
      </w:r>
      <w:r w:rsidRPr="00A30626">
        <w:rPr>
          <w:u w:val="single"/>
        </w:rPr>
        <w:t>“[a]s the U.S. incorporates greater amounts of intermittent renewable resources into the nation’s generation mix, the need to maintain diversity in the baseload power portfolio is critical.”</w:t>
      </w:r>
      <w:r w:rsidRPr="00A30626">
        <w:rPr>
          <w:sz w:val="16"/>
          <w:szCs w:val="16"/>
        </w:rPr>
        <w:t xml:space="preserve">14 A recent study by researchers from the National Oceanic and Atmospheric Administration and University of Colorado Boulder that “pushes the envelope” shows that “intermittent renewables plus transmission can eliminate most fossil-fuel electricity.”15 In other words, </w:t>
      </w:r>
      <w:r w:rsidRPr="00A30626">
        <w:rPr>
          <w:u w:val="single"/>
        </w:rPr>
        <w:t xml:space="preserve">even with an overhaul of the long-term transmission grid in the United States, </w:t>
      </w:r>
      <w:r w:rsidRPr="00A30626">
        <w:rPr>
          <w:rStyle w:val="Emphasis"/>
        </w:rPr>
        <w:t>intermittent renewables cannot entirely displace fossil fuels, even in a scenario that “pushes the envelope.” Another source of reliable baseload electricity is needed</w:t>
      </w:r>
      <w:r w:rsidRPr="00A30626">
        <w:rPr>
          <w:sz w:val="16"/>
          <w:szCs w:val="16"/>
        </w:rPr>
        <w:t xml:space="preserve">.∂ </w:t>
      </w:r>
      <w:r w:rsidRPr="00A30626">
        <w:rPr>
          <w:u w:val="single"/>
        </w:rPr>
        <w:t>Other than nuclear, options for reliable baseload capacity are principally coal and natural gas. Natural gas</w:t>
      </w:r>
      <w:r w:rsidRPr="00A30626">
        <w:rPr>
          <w:sz w:val="16"/>
          <w:szCs w:val="16"/>
        </w:rPr>
        <w:t xml:space="preserve"> currently enjoys low prices and burns cleaner than coal, but it </w:t>
      </w:r>
      <w:r w:rsidRPr="00A30626">
        <w:rPr>
          <w:u w:val="single"/>
        </w:rPr>
        <w:t xml:space="preserve">is still a fossil fuel with </w:t>
      </w:r>
      <w:r w:rsidRPr="00A30626">
        <w:rPr>
          <w:rStyle w:val="Emphasis"/>
        </w:rPr>
        <w:t>harmful emissions</w:t>
      </w:r>
      <w:r w:rsidRPr="00A30626">
        <w:rPr>
          <w:u w:val="single"/>
        </w:rPr>
        <w:t xml:space="preserve">, and </w:t>
      </w:r>
      <w:r w:rsidRPr="00A30626">
        <w:rPr>
          <w:rStyle w:val="Emphasis"/>
        </w:rPr>
        <w:t>methane leaks</w:t>
      </w:r>
      <w:r w:rsidRPr="00A30626">
        <w:rPr>
          <w:u w:val="single"/>
        </w:rPr>
        <w:t xml:space="preserve"> across the natural gas supply chain</w:t>
      </w:r>
      <w:r w:rsidRPr="00A30626">
        <w:rPr>
          <w:sz w:val="16"/>
          <w:szCs w:val="16"/>
        </w:rPr>
        <w:t xml:space="preserve">, still poorly understood, may </w:t>
      </w:r>
      <w:r w:rsidRPr="00A30626">
        <w:rPr>
          <w:u w:val="single"/>
        </w:rPr>
        <w:t>undermine its climate change benefits</w:t>
      </w:r>
      <w:r w:rsidRPr="00A30626">
        <w:rPr>
          <w:sz w:val="16"/>
          <w:szCs w:val="16"/>
        </w:rPr>
        <w:t xml:space="preserve">.16 Furthermore, </w:t>
      </w:r>
      <w:r w:rsidRPr="00A30626">
        <w:rPr>
          <w:u w:val="single"/>
        </w:rPr>
        <w:t xml:space="preserve">natural gas is largely obtained through fracking that may </w:t>
      </w:r>
      <w:r w:rsidRPr="00A30626">
        <w:rPr>
          <w:rStyle w:val="Emphasis"/>
        </w:rPr>
        <w:t>harm groundwater</w:t>
      </w:r>
      <w:r w:rsidRPr="00A30626">
        <w:rPr>
          <w:sz w:val="16"/>
          <w:szCs w:val="16"/>
        </w:rPr>
        <w:t xml:space="preserve">,17 </w:t>
      </w:r>
      <w:r w:rsidRPr="00A30626">
        <w:rPr>
          <w:u w:val="single"/>
        </w:rPr>
        <w:t xml:space="preserve">and its prices are </w:t>
      </w:r>
      <w:r w:rsidRPr="00A30626">
        <w:rPr>
          <w:rStyle w:val="Emphasis"/>
        </w:rPr>
        <w:t>historically volatile</w:t>
      </w:r>
      <w:r w:rsidRPr="00A30626">
        <w:rPr>
          <w:sz w:val="16"/>
          <w:szCs w:val="16"/>
        </w:rPr>
        <w:t xml:space="preserve">.18 Natural gas is good in the short term to wean off of coal, but </w:t>
      </w:r>
      <w:r w:rsidRPr="00A30626">
        <w:rPr>
          <w:u w:val="single"/>
        </w:rPr>
        <w:t xml:space="preserve">an overreliance on it will pose </w:t>
      </w:r>
      <w:r w:rsidRPr="00A30626">
        <w:rPr>
          <w:rStyle w:val="Emphasis"/>
        </w:rPr>
        <w:t>substantial challenges</w:t>
      </w:r>
      <w:r w:rsidRPr="00A30626">
        <w:rPr>
          <w:sz w:val="16"/>
          <w:szCs w:val="16"/>
        </w:rPr>
        <w:t xml:space="preserve"> over the long term.∂ </w:t>
      </w:r>
      <w:r w:rsidRPr="00A30626">
        <w:rPr>
          <w:u w:val="single"/>
        </w:rPr>
        <w:t xml:space="preserve">There is an </w:t>
      </w:r>
      <w:r w:rsidRPr="00A30626">
        <w:rPr>
          <w:rStyle w:val="Emphasis"/>
        </w:rPr>
        <w:t>escalating need</w:t>
      </w:r>
      <w:r w:rsidRPr="00A30626">
        <w:rPr>
          <w:u w:val="single"/>
        </w:rPr>
        <w:t xml:space="preserve"> for new energy capacity, especially baseload capacity. New EPA clean air regulations are leading to </w:t>
      </w:r>
      <w:r w:rsidRPr="00A30626">
        <w:rPr>
          <w:rStyle w:val="Emphasis"/>
        </w:rPr>
        <w:t>increased closures of coal plants</w:t>
      </w:r>
      <w:r w:rsidRPr="00A30626">
        <w:rPr>
          <w:sz w:val="16"/>
          <w:szCs w:val="16"/>
        </w:rPr>
        <w:t xml:space="preserve">.19 </w:t>
      </w:r>
      <w:r w:rsidRPr="00A30626">
        <w:rPr>
          <w:u w:val="single"/>
        </w:rPr>
        <w:t>This loss of electric generation has not yet led to energy shortages, but only because of the decline in energy demand caused by the recent recession</w:t>
      </w:r>
      <w:r w:rsidRPr="00A30626">
        <w:rPr>
          <w:sz w:val="16"/>
          <w:szCs w:val="16"/>
        </w:rPr>
        <w:t xml:space="preserve">.20 </w:t>
      </w:r>
      <w:r w:rsidRPr="00A30626">
        <w:rPr>
          <w:rStyle w:val="Emphasis"/>
        </w:rPr>
        <w:t>As the economy—and energy demand—recovers, energy adequacy is becoming increasingly uncertain</w:t>
      </w:r>
      <w:r w:rsidRPr="00A30626">
        <w:rPr>
          <w:sz w:val="16"/>
          <w:szCs w:val="16"/>
        </w:rPr>
        <w:t xml:space="preserve">.21 </w:t>
      </w:r>
      <w:r w:rsidRPr="00A30626">
        <w:rPr>
          <w:u w:val="single"/>
        </w:rPr>
        <w:t xml:space="preserve">EPA regulations appear likely to get </w:t>
      </w:r>
      <w:r w:rsidRPr="00A30626">
        <w:rPr>
          <w:rStyle w:val="Emphasis"/>
        </w:rPr>
        <w:t>increasingly stringent</w:t>
      </w:r>
      <w:r w:rsidRPr="00A30626">
        <w:rPr>
          <w:u w:val="single"/>
        </w:rPr>
        <w:t>, leading to additional old plant closures</w:t>
      </w:r>
      <w:r w:rsidRPr="00A30626">
        <w:rPr>
          <w:sz w:val="16"/>
          <w:szCs w:val="16"/>
        </w:rPr>
        <w:t xml:space="preserve">.22 Moreover, if the EPA’s Clean Power Plan rule survives judicial review, each state must submit a plan for reducing greenhouse gas emissions to target levels set by the federal government.23 Nuclear power can be an important part of those state plans.24∂ That said, nuclear power has its own environmental concerns—namely, uranium mining, waste disposal and storage, and the risk of nuclear accident. The proliferation of nuclear energy also increases the risk of nuclear terrorism, either through a nuclear explosion or a dirty bomb.25 Advanced nuclear is not a perfect silver bullet, but it is carbon-free and reliable, and </w:t>
      </w:r>
      <w:r w:rsidRPr="00A30626">
        <w:rPr>
          <w:u w:val="single"/>
        </w:rPr>
        <w:t xml:space="preserve">many of the environmental and safety concerns with current nuclear energy can be </w:t>
      </w:r>
      <w:r w:rsidRPr="00A30626">
        <w:rPr>
          <w:rStyle w:val="Emphasis"/>
        </w:rPr>
        <w:t>addressed and substantially reduced</w:t>
      </w:r>
      <w:r w:rsidRPr="00A30626">
        <w:rPr>
          <w:u w:val="single"/>
        </w:rPr>
        <w:t xml:space="preserve"> by advancing nuclear technology</w:t>
      </w:r>
      <w:r w:rsidRPr="00A30626">
        <w:rPr>
          <w:sz w:val="16"/>
          <w:szCs w:val="16"/>
        </w:rPr>
        <w:t xml:space="preserve">, as discussed throughout this Note.∂ II. INTRODUCTION TO GENERATION IV ADVANCED NUCLEAR∂ A central tenet of this Note is that </w:t>
      </w:r>
      <w:r w:rsidRPr="00A30626">
        <w:rPr>
          <w:rStyle w:val="Emphasis"/>
        </w:rPr>
        <w:t>nuclear power needs to advance, not stagnate or disappear</w:t>
      </w:r>
      <w:r w:rsidRPr="00A30626">
        <w:rPr>
          <w:sz w:val="16"/>
          <w:szCs w:val="16"/>
        </w:rPr>
        <w:t xml:space="preserve">.26 </w:t>
      </w:r>
      <w:r w:rsidRPr="00A30626">
        <w:rPr>
          <w:u w:val="single"/>
        </w:rPr>
        <w:t xml:space="preserve">The nuclear industry is at a </w:t>
      </w:r>
      <w:r w:rsidRPr="00A30626">
        <w:rPr>
          <w:rStyle w:val="Emphasis"/>
        </w:rPr>
        <w:t>critical juncture</w:t>
      </w:r>
      <w:r w:rsidRPr="00A30626">
        <w:rPr>
          <w:u w:val="single"/>
        </w:rPr>
        <w:t>—</w:t>
      </w:r>
      <w:r w:rsidRPr="00A30626">
        <w:rPr>
          <w:rStyle w:val="Emphasis"/>
        </w:rPr>
        <w:t>invest</w:t>
      </w:r>
      <w:r w:rsidRPr="00A30626">
        <w:rPr>
          <w:u w:val="single"/>
        </w:rPr>
        <w:t xml:space="preserve"> in fundamental, long-term design improvements and drive the clean energy industry, or keep a low bottom line and trudge along with inefficient, antiquated technology until eventually becoming obsolete. Advanced nuclear promises </w:t>
      </w:r>
      <w:r w:rsidRPr="00A30626">
        <w:rPr>
          <w:rStyle w:val="Emphasis"/>
        </w:rPr>
        <w:t>improvements in safety, efficiency, and the reduction, elimination or even consumption of nuclear waste</w:t>
      </w:r>
      <w:r w:rsidRPr="00A30626">
        <w:rPr>
          <w:sz w:val="16"/>
          <w:szCs w:val="16"/>
        </w:rPr>
        <w:t>, as discussed below in Section II.A.</w:t>
      </w:r>
    </w:p>
    <w:p w:rsidR="00760C45" w:rsidRDefault="00760C45" w:rsidP="00760C45"/>
    <w:p w:rsidR="00AE2648" w:rsidRDefault="00AE2648" w:rsidP="00AE2648">
      <w:pPr>
        <w:pStyle w:val="Heading4"/>
      </w:pPr>
      <w:r>
        <w:t>US-China cooperation over safe nuclear power development in China is key to prevent warming—now is key</w:t>
      </w:r>
    </w:p>
    <w:p w:rsidR="00AE2648" w:rsidRPr="00F11EC6" w:rsidRDefault="00AE2648" w:rsidP="00AE2648">
      <w:r>
        <w:rPr>
          <w:b/>
        </w:rPr>
        <w:t>Hansen 14</w:t>
      </w:r>
      <w:r>
        <w:t xml:space="preserve"> [James, </w:t>
      </w:r>
      <w:r w:rsidRPr="00F11EC6">
        <w:t>adjunct professor in the Department of Earth and Environmental Sciences at Columbia University</w:t>
      </w:r>
      <w:r>
        <w:t xml:space="preserve">, </w:t>
      </w:r>
      <w:r w:rsidRPr="001B318B">
        <w:t>elected to the National Academy of Sciences</w:t>
      </w:r>
      <w:r>
        <w:t>, has won several awards for his climate change research, “</w:t>
      </w:r>
      <w:r w:rsidRPr="001B318B">
        <w:t>Renewable Energy, Nuclear Power and Galileo: Do Scientists Have a Duty to Expose Popular Misconceptions?</w:t>
      </w:r>
      <w:r>
        <w:t xml:space="preserve">”, 2/21/14, </w:t>
      </w:r>
      <w:r w:rsidRPr="001B318B">
        <w:t>http://www.columbia.edu/~jeh1/mailings/2014/20140221_DraftOpinion.pdf</w:t>
      </w:r>
      <w:r>
        <w:t>]//DBI</w:t>
      </w:r>
    </w:p>
    <w:p w:rsidR="00AE2648" w:rsidRPr="005E1585" w:rsidRDefault="00AE2648" w:rsidP="00AE2648">
      <w:pPr>
        <w:rPr>
          <w:sz w:val="16"/>
          <w:szCs w:val="16"/>
        </w:rPr>
      </w:pPr>
      <w:r w:rsidRPr="00F21E96">
        <w:rPr>
          <w:sz w:val="16"/>
          <w:szCs w:val="16"/>
        </w:rPr>
        <w:t xml:space="preserve">China – U.S. cooperation &amp; planetary resurgence∂ There are many reasons for China and the United States to cooperate in stabilizing climate, the most basic fact being that all nations are in the same boat and will either sink or sail together. </w:t>
      </w:r>
      <w:r w:rsidRPr="00F21E96">
        <w:rPr>
          <w:u w:val="single"/>
        </w:rPr>
        <w:t>China and the U.S. are the source of more than 40% of today’s emissions</w:t>
      </w:r>
      <w:r w:rsidRPr="00F21E96">
        <w:rPr>
          <w:sz w:val="16"/>
          <w:szCs w:val="16"/>
        </w:rPr>
        <w:t xml:space="preserve"> (Fig. 7a). </w:t>
      </w:r>
      <w:r w:rsidRPr="00F21E96">
        <w:rPr>
          <w:u w:val="single"/>
        </w:rPr>
        <w:t xml:space="preserve">Reduction of their emissions is </w:t>
      </w:r>
      <w:r w:rsidRPr="00223AF6">
        <w:rPr>
          <w:rStyle w:val="Emphasis"/>
        </w:rPr>
        <w:t>essential and urgent</w:t>
      </w:r>
      <w:r w:rsidRPr="00F21E96">
        <w:rPr>
          <w:sz w:val="16"/>
          <w:szCs w:val="16"/>
        </w:rPr>
        <w:t xml:space="preserve">.∂ The United States and China also are responsible for much of the excess CO2 in the air today, the U.S. portion more than 25% and China’s more than 10% (Fig. 7b). Within a few decades China’s contribution is likely to be comparable to that of the U.S. if recent trends continue. </w:t>
      </w:r>
      <w:r w:rsidRPr="00223AF6">
        <w:rPr>
          <w:rStyle w:val="Emphasis"/>
        </w:rPr>
        <w:t>Scores of nations</w:t>
      </w:r>
      <w:r w:rsidRPr="00F21E96">
        <w:rPr>
          <w:u w:val="single"/>
        </w:rPr>
        <w:t xml:space="preserve"> bear little or no responsibility for global climate change yet stand to </w:t>
      </w:r>
      <w:r w:rsidRPr="00223AF6">
        <w:rPr>
          <w:rStyle w:val="Emphasis"/>
        </w:rPr>
        <w:t>suffer greatly</w:t>
      </w:r>
      <w:r w:rsidRPr="00F21E96">
        <w:rPr>
          <w:u w:val="single"/>
        </w:rPr>
        <w:t xml:space="preserve"> if climate change continues, especially nations at low latitudes or with large populations near sea level. The U.S. and China will bear both </w:t>
      </w:r>
      <w:r w:rsidRPr="00223AF6">
        <w:rPr>
          <w:rStyle w:val="Emphasis"/>
        </w:rPr>
        <w:t>moral and legal responsibilities</w:t>
      </w:r>
      <w:r w:rsidRPr="00F21E96">
        <w:rPr>
          <w:u w:val="single"/>
        </w:rPr>
        <w:t xml:space="preserve"> to these other nations, much more so if these two great nations – now that consequences of inaction have become clear – do not now cooperate to take reasonable actions to mitigate climate change</w:t>
      </w:r>
      <w:r w:rsidRPr="00F21E96">
        <w:rPr>
          <w:sz w:val="16"/>
          <w:szCs w:val="16"/>
        </w:rPr>
        <w:t xml:space="preserve">.∂ </w:t>
      </w:r>
      <w:r w:rsidRPr="00F21E96">
        <w:rPr>
          <w:u w:val="single"/>
        </w:rPr>
        <w:t>Cooperation between China and the United States</w:t>
      </w:r>
      <w:r w:rsidRPr="00F21E96">
        <w:rPr>
          <w:sz w:val="16"/>
          <w:szCs w:val="16"/>
        </w:rPr>
        <w:t xml:space="preserve"> on two vital matters </w:t>
      </w:r>
      <w:r w:rsidRPr="00F21E96">
        <w:rPr>
          <w:u w:val="single"/>
        </w:rPr>
        <w:t xml:space="preserve">could </w:t>
      </w:r>
      <w:r w:rsidRPr="00223AF6">
        <w:rPr>
          <w:rStyle w:val="Emphasis"/>
        </w:rPr>
        <w:t>change the destiny</w:t>
      </w:r>
      <w:r w:rsidRPr="00F21E96">
        <w:rPr>
          <w:u w:val="single"/>
        </w:rPr>
        <w:t xml:space="preserve"> of our planet and our people</w:t>
      </w:r>
      <w:r w:rsidRPr="00F21E96">
        <w:rPr>
          <w:sz w:val="16"/>
          <w:szCs w:val="16"/>
        </w:rPr>
        <w:t xml:space="preserve">.∂ First, the basic requirement for phasing down voracious fossil fuel consumption and moving to clean energy is a rising price on carbon emissions. Agreement by China and the U.S. on rising internal carbon fees would be the turning point, opening the door to near-global movement toward ascendancy of clean energies. A carbon fee is likely to be acceptable to the public and conservative thought leaders in the U.S., provided that it is revenue neutral and thus is not used to make the government bigger and more intrusive. A carbon fee will drive all of the important tools for reducing fossil fuel use: energy efficiency, renewable energies, and nuclear power.∂ Second, </w:t>
      </w:r>
      <w:r w:rsidRPr="00F21E96">
        <w:rPr>
          <w:u w:val="single"/>
        </w:rPr>
        <w:t xml:space="preserve">the United States and China should agree to cooperate in rapid deployment to scale in China of </w:t>
      </w:r>
      <w:r w:rsidRPr="00223AF6">
        <w:rPr>
          <w:rStyle w:val="Emphasis"/>
        </w:rPr>
        <w:t>advanced, safe nuclear power</w:t>
      </w:r>
      <w:r w:rsidRPr="00F21E96">
        <w:rPr>
          <w:u w:val="single"/>
        </w:rPr>
        <w:t xml:space="preserve"> for peaceful purposes, specifically to provide clean electricity replacing aging and planned coal-fired power plants, as well as averting the need for extensive planned coal gasification in China, the most carbon-intensive source of electricity</w:t>
      </w:r>
      <w:r w:rsidRPr="00F21E96">
        <w:rPr>
          <w:sz w:val="16"/>
          <w:szCs w:val="16"/>
        </w:rPr>
        <w:t xml:space="preserve">.14 </w:t>
      </w:r>
      <w:r w:rsidRPr="00F21E96">
        <w:rPr>
          <w:u w:val="single"/>
        </w:rPr>
        <w:t xml:space="preserve">China has an </w:t>
      </w:r>
      <w:r w:rsidRPr="00223AF6">
        <w:rPr>
          <w:rStyle w:val="Emphasis"/>
        </w:rPr>
        <w:t>urgent need</w:t>
      </w:r>
      <w:r w:rsidRPr="00F21E96">
        <w:rPr>
          <w:u w:val="single"/>
        </w:rPr>
        <w:t xml:space="preserve"> to reduce air pollution</w:t>
      </w:r>
      <w:r w:rsidRPr="00F21E96">
        <w:rPr>
          <w:sz w:val="16"/>
          <w:szCs w:val="16"/>
        </w:rPr>
        <w:t xml:space="preserve"> and recognizes that </w:t>
      </w:r>
      <w:r w:rsidRPr="00223AF6">
        <w:rPr>
          <w:rStyle w:val="Emphasis"/>
        </w:rPr>
        <w:t>renewable energies cannot rapidly provide needed base-load electricity at large scale</w:t>
      </w:r>
      <w:r w:rsidRPr="00F21E96">
        <w:rPr>
          <w:u w:val="single"/>
        </w:rPr>
        <w:t xml:space="preserve">. The sheer size of China’s electricity needs demands </w:t>
      </w:r>
      <w:r w:rsidRPr="00223AF6">
        <w:rPr>
          <w:rStyle w:val="Emphasis"/>
        </w:rPr>
        <w:t>massive mobilization</w:t>
      </w:r>
      <w:r w:rsidRPr="00F21E96">
        <w:rPr>
          <w:u w:val="single"/>
        </w:rPr>
        <w:t xml:space="preserve"> to construct modern, safe nuclear power plants</w:t>
      </w:r>
      <w:r w:rsidRPr="00F21E96">
        <w:rPr>
          <w:sz w:val="16"/>
          <w:szCs w:val="16"/>
        </w:rPr>
        <w:t xml:space="preserve">, educate more nuclear scientists and engineers, and train operators of the power plants.∂ </w:t>
      </w:r>
      <w:r w:rsidRPr="00F21E96">
        <w:rPr>
          <w:u w:val="single"/>
        </w:rPr>
        <w:t xml:space="preserve">The United States nuclear industry and universities have </w:t>
      </w:r>
      <w:r w:rsidRPr="00223AF6">
        <w:rPr>
          <w:rStyle w:val="Emphasis"/>
        </w:rPr>
        <w:t>much to offer</w:t>
      </w:r>
      <w:r w:rsidRPr="00F21E96">
        <w:rPr>
          <w:u w:val="single"/>
        </w:rPr>
        <w:t xml:space="preserve">, and in turn they have </w:t>
      </w:r>
      <w:r w:rsidRPr="00223AF6">
        <w:rPr>
          <w:rStyle w:val="Emphasis"/>
        </w:rPr>
        <w:t>much to gain</w:t>
      </w:r>
      <w:r w:rsidRPr="00F21E96">
        <w:rPr>
          <w:u w:val="single"/>
        </w:rPr>
        <w:t xml:space="preserve"> by cooperating in development of modern safe nuclear power</w:t>
      </w:r>
      <w:r w:rsidRPr="006C1702">
        <w:rPr>
          <w:sz w:val="16"/>
          <w:szCs w:val="16"/>
        </w:rPr>
        <w:t xml:space="preserve"> in China</w:t>
      </w:r>
      <w:r w:rsidRPr="00F21E96">
        <w:rPr>
          <w:sz w:val="16"/>
          <w:szCs w:val="16"/>
        </w:rPr>
        <w:t xml:space="preserve">. Opposition to nuclear power in the U.S. has slowed but not stopped progress in nuclear technology. However, the realistic size of the market in the U.S. for improved nuclear designs, as well as for evolving still more advanced designs, is limited, at least in the near-term. Furthermore, for reasons that do not need to be debated here, construction time for a nuclear power plant in the U.S. is of the order of a decade, while it is as short as 3-4 years in China. Thus </w:t>
      </w:r>
      <w:r w:rsidRPr="00223AF6">
        <w:rPr>
          <w:rStyle w:val="Emphasis"/>
        </w:rPr>
        <w:t>deep nuclear cooperation</w:t>
      </w:r>
      <w:r w:rsidRPr="00F21E96">
        <w:rPr>
          <w:u w:val="single"/>
        </w:rPr>
        <w:t xml:space="preserve"> between the China and the U.S. over the next 1-2 decades could produce both (1) base-load electricity in China that allows China’s carbon emissions to </w:t>
      </w:r>
      <w:r w:rsidRPr="00223AF6">
        <w:rPr>
          <w:sz w:val="16"/>
          <w:szCs w:val="16"/>
        </w:rPr>
        <w:t>peak within a decade and then</w:t>
      </w:r>
      <w:r w:rsidRPr="00F21E96">
        <w:rPr>
          <w:u w:val="single"/>
        </w:rPr>
        <w:t xml:space="preserve"> decline, as is </w:t>
      </w:r>
      <w:r w:rsidRPr="00223AF6">
        <w:rPr>
          <w:rStyle w:val="Emphasis"/>
        </w:rPr>
        <w:t>essential</w:t>
      </w:r>
      <w:r w:rsidRPr="00F21E96">
        <w:rPr>
          <w:u w:val="single"/>
        </w:rPr>
        <w:t xml:space="preserve"> if climate is to be stabilized, (2) an opportunity for both countries to achieve </w:t>
      </w:r>
      <w:r w:rsidRPr="005E1585">
        <w:rPr>
          <w:rStyle w:val="Emphasis"/>
        </w:rPr>
        <w:t>progress in nuclear technology</w:t>
      </w:r>
      <w:r w:rsidRPr="00F21E96">
        <w:rPr>
          <w:u w:val="single"/>
        </w:rPr>
        <w:t xml:space="preserve"> and thus a basis for comparing the merits of the most advanced renewable and nuclear technologies</w:t>
      </w:r>
      <w:r w:rsidRPr="00F21E96">
        <w:rPr>
          <w:sz w:val="16"/>
          <w:szCs w:val="16"/>
        </w:rPr>
        <w:t xml:space="preserve">.∂ </w:t>
      </w:r>
      <w:r w:rsidRPr="00F21E96">
        <w:rPr>
          <w:u w:val="single"/>
        </w:rPr>
        <w:t xml:space="preserve">Failure of the United States and China to achieve such cooperation would </w:t>
      </w:r>
      <w:r w:rsidRPr="005E1585">
        <w:rPr>
          <w:rStyle w:val="Emphasis"/>
        </w:rPr>
        <w:t>practically guarantee</w:t>
      </w:r>
      <w:r w:rsidRPr="00F21E96">
        <w:rPr>
          <w:u w:val="single"/>
        </w:rPr>
        <w:t xml:space="preserve"> the future predicted by the pessimists</w:t>
      </w:r>
      <w:r w:rsidRPr="00F21E96">
        <w:rPr>
          <w:sz w:val="16"/>
          <w:szCs w:val="16"/>
        </w:rPr>
        <w:t xml:space="preserve"> who believe that humanity is incapable of exercising intelligent free-will in a situation as complex as global climate change, where rewards for fossil fuel use are immediate and the most undesirable consequences are delayed. </w:t>
      </w:r>
      <w:r w:rsidRPr="00F21E96">
        <w:rPr>
          <w:u w:val="single"/>
        </w:rPr>
        <w:t xml:space="preserve">Failure of the two largest polluters to cooperate, while </w:t>
      </w:r>
      <w:r w:rsidRPr="005E1585">
        <w:rPr>
          <w:rStyle w:val="Emphasis"/>
        </w:rPr>
        <w:t>there is still time to avert disastrous change</w:t>
      </w:r>
      <w:r w:rsidRPr="00F21E96">
        <w:rPr>
          <w:u w:val="single"/>
        </w:rPr>
        <w:t xml:space="preserve">, would assure that global warming moves well into the </w:t>
      </w:r>
      <w:r w:rsidRPr="005E1585">
        <w:rPr>
          <w:rStyle w:val="Emphasis"/>
        </w:rPr>
        <w:t>dangerous zone, unleashing domino effects</w:t>
      </w:r>
      <w:r w:rsidRPr="00F21E96">
        <w:rPr>
          <w:u w:val="single"/>
        </w:rPr>
        <w:t xml:space="preserve"> as global climate impacts would make it </w:t>
      </w:r>
      <w:r w:rsidRPr="005E1585">
        <w:rPr>
          <w:rStyle w:val="Emphasis"/>
        </w:rPr>
        <w:t>more difficult for all nations to move to clean energies</w:t>
      </w:r>
      <w:r w:rsidRPr="00F21E96">
        <w:rPr>
          <w:sz w:val="16"/>
          <w:szCs w:val="16"/>
        </w:rPr>
        <w:t xml:space="preserve">.∂ </w:t>
      </w:r>
      <w:r w:rsidRPr="00F21E96">
        <w:rPr>
          <w:u w:val="single"/>
        </w:rPr>
        <w:t xml:space="preserve">Success in the proposed cooperation would not only clear the skies in China and avert lock- in of enormous carbon pollution from coal-fired power and coal gasification. Open involvement of industries of both nations would allow </w:t>
      </w:r>
      <w:r w:rsidRPr="002A1AAA">
        <w:rPr>
          <w:rStyle w:val="Emphasis"/>
        </w:rPr>
        <w:t>development, demonstration and assessment of the most advanced carbon-free power sources</w:t>
      </w:r>
      <w:r w:rsidRPr="00F21E96">
        <w:rPr>
          <w:sz w:val="16"/>
          <w:szCs w:val="16"/>
        </w:rPr>
        <w:t xml:space="preserve">. China is deploying all renewable energies, as well as nuclear power, on large scales. Thus </w:t>
      </w:r>
      <w:r w:rsidRPr="00F21E96">
        <w:rPr>
          <w:u w:val="single"/>
        </w:rPr>
        <w:t xml:space="preserve">development and assessment of these technologies will aid </w:t>
      </w:r>
      <w:r w:rsidRPr="002A1AAA">
        <w:rPr>
          <w:rStyle w:val="Emphasis"/>
        </w:rPr>
        <w:t>clean-energy replacement of fossil power plants in the United States</w:t>
      </w:r>
      <w:r w:rsidRPr="00F21E96">
        <w:rPr>
          <w:u w:val="single"/>
        </w:rPr>
        <w:t xml:space="preserve"> and provide clean-energy options for the </w:t>
      </w:r>
      <w:r w:rsidRPr="002A1AAA">
        <w:rPr>
          <w:rStyle w:val="Emphasis"/>
        </w:rPr>
        <w:t>next intensively developing regions such as India</w:t>
      </w:r>
      <w:r w:rsidRPr="00F21E96">
        <w:rPr>
          <w:sz w:val="16"/>
          <w:szCs w:val="16"/>
        </w:rPr>
        <w:t xml:space="preserve">.∂ </w:t>
      </w:r>
      <w:r w:rsidRPr="00F21E96">
        <w:rPr>
          <w:u w:val="single"/>
        </w:rPr>
        <w:t xml:space="preserve">Successful cooperation is </w:t>
      </w:r>
      <w:r w:rsidRPr="002A1AAA">
        <w:rPr>
          <w:rStyle w:val="Emphasis"/>
        </w:rPr>
        <w:t>crucial for the future of our planet</w:t>
      </w:r>
      <w:r w:rsidRPr="00F21E96">
        <w:rPr>
          <w:u w:val="single"/>
        </w:rPr>
        <w:t xml:space="preserve"> and the well-being of young people, future generations and nature. Abundant affordable energy is </w:t>
      </w:r>
      <w:r w:rsidRPr="002A1AAA">
        <w:rPr>
          <w:rStyle w:val="Emphasis"/>
        </w:rPr>
        <w:t>essential if the scourge of poverty is to be defeated</w:t>
      </w:r>
      <w:r w:rsidRPr="00F21E96">
        <w:rPr>
          <w:u w:val="single"/>
        </w:rPr>
        <w:t xml:space="preserve">. The task begins at home for China and the United States, but the </w:t>
      </w:r>
      <w:r w:rsidRPr="002A1AAA">
        <w:rPr>
          <w:rStyle w:val="Emphasis"/>
        </w:rPr>
        <w:t>repercussions of success would ring throughout the planet</w:t>
      </w:r>
      <w:r w:rsidRPr="00F21E96">
        <w:rPr>
          <w:u w:val="single"/>
        </w:rPr>
        <w:t>.</w:t>
      </w:r>
    </w:p>
    <w:p w:rsidR="00AE2648" w:rsidRDefault="00AE2648" w:rsidP="00AE2648"/>
    <w:p w:rsidR="00760C45" w:rsidRPr="00C74140" w:rsidRDefault="00760C45" w:rsidP="00760C45">
      <w:pPr>
        <w:pStyle w:val="Heading4"/>
      </w:pPr>
      <w:r>
        <w:t>Warming causes</w:t>
      </w:r>
      <w:r w:rsidRPr="00C74140">
        <w:t xml:space="preserve"> extinction---geological history proves</w:t>
      </w:r>
    </w:p>
    <w:p w:rsidR="00760C45" w:rsidRPr="00C74140" w:rsidRDefault="00760C45" w:rsidP="00760C45">
      <w:r w:rsidRPr="00C74140">
        <w:rPr>
          <w:rStyle w:val="Style13ptBold"/>
        </w:rPr>
        <w:t>Bushnell 10</w:t>
      </w:r>
      <w:r w:rsidRPr="00C74140">
        <w:t xml:space="preserve"> - MS in mechanical engineering, won the Lawrence A. Sperry Award, AIAA Fluid and Plasma Dynamics Award, the AIAA Dryden Lectureship, and is the recipient of many NASA Medals for outstanding Scientific Achievement and Leadership</w:t>
      </w:r>
    </w:p>
    <w:p w:rsidR="00760C45" w:rsidRPr="00C74140" w:rsidRDefault="00760C45" w:rsidP="00760C45">
      <w:r w:rsidRPr="00C74140">
        <w:t>Bushnell (Dennis, "Conquering Climate Change," The Futurist 44. 3, May/Jun 2010, ProQuest)</w:t>
      </w:r>
    </w:p>
    <w:p w:rsidR="00760C45" w:rsidRPr="009A6862" w:rsidRDefault="00760C45" w:rsidP="00760C45">
      <w:pPr>
        <w:rPr>
          <w:sz w:val="14"/>
          <w:szCs w:val="20"/>
        </w:rPr>
      </w:pPr>
      <w:r w:rsidRPr="00C74140">
        <w:rPr>
          <w:sz w:val="20"/>
          <w:szCs w:val="20"/>
          <w:u w:val="single"/>
        </w:rPr>
        <w:t>Unless we act, the next century could see increases in species extinction, disease, and floods</w:t>
      </w:r>
      <w:r w:rsidRPr="00C74140">
        <w:rPr>
          <w:sz w:val="14"/>
          <w:szCs w:val="20"/>
        </w:rPr>
        <w:t xml:space="preserve"> affecting one-third of human population. </w:t>
      </w:r>
      <w:r w:rsidRPr="00C74140">
        <w:rPr>
          <w:sz w:val="20"/>
          <w:szCs w:val="20"/>
          <w:u w:val="single"/>
        </w:rPr>
        <w:t>But the tools for preventing this scenario are in our hands.</w:t>
      </w:r>
      <w:r w:rsidRPr="00C74140">
        <w:rPr>
          <w:sz w:val="14"/>
          <w:szCs w:val="20"/>
        </w:rPr>
        <w:t xml:space="preserve"> </w:t>
      </w:r>
      <w:r w:rsidRPr="00C74140">
        <w:rPr>
          <w:sz w:val="20"/>
          <w:szCs w:val="20"/>
          <w:u w:val="single"/>
        </w:rPr>
        <w:t>Carbon-dioxide levels are</w:t>
      </w:r>
      <w:r w:rsidRPr="00C74140">
        <w:rPr>
          <w:sz w:val="14"/>
          <w:szCs w:val="20"/>
        </w:rPr>
        <w:t xml:space="preserve"> now </w:t>
      </w:r>
      <w:r w:rsidRPr="00C74140">
        <w:rPr>
          <w:sz w:val="20"/>
          <w:szCs w:val="20"/>
          <w:u w:val="single"/>
        </w:rPr>
        <w:t>greater than</w:t>
      </w:r>
      <w:r w:rsidRPr="00C74140">
        <w:rPr>
          <w:sz w:val="14"/>
          <w:szCs w:val="20"/>
        </w:rPr>
        <w:t xml:space="preserve"> at </w:t>
      </w:r>
      <w:r w:rsidRPr="00C74140">
        <w:rPr>
          <w:sz w:val="20"/>
          <w:szCs w:val="20"/>
          <w:u w:val="single"/>
        </w:rPr>
        <w:t>any time in the past 650,000</w:t>
      </w:r>
      <w:r w:rsidRPr="00C74140">
        <w:rPr>
          <w:sz w:val="14"/>
          <w:szCs w:val="20"/>
        </w:rPr>
        <w:t xml:space="preserve"> years, according to data gathered from examining ice cores. </w:t>
      </w:r>
      <w:r w:rsidRPr="00C74140">
        <w:rPr>
          <w:sz w:val="20"/>
          <w:szCs w:val="20"/>
          <w:u w:val="single"/>
        </w:rPr>
        <w:t>These increases in CO2 correspond to estimates of man-made uses of fossil</w:t>
      </w:r>
      <w:r w:rsidRPr="00C74140">
        <w:rPr>
          <w:sz w:val="14"/>
          <w:szCs w:val="20"/>
        </w:rPr>
        <w:t xml:space="preserve"> carbon </w:t>
      </w:r>
      <w:r w:rsidRPr="00C74140">
        <w:rPr>
          <w:sz w:val="20"/>
          <w:szCs w:val="20"/>
          <w:u w:val="single"/>
        </w:rPr>
        <w:t>fuels</w:t>
      </w:r>
      <w:r w:rsidRPr="00C74140">
        <w:rPr>
          <w:sz w:val="14"/>
          <w:szCs w:val="20"/>
        </w:rPr>
        <w:t xml:space="preserve"> such as coal, petroleum, and natural gas. The global climate computations, as reported by the ongoing Intergovernmental Panel on Climate Change (IPCC) studies, indicate that s</w:t>
      </w:r>
      <w:r w:rsidRPr="00C74140">
        <w:rPr>
          <w:sz w:val="20"/>
          <w:szCs w:val="20"/>
          <w:u w:val="single"/>
        </w:rPr>
        <w:t xml:space="preserve">uch </w:t>
      </w:r>
      <w:r w:rsidRPr="00C74140">
        <w:rPr>
          <w:sz w:val="14"/>
          <w:szCs w:val="20"/>
        </w:rPr>
        <w:t xml:space="preserve">man-made </w:t>
      </w:r>
      <w:r w:rsidRPr="00C74140">
        <w:rPr>
          <w:sz w:val="20"/>
          <w:szCs w:val="20"/>
          <w:u w:val="single"/>
        </w:rPr>
        <w:t>CO2 sources could be responsible for</w:t>
      </w:r>
      <w:r w:rsidRPr="00C74140">
        <w:rPr>
          <w:sz w:val="14"/>
          <w:szCs w:val="20"/>
        </w:rPr>
        <w:t xml:space="preserve"> observed </w:t>
      </w:r>
      <w:r w:rsidRPr="00C74140">
        <w:rPr>
          <w:sz w:val="20"/>
          <w:szCs w:val="20"/>
          <w:u w:val="single"/>
        </w:rPr>
        <w:t>climate changes</w:t>
      </w:r>
      <w:r w:rsidRPr="00C74140">
        <w:rPr>
          <w:sz w:val="14"/>
          <w:szCs w:val="20"/>
        </w:rPr>
        <w:t xml:space="preserve"> such as temperature increases, </w:t>
      </w:r>
      <w:r w:rsidRPr="00C74140">
        <w:rPr>
          <w:sz w:val="20"/>
          <w:szCs w:val="20"/>
          <w:u w:val="single"/>
        </w:rPr>
        <w:t>loss of ice coverage</w:t>
      </w:r>
      <w:r w:rsidRPr="00C74140">
        <w:rPr>
          <w:sz w:val="14"/>
          <w:szCs w:val="20"/>
        </w:rPr>
        <w:t xml:space="preserve">, </w:t>
      </w:r>
      <w:r w:rsidRPr="00C74140">
        <w:rPr>
          <w:sz w:val="20"/>
          <w:szCs w:val="20"/>
          <w:u w:val="single"/>
        </w:rPr>
        <w:t>and ocean acidification</w:t>
      </w:r>
      <w:r w:rsidRPr="00C74140">
        <w:rPr>
          <w:sz w:val="14"/>
          <w:szCs w:val="20"/>
        </w:rPr>
        <w:t xml:space="preserve">. Admittedly, the less than satisfactory state of knowledge regarding the effects of aerosol and other issues make the global climate computations less than fully accurate, but we must take this issue very seriously.  I believe we should act in accordance with the precautionary principle: </w:t>
      </w:r>
      <w:r w:rsidRPr="00C74140">
        <w:rPr>
          <w:sz w:val="20"/>
          <w:szCs w:val="20"/>
          <w:u w:val="single"/>
        </w:rPr>
        <w:t>When an activity raises threats of harm to human health</w:t>
      </w:r>
      <w:r w:rsidRPr="00C74140">
        <w:rPr>
          <w:sz w:val="14"/>
          <w:szCs w:val="20"/>
        </w:rPr>
        <w:t xml:space="preserve"> or the environment, </w:t>
      </w:r>
      <w:r w:rsidRPr="00C74140">
        <w:rPr>
          <w:sz w:val="20"/>
          <w:szCs w:val="20"/>
          <w:u w:val="single"/>
        </w:rPr>
        <w:t>precautionary measures become obligatory</w:t>
      </w:r>
      <w:r w:rsidRPr="00C74140">
        <w:rPr>
          <w:sz w:val="14"/>
          <w:szCs w:val="20"/>
        </w:rPr>
        <w:t xml:space="preserve">, even if some cause-and-effect relationships are not fully established scientifically.  As paleontologist Peter Ward discussed in his book Under a Green Sky, </w:t>
      </w:r>
      <w:r w:rsidRPr="00C74140">
        <w:rPr>
          <w:sz w:val="20"/>
          <w:szCs w:val="20"/>
          <w:u w:val="single"/>
        </w:rPr>
        <w:t>several "warming events" have radically altered the life on this planet throughout geologic history</w:t>
      </w:r>
      <w:r w:rsidRPr="00C74140">
        <w:rPr>
          <w:sz w:val="14"/>
          <w:szCs w:val="20"/>
        </w:rPr>
        <w:t xml:space="preserve">. </w:t>
      </w:r>
      <w:r w:rsidRPr="00C74140">
        <w:rPr>
          <w:bCs/>
          <w:sz w:val="20"/>
          <w:szCs w:val="20"/>
          <w:u w:val="single"/>
        </w:rPr>
        <w:t>Among the most significant</w:t>
      </w:r>
      <w:r w:rsidRPr="00C74140">
        <w:rPr>
          <w:sz w:val="14"/>
          <w:szCs w:val="20"/>
        </w:rPr>
        <w:t xml:space="preserve"> of these </w:t>
      </w:r>
      <w:r w:rsidRPr="00C74140">
        <w:rPr>
          <w:bCs/>
          <w:sz w:val="20"/>
          <w:szCs w:val="20"/>
          <w:u w:val="single"/>
        </w:rPr>
        <w:t>was the Permian extinction</w:t>
      </w:r>
      <w:r w:rsidRPr="00C74140">
        <w:rPr>
          <w:sz w:val="14"/>
          <w:szCs w:val="20"/>
        </w:rPr>
        <w:t xml:space="preserve">, which took place some 250 million years ago. </w:t>
      </w:r>
      <w:r w:rsidRPr="00C74140">
        <w:rPr>
          <w:bCs/>
          <w:sz w:val="20"/>
          <w:szCs w:val="20"/>
          <w:u w:val="single"/>
        </w:rPr>
        <w:t>This event resulted in a decimation of animal life</w:t>
      </w:r>
      <w:r w:rsidRPr="00C74140">
        <w:rPr>
          <w:sz w:val="14"/>
          <w:szCs w:val="20"/>
        </w:rPr>
        <w:t xml:space="preserve">, </w:t>
      </w:r>
      <w:r w:rsidRPr="00C74140">
        <w:rPr>
          <w:bCs/>
          <w:sz w:val="20"/>
          <w:szCs w:val="20"/>
          <w:u w:val="single"/>
        </w:rPr>
        <w:t>leading many scientists to refer to it as the Great Dying</w:t>
      </w:r>
      <w:r w:rsidRPr="00C74140">
        <w:rPr>
          <w:sz w:val="14"/>
          <w:szCs w:val="20"/>
        </w:rPr>
        <w:t xml:space="preserve">. </w:t>
      </w:r>
      <w:r w:rsidRPr="00C74140">
        <w:rPr>
          <w:sz w:val="20"/>
          <w:szCs w:val="20"/>
          <w:u w:val="single"/>
        </w:rPr>
        <w:t>The Permian extinction is thought to have been caused by a sudden increase in CO2 from Siberian volcanoes</w:t>
      </w:r>
      <w:r w:rsidRPr="00C74140">
        <w:rPr>
          <w:sz w:val="14"/>
          <w:szCs w:val="20"/>
        </w:rPr>
        <w:t xml:space="preserve">. </w:t>
      </w:r>
      <w:r w:rsidRPr="00C74140">
        <w:rPr>
          <w:bCs/>
          <w:sz w:val="20"/>
          <w:szCs w:val="20"/>
          <w:u w:val="single"/>
        </w:rPr>
        <w:t>The amount of CO2 we're releasing</w:t>
      </w:r>
      <w:r w:rsidRPr="00C74140">
        <w:rPr>
          <w:sz w:val="14"/>
          <w:szCs w:val="20"/>
        </w:rPr>
        <w:t xml:space="preserve"> into the atmosphere </w:t>
      </w:r>
      <w:r w:rsidRPr="00C74140">
        <w:rPr>
          <w:bCs/>
          <w:sz w:val="20"/>
          <w:szCs w:val="20"/>
          <w:u w:val="single"/>
        </w:rPr>
        <w:t>today</w:t>
      </w:r>
      <w:r w:rsidRPr="00C74140">
        <w:rPr>
          <w:sz w:val="20"/>
          <w:szCs w:val="20"/>
          <w:u w:val="single"/>
        </w:rPr>
        <w:t>,</w:t>
      </w:r>
      <w:r w:rsidRPr="00C74140">
        <w:rPr>
          <w:sz w:val="14"/>
          <w:szCs w:val="20"/>
        </w:rPr>
        <w:t xml:space="preserve"> through human activity, </w:t>
      </w:r>
      <w:r w:rsidRPr="00C74140">
        <w:rPr>
          <w:bCs/>
          <w:sz w:val="20"/>
          <w:szCs w:val="20"/>
          <w:u w:val="single"/>
        </w:rPr>
        <w:t>is 100 times greater than what came out of those volcanoes</w:t>
      </w:r>
      <w:r w:rsidRPr="00C74140">
        <w:rPr>
          <w:sz w:val="14"/>
          <w:szCs w:val="20"/>
        </w:rPr>
        <w:t xml:space="preserve">.  </w:t>
      </w:r>
      <w:r w:rsidRPr="00C74140">
        <w:rPr>
          <w:bCs/>
          <w:sz w:val="20"/>
          <w:szCs w:val="20"/>
          <w:u w:val="single"/>
        </w:rPr>
        <w:t>During the Permian extinction</w:t>
      </w:r>
      <w:r w:rsidRPr="00C74140">
        <w:rPr>
          <w:sz w:val="14"/>
          <w:szCs w:val="20"/>
        </w:rPr>
        <w:t>, a number of chain reaction events, or "</w:t>
      </w:r>
      <w:r w:rsidRPr="00C74140">
        <w:rPr>
          <w:bCs/>
          <w:sz w:val="20"/>
          <w:szCs w:val="20"/>
          <w:u w:val="single"/>
        </w:rPr>
        <w:t>positive feedbacks</w:t>
      </w:r>
      <w:r w:rsidRPr="00C74140">
        <w:rPr>
          <w:sz w:val="14"/>
          <w:szCs w:val="20"/>
        </w:rPr>
        <w:t xml:space="preserve">," </w:t>
      </w:r>
      <w:r w:rsidRPr="00C74140">
        <w:rPr>
          <w:bCs/>
          <w:sz w:val="20"/>
          <w:szCs w:val="20"/>
          <w:u w:val="single"/>
        </w:rPr>
        <w:t>resulted in oxygen-depleted oceans</w:t>
      </w:r>
      <w:r w:rsidRPr="00C74140">
        <w:rPr>
          <w:sz w:val="14"/>
          <w:szCs w:val="20"/>
        </w:rPr>
        <w:t xml:space="preserve">, </w:t>
      </w:r>
      <w:r w:rsidRPr="00C74140">
        <w:rPr>
          <w:bCs/>
          <w:sz w:val="20"/>
          <w:szCs w:val="20"/>
          <w:u w:val="single"/>
        </w:rPr>
        <w:t xml:space="preserve">enabling overgrowth of </w:t>
      </w:r>
      <w:r w:rsidRPr="00C74140">
        <w:rPr>
          <w:sz w:val="14"/>
          <w:szCs w:val="20"/>
        </w:rPr>
        <w:t>certain</w:t>
      </w:r>
      <w:r w:rsidRPr="00C74140">
        <w:rPr>
          <w:bCs/>
          <w:sz w:val="20"/>
          <w:szCs w:val="20"/>
          <w:u w:val="single"/>
        </w:rPr>
        <w:t xml:space="preserve"> bacteria</w:t>
      </w:r>
      <w:r w:rsidRPr="00C74140">
        <w:rPr>
          <w:sz w:val="14"/>
          <w:szCs w:val="20"/>
        </w:rPr>
        <w:t xml:space="preserve">, </w:t>
      </w:r>
      <w:r w:rsidRPr="00C74140">
        <w:rPr>
          <w:bCs/>
          <w:sz w:val="20"/>
          <w:szCs w:val="20"/>
          <w:u w:val="single"/>
        </w:rPr>
        <w:t>producing</w:t>
      </w:r>
      <w:r w:rsidRPr="00C74140">
        <w:rPr>
          <w:sz w:val="14"/>
          <w:szCs w:val="20"/>
        </w:rPr>
        <w:t xml:space="preserve"> copious amounts of </w:t>
      </w:r>
      <w:r w:rsidRPr="00C74140">
        <w:rPr>
          <w:bCs/>
          <w:sz w:val="20"/>
          <w:szCs w:val="20"/>
          <w:u w:val="single"/>
        </w:rPr>
        <w:t>hydrogen sulfide, making the atmosphere toxic, and decimating the ozone layer</w:t>
      </w:r>
      <w:r w:rsidRPr="00C74140">
        <w:rPr>
          <w:sz w:val="14"/>
          <w:szCs w:val="20"/>
        </w:rPr>
        <w:t xml:space="preserve">, </w:t>
      </w:r>
      <w:r w:rsidRPr="00C74140">
        <w:rPr>
          <w:bCs/>
          <w:sz w:val="20"/>
          <w:szCs w:val="20"/>
          <w:u w:val="single"/>
        </w:rPr>
        <w:t>all producing species die-off</w:t>
      </w:r>
      <w:r w:rsidRPr="00C74140">
        <w:rPr>
          <w:sz w:val="14"/>
          <w:szCs w:val="20"/>
        </w:rPr>
        <w:t xml:space="preserve">. The </w:t>
      </w:r>
      <w:r w:rsidRPr="00C74140">
        <w:rPr>
          <w:sz w:val="20"/>
          <w:szCs w:val="20"/>
          <w:u w:val="single"/>
        </w:rPr>
        <w:t>positive feedbacks</w:t>
      </w:r>
      <w:r w:rsidRPr="00C74140">
        <w:rPr>
          <w:sz w:val="14"/>
          <w:szCs w:val="20"/>
        </w:rPr>
        <w:t xml:space="preserve"> not yet fully included in the IPCC </w:t>
      </w:r>
      <w:r w:rsidRPr="00C74140">
        <w:rPr>
          <w:sz w:val="20"/>
          <w:szCs w:val="20"/>
          <w:u w:val="single"/>
        </w:rPr>
        <w:t>projections include the release of the massive amounts of fossil methane</w:t>
      </w:r>
      <w:r w:rsidRPr="00C74140">
        <w:rPr>
          <w:sz w:val="14"/>
          <w:szCs w:val="20"/>
        </w:rPr>
        <w:t xml:space="preserve">, some 20 times worse than CO2 as an accelerator of warming, </w:t>
      </w:r>
      <w:r w:rsidRPr="00C74140">
        <w:rPr>
          <w:sz w:val="20"/>
          <w:szCs w:val="20"/>
          <w:u w:val="single"/>
        </w:rPr>
        <w:t>fossil CO2 from the tundra and oceans</w:t>
      </w:r>
      <w:r w:rsidRPr="00C74140">
        <w:rPr>
          <w:sz w:val="14"/>
          <w:szCs w:val="20"/>
        </w:rPr>
        <w:t xml:space="preserve">, </w:t>
      </w:r>
      <w:r w:rsidRPr="00C74140">
        <w:rPr>
          <w:sz w:val="20"/>
          <w:szCs w:val="20"/>
          <w:u w:val="single"/>
        </w:rPr>
        <w:t>reduced oceanic CO2 uptake</w:t>
      </w:r>
      <w:r w:rsidRPr="00C74140">
        <w:rPr>
          <w:sz w:val="14"/>
          <w:szCs w:val="20"/>
        </w:rPr>
        <w:t xml:space="preserve"> due to higher temperatures, </w:t>
      </w:r>
      <w:r w:rsidRPr="00C74140">
        <w:rPr>
          <w:sz w:val="20"/>
          <w:szCs w:val="20"/>
          <w:u w:val="single"/>
        </w:rPr>
        <w:t>acidification and algae changes</w:t>
      </w:r>
      <w:r w:rsidRPr="00C74140">
        <w:rPr>
          <w:sz w:val="14"/>
          <w:szCs w:val="20"/>
        </w:rPr>
        <w:t xml:space="preserve">, </w:t>
      </w:r>
      <w:r w:rsidRPr="00C74140">
        <w:rPr>
          <w:sz w:val="20"/>
          <w:szCs w:val="20"/>
          <w:u w:val="single"/>
        </w:rPr>
        <w:t>changes in the earth's ability to reflect</w:t>
      </w:r>
      <w:r w:rsidRPr="00C74140">
        <w:rPr>
          <w:sz w:val="14"/>
          <w:szCs w:val="20"/>
        </w:rPr>
        <w:t xml:space="preserve"> the </w:t>
      </w:r>
      <w:r w:rsidRPr="00C74140">
        <w:rPr>
          <w:sz w:val="20"/>
          <w:szCs w:val="20"/>
          <w:u w:val="single"/>
        </w:rPr>
        <w:t>sun's light</w:t>
      </w:r>
      <w:r w:rsidRPr="00C74140">
        <w:rPr>
          <w:sz w:val="14"/>
          <w:szCs w:val="20"/>
        </w:rPr>
        <w:t xml:space="preserve"> back into space due to loss of glacier ice, </w:t>
      </w:r>
      <w:r w:rsidRPr="00C74140">
        <w:rPr>
          <w:sz w:val="20"/>
          <w:szCs w:val="20"/>
          <w:u w:val="single"/>
        </w:rPr>
        <w:t>changes in land use</w:t>
      </w:r>
      <w:r w:rsidRPr="00C74140">
        <w:rPr>
          <w:sz w:val="14"/>
          <w:szCs w:val="20"/>
        </w:rPr>
        <w:t xml:space="preserve">, </w:t>
      </w:r>
      <w:r w:rsidRPr="00C74140">
        <w:rPr>
          <w:sz w:val="20"/>
          <w:szCs w:val="20"/>
          <w:u w:val="single"/>
        </w:rPr>
        <w:t>and extensive water evaporation</w:t>
      </w:r>
      <w:r w:rsidRPr="00C74140">
        <w:rPr>
          <w:sz w:val="14"/>
          <w:szCs w:val="20"/>
        </w:rPr>
        <w:t xml:space="preserve"> (a greenhouse gas) from temperature increases.  The additional effects of </w:t>
      </w:r>
      <w:r w:rsidRPr="00C74140">
        <w:rPr>
          <w:bCs/>
          <w:sz w:val="20"/>
          <w:szCs w:val="20"/>
          <w:u w:val="single"/>
        </w:rPr>
        <w:t xml:space="preserve">these feedbacks increase the projections </w:t>
      </w:r>
      <w:r w:rsidRPr="00C74140">
        <w:rPr>
          <w:sz w:val="14"/>
          <w:szCs w:val="20"/>
        </w:rPr>
        <w:t xml:space="preserve">from a 4°C-6°C temperature rise by 2100 </w:t>
      </w:r>
      <w:r w:rsidRPr="00C74140">
        <w:rPr>
          <w:bCs/>
          <w:sz w:val="20"/>
          <w:szCs w:val="20"/>
          <w:u w:val="single"/>
        </w:rPr>
        <w:t>to a 10°C</w:t>
      </w:r>
      <w:r w:rsidRPr="00C74140">
        <w:rPr>
          <w:sz w:val="14"/>
          <w:szCs w:val="20"/>
        </w:rPr>
        <w:t xml:space="preserve">-12°C </w:t>
      </w:r>
      <w:r w:rsidRPr="00C74140">
        <w:rPr>
          <w:bCs/>
          <w:sz w:val="20"/>
          <w:szCs w:val="20"/>
          <w:u w:val="single"/>
        </w:rPr>
        <w:t>rise</w:t>
      </w:r>
      <w:r w:rsidRPr="00C74140">
        <w:rPr>
          <w:sz w:val="14"/>
          <w:szCs w:val="20"/>
        </w:rPr>
        <w:t xml:space="preserve">, according to some estimates. At those temperatures, beyond 2100, essentially </w:t>
      </w:r>
      <w:r w:rsidRPr="00C74140">
        <w:rPr>
          <w:sz w:val="20"/>
          <w:szCs w:val="20"/>
          <w:u w:val="single"/>
        </w:rPr>
        <w:t>all the ice would melt and the ocean would rise by as much as 75 meters</w:t>
      </w:r>
      <w:r w:rsidRPr="00C74140">
        <w:rPr>
          <w:sz w:val="14"/>
          <w:szCs w:val="20"/>
        </w:rPr>
        <w:t xml:space="preserve">, flooding the homes of one-third of the global population.  Between now and then, </w:t>
      </w:r>
      <w:r w:rsidRPr="00C74140">
        <w:rPr>
          <w:sz w:val="20"/>
          <w:szCs w:val="20"/>
          <w:u w:val="single"/>
        </w:rPr>
        <w:t>ocean methane hydrate release could cause major tidal waves</w:t>
      </w:r>
      <w:r w:rsidRPr="00C74140">
        <w:rPr>
          <w:sz w:val="14"/>
          <w:szCs w:val="20"/>
        </w:rPr>
        <w:t xml:space="preserve">, and glacier melting could affect major rivers upon which a large percentage of the population depends. </w:t>
      </w:r>
      <w:r w:rsidRPr="00C74140">
        <w:rPr>
          <w:sz w:val="20"/>
          <w:szCs w:val="20"/>
          <w:u w:val="single"/>
        </w:rPr>
        <w:t>We'll see increases in flooding, storms, disease, droughts, species extinctions, ocean acidification, and</w:t>
      </w:r>
      <w:r w:rsidRPr="00C74140">
        <w:rPr>
          <w:sz w:val="14"/>
          <w:szCs w:val="20"/>
        </w:rPr>
        <w:t xml:space="preserve"> a litany of </w:t>
      </w:r>
      <w:r w:rsidRPr="00C74140">
        <w:rPr>
          <w:sz w:val="20"/>
          <w:szCs w:val="20"/>
          <w:u w:val="single"/>
        </w:rPr>
        <w:t>other impacts</w:t>
      </w:r>
      <w:r w:rsidRPr="00C74140">
        <w:rPr>
          <w:sz w:val="14"/>
          <w:szCs w:val="20"/>
        </w:rPr>
        <w:t xml:space="preserve">, all as a consequence of man-made climate change. Arctic ice melting, CO2 increases, and ocean warming are all occurring much faster than previous IPCC forecasts, so, </w:t>
      </w:r>
      <w:r w:rsidRPr="00C74140">
        <w:rPr>
          <w:sz w:val="20"/>
          <w:szCs w:val="20"/>
          <w:u w:val="single"/>
        </w:rPr>
        <w:t>as dire as the forecasts sound, they're actually conservative</w:t>
      </w:r>
      <w:r w:rsidRPr="00C74140">
        <w:rPr>
          <w:sz w:val="14"/>
          <w:szCs w:val="20"/>
        </w:rPr>
        <w:t>.</w:t>
      </w:r>
    </w:p>
    <w:p w:rsidR="009B501D" w:rsidRDefault="009B501D" w:rsidP="009B501D"/>
    <w:p w:rsidR="00887933" w:rsidRPr="002D1AE7" w:rsidRDefault="00887933" w:rsidP="00887933">
      <w:pPr>
        <w:pStyle w:val="Heading4"/>
      </w:pPr>
      <w:r>
        <w:t>Global adaption of nuclear power solves water wars</w:t>
      </w:r>
    </w:p>
    <w:p w:rsidR="00887933" w:rsidRDefault="00887933" w:rsidP="00887933">
      <w:r w:rsidRPr="002D1AE7">
        <w:rPr>
          <w:b/>
        </w:rPr>
        <w:t>Blees 11</w:t>
      </w:r>
      <w:r>
        <w:t xml:space="preserve"> [“Nuclear power and climate change – what now?”, May 28, 2011, Brave New World, Tom Blees. Tom an advanced energy systems consultant from Davis, California, and author of Prescription for the Planet – The Painless Remedy for Our Energy &amp; Environmental Crises. Tom is also the president of the Science Council for Global Initiatives , an international think tank of distinguished scientists dedicated to creating an environmentally sound energy-rich future for the entire human race]</w:t>
      </w:r>
    </w:p>
    <w:p w:rsidR="00887933" w:rsidRDefault="00887933" w:rsidP="00887933"/>
    <w:p w:rsidR="00887933" w:rsidRPr="002D1AE7" w:rsidRDefault="00887933" w:rsidP="00887933">
      <w:pPr>
        <w:rPr>
          <w:sz w:val="14"/>
        </w:rPr>
      </w:pPr>
      <w:r w:rsidRPr="002D1AE7">
        <w:rPr>
          <w:sz w:val="14"/>
        </w:rPr>
        <w:t xml:space="preserve">Whatever one believes about the causes of climate change, there is no denying that </w:t>
      </w:r>
      <w:r w:rsidRPr="00E23640">
        <w:rPr>
          <w:rStyle w:val="StyleUnderline"/>
          <w:highlight w:val="green"/>
        </w:rPr>
        <w:t>glaciers</w:t>
      </w:r>
      <w:r w:rsidRPr="002D1AE7">
        <w:rPr>
          <w:rStyle w:val="StyleUnderline"/>
        </w:rPr>
        <w:t xml:space="preserve"> </w:t>
      </w:r>
      <w:r w:rsidRPr="002D1AE7">
        <w:rPr>
          <w:sz w:val="14"/>
        </w:rPr>
        <w:t xml:space="preserve">around the world </w:t>
      </w:r>
      <w:r w:rsidRPr="00E23640">
        <w:rPr>
          <w:rStyle w:val="StyleUnderline"/>
          <w:highlight w:val="green"/>
        </w:rPr>
        <w:t>are receding</w:t>
      </w:r>
      <w:r w:rsidRPr="002D1AE7">
        <w:rPr>
          <w:rStyle w:val="StyleUnderline"/>
        </w:rPr>
        <w:t xml:space="preserve"> at an alarming rate</w:t>
      </w:r>
      <w:r w:rsidRPr="002D1AE7">
        <w:rPr>
          <w:sz w:val="14"/>
        </w:rPr>
        <w:t xml:space="preserve">. </w:t>
      </w:r>
      <w:r w:rsidRPr="00E23640">
        <w:rPr>
          <w:rStyle w:val="StyleUnderline"/>
          <w:highlight w:val="green"/>
        </w:rPr>
        <w:t>Billions</w:t>
      </w:r>
      <w:r w:rsidRPr="002D1AE7">
        <w:rPr>
          <w:rStyle w:val="StyleUnderline"/>
        </w:rPr>
        <w:t xml:space="preserve"> </w:t>
      </w:r>
      <w:r w:rsidRPr="002D1AE7">
        <w:rPr>
          <w:sz w:val="14"/>
        </w:rPr>
        <w:t xml:space="preserve">of people </w:t>
      </w:r>
      <w:r w:rsidRPr="00E23640">
        <w:rPr>
          <w:rStyle w:val="StyleUnderline"/>
          <w:highlight w:val="green"/>
        </w:rPr>
        <w:t>depend on such glaciers for</w:t>
      </w:r>
      <w:r w:rsidRPr="002D1AE7">
        <w:rPr>
          <w:rStyle w:val="StyleUnderline"/>
        </w:rPr>
        <w:t xml:space="preserve"> their </w:t>
      </w:r>
      <w:r w:rsidRPr="00E23640">
        <w:rPr>
          <w:rStyle w:val="StyleUnderline"/>
          <w:highlight w:val="green"/>
        </w:rPr>
        <w:t>water</w:t>
      </w:r>
      <w:r w:rsidRPr="002D1AE7">
        <w:rPr>
          <w:rStyle w:val="StyleUnderline"/>
        </w:rPr>
        <w:t xml:space="preserve"> supplies. </w:t>
      </w:r>
      <w:r w:rsidRPr="00E23640">
        <w:rPr>
          <w:rStyle w:val="StyleUnderline"/>
          <w:highlight w:val="green"/>
        </w:rPr>
        <w:t>We have</w:t>
      </w:r>
      <w:r w:rsidRPr="002D1AE7">
        <w:rPr>
          <w:sz w:val="14"/>
        </w:rPr>
        <w:t xml:space="preserve"> already </w:t>
      </w:r>
      <w:r w:rsidRPr="00E23640">
        <w:rPr>
          <w:rStyle w:val="StyleUnderline"/>
          <w:highlight w:val="green"/>
        </w:rPr>
        <w:t>seen</w:t>
      </w:r>
      <w:r w:rsidRPr="002D1AE7">
        <w:rPr>
          <w:rStyle w:val="StyleUnderline"/>
        </w:rPr>
        <w:t xml:space="preserve"> cases of </w:t>
      </w:r>
      <w:r w:rsidRPr="00E23640">
        <w:rPr>
          <w:rStyle w:val="StyleUnderline"/>
          <w:highlight w:val="green"/>
        </w:rPr>
        <w:t>civil strife and</w:t>
      </w:r>
      <w:r w:rsidRPr="002D1AE7">
        <w:rPr>
          <w:sz w:val="14"/>
        </w:rPr>
        <w:t xml:space="preserve"> even </w:t>
      </w:r>
      <w:r w:rsidRPr="00E23640">
        <w:rPr>
          <w:rStyle w:val="StyleUnderline"/>
          <w:highlight w:val="green"/>
        </w:rPr>
        <w:t>war</w:t>
      </w:r>
      <w:r w:rsidRPr="002D1AE7">
        <w:rPr>
          <w:rStyle w:val="StyleUnderline"/>
        </w:rPr>
        <w:t xml:space="preserve">fare </w:t>
      </w:r>
      <w:r w:rsidRPr="00E23640">
        <w:rPr>
          <w:rStyle w:val="StyleUnderline"/>
          <w:highlight w:val="green"/>
        </w:rPr>
        <w:t>caused</w:t>
      </w:r>
      <w:r w:rsidRPr="002D1AE7">
        <w:rPr>
          <w:sz w:val="14"/>
        </w:rPr>
        <w:t xml:space="preserve"> or exacerbated </w:t>
      </w:r>
      <w:r w:rsidRPr="00E23640">
        <w:rPr>
          <w:rStyle w:val="StyleUnderline"/>
          <w:highlight w:val="green"/>
        </w:rPr>
        <w:t>by competition over water</w:t>
      </w:r>
      <w:r w:rsidRPr="002D1AE7">
        <w:rPr>
          <w:rStyle w:val="StyleUnderline"/>
        </w:rPr>
        <w:t xml:space="preserve"> supplies</w:t>
      </w:r>
      <w:r w:rsidRPr="002D1AE7">
        <w:rPr>
          <w:sz w:val="14"/>
        </w:rPr>
        <w:t xml:space="preserve">. Yet </w:t>
      </w:r>
      <w:r w:rsidRPr="00E23640">
        <w:rPr>
          <w:rStyle w:val="StyleUnderline"/>
          <w:highlight w:val="green"/>
        </w:rPr>
        <w:t xml:space="preserve">these are </w:t>
      </w:r>
      <w:r w:rsidRPr="00E23640">
        <w:rPr>
          <w:rStyle w:val="Emphasis"/>
          <w:highlight w:val="green"/>
        </w:rPr>
        <w:t>trifling spats</w:t>
      </w:r>
      <w:r w:rsidRPr="00E23640">
        <w:rPr>
          <w:rStyle w:val="StyleUnderline"/>
          <w:highlight w:val="green"/>
        </w:rPr>
        <w:t xml:space="preserve"> when one considers</w:t>
      </w:r>
      <w:r w:rsidRPr="002D1AE7">
        <w:rPr>
          <w:sz w:val="14"/>
        </w:rPr>
        <w:t xml:space="preserve"> that </w:t>
      </w:r>
      <w:r w:rsidRPr="00E23640">
        <w:rPr>
          <w:rStyle w:val="StyleUnderline"/>
          <w:highlight w:val="green"/>
        </w:rPr>
        <w:t>the</w:t>
      </w:r>
      <w:r w:rsidRPr="002D1AE7">
        <w:rPr>
          <w:rStyle w:val="StyleUnderline"/>
        </w:rPr>
        <w:t xml:space="preserve"> </w:t>
      </w:r>
      <w:r w:rsidRPr="002D1AE7">
        <w:rPr>
          <w:sz w:val="14"/>
        </w:rPr>
        <w:t xml:space="preserve">approaching </w:t>
      </w:r>
      <w:r w:rsidRPr="002D1AE7">
        <w:rPr>
          <w:rStyle w:val="StyleUnderline"/>
        </w:rPr>
        <w:t xml:space="preserve">demographic </w:t>
      </w:r>
      <w:r w:rsidRPr="00E23640">
        <w:rPr>
          <w:rStyle w:val="StyleUnderline"/>
          <w:highlight w:val="green"/>
        </w:rPr>
        <w:t>avalanche</w:t>
      </w:r>
      <w:r w:rsidRPr="00E23640">
        <w:rPr>
          <w:sz w:val="14"/>
          <w:highlight w:val="green"/>
        </w:rPr>
        <w:t xml:space="preserve"> </w:t>
      </w:r>
      <w:r w:rsidRPr="00E23640">
        <w:rPr>
          <w:rStyle w:val="StyleUnderline"/>
          <w:highlight w:val="green"/>
        </w:rPr>
        <w:t>will</w:t>
      </w:r>
      <w:r w:rsidRPr="002D1AE7">
        <w:rPr>
          <w:rStyle w:val="StyleUnderline"/>
        </w:rPr>
        <w:t xml:space="preserve"> </w:t>
      </w:r>
      <w:r w:rsidRPr="00E23640">
        <w:rPr>
          <w:rStyle w:val="StyleUnderline"/>
          <w:highlight w:val="green"/>
        </w:rPr>
        <w:t>require us to supply</w:t>
      </w:r>
      <w:r w:rsidRPr="002D1AE7">
        <w:rPr>
          <w:sz w:val="14"/>
        </w:rPr>
        <w:t xml:space="preserve"> about </w:t>
      </w:r>
      <w:r w:rsidRPr="00E23640">
        <w:rPr>
          <w:rStyle w:val="StyleUnderline"/>
          <w:highlight w:val="green"/>
        </w:rPr>
        <w:t>three billion more people</w:t>
      </w:r>
      <w:r w:rsidRPr="002D1AE7">
        <w:rPr>
          <w:rStyle w:val="StyleUnderline"/>
        </w:rPr>
        <w:t xml:space="preserve"> </w:t>
      </w:r>
      <w:r w:rsidRPr="00E23640">
        <w:rPr>
          <w:rStyle w:val="StyleUnderline"/>
          <w:highlight w:val="green"/>
        </w:rPr>
        <w:t>with</w:t>
      </w:r>
      <w:r w:rsidRPr="002D1AE7">
        <w:rPr>
          <w:rStyle w:val="StyleUnderline"/>
        </w:rPr>
        <w:t xml:space="preserve"> all the </w:t>
      </w:r>
      <w:r w:rsidRPr="00E23640">
        <w:rPr>
          <w:rStyle w:val="StyleUnderline"/>
          <w:highlight w:val="green"/>
        </w:rPr>
        <w:t>water</w:t>
      </w:r>
      <w:r w:rsidRPr="002D1AE7">
        <w:rPr>
          <w:rStyle w:val="StyleUnderline"/>
        </w:rPr>
        <w:t xml:space="preserve"> </w:t>
      </w:r>
      <w:r w:rsidRPr="002D1AE7">
        <w:rPr>
          <w:sz w:val="14"/>
        </w:rPr>
        <w:t xml:space="preserve">they need within just four decades.There is no avoiding the fact that </w:t>
      </w:r>
      <w:r w:rsidRPr="002D1AE7">
        <w:rPr>
          <w:rStyle w:val="StyleUnderline"/>
        </w:rPr>
        <w:t>the water</w:t>
      </w:r>
      <w:r w:rsidRPr="002D1AE7">
        <w:rPr>
          <w:sz w:val="14"/>
        </w:rPr>
        <w:t xml:space="preserve"> for all these people—and even more, if the glaciers continue to recede, as expected—</w:t>
      </w:r>
      <w:r w:rsidRPr="002D1AE7">
        <w:rPr>
          <w:rStyle w:val="StyleUnderline"/>
        </w:rPr>
        <w:t xml:space="preserve">will have to come from the ocean. </w:t>
      </w:r>
      <w:r w:rsidRPr="00E23640">
        <w:rPr>
          <w:rStyle w:val="StyleUnderline"/>
          <w:highlight w:val="green"/>
        </w:rPr>
        <w:t>That means</w:t>
      </w:r>
      <w:r w:rsidRPr="002D1AE7">
        <w:rPr>
          <w:sz w:val="14"/>
        </w:rPr>
        <w:t xml:space="preserve"> a deployment of </w:t>
      </w:r>
      <w:r w:rsidRPr="00E23640">
        <w:rPr>
          <w:rStyle w:val="StyleUnderline"/>
          <w:highlight w:val="green"/>
        </w:rPr>
        <w:t>desal</w:t>
      </w:r>
      <w:r w:rsidRPr="002D1AE7">
        <w:rPr>
          <w:rStyle w:val="StyleUnderline"/>
        </w:rPr>
        <w:t>ination</w:t>
      </w:r>
      <w:r w:rsidRPr="002D1AE7">
        <w:rPr>
          <w:sz w:val="14"/>
        </w:rPr>
        <w:t xml:space="preserve"> facilities </w:t>
      </w:r>
      <w:r w:rsidRPr="00E23640">
        <w:rPr>
          <w:rStyle w:val="StyleUnderline"/>
          <w:highlight w:val="green"/>
        </w:rPr>
        <w:t>on an</w:t>
      </w:r>
      <w:r w:rsidRPr="002D1AE7">
        <w:rPr>
          <w:sz w:val="14"/>
        </w:rPr>
        <w:t xml:space="preserve"> almost </w:t>
      </w:r>
      <w:r w:rsidRPr="00E23640">
        <w:rPr>
          <w:rStyle w:val="StyleUnderline"/>
          <w:highlight w:val="green"/>
        </w:rPr>
        <w:t>unimaginable scale</w:t>
      </w:r>
      <w:r w:rsidRPr="002D1AE7">
        <w:rPr>
          <w:sz w:val="14"/>
        </w:rPr>
        <w:t xml:space="preserve">. Not only will it take staggering amounts of energy just to desalinate such a quantity, but </w:t>
      </w:r>
      <w:r w:rsidRPr="002D1AE7">
        <w:rPr>
          <w:rStyle w:val="StyleUnderline"/>
        </w:rPr>
        <w:t>moving the water</w:t>
      </w:r>
      <w:r w:rsidRPr="002D1AE7">
        <w:rPr>
          <w:sz w:val="14"/>
        </w:rPr>
        <w:t xml:space="preserve"> to where it is needed </w:t>
      </w:r>
      <w:r w:rsidRPr="002D1AE7">
        <w:rPr>
          <w:rStyle w:val="StyleUnderline"/>
        </w:rPr>
        <w:t>will be an additional energy burden</w:t>
      </w:r>
      <w:r w:rsidRPr="002D1AE7">
        <w:rPr>
          <w:sz w:val="14"/>
        </w:rPr>
        <w:t xml:space="preserve"> of prodigious proportions. Given the formidable energy requirements for these water demands alone—not to mention the energy demands of the developing countries for all their other needs—any illusions about wind turbines and solar panels being able to supply all the energy humanity requires should be put to rest. Fortunately for all of us, the </w:t>
      </w:r>
      <w:r w:rsidRPr="00E23640">
        <w:rPr>
          <w:rStyle w:val="StyleUnderline"/>
          <w:highlight w:val="green"/>
        </w:rPr>
        <w:t>nuclear power</w:t>
      </w:r>
      <w:r w:rsidRPr="002D1AE7">
        <w:rPr>
          <w:sz w:val="14"/>
        </w:rPr>
        <w:t xml:space="preserve"> technologies that </w:t>
      </w:r>
      <w:r w:rsidRPr="00E23640">
        <w:rPr>
          <w:rStyle w:val="StyleUnderline"/>
          <w:highlight w:val="green"/>
        </w:rPr>
        <w:t>can</w:t>
      </w:r>
      <w:r w:rsidRPr="002D1AE7">
        <w:rPr>
          <w:rStyle w:val="StyleUnderline"/>
        </w:rPr>
        <w:t xml:space="preserve"> safely </w:t>
      </w:r>
      <w:r w:rsidRPr="00E23640">
        <w:rPr>
          <w:rStyle w:val="StyleUnderline"/>
          <w:highlight w:val="green"/>
        </w:rPr>
        <w:t>provide all</w:t>
      </w:r>
      <w:r w:rsidRPr="002D1AE7">
        <w:rPr>
          <w:rStyle w:val="StyleUnderline"/>
        </w:rPr>
        <w:t xml:space="preserve"> </w:t>
      </w:r>
      <w:r w:rsidRPr="00E23640">
        <w:rPr>
          <w:rStyle w:val="StyleUnderline"/>
          <w:highlight w:val="green"/>
        </w:rPr>
        <w:t>the</w:t>
      </w:r>
      <w:r w:rsidRPr="002D1AE7">
        <w:rPr>
          <w:rStyle w:val="StyleUnderline"/>
        </w:rPr>
        <w:t xml:space="preserve"> carbon-free </w:t>
      </w:r>
      <w:r w:rsidRPr="00E23640">
        <w:rPr>
          <w:rStyle w:val="StyleUnderline"/>
          <w:highlight w:val="green"/>
        </w:rPr>
        <w:t>energy that humanity will desire</w:t>
      </w:r>
      <w:r w:rsidRPr="002D1AE7">
        <w:rPr>
          <w:sz w:val="14"/>
        </w:rPr>
        <w:t xml:space="preserve"> in the years to come have already been invented. </w:t>
      </w:r>
    </w:p>
    <w:p w:rsidR="00006609" w:rsidRDefault="00006609" w:rsidP="009B501D"/>
    <w:p w:rsidR="00887933" w:rsidRPr="00551812" w:rsidRDefault="00887933" w:rsidP="00887933">
      <w:pPr>
        <w:pStyle w:val="Heading4"/>
      </w:pPr>
      <w:r>
        <w:t>Water shortages are coming globally---escalates</w:t>
      </w:r>
    </w:p>
    <w:p w:rsidR="00887933" w:rsidRDefault="00887933" w:rsidP="00887933">
      <w:r w:rsidRPr="0085454C">
        <w:rPr>
          <w:rStyle w:val="Style13ptBold"/>
        </w:rPr>
        <w:t>Goldenberg 14</w:t>
      </w:r>
      <w:r>
        <w:t xml:space="preserve"> [Suzanne Goldenberg, US Environmental Correspondent for The Guardian, “Why Global Water Shortages Pose Threat of Terror and War”, The Guardian, 2-8, http://www.theguardian.com/environment/2014/feb/09/global-water-shortages-threat-terror-war]</w:t>
      </w:r>
    </w:p>
    <w:p w:rsidR="00887933" w:rsidRPr="00461156" w:rsidRDefault="00887933" w:rsidP="00887933">
      <w:pPr>
        <w:rPr>
          <w:sz w:val="14"/>
        </w:rPr>
      </w:pPr>
      <w:r w:rsidRPr="00461156">
        <w:rPr>
          <w:sz w:val="14"/>
        </w:rPr>
        <w:t xml:space="preserve">There are other shock moments ahead – and not just for California – in a world where </w:t>
      </w:r>
      <w:r w:rsidRPr="00F91B33">
        <w:rPr>
          <w:rStyle w:val="StyleUnderline"/>
          <w:highlight w:val="cyan"/>
        </w:rPr>
        <w:t xml:space="preserve">water is increasingly in </w:t>
      </w:r>
      <w:r w:rsidRPr="00F91B33">
        <w:rPr>
          <w:rStyle w:val="Emphasis"/>
          <w:highlight w:val="cyan"/>
        </w:rPr>
        <w:t>short supply</w:t>
      </w:r>
      <w:r w:rsidRPr="00F91B33">
        <w:rPr>
          <w:rStyle w:val="StyleUnderline"/>
          <w:highlight w:val="cyan"/>
        </w:rPr>
        <w:t xml:space="preserve"> because of</w:t>
      </w:r>
      <w:r w:rsidRPr="0085454C">
        <w:rPr>
          <w:rStyle w:val="StyleUnderline"/>
        </w:rPr>
        <w:t xml:space="preserve"> growing demands from </w:t>
      </w:r>
      <w:r w:rsidRPr="00F91B33">
        <w:rPr>
          <w:rStyle w:val="Emphasis"/>
          <w:highlight w:val="cyan"/>
        </w:rPr>
        <w:t>agriculture</w:t>
      </w:r>
      <w:r w:rsidRPr="0085454C">
        <w:rPr>
          <w:rStyle w:val="StyleUnderline"/>
        </w:rPr>
        <w:t xml:space="preserve">, an </w:t>
      </w:r>
      <w:r w:rsidRPr="00F91B33">
        <w:rPr>
          <w:rStyle w:val="Emphasis"/>
          <w:highlight w:val="cyan"/>
        </w:rPr>
        <w:t>expanding population</w:t>
      </w:r>
      <w:r w:rsidRPr="00F91B33">
        <w:rPr>
          <w:rStyle w:val="StyleUnderline"/>
          <w:highlight w:val="cyan"/>
        </w:rPr>
        <w:t xml:space="preserve">, </w:t>
      </w:r>
      <w:r w:rsidRPr="00F91B33">
        <w:rPr>
          <w:rStyle w:val="Emphasis"/>
          <w:highlight w:val="cyan"/>
        </w:rPr>
        <w:t>energy</w:t>
      </w:r>
      <w:r w:rsidRPr="0085454C">
        <w:rPr>
          <w:rStyle w:val="Emphasis"/>
        </w:rPr>
        <w:t xml:space="preserve"> production</w:t>
      </w:r>
      <w:r w:rsidRPr="0085454C">
        <w:rPr>
          <w:rStyle w:val="StyleUnderline"/>
        </w:rPr>
        <w:t xml:space="preserve"> </w:t>
      </w:r>
      <w:r w:rsidRPr="00F91B33">
        <w:rPr>
          <w:rStyle w:val="StyleUnderline"/>
          <w:highlight w:val="cyan"/>
        </w:rPr>
        <w:t xml:space="preserve">and </w:t>
      </w:r>
      <w:r w:rsidRPr="00F91B33">
        <w:rPr>
          <w:rStyle w:val="Emphasis"/>
          <w:highlight w:val="cyan"/>
        </w:rPr>
        <w:t>climate change</w:t>
      </w:r>
      <w:r w:rsidRPr="0085454C">
        <w:rPr>
          <w:rStyle w:val="StyleUnderline"/>
        </w:rPr>
        <w:t>. Already a billion</w:t>
      </w:r>
      <w:r w:rsidRPr="00461156">
        <w:rPr>
          <w:sz w:val="14"/>
        </w:rPr>
        <w:t xml:space="preserve"> people, or one in seven people on the planet, </w:t>
      </w:r>
      <w:r w:rsidRPr="0085454C">
        <w:rPr>
          <w:rStyle w:val="StyleUnderline"/>
        </w:rPr>
        <w:t>lack access</w:t>
      </w:r>
      <w:r w:rsidRPr="00461156">
        <w:rPr>
          <w:sz w:val="14"/>
        </w:rPr>
        <w:t xml:space="preserve"> to safe drinking water. Britain, of course, is currently at the other extreme. Great swaths of the country are drowning in misery, after a series of Atlantic storms off the south-western coast. But that too is part of the picture that has been coming into sharper focus over 12 years of the Grace satellite record. Countries at northern latitudes and in the tropics are getting wetter. But those </w:t>
      </w:r>
      <w:r w:rsidRPr="00F91B33">
        <w:rPr>
          <w:rStyle w:val="StyleUnderline"/>
          <w:highlight w:val="cyan"/>
        </w:rPr>
        <w:t>countries</w:t>
      </w:r>
      <w:r w:rsidRPr="0085454C">
        <w:rPr>
          <w:rStyle w:val="StyleUnderline"/>
        </w:rPr>
        <w:t xml:space="preserve"> at mid-latitude </w:t>
      </w:r>
      <w:r w:rsidRPr="00F91B33">
        <w:rPr>
          <w:rStyle w:val="StyleUnderline"/>
          <w:highlight w:val="cyan"/>
        </w:rPr>
        <w:t xml:space="preserve">are </w:t>
      </w:r>
      <w:r w:rsidRPr="00F91B33">
        <w:rPr>
          <w:rStyle w:val="Emphasis"/>
          <w:highlight w:val="cyan"/>
        </w:rPr>
        <w:t>running increasingly low</w:t>
      </w:r>
      <w:r w:rsidRPr="0085454C">
        <w:rPr>
          <w:rStyle w:val="StyleUnderline"/>
        </w:rPr>
        <w:t xml:space="preserve"> on water</w:t>
      </w:r>
      <w:r w:rsidRPr="00461156">
        <w:rPr>
          <w:sz w:val="14"/>
        </w:rPr>
        <w:t xml:space="preserve">. "What we see is very much a picture of the wet areas of the Earth getting wetter," Famiglietti said. "Those would be the high latitudes like the Arctic and the lower latitudes like the tropics. The middle latitudes in between, those are already the arid and semi-arid parts of the world and they are getting drier." On the satellite images the biggest losses were denoted by red hotspots, he said. And those red spots largely matched the locations of groundwater reserves. "Almost all of those red hotspots correspond to major aquifers of the world. What Grace shows us is that </w:t>
      </w:r>
      <w:r w:rsidRPr="0085454C">
        <w:rPr>
          <w:rStyle w:val="Emphasis"/>
        </w:rPr>
        <w:t xml:space="preserve">groundwater </w:t>
      </w:r>
      <w:r w:rsidRPr="00F91B33">
        <w:rPr>
          <w:rStyle w:val="Emphasis"/>
          <w:highlight w:val="cyan"/>
        </w:rPr>
        <w:t>depletion is</w:t>
      </w:r>
      <w:r w:rsidRPr="0085454C">
        <w:rPr>
          <w:rStyle w:val="Emphasis"/>
        </w:rPr>
        <w:t xml:space="preserve"> happening at a </w:t>
      </w:r>
      <w:r w:rsidRPr="00F91B33">
        <w:rPr>
          <w:rStyle w:val="Emphasis"/>
          <w:highlight w:val="cyan"/>
        </w:rPr>
        <w:t>very rapid</w:t>
      </w:r>
      <w:r w:rsidRPr="0085454C">
        <w:rPr>
          <w:rStyle w:val="Emphasis"/>
        </w:rPr>
        <w:t xml:space="preserve"> rate </w:t>
      </w:r>
      <w:r w:rsidRPr="00F91B33">
        <w:rPr>
          <w:rStyle w:val="Emphasis"/>
          <w:highlight w:val="cyan"/>
        </w:rPr>
        <w:t>in almost all</w:t>
      </w:r>
      <w:r w:rsidRPr="00461156">
        <w:rPr>
          <w:sz w:val="14"/>
        </w:rPr>
        <w:t xml:space="preserve"> of the </w:t>
      </w:r>
      <w:r w:rsidRPr="00F91B33">
        <w:rPr>
          <w:rStyle w:val="Emphasis"/>
          <w:highlight w:val="cyan"/>
        </w:rPr>
        <w:t>major aquifers</w:t>
      </w:r>
      <w:r w:rsidRPr="00461156">
        <w:rPr>
          <w:sz w:val="14"/>
        </w:rPr>
        <w:t xml:space="preserve"> in the arid and semi-arid parts of the world." </w:t>
      </w:r>
      <w:r w:rsidRPr="0085454C">
        <w:rPr>
          <w:rStyle w:val="StyleUnderline"/>
        </w:rPr>
        <w:t xml:space="preserve">The </w:t>
      </w:r>
      <w:r w:rsidRPr="00F91B33">
        <w:rPr>
          <w:rStyle w:val="Emphasis"/>
          <w:highlight w:val="cyan"/>
        </w:rPr>
        <w:t>Middle East</w:t>
      </w:r>
      <w:r w:rsidRPr="0085454C">
        <w:rPr>
          <w:rStyle w:val="StyleUnderline"/>
        </w:rPr>
        <w:t xml:space="preserve">, </w:t>
      </w:r>
      <w:r w:rsidRPr="0085454C">
        <w:rPr>
          <w:rStyle w:val="Emphasis"/>
        </w:rPr>
        <w:t xml:space="preserve">north </w:t>
      </w:r>
      <w:r w:rsidRPr="00F91B33">
        <w:rPr>
          <w:rStyle w:val="Emphasis"/>
          <w:highlight w:val="cyan"/>
        </w:rPr>
        <w:t>Africa</w:t>
      </w:r>
      <w:r w:rsidRPr="00F91B33">
        <w:rPr>
          <w:rStyle w:val="StyleUnderline"/>
          <w:highlight w:val="cyan"/>
        </w:rPr>
        <w:t xml:space="preserve"> and </w:t>
      </w:r>
      <w:r w:rsidRPr="00F91B33">
        <w:rPr>
          <w:rStyle w:val="Emphasis"/>
          <w:highlight w:val="cyan"/>
        </w:rPr>
        <w:t>south Asia</w:t>
      </w:r>
      <w:r w:rsidRPr="00F91B33">
        <w:rPr>
          <w:rStyle w:val="StyleUnderline"/>
          <w:highlight w:val="cyan"/>
        </w:rPr>
        <w:t xml:space="preserve"> are</w:t>
      </w:r>
      <w:r w:rsidRPr="0085454C">
        <w:rPr>
          <w:rStyle w:val="StyleUnderline"/>
        </w:rPr>
        <w:t xml:space="preserve"> all </w:t>
      </w:r>
      <w:r w:rsidRPr="00F91B33">
        <w:rPr>
          <w:rStyle w:val="StyleUnderline"/>
          <w:highlight w:val="cyan"/>
        </w:rPr>
        <w:t>projected to experience</w:t>
      </w:r>
      <w:r w:rsidRPr="0085454C">
        <w:rPr>
          <w:rStyle w:val="StyleUnderline"/>
        </w:rPr>
        <w:t xml:space="preserve"> water </w:t>
      </w:r>
      <w:r w:rsidRPr="00F91B33">
        <w:rPr>
          <w:rStyle w:val="StyleUnderline"/>
          <w:highlight w:val="cyan"/>
        </w:rPr>
        <w:t>shortages</w:t>
      </w:r>
      <w:r w:rsidRPr="0085454C">
        <w:rPr>
          <w:rStyle w:val="StyleUnderline"/>
        </w:rPr>
        <w:t xml:space="preserve"> over the coming years because of decades of bad management and overuse</w:t>
      </w:r>
      <w:r w:rsidRPr="00461156">
        <w:rPr>
          <w:sz w:val="14"/>
        </w:rPr>
        <w:t xml:space="preserve">. Watering crops, slaking thirst in expanding cities, cooling power plants, fracking oil and gas wells – all take water from the same diminishing supply. Add to that climate change – which is projected to intensify dry spells in the coming years – and the world is going to be forced to think a lot more about water than it ever did before. The losses of water reserves are staggering. In seven years, beginning in 2003, parts of Turkey, Syria, Iraq and Iran along the Tigris and Euphrates rivers lost 144 cubic kilometres of stored freshwater – or about the same amount of water in the Dead Sea, according to data compiled by the Grace mission and released last year. A small portion of the water loss was due to soil drying up because of a 2007 drought and to a poor snowpack. Another share was lost to evaporation from lakes and reservoirs. But the majority of the water lost, 90km3, or about 60%, was due to reductions in groundwater. Farmers, facing drought, resorted to pumping out groundwater – at times on a massive scale. The Iraqi government drilled about 1,000 wells to weather the 2007 drought, all drawing from the same stressed supply. In south Asia, the losses of groundwater over the last decade were even higher. About 600 million people live on the 2,000km swath that extends from eastern Pakistan, across the hot dry plains of northern India and into Bangladesh, and the land is the most intensely irrigated in the world. Up to 75% of farmers rely on pumped groundwater to water their crops, and water use is intensifying. Over the last decade, groundwater was pumped out 70% faster than in the 1990s. Satellite measurements showed a staggering loss of 54km3 of groundwater a year. Indian farmers were pumping their way into a water crisis. The US security establishment is already warning of potential conflicts – including terror attacks – over water. In a 2012 report, the US director of national intelligence warned that overuse of water – as in India and other countries – was a source of conflict that could potentially compromise US national security. The report focused on water basins critical to the US security regime – the Nile, Tigris-Euphrates, Mekong, Jordan, Indus, Brahmaputra and Amu Darya. It concluded: "During the next 10 years, many countries important to the United States will experience water problems – shortages, poor water quality, or floods – that will risk instability and state failure, increase regional tensions, and distract them from working with the United States." Water, on its own, was unlikely to bring down governments. But the report warned that </w:t>
      </w:r>
      <w:r w:rsidRPr="00F91B33">
        <w:rPr>
          <w:rStyle w:val="StyleUnderline"/>
          <w:highlight w:val="cyan"/>
        </w:rPr>
        <w:t>shortages</w:t>
      </w:r>
      <w:r w:rsidRPr="0085454C">
        <w:rPr>
          <w:rStyle w:val="StyleUnderline"/>
        </w:rPr>
        <w:t xml:space="preserve"> could </w:t>
      </w:r>
      <w:r w:rsidRPr="00F91B33">
        <w:rPr>
          <w:rStyle w:val="StyleUnderline"/>
          <w:highlight w:val="cyan"/>
        </w:rPr>
        <w:t>threaten food</w:t>
      </w:r>
      <w:r w:rsidRPr="0085454C">
        <w:rPr>
          <w:rStyle w:val="StyleUnderline"/>
        </w:rPr>
        <w:t xml:space="preserve"> production </w:t>
      </w:r>
      <w:r w:rsidRPr="00F91B33">
        <w:rPr>
          <w:rStyle w:val="StyleUnderline"/>
          <w:highlight w:val="cyan"/>
        </w:rPr>
        <w:t>and energy supply and put</w:t>
      </w:r>
      <w:r w:rsidRPr="0085454C">
        <w:rPr>
          <w:rStyle w:val="StyleUnderline"/>
        </w:rPr>
        <w:t xml:space="preserve"> additional </w:t>
      </w:r>
      <w:r w:rsidRPr="00F91B33">
        <w:rPr>
          <w:rStyle w:val="StyleUnderline"/>
          <w:highlight w:val="cyan"/>
        </w:rPr>
        <w:t>stress on</w:t>
      </w:r>
      <w:r w:rsidRPr="0085454C">
        <w:rPr>
          <w:rStyle w:val="StyleUnderline"/>
        </w:rPr>
        <w:t xml:space="preserve"> governments struggling with poverty and </w:t>
      </w:r>
      <w:r w:rsidRPr="00F91B33">
        <w:rPr>
          <w:rStyle w:val="StyleUnderline"/>
          <w:highlight w:val="cyan"/>
        </w:rPr>
        <w:t>social tensions</w:t>
      </w:r>
      <w:r w:rsidRPr="00461156">
        <w:rPr>
          <w:sz w:val="14"/>
        </w:rPr>
        <w:t xml:space="preserve">. Some of those tensions are already apparent on the ground. </w:t>
      </w:r>
      <w:r w:rsidRPr="0085454C">
        <w:rPr>
          <w:rStyle w:val="StyleUnderline"/>
        </w:rPr>
        <w:t>The Pacific Institute, which studies</w:t>
      </w:r>
      <w:r w:rsidRPr="00461156">
        <w:rPr>
          <w:sz w:val="14"/>
        </w:rPr>
        <w:t xml:space="preserve"> issues of </w:t>
      </w:r>
      <w:r w:rsidRPr="0085454C">
        <w:rPr>
          <w:rStyle w:val="StyleUnderline"/>
        </w:rPr>
        <w:t>water</w:t>
      </w:r>
      <w:r w:rsidRPr="00461156">
        <w:rPr>
          <w:sz w:val="14"/>
        </w:rPr>
        <w:t xml:space="preserve"> and global security, </w:t>
      </w:r>
      <w:r w:rsidRPr="0085454C">
        <w:rPr>
          <w:rStyle w:val="StyleUnderline"/>
        </w:rPr>
        <w:t xml:space="preserve">found a </w:t>
      </w:r>
      <w:r w:rsidRPr="0085454C">
        <w:rPr>
          <w:rStyle w:val="Emphasis"/>
        </w:rPr>
        <w:t>fourfold increase</w:t>
      </w:r>
      <w:r w:rsidRPr="0085454C">
        <w:rPr>
          <w:rStyle w:val="StyleUnderline"/>
        </w:rPr>
        <w:t xml:space="preserve"> in violent confrontations over water</w:t>
      </w:r>
      <w:r w:rsidRPr="00461156">
        <w:rPr>
          <w:sz w:val="14"/>
        </w:rPr>
        <w:t xml:space="preserve"> over the last decade. "I think </w:t>
      </w:r>
      <w:r w:rsidRPr="0085454C">
        <w:rPr>
          <w:rStyle w:val="StyleUnderline"/>
        </w:rPr>
        <w:t xml:space="preserve">the </w:t>
      </w:r>
      <w:r w:rsidRPr="00F91B33">
        <w:rPr>
          <w:rStyle w:val="StyleUnderline"/>
          <w:highlight w:val="cyan"/>
        </w:rPr>
        <w:t>risk of conflicts</w:t>
      </w:r>
      <w:r w:rsidRPr="0085454C">
        <w:rPr>
          <w:rStyle w:val="StyleUnderline"/>
        </w:rPr>
        <w:t xml:space="preserve"> over water </w:t>
      </w:r>
      <w:r w:rsidRPr="00F91B33">
        <w:rPr>
          <w:rStyle w:val="StyleUnderline"/>
          <w:highlight w:val="cyan"/>
        </w:rPr>
        <w:t>is growing</w:t>
      </w:r>
      <w:r w:rsidRPr="00461156">
        <w:rPr>
          <w:sz w:val="14"/>
        </w:rPr>
        <w:t xml:space="preserve"> – not shrinking – </w:t>
      </w:r>
      <w:r w:rsidRPr="0085454C">
        <w:rPr>
          <w:rStyle w:val="StyleUnderline"/>
        </w:rPr>
        <w:t>because of increased competition, because of bad management and</w:t>
      </w:r>
      <w:r w:rsidRPr="00461156">
        <w:rPr>
          <w:sz w:val="14"/>
        </w:rPr>
        <w:t xml:space="preserve">, ultimately, because of the impacts of </w:t>
      </w:r>
      <w:r w:rsidRPr="0085454C">
        <w:rPr>
          <w:rStyle w:val="StyleUnderline"/>
        </w:rPr>
        <w:t>climate change</w:t>
      </w:r>
      <w:r w:rsidRPr="00461156">
        <w:rPr>
          <w:sz w:val="14"/>
        </w:rPr>
        <w:t xml:space="preserve">," said Peter Gleick, president of the Pacific Institute. </w:t>
      </w:r>
      <w:r w:rsidRPr="00F91B33">
        <w:rPr>
          <w:rStyle w:val="StyleUnderline"/>
          <w:highlight w:val="cyan"/>
        </w:rPr>
        <w:t xml:space="preserve">There are </w:t>
      </w:r>
      <w:r w:rsidRPr="00F91B33">
        <w:rPr>
          <w:rStyle w:val="Emphasis"/>
          <w:highlight w:val="cyan"/>
        </w:rPr>
        <w:t>dozens of</w:t>
      </w:r>
      <w:r w:rsidRPr="0085454C">
        <w:rPr>
          <w:rStyle w:val="Emphasis"/>
        </w:rPr>
        <w:t xml:space="preserve"> potential </w:t>
      </w:r>
      <w:r w:rsidRPr="00F91B33">
        <w:rPr>
          <w:rStyle w:val="Emphasis"/>
          <w:highlight w:val="cyan"/>
        </w:rPr>
        <w:t>flashpoints, spanning the globe</w:t>
      </w:r>
      <w:r w:rsidRPr="00461156">
        <w:rPr>
          <w:sz w:val="14"/>
        </w:rPr>
        <w:t>. In the Middle East, Iranian officials are making contingency plans for water rationing in the greater Tehran area, home to 22 million people.</w:t>
      </w:r>
    </w:p>
    <w:p w:rsidR="00006609" w:rsidRDefault="00006609" w:rsidP="009B501D"/>
    <w:p w:rsidR="00887933" w:rsidRPr="00B174F6" w:rsidRDefault="00887933" w:rsidP="00887933">
      <w:pPr>
        <w:pStyle w:val="Heading4"/>
      </w:pPr>
      <w:r>
        <w:t>Extinction</w:t>
      </w:r>
    </w:p>
    <w:p w:rsidR="00887933" w:rsidRPr="00AF78F1" w:rsidRDefault="00887933" w:rsidP="00887933">
      <w:r w:rsidRPr="00AF78F1">
        <w:rPr>
          <w:rFonts w:cs="Arial"/>
          <w:b/>
        </w:rPr>
        <w:t xml:space="preserve">Coddrington 10 </w:t>
      </w:r>
      <w:r>
        <w:t xml:space="preserve">[PhD-Business Adminstration &amp; Guest lecturer at top business schools, including the London Business School, Duke Corporate Education and the Gordon Institute of Business Science, </w:t>
      </w:r>
      <w:r w:rsidRPr="00AF78F1">
        <w:t>7/1, http://www.tomorrowtoday.co.za/2010/07/01/a-</w:t>
      </w:r>
      <w:r>
        <w:t>looming-crisis-world-water-wars]</w:t>
      </w:r>
    </w:p>
    <w:p w:rsidR="00887933" w:rsidRDefault="00887933" w:rsidP="00887933"/>
    <w:p w:rsidR="00887933" w:rsidRPr="00887933" w:rsidRDefault="00887933" w:rsidP="00887933">
      <w:pPr>
        <w:rPr>
          <w:rStyle w:val="StyleUnderline"/>
          <w:u w:val="none"/>
        </w:rPr>
      </w:pPr>
      <w:r w:rsidRPr="00773B10">
        <w:rPr>
          <w:rStyle w:val="StyleUnderline"/>
        </w:rPr>
        <w:t xml:space="preserve">People go to war when their way of life is threatened. I have written before about the </w:t>
      </w:r>
      <w:r w:rsidRPr="00913A58">
        <w:rPr>
          <w:rStyle w:val="TitleChar2"/>
          <w:highlight w:val="yellow"/>
        </w:rPr>
        <w:t>many issues</w:t>
      </w:r>
      <w:r w:rsidRPr="00773B10">
        <w:rPr>
          <w:rStyle w:val="StyleUnderline"/>
        </w:rPr>
        <w:t xml:space="preserve"> we face in the coming years that </w:t>
      </w:r>
      <w:r w:rsidRPr="00913A58">
        <w:rPr>
          <w:rStyle w:val="TitleChar2"/>
          <w:highlight w:val="yellow"/>
        </w:rPr>
        <w:t xml:space="preserve">threaten </w:t>
      </w:r>
      <w:r w:rsidRPr="00DE26F8">
        <w:rPr>
          <w:rStyle w:val="TitleChar2"/>
        </w:rPr>
        <w:t xml:space="preserve">our way of </w:t>
      </w:r>
      <w:r w:rsidRPr="00913A58">
        <w:rPr>
          <w:rStyle w:val="TitleChar2"/>
          <w:highlight w:val="yellow"/>
        </w:rPr>
        <w:t>life.</w:t>
      </w:r>
      <w:r w:rsidRPr="00773B10">
        <w:rPr>
          <w:rStyle w:val="StyleUnderline"/>
        </w:rPr>
        <w:t xml:space="preserve"> </w:t>
      </w:r>
      <w:r w:rsidRPr="00DE26F8">
        <w:rPr>
          <w:rStyle w:val="TitleChar2"/>
        </w:rPr>
        <w:t xml:space="preserve">These include global warming/climate change, pollution, pandemics, </w:t>
      </w:r>
      <w:r w:rsidRPr="00913A58">
        <w:rPr>
          <w:rStyle w:val="TitleChar2"/>
          <w:highlight w:val="yellow"/>
        </w:rPr>
        <w:t>nuclear</w:t>
      </w:r>
      <w:r w:rsidRPr="00DE26F8">
        <w:rPr>
          <w:rStyle w:val="TitleChar2"/>
        </w:rPr>
        <w:t xml:space="preserve"> bombs, intelligent machines, genetics,</w:t>
      </w:r>
      <w:r w:rsidRPr="00773B10">
        <w:rPr>
          <w:rStyle w:val="StyleUnderline"/>
        </w:rPr>
        <w:t xml:space="preserve"> and more.  More and more I am becoming convinced that </w:t>
      </w:r>
      <w:r w:rsidRPr="00887933">
        <w:rPr>
          <w:rStyle w:val="Emphasis"/>
        </w:rPr>
        <w:t xml:space="preserve">the next major regional/global </w:t>
      </w:r>
      <w:r w:rsidRPr="00887933">
        <w:rPr>
          <w:rStyle w:val="Emphasis"/>
          <w:highlight w:val="yellow"/>
        </w:rPr>
        <w:t>conflict will be over water. We are much more likely to have water wars in the next decade</w:t>
      </w:r>
      <w:r w:rsidRPr="00887933">
        <w:rPr>
          <w:rStyle w:val="Emphasis"/>
        </w:rPr>
        <w:t xml:space="preserve"> than nuclear one</w:t>
      </w:r>
      <w:r w:rsidRPr="00DE26F8">
        <w:rPr>
          <w:rStyle w:val="UnderlineBold"/>
        </w:rPr>
        <w:t>s</w:t>
      </w:r>
      <w:r w:rsidRPr="00773B10">
        <w:rPr>
          <w:rStyle w:val="StyleUnderline"/>
        </w:rPr>
        <w:t xml:space="preserve">.  And I were to guess, I’d say that </w:t>
      </w:r>
      <w:r w:rsidRPr="00913A58">
        <w:rPr>
          <w:rStyle w:val="TitleChar2"/>
          <w:highlight w:val="yellow"/>
        </w:rPr>
        <w:t xml:space="preserve">it is </w:t>
      </w:r>
      <w:r w:rsidRPr="00887933">
        <w:rPr>
          <w:rStyle w:val="Emphasis"/>
          <w:highlight w:val="yellow"/>
        </w:rPr>
        <w:t>most likely</w:t>
      </w:r>
      <w:r w:rsidRPr="00773B10">
        <w:rPr>
          <w:rStyle w:val="StyleUnderline"/>
        </w:rPr>
        <w:t xml:space="preserve"> </w:t>
      </w:r>
      <w:r w:rsidRPr="00913A58">
        <w:rPr>
          <w:rStyle w:val="TitleChar2"/>
          <w:highlight w:val="yellow"/>
        </w:rPr>
        <w:t>to happen in</w:t>
      </w:r>
      <w:r w:rsidRPr="00DE26F8">
        <w:rPr>
          <w:rStyle w:val="TitleChar2"/>
        </w:rPr>
        <w:t xml:space="preserve"> </w:t>
      </w:r>
      <w:r w:rsidRPr="00773B10">
        <w:rPr>
          <w:rStyle w:val="StyleUnderline"/>
        </w:rPr>
        <w:t xml:space="preserve">around </w:t>
      </w:r>
      <w:r w:rsidRPr="00913A58">
        <w:rPr>
          <w:rStyle w:val="TitleChar2"/>
          <w:highlight w:val="yellow"/>
        </w:rPr>
        <w:t>North East Africa</w:t>
      </w:r>
      <w:r w:rsidRPr="00773B10">
        <w:rPr>
          <w:rStyle w:val="StyleUnderline"/>
        </w:rPr>
        <w:t xml:space="preserve">. This is a region with its own internal issues. </w:t>
      </w:r>
      <w:r w:rsidRPr="00887933">
        <w:rPr>
          <w:rStyle w:val="Emphasis"/>
        </w:rPr>
        <w:t xml:space="preserve">But </w:t>
      </w:r>
      <w:r w:rsidRPr="00887933">
        <w:rPr>
          <w:rStyle w:val="Emphasis"/>
          <w:highlight w:val="yellow"/>
        </w:rPr>
        <w:t>it also has the foreign involvement of America, China, the Middle Eastern Arab nations, and</w:t>
      </w:r>
      <w:r w:rsidRPr="00887933">
        <w:rPr>
          <w:rStyle w:val="Emphasis"/>
        </w:rPr>
        <w:t xml:space="preserve"> (increasingly) </w:t>
      </w:r>
      <w:r w:rsidRPr="00887933">
        <w:rPr>
          <w:rStyle w:val="Emphasis"/>
          <w:highlight w:val="yellow"/>
        </w:rPr>
        <w:t>Israel</w:t>
      </w:r>
      <w:r w:rsidRPr="00887933">
        <w:rPr>
          <w:rStyle w:val="Emphasis"/>
        </w:rPr>
        <w:t>.</w:t>
      </w:r>
      <w:r w:rsidRPr="00773B10">
        <w:rPr>
          <w:rStyle w:val="StyleUnderline"/>
        </w:rPr>
        <w:t xml:space="preserve"> Quite </w:t>
      </w:r>
      <w:r w:rsidRPr="00887933">
        <w:rPr>
          <w:rStyle w:val="Emphasis"/>
          <w:highlight w:val="yellow"/>
        </w:rPr>
        <w:t>a potent mix</w:t>
      </w:r>
      <w:r w:rsidRPr="00773B10">
        <w:rPr>
          <w:rStyle w:val="StyleUnderline"/>
        </w:rPr>
        <w:t xml:space="preserve">…  Last week, Addis Ababa, Ethiopia hosted the 18th regular meeting of the Council of Ministers of Water Affairs of the Nile Basin countries. In the lead up to the conference, Ethiopia, Rwanda, Uganda, Tanzania and Kenya, the five countries that are all upstream of Egypt and Sudan concluded a water-sharing treaty – to the exclusion of Egypt and Sudan. </w:t>
      </w:r>
      <w:r w:rsidRPr="00887933">
        <w:rPr>
          <w:rStyle w:val="StyleUnderline"/>
          <w:u w:val="none"/>
        </w:rPr>
        <w:t>This has obviously reignited the longstanding dispute over water distribution of the world’s longest river in the world’s driest continent.  Egypt is currently the largest consumer of Nile water and is the main beneficiary of a 1929 treaty which allows it to take 55.5 billion cubic metres of water each year, or 87% of the White and Blue Nile’s flow. By contrast, Sudan is only allowed to draw 18.5 billion cubic metres.  On attaining independence Sudan refused to acknowledge the validity of the Nile water treaty and negotiated a new bilateral treaty with Egypt in 1959. Kenya, Tanzania and Uganda also expressly refused to be bound by the treaty when they attained independence, but have not negotiated a new treaty since then.  Under the 1929 treaty, Egypt has powers over upstream projects: The Nile Waters Agreement of 1929 states that no country in the Nile basin should undertake any works on the Nile, or its tributaries, without Egypt’s express permission. This gives Egypt a veto over anything, including the building of dams on numerous rivers in Kenya, Burundi, Rwanda, Tanzania, Ethiopia, and by implication Egypt has control over agriculture, industry and infrastructure and basic services such as drinking water and electricity in these countries. This is surely untenable. But if the other countries broke the treaty, would Egypt respond with force</w:t>
      </w:r>
      <w:r w:rsidRPr="00773B10">
        <w:rPr>
          <w:rStyle w:val="StyleUnderline"/>
        </w:rPr>
        <w:t xml:space="preserve">?  Since the late 1990s, </w:t>
      </w:r>
      <w:r w:rsidRPr="00913A58">
        <w:rPr>
          <w:rStyle w:val="TitleChar2"/>
          <w:highlight w:val="yellow"/>
        </w:rPr>
        <w:t xml:space="preserve">Nile Basin states </w:t>
      </w:r>
      <w:r w:rsidRPr="00DE26F8">
        <w:rPr>
          <w:rStyle w:val="TitleChar2"/>
        </w:rPr>
        <w:t xml:space="preserve">have been </w:t>
      </w:r>
      <w:r w:rsidRPr="00913A58">
        <w:rPr>
          <w:rStyle w:val="TitleChar2"/>
          <w:highlight w:val="yellow"/>
        </w:rPr>
        <w:t>trying</w:t>
      </w:r>
      <w:r w:rsidRPr="00DE26F8">
        <w:rPr>
          <w:rStyle w:val="TitleChar2"/>
        </w:rPr>
        <w:t xml:space="preserve"> unsuccessfully </w:t>
      </w:r>
      <w:r w:rsidRPr="00913A58">
        <w:rPr>
          <w:rStyle w:val="TitleChar2"/>
          <w:highlight w:val="yellow"/>
        </w:rPr>
        <w:t>to develop</w:t>
      </w:r>
      <w:r w:rsidRPr="00DE26F8">
        <w:rPr>
          <w:rStyle w:val="TitleChar2"/>
        </w:rPr>
        <w:t xml:space="preserve"> a revised framework agreement for</w:t>
      </w:r>
      <w:r w:rsidRPr="00913A58">
        <w:rPr>
          <w:rStyle w:val="TitleChar2"/>
          <w:highlight w:val="yellow"/>
        </w:rPr>
        <w:t xml:space="preserve"> water sharing,</w:t>
      </w:r>
      <w:r w:rsidRPr="00773B10">
        <w:rPr>
          <w:rStyle w:val="StyleUnderline"/>
        </w:rPr>
        <w:t xml:space="preserve"> dubbed the Nile Basin Initiative (NBI).  In May 2009, talks held in Kinshasa broke down because Egypt and Sudan’s historical water quotas were not mentioned in the text of the proposed agreement. </w:t>
      </w:r>
      <w:r w:rsidRPr="00887933">
        <w:rPr>
          <w:rStyle w:val="StyleUnderline"/>
          <w:u w:val="none"/>
        </w:rPr>
        <w:t xml:space="preserve">Water ministers met again in July 2009 in Alexandria, where Egypt and Sudan reiterated their rejection of any agreement that did not clearly establish their historical share of water. This is an untenable position.  Upstream states accuse Egypt and Sudan of attempting to maintain an unfair, colonial-era monopoly on the river. Egyptian officials and analysts, however, defend their position, pointing out that Egypt is much more dependent on the river for its water needs than its upstream neighbours. Egypt claims that Nile water accounts for more than 95% of Egypt’s total water consumption, although they appear to be working hard to reduce both their water usage (they’re stopping growing rice, for example) and their dependence on the Nile.  </w:t>
      </w:r>
    </w:p>
    <w:p w:rsidR="00887933" w:rsidRDefault="00887933" w:rsidP="009B501D"/>
    <w:p w:rsidR="003B0041" w:rsidRDefault="003B0041" w:rsidP="003B0041">
      <w:pPr>
        <w:pStyle w:val="Heading4"/>
      </w:pPr>
      <w:r>
        <w:t xml:space="preserve">U.S. nuclear leadership will collapse in the status quo – expanding access to global markets ensures the US continues to shape global nuclear norms </w:t>
      </w:r>
    </w:p>
    <w:p w:rsidR="003B0041" w:rsidRDefault="003B0041" w:rsidP="003B0041">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12" w:history="1">
        <w:r w:rsidRPr="00944F15">
          <w:rPr>
            <w:rStyle w:val="Hyperlink"/>
          </w:rPr>
          <w:t>https://csis-prod.s3.amazonaws.com/s3f public/legacy_files/files/publication/130614_ RestoringUSLeadershipNuclearEnergy_ WEB.pdf</w:t>
        </w:r>
      </w:hyperlink>
      <w:r>
        <w:t>, accessed 7/17/16, ge]</w:t>
      </w:r>
    </w:p>
    <w:p w:rsidR="003B0041" w:rsidRDefault="003B0041" w:rsidP="003B0041">
      <w:r w:rsidRPr="00CE2401">
        <w:t>EXECUTIVE SUMMARY</w:t>
      </w:r>
      <w:r>
        <w:rPr>
          <w:sz w:val="12"/>
        </w:rPr>
        <w:t xml:space="preserve"> </w:t>
      </w:r>
      <w:r w:rsidRPr="00322AB3">
        <w:rPr>
          <w:rStyle w:val="StyleUnderline"/>
        </w:rPr>
        <w:t>America’s nuclear energy industry is in decline. Low natural gas prices, financing hurdles, failure</w:t>
      </w:r>
      <w:r>
        <w:rPr>
          <w:rStyle w:val="StyleUnderline"/>
          <w:sz w:val="12"/>
        </w:rPr>
        <w:t xml:space="preserve"> </w:t>
      </w:r>
      <w:r w:rsidRPr="00322AB3">
        <w:rPr>
          <w:rStyle w:val="StyleUnderline"/>
        </w:rPr>
        <w:t>to find a permanent repository for high-level nuclear waste, reactions to the Fukushima accident</w:t>
      </w:r>
      <w:r>
        <w:rPr>
          <w:rStyle w:val="StyleUnderline"/>
          <w:sz w:val="12"/>
        </w:rPr>
        <w:t xml:space="preserve"> </w:t>
      </w:r>
      <w:r w:rsidRPr="00322AB3">
        <w:rPr>
          <w:rStyle w:val="StyleUnderline"/>
        </w:rPr>
        <w:t>in Japan, and other factors are hastening the day when existing U.S. reactors become uneconomic,</w:t>
      </w:r>
      <w:r>
        <w:rPr>
          <w:rStyle w:val="StyleUnderline"/>
          <w:sz w:val="12"/>
        </w:rPr>
        <w:t xml:space="preserve"> </w:t>
      </w:r>
      <w:r w:rsidRPr="00322AB3">
        <w:rPr>
          <w:rStyle w:val="StyleUnderline"/>
        </w:rPr>
        <w:t>while making it increasingly difficult to build new ones.</w:t>
      </w:r>
      <w:r>
        <w:t xml:space="preserve"> Two generations after the United States</w:t>
      </w:r>
      <w:r>
        <w:rPr>
          <w:sz w:val="12"/>
        </w:rPr>
        <w:t xml:space="preserve"> </w:t>
      </w:r>
      <w:r>
        <w:t>took this wholly new and highly sophisticated technology from laboratory experiment to</w:t>
      </w:r>
      <w:r>
        <w:rPr>
          <w:sz w:val="12"/>
        </w:rPr>
        <w:t xml:space="preserve"> </w:t>
      </w:r>
      <w:r>
        <w:t xml:space="preserve">successful commercialization, </w:t>
      </w:r>
      <w:r w:rsidRPr="00CE2401">
        <w:rPr>
          <w:rStyle w:val="StyleUnderline"/>
        </w:rPr>
        <w:t>our nation is in danger of losing an industry of unique strategic</w:t>
      </w:r>
      <w:r>
        <w:rPr>
          <w:rStyle w:val="StyleUnderline"/>
          <w:sz w:val="12"/>
        </w:rPr>
        <w:t xml:space="preserve"> </w:t>
      </w:r>
      <w:r w:rsidRPr="00CE2401">
        <w:rPr>
          <w:rStyle w:val="StyleUnderline"/>
        </w:rPr>
        <w:t>importance and unique promise for addressing the environmental and energy security demands</w:t>
      </w:r>
      <w:r>
        <w:rPr>
          <w:rStyle w:val="StyleUnderline"/>
          <w:sz w:val="12"/>
        </w:rPr>
        <w:t xml:space="preserve"> </w:t>
      </w:r>
      <w:r w:rsidRPr="00CE2401">
        <w:rPr>
          <w:rStyle w:val="StyleUnderline"/>
        </w:rPr>
        <w:t>of the future.</w:t>
      </w:r>
      <w:r>
        <w:rPr>
          <w:rStyle w:val="StyleUnderline"/>
          <w:sz w:val="12"/>
        </w:rPr>
        <w:t xml:space="preserve"> </w:t>
      </w:r>
      <w:r>
        <w:t xml:space="preserve">The </w:t>
      </w:r>
      <w:r w:rsidRPr="00CE2401">
        <w:rPr>
          <w:rStyle w:val="StyleUnderline"/>
        </w:rPr>
        <w:t>decline</w:t>
      </w:r>
      <w:r>
        <w:t xml:space="preserve"> of the U.S. nuclear energy industry </w:t>
      </w:r>
      <w:r w:rsidRPr="00CE2401">
        <w:rPr>
          <w:rStyle w:val="StyleUnderline"/>
        </w:rPr>
        <w:t>could be much more rapid than policymakers and</w:t>
      </w:r>
      <w:r>
        <w:rPr>
          <w:rStyle w:val="StyleUnderline"/>
          <w:sz w:val="12"/>
        </w:rPr>
        <w:t xml:space="preserve"> </w:t>
      </w:r>
      <w:r w:rsidRPr="00CE2401">
        <w:rPr>
          <w:rStyle w:val="StyleUnderline"/>
        </w:rPr>
        <w:t xml:space="preserve">stakeholders anticipate. </w:t>
      </w:r>
      <w:r>
        <w:t>With 102 operating reactors and the world’s largest base of installed</w:t>
      </w:r>
      <w:r>
        <w:rPr>
          <w:sz w:val="12"/>
        </w:rPr>
        <w:t xml:space="preserve"> </w:t>
      </w:r>
      <w:r>
        <w:t xml:space="preserve">nuclear capacity, </w:t>
      </w:r>
      <w:r w:rsidRPr="00CE2401">
        <w:rPr>
          <w:rStyle w:val="StyleUnderline"/>
        </w:rPr>
        <w:t>it has been widely assumed that the United States—even without building many</w:t>
      </w:r>
      <w:r>
        <w:rPr>
          <w:rStyle w:val="StyleUnderline"/>
          <w:sz w:val="12"/>
        </w:rPr>
        <w:t xml:space="preserve"> </w:t>
      </w:r>
      <w:r w:rsidRPr="00CE2401">
        <w:rPr>
          <w:rStyle w:val="StyleUnderline"/>
        </w:rPr>
        <w:t>new plants—would continue to have a large presence in this industry for decades to come.</w:t>
      </w:r>
      <w:r>
        <w:rPr>
          <w:rStyle w:val="StyleUnderline"/>
          <w:sz w:val="12"/>
        </w:rPr>
        <w:t xml:space="preserve"> </w:t>
      </w:r>
      <w:r>
        <w:t xml:space="preserve">Instead, </w:t>
      </w:r>
      <w:r w:rsidRPr="00CE2401">
        <w:rPr>
          <w:rStyle w:val="StyleUnderline"/>
        </w:rPr>
        <w:t>current market conditions are such that growing numbers of units face unprecedented</w:t>
      </w:r>
      <w:r>
        <w:rPr>
          <w:rStyle w:val="StyleUnderline"/>
          <w:sz w:val="12"/>
        </w:rPr>
        <w:t xml:space="preserve"> </w:t>
      </w:r>
      <w:r w:rsidRPr="00CE2401">
        <w:rPr>
          <w:rStyle w:val="StyleUnderline"/>
        </w:rPr>
        <w:t xml:space="preserve">financial pressures and could be </w:t>
      </w:r>
      <w:r w:rsidRPr="00CE2401">
        <w:rPr>
          <w:rStyle w:val="Emphasis"/>
        </w:rPr>
        <w:t>retired early</w:t>
      </w:r>
      <w:r>
        <w:t xml:space="preserve">. </w:t>
      </w:r>
      <w:r w:rsidRPr="00CE2401">
        <w:rPr>
          <w:rStyle w:val="StyleUnderline"/>
        </w:rPr>
        <w:t xml:space="preserve">Early retirements, coupled with </w:t>
      </w:r>
      <w:r w:rsidRPr="00CE2401">
        <w:rPr>
          <w:rStyle w:val="Emphasis"/>
        </w:rPr>
        <w:t>scheduled license</w:t>
      </w:r>
      <w:r>
        <w:rPr>
          <w:rStyle w:val="Emphasis"/>
          <w:sz w:val="12"/>
        </w:rPr>
        <w:t xml:space="preserve"> </w:t>
      </w:r>
      <w:r w:rsidRPr="00CE2401">
        <w:rPr>
          <w:rStyle w:val="Emphasis"/>
        </w:rPr>
        <w:t>expiration</w:t>
      </w:r>
      <w:r w:rsidRPr="00CE2401">
        <w:rPr>
          <w:rStyle w:val="StyleUnderline"/>
        </w:rPr>
        <w:t xml:space="preserve">s and </w:t>
      </w:r>
      <w:r w:rsidRPr="00CE2401">
        <w:rPr>
          <w:rStyle w:val="Emphasis"/>
        </w:rPr>
        <w:t>dim prospects for new construction</w:t>
      </w:r>
      <w:r w:rsidRPr="00CE2401">
        <w:rPr>
          <w:rStyle w:val="StyleUnderline"/>
        </w:rPr>
        <w:t>, point to diminishing domestic opportunities</w:t>
      </w:r>
      <w:r>
        <w:rPr>
          <w:rStyle w:val="StyleUnderline"/>
          <w:sz w:val="12"/>
        </w:rPr>
        <w:t xml:space="preserve"> </w:t>
      </w:r>
      <w:r w:rsidRPr="00CE2401">
        <w:rPr>
          <w:rStyle w:val="StyleUnderline"/>
        </w:rPr>
        <w:t>for U.S. nuclear energy firms.</w:t>
      </w:r>
      <w:r>
        <w:rPr>
          <w:rStyle w:val="StyleUnderline"/>
          <w:sz w:val="12"/>
        </w:rPr>
        <w:t xml:space="preserve"> </w:t>
      </w:r>
      <w:r w:rsidRPr="00CE2401">
        <w:rPr>
          <w:rStyle w:val="StyleUnderline"/>
        </w:rPr>
        <w:t>The outlook is much different in China</w:t>
      </w:r>
      <w:r>
        <w:t xml:space="preserve">, India, Russia, and other countries, </w:t>
      </w:r>
      <w:r w:rsidRPr="00CE2401">
        <w:rPr>
          <w:rStyle w:val="StyleUnderline"/>
        </w:rPr>
        <w:t>where governments are</w:t>
      </w:r>
      <w:r>
        <w:rPr>
          <w:rStyle w:val="StyleUnderline"/>
          <w:sz w:val="12"/>
        </w:rPr>
        <w:t xml:space="preserve"> </w:t>
      </w:r>
      <w:r w:rsidRPr="00CE2401">
        <w:rPr>
          <w:rStyle w:val="StyleUnderline"/>
        </w:rPr>
        <w:t xml:space="preserve">looking to significantly expand their nuclear energy commitments. Dozens of new entrants plan </w:t>
      </w:r>
      <w:r>
        <w:rPr>
          <w:rStyle w:val="StyleUnderline"/>
          <w:sz w:val="12"/>
        </w:rPr>
        <w:t xml:space="preserve"> </w:t>
      </w:r>
      <w:r w:rsidRPr="00CE2401">
        <w:rPr>
          <w:rStyle w:val="StyleUnderline"/>
        </w:rPr>
        <w:t xml:space="preserve">on adding nuclear technology to their generating mix, </w:t>
      </w:r>
      <w:r w:rsidRPr="00CE2401">
        <w:rPr>
          <w:rStyle w:val="Emphasis"/>
        </w:rPr>
        <w:t>furthering the spread of nuclear materials</w:t>
      </w:r>
      <w:r>
        <w:rPr>
          <w:rStyle w:val="Emphasis"/>
          <w:sz w:val="12"/>
        </w:rPr>
        <w:t xml:space="preserve"> </w:t>
      </w:r>
      <w:r w:rsidRPr="00CE2401">
        <w:rPr>
          <w:rStyle w:val="Emphasis"/>
        </w:rPr>
        <w:t>and know-how around the globe</w:t>
      </w:r>
      <w:r>
        <w:t xml:space="preserve">. </w:t>
      </w:r>
      <w:r w:rsidRPr="00CE2401">
        <w:rPr>
          <w:rStyle w:val="StyleUnderline"/>
        </w:rPr>
        <w:t>It is in our nation’s best interest that U</w:t>
      </w:r>
      <w:r w:rsidRPr="00CE2401">
        <w:rPr>
          <w:rStyle w:val="Emphasis"/>
        </w:rPr>
        <w:t>.S. companies meet a</w:t>
      </w:r>
      <w:r>
        <w:rPr>
          <w:rStyle w:val="Emphasis"/>
          <w:sz w:val="12"/>
        </w:rPr>
        <w:t xml:space="preserve"> </w:t>
      </w:r>
      <w:r w:rsidRPr="00CE2401">
        <w:rPr>
          <w:rStyle w:val="Emphasis"/>
        </w:rPr>
        <w:t>significant share of this demand for nuclear technology</w:t>
      </w:r>
      <w:r>
        <w:t>—not simply because of trade and</w:t>
      </w:r>
      <w:r>
        <w:rPr>
          <w:sz w:val="12"/>
        </w:rPr>
        <w:t xml:space="preserve"> </w:t>
      </w:r>
      <w:r>
        <w:t xml:space="preserve">employment benefits, but </w:t>
      </w:r>
      <w:r w:rsidRPr="00CE2401">
        <w:t>because</w:t>
      </w:r>
      <w:r w:rsidRPr="00CE2401">
        <w:rPr>
          <w:rStyle w:val="Emphasis"/>
        </w:rPr>
        <w:t xml:space="preserve"> exports of U.S.-origin technology and materials are</w:t>
      </w:r>
      <w:r>
        <w:rPr>
          <w:rStyle w:val="Emphasis"/>
          <w:sz w:val="12"/>
        </w:rPr>
        <w:t xml:space="preserve"> </w:t>
      </w:r>
      <w:r w:rsidRPr="00CE2401">
        <w:rPr>
          <w:rStyle w:val="Emphasis"/>
        </w:rPr>
        <w:t>accompanied by conditions that protect our nonproliferation interests</w:t>
      </w:r>
      <w:r>
        <w:t>. Yet U</w:t>
      </w:r>
      <w:r w:rsidRPr="00CE2401">
        <w:rPr>
          <w:rStyle w:val="StyleUnderline"/>
        </w:rPr>
        <w:t>.S. firms are</w:t>
      </w:r>
      <w:r>
        <w:rPr>
          <w:rStyle w:val="StyleUnderline"/>
          <w:sz w:val="12"/>
        </w:rPr>
        <w:t xml:space="preserve"> </w:t>
      </w:r>
      <w:r w:rsidRPr="00CE2401">
        <w:rPr>
          <w:rStyle w:val="StyleUnderline"/>
        </w:rPr>
        <w:t xml:space="preserve">currently at a competitive </w:t>
      </w:r>
      <w:r w:rsidRPr="00CE2401">
        <w:rPr>
          <w:rStyle w:val="Emphasis"/>
        </w:rPr>
        <w:t>disadvantage in global markets due to restrictive and otherwise</w:t>
      </w:r>
      <w:r>
        <w:rPr>
          <w:rStyle w:val="Emphasis"/>
          <w:sz w:val="12"/>
        </w:rPr>
        <w:t xml:space="preserve"> </w:t>
      </w:r>
      <w:r w:rsidRPr="00CE2401">
        <w:rPr>
          <w:rStyle w:val="Emphasis"/>
        </w:rPr>
        <w:t>unsupportive export policie</w:t>
      </w:r>
      <w:r w:rsidRPr="00CE2401">
        <w:rPr>
          <w:rStyle w:val="StyleUnderline"/>
        </w:rPr>
        <w:t>s. U.S. efforts to facilitate peaceful uses of nuclear technology helped</w:t>
      </w:r>
      <w:r>
        <w:rPr>
          <w:rStyle w:val="StyleUnderline"/>
          <w:sz w:val="12"/>
        </w:rPr>
        <w:t xml:space="preserve"> </w:t>
      </w:r>
      <w:r w:rsidRPr="00CE2401">
        <w:rPr>
          <w:rStyle w:val="StyleUnderline"/>
        </w:rPr>
        <w:t xml:space="preserve">build a global nuclear energy infrastructure—but that </w:t>
      </w:r>
      <w:r w:rsidRPr="00CE2401">
        <w:rPr>
          <w:rStyle w:val="Emphasis"/>
        </w:rPr>
        <w:t>infrastructure could soon be dominated by</w:t>
      </w:r>
      <w:r>
        <w:rPr>
          <w:rStyle w:val="Emphasis"/>
          <w:sz w:val="12"/>
        </w:rPr>
        <w:t xml:space="preserve"> </w:t>
      </w:r>
      <w:r w:rsidRPr="00CE2401">
        <w:rPr>
          <w:rStyle w:val="Emphasis"/>
        </w:rPr>
        <w:t>countries with less proven nonproliferation records.</w:t>
      </w:r>
      <w:r>
        <w:t xml:space="preserve"> Without a strong commercial presence in</w:t>
      </w:r>
      <w:r>
        <w:rPr>
          <w:sz w:val="12"/>
        </w:rPr>
        <w:t xml:space="preserve"> </w:t>
      </w:r>
      <w:r>
        <w:t xml:space="preserve">new nuclear markets, </w:t>
      </w:r>
      <w:r w:rsidRPr="00CE2401">
        <w:rPr>
          <w:rStyle w:val="StyleUnderline"/>
        </w:rPr>
        <w:t>America’s ability to influence nonproliferation policies and nuclear safety</w:t>
      </w:r>
      <w:r>
        <w:rPr>
          <w:rStyle w:val="StyleUnderline"/>
          <w:sz w:val="12"/>
        </w:rPr>
        <w:t xml:space="preserve"> </w:t>
      </w:r>
      <w:r w:rsidRPr="00CE2401">
        <w:rPr>
          <w:rStyle w:val="StyleUnderline"/>
        </w:rPr>
        <w:t xml:space="preserve">behaviors worldwide is </w:t>
      </w:r>
      <w:r w:rsidRPr="00CE2401">
        <w:rPr>
          <w:rStyle w:val="Emphasis"/>
        </w:rPr>
        <w:t>bound to diminish</w:t>
      </w:r>
      <w:r w:rsidRPr="00CE2401">
        <w:rPr>
          <w:rStyle w:val="StyleUnderline"/>
        </w:rPr>
        <w:t>.</w:t>
      </w:r>
      <w:r>
        <w:rPr>
          <w:rStyle w:val="StyleUnderline"/>
          <w:sz w:val="12"/>
        </w:rPr>
        <w:t xml:space="preserve"> </w:t>
      </w:r>
      <w:r>
        <w:t xml:space="preserve">In this context, </w:t>
      </w:r>
      <w:r w:rsidRPr="00CE2401">
        <w:rPr>
          <w:rStyle w:val="Emphasis"/>
        </w:rPr>
        <w:t>federal action</w:t>
      </w:r>
      <w:r w:rsidRPr="00CE2401">
        <w:rPr>
          <w:rStyle w:val="StyleUnderline"/>
        </w:rPr>
        <w:t xml:space="preserve"> to reverse the U.S. nuclear industry’s impending decline is a</w:t>
      </w:r>
      <w:r>
        <w:rPr>
          <w:rStyle w:val="StyleUnderline"/>
          <w:sz w:val="12"/>
        </w:rPr>
        <w:t xml:space="preserve"> </w:t>
      </w:r>
      <w:r w:rsidRPr="00CE2401">
        <w:rPr>
          <w:rStyle w:val="StyleUnderline"/>
        </w:rPr>
        <w:t>national security imperative</w:t>
      </w:r>
      <w:r>
        <w:t>. The United States cannot afford to become irrelevant in a new</w:t>
      </w:r>
      <w:r>
        <w:rPr>
          <w:sz w:val="12"/>
        </w:rPr>
        <w:t xml:space="preserve"> </w:t>
      </w:r>
      <w:r>
        <w:t>nuclear age. This brief outlines why.</w:t>
      </w:r>
    </w:p>
    <w:p w:rsidR="00544A19" w:rsidRDefault="00544A19" w:rsidP="00544A19"/>
    <w:p w:rsidR="00097891" w:rsidRDefault="00097891" w:rsidP="00432DB1">
      <w:pPr>
        <w:pStyle w:val="Heading3"/>
      </w:pPr>
      <w:r>
        <w:t>1ac</w:t>
      </w:r>
      <w:r w:rsidR="00A53D4B">
        <w:t xml:space="preserve"> –</w:t>
      </w:r>
      <w:r>
        <w:t xml:space="preserve"> </w:t>
      </w:r>
      <w:r w:rsidR="00A53D4B">
        <w:t>plan</w:t>
      </w:r>
    </w:p>
    <w:p w:rsidR="00834411" w:rsidRDefault="00834411" w:rsidP="00834411">
      <w:pPr>
        <w:pStyle w:val="Heading4"/>
      </w:pPr>
      <w:r>
        <w:t>The United States federal government should offer to lift restrictions on foreign ownership of nuclear power reactors for investors from the People’s Republic of China in exchange for</w:t>
      </w:r>
      <w:r w:rsidR="005475E0">
        <w:t xml:space="preserve"> the People’s Republic of China </w:t>
      </w:r>
      <w:r w:rsidR="003D012B">
        <w:t>suspending nuclear spent fuel reprocessing</w:t>
      </w:r>
      <w:r w:rsidR="005475E0">
        <w:t xml:space="preserve"> </w:t>
      </w:r>
      <w:r w:rsidR="003D012B">
        <w:t>development programs, expanding</w:t>
      </w:r>
      <w:r w:rsidR="00CD32DC">
        <w:t xml:space="preserve"> anti-proliferation outreach</w:t>
      </w:r>
      <w:r w:rsidR="00FA7A61">
        <w:t xml:space="preserve"> efforts</w:t>
      </w:r>
      <w:r w:rsidR="00CD32DC">
        <w:t xml:space="preserve"> targeted at the domestic nuclear industry, and</w:t>
      </w:r>
      <w:r w:rsidR="003D012B">
        <w:t xml:space="preserve"> </w:t>
      </w:r>
      <w:r w:rsidR="005475E0">
        <w:t>establishing high-level</w:t>
      </w:r>
      <w:r>
        <w:t xml:space="preserve"> intelligence exchanges</w:t>
      </w:r>
      <w:r w:rsidR="005475E0">
        <w:t xml:space="preserve"> between China National Nuclear Corp. and the Nuclear Regulatory Commission.</w:t>
      </w:r>
    </w:p>
    <w:p w:rsidR="00A53D4B" w:rsidRDefault="00A53D4B" w:rsidP="00A53D4B"/>
    <w:p w:rsidR="00A53D4B" w:rsidRPr="00A53D4B" w:rsidRDefault="00A53D4B" w:rsidP="00A53D4B">
      <w:pPr>
        <w:pStyle w:val="Heading3"/>
      </w:pPr>
      <w:r>
        <w:t>1ac – solvency</w:t>
      </w:r>
    </w:p>
    <w:p w:rsidR="00097891" w:rsidRDefault="00097891" w:rsidP="00097891">
      <w:pPr>
        <w:pStyle w:val="Heading4"/>
      </w:pPr>
      <w:r>
        <w:t xml:space="preserve">China is leapfrogging America’s nuclear industry --- refusing to open domestic plants up to foreign investment </w:t>
      </w:r>
      <w:r w:rsidR="00FA7A61">
        <w:t>means the U.S. gets left behind</w:t>
      </w:r>
    </w:p>
    <w:p w:rsidR="00097891" w:rsidRDefault="00097891" w:rsidP="00097891">
      <w:r w:rsidRPr="00EE3918">
        <w:rPr>
          <w:b/>
        </w:rPr>
        <w:t>Desai and Schroeder 16</w:t>
      </w:r>
      <w:r>
        <w:t xml:space="preserve"> [Sachin Desai is a law clerk for the Atomic Safety &amp; Licensing Board Panel at the U.S. Nuclear Regulatory Commission (NRC). Kathleen Schroeder is an attorney with the Department of Energy General Counsel's Office for Civilian Nuclear Programs, “U.S. Nuclear Foreign Ownership Policy Ready for a Refreshed Interpretation,” Energy Law Journal Vol. 37, No. 1, 2016]</w:t>
      </w:r>
    </w:p>
    <w:p w:rsidR="00097891" w:rsidRDefault="00097891" w:rsidP="00097891"/>
    <w:p w:rsidR="00097891" w:rsidRPr="00EE3918" w:rsidRDefault="00097891" w:rsidP="00097891">
      <w:pPr>
        <w:rPr>
          <w:sz w:val="16"/>
        </w:rPr>
      </w:pPr>
      <w:r w:rsidRPr="00EE3918">
        <w:rPr>
          <w:sz w:val="16"/>
        </w:rPr>
        <w:t>A. Increasing Globalization of the Nuclear Energy Industry</w:t>
      </w:r>
    </w:p>
    <w:p w:rsidR="00097891" w:rsidRPr="00EE3918" w:rsidRDefault="00097891" w:rsidP="00097891">
      <w:pPr>
        <w:rPr>
          <w:rStyle w:val="StyleUnderline"/>
        </w:rPr>
      </w:pPr>
      <w:r w:rsidRPr="00EE3918">
        <w:rPr>
          <w:sz w:val="16"/>
        </w:rPr>
        <w:t xml:space="preserve">With ninety-nine reactors producing around 771 billion kilowatt-hours in 2015, </w:t>
      </w:r>
      <w:r w:rsidRPr="00EE3918">
        <w:rPr>
          <w:rStyle w:val="StyleUnderline"/>
        </w:rPr>
        <w:t>the United States remains far and away the world's largest generator of</w:t>
      </w:r>
      <w:r w:rsidRPr="00EE3918">
        <w:rPr>
          <w:sz w:val="16"/>
        </w:rPr>
        <w:t xml:space="preserve">  [*87]  </w:t>
      </w:r>
      <w:r w:rsidRPr="00EE3918">
        <w:rPr>
          <w:rStyle w:val="StyleUnderline"/>
        </w:rPr>
        <w:t>nuclear power.</w:t>
      </w:r>
      <w:r w:rsidRPr="00EE3918">
        <w:rPr>
          <w:sz w:val="16"/>
        </w:rPr>
        <w:t xml:space="preserve"> n1 However, </w:t>
      </w:r>
      <w:r w:rsidRPr="00EE3918">
        <w:rPr>
          <w:rStyle w:val="StyleUnderline"/>
        </w:rPr>
        <w:t>the future of the industry is increasingly being shaped by investment in the rest of the world, in particular the developing world.</w:t>
      </w:r>
    </w:p>
    <w:p w:rsidR="00097891" w:rsidRPr="00EE3918" w:rsidRDefault="00097891" w:rsidP="00097891">
      <w:pPr>
        <w:rPr>
          <w:sz w:val="16"/>
        </w:rPr>
      </w:pPr>
      <w:r w:rsidRPr="00EE3918">
        <w:rPr>
          <w:rStyle w:val="Emphasis"/>
        </w:rPr>
        <w:t>China leads the world in new nuclear reactors</w:t>
      </w:r>
      <w:r w:rsidRPr="00EE3918">
        <w:rPr>
          <w:sz w:val="16"/>
        </w:rPr>
        <w:t xml:space="preserve">, with thirty reactors in operation, twenty-one under construction, </w:t>
      </w:r>
      <w:r w:rsidRPr="00EE3918">
        <w:rPr>
          <w:rStyle w:val="StyleUnderline"/>
        </w:rPr>
        <w:t>and more primed to start construction</w:t>
      </w:r>
      <w:r w:rsidRPr="00EE3918">
        <w:rPr>
          <w:sz w:val="16"/>
        </w:rPr>
        <w:t xml:space="preserve">. n2 India is planning to drastically increase nuclear power production, n3 including tentative arrangements to build the largest nuclear power project in the world in Jaitapur, India. n4 Apart from China and India, </w:t>
      </w:r>
      <w:r w:rsidRPr="00EE3918">
        <w:rPr>
          <w:rStyle w:val="StyleUnderline"/>
        </w:rPr>
        <w:t>the rest of the developing world is also showing a keen interest in nuclear power</w:t>
      </w:r>
      <w:r w:rsidRPr="00EE3918">
        <w:rPr>
          <w:sz w:val="16"/>
        </w:rPr>
        <w:t>. Iran's plans to develop nuclear power have been well-publicized, but few know that Saudi Arabia plans to build sixteen reactors. n5 The UAE, n6 Jordan, n7 Egypt, n8 Romania, n9 Argentina, n10 Turkey, n11 and Hungary, n12 just to name a few, are all building or have inked plans to build new reactors, in some cases their country's first reactor.</w:t>
      </w:r>
    </w:p>
    <w:p w:rsidR="00097891" w:rsidRPr="00EE3918" w:rsidRDefault="00097891" w:rsidP="00097891">
      <w:pPr>
        <w:rPr>
          <w:sz w:val="16"/>
        </w:rPr>
      </w:pPr>
      <w:r w:rsidRPr="00EE3918">
        <w:rPr>
          <w:rStyle w:val="StyleUnderline"/>
        </w:rPr>
        <w:t xml:space="preserve">American, Japanese, or European companies are not the ones building these projects. </w:t>
      </w:r>
      <w:r w:rsidRPr="00DC5742">
        <w:rPr>
          <w:rStyle w:val="Emphasis"/>
        </w:rPr>
        <w:t>Chinese companies are leading the projects</w:t>
      </w:r>
      <w:r w:rsidRPr="00EE3918">
        <w:rPr>
          <w:rStyle w:val="StyleUnderline"/>
        </w:rPr>
        <w:t xml:space="preserve"> in Romania and Argentina</w:t>
      </w:r>
      <w:r w:rsidRPr="00EE3918">
        <w:rPr>
          <w:sz w:val="16"/>
        </w:rPr>
        <w:t>, n13 Russian companies lead the projects in Jordan, Turkey, Hungary, and Egypt, n14 and a Korean consortium the project in the UAE. n15 Although the Jaitapur project in India is being led by French-owned Areva, India has developed the capacity to  [*88]  construct its own nuclear power reactors. n16 While Western and Japanese companies are showing reluctance to invest in nuclear power, new players such as Russia and China are eager to pour their money into nuclear projects. n17</w:t>
      </w:r>
    </w:p>
    <w:p w:rsidR="00097891" w:rsidRPr="00EE3918" w:rsidRDefault="00097891" w:rsidP="00097891">
      <w:pPr>
        <w:rPr>
          <w:sz w:val="16"/>
        </w:rPr>
      </w:pPr>
      <w:r w:rsidRPr="00EE3918">
        <w:rPr>
          <w:sz w:val="16"/>
        </w:rPr>
        <w:t xml:space="preserve">This is in part because </w:t>
      </w:r>
      <w:r w:rsidRPr="00EE3918">
        <w:rPr>
          <w:rStyle w:val="StyleUnderline"/>
        </w:rPr>
        <w:t xml:space="preserve">the </w:t>
      </w:r>
      <w:r w:rsidRPr="00F97F32">
        <w:rPr>
          <w:rStyle w:val="Emphasis"/>
        </w:rPr>
        <w:t>U.S., European, and Japanese nuclear energy economies are stepping away from nuclear power</w:t>
      </w:r>
      <w:r w:rsidRPr="00EE3918">
        <w:rPr>
          <w:rStyle w:val="StyleUnderline"/>
        </w:rPr>
        <w:t xml:space="preserve"> while the developing world is surging ahead</w:t>
      </w:r>
      <w:r w:rsidRPr="00EE3918">
        <w:rPr>
          <w:sz w:val="16"/>
        </w:rPr>
        <w:t xml:space="preserve">. Since 2010 </w:t>
      </w:r>
      <w:r w:rsidRPr="00EE3918">
        <w:rPr>
          <w:rStyle w:val="StyleUnderline"/>
        </w:rPr>
        <w:t>the United States has retired or planned to retire at least six nuclear plants,</w:t>
      </w:r>
      <w:r w:rsidRPr="00EE3918">
        <w:rPr>
          <w:sz w:val="16"/>
        </w:rPr>
        <w:t xml:space="preserve"> n18 </w:t>
      </w:r>
      <w:r w:rsidRPr="00EE3918">
        <w:rPr>
          <w:rStyle w:val="StyleUnderline"/>
        </w:rPr>
        <w:t>with more to follow</w:t>
      </w:r>
      <w:r w:rsidRPr="00EE3918">
        <w:rPr>
          <w:sz w:val="16"/>
        </w:rPr>
        <w:t xml:space="preserve">, n19 </w:t>
      </w:r>
      <w:r w:rsidRPr="00EE3918">
        <w:rPr>
          <w:rStyle w:val="StyleUnderline"/>
        </w:rPr>
        <w:t>and is building only a few new reactors to offset the losses</w:t>
      </w:r>
      <w:r w:rsidRPr="00EE3918">
        <w:rPr>
          <w:sz w:val="16"/>
        </w:rPr>
        <w:t>. n20 In France, delays and regulatory hurdles have led to tremendous losses for French nuclear company Areva SA, which is now majority-owned by Electricite de France (EDF). n21 Germany has planned to shut down all of its reactors by 2022, n22 while France is looking to cut its dependence on nuclear power to 50% of its electricity need. Japan's restart of its reactor fleet post-Fukishima is slow and uncertain, and while it waits, its countrywide carbon emissions skyrocket. n23</w:t>
      </w:r>
    </w:p>
    <w:p w:rsidR="00097891" w:rsidRPr="00EE3918" w:rsidRDefault="00097891" w:rsidP="00097891">
      <w:pPr>
        <w:rPr>
          <w:sz w:val="16"/>
        </w:rPr>
      </w:pPr>
      <w:r w:rsidRPr="00EE3918">
        <w:rPr>
          <w:sz w:val="16"/>
        </w:rPr>
        <w:t>While many politicians in America, Europe, and Japan have categorized nuclear power as a hazard, the developing world is taking a long-term view, in which nuclear power is one of the few viable options to cost-effectively reduce  [*89]  carbon emissions while satisfying baseload demand. n24 Energy experts briefed at the Paris COP21 Climate Meeting suggested that</w:t>
      </w:r>
      <w:r w:rsidRPr="00EE3918">
        <w:rPr>
          <w:rStyle w:val="StyleUnderline"/>
        </w:rPr>
        <w:t xml:space="preserve">, in some countries with </w:t>
      </w:r>
      <w:r w:rsidRPr="00EE3918">
        <w:rPr>
          <w:rStyle w:val="Emphasis"/>
        </w:rPr>
        <w:t>growing power demands</w:t>
      </w:r>
      <w:r w:rsidRPr="00EE3918">
        <w:rPr>
          <w:rStyle w:val="StyleUnderline"/>
        </w:rPr>
        <w:t xml:space="preserve">, like </w:t>
      </w:r>
      <w:r w:rsidRPr="00EE3918">
        <w:rPr>
          <w:rStyle w:val="Emphasis"/>
        </w:rPr>
        <w:t>China</w:t>
      </w:r>
      <w:r w:rsidRPr="00EE3918">
        <w:rPr>
          <w:rStyle w:val="StyleUnderline"/>
        </w:rPr>
        <w:t xml:space="preserve">, nuclear power would be </w:t>
      </w:r>
      <w:r w:rsidRPr="00EE3918">
        <w:rPr>
          <w:rStyle w:val="Emphasis"/>
        </w:rPr>
        <w:t>essential</w:t>
      </w:r>
      <w:r w:rsidRPr="00EE3918">
        <w:rPr>
          <w:rStyle w:val="StyleUnderline"/>
        </w:rPr>
        <w:t xml:space="preserve"> for staying within a </w:t>
      </w:r>
      <w:r w:rsidRPr="00EE3918">
        <w:rPr>
          <w:rStyle w:val="Emphasis"/>
        </w:rPr>
        <w:t>strict emissions budget</w:t>
      </w:r>
      <w:r w:rsidRPr="00EE3918">
        <w:rPr>
          <w:sz w:val="16"/>
        </w:rPr>
        <w:t xml:space="preserve">. n25 </w:t>
      </w:r>
      <w:r w:rsidRPr="00EE3918">
        <w:rPr>
          <w:rStyle w:val="StyleUnderline"/>
        </w:rPr>
        <w:t>These experts chastised the United States for shutting down existing nuclear plants due to the near-term low profitability</w:t>
      </w:r>
      <w:r w:rsidRPr="00EE3918">
        <w:rPr>
          <w:sz w:val="16"/>
        </w:rPr>
        <w:t>. n26 Yet, while Secretary of Energy Ernest Moniz stated that, "we need to build on America's clean energy successes and drive innovation from renewables to carbon capture to nuclear," there are few indicators of a strong push in nuclear energy policy at home. n27</w:t>
      </w:r>
    </w:p>
    <w:p w:rsidR="00097891" w:rsidRPr="00F97F32" w:rsidRDefault="00097891" w:rsidP="00097891">
      <w:r w:rsidRPr="00EE3918">
        <w:rPr>
          <w:sz w:val="16"/>
        </w:rPr>
        <w:t xml:space="preserve">A key result of this trend is that </w:t>
      </w:r>
      <w:r w:rsidRPr="00EE3918">
        <w:rPr>
          <w:rStyle w:val="Emphasis"/>
        </w:rPr>
        <w:t>leadership</w:t>
      </w:r>
      <w:r w:rsidRPr="00EE3918">
        <w:rPr>
          <w:rStyle w:val="StyleUnderline"/>
        </w:rPr>
        <w:t xml:space="preserve"> in research and development of the next generation of nuclear reactors is </w:t>
      </w:r>
      <w:r w:rsidRPr="00EE3918">
        <w:rPr>
          <w:rStyle w:val="Emphasis"/>
        </w:rPr>
        <w:t>moving away</w:t>
      </w:r>
      <w:r w:rsidRPr="00EE3918">
        <w:rPr>
          <w:rStyle w:val="StyleUnderline"/>
        </w:rPr>
        <w:t xml:space="preserve"> from the </w:t>
      </w:r>
      <w:r w:rsidRPr="00EE3918">
        <w:rPr>
          <w:rStyle w:val="Emphasis"/>
        </w:rPr>
        <w:t>U</w:t>
      </w:r>
      <w:r w:rsidRPr="00EE3918">
        <w:rPr>
          <w:sz w:val="16"/>
        </w:rPr>
        <w:t xml:space="preserve">nited </w:t>
      </w:r>
      <w:r w:rsidRPr="00EE3918">
        <w:rPr>
          <w:rStyle w:val="Emphasis"/>
        </w:rPr>
        <w:t>S</w:t>
      </w:r>
      <w:r w:rsidRPr="00EE3918">
        <w:rPr>
          <w:sz w:val="16"/>
        </w:rPr>
        <w:t xml:space="preserve">tates </w:t>
      </w:r>
      <w:r w:rsidRPr="00EE3918">
        <w:rPr>
          <w:rStyle w:val="Emphasis"/>
        </w:rPr>
        <w:t>to destinations such as China</w:t>
      </w:r>
      <w:r w:rsidRPr="00EE3918">
        <w:rPr>
          <w:sz w:val="16"/>
        </w:rPr>
        <w:t xml:space="preserve"> and India. India is leading research on plants that use thorium as a fuel instead of uranium. n28 </w:t>
      </w:r>
      <w:r w:rsidRPr="00EE3918">
        <w:rPr>
          <w:rStyle w:val="Emphasis"/>
        </w:rPr>
        <w:t>China is spending big both on fission research</w:t>
      </w:r>
      <w:r w:rsidRPr="00EE3918">
        <w:rPr>
          <w:sz w:val="16"/>
        </w:rPr>
        <w:t xml:space="preserve"> n29 </w:t>
      </w:r>
      <w:r w:rsidRPr="00EE3918">
        <w:rPr>
          <w:rStyle w:val="StyleUnderline"/>
        </w:rPr>
        <w:t>and fusion research</w:t>
      </w:r>
      <w:r w:rsidRPr="00EE3918">
        <w:rPr>
          <w:sz w:val="16"/>
        </w:rPr>
        <w:t xml:space="preserve">, n30 </w:t>
      </w:r>
      <w:r w:rsidRPr="00EE3918">
        <w:rPr>
          <w:rStyle w:val="StyleUnderline"/>
        </w:rPr>
        <w:t xml:space="preserve">and has plans to develop </w:t>
      </w:r>
      <w:r w:rsidRPr="00EE3918">
        <w:rPr>
          <w:rStyle w:val="Emphasis"/>
        </w:rPr>
        <w:t>its own floating small modular reactor</w:t>
      </w:r>
      <w:r w:rsidRPr="00EE3918">
        <w:rPr>
          <w:sz w:val="16"/>
        </w:rPr>
        <w:t xml:space="preserve">. n31 Russia has recently activated the world's largest fast reactor. n32  [*90]  One of the world's most promising fusion energy startups is based in Canada. n33 Moreover, </w:t>
      </w:r>
      <w:r w:rsidRPr="00EE3918">
        <w:rPr>
          <w:rStyle w:val="StyleUnderline"/>
        </w:rPr>
        <w:t>United States companies developing cutting edge reactor designs are moving abroad for development</w:t>
      </w:r>
      <w:r w:rsidRPr="00EE3918">
        <w:rPr>
          <w:sz w:val="16"/>
        </w:rPr>
        <w:t xml:space="preserve">. n34 TerraPower, Bill Gates' nuclear startup with </w:t>
      </w:r>
      <w:r w:rsidRPr="00EE3918">
        <w:rPr>
          <w:rStyle w:val="StyleUnderline"/>
        </w:rPr>
        <w:t>a</w:t>
      </w:r>
      <w:r w:rsidRPr="00EE3918">
        <w:rPr>
          <w:sz w:val="16"/>
        </w:rPr>
        <w:t xml:space="preserve"> novel </w:t>
      </w:r>
      <w:r w:rsidRPr="00EE3918">
        <w:rPr>
          <w:rStyle w:val="StyleUnderline"/>
        </w:rPr>
        <w:t>Travelling Wave Reactor</w:t>
      </w:r>
      <w:r w:rsidRPr="00EE3918">
        <w:rPr>
          <w:sz w:val="16"/>
        </w:rPr>
        <w:t xml:space="preserve"> (TWR) </w:t>
      </w:r>
      <w:r w:rsidRPr="00EE3918">
        <w:rPr>
          <w:rStyle w:val="StyleUnderline"/>
        </w:rPr>
        <w:t>design</w:t>
      </w:r>
      <w:r w:rsidRPr="00EE3918">
        <w:rPr>
          <w:sz w:val="16"/>
        </w:rPr>
        <w:t xml:space="preserve">, recently signed an agreement to develop its prototype TWR and first commercial reactor in China, in </w:t>
      </w:r>
      <w:r w:rsidRPr="00EE3918">
        <w:rPr>
          <w:rStyle w:val="StyleUnderline"/>
        </w:rPr>
        <w:t>conjunction with the China National Nuclear Corporation</w:t>
      </w:r>
      <w:r w:rsidRPr="00EE3918">
        <w:rPr>
          <w:sz w:val="16"/>
        </w:rPr>
        <w:t xml:space="preserve"> (CNNC). n35 But TerraPower is not alone; for example, secretive fusion-energy startup Tri Alpha Energy has sought major investment from Russian government-backed venture capitalists. n36 </w:t>
      </w:r>
      <w:r w:rsidRPr="00F97F32">
        <w:rPr>
          <w:rStyle w:val="StyleUnderline"/>
        </w:rPr>
        <w:t xml:space="preserve">When companies such as these later seek to </w:t>
      </w:r>
      <w:r w:rsidRPr="00F97F32">
        <w:rPr>
          <w:rStyle w:val="Emphasis"/>
        </w:rPr>
        <w:t>return</w:t>
      </w:r>
      <w:r w:rsidRPr="00F97F32">
        <w:rPr>
          <w:rStyle w:val="StyleUnderline"/>
        </w:rPr>
        <w:t xml:space="preserve"> and </w:t>
      </w:r>
      <w:r w:rsidRPr="00F97F32">
        <w:rPr>
          <w:rStyle w:val="Emphasis"/>
        </w:rPr>
        <w:t>build new plants</w:t>
      </w:r>
      <w:r w:rsidRPr="00F97F32">
        <w:rPr>
          <w:rStyle w:val="StyleUnderline"/>
        </w:rPr>
        <w:t xml:space="preserve"> in the United States, they will have necessarily taken foreign funding and may </w:t>
      </w:r>
      <w:r w:rsidRPr="00F97F32">
        <w:rPr>
          <w:rStyle w:val="Emphasis"/>
        </w:rPr>
        <w:t>even be majority-foreign-owned</w:t>
      </w:r>
      <w:r w:rsidRPr="00F97F32">
        <w:rPr>
          <w:sz w:val="16"/>
          <w:szCs w:val="16"/>
        </w:rPr>
        <w:t>. n37</w:t>
      </w:r>
    </w:p>
    <w:p w:rsidR="00097891" w:rsidRPr="00F97F32" w:rsidRDefault="00097891" w:rsidP="00097891"/>
    <w:p w:rsidR="00097891" w:rsidRDefault="00097891" w:rsidP="00097891">
      <w:pPr>
        <w:pStyle w:val="Heading4"/>
      </w:pPr>
      <w:r>
        <w:t xml:space="preserve">The plan revitalizes the US nuclear industry through opening up US nuclear plants to Chinese investment in exchange for approving their nuclear tech. China says yes- they agreed to a similar QPQ with Britain and they’re trying to expand to the U.S. now </w:t>
      </w:r>
    </w:p>
    <w:p w:rsidR="00097891" w:rsidRDefault="00097891" w:rsidP="00097891">
      <w:r w:rsidRPr="00EE3918">
        <w:rPr>
          <w:b/>
        </w:rPr>
        <w:t>Desai and Schroeder 16</w:t>
      </w:r>
      <w:r>
        <w:t xml:space="preserve"> [Sachin Desai is a law clerk for the Atomic Safety &amp; Licensing Board Panel at the U.S. Nuclear Regulatory Commission (NRC). Kathleen Schroeder is an attorney with the Department of Energy General Counsel's Office for Civilian Nuclear Programs, “U.S. Nuclear Foreign Ownership Policy Ready for a Refreshed Interpretation,” Energy Law Journal Vol. 37, No. 1, 2016]</w:t>
      </w:r>
    </w:p>
    <w:p w:rsidR="00097891" w:rsidRPr="00EE3918" w:rsidRDefault="00097891" w:rsidP="00097891">
      <w:pPr>
        <w:rPr>
          <w:sz w:val="16"/>
        </w:rPr>
      </w:pPr>
    </w:p>
    <w:p w:rsidR="00097891" w:rsidRPr="00EE3918" w:rsidRDefault="00097891" w:rsidP="00097891">
      <w:pPr>
        <w:rPr>
          <w:sz w:val="16"/>
        </w:rPr>
      </w:pPr>
      <w:r w:rsidRPr="00EE3918">
        <w:rPr>
          <w:sz w:val="16"/>
        </w:rPr>
        <w:t>B. The Need to Revisit Restrictions on Foreign Ownership of U.S. Nuclear Power Reactors in a Changing World</w:t>
      </w:r>
    </w:p>
    <w:p w:rsidR="00097891" w:rsidRPr="00EE3918" w:rsidRDefault="00097891" w:rsidP="00097891">
      <w:pPr>
        <w:rPr>
          <w:rStyle w:val="StyleUnderline"/>
        </w:rPr>
      </w:pPr>
      <w:r w:rsidRPr="00EE3918">
        <w:rPr>
          <w:rStyle w:val="StyleUnderline"/>
        </w:rPr>
        <w:t>The average age of a nuclear reactor in the U.S. is 30 years old.</w:t>
      </w:r>
      <w:r w:rsidRPr="00EE3918">
        <w:rPr>
          <w:sz w:val="16"/>
        </w:rPr>
        <w:t xml:space="preserve"> n38 Given the carbon-cutting requirements of the Clean Power Plan and the needs for addressing climate change generally, even if U.S. nuclear reactors do not grow as a share of the energy mix they will need to be replaced in the future. n39 However, if current trends continue, </w:t>
      </w:r>
      <w:r w:rsidRPr="00EE3918">
        <w:rPr>
          <w:rStyle w:val="Emphasis"/>
        </w:rPr>
        <w:t xml:space="preserve">U.S. </w:t>
      </w:r>
      <w:r w:rsidRPr="00DC5742">
        <w:rPr>
          <w:rStyle w:val="Emphasis"/>
        </w:rPr>
        <w:t>utilities will need to work</w:t>
      </w:r>
      <w:r w:rsidRPr="00EE3918">
        <w:rPr>
          <w:rStyle w:val="Emphasis"/>
        </w:rPr>
        <w:t xml:space="preserve"> with foreign vendors</w:t>
      </w:r>
      <w:r w:rsidRPr="00EE3918">
        <w:rPr>
          <w:rStyle w:val="StyleUnderline"/>
        </w:rPr>
        <w:t xml:space="preserve"> and </w:t>
      </w:r>
      <w:r w:rsidRPr="00EE3918">
        <w:rPr>
          <w:rStyle w:val="Emphasis"/>
        </w:rPr>
        <w:t>accept foreign capital</w:t>
      </w:r>
      <w:r w:rsidRPr="00EE3918">
        <w:rPr>
          <w:rStyle w:val="StyleUnderline"/>
        </w:rPr>
        <w:t xml:space="preserve"> to </w:t>
      </w:r>
      <w:r w:rsidRPr="00EE3918">
        <w:rPr>
          <w:rStyle w:val="Emphasis"/>
        </w:rPr>
        <w:t>construct new plants</w:t>
      </w:r>
      <w:r w:rsidRPr="00EE3918">
        <w:rPr>
          <w:sz w:val="16"/>
        </w:rPr>
        <w:t xml:space="preserve">. In addition, </w:t>
      </w:r>
      <w:r w:rsidRPr="00EE3918">
        <w:rPr>
          <w:rStyle w:val="StyleUnderline"/>
        </w:rPr>
        <w:t xml:space="preserve">intangible assets such as </w:t>
      </w:r>
      <w:r w:rsidRPr="00EE3918">
        <w:rPr>
          <w:rStyle w:val="Emphasis"/>
        </w:rPr>
        <w:t>expertise</w:t>
      </w:r>
      <w:r w:rsidRPr="00EE3918">
        <w:rPr>
          <w:rStyle w:val="StyleUnderline"/>
        </w:rPr>
        <w:t xml:space="preserve"> and </w:t>
      </w:r>
      <w:r w:rsidRPr="00EE3918">
        <w:rPr>
          <w:rStyle w:val="Emphasis"/>
        </w:rPr>
        <w:t>experience with new reactor designs</w:t>
      </w:r>
      <w:r w:rsidRPr="00EE3918">
        <w:rPr>
          <w:sz w:val="16"/>
        </w:rPr>
        <w:t xml:space="preserve"> </w:t>
      </w:r>
      <w:r w:rsidRPr="00EE3918">
        <w:rPr>
          <w:rStyle w:val="StyleUnderline"/>
        </w:rPr>
        <w:t>will increasingly have to be imported</w:t>
      </w:r>
      <w:r w:rsidRPr="00EE3918">
        <w:rPr>
          <w:sz w:val="16"/>
        </w:rPr>
        <w:t xml:space="preserve">. n40 </w:t>
      </w:r>
      <w:r w:rsidRPr="00EE3918">
        <w:rPr>
          <w:rStyle w:val="StyleUnderline"/>
        </w:rPr>
        <w:t xml:space="preserve">This means that </w:t>
      </w:r>
      <w:r w:rsidRPr="00EE3918">
        <w:rPr>
          <w:rStyle w:val="Emphasis"/>
        </w:rPr>
        <w:t>foreign ownership and control</w:t>
      </w:r>
      <w:r w:rsidRPr="00EE3918">
        <w:rPr>
          <w:rStyle w:val="StyleUnderline"/>
        </w:rPr>
        <w:t xml:space="preserve"> of the U.S. nuclear</w:t>
      </w:r>
      <w:r w:rsidRPr="00EE3918">
        <w:rPr>
          <w:sz w:val="16"/>
        </w:rPr>
        <w:t xml:space="preserve">  [*91]  </w:t>
      </w:r>
      <w:r w:rsidRPr="00EE3918">
        <w:rPr>
          <w:rStyle w:val="StyleUnderline"/>
        </w:rPr>
        <w:t>fleet will increase by necessity.</w:t>
      </w:r>
      <w:r w:rsidRPr="00EE3918">
        <w:rPr>
          <w:sz w:val="16"/>
        </w:rPr>
        <w:t xml:space="preserve"> </w:t>
      </w:r>
      <w:r w:rsidRPr="00EE3918">
        <w:rPr>
          <w:rStyle w:val="StyleUnderline"/>
        </w:rPr>
        <w:t>This may not be something to fear, however. As discussed above, the foreign companies investing the U.S. nuclear industry will not be gaining, but instead providing the know-how and technology</w:t>
      </w:r>
      <w:r w:rsidRPr="00EE3918">
        <w:rPr>
          <w:sz w:val="16"/>
        </w:rPr>
        <w:t xml:space="preserve">; indeed, based on current trends, </w:t>
      </w:r>
      <w:r w:rsidRPr="00DC5742">
        <w:rPr>
          <w:rStyle w:val="Emphasis"/>
        </w:rPr>
        <w:t>foreign involvement may become</w:t>
      </w:r>
      <w:r w:rsidRPr="00EE3918">
        <w:rPr>
          <w:rStyle w:val="StyleUnderline"/>
        </w:rPr>
        <w:t xml:space="preserve"> more of </w:t>
      </w:r>
      <w:r w:rsidRPr="00DC5742">
        <w:rPr>
          <w:rStyle w:val="Emphasis"/>
        </w:rPr>
        <w:t>a necessity</w:t>
      </w:r>
      <w:r w:rsidRPr="00EE3918">
        <w:rPr>
          <w:rStyle w:val="StyleUnderline"/>
        </w:rPr>
        <w:t xml:space="preserve"> than a preference if we are to </w:t>
      </w:r>
      <w:r w:rsidRPr="00EE3918">
        <w:rPr>
          <w:rStyle w:val="Emphasis"/>
        </w:rPr>
        <w:t>maintain the modernity of the U.S. nuclear industry</w:t>
      </w:r>
      <w:r w:rsidRPr="00EE3918">
        <w:rPr>
          <w:rStyle w:val="StyleUnderline"/>
        </w:rPr>
        <w:t>.</w:t>
      </w:r>
    </w:p>
    <w:p w:rsidR="00097891" w:rsidRPr="00EE3918" w:rsidRDefault="00097891" w:rsidP="00097891">
      <w:pPr>
        <w:rPr>
          <w:sz w:val="16"/>
        </w:rPr>
      </w:pPr>
      <w:r w:rsidRPr="00EE3918">
        <w:rPr>
          <w:rStyle w:val="StyleUnderline"/>
        </w:rPr>
        <w:t>Foreign involvement in the U.S. nuclear industry is not a new phenomenon</w:t>
      </w:r>
      <w:r w:rsidRPr="00EE3918">
        <w:rPr>
          <w:sz w:val="16"/>
        </w:rPr>
        <w:t>. For instance, eight of the fifteen uranium mines in the U.S. are foreign-owned n41 and the majority of the U.S. uranium supply comes from abroad. n42 Two of the largest nuclear plant construction companies in the U.S. are joint ventures with Japanese companies: GE Hitachi is a joint venture 40% funded by the Japanese company Hitachi; n43 and Westinghouse is 90% owned by Japanese firms Toshiba and IHI. n44 A number of foreign-owned companies, including Japan's Mitsubishi, and China's CNNP, have indicated interest in buying a stake in France's Areva after the EDF buyout. n45 The next domain for foreign entry will be in reactors.</w:t>
      </w:r>
    </w:p>
    <w:p w:rsidR="00097891" w:rsidRPr="00EE3918" w:rsidRDefault="00097891" w:rsidP="00097891">
      <w:pPr>
        <w:rPr>
          <w:sz w:val="16"/>
        </w:rPr>
      </w:pPr>
      <w:r w:rsidRPr="00EE3918">
        <w:rPr>
          <w:rStyle w:val="StyleUnderline"/>
        </w:rPr>
        <w:t>The potential scale of foreign ownership in the construction and operation of new reactors</w:t>
      </w:r>
      <w:r w:rsidRPr="00EE3918">
        <w:rPr>
          <w:sz w:val="16"/>
        </w:rPr>
        <w:t xml:space="preserve">, which has generally been the domain of domestic companies and investors, </w:t>
      </w:r>
      <w:r w:rsidRPr="00EE3918">
        <w:rPr>
          <w:rStyle w:val="StyleUnderline"/>
        </w:rPr>
        <w:t>could grow exponentially</w:t>
      </w:r>
      <w:r w:rsidRPr="00EE3918">
        <w:rPr>
          <w:sz w:val="16"/>
        </w:rPr>
        <w:t xml:space="preserve">. The United Kingdom (UK) serves as an example. In a speech by Amber Rudd in November of 2015, </w:t>
      </w:r>
      <w:r w:rsidRPr="00EE3918">
        <w:rPr>
          <w:rStyle w:val="StyleUnderline"/>
        </w:rPr>
        <w:t>the UK Secretary of State for Energy</w:t>
      </w:r>
      <w:r w:rsidRPr="00EE3918">
        <w:rPr>
          <w:sz w:val="16"/>
        </w:rPr>
        <w:t xml:space="preserve"> and Climate Change explained that the current UK government will heavily focus on nuclear power along with natural gas development in the future. n46 To accomplish this, in September Secretary Rudd </w:t>
      </w:r>
      <w:r w:rsidRPr="00EE3918">
        <w:rPr>
          <w:rStyle w:val="StyleUnderline"/>
        </w:rPr>
        <w:t>urged China to help be an on-the-ground-floor investor in this new initiativ</w:t>
      </w:r>
      <w:r w:rsidRPr="00EE3918">
        <w:rPr>
          <w:sz w:val="16"/>
        </w:rPr>
        <w:t xml:space="preserve">e. n47 EDF announced recently that </w:t>
      </w:r>
      <w:r w:rsidRPr="00EE3918">
        <w:rPr>
          <w:rStyle w:val="StyleUnderline"/>
        </w:rPr>
        <w:t>CNNC has agreed to take a 33% stake in the planned</w:t>
      </w:r>
      <w:r w:rsidRPr="00EE3918">
        <w:rPr>
          <w:sz w:val="16"/>
        </w:rPr>
        <w:t xml:space="preserve"> UK Hinkley Point C </w:t>
      </w:r>
      <w:r w:rsidRPr="00EE3918">
        <w:rPr>
          <w:rStyle w:val="Emphasis"/>
        </w:rPr>
        <w:t>nuclear plant</w:t>
      </w:r>
      <w:r w:rsidRPr="00EE3918">
        <w:rPr>
          <w:rStyle w:val="StyleUnderline"/>
        </w:rPr>
        <w:t xml:space="preserve"> in</w:t>
      </w:r>
      <w:r w:rsidRPr="00EE3918">
        <w:rPr>
          <w:sz w:val="16"/>
        </w:rPr>
        <w:t xml:space="preserve"> southwestern England </w:t>
      </w:r>
      <w:r w:rsidRPr="00EE3918">
        <w:rPr>
          <w:rStyle w:val="Emphasis"/>
        </w:rPr>
        <w:t>in exchange for</w:t>
      </w:r>
      <w:r w:rsidRPr="00EE3918">
        <w:rPr>
          <w:rStyle w:val="StyleUnderline"/>
        </w:rPr>
        <w:t xml:space="preserve"> EDF's assistance in </w:t>
      </w:r>
      <w:r w:rsidRPr="00EE3918">
        <w:rPr>
          <w:rStyle w:val="Emphasis"/>
        </w:rPr>
        <w:t>gaining UK approval</w:t>
      </w:r>
      <w:r w:rsidRPr="00EE3918">
        <w:rPr>
          <w:rStyle w:val="StyleUnderline"/>
        </w:rPr>
        <w:t xml:space="preserve"> for </w:t>
      </w:r>
      <w:r w:rsidRPr="00EE3918">
        <w:rPr>
          <w:rStyle w:val="Emphasis"/>
        </w:rPr>
        <w:t>China's flagship advanced reactor</w:t>
      </w:r>
      <w:r w:rsidRPr="00EE3918">
        <w:rPr>
          <w:sz w:val="16"/>
        </w:rPr>
        <w:t xml:space="preserve">, </w:t>
      </w:r>
      <w:r w:rsidRPr="00EE3918">
        <w:rPr>
          <w:rStyle w:val="Emphasis"/>
        </w:rPr>
        <w:t>with potential for</w:t>
      </w:r>
      <w:r w:rsidRPr="00EE3918">
        <w:rPr>
          <w:sz w:val="16"/>
        </w:rPr>
        <w:t xml:space="preserve">  [*92]  </w:t>
      </w:r>
      <w:r w:rsidRPr="00EE3918">
        <w:rPr>
          <w:rStyle w:val="Emphasis"/>
        </w:rPr>
        <w:t>deploying it in the UK</w:t>
      </w:r>
      <w:r w:rsidRPr="00EE3918">
        <w:rPr>
          <w:sz w:val="16"/>
        </w:rPr>
        <w:t xml:space="preserve">. n48 UK Chancellor George Osborne has said that </w:t>
      </w:r>
      <w:r w:rsidRPr="00824EE2">
        <w:rPr>
          <w:rStyle w:val="StyleUnderline"/>
        </w:rPr>
        <w:t>CNNC's participation could lead to China developing and owning a future nuclear plant in eastern England</w:t>
      </w:r>
      <w:r w:rsidRPr="00EE3918">
        <w:rPr>
          <w:sz w:val="16"/>
        </w:rPr>
        <w:t xml:space="preserve">, possibly at Bradwell, a site earmarked for nuclear development. n49 </w:t>
      </w:r>
      <w:r w:rsidRPr="00824EE2">
        <w:rPr>
          <w:rStyle w:val="Emphasis"/>
        </w:rPr>
        <w:t>As part of this deal</w:t>
      </w:r>
      <w:r w:rsidRPr="00EE3918">
        <w:rPr>
          <w:rStyle w:val="StyleUnderline"/>
        </w:rPr>
        <w:t xml:space="preserve">, Chinese companies are </w:t>
      </w:r>
      <w:r w:rsidRPr="00824EE2">
        <w:rPr>
          <w:rStyle w:val="Emphasis"/>
        </w:rPr>
        <w:t>close to submitting for design assessment</w:t>
      </w:r>
      <w:r w:rsidRPr="00EE3918">
        <w:rPr>
          <w:sz w:val="16"/>
        </w:rPr>
        <w:t xml:space="preserve"> in the UK </w:t>
      </w:r>
      <w:r w:rsidRPr="00824EE2">
        <w:rPr>
          <w:u w:val="single"/>
        </w:rPr>
        <w:t>its indigenously-designed "Hualong One" reactor</w:t>
      </w:r>
      <w:r w:rsidRPr="00EE3918">
        <w:rPr>
          <w:sz w:val="16"/>
        </w:rPr>
        <w:t xml:space="preserve"> for eventual development in Essex. n50 </w:t>
      </w:r>
      <w:r w:rsidRPr="00EE3918">
        <w:rPr>
          <w:rStyle w:val="StyleUnderline"/>
        </w:rPr>
        <w:t xml:space="preserve">Given China's activity in the UK, it is not incredible to imagine that </w:t>
      </w:r>
      <w:r w:rsidRPr="00EE3918">
        <w:rPr>
          <w:rStyle w:val="Emphasis"/>
        </w:rPr>
        <w:t>China would make its next investment in the United States</w:t>
      </w:r>
      <w:r w:rsidRPr="00EE3918">
        <w:rPr>
          <w:sz w:val="16"/>
        </w:rPr>
        <w:t xml:space="preserve">. </w:t>
      </w:r>
      <w:r w:rsidRPr="00EE3918">
        <w:rPr>
          <w:rStyle w:val="StyleUnderline"/>
        </w:rPr>
        <w:t>Although past efforts by EDF to enter the U.S. nuclear market have been unsuccessful</w:t>
      </w:r>
      <w:r w:rsidRPr="00EE3918">
        <w:rPr>
          <w:sz w:val="16"/>
        </w:rPr>
        <w:t xml:space="preserve">, n51 in part </w:t>
      </w:r>
      <w:r w:rsidRPr="00EE3918">
        <w:rPr>
          <w:rStyle w:val="Emphasis"/>
        </w:rPr>
        <w:t>due to America's foreign ownership restrictions</w:t>
      </w:r>
      <w:r w:rsidRPr="00EE3918">
        <w:rPr>
          <w:sz w:val="16"/>
        </w:rPr>
        <w:t xml:space="preserve"> that are the focus of this article, </w:t>
      </w:r>
      <w:r w:rsidRPr="00EE3918">
        <w:rPr>
          <w:rStyle w:val="StyleUnderline"/>
        </w:rPr>
        <w:t xml:space="preserve">China's recent tactics indicate that </w:t>
      </w:r>
      <w:r w:rsidRPr="00EE3918">
        <w:rPr>
          <w:rStyle w:val="Emphasis"/>
        </w:rPr>
        <w:t>they are likely to attempt to enter the U.S. nuclear market soon</w:t>
      </w:r>
      <w:r w:rsidRPr="00EE3918">
        <w:rPr>
          <w:sz w:val="16"/>
        </w:rPr>
        <w:t>. n52</w:t>
      </w:r>
    </w:p>
    <w:p w:rsidR="00097891" w:rsidRPr="00EE3918" w:rsidRDefault="00097891" w:rsidP="00097891">
      <w:pPr>
        <w:rPr>
          <w:sz w:val="16"/>
        </w:rPr>
      </w:pPr>
      <w:r w:rsidRPr="00EE3918">
        <w:rPr>
          <w:rStyle w:val="StyleUnderline"/>
        </w:rPr>
        <w:t>The primary legal barrier to foreign investment in U.S. nuclear reactor industry is found in the Atomic Energy Act's</w:t>
      </w:r>
      <w:r w:rsidRPr="00EE3918">
        <w:rPr>
          <w:sz w:val="16"/>
        </w:rPr>
        <w:t xml:space="preserve"> (AEA) n53 </w:t>
      </w:r>
      <w:r w:rsidRPr="00EE3918">
        <w:rPr>
          <w:rStyle w:val="StyleUnderline"/>
        </w:rPr>
        <w:t>prohibition on foreign ownership, control, or domination of U.S. nuclear reactor licensees</w:t>
      </w:r>
      <w:r w:rsidRPr="00EE3918">
        <w:rPr>
          <w:sz w:val="16"/>
        </w:rPr>
        <w:t xml:space="preserve">, herein called </w:t>
      </w:r>
      <w:r w:rsidRPr="00EE3918">
        <w:rPr>
          <w:rStyle w:val="StyleUnderline"/>
        </w:rPr>
        <w:t>the "FOCD provision</w:t>
      </w:r>
      <w:r w:rsidRPr="00EE3918">
        <w:rPr>
          <w:sz w:val="16"/>
        </w:rPr>
        <w:t>." As we will discuss further, the AEA prohibits granting a nuclear reactor construction or operating license to a "corporation or other entity if the Commission knows or has reason to believe it is owned, controlled, or dominated by an alien, a foreign corporation, or a foreign government." n54 Although the key terms of this provision, "</w:t>
      </w:r>
      <w:r w:rsidRPr="00EE3918">
        <w:rPr>
          <w:rStyle w:val="StyleUnderline"/>
        </w:rPr>
        <w:t xml:space="preserve">owned, controlled, or dominated" are vague and open to </w:t>
      </w:r>
      <w:r w:rsidRPr="00824EE2">
        <w:rPr>
          <w:rStyle w:val="StyleUnderline"/>
        </w:rPr>
        <w:t>interpretation</w:t>
      </w:r>
      <w:r w:rsidRPr="00EE3918">
        <w:rPr>
          <w:sz w:val="16"/>
        </w:rPr>
        <w:t>, the Nuclear Regulatory Commission (NRC or Commission) n55 has been alleged to have strictly applied the provision since the Cold War, when nuclear power was intrinsically linked in the U.S. social consciousness with fear of nuclear war, and access to nuclear technology was largely monopolized by Soviet or NATO countries.</w:t>
      </w:r>
    </w:p>
    <w:p w:rsidR="00097891" w:rsidRPr="00EE3918" w:rsidRDefault="00097891" w:rsidP="00097891">
      <w:pPr>
        <w:rPr>
          <w:sz w:val="16"/>
        </w:rPr>
      </w:pPr>
      <w:r w:rsidRPr="00EE3918">
        <w:rPr>
          <w:rStyle w:val="StyleUnderline"/>
        </w:rPr>
        <w:t>A key point of contention has been the definition of the word "owned" in the FOCD provision, because while control and domination can both be mitigated</w:t>
      </w:r>
      <w:r w:rsidRPr="00EE3918">
        <w:rPr>
          <w:sz w:val="16"/>
        </w:rPr>
        <w:t xml:space="preserve">,  [*93]  </w:t>
      </w:r>
      <w:r w:rsidRPr="00EE3918">
        <w:rPr>
          <w:rStyle w:val="StyleUnderline"/>
        </w:rPr>
        <w:t>foreign ownership may act as a complete bar to licensing</w:t>
      </w:r>
      <w:r w:rsidRPr="00EE3918">
        <w:rPr>
          <w:sz w:val="16"/>
        </w:rPr>
        <w:t xml:space="preserve">. n56 In particular, </w:t>
      </w:r>
      <w:r w:rsidRPr="00EE3918">
        <w:rPr>
          <w:rStyle w:val="StyleUnderline"/>
        </w:rPr>
        <w:t>there is controversy as to whether the AEA prohibits greater than 50% ownership of U.S. nuclear reactor licensees</w:t>
      </w:r>
      <w:r w:rsidRPr="00EE3918">
        <w:rPr>
          <w:sz w:val="16"/>
        </w:rPr>
        <w:t xml:space="preserve">, </w:t>
      </w:r>
      <w:r w:rsidRPr="00EE3918">
        <w:rPr>
          <w:rStyle w:val="StyleUnderline"/>
        </w:rPr>
        <w:t>and how its prohibitions apply to indirect</w:t>
      </w:r>
      <w:r w:rsidRPr="00EE3918">
        <w:rPr>
          <w:sz w:val="16"/>
        </w:rPr>
        <w:t xml:space="preserve"> n57 </w:t>
      </w:r>
      <w:r w:rsidRPr="00EE3918">
        <w:rPr>
          <w:rStyle w:val="StyleUnderline"/>
        </w:rPr>
        <w:t>ownership of nuclear reactor licensees. If majority foreign ownership of nuclear plant licensees, direct or indirect, is not allowed, it could significantly impact the role of foreign entities in developing the next generation of nuclear plants in the U</w:t>
      </w:r>
      <w:r w:rsidRPr="00EE3918">
        <w:rPr>
          <w:sz w:val="16"/>
        </w:rPr>
        <w:t xml:space="preserve">nited </w:t>
      </w:r>
      <w:r w:rsidRPr="00EE3918">
        <w:rPr>
          <w:rStyle w:val="StyleUnderline"/>
        </w:rPr>
        <w:t>S</w:t>
      </w:r>
      <w:r w:rsidRPr="00EE3918">
        <w:rPr>
          <w:sz w:val="16"/>
        </w:rPr>
        <w:t>tates. As discussed more below, the Commission has historically been hesitant to make definitive statements on this topic, leading the Commission's Staff to reach diverging views with applicants on the meaning of the term.</w:t>
      </w:r>
    </w:p>
    <w:p w:rsidR="00097891" w:rsidRDefault="00097891" w:rsidP="00097891">
      <w:pPr>
        <w:pStyle w:val="Heading4"/>
      </w:pPr>
      <w:r>
        <w:t>The NRC can approve foreign ownership --- opening up nuclear plants to Chinese investment infuses the American nuclear industry with cash and improves America’s nuclear competitiveness</w:t>
      </w:r>
    </w:p>
    <w:p w:rsidR="00097891" w:rsidRDefault="00097891" w:rsidP="00097891">
      <w:r w:rsidRPr="00EE3918">
        <w:rPr>
          <w:b/>
        </w:rPr>
        <w:t>Desai and Schroeder 16</w:t>
      </w:r>
      <w:r>
        <w:t xml:space="preserve"> [Sachin Desai is a law clerk for the Atomic Safety &amp; Licensing Board Panel at the U.S. Nuclear Regulatory Commission (NRC). Kathleen Schroeder is an attorney with the Department of Energy General Counsel's Office for Civilian Nuclear Programs, “U.S. Nuclear Foreign Ownership Policy Ready for a Refreshed Interpretation,” Energy Law Journal Vol. 37, No. 1, 2016]</w:t>
      </w:r>
    </w:p>
    <w:p w:rsidR="00097891" w:rsidRDefault="00097891" w:rsidP="00097891"/>
    <w:p w:rsidR="00097891" w:rsidRPr="00DC5742" w:rsidRDefault="00097891" w:rsidP="00097891">
      <w:pPr>
        <w:rPr>
          <w:sz w:val="16"/>
        </w:rPr>
      </w:pPr>
      <w:r w:rsidRPr="00DC5742">
        <w:rPr>
          <w:sz w:val="16"/>
        </w:rPr>
        <w:t xml:space="preserve">As the global energy economy becomes increasingly fluid, </w:t>
      </w:r>
      <w:r w:rsidRPr="00DC5742">
        <w:rPr>
          <w:rStyle w:val="StyleUnderline"/>
        </w:rPr>
        <w:t>foreign ownership of U.S. nuclear production and utilization facilities becomes an unavoidable reality</w:t>
      </w:r>
      <w:r w:rsidRPr="00DC5742">
        <w:rPr>
          <w:sz w:val="16"/>
        </w:rPr>
        <w:t xml:space="preserve">. Furthermore, </w:t>
      </w:r>
      <w:r w:rsidRPr="00760C45">
        <w:rPr>
          <w:rStyle w:val="StyleUnderline"/>
        </w:rPr>
        <w:t xml:space="preserve">the global agenda to stop climate change must include a </w:t>
      </w:r>
      <w:r w:rsidRPr="00760C45">
        <w:rPr>
          <w:rStyle w:val="Emphasis"/>
        </w:rPr>
        <w:t>strong effort</w:t>
      </w:r>
      <w:r w:rsidRPr="00760C45">
        <w:rPr>
          <w:rStyle w:val="StyleUnderline"/>
        </w:rPr>
        <w:t xml:space="preserve"> to </w:t>
      </w:r>
      <w:r w:rsidRPr="00760C45">
        <w:rPr>
          <w:rStyle w:val="Emphasis"/>
        </w:rPr>
        <w:t>develop new nuclear plants</w:t>
      </w:r>
      <w:r w:rsidRPr="00DC5742">
        <w:rPr>
          <w:sz w:val="16"/>
        </w:rPr>
        <w:t>. However, the manner in which Congress and the Commission has thus far gone about regulating this shift has left many remaining issues in controversy.</w:t>
      </w:r>
    </w:p>
    <w:p w:rsidR="00097891" w:rsidRPr="00DC5742" w:rsidRDefault="00097891" w:rsidP="00097891">
      <w:pPr>
        <w:rPr>
          <w:rStyle w:val="StyleUnderline"/>
        </w:rPr>
      </w:pPr>
      <w:r w:rsidRPr="00DC5742">
        <w:rPr>
          <w:sz w:val="16"/>
        </w:rPr>
        <w:t xml:space="preserve">As discussed above, </w:t>
      </w:r>
      <w:r w:rsidRPr="00DC5742">
        <w:rPr>
          <w:rStyle w:val="StyleUnderline"/>
        </w:rPr>
        <w:t>the federal court precedent and the practical realities illustrated by other agencies' policies make clear that</w:t>
      </w:r>
      <w:r w:rsidRPr="00DC5742">
        <w:rPr>
          <w:sz w:val="16"/>
        </w:rPr>
        <w:t xml:space="preserve"> </w:t>
      </w:r>
      <w:r w:rsidRPr="00DC5742">
        <w:rPr>
          <w:rStyle w:val="StyleUnderline"/>
        </w:rPr>
        <w:t xml:space="preserve">the </w:t>
      </w:r>
      <w:r w:rsidRPr="00DC5742">
        <w:rPr>
          <w:rStyle w:val="Emphasis"/>
        </w:rPr>
        <w:t>NRC need not be bound to a limited construction</w:t>
      </w:r>
      <w:r w:rsidRPr="00DC5742">
        <w:rPr>
          <w:rStyle w:val="StyleUnderline"/>
        </w:rPr>
        <w:t xml:space="preserve"> of the "ownership" term as a total prohibition on 100</w:t>
      </w:r>
      <w:r w:rsidRPr="00DC5742">
        <w:rPr>
          <w:sz w:val="16"/>
        </w:rPr>
        <w:t xml:space="preserve">%  [*134]  </w:t>
      </w:r>
      <w:r w:rsidRPr="00DC5742">
        <w:rPr>
          <w:rStyle w:val="StyleUnderline"/>
        </w:rPr>
        <w:t>or majority foreign indirect ownership of nuclear plants</w:t>
      </w:r>
      <w:r w:rsidRPr="00DC5742">
        <w:rPr>
          <w:sz w:val="16"/>
        </w:rPr>
        <w:t xml:space="preserve">. Read in its totality, </w:t>
      </w:r>
      <w:r w:rsidRPr="00DC5742">
        <w:rPr>
          <w:rStyle w:val="StyleUnderline"/>
        </w:rPr>
        <w:t xml:space="preserve">the AEA's foreign ownership, control, and domination provision provides a holistic approach for the Commission to expand, through </w:t>
      </w:r>
      <w:r w:rsidRPr="00DC5742">
        <w:rPr>
          <w:rStyle w:val="Emphasis"/>
        </w:rPr>
        <w:t>rulemaking</w:t>
      </w:r>
      <w:r w:rsidRPr="00DC5742">
        <w:rPr>
          <w:rStyle w:val="StyleUnderline"/>
        </w:rPr>
        <w:t xml:space="preserve"> or </w:t>
      </w:r>
      <w:r w:rsidRPr="00DC5742">
        <w:rPr>
          <w:rStyle w:val="Emphasis"/>
        </w:rPr>
        <w:t>clear guidance</w:t>
      </w:r>
      <w:r w:rsidRPr="00DC5742">
        <w:rPr>
          <w:sz w:val="16"/>
        </w:rPr>
        <w:t xml:space="preserve">, </w:t>
      </w:r>
      <w:r w:rsidRPr="00DC5742">
        <w:rPr>
          <w:rStyle w:val="Emphasis"/>
        </w:rPr>
        <w:t>global participation in the U.S. nuclear market</w:t>
      </w:r>
      <w:r w:rsidRPr="00DC5742">
        <w:rPr>
          <w:sz w:val="16"/>
        </w:rPr>
        <w:t xml:space="preserve"> </w:t>
      </w:r>
      <w:r w:rsidRPr="00DC5742">
        <w:rPr>
          <w:rStyle w:val="StyleUnderline"/>
        </w:rPr>
        <w:t>while meeting its safety objective and promoting the domestic use of newer, safer nuclear technologies</w:t>
      </w:r>
      <w:r w:rsidRPr="00DC5742">
        <w:rPr>
          <w:sz w:val="16"/>
        </w:rPr>
        <w:t xml:space="preserve">. Even if the NRC were to adopt a new approach to the FOCD provision, </w:t>
      </w:r>
      <w:r w:rsidRPr="00DC5742">
        <w:rPr>
          <w:rStyle w:val="StyleUnderline"/>
        </w:rPr>
        <w:t xml:space="preserve">it does not guarantee that 100% indirectly foreign owned power plants will become commonplace; it would simply allow the agency to </w:t>
      </w:r>
      <w:r w:rsidRPr="00DC5742">
        <w:rPr>
          <w:rStyle w:val="Emphasis"/>
        </w:rPr>
        <w:t>engage with industry</w:t>
      </w:r>
      <w:r w:rsidRPr="00DC5742">
        <w:rPr>
          <w:rStyle w:val="StyleUnderline"/>
        </w:rPr>
        <w:t xml:space="preserve"> to </w:t>
      </w:r>
      <w:r w:rsidRPr="00DC5742">
        <w:rPr>
          <w:rStyle w:val="Emphasis"/>
        </w:rPr>
        <w:t>find out if such arrangements could be feasible</w:t>
      </w:r>
      <w:r w:rsidRPr="00DC5742">
        <w:rPr>
          <w:sz w:val="16"/>
        </w:rPr>
        <w:t xml:space="preserve">. </w:t>
      </w:r>
      <w:r w:rsidRPr="00DC5742">
        <w:rPr>
          <w:rStyle w:val="StyleUnderline"/>
        </w:rPr>
        <w:t>A rigid view of the statutory prohibition</w:t>
      </w:r>
      <w:r w:rsidRPr="00DC5742">
        <w:rPr>
          <w:sz w:val="16"/>
        </w:rPr>
        <w:t xml:space="preserve"> should not be the default view, which </w:t>
      </w:r>
      <w:r w:rsidRPr="00DC5742">
        <w:rPr>
          <w:rStyle w:val="StyleUnderline"/>
        </w:rPr>
        <w:t>would prevent the U</w:t>
      </w:r>
      <w:r w:rsidRPr="00DC5742">
        <w:rPr>
          <w:sz w:val="16"/>
        </w:rPr>
        <w:t xml:space="preserve">nited </w:t>
      </w:r>
      <w:r w:rsidRPr="00DC5742">
        <w:rPr>
          <w:rStyle w:val="StyleUnderline"/>
        </w:rPr>
        <w:t>S</w:t>
      </w:r>
      <w:r w:rsidRPr="00DC5742">
        <w:rPr>
          <w:sz w:val="16"/>
        </w:rPr>
        <w:t xml:space="preserve">tates </w:t>
      </w:r>
      <w:r w:rsidRPr="00DC5742">
        <w:rPr>
          <w:rStyle w:val="StyleUnderline"/>
        </w:rPr>
        <w:t xml:space="preserve">from </w:t>
      </w:r>
      <w:r w:rsidRPr="00DC5742">
        <w:rPr>
          <w:rStyle w:val="Emphasis"/>
        </w:rPr>
        <w:t>participating in the global effort</w:t>
      </w:r>
      <w:r w:rsidRPr="00DC5742">
        <w:rPr>
          <w:rStyle w:val="StyleUnderline"/>
        </w:rPr>
        <w:t xml:space="preserve"> to </w:t>
      </w:r>
      <w:r w:rsidRPr="00DC5742">
        <w:rPr>
          <w:rStyle w:val="Emphasis"/>
        </w:rPr>
        <w:t>improve nuclear safety and address climate change.</w:t>
      </w:r>
    </w:p>
    <w:p w:rsidR="00097891" w:rsidRPr="00DC5742" w:rsidRDefault="00097891" w:rsidP="00097891">
      <w:pPr>
        <w:rPr>
          <w:sz w:val="16"/>
        </w:rPr>
      </w:pPr>
      <w:r w:rsidRPr="00DC5742">
        <w:rPr>
          <w:sz w:val="16"/>
        </w:rPr>
        <w:t xml:space="preserve">The authors' proposed approaches to </w:t>
      </w:r>
      <w:r w:rsidRPr="00DC5742">
        <w:rPr>
          <w:rStyle w:val="StyleUnderline"/>
        </w:rPr>
        <w:t>interpreting the FOCD provision will allow for the United States to reach its alternative energy targets with sophisticated regulatory</w:t>
      </w:r>
      <w:r w:rsidRPr="00DC5742">
        <w:rPr>
          <w:sz w:val="16"/>
        </w:rPr>
        <w:t xml:space="preserve"> and corporate </w:t>
      </w:r>
      <w:r w:rsidRPr="00DC5742">
        <w:rPr>
          <w:rStyle w:val="StyleUnderline"/>
        </w:rPr>
        <w:t>structuring while strengthening the AEA's overall aim to protect U.S. safety and national security.</w:t>
      </w:r>
      <w:r w:rsidRPr="00DC5742">
        <w:rPr>
          <w:sz w:val="16"/>
        </w:rPr>
        <w:t xml:space="preserve"> </w:t>
      </w:r>
      <w:r w:rsidRPr="00DC5742">
        <w:rPr>
          <w:rStyle w:val="StyleUnderline"/>
        </w:rPr>
        <w:t>Foreign partners will be able to introduce new,</w:t>
      </w:r>
      <w:r w:rsidRPr="00DC5742">
        <w:rPr>
          <w:sz w:val="16"/>
        </w:rPr>
        <w:t xml:space="preserve"> safer </w:t>
      </w:r>
      <w:r w:rsidRPr="00DC5742">
        <w:rPr>
          <w:rStyle w:val="StyleUnderline"/>
        </w:rPr>
        <w:t xml:space="preserve">nuclear technologies to the United States, and </w:t>
      </w:r>
      <w:r w:rsidRPr="00DC5742">
        <w:rPr>
          <w:rStyle w:val="Emphasis"/>
        </w:rPr>
        <w:t>U.S.-led start-ups</w:t>
      </w:r>
      <w:r w:rsidRPr="00DC5742">
        <w:rPr>
          <w:sz w:val="16"/>
        </w:rPr>
        <w:t xml:space="preserve">, such as TerraPower or Tri Alpha Energy, </w:t>
      </w:r>
      <w:r w:rsidRPr="00DC5742">
        <w:rPr>
          <w:rStyle w:val="Emphasis"/>
        </w:rPr>
        <w:t>will not be prevented from getting significant foreign contributions to develop their prototypes</w:t>
      </w:r>
      <w:r w:rsidRPr="00DC5742">
        <w:rPr>
          <w:sz w:val="16"/>
        </w:rPr>
        <w:t xml:space="preserve">. n362 Therefore, the Commission should reconsider the idea that </w:t>
      </w:r>
      <w:r w:rsidRPr="00DC5742">
        <w:rPr>
          <w:rStyle w:val="StyleUnderline"/>
        </w:rPr>
        <w:t>foreign ownership cannot be "consistent with the NRC's usual practice, which prioritizes ensuring that decisions relating to safety at a licensed facility remain in the hands of U.S. citizens</w:t>
      </w:r>
      <w:r w:rsidRPr="00DC5742">
        <w:rPr>
          <w:sz w:val="16"/>
        </w:rPr>
        <w:t>." n363</w:t>
      </w:r>
    </w:p>
    <w:p w:rsidR="00097891" w:rsidRPr="00B55AD5" w:rsidRDefault="00097891" w:rsidP="00097891"/>
    <w:p w:rsidR="00097891" w:rsidRDefault="00097891" w:rsidP="00097891">
      <w:pPr>
        <w:pStyle w:val="Heading4"/>
      </w:pPr>
      <w:r>
        <w:t xml:space="preserve">China says yes – they’re desperate to find any market for nuclear exports </w:t>
      </w:r>
    </w:p>
    <w:p w:rsidR="00097891" w:rsidRDefault="00097891" w:rsidP="00097891">
      <w:r>
        <w:rPr>
          <w:b/>
        </w:rPr>
        <w:t xml:space="preserve">Thomas 16 </w:t>
      </w:r>
      <w:r>
        <w:t>[Steve Thomas, professor of energy studies at the University of Greenwich, in London, “Why China’s Nuclear Exports May Struggle to Find a Market,” May 13, 2016, China File, https://www.chinafile.com/environment/why-chinas-nuclear-exports-may-struggle-find-market]</w:t>
      </w:r>
    </w:p>
    <w:p w:rsidR="00097891" w:rsidRDefault="00097891" w:rsidP="00097891"/>
    <w:p w:rsidR="00097891" w:rsidRPr="009E1D1B" w:rsidRDefault="00097891" w:rsidP="00097891">
      <w:pPr>
        <w:rPr>
          <w:sz w:val="16"/>
        </w:rPr>
      </w:pPr>
      <w:r w:rsidRPr="009E1D1B">
        <w:rPr>
          <w:rStyle w:val="StyleUnderline"/>
        </w:rPr>
        <w:t>China’s nuclear power industry has eyed up a big push to export its technologies</w:t>
      </w:r>
      <w:r w:rsidRPr="009E1D1B">
        <w:rPr>
          <w:sz w:val="16"/>
        </w:rPr>
        <w:t xml:space="preserve"> as countries around the world consider low-carbon alternatives to coal.</w:t>
      </w:r>
    </w:p>
    <w:p w:rsidR="00097891" w:rsidRPr="009E1D1B" w:rsidRDefault="00097891" w:rsidP="00097891">
      <w:pPr>
        <w:rPr>
          <w:rStyle w:val="StyleUnderline"/>
        </w:rPr>
      </w:pPr>
      <w:r w:rsidRPr="009E1D1B">
        <w:rPr>
          <w:rStyle w:val="StyleUnderline"/>
        </w:rPr>
        <w:t>But despite an increasingly clearer field for Chinese nuclear exports</w:t>
      </w:r>
      <w:r w:rsidRPr="009E1D1B">
        <w:rPr>
          <w:sz w:val="16"/>
        </w:rPr>
        <w:t xml:space="preserve"> – mainly because of the woes dragging down French and Russian competitors – </w:t>
      </w:r>
      <w:r w:rsidRPr="009E1D1B">
        <w:rPr>
          <w:rStyle w:val="StyleUnderline"/>
        </w:rPr>
        <w:t>selling reactors abroad is likely to prove to a much tougher task than had first been thought.</w:t>
      </w:r>
    </w:p>
    <w:p w:rsidR="00097891" w:rsidRPr="009E1D1B" w:rsidRDefault="00097891" w:rsidP="00097891">
      <w:pPr>
        <w:rPr>
          <w:rStyle w:val="StyleUnderline"/>
        </w:rPr>
      </w:pPr>
      <w:r w:rsidRPr="009E1D1B">
        <w:rPr>
          <w:sz w:val="16"/>
        </w:rPr>
        <w:t xml:space="preserve">Perhaps </w:t>
      </w:r>
      <w:r w:rsidRPr="009E1D1B">
        <w:rPr>
          <w:rStyle w:val="StyleUnderline"/>
        </w:rPr>
        <w:t xml:space="preserve">the biggest uncertainty is </w:t>
      </w:r>
      <w:r w:rsidRPr="009E1D1B">
        <w:rPr>
          <w:rStyle w:val="Emphasis"/>
        </w:rPr>
        <w:t>whether there will be much of a nuclear export market at all</w:t>
      </w:r>
      <w:r w:rsidRPr="009E1D1B">
        <w:rPr>
          <w:rStyle w:val="StyleUnderline"/>
        </w:rPr>
        <w:t>.</w:t>
      </w:r>
    </w:p>
    <w:p w:rsidR="00097891" w:rsidRPr="009E1D1B" w:rsidRDefault="00097891" w:rsidP="00097891">
      <w:pPr>
        <w:rPr>
          <w:sz w:val="16"/>
        </w:rPr>
      </w:pPr>
      <w:r w:rsidRPr="009E1D1B">
        <w:rPr>
          <w:sz w:val="16"/>
        </w:rPr>
        <w:t xml:space="preserve">Since 2008, </w:t>
      </w:r>
      <w:r w:rsidRPr="009E1D1B">
        <w:rPr>
          <w:rStyle w:val="StyleUnderline"/>
        </w:rPr>
        <w:t>reactors built in China have accounted for the majority of the world’s new reactor construction</w:t>
      </w:r>
      <w:r w:rsidRPr="009E1D1B">
        <w:rPr>
          <w:sz w:val="16"/>
        </w:rPr>
        <w:t>. In 2015, seven new construction projects were launched, six of which were for China.</w:t>
      </w:r>
    </w:p>
    <w:p w:rsidR="00097891" w:rsidRPr="009E1D1B" w:rsidRDefault="00097891" w:rsidP="00097891">
      <w:pPr>
        <w:rPr>
          <w:sz w:val="16"/>
        </w:rPr>
      </w:pPr>
      <w:r w:rsidRPr="009E1D1B">
        <w:rPr>
          <w:sz w:val="16"/>
        </w:rPr>
        <w:t>While there are a large number of countries talking about buying reactors, many of which would be their first nuclear projects, the history of these types of exports suggests only a small number of these will be translated into real orders.</w:t>
      </w:r>
    </w:p>
    <w:p w:rsidR="00097891" w:rsidRPr="009E1D1B" w:rsidRDefault="00097891" w:rsidP="00097891">
      <w:pPr>
        <w:rPr>
          <w:sz w:val="16"/>
        </w:rPr>
      </w:pPr>
      <w:r w:rsidRPr="009E1D1B">
        <w:rPr>
          <w:sz w:val="16"/>
        </w:rPr>
        <w:t xml:space="preserve">Moreover, </w:t>
      </w:r>
      <w:r w:rsidRPr="009E1D1B">
        <w:rPr>
          <w:rStyle w:val="StyleUnderline"/>
        </w:rPr>
        <w:t xml:space="preserve">many countries have </w:t>
      </w:r>
      <w:r w:rsidRPr="009E1D1B">
        <w:rPr>
          <w:rStyle w:val="Emphasis"/>
        </w:rPr>
        <w:t>major concerns</w:t>
      </w:r>
      <w:r w:rsidRPr="009E1D1B">
        <w:rPr>
          <w:rStyle w:val="StyleUnderline"/>
        </w:rPr>
        <w:t xml:space="preserve"> about relying on China for the supply of such a </w:t>
      </w:r>
      <w:r w:rsidRPr="009E1D1B">
        <w:rPr>
          <w:rStyle w:val="Emphasis"/>
        </w:rPr>
        <w:t>strategically important piece of infrastructure</w:t>
      </w:r>
      <w:r w:rsidRPr="009E1D1B">
        <w:rPr>
          <w:sz w:val="16"/>
        </w:rPr>
        <w:t>.</w:t>
      </w:r>
    </w:p>
    <w:p w:rsidR="00097891" w:rsidRPr="009E1D1B" w:rsidRDefault="00097891" w:rsidP="00097891">
      <w:pPr>
        <w:rPr>
          <w:rStyle w:val="StyleUnderline"/>
        </w:rPr>
      </w:pPr>
      <w:r w:rsidRPr="009E1D1B">
        <w:rPr>
          <w:sz w:val="16"/>
        </w:rPr>
        <w:t xml:space="preserve">In particular, </w:t>
      </w:r>
      <w:r w:rsidRPr="009E1D1B">
        <w:rPr>
          <w:rStyle w:val="StyleUnderline"/>
        </w:rPr>
        <w:t>their concerns centre on the quality of components</w:t>
      </w:r>
      <w:r w:rsidRPr="009E1D1B">
        <w:rPr>
          <w:sz w:val="16"/>
        </w:rPr>
        <w:t xml:space="preserve">, </w:t>
      </w:r>
      <w:r w:rsidRPr="009E1D1B">
        <w:rPr>
          <w:rStyle w:val="StyleUnderline"/>
        </w:rPr>
        <w:t>the rigour of the Chinese regulatory system</w:t>
      </w:r>
      <w:r w:rsidRPr="009E1D1B">
        <w:rPr>
          <w:sz w:val="16"/>
        </w:rPr>
        <w:t xml:space="preserve">, the risk of dependence on China </w:t>
      </w:r>
      <w:r w:rsidRPr="009E1D1B">
        <w:rPr>
          <w:rStyle w:val="StyleUnderline"/>
        </w:rPr>
        <w:t>and the potential leakage of technologies that have hugely strategic geopolitical use.</w:t>
      </w:r>
    </w:p>
    <w:p w:rsidR="00097891" w:rsidRPr="009E1D1B" w:rsidRDefault="00097891" w:rsidP="00097891">
      <w:pPr>
        <w:rPr>
          <w:sz w:val="16"/>
        </w:rPr>
      </w:pPr>
      <w:r w:rsidRPr="009E1D1B">
        <w:rPr>
          <w:sz w:val="16"/>
        </w:rPr>
        <w:t>There is little hard evidence on the precise impact of these issues on decision-making but it is clear that they warrant serious questions from any country wanting to buy reactors from China.</w:t>
      </w:r>
    </w:p>
    <w:p w:rsidR="00097891" w:rsidRPr="009E1D1B" w:rsidRDefault="00097891" w:rsidP="00097891">
      <w:pPr>
        <w:rPr>
          <w:sz w:val="16"/>
        </w:rPr>
      </w:pPr>
      <w:r w:rsidRPr="009E1D1B">
        <w:rPr>
          <w:sz w:val="16"/>
        </w:rPr>
        <w:t>For example, Philippe Jamet, a French nuclear safety commissioner, said in 2014: “Unfortunately, collaboration [with China] isn't at a level [where] we would wish it to be".</w:t>
      </w:r>
    </w:p>
    <w:p w:rsidR="00097891" w:rsidRPr="009E1D1B" w:rsidRDefault="00097891" w:rsidP="00097891">
      <w:pPr>
        <w:rPr>
          <w:sz w:val="16"/>
        </w:rPr>
      </w:pPr>
      <w:r w:rsidRPr="009E1D1B">
        <w:rPr>
          <w:sz w:val="16"/>
        </w:rPr>
        <w:t>He added: "One of the explanations for the difficulties in our relations is that the Chinese safety authorities lack means. They are overwhelmed.”</w:t>
      </w:r>
    </w:p>
    <w:p w:rsidR="00097891" w:rsidRPr="009E1D1B" w:rsidRDefault="00097891" w:rsidP="00097891">
      <w:pPr>
        <w:rPr>
          <w:sz w:val="16"/>
        </w:rPr>
      </w:pPr>
      <w:r w:rsidRPr="009E1D1B">
        <w:rPr>
          <w:rStyle w:val="StyleUnderline"/>
        </w:rPr>
        <w:t xml:space="preserve">China’s great strengths in nuclear are its well-oiled component supply chain and the </w:t>
      </w:r>
      <w:r w:rsidRPr="009E1D1B">
        <w:rPr>
          <w:rStyle w:val="Emphasis"/>
        </w:rPr>
        <w:t>ability of its vendors to call on Chinese government finance</w:t>
      </w:r>
      <w:r w:rsidRPr="009E1D1B">
        <w:rPr>
          <w:sz w:val="16"/>
        </w:rPr>
        <w:t>.</w:t>
      </w:r>
    </w:p>
    <w:p w:rsidR="00097891" w:rsidRPr="009E1D1B" w:rsidRDefault="00097891" w:rsidP="00097891">
      <w:pPr>
        <w:rPr>
          <w:sz w:val="16"/>
        </w:rPr>
      </w:pPr>
      <w:r w:rsidRPr="009E1D1B">
        <w:rPr>
          <w:sz w:val="16"/>
        </w:rPr>
        <w:t>For example, the Industrial and Commercial Bank of China has agreed to offer loans of €10 billion (74 billion yuan) to support CGN’s nuclear project in Romania.</w:t>
      </w:r>
    </w:p>
    <w:p w:rsidR="00097891" w:rsidRPr="009E1D1B" w:rsidRDefault="00097891" w:rsidP="00097891">
      <w:pPr>
        <w:rPr>
          <w:sz w:val="16"/>
        </w:rPr>
      </w:pPr>
      <w:r w:rsidRPr="009E1D1B">
        <w:rPr>
          <w:rStyle w:val="StyleUnderline"/>
        </w:rPr>
        <w:t>There is also a presumption that Chinese reactors will be cheap</w:t>
      </w:r>
      <w:r w:rsidRPr="009E1D1B">
        <w:rPr>
          <w:sz w:val="16"/>
        </w:rPr>
        <w:t>, although until China competes in open markets, we don’t know this for sure.</w:t>
      </w:r>
    </w:p>
    <w:p w:rsidR="00097891" w:rsidRPr="009E1D1B" w:rsidRDefault="00097891" w:rsidP="00097891">
      <w:pPr>
        <w:rPr>
          <w:sz w:val="16"/>
        </w:rPr>
      </w:pPr>
      <w:r w:rsidRPr="009E1D1B">
        <w:rPr>
          <w:sz w:val="16"/>
        </w:rPr>
        <w:t xml:space="preserve">An advantage to China is that </w:t>
      </w:r>
      <w:r w:rsidRPr="009E1D1B">
        <w:rPr>
          <w:rStyle w:val="Emphasis"/>
        </w:rPr>
        <w:t>its competitors in the nuclear export market are in various states of disarray</w:t>
      </w:r>
      <w:r w:rsidRPr="009E1D1B">
        <w:rPr>
          <w:sz w:val="16"/>
        </w:rPr>
        <w:t>. Of the two historic market leaders, France’s Areva is mired in debt, while Westinghouse isn’t in much better shape.</w:t>
      </w:r>
    </w:p>
    <w:p w:rsidR="00097891" w:rsidRPr="009E1D1B" w:rsidRDefault="00097891" w:rsidP="00097891">
      <w:pPr>
        <w:rPr>
          <w:sz w:val="16"/>
        </w:rPr>
      </w:pPr>
      <w:r w:rsidRPr="009E1D1B">
        <w:rPr>
          <w:sz w:val="16"/>
        </w:rPr>
        <w:t>US-headquartered Westinghouse was bought by Toshiba in 2006 and the Japanese company’s reactor division has made losses from 2012 onwards.</w:t>
      </w:r>
    </w:p>
    <w:p w:rsidR="00097891" w:rsidRPr="009E1D1B" w:rsidRDefault="00097891" w:rsidP="00097891">
      <w:pPr>
        <w:rPr>
          <w:sz w:val="16"/>
        </w:rPr>
      </w:pPr>
      <w:r w:rsidRPr="009E1D1B">
        <w:rPr>
          <w:sz w:val="16"/>
        </w:rPr>
        <w:t>The Toshiba group as a whole is expected to lose US$4.5 billion for 2015.</w:t>
      </w:r>
    </w:p>
    <w:p w:rsidR="00097891" w:rsidRPr="009E1D1B" w:rsidRDefault="00097891" w:rsidP="00097891">
      <w:pPr>
        <w:rPr>
          <w:sz w:val="16"/>
        </w:rPr>
      </w:pPr>
      <w:r w:rsidRPr="009E1D1B">
        <w:rPr>
          <w:sz w:val="16"/>
        </w:rPr>
        <w:t>In July last year, Toshiba admitted it had overstated its profits for the previous six years, resulting in a record fine from the Japanese authorities and its credit rating being reduced to junk.</w:t>
      </w:r>
    </w:p>
    <w:p w:rsidR="00097891" w:rsidRPr="009E1D1B" w:rsidRDefault="00097891" w:rsidP="00097891">
      <w:pPr>
        <w:rPr>
          <w:sz w:val="16"/>
        </w:rPr>
      </w:pPr>
      <w:r w:rsidRPr="009E1D1B">
        <w:rPr>
          <w:sz w:val="16"/>
        </w:rPr>
        <w:t>Progress with construction of the eight reactors using the AP1000 design is no better than with the European Pressurised Reactor (EPR), developed by France’s Areva. Four reactors in China are now at least three-to-four years late while the four in the US suffered further delays and are also several years late after only two years of construction.</w:t>
      </w:r>
    </w:p>
    <w:p w:rsidR="00097891" w:rsidRPr="009E1D1B" w:rsidRDefault="00097891" w:rsidP="00097891">
      <w:pPr>
        <w:rPr>
          <w:sz w:val="16"/>
        </w:rPr>
      </w:pPr>
      <w:r w:rsidRPr="009E1D1B">
        <w:rPr>
          <w:sz w:val="16"/>
        </w:rPr>
        <w:t>The real competitor appears to be Russia, which claims a formidable book of about 20 firm orders in Bangladesh, Egypt, Finland, Hungary, India, Iran, Jordan, Turkey and Vietnam - far more than the rest of the nuclear vendors put together.</w:t>
      </w:r>
    </w:p>
    <w:p w:rsidR="00097891" w:rsidRPr="009E1D1B" w:rsidRDefault="00097891" w:rsidP="00097891">
      <w:pPr>
        <w:rPr>
          <w:sz w:val="16"/>
        </w:rPr>
      </w:pPr>
      <w:r w:rsidRPr="009E1D1B">
        <w:rPr>
          <w:sz w:val="16"/>
        </w:rPr>
        <w:t>It also claims to be in advanced negotiations in Saudi Arabia, South Africa and Nigeria.</w:t>
      </w:r>
    </w:p>
    <w:p w:rsidR="00097891" w:rsidRPr="009E1D1B" w:rsidRDefault="00097891" w:rsidP="00097891">
      <w:pPr>
        <w:rPr>
          <w:sz w:val="16"/>
        </w:rPr>
      </w:pPr>
      <w:r w:rsidRPr="009E1D1B">
        <w:rPr>
          <w:sz w:val="16"/>
        </w:rPr>
        <w:t>Russia's woes</w:t>
      </w:r>
    </w:p>
    <w:p w:rsidR="00097891" w:rsidRPr="009E1D1B" w:rsidRDefault="00097891" w:rsidP="00097891">
      <w:pPr>
        <w:rPr>
          <w:sz w:val="16"/>
        </w:rPr>
      </w:pPr>
      <w:r w:rsidRPr="009E1D1B">
        <w:rPr>
          <w:sz w:val="16"/>
        </w:rPr>
        <w:t xml:space="preserve">Like China, </w:t>
      </w:r>
      <w:r w:rsidRPr="009E1D1B">
        <w:rPr>
          <w:rStyle w:val="StyleUnderline"/>
        </w:rPr>
        <w:t>there has always been a presumption that Russia would be able to supply the finance and that Russian reactors would be cheap</w:t>
      </w:r>
      <w:r w:rsidRPr="009E1D1B">
        <w:rPr>
          <w:sz w:val="16"/>
        </w:rPr>
        <w:t>.</w:t>
      </w:r>
    </w:p>
    <w:p w:rsidR="00097891" w:rsidRPr="009E1D1B" w:rsidRDefault="00097891" w:rsidP="00097891">
      <w:pPr>
        <w:rPr>
          <w:rStyle w:val="StyleUnderline"/>
        </w:rPr>
      </w:pPr>
      <w:r w:rsidRPr="009E1D1B">
        <w:rPr>
          <w:rStyle w:val="StyleUnderline"/>
        </w:rPr>
        <w:t>The combination of sanctions against Russia and the collapse of the world oil price has left Russia with depleted financial reserves.</w:t>
      </w:r>
    </w:p>
    <w:p w:rsidR="00097891" w:rsidRDefault="00097891" w:rsidP="00097891">
      <w:pPr>
        <w:rPr>
          <w:sz w:val="16"/>
        </w:rPr>
      </w:pPr>
      <w:r w:rsidRPr="009E1D1B">
        <w:rPr>
          <w:sz w:val="16"/>
        </w:rPr>
        <w:t xml:space="preserve">Since the Chernobyl disaster, </w:t>
      </w:r>
      <w:r w:rsidRPr="009E1D1B">
        <w:rPr>
          <w:rStyle w:val="StyleUnderline"/>
        </w:rPr>
        <w:t>it has supplied only about a dozen new orders and its ability to provide the five or six reactors per year, which are be needed to fulfil its order book, must be in serious doubt</w:t>
      </w:r>
      <w:r w:rsidRPr="009E1D1B">
        <w:rPr>
          <w:sz w:val="16"/>
        </w:rPr>
        <w:t>.</w:t>
      </w:r>
    </w:p>
    <w:p w:rsidR="00097891" w:rsidRDefault="00097891" w:rsidP="00097891">
      <w:pPr>
        <w:rPr>
          <w:sz w:val="16"/>
        </w:rPr>
      </w:pPr>
    </w:p>
    <w:p w:rsidR="005475E0" w:rsidRPr="009266C0" w:rsidRDefault="005475E0" w:rsidP="005475E0">
      <w:pPr>
        <w:pStyle w:val="Heading4"/>
      </w:pPr>
      <w:r>
        <w:t xml:space="preserve">Chinese nuclear industry growth is the single greatest risk to global nonprolif --- inducing Chinese nuclear sector transparency and government-to-government information exchange ensures effective safety measures </w:t>
      </w:r>
    </w:p>
    <w:p w:rsidR="005475E0" w:rsidRPr="009266C0" w:rsidRDefault="005475E0" w:rsidP="005475E0">
      <w:r>
        <w:rPr>
          <w:b/>
        </w:rPr>
        <w:t xml:space="preserve">Bowen 13 </w:t>
      </w:r>
      <w:r>
        <w:t xml:space="preserve">[Wyn Q. Bowen, professor of nonproliferation and international security and the director of the Centre for Science and Security Studies in the Department of War Studies at King's College in London, his expertise is in nonproliferation, terrorism, and US security policy, from 1997 to 1998, he served as a weapons inspector on several missile teams in Iraq with the UN Special Commission; he has also worked as a consultant to the International Atomic Energy Agency, more recently, he was a specialist adviser to the House of Commons' Foreign Affairs Committee for inquiries into Britain's decision to enter the Iraq War, also written with Ian J. Stewart and Daniel Salisbury, “Engaging China in proliferation prevention,” </w:t>
      </w:r>
      <w:r>
        <w:rPr>
          <w:i/>
        </w:rPr>
        <w:t>Bulletin of the Atomic Scientists</w:t>
      </w:r>
      <w:r w:rsidRPr="009266C0">
        <w:t xml:space="preserve">, </w:t>
      </w:r>
      <w:r>
        <w:t xml:space="preserve">October 29, 2013, </w:t>
      </w:r>
      <w:r w:rsidRPr="009266C0">
        <w:t>http://thebulletin.org/engaging-china-proliferation-prevention]</w:t>
      </w:r>
    </w:p>
    <w:p w:rsidR="005475E0" w:rsidRDefault="005475E0" w:rsidP="005475E0"/>
    <w:p w:rsidR="005475E0" w:rsidRPr="00A37ACD" w:rsidRDefault="005475E0" w:rsidP="005475E0">
      <w:pPr>
        <w:rPr>
          <w:sz w:val="16"/>
        </w:rPr>
      </w:pPr>
      <w:r w:rsidRPr="000C331C">
        <w:rPr>
          <w:u w:val="single"/>
        </w:rPr>
        <w:t xml:space="preserve">China continues to be the </w:t>
      </w:r>
      <w:r w:rsidRPr="000C331C">
        <w:rPr>
          <w:rStyle w:val="Emphasis"/>
        </w:rPr>
        <w:t>key source of goods</w:t>
      </w:r>
      <w:r w:rsidRPr="000C331C">
        <w:rPr>
          <w:u w:val="single"/>
        </w:rPr>
        <w:t xml:space="preserve"> and technology for the prohibited nuclear and missile programs of Iran and North Korea, with some officials estimating that China is used as a transit route for up to </w:t>
      </w:r>
      <w:r w:rsidRPr="000C331C">
        <w:rPr>
          <w:rStyle w:val="Emphasis"/>
        </w:rPr>
        <w:t>90 percent of goods</w:t>
      </w:r>
      <w:r w:rsidRPr="000C331C">
        <w:rPr>
          <w:u w:val="single"/>
        </w:rPr>
        <w:t xml:space="preserve"> destined for those programs</w:t>
      </w:r>
      <w:r w:rsidRPr="00A37ACD">
        <w:rPr>
          <w:sz w:val="16"/>
        </w:rPr>
        <w:t>. The alleged serial Chinese proliferator Li Fang Wei (aka Karl Lee) reportedly was able to earn more than $10 million from the sale of missile-related items to Iran after the United States indicted him in 2009 on more than 100 criminal counts of falsifying business records related to illicit trade with subsidiaries of an Iranian military agency. Meanwhile, the Chinese service sector provides many of the financial and transport services through which the strategic programs of North Korea, in particular, are sustained.</w:t>
      </w:r>
    </w:p>
    <w:p w:rsidR="005475E0" w:rsidRPr="00A37ACD" w:rsidRDefault="005475E0" w:rsidP="005475E0">
      <w:pPr>
        <w:rPr>
          <w:sz w:val="16"/>
        </w:rPr>
      </w:pPr>
      <w:r w:rsidRPr="00A37ACD">
        <w:rPr>
          <w:sz w:val="16"/>
        </w:rPr>
        <w:t xml:space="preserve">Today, </w:t>
      </w:r>
      <w:r w:rsidRPr="000C331C">
        <w:rPr>
          <w:u w:val="single"/>
        </w:rPr>
        <w:t>Chinese industry is on the cusp of attaining production capability for a wide variety of strategic commodities that are high on the list of procurement priorities for nuclear and missile programs of concern</w:t>
      </w:r>
      <w:r w:rsidRPr="00A37ACD">
        <w:rPr>
          <w:sz w:val="16"/>
        </w:rPr>
        <w:t xml:space="preserve">. Simply stated: </w:t>
      </w:r>
      <w:r w:rsidRPr="000C331C">
        <w:rPr>
          <w:u w:val="single"/>
        </w:rPr>
        <w:t xml:space="preserve">Nuclear proliferation </w:t>
      </w:r>
      <w:r w:rsidRPr="000C331C">
        <w:rPr>
          <w:rStyle w:val="Emphasis"/>
        </w:rPr>
        <w:t>from</w:t>
      </w:r>
      <w:r w:rsidRPr="000C331C">
        <w:rPr>
          <w:u w:val="single"/>
        </w:rPr>
        <w:t xml:space="preserve"> or </w:t>
      </w:r>
      <w:r w:rsidRPr="000C331C">
        <w:rPr>
          <w:rStyle w:val="Emphasis"/>
        </w:rPr>
        <w:t>through China</w:t>
      </w:r>
      <w:r w:rsidRPr="000C331C">
        <w:rPr>
          <w:u w:val="single"/>
        </w:rPr>
        <w:t xml:space="preserve"> may pose the </w:t>
      </w:r>
      <w:r w:rsidRPr="000C331C">
        <w:rPr>
          <w:rStyle w:val="Emphasis"/>
        </w:rPr>
        <w:t>single biggest risk</w:t>
      </w:r>
      <w:r w:rsidRPr="000C331C">
        <w:rPr>
          <w:u w:val="single"/>
        </w:rPr>
        <w:t xml:space="preserve"> to the </w:t>
      </w:r>
      <w:r w:rsidRPr="009E1D1B">
        <w:rPr>
          <w:rStyle w:val="Emphasis"/>
        </w:rPr>
        <w:t>international community's nonproliferation efforts</w:t>
      </w:r>
      <w:r w:rsidRPr="00A37ACD">
        <w:rPr>
          <w:sz w:val="16"/>
        </w:rPr>
        <w:t>.</w:t>
      </w:r>
    </w:p>
    <w:p w:rsidR="005475E0" w:rsidRPr="00A37ACD" w:rsidRDefault="005475E0" w:rsidP="005475E0">
      <w:pPr>
        <w:rPr>
          <w:sz w:val="16"/>
        </w:rPr>
      </w:pPr>
      <w:r w:rsidRPr="00A37ACD">
        <w:rPr>
          <w:sz w:val="16"/>
        </w:rPr>
        <w:t xml:space="preserve">Nonetheless, over the past two decades, </w:t>
      </w:r>
      <w:r w:rsidRPr="000C331C">
        <w:rPr>
          <w:u w:val="single"/>
        </w:rPr>
        <w:t>China has slowly expanded its commitments to and implementation of nonproliferation measures</w:t>
      </w:r>
      <w:r w:rsidRPr="00A37ACD">
        <w:rPr>
          <w:sz w:val="16"/>
        </w:rPr>
        <w:t>. The latest such step was the Chinese Ministry of Commerce’s announcement that it will implement UN sanctions on all trade with North Korea. Though China has previously prohibited the export of proliferation-sensitive goods to North Korea, the buy-in to the sanctions marks a turning point in global efforts to prevent proliferation.</w:t>
      </w:r>
    </w:p>
    <w:p w:rsidR="005475E0" w:rsidRPr="009E1D1B" w:rsidRDefault="005475E0" w:rsidP="005475E0">
      <w:pPr>
        <w:rPr>
          <w:rStyle w:val="StyleUnderline"/>
        </w:rPr>
      </w:pPr>
      <w:r w:rsidRPr="00A37ACD">
        <w:rPr>
          <w:sz w:val="16"/>
        </w:rPr>
        <w:t xml:space="preserve">The international community must now carefully calculate how best to encourage Beijing to take further action in curbing proliferation. There appear to be three basic options: inclusion, exclusion, or maintaining the status quo. The ministry’s recent announcement on North Korea, as well as our fieldwork in China and discussions with officials involved in interdiction operations all suggest that Beijing is ready to travel the path of inclusion and engagement with international nonproliferation regimes. </w:t>
      </w:r>
      <w:r w:rsidRPr="009E1D1B">
        <w:rPr>
          <w:rStyle w:val="StyleUnderline"/>
        </w:rPr>
        <w:t>The international community should respond positively but not naïvely.</w:t>
      </w:r>
      <w:r w:rsidRPr="00A37ACD">
        <w:rPr>
          <w:sz w:val="16"/>
        </w:rPr>
        <w:t xml:space="preserve"> China’s nonproliferation commitments have expanded, and its record has improved, but—if </w:t>
      </w:r>
      <w:r w:rsidRPr="009E1D1B">
        <w:rPr>
          <w:rStyle w:val="StyleUnderline"/>
        </w:rPr>
        <w:t xml:space="preserve">China is to claim a place as a fully responsible strategic technology holder—the Chinese government must </w:t>
      </w:r>
      <w:r w:rsidRPr="003D012B">
        <w:rPr>
          <w:rStyle w:val="Emphasis"/>
        </w:rPr>
        <w:t>invest more resources in government agencies responsible for nonproliferation</w:t>
      </w:r>
      <w:r w:rsidRPr="009E1D1B">
        <w:rPr>
          <w:rStyle w:val="StyleUnderline"/>
        </w:rPr>
        <w:t xml:space="preserve"> and outreach efforts to industry.</w:t>
      </w:r>
    </w:p>
    <w:p w:rsidR="005475E0" w:rsidRPr="00A37ACD" w:rsidRDefault="005475E0" w:rsidP="005475E0">
      <w:pPr>
        <w:rPr>
          <w:sz w:val="16"/>
        </w:rPr>
      </w:pPr>
      <w:r w:rsidRPr="00A37ACD">
        <w:rPr>
          <w:sz w:val="16"/>
        </w:rPr>
        <w:t>China’s nonproliferation record. Although Chinese entities have clearly played an important role in illicit trade, the type of entities involved in proliferation and the level of government complicity have changed significantly over time. In the 1980s and 1990s, a number of China’s large state-owned defense enterprises sold large quantities of conventional arms and missiles, complete nuclear and missile facilities, and dual-use and unfinished technologies to Algeria, Iran, Iraq, Pakistan, and Saudi Arabia.</w:t>
      </w:r>
    </w:p>
    <w:p w:rsidR="005475E0" w:rsidRPr="00A37ACD" w:rsidRDefault="005475E0" w:rsidP="005475E0">
      <w:pPr>
        <w:rPr>
          <w:sz w:val="16"/>
        </w:rPr>
      </w:pPr>
      <w:r w:rsidRPr="00A37ACD">
        <w:rPr>
          <w:sz w:val="16"/>
        </w:rPr>
        <w:t>More recently, the involvement of large state-owned strategic and defense companies has subsided. Today, the primary source of goods for prohibited programs is China’s private sector, particularly small- and medium-sized enterprises that often act as distributors or middlemen in trade with western manufacturers. Setting aside the questionable transfer of reactor technology to Pakistan over the past two decades, state-authorized transfers of complete missile systems and nuclear or missile production facilities have ceased. Instead, proliferation most often involves goods that are dual-use in nature or are below control-list thresholds—that is, just below the point when a specific controlled item or technology becomes subject to export licensing requirements.</w:t>
      </w:r>
    </w:p>
    <w:p w:rsidR="005475E0" w:rsidRPr="00A37ACD" w:rsidRDefault="005475E0" w:rsidP="005475E0">
      <w:pPr>
        <w:rPr>
          <w:sz w:val="16"/>
        </w:rPr>
      </w:pPr>
      <w:r w:rsidRPr="00A37ACD">
        <w:rPr>
          <w:sz w:val="16"/>
        </w:rPr>
        <w:t xml:space="preserve">It is clear that </w:t>
      </w:r>
      <w:r w:rsidRPr="00A37ACD">
        <w:rPr>
          <w:rStyle w:val="StyleUnderline"/>
        </w:rPr>
        <w:t>large state-owned enterprises in China are determined to protect their international business by</w:t>
      </w:r>
      <w:r w:rsidRPr="00A37ACD">
        <w:rPr>
          <w:sz w:val="16"/>
        </w:rPr>
        <w:t xml:space="preserve">, at least publicly, </w:t>
      </w:r>
      <w:r w:rsidRPr="00A37ACD">
        <w:rPr>
          <w:rStyle w:val="StyleUnderline"/>
        </w:rPr>
        <w:t>demonstrating their nonproliferation compliance policies</w:t>
      </w:r>
      <w:r w:rsidRPr="00A37ACD">
        <w:rPr>
          <w:sz w:val="16"/>
        </w:rPr>
        <w:t xml:space="preserve"> </w:t>
      </w:r>
      <w:r w:rsidRPr="00A37ACD">
        <w:rPr>
          <w:rStyle w:val="StyleUnderline"/>
        </w:rPr>
        <w:t>and practices</w:t>
      </w:r>
      <w:r w:rsidRPr="00A37ACD">
        <w:rPr>
          <w:sz w:val="16"/>
        </w:rPr>
        <w:t xml:space="preserve">. It is true that subsidiaries of Chinese state-owned enterprises may be less well-informed than their parent companies, but the trend is clear. </w:t>
      </w:r>
      <w:r w:rsidRPr="00A37ACD">
        <w:rPr>
          <w:rStyle w:val="StyleUnderline"/>
        </w:rPr>
        <w:t>Smaller firms</w:t>
      </w:r>
      <w:r w:rsidRPr="00A37ACD">
        <w:rPr>
          <w:sz w:val="16"/>
        </w:rPr>
        <w:t>, often without a presence in Beijing, are frequently less aware of nonproliferation issues. Even though state-owned enterprises show signs of improved compliance, vast numbers of dual-use manufacturers and traders are not being similarly engaged on trade control issues.</w:t>
      </w:r>
    </w:p>
    <w:p w:rsidR="005475E0" w:rsidRPr="00A37ACD" w:rsidRDefault="005475E0" w:rsidP="005475E0">
      <w:pPr>
        <w:rPr>
          <w:sz w:val="16"/>
        </w:rPr>
      </w:pPr>
      <w:r w:rsidRPr="00A37ACD">
        <w:rPr>
          <w:sz w:val="16"/>
        </w:rPr>
        <w:t>The broad positive changes in China’s approach are illustrated by a number of developments. It has signed up to international supplier regimes, including the Nuclear Suppliers Group, and voluntarily adheres to the Missile Technology Control Regime guidelines (albeit only the 2002 lists), even though the regime has so far refused to grant China membership. Moreover, China’s domestic export licensing system is said to use the control lists and guidelines of both these regimes as well as the Australia Group, which seeks to control the trade in sensitive chemical and biological materials and technologies. Such involvement goes beyond use of the guidelines and lists, as China also actively participates in the maintenance of both. In this context, China’s active participation in the Nuclear Suppliers Group’s recent fundamental review of its control lists should be looked upon positively.</w:t>
      </w:r>
    </w:p>
    <w:p w:rsidR="005475E0" w:rsidRPr="00A37ACD" w:rsidRDefault="005475E0" w:rsidP="005475E0">
      <w:pPr>
        <w:rPr>
          <w:sz w:val="16"/>
        </w:rPr>
      </w:pPr>
      <w:r w:rsidRPr="00A37ACD">
        <w:rPr>
          <w:sz w:val="16"/>
        </w:rPr>
        <w:t>As a permanent member of the UN Security Council, China has supported a range of relevant UN resolutions on both export controls and sanctions on North Korea and Iran, even actively participating in industry awareness activities in this area. The Chinese government has also undertaken prosecutions of a small number of companies for breaching export controls, publicizing their details and imposing fines.</w:t>
      </w:r>
    </w:p>
    <w:p w:rsidR="005475E0" w:rsidRPr="00A37ACD" w:rsidRDefault="005475E0" w:rsidP="005475E0">
      <w:pPr>
        <w:rPr>
          <w:sz w:val="16"/>
        </w:rPr>
      </w:pPr>
      <w:r w:rsidRPr="00A37ACD">
        <w:rPr>
          <w:sz w:val="16"/>
        </w:rPr>
        <w:t xml:space="preserve">Given China's membership of the Nuclear Suppliers Group, </w:t>
      </w:r>
      <w:r w:rsidRPr="000C331C">
        <w:rPr>
          <w:u w:val="single"/>
        </w:rPr>
        <w:t>some observers view decisions in recent years to sell commercial nuclear power reactors</w:t>
      </w:r>
      <w:r w:rsidRPr="00A37ACD">
        <w:rPr>
          <w:sz w:val="16"/>
        </w:rPr>
        <w:t xml:space="preserve"> to Pakistan under a so-called “grandfather arrangement” </w:t>
      </w:r>
      <w:r w:rsidRPr="000C331C">
        <w:rPr>
          <w:u w:val="single"/>
        </w:rPr>
        <w:t>as a significant indicator of the country's lack of commitment to nonproliferation principles</w:t>
      </w:r>
      <w:r w:rsidRPr="00A37ACD">
        <w:rPr>
          <w:sz w:val="16"/>
        </w:rPr>
        <w:t xml:space="preserve">. But such a view may be oversimplified. First, the reactors would be subject to International Atomic Energy Agency safeguards. Before joining the group, China had already sold several reactors to Pakistan, and the commercial light water reactors involved are at best sub-optimal for use in supporting the country’s weapons program. Moreover, the reactor sale also must be understood in the context of the US-India nuclear deal that many believe was, in part, designed to strengthen America’s relationship with India to counterbalance the rising regional influence of China. Indeed, </w:t>
      </w:r>
      <w:r w:rsidRPr="00A37ACD">
        <w:rPr>
          <w:rStyle w:val="StyleUnderline"/>
        </w:rPr>
        <w:t xml:space="preserve">it was only through </w:t>
      </w:r>
      <w:r w:rsidRPr="00326785">
        <w:rPr>
          <w:rStyle w:val="Emphasis"/>
        </w:rPr>
        <w:t>intense US diplomacy</w:t>
      </w:r>
      <w:r w:rsidRPr="00A37ACD">
        <w:rPr>
          <w:rStyle w:val="StyleUnderline"/>
        </w:rPr>
        <w:t xml:space="preserve"> that the Nuclear Suppliers Group exempted India from its full-scope safeguards requirement, which previously had prohibited sales of the most sensitive nuclear technologies to countries such as India and Pakistan</w:t>
      </w:r>
      <w:r w:rsidRPr="00A37ACD">
        <w:rPr>
          <w:sz w:val="16"/>
        </w:rPr>
        <w:t>. Because the reactors will be under safeguards, one could therefore view the sale as a way for China to respond to US-led nuclear trade relations with India without directly assisting Pakistan's nuclear weapons program.</w:t>
      </w:r>
    </w:p>
    <w:p w:rsidR="005475E0" w:rsidRPr="00A37ACD" w:rsidRDefault="005475E0" w:rsidP="005475E0">
      <w:pPr>
        <w:rPr>
          <w:sz w:val="16"/>
        </w:rPr>
      </w:pPr>
      <w:r w:rsidRPr="00A37ACD">
        <w:rPr>
          <w:sz w:val="16"/>
        </w:rPr>
        <w:t xml:space="preserve">The issue is enforcement. While no country can expect every company under its jurisdiction to comply completely with export control laws, the ratio of potentially sensitive exports to prosecutions in China does raise significant concerns. </w:t>
      </w:r>
      <w:r w:rsidRPr="00A37ACD">
        <w:rPr>
          <w:rStyle w:val="StyleUnderline"/>
        </w:rPr>
        <w:t xml:space="preserve">It is not clear </w:t>
      </w:r>
      <w:r w:rsidRPr="00A37ACD">
        <w:rPr>
          <w:rStyle w:val="Emphasis"/>
        </w:rPr>
        <w:t>how diligently</w:t>
      </w:r>
      <w:r w:rsidRPr="00A37ACD">
        <w:rPr>
          <w:rStyle w:val="StyleUnderline"/>
        </w:rPr>
        <w:t xml:space="preserve"> and </w:t>
      </w:r>
      <w:r w:rsidRPr="00A37ACD">
        <w:rPr>
          <w:rStyle w:val="Emphasis"/>
        </w:rPr>
        <w:t>with what resources</w:t>
      </w:r>
      <w:r w:rsidRPr="00A37ACD">
        <w:rPr>
          <w:rStyle w:val="StyleUnderline"/>
        </w:rPr>
        <w:t xml:space="preserve"> </w:t>
      </w:r>
      <w:r w:rsidRPr="00A37ACD">
        <w:rPr>
          <w:rStyle w:val="Emphasis"/>
        </w:rPr>
        <w:t>China monitors prolif</w:t>
      </w:r>
      <w:r w:rsidRPr="00A37ACD">
        <w:rPr>
          <w:rStyle w:val="StyleUnderline"/>
        </w:rPr>
        <w:t>eration by Chinese companies and investigates breaches.</w:t>
      </w:r>
      <w:r w:rsidRPr="00A37ACD">
        <w:rPr>
          <w:sz w:val="16"/>
        </w:rPr>
        <w:t xml:space="preserve"> Concerns are heightened by China’s response to Western requests for interdiction of proliferation-related trade. China is not a member of the Proliferation Security Initiative, an international mechanism for interdicting shipments of materials related to weapons of mass destruction, but Western governments frequently pass intelligence tips to their Chinese counterparts. China is known to have taken action to prevent illicit transactions in some cases, but too often there is insufficient transparency regarding the actions that have, or have not, been taken.</w:t>
      </w:r>
    </w:p>
    <w:p w:rsidR="005475E0" w:rsidRPr="00A37ACD" w:rsidRDefault="005475E0" w:rsidP="005475E0">
      <w:pPr>
        <w:rPr>
          <w:sz w:val="16"/>
        </w:rPr>
      </w:pPr>
      <w:r w:rsidRPr="00A37ACD">
        <w:rPr>
          <w:sz w:val="16"/>
        </w:rPr>
        <w:t>The Karl Li case is a stark example. A 2009 US indictment alleged that Li repeatedly sold prohibited missile-related technology to Iran. According to open sources, his activity was allowed to continue despite US requests for Chinese intervention. There is little evidence that the Chinese government undertook substantial investigative action with any consequence in this case.</w:t>
      </w:r>
    </w:p>
    <w:p w:rsidR="005475E0" w:rsidRPr="00A37ACD" w:rsidRDefault="005475E0" w:rsidP="005475E0">
      <w:pPr>
        <w:rPr>
          <w:sz w:val="16"/>
        </w:rPr>
      </w:pPr>
      <w:r w:rsidRPr="00A37ACD">
        <w:rPr>
          <w:sz w:val="16"/>
        </w:rPr>
        <w:t>China has investigated other potential breaches identified on the basis of Western intelligence tips. But Chinese officials often state that such intelligence-derived information is incomplete, and protest against what are seen as illegitimate and unfair sanctions imposed on Chinese entities for their role in proliferation.</w:t>
      </w:r>
    </w:p>
    <w:p w:rsidR="005475E0" w:rsidRPr="00A37ACD" w:rsidRDefault="005475E0" w:rsidP="005475E0">
      <w:pPr>
        <w:rPr>
          <w:sz w:val="16"/>
        </w:rPr>
      </w:pPr>
      <w:r w:rsidRPr="00A37ACD">
        <w:rPr>
          <w:rStyle w:val="Emphasis"/>
        </w:rPr>
        <w:t>Engaging China on nonprolif</w:t>
      </w:r>
      <w:r w:rsidRPr="00A37ACD">
        <w:rPr>
          <w:sz w:val="16"/>
        </w:rPr>
        <w:t xml:space="preserve">eration. It is apparent that the scale of the challenge facing Chinese nonproliferation officials is immense and growing. </w:t>
      </w:r>
      <w:r w:rsidRPr="00A37ACD">
        <w:rPr>
          <w:rStyle w:val="StyleUnderline"/>
        </w:rPr>
        <w:t>There are purportedly thousands of exporters of dual-use tech</w:t>
      </w:r>
      <w:r w:rsidRPr="00A37ACD">
        <w:rPr>
          <w:sz w:val="16"/>
        </w:rPr>
        <w:t xml:space="preserve">nologies in China, </w:t>
      </w:r>
      <w:r w:rsidRPr="00A37ACD">
        <w:rPr>
          <w:rStyle w:val="StyleUnderline"/>
        </w:rPr>
        <w:t>and this number is only going to grow</w:t>
      </w:r>
      <w:r w:rsidRPr="00A37ACD">
        <w:rPr>
          <w:sz w:val="16"/>
        </w:rPr>
        <w:t>. The Chinese manufacturing base for proliferation-sensitive goods is expanding, as the government has authorized strategic investment in the nuclear, semiconductor, composites, and alloys sectors through multiple five-year plans. Technology from each of these sectors appears in the lists of the international export-control regimes; in fact, the listing of these technologies may be one reason that China is seeking an indigenous capability to produce them.</w:t>
      </w:r>
    </w:p>
    <w:p w:rsidR="005475E0" w:rsidRPr="00A37ACD" w:rsidRDefault="005475E0" w:rsidP="005475E0">
      <w:pPr>
        <w:rPr>
          <w:sz w:val="16"/>
        </w:rPr>
      </w:pPr>
      <w:r w:rsidRPr="00A37ACD">
        <w:rPr>
          <w:sz w:val="16"/>
        </w:rPr>
        <w:t>Despite China’s significant progress to date, Chinese authorities will have to adopt a comprehensive approach to overcome the multiple challenges associated with meeting the country’s nonproliferation obligations. Other states face many of these same challenges, although they are perhaps more acute in China. There are clearly many ways in which Western states and China could learn from each other and better meet nonproliferation objectives. Before they can do so, however, the international community must decide how it will engage China in curbing illicit trade: through including, excluding, or maintaining the nonproliferation status quo?</w:t>
      </w:r>
    </w:p>
    <w:p w:rsidR="005475E0" w:rsidRDefault="005475E0" w:rsidP="005475E0">
      <w:pPr>
        <w:rPr>
          <w:rStyle w:val="StyleUnderline"/>
        </w:rPr>
      </w:pPr>
      <w:r w:rsidRPr="00A37ACD">
        <w:rPr>
          <w:rStyle w:val="StyleUnderline"/>
        </w:rPr>
        <w:t>Sufficient progress has been made in China to warrant pursuit of an inclusive approach to engaging China in implementing nonproliferation controls. Opting for any other strategy will risk missing a great opportunity to assist with capacity building as China’s industry continues to grow.</w:t>
      </w:r>
    </w:p>
    <w:p w:rsidR="005475E0" w:rsidRPr="00A37ACD" w:rsidRDefault="005475E0" w:rsidP="005475E0">
      <w:pPr>
        <w:rPr>
          <w:sz w:val="16"/>
        </w:rPr>
      </w:pPr>
      <w:r w:rsidRPr="00A37ACD">
        <w:rPr>
          <w:sz w:val="16"/>
        </w:rPr>
        <w:t>Practically speaking, this option would entail the Missile Technology Control Regime member states laying out clear expectations as to what China must be required to do to join the regime. The international community should also be prepared to work with, and potentially provide resources to, China to help it implement a national strategy to prevent illicit trade. Such a strategy should cover all aspects of trade-control implementation.</w:t>
      </w:r>
    </w:p>
    <w:p w:rsidR="005475E0" w:rsidRPr="00A37ACD" w:rsidRDefault="005475E0" w:rsidP="005475E0">
      <w:pPr>
        <w:rPr>
          <w:sz w:val="16"/>
        </w:rPr>
      </w:pPr>
      <w:r w:rsidRPr="00A37ACD">
        <w:rPr>
          <w:sz w:val="16"/>
        </w:rPr>
        <w:t xml:space="preserve">Under this approach, relevant Western governments would continue to </w:t>
      </w:r>
      <w:r w:rsidRPr="00326785">
        <w:rPr>
          <w:rStyle w:val="StyleUnderline"/>
        </w:rPr>
        <w:t>develop intelligence exchanges with China on proliferation issues.</w:t>
      </w:r>
      <w:r w:rsidRPr="00A37ACD">
        <w:rPr>
          <w:sz w:val="16"/>
        </w:rPr>
        <w:t xml:space="preserve"> And the government should expand outreach programs to the private sector, perhaps through the adoption of a formal industry engagement strategy.</w:t>
      </w:r>
    </w:p>
    <w:p w:rsidR="005475E0" w:rsidRPr="00A37ACD" w:rsidRDefault="005475E0" w:rsidP="005475E0">
      <w:pPr>
        <w:rPr>
          <w:sz w:val="16"/>
        </w:rPr>
      </w:pPr>
      <w:r w:rsidRPr="00A37ACD">
        <w:rPr>
          <w:sz w:val="16"/>
        </w:rPr>
        <w:t>The principal objective would be to encourage China to resource its own outreach and enforcement activities in the medium-to-long term, so that China would eventually become a true non-proliferation partner on an equal footing with other states.</w:t>
      </w:r>
    </w:p>
    <w:p w:rsidR="005475E0" w:rsidRPr="00A37ACD" w:rsidRDefault="005475E0" w:rsidP="005475E0">
      <w:pPr>
        <w:rPr>
          <w:sz w:val="16"/>
        </w:rPr>
      </w:pPr>
      <w:r w:rsidRPr="00A37ACD">
        <w:rPr>
          <w:rStyle w:val="StyleUnderline"/>
        </w:rPr>
        <w:t>What should China do</w:t>
      </w:r>
      <w:r w:rsidRPr="00A37ACD">
        <w:rPr>
          <w:sz w:val="16"/>
        </w:rPr>
        <w:t>? While China has adopted domestic legislation to comply with its international obligations, both this legislation and its implementation could be improved. The main body of China’s dedicated export-control legislation was put in place in 2002, before the UN Security Council’s adoption of a 2004 resolution requiring countries to implement an “effective” system of export controls. That resolution aside, there are specific export-control improvements China should seek to implement.</w:t>
      </w:r>
    </w:p>
    <w:p w:rsidR="005475E0" w:rsidRPr="00A37ACD" w:rsidRDefault="005475E0" w:rsidP="005475E0">
      <w:pPr>
        <w:rPr>
          <w:sz w:val="16"/>
        </w:rPr>
      </w:pPr>
      <w:r w:rsidRPr="00A37ACD">
        <w:rPr>
          <w:sz w:val="16"/>
        </w:rPr>
        <w:t xml:space="preserve">Though not consolidated in a single </w:t>
      </w:r>
      <w:r w:rsidRPr="00A37ACD">
        <w:rPr>
          <w:rStyle w:val="StyleUnderline"/>
        </w:rPr>
        <w:t>law, China’s export-control legislation appears to provide a solid basis for Chinese officials to act when there is a need to do so.</w:t>
      </w:r>
      <w:r w:rsidRPr="00A37ACD">
        <w:rPr>
          <w:sz w:val="16"/>
        </w:rPr>
        <w:t xml:space="preserve"> Nonetheless, </w:t>
      </w:r>
      <w:r w:rsidRPr="00A37ACD">
        <w:rPr>
          <w:rStyle w:val="StyleUnderline"/>
        </w:rPr>
        <w:t>the Chinese export laws do appear to lack certain controls</w:t>
      </w:r>
      <w:r w:rsidRPr="00A37ACD">
        <w:rPr>
          <w:sz w:val="16"/>
        </w:rPr>
        <w:t>—</w:t>
      </w:r>
      <w:r w:rsidRPr="00A37ACD">
        <w:rPr>
          <w:rStyle w:val="StyleUnderline"/>
        </w:rPr>
        <w:t>particularly, transshipment controls to prevent the passage through China of sensitive goods from other countries to destinations of concern.</w:t>
      </w:r>
      <w:r w:rsidRPr="00A37ACD">
        <w:rPr>
          <w:sz w:val="16"/>
        </w:rPr>
        <w:t xml:space="preserve"> China should ensure that all necessary elements of an effective control system are included in its export-control legislation. Although there is no specific need for China to place its legislation in a single consolidated export control act, Chinese officials may nonetheless wish to explore this in the medium-to-long term.</w:t>
      </w:r>
    </w:p>
    <w:p w:rsidR="005475E0" w:rsidRPr="00A37ACD" w:rsidRDefault="005475E0" w:rsidP="005475E0">
      <w:pPr>
        <w:rPr>
          <w:sz w:val="16"/>
        </w:rPr>
      </w:pPr>
      <w:r w:rsidRPr="00A37ACD">
        <w:rPr>
          <w:sz w:val="16"/>
        </w:rPr>
        <w:t>T</w:t>
      </w:r>
      <w:r w:rsidRPr="00A37ACD">
        <w:rPr>
          <w:rStyle w:val="StyleUnderline"/>
        </w:rPr>
        <w:t>he implementation and enforcement of export controls present a significant inter-agency challenge for all countries</w:t>
      </w:r>
      <w:r w:rsidRPr="00A37ACD">
        <w:rPr>
          <w:sz w:val="16"/>
        </w:rPr>
        <w:t xml:space="preserve">, requiring foreign ministries, licensing authorities, technologists, enforcement agencies, prosecution bodies and intelligence agencies to collaborate. There is growing evidence that China’s government departments and agencies are working together. Even so, there is also evidence that </w:t>
      </w:r>
      <w:r w:rsidRPr="00A37ACD">
        <w:rPr>
          <w:rStyle w:val="StyleUnderline"/>
        </w:rPr>
        <w:t>the inter-agency process in China still suffers from a lack of transparency and coherence. China has become increasingly responsive in recent years to</w:t>
      </w:r>
      <w:r w:rsidRPr="00A37ACD">
        <w:rPr>
          <w:sz w:val="16"/>
        </w:rPr>
        <w:t xml:space="preserve"> </w:t>
      </w:r>
      <w:r w:rsidRPr="00A37ACD">
        <w:rPr>
          <w:rStyle w:val="StyleUnderline"/>
        </w:rPr>
        <w:t>information about proliferation activities</w:t>
      </w:r>
      <w:r w:rsidRPr="00A37ACD">
        <w:rPr>
          <w:sz w:val="16"/>
        </w:rPr>
        <w:t xml:space="preserve">, but many suspected proliferators continue to appear to go unpunished. </w:t>
      </w:r>
      <w:r w:rsidRPr="00A37ACD">
        <w:rPr>
          <w:rStyle w:val="StyleUnderline"/>
        </w:rPr>
        <w:t>Chinese authorities should make its interdepartmental process more transparent, among other things including providing details to international partners on what action has been taken, if any, in response to intelligence tips</w:t>
      </w:r>
      <w:r w:rsidRPr="00A37ACD">
        <w:rPr>
          <w:sz w:val="16"/>
        </w:rPr>
        <w:t>. Chinese officials should also consider making a statement on what investigative action was taken against Karl Li. China also needs to ensure that relevant agencies and departments at the provincial level place the same priorities on nonproliferation as does Beijing.</w:t>
      </w:r>
    </w:p>
    <w:p w:rsidR="005475E0" w:rsidRPr="00A37ACD" w:rsidRDefault="005475E0" w:rsidP="005475E0">
      <w:pPr>
        <w:rPr>
          <w:sz w:val="16"/>
        </w:rPr>
      </w:pPr>
      <w:r w:rsidRPr="00A37ACD">
        <w:rPr>
          <w:sz w:val="16"/>
        </w:rPr>
        <w:t>Beyond the challenges of deepening inter-agency cooperation, China clearly lacks the capacity to enforce nonproliferation measures across the country’s growing industries. As the number of businesses in China explodes, Chinese transport nodes are also growing in size and capacity. Beijing, Guangzhou, and Shanghai are all now among the 20 largest airports in the world. Similarly, China hosts six of the eight busiest seaports in the world, and nine out of the top 20. China’s enforcement capacity must grow to reflect the prominence of its transportation nodes in the global economy, and more central government and provincial staff must be assigned to enforce laws and conduct outreach to the private sector.</w:t>
      </w:r>
    </w:p>
    <w:p w:rsidR="005475E0" w:rsidRPr="00A37ACD" w:rsidRDefault="005475E0" w:rsidP="005475E0">
      <w:pPr>
        <w:rPr>
          <w:sz w:val="16"/>
        </w:rPr>
      </w:pPr>
      <w:r w:rsidRPr="00A37ACD">
        <w:rPr>
          <w:sz w:val="16"/>
        </w:rPr>
        <w:t xml:space="preserve">Finally, </w:t>
      </w:r>
      <w:r w:rsidRPr="00A37ACD">
        <w:rPr>
          <w:rStyle w:val="StyleUnderline"/>
        </w:rPr>
        <w:t xml:space="preserve">China must do more to engage exporters in nonproliferation programs. </w:t>
      </w:r>
      <w:r w:rsidRPr="00A37ACD">
        <w:rPr>
          <w:sz w:val="16"/>
        </w:rPr>
        <w:t>By allowing government ministries to work with international partners and hold a number of outreach events in recent years, the Chinese government has demonstrated a growing appreciation of the value of engaging export business. Workshops have been well attended, both by state-owned enterprises and by other businesses. But true nonproliferation success requires that all exporters know the risks associated with trading in sensitive goods and technologies.</w:t>
      </w:r>
    </w:p>
    <w:p w:rsidR="005475E0" w:rsidRPr="00A37ACD" w:rsidRDefault="005475E0" w:rsidP="005475E0">
      <w:pPr>
        <w:rPr>
          <w:sz w:val="16"/>
        </w:rPr>
      </w:pPr>
      <w:r w:rsidRPr="00A37ACD">
        <w:rPr>
          <w:rStyle w:val="StyleUnderline"/>
        </w:rPr>
        <w:t>Chinese authorities</w:t>
      </w:r>
      <w:r w:rsidRPr="00A37ACD">
        <w:rPr>
          <w:sz w:val="16"/>
        </w:rPr>
        <w:t xml:space="preserve"> at both the central and provincial levels </w:t>
      </w:r>
      <w:r w:rsidRPr="00A37ACD">
        <w:rPr>
          <w:rStyle w:val="StyleUnderline"/>
        </w:rPr>
        <w:t>must</w:t>
      </w:r>
      <w:r w:rsidRPr="00A37ACD">
        <w:rPr>
          <w:sz w:val="16"/>
        </w:rPr>
        <w:t xml:space="preserve">, therefore, </w:t>
      </w:r>
      <w:r w:rsidRPr="00A37ACD">
        <w:rPr>
          <w:rStyle w:val="StyleUnderline"/>
        </w:rPr>
        <w:t>develop an industry-engagement strategy that includes workshops and other mechanisms to raise awareness of export controls across Chinese industry.</w:t>
      </w:r>
      <w:r w:rsidRPr="00A37ACD">
        <w:rPr>
          <w:sz w:val="16"/>
        </w:rPr>
        <w:t xml:space="preserve"> </w:t>
      </w:r>
      <w:r w:rsidRPr="00A37ACD">
        <w:rPr>
          <w:rStyle w:val="StyleUnderline"/>
        </w:rPr>
        <w:t>Chinese authorities should also create a strategy to engage the international academic and research community in implementing trade-control obligations</w:t>
      </w:r>
      <w:r w:rsidRPr="00A37ACD">
        <w:rPr>
          <w:sz w:val="16"/>
        </w:rPr>
        <w:t>. Though face-to-face training can be effective, new tools, such as e-learning and other web-based resources, may be required to meet the growing scale of the challenge posed by industrial expansion in China.</w:t>
      </w:r>
    </w:p>
    <w:p w:rsidR="005475E0" w:rsidRDefault="005475E0" w:rsidP="005475E0">
      <w:pPr>
        <w:rPr>
          <w:rStyle w:val="StyleUnderline"/>
        </w:rPr>
      </w:pPr>
      <w:r w:rsidRPr="00A37ACD">
        <w:rPr>
          <w:sz w:val="16"/>
        </w:rPr>
        <w:t xml:space="preserve">Clear progress, with remaining challenges. </w:t>
      </w:r>
      <w:r w:rsidRPr="00A37ACD">
        <w:rPr>
          <w:rStyle w:val="StyleUnderline"/>
        </w:rPr>
        <w:t>China has made notable strides in its international nonproliferation commitments and domestic efforts to ensure they are met.</w:t>
      </w:r>
      <w:r w:rsidRPr="00A37ACD">
        <w:rPr>
          <w:sz w:val="16"/>
        </w:rPr>
        <w:t xml:space="preserve"> Significant challenges remain and, </w:t>
      </w:r>
      <w:r w:rsidRPr="00A37ACD">
        <w:rPr>
          <w:rStyle w:val="StyleUnderline"/>
        </w:rPr>
        <w:t>given China’s expanding capacity to manufacture sensitive technologies, efforts to engage China on nonproliferation should be coordinated, so that resources can be put to best use at this crucial time.</w:t>
      </w:r>
    </w:p>
    <w:p w:rsidR="005475E0" w:rsidRDefault="005475E0" w:rsidP="005475E0">
      <w:r w:rsidRPr="00A37ACD">
        <w:rPr>
          <w:rStyle w:val="StyleUnderline"/>
        </w:rPr>
        <w:t xml:space="preserve">The international community should respond positively to China’s demonstrated intention to work toward nonproliferation objectives, and international partners should work with Beijing to </w:t>
      </w:r>
      <w:r w:rsidRPr="00A37ACD">
        <w:rPr>
          <w:rStyle w:val="Emphasis"/>
        </w:rPr>
        <w:t>implement a comprehensive strategy that includes industry engagement</w:t>
      </w:r>
      <w:r w:rsidRPr="00A37ACD">
        <w:rPr>
          <w:sz w:val="16"/>
        </w:rPr>
        <w:t xml:space="preserve">. </w:t>
      </w:r>
      <w:r w:rsidRPr="00A37ACD">
        <w:rPr>
          <w:rStyle w:val="StyleUnderline"/>
        </w:rPr>
        <w:t xml:space="preserve">Pursuing an alternative course of action to engagement risks </w:t>
      </w:r>
      <w:r w:rsidRPr="00A37ACD">
        <w:rPr>
          <w:rStyle w:val="Emphasis"/>
        </w:rPr>
        <w:t>overlooking China’s gradual progress and alienating the Chinese leadership</w:t>
      </w:r>
      <w:r w:rsidRPr="00A37ACD">
        <w:rPr>
          <w:rStyle w:val="StyleUnderline"/>
        </w:rPr>
        <w:t>.</w:t>
      </w:r>
      <w:r w:rsidRPr="00A37ACD">
        <w:rPr>
          <w:sz w:val="16"/>
        </w:rPr>
        <w:t xml:space="preserve"> </w:t>
      </w:r>
      <w:r w:rsidRPr="00A37ACD">
        <w:rPr>
          <w:rStyle w:val="StyleUnderline"/>
        </w:rPr>
        <w:t xml:space="preserve">Not only could this result in China’s commitment waning, but </w:t>
      </w:r>
      <w:r w:rsidRPr="00A37ACD">
        <w:rPr>
          <w:rStyle w:val="Emphasis"/>
        </w:rPr>
        <w:t>it could also undermine broader nonproliferation efforts around the world</w:t>
      </w:r>
      <w:r w:rsidRPr="00A37ACD">
        <w:rPr>
          <w:sz w:val="16"/>
        </w:rPr>
        <w:t xml:space="preserve">. </w:t>
      </w:r>
    </w:p>
    <w:p w:rsidR="00097891" w:rsidRPr="00097891" w:rsidRDefault="00097891" w:rsidP="00097891"/>
    <w:p w:rsidR="003B0041" w:rsidRDefault="003B0041" w:rsidP="003B0041">
      <w:pPr>
        <w:pStyle w:val="Heading2"/>
      </w:pPr>
      <w:r>
        <w:t>prolif adv</w:t>
      </w:r>
    </w:p>
    <w:p w:rsidR="000C2D60" w:rsidRDefault="000C2D60" w:rsidP="000C2D60">
      <w:pPr>
        <w:pStyle w:val="Heading3"/>
      </w:pPr>
      <w:r>
        <w:t>2ac – plan solves nonprolif</w:t>
      </w:r>
    </w:p>
    <w:p w:rsidR="000C2D60" w:rsidRDefault="000C2D60" w:rsidP="000C2D60">
      <w:pPr>
        <w:pStyle w:val="Heading4"/>
      </w:pPr>
      <w:r>
        <w:t xml:space="preserve">US-China transnational investment are crucial to US nuclear power leadership and leveraging effective standards </w:t>
      </w:r>
    </w:p>
    <w:p w:rsidR="000C2D60" w:rsidRPr="005A11A5" w:rsidRDefault="000C2D60" w:rsidP="000C2D60">
      <w:r>
        <w:rPr>
          <w:b/>
        </w:rPr>
        <w:t>Whitman and Cheney 15</w:t>
      </w:r>
      <w:r>
        <w:t xml:space="preserve"> [Christine, </w:t>
      </w:r>
      <w:r w:rsidRPr="005A11A5">
        <w:t>co-chair of the Clean and Safe Energy Coalition</w:t>
      </w:r>
      <w:r>
        <w:t xml:space="preserve">, </w:t>
      </w:r>
      <w:r w:rsidRPr="005A11A5">
        <w:t>former Environmental Protection Agency administrator</w:t>
      </w:r>
      <w:r>
        <w:t xml:space="preserve">, Stephen, </w:t>
      </w:r>
      <w:r w:rsidRPr="005A11A5">
        <w:t>Chief Executive Officer of the American Security Project</w:t>
      </w:r>
      <w:r>
        <w:t>, “</w:t>
      </w:r>
      <w:r w:rsidRPr="005A11A5">
        <w:t>Why the U.S. should export nuclear power</w:t>
      </w:r>
      <w:r>
        <w:t xml:space="preserve">”, 10/22/15, </w:t>
      </w:r>
      <w:r w:rsidRPr="00E226C3">
        <w:t>http://fortune.com/2015/10/22/nuclear-energy-technology-u-s-russia-china/</w:t>
      </w:r>
      <w:r>
        <w:t>]//DBI</w:t>
      </w:r>
    </w:p>
    <w:p w:rsidR="000C2D60" w:rsidRDefault="000C2D60" w:rsidP="000C2D60">
      <w:pPr>
        <w:rPr>
          <w:sz w:val="16"/>
          <w:szCs w:val="16"/>
        </w:rPr>
      </w:pPr>
      <w:r w:rsidRPr="00E226C3">
        <w:rPr>
          <w:sz w:val="16"/>
          <w:szCs w:val="16"/>
        </w:rPr>
        <w:t xml:space="preserve">Because other countries, including rapidly growing counties like India, realize the true value of baseload power to supply their economies with clean electricity, they are actually taking steps to grow their nuclear energy capacity. But </w:t>
      </w:r>
      <w:r w:rsidRPr="00E226C3">
        <w:rPr>
          <w:u w:val="single"/>
        </w:rPr>
        <w:t xml:space="preserve">the United States, which has the </w:t>
      </w:r>
      <w:r w:rsidRPr="00E226C3">
        <w:rPr>
          <w:rStyle w:val="Emphasis"/>
        </w:rPr>
        <w:t>most stringent and effective nuclear safety regulations</w:t>
      </w:r>
      <w:r w:rsidRPr="00E226C3">
        <w:rPr>
          <w:u w:val="single"/>
        </w:rPr>
        <w:t xml:space="preserve">, is </w:t>
      </w:r>
      <w:r w:rsidRPr="00E226C3">
        <w:rPr>
          <w:rStyle w:val="Emphasis"/>
        </w:rPr>
        <w:t>missing an opportunity</w:t>
      </w:r>
      <w:r w:rsidRPr="00E226C3">
        <w:rPr>
          <w:u w:val="single"/>
        </w:rPr>
        <w:t xml:space="preserve"> by not exporting its expertise</w:t>
      </w:r>
      <w:r w:rsidRPr="00E226C3">
        <w:rPr>
          <w:sz w:val="16"/>
          <w:szCs w:val="16"/>
        </w:rPr>
        <w:t xml:space="preserve"> to developing nations like India.∂ The U.S. Department of Commerce predicts that </w:t>
      </w:r>
      <w:r w:rsidRPr="00E226C3">
        <w:rPr>
          <w:u w:val="single"/>
        </w:rPr>
        <w:t>the global market for nuclear power technology will total $740 billion over the next 10 years</w:t>
      </w:r>
      <w:r w:rsidRPr="00E226C3">
        <w:rPr>
          <w:sz w:val="16"/>
          <w:szCs w:val="16"/>
        </w:rPr>
        <w:t xml:space="preserve">. Unfortunately, </w:t>
      </w:r>
      <w:r w:rsidRPr="00E226C3">
        <w:rPr>
          <w:u w:val="single"/>
        </w:rPr>
        <w:t>without changes in U.S. export policy</w:t>
      </w:r>
      <w:r w:rsidRPr="00E226C3">
        <w:rPr>
          <w:sz w:val="16"/>
          <w:szCs w:val="16"/>
        </w:rPr>
        <w:t xml:space="preserve">, Russia — and soon, </w:t>
      </w:r>
      <w:r w:rsidRPr="00E226C3">
        <w:rPr>
          <w:u w:val="single"/>
        </w:rPr>
        <w:t>China</w:t>
      </w:r>
      <w:r w:rsidRPr="00E226C3">
        <w:rPr>
          <w:sz w:val="16"/>
          <w:szCs w:val="16"/>
        </w:rPr>
        <w:t xml:space="preserve"> —</w:t>
      </w:r>
      <w:r w:rsidRPr="00E226C3">
        <w:rPr>
          <w:u w:val="single"/>
        </w:rPr>
        <w:t>could dominate the international nuclear energy market</w:t>
      </w:r>
      <w:r w:rsidRPr="00E226C3">
        <w:rPr>
          <w:sz w:val="16"/>
          <w:szCs w:val="16"/>
        </w:rPr>
        <w:t xml:space="preserve">. Setting themselves apart from the United States, both Russia and </w:t>
      </w:r>
      <w:r w:rsidRPr="00E226C3">
        <w:rPr>
          <w:u w:val="single"/>
        </w:rPr>
        <w:t xml:space="preserve">China view nuclear technology exports as a </w:t>
      </w:r>
      <w:r w:rsidRPr="00E226C3">
        <w:rPr>
          <w:rStyle w:val="Emphasis"/>
        </w:rPr>
        <w:t>strategic tool</w:t>
      </w:r>
      <w:r w:rsidRPr="00E226C3">
        <w:rPr>
          <w:u w:val="single"/>
        </w:rPr>
        <w:t xml:space="preserve"> to solidify long-term relations and influence and provide attractive financing for their nuclear energy businesses</w:t>
      </w:r>
      <w:r w:rsidRPr="00E226C3">
        <w:rPr>
          <w:sz w:val="16"/>
          <w:szCs w:val="16"/>
        </w:rPr>
        <w:t xml:space="preserve">.∂ </w:t>
      </w:r>
      <w:r w:rsidRPr="00E226C3">
        <w:rPr>
          <w:u w:val="single"/>
        </w:rPr>
        <w:t xml:space="preserve">With strategic foresight, the United States, however, could </w:t>
      </w:r>
      <w:r w:rsidRPr="00E226C3">
        <w:rPr>
          <w:rStyle w:val="Emphasis"/>
        </w:rPr>
        <w:t>soon close this gap</w:t>
      </w:r>
      <w:r w:rsidRPr="00E226C3">
        <w:rPr>
          <w:sz w:val="16"/>
          <w:szCs w:val="16"/>
        </w:rPr>
        <w:t xml:space="preserve">.∂ The U.S. Department of Energy soon will release a new rule that will streamline an inefficient process for approval to export U.S. nuclear energy technology to the international market.∂ </w:t>
      </w:r>
      <w:r w:rsidRPr="00E226C3">
        <w:rPr>
          <w:u w:val="single"/>
        </w:rPr>
        <w:t xml:space="preserve">Exporting American nuclear technology and expertise will </w:t>
      </w:r>
      <w:r w:rsidRPr="00E226C3">
        <w:rPr>
          <w:rStyle w:val="Emphasis"/>
        </w:rPr>
        <w:t>strengthen the U.S. role</w:t>
      </w:r>
      <w:r w:rsidRPr="00E226C3">
        <w:rPr>
          <w:u w:val="single"/>
        </w:rPr>
        <w:t xml:space="preserve"> in setting international industry standards for nuclear power safety and security</w:t>
      </w:r>
      <w:r w:rsidRPr="00E226C3">
        <w:rPr>
          <w:sz w:val="16"/>
          <w:szCs w:val="16"/>
        </w:rPr>
        <w:t xml:space="preserve">.∂ </w:t>
      </w:r>
      <w:r w:rsidRPr="00E226C3">
        <w:rPr>
          <w:u w:val="single"/>
        </w:rPr>
        <w:t>In the face of</w:t>
      </w:r>
      <w:r w:rsidRPr="00E226C3">
        <w:rPr>
          <w:sz w:val="16"/>
          <w:szCs w:val="16"/>
        </w:rPr>
        <w:t xml:space="preserve"> Russian and </w:t>
      </w:r>
      <w:r w:rsidRPr="00E226C3">
        <w:rPr>
          <w:u w:val="single"/>
        </w:rPr>
        <w:t xml:space="preserve">Chinese competition, U.S. companies will need the </w:t>
      </w:r>
      <w:r w:rsidRPr="00A00E4D">
        <w:rPr>
          <w:rStyle w:val="Emphasis"/>
        </w:rPr>
        <w:t>unified support</w:t>
      </w:r>
      <w:r w:rsidRPr="00E226C3">
        <w:rPr>
          <w:u w:val="single"/>
        </w:rPr>
        <w:t xml:space="preserve"> of the administration and Congress</w:t>
      </w:r>
      <w:r w:rsidRPr="00E226C3">
        <w:rPr>
          <w:sz w:val="16"/>
          <w:szCs w:val="16"/>
        </w:rPr>
        <w:t xml:space="preserve">. Taking steps like introducing a new rule to modernize the export rules for U.S. nuclear energy technology should go hand-in-hand with reauthorizing the Export-Import Bank. The Ex-Im Bank provides the nuclear energy industry and scores of other companies of all sizes with financial guarantees similar to export credit provided by most other governments.∂ </w:t>
      </w:r>
      <w:r w:rsidRPr="00E226C3">
        <w:rPr>
          <w:u w:val="single"/>
        </w:rPr>
        <w:t>Competition</w:t>
      </w:r>
      <w:r w:rsidRPr="00E226C3">
        <w:rPr>
          <w:sz w:val="16"/>
          <w:szCs w:val="16"/>
        </w:rPr>
        <w:t xml:space="preserve"> with Russia </w:t>
      </w:r>
      <w:r w:rsidRPr="00E226C3">
        <w:rPr>
          <w:u w:val="single"/>
        </w:rPr>
        <w:t>in the nuclear energy technology industry will continue to be an issue as Asian and European nations look for carbon-free energy options like nuclear power</w:t>
      </w:r>
      <w:r w:rsidRPr="00E226C3">
        <w:rPr>
          <w:sz w:val="16"/>
          <w:szCs w:val="16"/>
        </w:rPr>
        <w:t xml:space="preserve">. With EU countries facing a self-imposed standard to reduce carbon emissions by 20% by 2020, Russian companies with the full backing of Putin’s regime are expanding into nuclear power projects across Eastern Europe.∂ Beyond Europe, nations like Argentina, Pakistan, Vietnam and South Africa are building or looking to build nuclear power facilities. For many nations, current international market conditions drive partnerships with Russian suppliers.∂ We are particularly worried that Russia is using nuclear energy to increase its diplomatic ties with Egypt as well. The two nations recently announced a new plan for Russia to build Egypt’s first nuclear power plant. This partnership should concern Americans as Russia’s Lukoil already produces more than one sixth of Egypt’s energy, giving them a significant foothold in the Middle East.∂ China isn’t far behind Russia in the nuclear energy exports game. With plans to add four to six reactors every year for the next five years, </w:t>
      </w:r>
      <w:r w:rsidRPr="00E226C3">
        <w:rPr>
          <w:u w:val="single"/>
        </w:rPr>
        <w:t>China is looking to rapidly expand its domestic nuclear power program as demand for energy increases</w:t>
      </w:r>
      <w:r w:rsidRPr="00E226C3">
        <w:rPr>
          <w:sz w:val="16"/>
          <w:szCs w:val="16"/>
        </w:rPr>
        <w:t xml:space="preserve">. All signs indicate </w:t>
      </w:r>
      <w:r w:rsidRPr="00E226C3">
        <w:rPr>
          <w:u w:val="single"/>
        </w:rPr>
        <w:t>China</w:t>
      </w:r>
      <w:r w:rsidRPr="00E226C3">
        <w:rPr>
          <w:sz w:val="16"/>
          <w:szCs w:val="16"/>
        </w:rPr>
        <w:t xml:space="preserve"> that </w:t>
      </w:r>
      <w:r w:rsidRPr="00E226C3">
        <w:rPr>
          <w:u w:val="single"/>
        </w:rPr>
        <w:t xml:space="preserve">has plans to parlay this domestic program into </w:t>
      </w:r>
      <w:r w:rsidRPr="00A00E4D">
        <w:rPr>
          <w:rStyle w:val="Emphasis"/>
        </w:rPr>
        <w:t>an international nuclear exports program</w:t>
      </w:r>
      <w:r w:rsidRPr="00E226C3">
        <w:rPr>
          <w:sz w:val="16"/>
          <w:szCs w:val="16"/>
        </w:rPr>
        <w:t xml:space="preserve"> to rival Russia’s.∂ </w:t>
      </w:r>
      <w:r w:rsidRPr="00E226C3">
        <w:rPr>
          <w:u w:val="single"/>
        </w:rPr>
        <w:t>This is not just about competition: it is important that the best nuclear power technology available is provided to the international market, and that means that top-tier nuclear power manufacturers like Westinghouse and GE Hitachi Nuclear Energy should be the world’s leaders</w:t>
      </w:r>
      <w:r w:rsidRPr="00E226C3">
        <w:rPr>
          <w:sz w:val="16"/>
          <w:szCs w:val="16"/>
        </w:rPr>
        <w:t xml:space="preserve">.∂ </w:t>
      </w:r>
      <w:r w:rsidRPr="00E226C3">
        <w:rPr>
          <w:u w:val="single"/>
        </w:rPr>
        <w:t xml:space="preserve">By supporting U.S. nuclear energy technology in the international marketplace, the U.S. can ensure </w:t>
      </w:r>
      <w:r w:rsidRPr="00A00E4D">
        <w:rPr>
          <w:rStyle w:val="Emphasis"/>
        </w:rPr>
        <w:t>control, quality and safety</w:t>
      </w:r>
      <w:r w:rsidRPr="00E226C3">
        <w:rPr>
          <w:u w:val="single"/>
        </w:rPr>
        <w:t xml:space="preserve"> over development and the supply chain for projects in countries that lack the industry experience</w:t>
      </w:r>
      <w:r w:rsidRPr="00E226C3">
        <w:rPr>
          <w:sz w:val="16"/>
          <w:szCs w:val="16"/>
        </w:rPr>
        <w:t xml:space="preserve">.∂ </w:t>
      </w:r>
      <w:r w:rsidRPr="00E226C3">
        <w:rPr>
          <w:u w:val="single"/>
        </w:rPr>
        <w:t xml:space="preserve">The U.S. must make it a priority to engage with countries developing nuclear power programs to ensure </w:t>
      </w:r>
      <w:r w:rsidRPr="00A00E4D">
        <w:rPr>
          <w:rStyle w:val="Emphasis"/>
        </w:rPr>
        <w:t>best practices and oversight that encourage and support nonproliferation goals</w:t>
      </w:r>
      <w:r w:rsidRPr="00E226C3">
        <w:rPr>
          <w:sz w:val="16"/>
          <w:szCs w:val="16"/>
        </w:rPr>
        <w:t xml:space="preserve">.∂ Further, </w:t>
      </w:r>
      <w:r w:rsidRPr="00E226C3">
        <w:rPr>
          <w:u w:val="single"/>
        </w:rPr>
        <w:t>we should understand the long-term implications of countries relying on China’s</w:t>
      </w:r>
      <w:r w:rsidRPr="00E226C3">
        <w:rPr>
          <w:sz w:val="16"/>
          <w:szCs w:val="16"/>
        </w:rPr>
        <w:t xml:space="preserve"> or Russia’s </w:t>
      </w:r>
      <w:r w:rsidRPr="00E226C3">
        <w:rPr>
          <w:u w:val="single"/>
        </w:rPr>
        <w:t xml:space="preserve">supply chain for construction, fuel and on-going technical support. It’s time to provide a </w:t>
      </w:r>
      <w:r w:rsidRPr="00A00E4D">
        <w:rPr>
          <w:rStyle w:val="Emphasis"/>
        </w:rPr>
        <w:t>safer alternative</w:t>
      </w:r>
      <w:r w:rsidRPr="00E226C3">
        <w:rPr>
          <w:u w:val="single"/>
        </w:rPr>
        <w:t xml:space="preserve"> on the international market. By supporting U.S. nuclear energy exports, Congress and the administration can ensure national security in the vital areas of nonproliferation, diplomacy and the environment</w:t>
      </w:r>
      <w:r w:rsidRPr="00E226C3">
        <w:rPr>
          <w:sz w:val="16"/>
          <w:szCs w:val="16"/>
        </w:rPr>
        <w:t>.</w:t>
      </w:r>
    </w:p>
    <w:p w:rsidR="000C2D60" w:rsidRPr="00F06034" w:rsidRDefault="000C2D60" w:rsidP="000C2D60"/>
    <w:p w:rsidR="000C2D60" w:rsidRPr="000C2D60" w:rsidRDefault="000C2D60" w:rsidP="000C2D60"/>
    <w:p w:rsidR="003A3E16" w:rsidRPr="003A3E16" w:rsidRDefault="003A3E16" w:rsidP="003A3E16">
      <w:pPr>
        <w:pStyle w:val="Heading3"/>
      </w:pPr>
      <w:r>
        <w:t>2ac – plan solves safe tech</w:t>
      </w:r>
    </w:p>
    <w:p w:rsidR="003A3E16" w:rsidRDefault="003A3E16" w:rsidP="003A3E16">
      <w:pPr>
        <w:pStyle w:val="Heading4"/>
      </w:pPr>
      <w:r>
        <w:t xml:space="preserve">US nuclear leadership and a robust domestic market are key to global safe tech and regulatory regimes </w:t>
      </w:r>
    </w:p>
    <w:p w:rsidR="003A3E16" w:rsidRDefault="003A3E16" w:rsidP="003A3E16">
      <w:r w:rsidRPr="00A056E1">
        <w:rPr>
          <w:rStyle w:val="Style13ptBold"/>
        </w:rPr>
        <w:t>Miller and Domenici, 12</w:t>
      </w:r>
      <w:r>
        <w:t xml:space="preserve"> – PhD and former DOE assistant and Secretary for Nuclear Energy and Former US Senator [Warren F and Pete, September, Bipartisan Policy Center, Maintaining U.S. Leadership in Global Nuclear Energy Markets, </w:t>
      </w:r>
      <w:hyperlink r:id="rId13" w:history="1">
        <w:r w:rsidRPr="00DD4CC1">
          <w:rPr>
            <w:rStyle w:val="Hyperlink"/>
          </w:rPr>
          <w:t>http://bipartisanpolicy.org/wp-content/uploads/sites /default/files/Nuclear%20Report.PDF</w:t>
        </w:r>
      </w:hyperlink>
      <w:r>
        <w:t>, accessed 7/20/16, ge]</w:t>
      </w:r>
    </w:p>
    <w:p w:rsidR="003A3E16" w:rsidRPr="00A056E1" w:rsidRDefault="003A3E16" w:rsidP="003A3E16"/>
    <w:p w:rsidR="003A3E16" w:rsidRDefault="003A3E16" w:rsidP="003A3E16">
      <w:pPr>
        <w:rPr>
          <w:sz w:val="14"/>
        </w:rPr>
      </w:pPr>
      <w:r w:rsidRPr="00BC189F">
        <w:rPr>
          <w:sz w:val="14"/>
        </w:rPr>
        <w:t xml:space="preserve">Strategic Goal: </w:t>
      </w:r>
      <w:r w:rsidRPr="002F529A">
        <w:rPr>
          <w:rStyle w:val="StyleUnderline"/>
        </w:rPr>
        <w:t>Continued strong U.S. leadership in global nuclear security matters is central to protecting</w:t>
      </w:r>
      <w:r w:rsidRPr="00BC189F">
        <w:rPr>
          <w:sz w:val="14"/>
        </w:rPr>
        <w:t xml:space="preserve"> our </w:t>
      </w:r>
      <w:r w:rsidRPr="002F529A">
        <w:rPr>
          <w:rStyle w:val="StyleUnderline"/>
        </w:rPr>
        <w:t>national security</w:t>
      </w:r>
      <w:r w:rsidRPr="00BC189F">
        <w:rPr>
          <w:sz w:val="14"/>
        </w:rPr>
        <w:t xml:space="preserve"> interests. In particular, U.S. </w:t>
      </w:r>
      <w:r w:rsidRPr="002F529A">
        <w:rPr>
          <w:rStyle w:val="StyleUnderline"/>
        </w:rPr>
        <w:t>leadership in nuclear technology and operations can strengthen U.S. influence with respect to other countries’ nuclear programs and the evolution of</w:t>
      </w:r>
      <w:r w:rsidRPr="00BC189F">
        <w:rPr>
          <w:sz w:val="14"/>
        </w:rPr>
        <w:t xml:space="preserve"> the international </w:t>
      </w:r>
      <w:r w:rsidRPr="002F529A">
        <w:rPr>
          <w:rStyle w:val="StyleUnderline"/>
        </w:rPr>
        <w:t>nonproliferation</w:t>
      </w:r>
      <w:r w:rsidRPr="00BC189F">
        <w:rPr>
          <w:sz w:val="14"/>
        </w:rPr>
        <w:t xml:space="preserve"> regime, while also supporting U.S. competitiveness in a major export market. Nuclear power technologies are distinct from other potential exports in energy or in other sectors where America’s competitive advantage may also be declining. </w:t>
      </w:r>
      <w:r w:rsidRPr="002F529A">
        <w:rPr>
          <w:rStyle w:val="StyleUnderline"/>
        </w:rPr>
        <w:t xml:space="preserve">Because of the potential link between commercial technology and weapons development, nuclear power is </w:t>
      </w:r>
      <w:r w:rsidRPr="00BC189F">
        <w:rPr>
          <w:sz w:val="14"/>
        </w:rPr>
        <w:t>directly</w:t>
      </w:r>
      <w:r w:rsidRPr="002F529A">
        <w:rPr>
          <w:rStyle w:val="StyleUnderline"/>
        </w:rPr>
        <w:t xml:space="preserve"> linked </w:t>
      </w:r>
      <w:r w:rsidRPr="00BC189F">
        <w:rPr>
          <w:sz w:val="14"/>
        </w:rPr>
        <w:t xml:space="preserve">to national security concerns, including the threat of </w:t>
      </w:r>
      <w:r w:rsidRPr="002F529A">
        <w:rPr>
          <w:rStyle w:val="StyleUnderline"/>
        </w:rPr>
        <w:t>proliferation</w:t>
      </w:r>
      <w:r w:rsidRPr="00BC189F">
        <w:rPr>
          <w:sz w:val="14"/>
        </w:rPr>
        <w:t xml:space="preserve">. Although reactors themselves do not pose significant proliferation risks, both </w:t>
      </w:r>
      <w:r w:rsidRPr="002F529A">
        <w:rPr>
          <w:rStyle w:val="StyleUnderline"/>
        </w:rPr>
        <w:t>uranium enrichment and spent fuel–processing technologies can be misused for military purposes.</w:t>
      </w:r>
      <w:r w:rsidRPr="00BC189F">
        <w:rPr>
          <w:sz w:val="14"/>
        </w:rPr>
        <w:t xml:space="preserve"> </w:t>
      </w:r>
      <w:r w:rsidRPr="002F529A">
        <w:rPr>
          <w:rStyle w:val="StyleUnderline"/>
        </w:rPr>
        <w:t>If</w:t>
      </w:r>
      <w:r w:rsidRPr="00BC189F">
        <w:rPr>
          <w:sz w:val="14"/>
        </w:rPr>
        <w:t xml:space="preserve"> U.S. nuclear energy lea</w:t>
      </w:r>
      <w:r w:rsidRPr="002F529A">
        <w:rPr>
          <w:rStyle w:val="StyleUnderline"/>
        </w:rPr>
        <w:t xml:space="preserve">dership continues to diminish, our nation will be facing a situation in which decisions about the technological capabilities and location of fuel-cycle facilities throughout the world will be made </w:t>
      </w:r>
      <w:r w:rsidRPr="002F529A">
        <w:rPr>
          <w:rStyle w:val="Emphasis"/>
        </w:rPr>
        <w:t>without significant U.S. participation</w:t>
      </w:r>
      <w:r w:rsidRPr="002F529A">
        <w:rPr>
          <w:rStyle w:val="StyleUnderline"/>
        </w:rPr>
        <w:t xml:space="preserve">. </w:t>
      </w:r>
      <w:r w:rsidRPr="002F529A">
        <w:rPr>
          <w:rStyle w:val="Emphasis"/>
        </w:rPr>
        <w:t>Leadership is important in both commercial and diplomatic arenas</w:t>
      </w:r>
      <w:r w:rsidRPr="00BC189F">
        <w:rPr>
          <w:sz w:val="14"/>
        </w:rPr>
        <w:t xml:space="preserve">, and </w:t>
      </w:r>
      <w:r w:rsidRPr="002F529A">
        <w:rPr>
          <w:rStyle w:val="StyleUnderline"/>
        </w:rPr>
        <w:t>it requires a vibrant domestic industry</w:t>
      </w:r>
      <w:r w:rsidRPr="00BC189F">
        <w:rPr>
          <w:sz w:val="14"/>
        </w:rPr>
        <w:t xml:space="preserve">; an effective, independent regulator; access to competitive and innovative technologies and services; </w:t>
      </w:r>
      <w:r w:rsidRPr="002F529A">
        <w:rPr>
          <w:rStyle w:val="StyleUnderline"/>
        </w:rPr>
        <w:t xml:space="preserve">and the ability to </w:t>
      </w:r>
      <w:r w:rsidRPr="002F529A">
        <w:rPr>
          <w:rStyle w:val="Emphasis"/>
        </w:rPr>
        <w:t>offer practical solutions to safety, security, and nonproliferation</w:t>
      </w:r>
      <w:r w:rsidRPr="002F529A">
        <w:rPr>
          <w:rStyle w:val="StyleUnderline"/>
        </w:rPr>
        <w:t xml:space="preserve"> challenges</w:t>
      </w:r>
      <w:r w:rsidRPr="00BC189F">
        <w:rPr>
          <w:sz w:val="14"/>
        </w:rPr>
        <w:t xml:space="preserve"> (an international fuel bank, for example, could help address concerns about the proliferation of uranium-enrichment capabilities).</w:t>
      </w:r>
      <w:r w:rsidRPr="00BC189F">
        <w:rPr>
          <w:sz w:val="12"/>
        </w:rPr>
        <w:t>¶</w:t>
      </w:r>
      <w:r w:rsidRPr="00BC189F">
        <w:rPr>
          <w:sz w:val="14"/>
        </w:rPr>
        <w:t xml:space="preserve"> COMMERCIAL NUCLEAR OPERATIONS</w:t>
      </w:r>
      <w:r w:rsidRPr="00BC189F">
        <w:rPr>
          <w:sz w:val="12"/>
        </w:rPr>
        <w:t>¶</w:t>
      </w:r>
      <w:r w:rsidRPr="00BC189F">
        <w:rPr>
          <w:sz w:val="14"/>
        </w:rPr>
        <w:t xml:space="preserve"> As the world’s largest commercial nuclear operator and dominant weapons state, the United States has traditionally been the clear leader on international nuclear issues. </w:t>
      </w:r>
      <w:r w:rsidRPr="00D03CF4">
        <w:rPr>
          <w:rStyle w:val="StyleUnderline"/>
        </w:rPr>
        <w:t>Today, the United States still accounts for approximately one quarter of commercial nuclear reactors</w:t>
      </w:r>
      <w:r w:rsidRPr="00BC189F">
        <w:rPr>
          <w:sz w:val="14"/>
        </w:rPr>
        <w:t xml:space="preserve"> in operation around the world and one-third of global nuclear generation.33 </w:t>
      </w:r>
      <w:r w:rsidRPr="00D03CF4">
        <w:rPr>
          <w:rStyle w:val="StyleUnderline"/>
        </w:rPr>
        <w:t>This position is likely to shift in coming decades, as new nuclear investments go forward in other parts of the world while slowing or halting in the United States</w:t>
      </w:r>
      <w:r w:rsidRPr="00BC189F">
        <w:rPr>
          <w:sz w:val="14"/>
        </w:rPr>
        <w:t>. In past decades, the United States was also a significant exporter of nuclear materials and technologies, but this dominance too has slowly declined.</w:t>
      </w:r>
      <w:r w:rsidRPr="00BC189F">
        <w:rPr>
          <w:sz w:val="12"/>
        </w:rPr>
        <w:t>¶</w:t>
      </w:r>
      <w:r w:rsidRPr="00BC189F">
        <w:rPr>
          <w:sz w:val="14"/>
        </w:rPr>
        <w:t xml:space="preserve"> At present, however, </w:t>
      </w:r>
      <w:r w:rsidRPr="00D03CF4">
        <w:rPr>
          <w:rStyle w:val="Emphasis"/>
        </w:rPr>
        <w:t>the U.S. safety and security infrastructure and regulatory framework remain without peer and U.S. expertise and guidance on operational and regulatory issues continues to be sought around the world.</w:t>
      </w:r>
      <w:r w:rsidRPr="00BC189F">
        <w:rPr>
          <w:sz w:val="14"/>
        </w:rPr>
        <w:t xml:space="preserve"> The domestic nuclear industry established the INPO in the wake of the Three Mile Island accident in 1979 in a collective effort to hold all industry players accountable to the highest standards for safe and reliable commercial operations. Similarly, </w:t>
      </w:r>
      <w:r w:rsidRPr="00D03CF4">
        <w:rPr>
          <w:rStyle w:val="Emphasis"/>
        </w:rPr>
        <w:t>the NRC is seen as the gold standard</w:t>
      </w:r>
      <w:r w:rsidRPr="00BC189F">
        <w:rPr>
          <w:sz w:val="14"/>
        </w:rPr>
        <w:t xml:space="preserve"> for commercial nuclear regulation. </w:t>
      </w:r>
      <w:r w:rsidRPr="00D03CF4">
        <w:rPr>
          <w:rStyle w:val="StyleUnderline"/>
        </w:rPr>
        <w:t xml:space="preserve">As long as other countries seek to learn from the experience and expertise of U.S. firms and regulators, </w:t>
      </w:r>
      <w:r w:rsidRPr="00D03CF4">
        <w:rPr>
          <w:rStyle w:val="Emphasis"/>
        </w:rPr>
        <w:t>the United States will enjoy greater access</w:t>
      </w:r>
      <w:r w:rsidRPr="00D03CF4">
        <w:rPr>
          <w:rStyle w:val="StyleUnderline"/>
        </w:rPr>
        <w:t xml:space="preserve"> to international nuclear programs.</w:t>
      </w:r>
      <w:r w:rsidRPr="00BC189F">
        <w:rPr>
          <w:sz w:val="14"/>
        </w:rPr>
        <w:t xml:space="preserve"> A substantial </w:t>
      </w:r>
      <w:r w:rsidRPr="00D03CF4">
        <w:rPr>
          <w:rStyle w:val="Emphasis"/>
        </w:rPr>
        <w:t>reduction in domestic nuclear energy activities could erode U.S. international standing.</w:t>
      </w:r>
      <w:r w:rsidRPr="00BC189F">
        <w:rPr>
          <w:rStyle w:val="Emphasis"/>
          <w:b w:val="0"/>
          <w:sz w:val="12"/>
          <w:u w:val="none"/>
        </w:rPr>
        <w:t>¶</w:t>
      </w:r>
      <w:r w:rsidRPr="00D03CF4">
        <w:rPr>
          <w:rStyle w:val="Emphasis"/>
          <w:sz w:val="12"/>
        </w:rPr>
        <w:t xml:space="preserve"> </w:t>
      </w:r>
      <w:r w:rsidRPr="00BC189F">
        <w:rPr>
          <w:sz w:val="14"/>
        </w:rPr>
        <w:t>COMPETITIVE COMMERCIAL NUCLEAR EXPORTS</w:t>
      </w:r>
      <w:r w:rsidRPr="00BC189F">
        <w:rPr>
          <w:sz w:val="12"/>
        </w:rPr>
        <w:t>¶</w:t>
      </w:r>
      <w:r w:rsidRPr="00BC189F">
        <w:rPr>
          <w:sz w:val="14"/>
        </w:rPr>
        <w:t xml:space="preserve"> </w:t>
      </w:r>
      <w:r w:rsidRPr="00D03CF4">
        <w:rPr>
          <w:rStyle w:val="StyleUnderline"/>
        </w:rPr>
        <w:t>As an active participant in commercial markets, the United States has considerable leverage internationally through the 123 Agreements</w:t>
      </w:r>
      <w:r w:rsidRPr="00BC189F">
        <w:rPr>
          <w:sz w:val="14"/>
        </w:rPr>
        <w:t xml:space="preserve"> (in reference to Section 123 of the Atomic Energy Act) and Consent Rights on nuclear technologies exported by the U.S. nuclear industry. </w:t>
      </w:r>
      <w:r w:rsidRPr="00D03CF4">
        <w:rPr>
          <w:rStyle w:val="StyleUnderline"/>
        </w:rPr>
        <w:t>These mechanisms provide a direct and effective source of leverage over other countries’ fuel-cycle decisions</w:t>
      </w:r>
      <w:r w:rsidRPr="00BC189F">
        <w:rPr>
          <w:sz w:val="14"/>
        </w:rPr>
        <w:t xml:space="preserve">. U.S. </w:t>
      </w:r>
      <w:r w:rsidRPr="00D03CF4">
        <w:rPr>
          <w:rStyle w:val="StyleUnderline"/>
        </w:rPr>
        <w:t xml:space="preserve">diplomatic influence is </w:t>
      </w:r>
      <w:r w:rsidRPr="00BC189F">
        <w:rPr>
          <w:sz w:val="14"/>
        </w:rPr>
        <w:t>also</w:t>
      </w:r>
      <w:r w:rsidRPr="00D03CF4">
        <w:rPr>
          <w:rStyle w:val="StyleUnderline"/>
        </w:rPr>
        <w:t xml:space="preserve"> important</w:t>
      </w:r>
      <w:r w:rsidRPr="00BC189F">
        <w:rPr>
          <w:sz w:val="14"/>
        </w:rPr>
        <w:t xml:space="preserve">, but absent an active role in commercial markets, it may not be sufficient to project U.S. influence and interests with respect to nuclear nonproliferation around the world. At an October 2011 Nuclear Initiative workshop on “Effective Approaches for U.S. Participation in a More Secure Global Nuclear Market,” Deputy Secretary of Energy Daniel B. Poneman framed commerce and security not as competing objectives but as “inextricably intertwined.”34 He also highlighted several ways in which </w:t>
      </w:r>
      <w:r w:rsidRPr="00D03CF4">
        <w:rPr>
          <w:rStyle w:val="Emphasis"/>
        </w:rPr>
        <w:t>a robust domestic nuclear energy industry can further our country’s nonproliferation goals</w:t>
      </w:r>
      <w:r w:rsidRPr="00BC189F">
        <w:rPr>
          <w:sz w:val="14"/>
        </w:rPr>
        <w:t>. Deputy Secretary Poneman emphasized the importance of U.S. leadership not only in the commercial marketplace but in international nonproliferation organizations like the International Atomic Energy Agency (IAEA) as well.</w:t>
      </w:r>
      <w:r w:rsidRPr="00BC189F">
        <w:rPr>
          <w:sz w:val="12"/>
        </w:rPr>
        <w:t>¶</w:t>
      </w:r>
      <w:r w:rsidRPr="00BC189F">
        <w:rPr>
          <w:sz w:val="14"/>
        </w:rPr>
        <w:t xml:space="preserve"> In addition, BPC’s Nuclear Initiative recognizes that a nuclear accident is a low-probability event that would have high consequences regionally or globally. </w:t>
      </w:r>
      <w:r w:rsidRPr="00D03CF4">
        <w:rPr>
          <w:rStyle w:val="StyleUnderline"/>
        </w:rPr>
        <w:t>Many countries that have expressed interest in, or the intention to, develop domestic nuclear power lack important infrastructure, education, and regulatory institutions</w:t>
      </w:r>
      <w:r w:rsidRPr="00BC189F">
        <w:rPr>
          <w:sz w:val="14"/>
        </w:rPr>
        <w:t xml:space="preserve">. We believe that, if these programs move forward, </w:t>
      </w:r>
      <w:r w:rsidRPr="00D03CF4">
        <w:rPr>
          <w:rStyle w:val="Emphasis"/>
        </w:rPr>
        <w:t>the United States has a critical commercial and advisory role to play</w:t>
      </w:r>
      <w:r w:rsidRPr="00BC189F">
        <w:rPr>
          <w:sz w:val="14"/>
        </w:rPr>
        <w:t>.</w:t>
      </w:r>
    </w:p>
    <w:p w:rsidR="000C2D60" w:rsidRDefault="000C2D60" w:rsidP="000C2D60">
      <w:pPr>
        <w:pStyle w:val="Heading3"/>
      </w:pPr>
      <w:r>
        <w:t>2ac – prolif solves disarm</w:t>
      </w:r>
    </w:p>
    <w:p w:rsidR="000C2D60" w:rsidRPr="003F7534" w:rsidRDefault="000C2D60" w:rsidP="000C2D60">
      <w:pPr>
        <w:pStyle w:val="Heading4"/>
      </w:pPr>
      <w:r>
        <w:t>Non-proliferation regime key to global disarm</w:t>
      </w:r>
    </w:p>
    <w:p w:rsidR="000C2D60" w:rsidRDefault="000C2D60" w:rsidP="000C2D60">
      <w:r w:rsidRPr="003F7534">
        <w:rPr>
          <w:b/>
        </w:rPr>
        <w:t>Wilson 13</w:t>
      </w:r>
      <w:r>
        <w:t xml:space="preserve"> [“The Myth of Nuclear Necessity”, WARD WILSON, a senior fellow at the James Martin Center for Nonproliferation Studies at the Monterey Institute of International Studies, is the author of “Five Myths About Nuclear Weapons”, January 13, 2013, New York Times]</w:t>
      </w:r>
    </w:p>
    <w:p w:rsidR="000C2D60" w:rsidRDefault="000C2D60" w:rsidP="000C2D60"/>
    <w:p w:rsidR="000C2D60" w:rsidRDefault="000C2D60" w:rsidP="000C2D60">
      <w:pPr>
        <w:rPr>
          <w:rStyle w:val="StyleUnderline"/>
        </w:rPr>
      </w:pPr>
      <w:r w:rsidRPr="003F7534">
        <w:rPr>
          <w:sz w:val="16"/>
        </w:rPr>
        <w:t xml:space="preserve">NOT </w:t>
      </w:r>
      <w:r w:rsidRPr="003F7534">
        <w:rPr>
          <w:rStyle w:val="StyleUnderline"/>
        </w:rPr>
        <w:t>everyone wants nuclear weapons</w:t>
      </w:r>
      <w:r w:rsidRPr="003F7534">
        <w:rPr>
          <w:sz w:val="16"/>
        </w:rPr>
        <w:t xml:space="preserve">. What most people don’t realize is that </w:t>
      </w:r>
      <w:r w:rsidRPr="003F7534">
        <w:rPr>
          <w:rStyle w:val="StyleUnderline"/>
        </w:rPr>
        <w:t>12 countries have either abandoned nuclear programs, dismantled existing weapons</w:t>
      </w:r>
      <w:r w:rsidRPr="003F7534">
        <w:rPr>
          <w:sz w:val="16"/>
        </w:rPr>
        <w:t>, as South Africa did in the early 1990s, or handed them over, as Kazakhstan did after the 1991 breakup of the Soviet Union. By contrast, only nine have nukes today (the United States, Russia, Britain, France, China, India, Israel, Pakistan and North Korea).</w:t>
      </w:r>
      <w:r w:rsidRPr="003F7534">
        <w:rPr>
          <w:sz w:val="12"/>
        </w:rPr>
        <w:t>¶</w:t>
      </w:r>
      <w:r w:rsidRPr="003F7534">
        <w:rPr>
          <w:sz w:val="16"/>
        </w:rPr>
        <w:t xml:space="preserve"> It’s often assumed that Israel would be the last nation to give up nuclear weapons, given its history and a deep sense of responsibility to protect the Jewish people after the horrors of the Holocaust. But </w:t>
      </w:r>
      <w:r w:rsidRPr="003F7534">
        <w:rPr>
          <w:rStyle w:val="StyleUnderline"/>
        </w:rPr>
        <w:t>Israel has a powerful conventional military, is allied with the strongest country in the world and its leaders have a keen appreciation of military realities</w:t>
      </w:r>
      <w:r w:rsidRPr="003F7534">
        <w:rPr>
          <w:sz w:val="16"/>
        </w:rPr>
        <w:t xml:space="preserve">. </w:t>
      </w:r>
      <w:r w:rsidRPr="003F7534">
        <w:rPr>
          <w:rStyle w:val="StyleUnderline"/>
        </w:rPr>
        <w:t>They understand that nukes pose a greater danger to small countries than large ones</w:t>
      </w:r>
      <w:r w:rsidRPr="003F7534">
        <w:rPr>
          <w:sz w:val="16"/>
        </w:rPr>
        <w:t xml:space="preserve">. Twenty </w:t>
      </w:r>
      <w:r w:rsidRPr="003F7534">
        <w:rPr>
          <w:rStyle w:val="StyleUnderline"/>
        </w:rPr>
        <w:t>nuclear weapons used on Israel would do far more overlapping damage than 20 used on Iran.</w:t>
      </w:r>
      <w:r w:rsidRPr="003F7534">
        <w:rPr>
          <w:rStyle w:val="StyleUnderline"/>
          <w:sz w:val="12"/>
        </w:rPr>
        <w:t>¶</w:t>
      </w:r>
      <w:r w:rsidRPr="003F7534">
        <w:rPr>
          <w:sz w:val="16"/>
        </w:rPr>
        <w:t xml:space="preserve"> </w:t>
      </w:r>
      <w:r w:rsidRPr="003F7534">
        <w:rPr>
          <w:rStyle w:val="StyleUnderline"/>
        </w:rPr>
        <w:t>Small nations have always been vulnerable. In a world without nuclear weapons they would preserve themselves as they always have</w:t>
      </w:r>
      <w:r w:rsidRPr="003F7534">
        <w:rPr>
          <w:sz w:val="16"/>
        </w:rPr>
        <w:t xml:space="preserve">: by </w:t>
      </w:r>
      <w:r w:rsidRPr="003F7534">
        <w:rPr>
          <w:rStyle w:val="StyleUnderline"/>
        </w:rPr>
        <w:t>forming alliances with the powerful and avoiding antagonizing neighbors.</w:t>
      </w:r>
      <w:r w:rsidRPr="003F7534">
        <w:rPr>
          <w:rStyle w:val="StyleUnderline"/>
          <w:sz w:val="12"/>
        </w:rPr>
        <w:t>¶</w:t>
      </w:r>
      <w:r w:rsidRPr="003F7534">
        <w:rPr>
          <w:sz w:val="16"/>
        </w:rPr>
        <w:t xml:space="preserve"> </w:t>
      </w:r>
      <w:r w:rsidRPr="003F7534">
        <w:rPr>
          <w:rStyle w:val="StyleUnderline"/>
        </w:rPr>
        <w:t>France,</w:t>
      </w:r>
      <w:r w:rsidRPr="003F7534">
        <w:rPr>
          <w:sz w:val="16"/>
        </w:rPr>
        <w:t xml:space="preserve"> not Israel, </w:t>
      </w:r>
      <w:r w:rsidRPr="003F7534">
        <w:rPr>
          <w:rStyle w:val="StyleUnderline"/>
        </w:rPr>
        <w:t>would most likely be the last country to give up nuclear weapon</w:t>
      </w:r>
      <w:r w:rsidRPr="003F7534">
        <w:rPr>
          <w:sz w:val="16"/>
        </w:rPr>
        <w:t>s, which help preserve its image as a world power. In a nuclear-free world, France would just be another middle-size power with great cuisine. The real value of nuclear bombs is as status symbols, not as practical weapons.</w:t>
      </w:r>
      <w:r w:rsidRPr="003F7534">
        <w:rPr>
          <w:sz w:val="12"/>
        </w:rPr>
        <w:t>¶</w:t>
      </w:r>
      <w:r w:rsidRPr="003F7534">
        <w:rPr>
          <w:sz w:val="16"/>
        </w:rPr>
        <w:t xml:space="preserve"> </w:t>
      </w:r>
      <w:r w:rsidRPr="003F7534">
        <w:rPr>
          <w:rStyle w:val="StyleUnderline"/>
        </w:rPr>
        <w:t>America and other nuclear powers must pursue the gradual abolition of nuclear weapons, but it will not be easy</w:t>
      </w:r>
      <w:r w:rsidRPr="003F7534">
        <w:rPr>
          <w:sz w:val="16"/>
        </w:rPr>
        <w:t xml:space="preserve">. Many </w:t>
      </w:r>
      <w:r w:rsidRPr="003F7534">
        <w:rPr>
          <w:rStyle w:val="StyleUnderline"/>
        </w:rPr>
        <w:t>leaders have little interest in giving up power, real or perceived</w:t>
      </w:r>
      <w:r w:rsidRPr="003F7534">
        <w:rPr>
          <w:sz w:val="16"/>
        </w:rPr>
        <w:t xml:space="preserve">. Any </w:t>
      </w:r>
      <w:r w:rsidRPr="003F7534">
        <w:rPr>
          <w:rStyle w:val="StyleUnderline"/>
        </w:rPr>
        <w:t>agreement would have to include stringent inspections and extensive safeguards. It would have to include all current nuclear-armed states in a complicated diplomatic process</w:t>
      </w:r>
      <w:r w:rsidRPr="003F7534">
        <w:rPr>
          <w:sz w:val="16"/>
        </w:rPr>
        <w:t xml:space="preserve">. But </w:t>
      </w:r>
      <w:r w:rsidRPr="003F7534">
        <w:rPr>
          <w:rStyle w:val="StyleUnderline"/>
        </w:rPr>
        <w:t>bans on other dangerous but clumsy armaments</w:t>
      </w:r>
      <w:r w:rsidRPr="003F7534">
        <w:rPr>
          <w:sz w:val="16"/>
        </w:rPr>
        <w:t xml:space="preserve">, like chemical and biological weapons, </w:t>
      </w:r>
      <w:r w:rsidRPr="003F7534">
        <w:rPr>
          <w:rStyle w:val="StyleUnderline"/>
        </w:rPr>
        <w:t xml:space="preserve">have been negotiated in the past. These bans </w:t>
      </w:r>
      <w:r w:rsidRPr="003F7534">
        <w:rPr>
          <w:sz w:val="16"/>
        </w:rPr>
        <w:t xml:space="preserve">— like laws </w:t>
      </w:r>
      <w:r w:rsidRPr="003F7534">
        <w:rPr>
          <w:rStyle w:val="StyleUnderline"/>
        </w:rPr>
        <w:t>— are sometimes broken. But the world is far safer with the bans than it would be without them.</w:t>
      </w:r>
      <w:r w:rsidRPr="003F7534">
        <w:rPr>
          <w:rStyle w:val="StyleUnderline"/>
          <w:sz w:val="12"/>
        </w:rPr>
        <w:t>¶</w:t>
      </w:r>
      <w:r w:rsidRPr="003F7534">
        <w:rPr>
          <w:sz w:val="16"/>
        </w:rPr>
        <w:t xml:space="preserve"> As Reagan knew, </w:t>
      </w:r>
      <w:r w:rsidRPr="003F7534">
        <w:rPr>
          <w:rStyle w:val="StyleUnderline"/>
        </w:rPr>
        <w:t>nuclear weapons make the world more dangerous, not less. Imagine arming a bank guard with dynamite and a lighter and you get a good idea of nuclear weapons’ utility</w:t>
      </w:r>
      <w:r w:rsidRPr="003F7534">
        <w:rPr>
          <w:sz w:val="16"/>
        </w:rPr>
        <w:t xml:space="preserve">: </w:t>
      </w:r>
      <w:r w:rsidRPr="003F7534">
        <w:rPr>
          <w:rStyle w:val="StyleUnderline"/>
        </w:rPr>
        <w:t>powerful, but too clumsy to use.</w:t>
      </w:r>
    </w:p>
    <w:p w:rsidR="000C2D60" w:rsidRDefault="000C2D60" w:rsidP="000C2D60">
      <w:pPr>
        <w:rPr>
          <w:rStyle w:val="StyleUnderline"/>
        </w:rPr>
      </w:pPr>
    </w:p>
    <w:p w:rsidR="000C2D60" w:rsidRDefault="000C2D60" w:rsidP="000C2D60"/>
    <w:p w:rsidR="000B6F5C" w:rsidRDefault="000B6F5C" w:rsidP="000C2D60">
      <w:pPr>
        <w:pStyle w:val="Heading3"/>
      </w:pPr>
      <w:r>
        <w:t>2ac – prolif bad (long)</w:t>
      </w:r>
    </w:p>
    <w:p w:rsidR="000B6F5C" w:rsidRDefault="000B6F5C" w:rsidP="000B6F5C">
      <w:pPr>
        <w:pStyle w:val="Heading4"/>
      </w:pPr>
      <w:r>
        <w:t xml:space="preserve">Prolif causes extinction and prolif good is wrong </w:t>
      </w:r>
    </w:p>
    <w:p w:rsidR="000B6F5C" w:rsidRDefault="000B6F5C" w:rsidP="000B6F5C">
      <w:r w:rsidRPr="00275A80">
        <w:rPr>
          <w:rStyle w:val="Style13ptBold"/>
        </w:rPr>
        <w:t>Kroenig, 14</w:t>
      </w:r>
      <w:r>
        <w:t xml:space="preserve"> – IR God and Associate Professor in the Department of Government and School of Foreign Service at Georgetown University and a Senior Fellow in the Brent Scowcroft Center on International Security at The Atlantic Council [Matthew, 24 Apr, Routledge, journal of strategic studies, The History of Proliferation Optimism: Does It Have a Future?, Vol 38  Iss 1-2, pages 98-125, Taylor and Francis, accessed 7/21/16, ge]</w:t>
      </w:r>
    </w:p>
    <w:p w:rsidR="000B6F5C" w:rsidRDefault="000B6F5C" w:rsidP="000B6F5C">
      <w:pPr>
        <w:rPr>
          <w:sz w:val="12"/>
        </w:rPr>
      </w:pPr>
      <w:r w:rsidRPr="00D205CD">
        <w:rPr>
          <w:sz w:val="12"/>
        </w:rPr>
        <w:t xml:space="preserve">Should we worry about the spread of nuclear weapons? At first glance, this might appear to be an absurd question. After all, </w:t>
      </w:r>
      <w:r w:rsidRPr="00D205CD">
        <w:rPr>
          <w:rStyle w:val="StyleUnderline"/>
        </w:rPr>
        <w:t xml:space="preserve">nuclear weapons are the most powerful weapons ever created by humankind. A single nuclear weapon could vaporize large portions of a major metropolitan area, </w:t>
      </w:r>
      <w:r w:rsidRPr="00D205CD">
        <w:rPr>
          <w:rStyle w:val="Emphasis"/>
        </w:rPr>
        <w:t>killing millions of people</w:t>
      </w:r>
      <w:r w:rsidRPr="00D205CD">
        <w:rPr>
          <w:rStyle w:val="StyleUnderline"/>
        </w:rPr>
        <w:t xml:space="preserve">, and a full-scale nuclear war between superpowers could </w:t>
      </w:r>
      <w:r w:rsidRPr="00D205CD">
        <w:rPr>
          <w:rStyle w:val="Emphasis"/>
        </w:rPr>
        <w:t>end life on Earth as we know</w:t>
      </w:r>
      <w:r w:rsidRPr="00D205CD">
        <w:rPr>
          <w:sz w:val="12"/>
        </w:rPr>
        <w:t xml:space="preserve"> it. For decades during the Cold War, the public feared nuclear war and post-apocalyptic nuclear war scenarios became a subject of fascination and terror in popular culture. Meanwhile, scholars carefully theorized the dangers of nuclear weapons and policymakers made nuclear nonproliferation a top national priority. To this day, the spread of nuclear weapons to additional countries remains a foremost concern of US leaders. Indeed, in his 2014 annual threat assessment to the US Congress, Director of National Intelligence James Clapper argued that nuclear proliferation poses one of the greatest threats to US national security.1¶ Many academics, however, question the threat posed by the spread of nuclear weapons. Students of international politics known as ‘</w:t>
      </w:r>
      <w:r w:rsidRPr="005252F2">
        <w:rPr>
          <w:rStyle w:val="StyleUnderline"/>
        </w:rPr>
        <w:t>proliferation optimists’</w:t>
      </w:r>
      <w:r w:rsidRPr="00D205CD">
        <w:rPr>
          <w:sz w:val="12"/>
        </w:rPr>
        <w:t xml:space="preserve"> </w:t>
      </w:r>
      <w:r w:rsidRPr="005252F2">
        <w:rPr>
          <w:rStyle w:val="StyleUnderline"/>
        </w:rPr>
        <w:t>argue that the spread of nuclear weapons might actually be beneficial</w:t>
      </w:r>
      <w:r w:rsidRPr="00D205CD">
        <w:rPr>
          <w:sz w:val="12"/>
        </w:rPr>
        <w:t xml:space="preserve"> because it deters great power war and produces greater levels of international stability.2 While these arguments remain provocative, they are far from new. The idea that a few nuclear weapons are sufficient to deter a larger adversary and keep the peace has its origins in the early strategic thinking of the 1940s. Moreover, a </w:t>
      </w:r>
      <w:r w:rsidRPr="005252F2">
        <w:rPr>
          <w:rStyle w:val="Emphasis"/>
        </w:rPr>
        <w:t>critical review</w:t>
      </w:r>
      <w:r w:rsidRPr="005252F2">
        <w:rPr>
          <w:rStyle w:val="StyleUnderline"/>
        </w:rPr>
        <w:t xml:space="preserve"> of </w:t>
      </w:r>
      <w:r w:rsidRPr="00D205CD">
        <w:rPr>
          <w:sz w:val="12"/>
        </w:rPr>
        <w:t xml:space="preserve">this </w:t>
      </w:r>
      <w:r w:rsidRPr="005252F2">
        <w:rPr>
          <w:rStyle w:val="StyleUnderline"/>
        </w:rPr>
        <w:t>literature</w:t>
      </w:r>
      <w:r w:rsidRPr="00D205CD">
        <w:rPr>
          <w:sz w:val="12"/>
        </w:rPr>
        <w:t xml:space="preserve"> demonstrates that </w:t>
      </w:r>
      <w:r w:rsidRPr="005252F2">
        <w:rPr>
          <w:rStyle w:val="StyleUnderline"/>
        </w:rPr>
        <w:t xml:space="preserve">many of these arguments are </w:t>
      </w:r>
      <w:r w:rsidRPr="005252F2">
        <w:rPr>
          <w:rStyle w:val="Emphasis"/>
        </w:rPr>
        <w:t>less sound</w:t>
      </w:r>
      <w:r w:rsidRPr="005252F2">
        <w:rPr>
          <w:rStyle w:val="StyleUnderline"/>
        </w:rPr>
        <w:t xml:space="preserve"> than they initially appear.</w:t>
      </w:r>
      <w:r w:rsidRPr="00D205CD">
        <w:rPr>
          <w:rStyle w:val="StyleUnderline"/>
          <w:sz w:val="12"/>
          <w:u w:val="none"/>
        </w:rPr>
        <w:t>¶</w:t>
      </w:r>
      <w:r w:rsidRPr="00D205CD">
        <w:rPr>
          <w:rStyle w:val="StyleUnderline"/>
          <w:sz w:val="12"/>
        </w:rPr>
        <w:t xml:space="preserve"> </w:t>
      </w:r>
      <w:r w:rsidRPr="00D205CD">
        <w:rPr>
          <w:sz w:val="12"/>
        </w:rPr>
        <w:t xml:space="preserve">This essay argues that, contrary to the claims of the optimists, </w:t>
      </w:r>
      <w:r w:rsidRPr="005252F2">
        <w:rPr>
          <w:rStyle w:val="StyleUnderline"/>
        </w:rPr>
        <w:t>the spread of nuclear weapons poses a grave threat to international peace</w:t>
      </w:r>
      <w:r w:rsidRPr="00D205CD">
        <w:rPr>
          <w:sz w:val="12"/>
        </w:rPr>
        <w:t xml:space="preserve"> and to US national security. It begins with a brief review of the intellectual history of proliferation optimism to show how </w:t>
      </w:r>
      <w:r w:rsidRPr="005252F2">
        <w:rPr>
          <w:rStyle w:val="StyleUnderline"/>
        </w:rPr>
        <w:t>parochial interests and resource-constrained environments incentivized strategic thinkers in France and in the US Navy to develop and promote</w:t>
      </w:r>
      <w:r w:rsidRPr="00D205CD">
        <w:rPr>
          <w:sz w:val="12"/>
        </w:rPr>
        <w:t xml:space="preserve"> key pillars of the proliferation </w:t>
      </w:r>
      <w:r w:rsidRPr="005252F2">
        <w:rPr>
          <w:rStyle w:val="StyleUnderline"/>
        </w:rPr>
        <w:t>optimism school</w:t>
      </w:r>
      <w:r w:rsidRPr="00D205CD">
        <w:rPr>
          <w:sz w:val="12"/>
        </w:rPr>
        <w:t xml:space="preserve">. Next, </w:t>
      </w:r>
      <w:r w:rsidRPr="005252F2">
        <w:rPr>
          <w:rStyle w:val="StyleUnderline"/>
        </w:rPr>
        <w:t>it identifies the core weaknesses of proliferation optimism</w:t>
      </w:r>
      <w:r w:rsidRPr="00D205CD">
        <w:rPr>
          <w:sz w:val="12"/>
        </w:rPr>
        <w:t xml:space="preserve"> as a comprehensive framework for understanding the effects of nuclear proliferation on international politics, </w:t>
      </w:r>
      <w:r w:rsidRPr="005252F2">
        <w:rPr>
          <w:rStyle w:val="StyleUnderline"/>
        </w:rPr>
        <w:t xml:space="preserve">including its: oversimplification of nuclear deterrence theory and corresponding underestimation of the potential for nuclear war, internal logical contradictions, and limited ability to speak to the concerns of policymakers. </w:t>
      </w:r>
      <w:r w:rsidRPr="00D205CD">
        <w:rPr>
          <w:sz w:val="12"/>
        </w:rPr>
        <w:t xml:space="preserve">Finally, it articulates the myriad threats posed by nuclear proliferation, including: nuclear war, nuclear terrorism, global and regional instability, constrained US freedom of action, weakened alliances, and the further proliferation of nuclear weapons.¶ In so doing, this essay makes several contributions to our understanding of proliferation optimism and nuclear weapons proliferation. First, it proposes a novel argument about how bureaucratic considerations and resource constraints were conducive to the intellectual diffusion of proliferation optimism. Second, it responds to recent calls for proliferation pessimists to stop ‘playing small ball’ and to rebut head on proliferation optimists’ core claims about nuclear deterrence theory and stability.3 Third, this essay reviews the many reasons why US officials should oppose the spread of nuclear weapons, regardless of whether optimists are correct in their central claims about nuclear weapons and international stability. While many of these threats have been identified and reviewed in greater detail by others, this essay aims to usefully bring them together in a single work as part of an overarching critique of the proliferation optimism position.¶ An Intellectual History of Proliferation Optimism¶ The </w:t>
      </w:r>
      <w:r w:rsidRPr="005252F2">
        <w:rPr>
          <w:rStyle w:val="StyleUnderline"/>
        </w:rPr>
        <w:t>origins</w:t>
      </w:r>
      <w:r w:rsidRPr="00D205CD">
        <w:rPr>
          <w:sz w:val="12"/>
        </w:rPr>
        <w:t xml:space="preserve"> of the key pillars </w:t>
      </w:r>
      <w:r w:rsidRPr="005252F2">
        <w:rPr>
          <w:rStyle w:val="StyleUnderline"/>
        </w:rPr>
        <w:t>of proliferation optimism can be found in early Cold War debates</w:t>
      </w:r>
      <w:r w:rsidRPr="00D205CD">
        <w:rPr>
          <w:sz w:val="12"/>
        </w:rPr>
        <w:t xml:space="preserve"> about nuclear strategy. These </w:t>
      </w:r>
      <w:r w:rsidRPr="005252F2">
        <w:rPr>
          <w:rStyle w:val="StyleUnderline"/>
        </w:rPr>
        <w:t>pillars include the ideas that a small</w:t>
      </w:r>
      <w:r w:rsidRPr="00D205CD">
        <w:rPr>
          <w:sz w:val="12"/>
        </w:rPr>
        <w:t xml:space="preserve"> nuclear </w:t>
      </w:r>
      <w:r w:rsidRPr="005252F2">
        <w:rPr>
          <w:rStyle w:val="StyleUnderline"/>
        </w:rPr>
        <w:t>arsenal</w:t>
      </w:r>
      <w:r w:rsidRPr="00D205CD">
        <w:rPr>
          <w:sz w:val="12"/>
        </w:rPr>
        <w:t xml:space="preserve"> capable of targeting an enemy’s </w:t>
      </w:r>
      <w:r w:rsidRPr="005252F2">
        <w:rPr>
          <w:rStyle w:val="StyleUnderline"/>
        </w:rPr>
        <w:t>cities is sufficient for deterring a powerful adversary and that nuclear wars, because they would be so devastating for everyone involved, will never be fought</w:t>
      </w:r>
      <w:r w:rsidRPr="00D205CD">
        <w:rPr>
          <w:sz w:val="12"/>
        </w:rPr>
        <w:t xml:space="preserve">. These ideas stood in stark contrast to other strands of deterrence thinking that emphasized the importance of nuclear force posture, counterforce targeting, strategic instability, nuclear brinkmanship, inadvertent and accidental nuclear escalation, and limited nuclear wars.4 It is noteworthy that some (but by no means all) of the most influential early advocates of minimum deterrence and </w:t>
      </w:r>
      <w:r w:rsidRPr="005252F2">
        <w:rPr>
          <w:rStyle w:val="StyleUnderline"/>
        </w:rPr>
        <w:t xml:space="preserve">proliferation optimism </w:t>
      </w:r>
      <w:r w:rsidRPr="00D205CD">
        <w:rPr>
          <w:sz w:val="12"/>
        </w:rPr>
        <w:t xml:space="preserve">(indeed, as we will see below, these ideas are mutually reinforcing) </w:t>
      </w:r>
      <w:r w:rsidRPr="005252F2">
        <w:rPr>
          <w:rStyle w:val="StyleUnderline"/>
        </w:rPr>
        <w:t xml:space="preserve">cannot truly be understood without reference to the </w:t>
      </w:r>
      <w:r w:rsidRPr="005252F2">
        <w:rPr>
          <w:rStyle w:val="Emphasis"/>
        </w:rPr>
        <w:t>parochial interests</w:t>
      </w:r>
      <w:r w:rsidRPr="005252F2">
        <w:rPr>
          <w:rStyle w:val="StyleUnderline"/>
        </w:rPr>
        <w:t xml:space="preserve"> and </w:t>
      </w:r>
      <w:r w:rsidRPr="005252F2">
        <w:rPr>
          <w:rStyle w:val="Emphasis"/>
        </w:rPr>
        <w:t>resource-constrained environments</w:t>
      </w:r>
      <w:r w:rsidRPr="005252F2">
        <w:rPr>
          <w:rStyle w:val="StyleUnderline"/>
        </w:rPr>
        <w:t xml:space="preserve"> in which the strategic thinkers who developed them operated.</w:t>
      </w:r>
      <w:r w:rsidRPr="00D205CD">
        <w:rPr>
          <w:rStyle w:val="StyleUnderline"/>
          <w:sz w:val="12"/>
          <w:u w:val="none"/>
        </w:rPr>
        <w:t>¶</w:t>
      </w:r>
      <w:r w:rsidRPr="00D205CD">
        <w:rPr>
          <w:rStyle w:val="StyleUnderline"/>
          <w:sz w:val="12"/>
        </w:rPr>
        <w:t xml:space="preserve"> </w:t>
      </w:r>
      <w:r w:rsidRPr="00D205CD">
        <w:rPr>
          <w:sz w:val="12"/>
        </w:rPr>
        <w:t xml:space="preserve">Early Academic Writing¶ Shortly after the first use of nuclear weapons on Hiroshima and Nagasaki, US strategists began to grapple with the question of what the atomic bomb meant for international peace and security. The first answer given is one that presaged the contemporary proliferation optimism literature, namely, that nuclear weapons are an ‘absolute weapon’ that are terrifyingly destructive, invulnerable to enemy attack, and that render great power war obsolete.5¶ Perhaps </w:t>
      </w:r>
      <w:r w:rsidRPr="005252F2">
        <w:rPr>
          <w:rStyle w:val="StyleUnderline"/>
        </w:rPr>
        <w:t>the first person to articulate this position was University of Chicago economist Jacob Viner</w:t>
      </w:r>
      <w:r w:rsidRPr="00D205CD">
        <w:rPr>
          <w:sz w:val="12"/>
        </w:rPr>
        <w:t xml:space="preserve"> in a speech to the American Philosophical Society in Philadelphia on 16 November 1945 </w:t>
      </w:r>
      <w:r w:rsidRPr="005252F2">
        <w:rPr>
          <w:rStyle w:val="StyleUnderline"/>
        </w:rPr>
        <w:t>– just months after</w:t>
      </w:r>
      <w:r w:rsidRPr="00D205CD">
        <w:rPr>
          <w:sz w:val="12"/>
        </w:rPr>
        <w:t xml:space="preserve"> the first use of nuclear weapons on </w:t>
      </w:r>
      <w:r w:rsidRPr="005252F2">
        <w:rPr>
          <w:rStyle w:val="StyleUnderline"/>
        </w:rPr>
        <w:t>Hiroshima and Nagasaki</w:t>
      </w:r>
      <w:r w:rsidRPr="00D205CD">
        <w:rPr>
          <w:sz w:val="12"/>
        </w:rPr>
        <w:t xml:space="preserve">.6 In the speech, Viner argued that counterforce nuclear targeting would be useless and disarming first strikes impossible. In doing so, he laid the basis for subsequent claims about a minimum nuclear posture being sufficient to deter a more powerful adversary. Viner argued, ‘the atomic bomb, unlike battleships, artillery, airplanes, and soldiers, are not an effective weapon against its own kind. A superior bomb cannot neutralize the inferior bomb of an enemy.’ Viner went on to argue that the awesome destructive power of nuclear weapons would induce great caution in leaders and possibly produce peace among the major powers. In his words, ‘the universal recognition that if war does break out, there can be no assurance that the atomic bombs will not be resorted to may make statesmen and people determined to avoid war even where in the absence of the atomic bomb, they would regard it as the only possible procedure under the circumstances for resolving a dispute or a clash of interests’.7¶ The </w:t>
      </w:r>
      <w:r w:rsidRPr="005252F2">
        <w:rPr>
          <w:rStyle w:val="StyleUnderline"/>
        </w:rPr>
        <w:t>proliferation optimism</w:t>
      </w:r>
      <w:r w:rsidRPr="00D205CD">
        <w:rPr>
          <w:sz w:val="12"/>
        </w:rPr>
        <w:t xml:space="preserve"> position </w:t>
      </w:r>
      <w:r w:rsidRPr="005252F2">
        <w:rPr>
          <w:rStyle w:val="StyleUnderline"/>
        </w:rPr>
        <w:t>received further elaboration a few months later in Bernard Brodie’s</w:t>
      </w:r>
      <w:r w:rsidRPr="00D205CD">
        <w:rPr>
          <w:sz w:val="12"/>
        </w:rPr>
        <w:t xml:space="preserve"> classic </w:t>
      </w:r>
      <w:r w:rsidRPr="005252F2">
        <w:rPr>
          <w:rStyle w:val="StyleUnderline"/>
        </w:rPr>
        <w:t>book The Absolute Weapon</w:t>
      </w:r>
      <w:r w:rsidRPr="00D205CD">
        <w:rPr>
          <w:sz w:val="12"/>
        </w:rPr>
        <w:t xml:space="preserve">.8 In great detail, </w:t>
      </w:r>
      <w:r w:rsidRPr="005252F2">
        <w:rPr>
          <w:rStyle w:val="StyleUnderline"/>
        </w:rPr>
        <w:t>Brodie explained the basic features of the minimum deterrence</w:t>
      </w:r>
      <w:r w:rsidRPr="00D205CD">
        <w:rPr>
          <w:sz w:val="12"/>
        </w:rPr>
        <w:t xml:space="preserve"> and proliferation optimism position. </w:t>
      </w:r>
      <w:r w:rsidRPr="005252F2">
        <w:rPr>
          <w:rStyle w:val="StyleUnderline"/>
        </w:rPr>
        <w:t>He argued that nuclear weapons are invulnerable</w:t>
      </w:r>
      <w:r w:rsidRPr="00D205CD">
        <w:rPr>
          <w:sz w:val="12"/>
        </w:rPr>
        <w:t xml:space="preserve">, ruling out the possibility of an enemy launching a splendid first strike. He also claimed that nuclear weapons have such terrifying effects that they would make war too costly to wage, potentially leading to peace. In his most oft-quoted line, Brodie declared, ‘Thus far the chief purpose of our military establishment has been to win wars. From now on its chief purpose must be to avert them.’9 Unlike most optimists writing today, however, Brodie was a fairly pessimistic optimist, holding that nuclear weapons could stabilize great power politics while simultaneously fearing a nontrivial risk of nuclear exchange.¶ Brodie’s most optimistic notions were soon countered in what would become an early incarnation of the optimism-pessimism debate, predating the now-famous Waltz-Sagan debate by over 30 years.10 Beginning with a series of basing studies done for the Department of Defense, Albert Wohlstetter, an American strategist working at the RAND Corporation in Santa Monica, California, argued </w:t>
      </w:r>
      <w:r w:rsidRPr="00837463">
        <w:rPr>
          <w:rStyle w:val="StyleUnderline"/>
        </w:rPr>
        <w:t>that nuclear weapons are not as invulnerable as they appeared to optimists like Brodie.</w:t>
      </w:r>
      <w:r w:rsidRPr="00D205CD">
        <w:rPr>
          <w:sz w:val="12"/>
        </w:rPr>
        <w:t xml:space="preserve"> Rather, he argued that </w:t>
      </w:r>
      <w:r w:rsidRPr="00837463">
        <w:rPr>
          <w:rStyle w:val="Emphasis"/>
        </w:rPr>
        <w:t>the ‘balance of terror’</w:t>
      </w:r>
      <w:r w:rsidRPr="00D205CD">
        <w:rPr>
          <w:sz w:val="12"/>
        </w:rPr>
        <w:t xml:space="preserve"> that optimists had written so eloquently about, </w:t>
      </w:r>
      <w:r w:rsidRPr="00837463">
        <w:rPr>
          <w:rStyle w:val="Emphasis"/>
        </w:rPr>
        <w:t>was</w:t>
      </w:r>
      <w:r w:rsidRPr="00D205CD">
        <w:rPr>
          <w:sz w:val="12"/>
        </w:rPr>
        <w:t xml:space="preserve"> actually quite ‘</w:t>
      </w:r>
      <w:r w:rsidRPr="00837463">
        <w:rPr>
          <w:rStyle w:val="Emphasis"/>
        </w:rPr>
        <w:t>delicate’</w:t>
      </w:r>
      <w:r w:rsidRPr="00D205CD">
        <w:rPr>
          <w:sz w:val="12"/>
        </w:rPr>
        <w:t xml:space="preserve">.11 He demonstrated that US nuclear forces were potentially vulnerable to a Soviet first strike and that this </w:t>
      </w:r>
      <w:r w:rsidRPr="00837463">
        <w:rPr>
          <w:rStyle w:val="StyleUnderline"/>
        </w:rPr>
        <w:t>vulnerability could tempt</w:t>
      </w:r>
      <w:r w:rsidRPr="00D205CD">
        <w:rPr>
          <w:sz w:val="12"/>
        </w:rPr>
        <w:t xml:space="preserve"> Moscow to launch </w:t>
      </w:r>
      <w:r w:rsidRPr="00837463">
        <w:rPr>
          <w:rStyle w:val="StyleUnderline"/>
        </w:rPr>
        <w:t>a nuclear war.</w:t>
      </w:r>
      <w:r w:rsidRPr="00D205CD">
        <w:rPr>
          <w:sz w:val="12"/>
        </w:rPr>
        <w:t xml:space="preserve"> His study led to a number of improvements in the survivability of US nuclear forces, including the moving of US air bases beyond the range of Soviet bombers and the hardening of ballistic missile silos.¶ More importantly for our purposes, however, Wohlstetter’s study also undermined a key pillar of proliferation optimism. </w:t>
      </w:r>
      <w:r w:rsidRPr="00D205CD">
        <w:rPr>
          <w:rStyle w:val="Emphasis"/>
        </w:rPr>
        <w:t>I</w:t>
      </w:r>
      <w:r w:rsidRPr="00837463">
        <w:rPr>
          <w:rStyle w:val="Emphasis"/>
        </w:rPr>
        <w:t xml:space="preserve">f nuclear forces were potentially vulnerable, then an enemy might be encouraged to attack, </w:t>
      </w:r>
      <w:r w:rsidRPr="00D205CD">
        <w:rPr>
          <w:sz w:val="12"/>
        </w:rPr>
        <w:t>and it was not a great leap from this insight to argue that the spread of nuclear weapons would not necessarily contribute to peace. Just as a belief in minimum deterrence supports the idea of a nuclear peace, attention to nuclear vulnerability and counterforce nuclear war necessarily leads to proliferation pessimism. Indeed, it is difficult to find analysts who simultaneously believe that the details of nuclear force posture matter and that the spread of nuclear weapons is inherently stabilizing.¶ It should come as no surprise, therefore, that Albert Wohlstetter was a proliferation pessimist. In subsequent writing, Wohlstetter catalogued the potential downsides of nuclear proliferation for US interests, even if nuclear weapons spread to friendly states, such as America’s NATO allies.12 First, he identified nuclear war as a potential problem. A few nuclear weapons would not be enough for deterrence, but rather ‘</w:t>
      </w:r>
      <w:r w:rsidRPr="00837463">
        <w:rPr>
          <w:rStyle w:val="StyleUnderline"/>
        </w:rPr>
        <w:t xml:space="preserve">The problem of deterring a major power requires a continuing effort because the </w:t>
      </w:r>
      <w:r w:rsidRPr="00837463">
        <w:rPr>
          <w:rStyle w:val="Emphasis"/>
        </w:rPr>
        <w:t xml:space="preserve">requirements for deterrence will change </w:t>
      </w:r>
      <w:r w:rsidRPr="00837463">
        <w:rPr>
          <w:rStyle w:val="StyleUnderline"/>
        </w:rPr>
        <w:t>with the counter-measures taken by the major power</w:t>
      </w:r>
      <w:r w:rsidRPr="00D205CD">
        <w:rPr>
          <w:sz w:val="12"/>
        </w:rPr>
        <w:t xml:space="preserve">.’13 But, if that investment was not made, </w:t>
      </w:r>
      <w:r w:rsidRPr="00837463">
        <w:rPr>
          <w:rStyle w:val="StyleUnderline"/>
        </w:rPr>
        <w:t>deterrence could fail and nuclear war could result</w:t>
      </w:r>
      <w:r w:rsidRPr="00D205CD">
        <w:rPr>
          <w:sz w:val="12"/>
        </w:rPr>
        <w:t xml:space="preserve">. Second, Wohlstetter worried that </w:t>
      </w:r>
      <w:r w:rsidRPr="00837463">
        <w:rPr>
          <w:rStyle w:val="StyleUnderline"/>
        </w:rPr>
        <w:t>the spread of nuclear weapons within the NATO alliance would undermine alliance cohesion by making the allied states less interdependent</w:t>
      </w:r>
      <w:r w:rsidRPr="00D205CD">
        <w:rPr>
          <w:sz w:val="12"/>
        </w:rPr>
        <w:t>. Third, Wohlstetter forecasted that the spread of nuclear weapons would lead to the further spread of nuclear weapons. He criticized US decisionmakers for calculating the pros and cons of nuclear proliferation to an ‘Nth’ state without also figuring in the potential negative consequences of what he called the ‘N+1 problem.’14¶ The optimism-pessimism debate did not remain relegated to the ivory tower for long, however. Shortly thereafter, influential actors in government began adapting the ideas of proliferation optimism to fit their strategic circumstances and advance their parochial interests.¶ The French Force de Frappe¶ I</w:t>
      </w:r>
      <w:r w:rsidRPr="00837463">
        <w:rPr>
          <w:rStyle w:val="StyleUnderline"/>
        </w:rPr>
        <w:t>n 1960, France entered the nuclear club</w:t>
      </w:r>
      <w:r w:rsidRPr="00D205CD">
        <w:rPr>
          <w:sz w:val="12"/>
        </w:rPr>
        <w:t xml:space="preserve"> with its first nuclear test.15 French leaders, including President Charles de Gaulle, did not believe that France could rely on the United States and NATO to provide for France’s security. As de Gaulle would famously ask, would Washington really be willing to trade New York for Paris in a nuclear war? France, therefore, acquired an indigenous nuclear weapons capability that would allow Paris to pursue a more independent foreign policy. Having developed the bomb, however, French strategic and military thinkers were soon confronted with a new problem: how would they use their nuclear weapons? In the early and mid-1960s, France began developing a nuclear doctrine.¶ At the same time that US and Soviet thinkers began articulating the aspects of nuclear doctrine that would come to characterize the superpower nuclear competition throughout the Cold War (counterforce nuclear targeting, limited nuclear options, the importance of assured destruction, the advantages provided by nuclear superiority, and the pursuit of active and passive defenses), France, a medium power operating with fewer resources than the superpowers, was compelled to develop a more modest nuclear strategy. In large part due to its limited means, France developed a minimal deterrent doctrine, in which French military planners aimed to be able to threaten significant damage to Soviet cities in the event of a Soviet invasion of France.16¶ Unlike the superpowers, France did not have the luxury of working down from strategy to capabilities, but instead had to work backwards, developing strategy around given capabilities. As French strategic thinker General Pierre-Marie Gallois put it, </w:t>
      </w:r>
      <w:r w:rsidRPr="00837463">
        <w:rPr>
          <w:rStyle w:val="StyleUnderline"/>
        </w:rPr>
        <w:t>France pursued a nuclear ‘strategy of the means’</w:t>
      </w:r>
      <w:r w:rsidRPr="00D205CD">
        <w:rPr>
          <w:sz w:val="12"/>
        </w:rPr>
        <w:t xml:space="preserve">.17 In the words of de Gaulle, ‘we do not have the ambition to make a force as powerful as those of the Americans or Soviets, but </w:t>
      </w:r>
      <w:r w:rsidRPr="00837463">
        <w:rPr>
          <w:rStyle w:val="StyleUnderline"/>
        </w:rPr>
        <w:t>a force proportionate to our means, our needs, and our size’</w:t>
      </w:r>
      <w:r w:rsidRPr="00D205CD">
        <w:rPr>
          <w:sz w:val="12"/>
        </w:rPr>
        <w:t xml:space="preserve">.18 Accordingly, the key pillars of </w:t>
      </w:r>
      <w:r w:rsidRPr="00837463">
        <w:rPr>
          <w:rStyle w:val="StyleUnderline"/>
        </w:rPr>
        <w:t>French doctrine</w:t>
      </w:r>
      <w:r w:rsidRPr="00D205CD">
        <w:rPr>
          <w:sz w:val="12"/>
        </w:rPr>
        <w:t xml:space="preserve"> reflected France’s resource constraints. ‘Deterrence of the strong by the weak’ </w:t>
      </w:r>
      <w:r w:rsidRPr="00837463">
        <w:rPr>
          <w:rStyle w:val="StyleUnderline"/>
        </w:rPr>
        <w:t>was the belief that a small state can deter a much larger adversary as long as the smaller state has the ability to conduct a countervalue nuclear attack against the larger state’s cities</w:t>
      </w:r>
      <w:r w:rsidRPr="00D205CD">
        <w:rPr>
          <w:sz w:val="12"/>
        </w:rPr>
        <w:t xml:space="preserve">.19 ‘Sufficiency’ was the idea that a small number of nuclear weapons was sufficient for deterrence and that anything more was unnecessary.20¶ France’s small size and lack of strategic depth prevented it from adopting the warfighting postures of the superpowers. As Gallois put it, ‘France has nothing to cede that would not be herself.’21 France’s vulnerability, therefore, demanded that France launch an immediate and full-scale nuclear attack at the initiation of any hostilities. Unable to build a large enough arsenal to maintain an assured destruction capability against the Soviet Union, France aimed only, according to Gallois, to ‘tear an arm’ off the aggressor.22 While US Secretary of Defense Robert McNamara famously assessed that destroying large portions of the Soviet population and economy was necessary to deter Moscow, </w:t>
      </w:r>
      <w:r w:rsidRPr="00837463">
        <w:rPr>
          <w:rStyle w:val="StyleUnderline"/>
        </w:rPr>
        <w:t>French thinkers thought that the Soviet Union could be deterred if France could inflict damage on the Soviet Union roughly equivalent to the destruction of the entire country of France</w:t>
      </w:r>
      <w:r w:rsidRPr="00D205CD">
        <w:rPr>
          <w:sz w:val="12"/>
        </w:rPr>
        <w:t xml:space="preserve">. In the words of one French official, ‘French nuclear forces have been calculated to permit reaching a population of the adversary of the same order as that of our own country. If France were destroyed, our adversary would lose the equivalent of France.’23¶ A lack of adequate delivery vehicles also prevented France from following a counterforce strategy. France’s plans for the development of a land-based intercontinental ballistic missile (ICBM) were canceled due to their expense, leaving Paris with a countervalue option only. As strategist Raymond Barre described, ‘it was the less costly option…France, a medium-sized nation with limited resources, cannot pretend seeking parity with the two great nuclear powers. The only way which is opened to us is that of the current strategy.’24¶ </w:t>
      </w:r>
      <w:r w:rsidRPr="00837463">
        <w:rPr>
          <w:rStyle w:val="StyleUnderline"/>
        </w:rPr>
        <w:t>Like proliferation optimists</w:t>
      </w:r>
      <w:r w:rsidRPr="00D205CD">
        <w:rPr>
          <w:sz w:val="12"/>
        </w:rPr>
        <w:t xml:space="preserve"> on the other side of the Atlantic, </w:t>
      </w:r>
      <w:r w:rsidRPr="00837463">
        <w:rPr>
          <w:rStyle w:val="StyleUnderline"/>
        </w:rPr>
        <w:t>French strategists believed that if a small nuclear arsenal in France could deter the Soviet Union, then the spread of nuclear weapons elsewhere could have a pacifying effect on international politics more broadly</w:t>
      </w:r>
      <w:r w:rsidRPr="00D205CD">
        <w:rPr>
          <w:sz w:val="12"/>
        </w:rPr>
        <w:t xml:space="preserve">. As Gallois argued, a nuclear arsenal ‘increases the risk, counsels discretion, and consequently strengthens the strategy of dissuasion. As atomic armament grows more widespread … the notion of dissuasion will also become more common, each nation practicing it according to its means … It will not be long before we may have to give up war altogether.’25¶ Unsurprisingly, the first generation of proliferation pessimists in the United States was skeptical of French strategy and doctrine. Albert Wohlstetter assessed that if the United States, a global superpower, struggled to develop a survivable nuclear arsenal capable of deterring the Soviet Union, then France, a much smaller power, did not stand a chance of developing a truly independent deterrent. At the end of the day, thought Wohlstetter, ‘The burden of deterring a general war as distinct from limited wars is still likely to be on the United States and therefore, so far as our allies are concerned, on the alliance.’26¶ In sum, the notion that a few nuclear weapons would be sufficient to deter great power war was warmly welcomed and advocated by strategic thinkers in Paris. France’s resource-constrained environment prevented it from adopting anything other than a minimum deterrent posture. France was not the only place, however, where minimum deterrence was advocated in response to the available means.¶ Polaris¶ </w:t>
      </w:r>
      <w:r w:rsidRPr="00275A80">
        <w:rPr>
          <w:rStyle w:val="StyleUnderline"/>
        </w:rPr>
        <w:t>In the</w:t>
      </w:r>
      <w:r w:rsidRPr="00D205CD">
        <w:rPr>
          <w:sz w:val="12"/>
        </w:rPr>
        <w:t xml:space="preserve"> late </w:t>
      </w:r>
      <w:r w:rsidRPr="00275A80">
        <w:rPr>
          <w:rStyle w:val="StyleUnderline"/>
        </w:rPr>
        <w:t>1950s and early 1960s, a similar minimum deterrence strand was developing</w:t>
      </w:r>
      <w:r w:rsidRPr="00D205CD">
        <w:rPr>
          <w:sz w:val="12"/>
        </w:rPr>
        <w:t xml:space="preserve"> among US nuclear strategists.27 Like in France, circumstances would compel military planners, this time </w:t>
      </w:r>
      <w:r w:rsidRPr="00275A80">
        <w:rPr>
          <w:rStyle w:val="StyleUnderline"/>
        </w:rPr>
        <w:t>in the US Navy</w:t>
      </w:r>
      <w:r w:rsidRPr="00D205CD">
        <w:rPr>
          <w:sz w:val="12"/>
        </w:rPr>
        <w:t xml:space="preserve">, to argue that a few nuclear weapons would be sufficient to deter a more powerful foe, helping to pave the way for subsequent generations of proliferation optimists.¶ </w:t>
      </w:r>
      <w:r w:rsidRPr="00275A80">
        <w:rPr>
          <w:rStyle w:val="StyleUnderline"/>
        </w:rPr>
        <w:t>In the early days of the Cold War, the US Navy was the only major US military service cut out of the strategic nuclear mission. This would have major implications for service budgets and inter-service rivalries as nuclear capabilities were of paramount importance in the superpowers’ Cold War rivalry</w:t>
      </w:r>
      <w:r w:rsidRPr="00D205CD">
        <w:rPr>
          <w:sz w:val="12"/>
        </w:rPr>
        <w:t xml:space="preserve"> and the Navy wanted a foothold in the nuclear game. The </w:t>
      </w:r>
      <w:r w:rsidRPr="00275A80">
        <w:rPr>
          <w:rStyle w:val="StyleUnderline"/>
        </w:rPr>
        <w:t>Navy sought to edge its way into a role by developing ‘super carriers,’ aircraft carriers suitable for nuclear-armed fighters to take off and land</w:t>
      </w:r>
      <w:r w:rsidRPr="00D205CD">
        <w:rPr>
          <w:sz w:val="12"/>
        </w:rPr>
        <w:t xml:space="preserve">, but the program was cancelled by President Truman in 1949.¶ Then, in the mid-1950s, </w:t>
      </w:r>
      <w:r w:rsidRPr="00275A80">
        <w:rPr>
          <w:rStyle w:val="StyleUnderline"/>
        </w:rPr>
        <w:t>under</w:t>
      </w:r>
      <w:r w:rsidRPr="00D205CD">
        <w:rPr>
          <w:sz w:val="12"/>
        </w:rPr>
        <w:t xml:space="preserve"> the leadership of </w:t>
      </w:r>
      <w:r w:rsidRPr="00275A80">
        <w:rPr>
          <w:rStyle w:val="StyleUnderline"/>
        </w:rPr>
        <w:t>Admiral Arleigh Burke, the Navy began developing the innovative Polaris</w:t>
      </w:r>
      <w:r w:rsidRPr="00D205CD">
        <w:rPr>
          <w:sz w:val="12"/>
        </w:rPr>
        <w:t xml:space="preserve"> submarine launch ballistic missile system (</w:t>
      </w:r>
      <w:r w:rsidRPr="00275A80">
        <w:rPr>
          <w:rStyle w:val="StyleUnderline"/>
        </w:rPr>
        <w:t>SLBM). Polaris provided the Navy with a nuclear</w:t>
      </w:r>
      <w:r w:rsidRPr="00D205CD">
        <w:rPr>
          <w:sz w:val="12"/>
        </w:rPr>
        <w:t xml:space="preserve"> role. Indeed, Burke argued that Polaris’s unique advantages, its greater survivability in particular, made it a candidate to replace the more vulnerable fixed ICBMs operated by the Air Force.¶ </w:t>
      </w:r>
      <w:r w:rsidRPr="00275A80">
        <w:rPr>
          <w:rStyle w:val="StyleUnderline"/>
        </w:rPr>
        <w:t>Critics in other services soon countered, however, that SLBMs did not meet the requirements of US nuclear strategy</w:t>
      </w:r>
      <w:r w:rsidRPr="00D205CD">
        <w:rPr>
          <w:sz w:val="12"/>
        </w:rPr>
        <w:t xml:space="preserve">. </w:t>
      </w:r>
      <w:r w:rsidRPr="00275A80">
        <w:rPr>
          <w:rStyle w:val="StyleUnderline"/>
        </w:rPr>
        <w:t>SLBMs</w:t>
      </w:r>
      <w:r w:rsidRPr="00D205CD">
        <w:rPr>
          <w:sz w:val="12"/>
        </w:rPr>
        <w:t xml:space="preserve">, unlike bombers and land-based ICBMs, </w:t>
      </w:r>
      <w:r w:rsidRPr="00275A80">
        <w:rPr>
          <w:rStyle w:val="StyleUnderline"/>
        </w:rPr>
        <w:t>were not accurate enough to engage in counterforce targeting</w:t>
      </w:r>
      <w:r w:rsidRPr="00D205CD">
        <w:rPr>
          <w:sz w:val="12"/>
        </w:rPr>
        <w:t xml:space="preserve">. Moreover, </w:t>
      </w:r>
      <w:r w:rsidRPr="00275A80">
        <w:rPr>
          <w:rStyle w:val="StyleUnderline"/>
        </w:rPr>
        <w:t>there were too few submarines to bring sufficient firepower</w:t>
      </w:r>
      <w:r w:rsidRPr="00D205CD">
        <w:rPr>
          <w:sz w:val="12"/>
        </w:rPr>
        <w:t xml:space="preserve"> to bear to guarantee an assured destruction capability against the Soviet Union.¶ </w:t>
      </w:r>
      <w:r w:rsidRPr="00275A80">
        <w:rPr>
          <w:rStyle w:val="StyleUnderline"/>
        </w:rPr>
        <w:t>The Navy</w:t>
      </w:r>
      <w:r w:rsidRPr="00D205CD">
        <w:rPr>
          <w:sz w:val="12"/>
        </w:rPr>
        <w:t xml:space="preserve"> could not credibly argue that Polaris had capabilities that it did not have, but they could, and did, challenge the prevailing logic of deterrence. In a prize-winning essay, </w:t>
      </w:r>
      <w:r w:rsidRPr="00275A80">
        <w:rPr>
          <w:rStyle w:val="StyleUnderline"/>
        </w:rPr>
        <w:t>Paul Bracken, a naval commander working under Burke, coined the term ‘finite deterrence’</w:t>
      </w:r>
      <w:r w:rsidRPr="00D205CD">
        <w:rPr>
          <w:sz w:val="12"/>
        </w:rPr>
        <w:t xml:space="preserve">. Bracken, and eventually Burke, argued that the massive nuclear attacks and counterforce targeting envisioned by the Air Force and the Army were unnecessary. Rather, </w:t>
      </w:r>
      <w:r w:rsidRPr="00275A80">
        <w:rPr>
          <w:rStyle w:val="StyleUnderline"/>
        </w:rPr>
        <w:t>they claimed that a few survivable nuclear weapons capable of destroying enemy soft targets – the precise capabilities provided by Polaris – were sufficient for deterrence</w:t>
      </w:r>
      <w:r w:rsidRPr="00D205CD">
        <w:rPr>
          <w:sz w:val="12"/>
        </w:rPr>
        <w:t xml:space="preserve">.¶ In the end, Burke and the Navy were only partially successful in their bureaucratic battle. While SLBMs became a central element of US nuclear force structure, they did not replace bombers and ICBMs. Arguments about maintaining superiority across the entire spectrum of capabilities were more persuasive in the context of a heating up Cold War. Nevertheless, the ideas of ‘finite’ and ‘minimum deterrence’, developed by Bracken and Burke, motivated in no small part by a desire to advance the Navy’s position in an inter-service competition are alive and well in the writings of today’s proliferation optimists.¶ Contemporary Academic Writing¶ </w:t>
      </w:r>
      <w:r w:rsidRPr="00275A80">
        <w:rPr>
          <w:rStyle w:val="StyleUnderline"/>
        </w:rPr>
        <w:t xml:space="preserve">Proliferation optimism received what may have been its clearest articulation by Kenneth </w:t>
      </w:r>
      <w:r w:rsidRPr="00275A80">
        <w:rPr>
          <w:rStyle w:val="Emphasis"/>
        </w:rPr>
        <w:t>Waltz</w:t>
      </w:r>
      <w:r w:rsidRPr="00D205CD">
        <w:rPr>
          <w:sz w:val="12"/>
        </w:rPr>
        <w:t xml:space="preserve"> in his seminal 1981 Adelphi paper, ‘The Spread of Nuclear Weapons: More May Be Better’.28 In this, and subsequent works, Waltz argued that the spread of nuclear weapons has beneficial effects on international politics. </w:t>
      </w:r>
      <w:r w:rsidRPr="00275A80">
        <w:rPr>
          <w:rStyle w:val="StyleUnderline"/>
        </w:rPr>
        <w:t>He maintained that states, fearing a catastrophic nuclear war, will be deterred from going to war with other nuclear-armed states. As</w:t>
      </w:r>
      <w:r w:rsidRPr="00D205CD">
        <w:rPr>
          <w:sz w:val="12"/>
        </w:rPr>
        <w:t xml:space="preserve"> more and more states acquire nuclear weapons, therefore, there are fewer states against which other states will be willing to wage war. The spread of nuclear weapons, according to Waltz, leads to greater levels of international stability. Looking to the empirical record, he argued that the introduction of nuclear weapons in 1945 coincided with an unprecedented period of peace among the great powers. While the United States and the Soviet Union engaged in many proxy wars in peripheral geographic regions during the Cold War, they never engaged in direct combat. And, despite regional scuffles involving nuclear-armed states in the Middle East, South Asia, and East Asia, none of these conflicts resulted in a major theater war. This lid on the intensity of conflict, according to Waltz, was the direct result of the stabilizing effect of nuclear weapons.¶ Following in the path blazed by the strategic thinkers reviewed above, </w:t>
      </w:r>
      <w:r w:rsidRPr="00275A80">
        <w:rPr>
          <w:rStyle w:val="StyleUnderline"/>
        </w:rPr>
        <w:t>Waltz argued that the requirements for deterrence are not high</w:t>
      </w:r>
      <w:r w:rsidRPr="00D205CD">
        <w:rPr>
          <w:sz w:val="12"/>
        </w:rPr>
        <w:t xml:space="preserve">. He argued that, contrary to the behavior of the Cold War superpowers, a state need not build a large arsenal with multiple survivable delivery vehicles in order to deter its adversaries. Rather, </w:t>
      </w:r>
      <w:r w:rsidRPr="00275A80">
        <w:rPr>
          <w:rStyle w:val="StyleUnderline"/>
        </w:rPr>
        <w:t>he claimed that a minimum deterrent posture of few nuclear weapons is sufficient for deterrence</w:t>
      </w:r>
      <w:r w:rsidRPr="00D205CD">
        <w:rPr>
          <w:sz w:val="12"/>
        </w:rPr>
        <w:t xml:space="preserve">. Indeed, he went even further, asserting that any state will be deterred even if it merely suspects its opponent might have a few nuclear weapons because the costs of getting it wrong are simply too high.¶ Not even nuclear accident is a concern according to Waltz because leaders in nuclear-armed states understand that if they ever lost control of nuclear weapons, the nuclear retaliation they could suffer in response would be catastrophic. Nuclear-armed states, therefore, have strong incentives to maintain tight control over their nuclear weapons. Not even new nuclear states, which lack experience managing nuclear arsenals, would ever allow nuclear weapons to be used or to fall into the wrong hands.¶ Following Waltz, many other scholars have subsequently advanced arguments in the proliferation optimism school.29 Indeed, in 2012, Waltz himself argued that nuclear proliferation to Iran would not present a serious threat because a nuclear-armed Iran could be deterred.30¶ Proliferation through Rose-Colored Glasses¶ </w:t>
      </w:r>
      <w:r w:rsidRPr="00275A80">
        <w:rPr>
          <w:rStyle w:val="StyleUnderline"/>
        </w:rPr>
        <w:t xml:space="preserve">The proliferation optimist position has a distinguished pedigree, and provides a useful rationale for actors interested in developing strategic deterrence with limited means, but it provides a </w:t>
      </w:r>
      <w:r w:rsidRPr="00275A80">
        <w:rPr>
          <w:rStyle w:val="Emphasis"/>
        </w:rPr>
        <w:t xml:space="preserve">weaker intellectual framework </w:t>
      </w:r>
      <w:r w:rsidRPr="00275A80">
        <w:rPr>
          <w:rStyle w:val="StyleUnderline"/>
        </w:rPr>
        <w:t xml:space="preserve">for comprehensively </w:t>
      </w:r>
      <w:r w:rsidRPr="00275A80">
        <w:rPr>
          <w:rStyle w:val="Emphasis"/>
        </w:rPr>
        <w:t>understanding the likely effects of nuclear proliferation on international politics.</w:t>
      </w:r>
      <w:r w:rsidRPr="00D205CD">
        <w:rPr>
          <w:rStyle w:val="Emphasis"/>
          <w:b w:val="0"/>
          <w:sz w:val="12"/>
          <w:u w:val="none"/>
        </w:rPr>
        <w:t>¶</w:t>
      </w:r>
      <w:r w:rsidRPr="00D205CD">
        <w:rPr>
          <w:rStyle w:val="Emphasis"/>
          <w:sz w:val="12"/>
        </w:rPr>
        <w:t xml:space="preserve"> </w:t>
      </w:r>
      <w:r w:rsidRPr="00D205CD">
        <w:rPr>
          <w:sz w:val="12"/>
        </w:rPr>
        <w:t xml:space="preserve">Scott Sagan and other contemporary proliferation pessimists have provided systematic and thoroughgoing critiques of the proliferation optimism position.31 Sagan shows that the </w:t>
      </w:r>
      <w:r w:rsidRPr="00D130B0">
        <w:rPr>
          <w:rStyle w:val="StyleUnderline"/>
        </w:rPr>
        <w:t xml:space="preserve">spread of nuclear weapons leads to greater levels of international instability because: states might conduct </w:t>
      </w:r>
      <w:r w:rsidRPr="003851D5">
        <w:rPr>
          <w:rStyle w:val="Emphasis"/>
        </w:rPr>
        <w:t>preventive strikes</w:t>
      </w:r>
      <w:r w:rsidRPr="00D130B0">
        <w:rPr>
          <w:rStyle w:val="StyleUnderline"/>
        </w:rPr>
        <w:t xml:space="preserve"> on the nuclear facilities of proliferant states</w:t>
      </w:r>
      <w:r w:rsidRPr="00D205CD">
        <w:rPr>
          <w:sz w:val="12"/>
        </w:rPr>
        <w:t xml:space="preserve">, </w:t>
      </w:r>
      <w:r w:rsidRPr="00D130B0">
        <w:rPr>
          <w:rStyle w:val="StyleUnderline"/>
        </w:rPr>
        <w:t>proliferant states might not</w:t>
      </w:r>
      <w:r w:rsidRPr="00D205CD">
        <w:rPr>
          <w:sz w:val="12"/>
        </w:rPr>
        <w:t xml:space="preserve"> take the necessary steps to </w:t>
      </w:r>
      <w:r w:rsidRPr="00D130B0">
        <w:rPr>
          <w:rStyle w:val="StyleUnderline"/>
        </w:rPr>
        <w:t>build a secure, second-strike capability</w:t>
      </w:r>
      <w:r w:rsidRPr="00D205CD">
        <w:rPr>
          <w:sz w:val="12"/>
        </w:rPr>
        <w:t xml:space="preserve">, and </w:t>
      </w:r>
      <w:r w:rsidRPr="00D130B0">
        <w:rPr>
          <w:rStyle w:val="StyleUnderline"/>
        </w:rPr>
        <w:t>organizational pathologies within nuclear states could lead to accidental or inadvertent nuclear launch</w:t>
      </w:r>
      <w:r w:rsidRPr="00D205CD">
        <w:rPr>
          <w:sz w:val="12"/>
        </w:rPr>
        <w:t xml:space="preserve">.32 As Frank Gavin writes in his review of the optimism/pessimism debate, ‘The real problem, however, is that Sagan plays small ball in his debate with Waltz, conceding the big issues. Why not challenge Waltz on his core arguments about deterrence and stability?’33 Rather than repeat the substantial efforts of previous pessimists, therefore, I will take up Gavin’s challenge and focus on three big issues. In particular, this section maintains that </w:t>
      </w:r>
      <w:r w:rsidRPr="00D130B0">
        <w:rPr>
          <w:rStyle w:val="StyleUnderline"/>
        </w:rPr>
        <w:t xml:space="preserve">proliferation optimists: present an </w:t>
      </w:r>
      <w:r w:rsidRPr="00D130B0">
        <w:rPr>
          <w:rStyle w:val="Emphasis"/>
        </w:rPr>
        <w:t>oversimplified version</w:t>
      </w:r>
      <w:r w:rsidRPr="00D130B0">
        <w:rPr>
          <w:rStyle w:val="StyleUnderline"/>
        </w:rPr>
        <w:t xml:space="preserve"> of nuclear deterrence theory, follow a line of argumentation that contains an </w:t>
      </w:r>
      <w:r w:rsidRPr="00D130B0">
        <w:rPr>
          <w:rStyle w:val="Emphasis"/>
        </w:rPr>
        <w:t>internal logical contradiction</w:t>
      </w:r>
      <w:r w:rsidRPr="00D130B0">
        <w:rPr>
          <w:rStyle w:val="StyleUnderline"/>
        </w:rPr>
        <w:t>, and do not address the concerns of US foreign policymakers.</w:t>
      </w:r>
      <w:r w:rsidRPr="00D205CD">
        <w:rPr>
          <w:rStyle w:val="StyleUnderline"/>
          <w:sz w:val="12"/>
          <w:u w:val="none"/>
        </w:rPr>
        <w:t>¶</w:t>
      </w:r>
      <w:r w:rsidRPr="00D205CD">
        <w:rPr>
          <w:rStyle w:val="StyleUnderline"/>
          <w:sz w:val="12"/>
        </w:rPr>
        <w:t xml:space="preserve"> </w:t>
      </w:r>
      <w:r w:rsidRPr="00D205CD">
        <w:rPr>
          <w:sz w:val="12"/>
        </w:rPr>
        <w:t xml:space="preserve">First and foremost, proliferation optimists present an oversimplified view of nuclear deterrence theory. Optimists argue that since the advent of Mutually Assured Destruction (MAD), any nuclear war would mean national suicide and, therefore, no rational leader would ever choose to start one. Furthermore, they argue that the requirements for rationality are not high. Rather, leaders must value their own survival and the survival of their nation and understand that intentionally launching a nuclear war would threaten those values. Many analysts and policymakers attempt to challenge the optimists on their own turf and question whether the leaders of potential proliferant states are fully rational.34¶ Yet, these debates overlook the fact that, apart from the optimists, </w:t>
      </w:r>
      <w:r w:rsidRPr="003851D5">
        <w:rPr>
          <w:rStyle w:val="StyleUnderline"/>
        </w:rPr>
        <w:t xml:space="preserve">leading nuclear deterrence theorists believe that nuclear proliferation contributes to a real risk of nuclear war </w:t>
      </w:r>
      <w:r w:rsidRPr="003851D5">
        <w:rPr>
          <w:rStyle w:val="Emphasis"/>
        </w:rPr>
        <w:t>even in a situation of MAD among rational</w:t>
      </w:r>
      <w:r w:rsidRPr="003851D5">
        <w:rPr>
          <w:rStyle w:val="StyleUnderline"/>
        </w:rPr>
        <w:t xml:space="preserve"> </w:t>
      </w:r>
      <w:r w:rsidRPr="003851D5">
        <w:rPr>
          <w:rStyle w:val="Emphasis"/>
        </w:rPr>
        <w:t>states.</w:t>
      </w:r>
      <w:r w:rsidRPr="00D205CD">
        <w:rPr>
          <w:sz w:val="12"/>
        </w:rPr>
        <w:t xml:space="preserve">35 Moreover, realizing that nuclear war is possible does not depend on peculiar beliefs about the possibility of escaping MAD.36 Rather, as we will discuss below, these </w:t>
      </w:r>
      <w:r w:rsidRPr="003851D5">
        <w:rPr>
          <w:rStyle w:val="StyleUnderline"/>
        </w:rPr>
        <w:t>theorists understand that some risk of nuclear war is necessary in order for deterrence to function.</w:t>
      </w:r>
      <w:r w:rsidRPr="00D205CD">
        <w:rPr>
          <w:sz w:val="12"/>
        </w:rPr>
        <w:t xml:space="preserve"> To be sure, in the 1940s, Viner, Brodie, and others argued that MAD rendered war among major powers obsolete, but nuclear deterrence theory soon advanced beyond that simple understanding.37 After all, </w:t>
      </w:r>
      <w:r w:rsidRPr="003851D5">
        <w:rPr>
          <w:rStyle w:val="StyleUnderline"/>
        </w:rPr>
        <w:t xml:space="preserve">great power political competition </w:t>
      </w:r>
      <w:r w:rsidRPr="003851D5">
        <w:rPr>
          <w:rStyle w:val="Emphasis"/>
        </w:rPr>
        <w:t>does not end with nuclear weapons</w:t>
      </w:r>
      <w:r w:rsidRPr="00D205CD">
        <w:rPr>
          <w:sz w:val="12"/>
        </w:rPr>
        <w:t xml:space="preserve">. And </w:t>
      </w:r>
      <w:r w:rsidRPr="003851D5">
        <w:rPr>
          <w:rStyle w:val="Emphasis"/>
        </w:rPr>
        <w:t>nuclear-armed states still seek to threaten nuclear-armed adversaries.</w:t>
      </w:r>
      <w:r w:rsidRPr="00D205CD">
        <w:rPr>
          <w:sz w:val="12"/>
        </w:rPr>
        <w:t xml:space="preserve"> States cannot credibly threaten to launch a suicidal nuclear war, but </w:t>
      </w:r>
      <w:r w:rsidRPr="003851D5">
        <w:rPr>
          <w:rStyle w:val="StyleUnderline"/>
        </w:rPr>
        <w:t>they still want to coerce their adversaries.</w:t>
      </w:r>
      <w:r w:rsidRPr="00D205CD">
        <w:rPr>
          <w:sz w:val="12"/>
        </w:rPr>
        <w:t xml:space="preserve"> This leads to a credibility problem: </w:t>
      </w:r>
      <w:r w:rsidRPr="003851D5">
        <w:rPr>
          <w:rStyle w:val="StyleUnderline"/>
        </w:rPr>
        <w:t>how can states credibly threaten a nuclear-armed opponent?</w:t>
      </w:r>
      <w:r w:rsidRPr="00D205CD">
        <w:rPr>
          <w:sz w:val="12"/>
        </w:rPr>
        <w:t xml:space="preserve"> Since the 1960s, academic nuclear deterrence theory has been devoted almost exclusively to answering this question.38 And their answers do not give us reasons to be optimistic.¶ Thomas Schelling was the first to devise a rational means by which states can threaten nuclear-armed opponents.39 He argued that </w:t>
      </w:r>
      <w:r w:rsidRPr="003851D5">
        <w:rPr>
          <w:rStyle w:val="StyleUnderline"/>
        </w:rPr>
        <w:t xml:space="preserve">leaders cannot credibly threaten to intentionally launch a suicidal nuclear war, but they can </w:t>
      </w:r>
      <w:r w:rsidRPr="003851D5">
        <w:rPr>
          <w:rStyle w:val="Emphasis"/>
        </w:rPr>
        <w:t>make a ‘threat that leaves something to chance’</w:t>
      </w:r>
      <w:r w:rsidRPr="00D205CD">
        <w:rPr>
          <w:sz w:val="12"/>
        </w:rPr>
        <w:t xml:space="preserve">.40 </w:t>
      </w:r>
      <w:r w:rsidRPr="003851D5">
        <w:rPr>
          <w:rStyle w:val="StyleUnderline"/>
        </w:rPr>
        <w:t>They can engage in a process,</w:t>
      </w:r>
      <w:r w:rsidRPr="00D205CD">
        <w:rPr>
          <w:sz w:val="12"/>
        </w:rPr>
        <w:t xml:space="preserve"> the nuclear crisis, </w:t>
      </w:r>
      <w:r w:rsidRPr="003851D5">
        <w:rPr>
          <w:rStyle w:val="StyleUnderline"/>
        </w:rPr>
        <w:t xml:space="preserve">which increases the risk of nuclear war in an attempt to </w:t>
      </w:r>
      <w:r w:rsidRPr="003851D5">
        <w:rPr>
          <w:rStyle w:val="Emphasis"/>
        </w:rPr>
        <w:t xml:space="preserve">force a less resolved adversary to back down. </w:t>
      </w:r>
      <w:r w:rsidRPr="003851D5">
        <w:rPr>
          <w:rStyle w:val="StyleUnderline"/>
        </w:rPr>
        <w:t xml:space="preserve">As states escalate a nuclear crisis there is an increasing probability that the conflict will </w:t>
      </w:r>
      <w:r w:rsidRPr="003851D5">
        <w:rPr>
          <w:rStyle w:val="Emphasis"/>
        </w:rPr>
        <w:t>spiral out of control</w:t>
      </w:r>
      <w:r w:rsidRPr="003851D5">
        <w:rPr>
          <w:rStyle w:val="StyleUnderline"/>
        </w:rPr>
        <w:t xml:space="preserve"> and result in an inadvertent or </w:t>
      </w:r>
      <w:r w:rsidRPr="003851D5">
        <w:rPr>
          <w:rStyle w:val="Emphasis"/>
        </w:rPr>
        <w:t>accidental nuclear exchange</w:t>
      </w:r>
      <w:r w:rsidRPr="003851D5">
        <w:rPr>
          <w:rStyle w:val="StyleUnderline"/>
        </w:rPr>
        <w:t>.</w:t>
      </w:r>
      <w:r w:rsidRPr="00D205CD">
        <w:rPr>
          <w:sz w:val="12"/>
        </w:rPr>
        <w:t xml:space="preserve"> As long as the benefit of winning the crisis is greater than the incremental increase in the risk of nuclear war, however, threats to escalate nuclear crises are inherently credible. In these games of nuclear brinkmanship, the state that is willing to run the greatest risk of nuclear war before backing down will win the crisis, as long as it does not end in catastrophe. It is for this reason that Thomas Schelling called great power politics in the nuclear era a ‘competition in risk taking’.41 This </w:t>
      </w:r>
      <w:r w:rsidRPr="003851D5">
        <w:rPr>
          <w:rStyle w:val="StyleUnderline"/>
        </w:rPr>
        <w:t xml:space="preserve">does not mean that states eagerly bid up the risk of nuclear war. Rather, </w:t>
      </w:r>
      <w:r w:rsidRPr="003851D5">
        <w:rPr>
          <w:rStyle w:val="Emphasis"/>
        </w:rPr>
        <w:t>they face gut-wrenching decisions at each stage of the crisis</w:t>
      </w:r>
      <w:r w:rsidRPr="003851D5">
        <w:rPr>
          <w:rStyle w:val="StyleUnderline"/>
        </w:rPr>
        <w:t xml:space="preserve">. </w:t>
      </w:r>
      <w:r w:rsidRPr="00D205CD">
        <w:rPr>
          <w:sz w:val="12"/>
        </w:rPr>
        <w:t xml:space="preserve">They can quit the crisis to avoid nuclear war, but only by ceding an important geopolitical issue to an opponent. Or they can the escalate the crisis in an attempt to prevail, but only at the risk of suffering a possible nuclear exchange.¶ Since 1945 there were have been 20 high stakes nuclear crises in which ‘rational’ states like the United States run a frighteningly-real risk of nuclear war.42 By </w:t>
      </w:r>
      <w:r w:rsidRPr="003851D5">
        <w:rPr>
          <w:rStyle w:val="StyleUnderline"/>
        </w:rPr>
        <w:t>asking whether states can be deterred, therefore, proliferation optimists are asking the wrong question.</w:t>
      </w:r>
      <w:r w:rsidRPr="00D205CD">
        <w:rPr>
          <w:sz w:val="12"/>
        </w:rPr>
        <w:t xml:space="preserve"> </w:t>
      </w:r>
      <w:r w:rsidRPr="003851D5">
        <w:rPr>
          <w:rStyle w:val="StyleUnderline"/>
        </w:rPr>
        <w:t xml:space="preserve">The right question to ask is: </w:t>
      </w:r>
      <w:r w:rsidRPr="003851D5">
        <w:rPr>
          <w:rStyle w:val="Emphasis"/>
        </w:rPr>
        <w:t>what risk of nuclear war is a specific state willing to run against a particular opponent in a given crisis</w:t>
      </w:r>
      <w:r w:rsidRPr="003851D5">
        <w:rPr>
          <w:rStyle w:val="StyleUnderline"/>
        </w:rPr>
        <w:t>?</w:t>
      </w:r>
      <w:r w:rsidRPr="00D205CD">
        <w:rPr>
          <w:sz w:val="12"/>
        </w:rPr>
        <w:t xml:space="preserve"> Optimists are likely correct when they assert that a nuclear-armed Iran will not intentionally commit national suicide by launching a bolt-from-the-blue nuclear attack on the United States or Israel. This does not mean that Iran will never use nuclear weapons, however. Indeed, it is almost inconceivable to think that a nuclear-armed Iran would not, at some point, find itself in a crisis with another nuclear-armed power. It is also inconceivable that in those circumstances, Iran would not be willing to run some risk of nuclear war in order to achieve its objectives. If a nuclear-armed Iran and the United States or Israel were to have a geopolitical conflict in the future, over the internal politics of Syria, an Israeli conflict with Iran’s client Hizballah, the US presence in the Persian Gulf, shipping through the Strait of Hormuz, or some other issue, do we believe that Iran would immediately capitulate? Or is it possible that Iran would push back, possibly brandishing nuclear weapons in an attempt to coerce its adversaries? If the latter, there is a risk that proliferation to Iran could result in nuclear war and proliferation optimists are wrong to dismiss it out of hand.¶ </w:t>
      </w:r>
      <w:r w:rsidRPr="003851D5">
        <w:rPr>
          <w:rStyle w:val="StyleUnderline"/>
        </w:rPr>
        <w:t>An optimist might counter that nuclear weapons will never be used,</w:t>
      </w:r>
      <w:r w:rsidRPr="00D205CD">
        <w:rPr>
          <w:sz w:val="12"/>
        </w:rPr>
        <w:t xml:space="preserve"> even in a crisis situation, because states have such a strong incentive, namely national survival, to ensure that nuclear weapons are not used. But </w:t>
      </w:r>
      <w:r w:rsidRPr="003851D5">
        <w:rPr>
          <w:rStyle w:val="StyleUnderline"/>
        </w:rPr>
        <w:t xml:space="preserve">this objection ignores the fact that </w:t>
      </w:r>
      <w:r w:rsidRPr="003851D5">
        <w:rPr>
          <w:rStyle w:val="Emphasis"/>
        </w:rPr>
        <w:t>leaders operate under competing pressures</w:t>
      </w:r>
      <w:r w:rsidRPr="00D205CD">
        <w:rPr>
          <w:sz w:val="12"/>
        </w:rPr>
        <w:t xml:space="preserve">. Leaders in nuclear-armed states also have strong incentives to convince their adversaries that nuclear weapons might be used. Historically </w:t>
      </w:r>
      <w:r w:rsidRPr="003851D5">
        <w:rPr>
          <w:rStyle w:val="StyleUnderline"/>
        </w:rPr>
        <w:t xml:space="preserve">we have seen that leaders take actions in crises, such as </w:t>
      </w:r>
      <w:r w:rsidRPr="003851D5">
        <w:rPr>
          <w:rStyle w:val="Emphasis"/>
        </w:rPr>
        <w:t>placing nuclear weapons on high alert</w:t>
      </w:r>
      <w:r w:rsidRPr="003851D5">
        <w:rPr>
          <w:rStyle w:val="StyleUnderline"/>
        </w:rPr>
        <w:t xml:space="preserve"> and </w:t>
      </w:r>
      <w:r w:rsidRPr="003851D5">
        <w:rPr>
          <w:rStyle w:val="Emphasis"/>
        </w:rPr>
        <w:t>delegating nuclear launch</w:t>
      </w:r>
      <w:r w:rsidRPr="003851D5">
        <w:rPr>
          <w:rStyle w:val="StyleUnderline"/>
        </w:rPr>
        <w:t xml:space="preserve"> authority to low-level commanders, to purposely </w:t>
      </w:r>
      <w:r w:rsidRPr="003851D5">
        <w:rPr>
          <w:rStyle w:val="Emphasis"/>
        </w:rPr>
        <w:t xml:space="preserve">increase the risk of nuclear war </w:t>
      </w:r>
      <w:r w:rsidRPr="003851D5">
        <w:rPr>
          <w:rStyle w:val="StyleUnderline"/>
        </w:rPr>
        <w:t>in an attempt to force less-resolved opponents to back down.</w:t>
      </w:r>
      <w:r w:rsidRPr="00D205CD">
        <w:rPr>
          <w:sz w:val="12"/>
        </w:rPr>
        <w:t xml:space="preserve">¶ Moreover, </w:t>
      </w:r>
      <w:r w:rsidRPr="003851D5">
        <w:rPr>
          <w:rStyle w:val="StyleUnderline"/>
        </w:rPr>
        <w:t>not even</w:t>
      </w:r>
      <w:r w:rsidRPr="00D205CD">
        <w:rPr>
          <w:sz w:val="12"/>
        </w:rPr>
        <w:t xml:space="preserve"> the </w:t>
      </w:r>
      <w:r w:rsidRPr="003851D5">
        <w:rPr>
          <w:rStyle w:val="StyleUnderline"/>
        </w:rPr>
        <w:t>optimists’</w:t>
      </w:r>
      <w:r w:rsidRPr="00D205CD">
        <w:rPr>
          <w:sz w:val="12"/>
        </w:rPr>
        <w:t xml:space="preserve"> first </w:t>
      </w:r>
      <w:r w:rsidRPr="003851D5">
        <w:rPr>
          <w:rStyle w:val="StyleUnderline"/>
        </w:rPr>
        <w:t>principles</w:t>
      </w:r>
      <w:r w:rsidRPr="00D205CD">
        <w:rPr>
          <w:sz w:val="12"/>
        </w:rPr>
        <w:t xml:space="preserve"> about the irrelevance of nuclear posture </w:t>
      </w:r>
      <w:r w:rsidRPr="003851D5">
        <w:rPr>
          <w:rStyle w:val="StyleUnderline"/>
        </w:rPr>
        <w:t>stand up to scrutiny</w:t>
      </w:r>
      <w:r w:rsidRPr="00D205CD">
        <w:rPr>
          <w:sz w:val="12"/>
        </w:rPr>
        <w:t xml:space="preserve">. Not all nuclear wars would be equally devastating.43 </w:t>
      </w:r>
      <w:r w:rsidRPr="003851D5">
        <w:rPr>
          <w:rStyle w:val="StyleUnderline"/>
        </w:rPr>
        <w:t>Any nuclear exchange would have devastating consequences</w:t>
      </w:r>
      <w:r w:rsidRPr="00D205CD">
        <w:rPr>
          <w:sz w:val="12"/>
        </w:rPr>
        <w:t xml:space="preserve"> no doubt, </w:t>
      </w:r>
      <w:r w:rsidRPr="003851D5">
        <w:rPr>
          <w:rStyle w:val="StyleUnderline"/>
        </w:rPr>
        <w:t>but</w:t>
      </w:r>
      <w:r w:rsidRPr="00D205CD">
        <w:rPr>
          <w:sz w:val="12"/>
        </w:rPr>
        <w:t xml:space="preserve">, if a crisis were to spiral out of control and result in nuclear war, </w:t>
      </w:r>
      <w:r w:rsidRPr="003851D5">
        <w:rPr>
          <w:rStyle w:val="StyleUnderline"/>
        </w:rPr>
        <w:t>any sane leader would rather face a country with five nuclear weapons than one with 5,000</w:t>
      </w:r>
      <w:r w:rsidRPr="00D205CD">
        <w:rPr>
          <w:sz w:val="12"/>
        </w:rPr>
        <w:t xml:space="preserve">. Similarly, any sane leader would be willing to run a greater risk of nuclear war against the former state than against the latter. Indeed, scholars have demonstrated that states are willing to run greater risks and are, therefore, more likely to win nuclear crises when they enjoy nuclear superiority over their opponents.44 </w:t>
      </w:r>
      <w:r w:rsidRPr="003851D5">
        <w:rPr>
          <w:rStyle w:val="StyleUnderline"/>
        </w:rPr>
        <w:t xml:space="preserve">Proliferation optimists might be correct that no rational leader would choose to launch a suicidal nuclear war, but, depending on the context, </w:t>
      </w:r>
      <w:r w:rsidRPr="003851D5">
        <w:rPr>
          <w:rStyle w:val="Emphasis"/>
        </w:rPr>
        <w:t>any sane leader would almost certainly be willing to risk one.</w:t>
      </w:r>
      <w:r w:rsidRPr="00D205CD">
        <w:rPr>
          <w:rStyle w:val="Emphasis"/>
          <w:b w:val="0"/>
          <w:sz w:val="12"/>
          <w:u w:val="none"/>
        </w:rPr>
        <w:t>¶</w:t>
      </w:r>
      <w:r w:rsidRPr="00D205CD">
        <w:rPr>
          <w:rStyle w:val="Emphasis"/>
          <w:sz w:val="12"/>
        </w:rPr>
        <w:t xml:space="preserve"> </w:t>
      </w:r>
      <w:r w:rsidRPr="00D205CD">
        <w:rPr>
          <w:sz w:val="12"/>
        </w:rPr>
        <w:t xml:space="preserve">Nuclear deterrence theorists have also proposed a second scenario under which rational leaders would be willing to instigate a nuclear exchange: limited nuclear war.45 For example, </w:t>
      </w:r>
      <w:r w:rsidRPr="00D205CD">
        <w:rPr>
          <w:rStyle w:val="StyleUnderline"/>
        </w:rPr>
        <w:t>by launching a single nuclear weapon against a small city, a nuclear-armed state could signal its willingness to escalate a crisis</w:t>
      </w:r>
      <w:r w:rsidRPr="00D205CD">
        <w:rPr>
          <w:sz w:val="12"/>
        </w:rPr>
        <w:t xml:space="preserve">, while leaving its adversary with enough left to lose to deter the adversary from launching a full-scale nuclear response. </w:t>
      </w:r>
      <w:r w:rsidRPr="00D205CD">
        <w:rPr>
          <w:rStyle w:val="StyleUnderline"/>
        </w:rPr>
        <w:t>In a future crisis between China and the United States, for example, China could choose to launch a nuclear strike on a US military base in East Asia to demonstrate its seriousness</w:t>
      </w:r>
      <w:r w:rsidRPr="00D205CD">
        <w:rPr>
          <w:sz w:val="12"/>
        </w:rPr>
        <w:t xml:space="preserve">. In that situation, with the continental United States intact, </w:t>
      </w:r>
      <w:r w:rsidRPr="00D205CD">
        <w:rPr>
          <w:rStyle w:val="StyleUnderline"/>
        </w:rPr>
        <w:t>would Washington choose to launch a full-scale nuclear war on China that could result in the destruction of many American cities? Or would it back down</w:t>
      </w:r>
      <w:r w:rsidRPr="00D205CD">
        <w:rPr>
          <w:sz w:val="12"/>
        </w:rPr>
        <w:t xml:space="preserve">? China might decide to strike after calculating that Washington would prefer a humiliating retreat over a full-scale nuclear war. If launching a limited nuclear war could be a rational strategic move under certain circumstances, it then follows that the spread of nuclear weapons increases the risk of nuclear use. To be sure, some strategic thinkers, including Henry Kissinger, advocated limited nuclear war as a viable strategy only to recant the position later due to fears of uncontrollable escalation. Yet, this does not change the fact that leading nuclear deterrence theorists maintain that limited nuclear war is possible among rational leaders in a MAD world.46¶ In sum, proliferation optimists present an oversimplified conception of nuclear deterrence theory. Leading academic deterrence theorists maintain that </w:t>
      </w:r>
      <w:r w:rsidRPr="00D205CD">
        <w:rPr>
          <w:rStyle w:val="StyleUnderline"/>
        </w:rPr>
        <w:t xml:space="preserve">the spread of nuclear weapons could lead to nuclear use in </w:t>
      </w:r>
      <w:r w:rsidRPr="00D205CD">
        <w:rPr>
          <w:rStyle w:val="Emphasis"/>
        </w:rPr>
        <w:t>games of nuclear brinkmanship</w:t>
      </w:r>
      <w:r w:rsidRPr="00D205CD">
        <w:rPr>
          <w:rStyle w:val="StyleUnderline"/>
        </w:rPr>
        <w:t xml:space="preserve"> and through the exercise of limited nuclear options even among rational leaders in a situation of MAD.</w:t>
      </w:r>
      <w:r w:rsidRPr="00D205CD">
        <w:rPr>
          <w:sz w:val="12"/>
        </w:rPr>
        <w:t xml:space="preserve"> Indeed, they understand that a risk of nuclear war is necessary in order for nuclear deterrence to function, which leads us to our next point.¶ The second weakness in the proliferation optimist argument is that it rests on an internal logical contradiction. This might come as a surprise to some, given that optimists are sometimes portrayed as hard-headed thinkers, following their premises to their logical conclusions. But, the contradiction at the heart of the optimist argument is glaring and simple to understand: either </w:t>
      </w:r>
      <w:r w:rsidRPr="00D205CD">
        <w:rPr>
          <w:rStyle w:val="Emphasis"/>
        </w:rPr>
        <w:t>the probability of nuclear war is zero, or it is nonzero, but it cannot be both</w:t>
      </w:r>
      <w:r w:rsidRPr="00D205CD">
        <w:rPr>
          <w:sz w:val="12"/>
        </w:rPr>
        <w:t xml:space="preserve">. </w:t>
      </w:r>
      <w:r w:rsidRPr="00D205CD">
        <w:rPr>
          <w:rStyle w:val="StyleUnderline"/>
        </w:rPr>
        <w:t>If the probability of nuclear war is zero, then nuclear weapons should have no deterrent effect</w:t>
      </w:r>
      <w:r w:rsidRPr="00D205CD">
        <w:rPr>
          <w:sz w:val="12"/>
        </w:rPr>
        <w:t xml:space="preserve">. </w:t>
      </w:r>
      <w:r w:rsidRPr="00D205CD">
        <w:rPr>
          <w:rStyle w:val="StyleUnderline"/>
        </w:rPr>
        <w:t>States will not be deterred by a nuclear war that could never occur</w:t>
      </w:r>
      <w:r w:rsidRPr="00D205CD">
        <w:rPr>
          <w:sz w:val="12"/>
        </w:rPr>
        <w:t xml:space="preserve"> and states should be willing to intentionally launch large-scale conventional wars against nuclear-armed states</w:t>
      </w:r>
      <w:r w:rsidRPr="00D205CD">
        <w:rPr>
          <w:rStyle w:val="StyleUnderline"/>
        </w:rPr>
        <w:t>. In this case, proliferation optimists cannot conclude that the spread of nuclear weapons is stabilizing.</w:t>
      </w:r>
      <w:r w:rsidRPr="00D205CD">
        <w:rPr>
          <w:rStyle w:val="StyleUnderline"/>
          <w:sz w:val="12"/>
          <w:u w:val="none"/>
        </w:rPr>
        <w:t>¶</w:t>
      </w:r>
      <w:r w:rsidRPr="00D205CD">
        <w:rPr>
          <w:rStyle w:val="StyleUnderline"/>
          <w:sz w:val="12"/>
        </w:rPr>
        <w:t xml:space="preserve"> </w:t>
      </w:r>
      <w:r w:rsidRPr="00D205CD">
        <w:rPr>
          <w:rStyle w:val="StyleUnderline"/>
        </w:rPr>
        <w:t>If</w:t>
      </w:r>
      <w:r w:rsidRPr="00D205CD">
        <w:rPr>
          <w:sz w:val="12"/>
        </w:rPr>
        <w:t xml:space="preserve">, on the other hand, </w:t>
      </w:r>
      <w:r w:rsidRPr="00D205CD">
        <w:rPr>
          <w:rStyle w:val="StyleUnderline"/>
        </w:rPr>
        <w:t>the probability of nuclear war is nonzero</w:t>
      </w:r>
      <w:r w:rsidRPr="00D205CD">
        <w:rPr>
          <w:sz w:val="12"/>
        </w:rPr>
        <w:t xml:space="preserve">, then </w:t>
      </w:r>
      <w:r w:rsidRPr="00D205CD">
        <w:rPr>
          <w:rStyle w:val="StyleUnderline"/>
        </w:rPr>
        <w:t xml:space="preserve">there is a real danger that the spread of nuclear weapons will result in a catastrophic nuclear war. </w:t>
      </w:r>
      <w:r w:rsidRPr="00D205CD">
        <w:rPr>
          <w:sz w:val="12"/>
        </w:rPr>
        <w:t xml:space="preserve">In this case, </w:t>
      </w:r>
      <w:r w:rsidRPr="00D205CD">
        <w:rPr>
          <w:rStyle w:val="Emphasis"/>
        </w:rPr>
        <w:t>proliferation optimists cannot conclude that nuclear weapons will never be used</w:t>
      </w:r>
      <w:r w:rsidRPr="00D205CD">
        <w:rPr>
          <w:sz w:val="12"/>
        </w:rPr>
        <w:t xml:space="preserve">. This is true whether the risk of nuclear war is exogenous or endogenous to the behavior of the actors involved; the probability of nuclear war simply cannot be both zero and nonzero.¶ In sum, either the spread of nuclear weapons raises the risk of nuclear war and, in so doing, deters large-scale conventional conflict. Or there is no danger that nuclear weapons will ever be used and the spread of nuclear weapons does not increase international stability. But, despite the claims of many proliferation optimists, it is nonsensical to argue that nuclear weapons will never be used and to simultaneously claim that their spread contributes to international stability. As was argued above, the most obvious way out of this dilemma is to concede that nuclear proliferation does indeed raise the risk of nuclear war.¶ The third and final shortcoming of </w:t>
      </w:r>
      <w:r w:rsidRPr="00D205CD">
        <w:rPr>
          <w:rStyle w:val="StyleUnderline"/>
        </w:rPr>
        <w:t>proliferation optimism is that it is not a useful guide for the formulation of US foreign policy</w:t>
      </w:r>
      <w:r w:rsidRPr="00D205CD">
        <w:rPr>
          <w:sz w:val="12"/>
        </w:rPr>
        <w:t xml:space="preserve">. Optimists argue that US officials should not worry about the spread of nuclear weapons because new nuclear states can be deterred. Indeed, they argue that ‘more may be better’. In making these arguments, however, </w:t>
      </w:r>
      <w:r w:rsidRPr="00D205CD">
        <w:rPr>
          <w:rStyle w:val="Emphasis"/>
        </w:rPr>
        <w:t>optimists confuse stability with the national interest.</w:t>
      </w:r>
      <w:r w:rsidRPr="00D205CD">
        <w:rPr>
          <w:rStyle w:val="Emphasis"/>
          <w:b w:val="0"/>
          <w:sz w:val="12"/>
          <w:u w:val="none"/>
        </w:rPr>
        <w:t>¶</w:t>
      </w:r>
      <w:r w:rsidRPr="00D205CD">
        <w:rPr>
          <w:rStyle w:val="Emphasis"/>
          <w:sz w:val="12"/>
        </w:rPr>
        <w:t xml:space="preserve"> </w:t>
      </w:r>
      <w:r w:rsidRPr="00D205CD">
        <w:rPr>
          <w:sz w:val="12"/>
        </w:rPr>
        <w:t xml:space="preserve">Optimists focus narrowly on whether the spread of nuclear weapons increases or decreases international stability, but policymakers must focus on how the spread of nuclear weapons affects a broad array of US interests. Even if the spread of nuclear weapons contributes to greater levels of international stability (and our above discussion suggests it might not) it does not necessarily follow that the spread of nuclear weapons is in the United States’, or any other state’s, interest. As we will discuss in much more detail in the following section, states have good reason to fear nuclear proliferation for many other reasons. US officials must worry about how the spread of nuclear weapons might: increase the risk of nuclear war, embolden the proliferant state, contribute to further proliferation, threaten the security of allies, put upward pressure on oil prices, constrain US military and political freedom of action, and detrimentally effect many other national goals.¶ Moreover, increased international stability itself often runs counter to US interests. As I have argued elsewhere, </w:t>
      </w:r>
      <w:r w:rsidRPr="00D205CD">
        <w:rPr>
          <w:rStyle w:val="StyleUnderline"/>
        </w:rPr>
        <w:t>one of the most consequential effects of nuclear proliferation is to constrain the freedom of action of the militarily most powerful states</w:t>
      </w:r>
      <w:r w:rsidRPr="00D205CD">
        <w:rPr>
          <w:sz w:val="12"/>
        </w:rPr>
        <w:t xml:space="preserve">.47 </w:t>
      </w:r>
      <w:r w:rsidRPr="00D205CD">
        <w:rPr>
          <w:rStyle w:val="StyleUnderline"/>
        </w:rPr>
        <w:t>Stability</w:t>
      </w:r>
      <w:r w:rsidRPr="00D205CD">
        <w:rPr>
          <w:sz w:val="12"/>
        </w:rPr>
        <w:t xml:space="preserve"> resulting from mutual nuclear deterrence </w:t>
      </w:r>
      <w:r w:rsidRPr="00D205CD">
        <w:rPr>
          <w:rStyle w:val="StyleUnderline"/>
        </w:rPr>
        <w:t>means</w:t>
      </w:r>
      <w:r w:rsidRPr="00D205CD">
        <w:rPr>
          <w:sz w:val="12"/>
        </w:rPr>
        <w:t xml:space="preserve"> </w:t>
      </w:r>
      <w:r w:rsidRPr="00D205CD">
        <w:rPr>
          <w:rStyle w:val="StyleUnderline"/>
        </w:rPr>
        <w:t>that</w:t>
      </w:r>
      <w:r w:rsidRPr="00D205CD">
        <w:rPr>
          <w:sz w:val="12"/>
        </w:rPr>
        <w:t xml:space="preserve"> more often than not, it will be </w:t>
      </w:r>
      <w:r w:rsidRPr="00D205CD">
        <w:rPr>
          <w:rStyle w:val="StyleUnderline"/>
        </w:rPr>
        <w:t xml:space="preserve">the United States </w:t>
      </w:r>
      <w:r w:rsidRPr="00D205CD">
        <w:rPr>
          <w:sz w:val="12"/>
        </w:rPr>
        <w:t xml:space="preserve">that </w:t>
      </w:r>
      <w:r w:rsidRPr="00D205CD">
        <w:rPr>
          <w:rStyle w:val="StyleUnderline"/>
        </w:rPr>
        <w:t>will be deterred</w:t>
      </w:r>
      <w:r w:rsidRPr="00D205CD">
        <w:rPr>
          <w:sz w:val="12"/>
        </w:rPr>
        <w:t xml:space="preserve">. </w:t>
      </w:r>
      <w:r w:rsidRPr="00D205CD">
        <w:rPr>
          <w:rStyle w:val="StyleUnderline"/>
        </w:rPr>
        <w:t>If stability is obtained</w:t>
      </w:r>
      <w:r w:rsidRPr="00D205CD">
        <w:rPr>
          <w:sz w:val="12"/>
        </w:rPr>
        <w:t xml:space="preserve"> only </w:t>
      </w:r>
      <w:r w:rsidRPr="00D205CD">
        <w:rPr>
          <w:rStyle w:val="StyleUnderline"/>
        </w:rPr>
        <w:t>because Washington is deterred</w:t>
      </w:r>
      <w:r w:rsidRPr="00D205CD">
        <w:rPr>
          <w:sz w:val="12"/>
        </w:rPr>
        <w:t xml:space="preserve"> from using force against an adversary in a situation where using force could advance national goals, </w:t>
      </w:r>
      <w:r w:rsidRPr="00D205CD">
        <w:rPr>
          <w:rStyle w:val="Emphasis"/>
        </w:rPr>
        <w:t>stability harms, rather than advances, US national interests</w:t>
      </w:r>
      <w:r w:rsidRPr="00D205CD">
        <w:rPr>
          <w:sz w:val="12"/>
        </w:rPr>
        <w:t xml:space="preserve">. US officials have publicly discussed the possibility of using force against Iran in various contingencies, but the United States would be less willing to use force against a nuclear-armed Iran.¶ Optimists might counter that this point only reinforces their argument about proliferation leading to stability. Indeed, they are correct that proliferation would likely induce caution in US leaders. This point does not in any way undermine, however, the above critiques. </w:t>
      </w:r>
      <w:r w:rsidRPr="00D205CD">
        <w:rPr>
          <w:rStyle w:val="StyleUnderline"/>
        </w:rPr>
        <w:t>Nuclear proliferation that constrains the United States would necessarily be accompanied by an increased risk of nuclear war.</w:t>
      </w:r>
      <w:r w:rsidRPr="00D205CD">
        <w:rPr>
          <w:sz w:val="12"/>
        </w:rPr>
        <w:t xml:space="preserve"> In addition, and more germane to this section, optimists are wrong to conclude that the United States should not worry about the spread of nuclear weapons because it contributes to stability. Rather, the United States has good reason to oppose nuclear proliferation for precisely this reason.¶ In short, the </w:t>
      </w:r>
      <w:r w:rsidRPr="00D205CD">
        <w:rPr>
          <w:rStyle w:val="StyleUnderline"/>
        </w:rPr>
        <w:t>optimists</w:t>
      </w:r>
      <w:r w:rsidRPr="00D205CD">
        <w:rPr>
          <w:sz w:val="12"/>
        </w:rPr>
        <w:t xml:space="preserve"> have brought an important perspective to the nonproliferation debate. Their arguments are provocative and they raise the bar for those who wish to argue that the spread of nuclear weapons is a problem. Nevertheless, their counterintuitive </w:t>
      </w:r>
      <w:r w:rsidRPr="00D205CD">
        <w:rPr>
          <w:rStyle w:val="StyleUnderline"/>
        </w:rPr>
        <w:t>arguments are plagued by an under appreciation of the nuances of nuclear deterrence theor</w:t>
      </w:r>
      <w:r w:rsidRPr="00D205CD">
        <w:rPr>
          <w:sz w:val="12"/>
        </w:rPr>
        <w:t xml:space="preserve">y, a glaring logical contradiction, and a failure to address the concerns of US policymakers. Proliferation optimism, therefore, falls well short of a coherent intellectual framework and it cannot wish away the enormous security challenges posed by the spread of the world’s most dangerous weapons. These myriad threats will be considered in the next section.¶ Conclusion¶ </w:t>
      </w:r>
      <w:r w:rsidRPr="00D205CD">
        <w:rPr>
          <w:rStyle w:val="StyleUnderline"/>
        </w:rPr>
        <w:t xml:space="preserve">The spread of nuclear weapons poses at least six severe threats to international peace and security including: </w:t>
      </w:r>
      <w:r w:rsidRPr="00D205CD">
        <w:rPr>
          <w:rStyle w:val="Emphasis"/>
        </w:rPr>
        <w:t>nuclear war, nuclear terrorism, global and regional instability, constrained US freedom of action, weakened alliances, and further nuclear proliferation</w:t>
      </w:r>
      <w:r w:rsidRPr="00D205CD">
        <w:rPr>
          <w:sz w:val="12"/>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 Nuclear War¶ The greatest threat posed by the spread of nuclear weapons is nuclear war. The more states in possession of nuclear weapons, the greater the probability that somewhere, someday, there will be a catastrophic nuclear war.¶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D205CD">
        <w:rPr>
          <w:rStyle w:val="StyleUnderline"/>
        </w:rPr>
        <w:t>Before reaching</w:t>
      </w:r>
      <w:r w:rsidRPr="00D205CD">
        <w:rPr>
          <w:sz w:val="12"/>
        </w:rPr>
        <w:t xml:space="preserve"> a state of </w:t>
      </w:r>
      <w:r w:rsidRPr="00D205CD">
        <w:rPr>
          <w:rStyle w:val="StyleUnderline"/>
        </w:rPr>
        <w:t>MAD, new nuclear states go through a transition period in which they lack a secure-second strike capability</w:t>
      </w:r>
      <w:r w:rsidRPr="00D205CD">
        <w:rPr>
          <w:sz w:val="12"/>
        </w:rPr>
        <w:t xml:space="preserve">. In this context, </w:t>
      </w:r>
      <w:r w:rsidRPr="00D205CD">
        <w:rPr>
          <w:rStyle w:val="StyleUnderline"/>
        </w:rPr>
        <w:t xml:space="preserve">one or both states might believe that it has an </w:t>
      </w:r>
      <w:r w:rsidRPr="00D205CD">
        <w:rPr>
          <w:rStyle w:val="Emphasis"/>
        </w:rPr>
        <w:t>incentive to use nuclear weapons first</w:t>
      </w:r>
      <w:r w:rsidRPr="00D205CD">
        <w:rPr>
          <w:sz w:val="12"/>
        </w:rPr>
        <w:t xml:space="preserve">. For example, if Iran acquires nuclear weapons, neither Iran, nor its nuclear-armed rival, Israel, will have a secure, second-strike capability. Even though it is believed to have a large arsenal, given its small size and lack of strategic depth, Israel might not be confident that it could absorb a nuclear strike and respond with a devastating counterstrike. Similarly, Iran might eventually be able to build a large and survivable nuclear arsenal, but, when it first crosses the nuclear threshold, Tehran will have a small and vulnerable nuclear force.¶ In these pre-MAD situations, there are at least three ways that nuclear war could occur. </w:t>
      </w:r>
      <w:r w:rsidRPr="00D205CD">
        <w:rPr>
          <w:rStyle w:val="StyleUnderline"/>
        </w:rPr>
        <w:t>First, the state with the nuclear advantage might believe it has a splendid first strike capability</w:t>
      </w:r>
      <w:r w:rsidRPr="00D205CD">
        <w:rPr>
          <w:sz w:val="12"/>
        </w:rPr>
        <w:t xml:space="preserve">. In a crisis, Israel might, therefore, decide to launch a preventive nuclear strike to disarm Iran’s nuclear capabilities. Indeed, this incentive might be further increased by Israel’s aggressive strategic culture that emphasizes preemptive action. Second, </w:t>
      </w:r>
      <w:r w:rsidRPr="00D205CD">
        <w:rPr>
          <w:rStyle w:val="StyleUnderline"/>
        </w:rPr>
        <w:t>the state with a small and vulnerable nuclear arsenal, i</w:t>
      </w:r>
      <w:r w:rsidRPr="00D205CD">
        <w:rPr>
          <w:sz w:val="12"/>
        </w:rPr>
        <w:t xml:space="preserve">n this case Iran, </w:t>
      </w:r>
      <w:r w:rsidRPr="00D205CD">
        <w:rPr>
          <w:rStyle w:val="StyleUnderline"/>
        </w:rPr>
        <w:t>might feel use them or lose them pressures</w:t>
      </w:r>
      <w:r w:rsidRPr="00D205CD">
        <w:rPr>
          <w:sz w:val="12"/>
        </w:rPr>
        <w:t xml:space="preserve">. That is, in a crisis, Iran might decide to strike first rather than risk having its entire nuclear arsenal destroyed. Third, as Thomas Schelling has argued, </w:t>
      </w:r>
      <w:r w:rsidRPr="00D205CD">
        <w:rPr>
          <w:rStyle w:val="StyleUnderline"/>
        </w:rPr>
        <w:t>nuclear war could result due to the reciprocal fear of surprise attack</w:t>
      </w:r>
      <w:r w:rsidRPr="00D205CD">
        <w:rPr>
          <w:sz w:val="12"/>
        </w:rPr>
        <w:t xml:space="preserve">.49 If there are advantages to striking first, one state might start a nuclear war in the belief that war is inevitable and that it would be better to go first than to go second.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 </w:t>
      </w:r>
      <w:r w:rsidRPr="00D205CD">
        <w:rPr>
          <w:rStyle w:val="StyleUnderline"/>
        </w:rPr>
        <w:t>Even in a world of MAD</w:t>
      </w:r>
      <w:r w:rsidRPr="00D205CD">
        <w:rPr>
          <w:sz w:val="12"/>
        </w:rPr>
        <w:t xml:space="preserve">, however, when both sides have secure, second-strike capabilities, </w:t>
      </w:r>
      <w:r w:rsidRPr="00D205CD">
        <w:rPr>
          <w:rStyle w:val="StyleUnderline"/>
        </w:rPr>
        <w:t xml:space="preserve">there is </w:t>
      </w:r>
      <w:r w:rsidRPr="00D205CD">
        <w:rPr>
          <w:rStyle w:val="Emphasis"/>
        </w:rPr>
        <w:t xml:space="preserve">still a risk </w:t>
      </w:r>
      <w:r w:rsidRPr="00D205CD">
        <w:rPr>
          <w:rStyle w:val="StyleUnderline"/>
        </w:rPr>
        <w:t>of nuclear war. Rational deterrence theory assumes nuclear-armed states are governed by rational leaders who would not intentionally launch a suicidal nuclear war</w:t>
      </w:r>
      <w:r w:rsidRPr="00D205CD">
        <w:rPr>
          <w:sz w:val="12"/>
        </w:rPr>
        <w:t xml:space="preserve">. This assumption appears to have applied to past and current nuclear powers, but </w:t>
      </w:r>
      <w:r w:rsidRPr="00D205CD">
        <w:rPr>
          <w:rStyle w:val="StyleUnderline"/>
        </w:rPr>
        <w:t xml:space="preserve">there is no guarantee that it will continue to hold in the future. </w:t>
      </w:r>
      <w:r w:rsidRPr="00D205CD">
        <w:rPr>
          <w:sz w:val="12"/>
        </w:rPr>
        <w:t xml:space="preserve">Iran’s theocratic government, despite its inflammatory rhetoric, has followed a fairly pragmatic foreign policy since 1979, but it contains leaders who hold millenarian religious worldviews and could one day ascend to power. We cannot rule out the possibility that, </w:t>
      </w:r>
      <w:r w:rsidRPr="00D205CD">
        <w:rPr>
          <w:rStyle w:val="StyleUnderline"/>
        </w:rPr>
        <w:t xml:space="preserve">as nuclear weapons continue to spread, some leader somewhere will choose to launch a nuclear war, </w:t>
      </w:r>
      <w:r w:rsidRPr="00D205CD">
        <w:rPr>
          <w:rStyle w:val="Emphasis"/>
        </w:rPr>
        <w:t>knowing full well that it could result in self-destruction.</w:t>
      </w:r>
      <w:r w:rsidRPr="00D205CD">
        <w:rPr>
          <w:rStyle w:val="Emphasis"/>
          <w:b w:val="0"/>
          <w:sz w:val="12"/>
          <w:u w:val="none"/>
        </w:rPr>
        <w:t>¶</w:t>
      </w:r>
      <w:r w:rsidRPr="00D205CD">
        <w:rPr>
          <w:rStyle w:val="Emphasis"/>
          <w:sz w:val="12"/>
        </w:rPr>
        <w:t xml:space="preserve"> </w:t>
      </w:r>
      <w:r w:rsidRPr="00D205CD">
        <w:rPr>
          <w:sz w:val="12"/>
        </w:rPr>
        <w:t xml:space="preserve">One does not need to resort to irrationality, however, to imagine nuclear war under MAD. Nuclear weapons may deter leaders from intentionally launching full-scale wars, but they do not mean the end of international politics. As was discussed above, nuclear-armed states still have conflicts of interest and leaders still seek to coerce nuclear-armed adversaries. </w:t>
      </w:r>
      <w:r w:rsidRPr="00D205CD">
        <w:rPr>
          <w:rStyle w:val="StyleUnderline"/>
        </w:rPr>
        <w:t>Leaders might, therefore, choose to launch a limited nuclear war</w:t>
      </w:r>
      <w:r w:rsidRPr="00D205CD">
        <w:rPr>
          <w:sz w:val="12"/>
        </w:rPr>
        <w:t xml:space="preserve">.50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leaders can make a ‘threat that leaves something to chance’.52 They can initiate a nuclear crisis. By playing these risky games of nuclear brinkmanship, states can increase the risk of nuclear war in an attempt to force a less resolved adversary to back down. Historical crises have not resulted in nuclear war, but many of them, including the 1962 Cuban Missile Crisis, have come close. And scholars have documented historical incidents when accidents nearly led to war.53 When we think about future nuclear crisis dyads, such as Iran and Israel, with fewer sources of stability than existed during the Cold War, we can see that there is a real risk that a future crisis could result in a devastating nuclear exchange.¶ Nuclear Terrorism¶ </w:t>
      </w:r>
      <w:r w:rsidRPr="00D205CD">
        <w:rPr>
          <w:rStyle w:val="StyleUnderline"/>
        </w:rPr>
        <w:t>The spread of nuclear weapons also increases the risk of nuclear terrorism.</w:t>
      </w:r>
      <w:r w:rsidRPr="00D205CD">
        <w:rPr>
          <w:sz w:val="12"/>
        </w:rPr>
        <w:t xml:space="preserve">54 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West.55 </w:t>
      </w:r>
      <w:r w:rsidRPr="00D205CD">
        <w:rPr>
          <w:rStyle w:val="StyleUnderline"/>
        </w:rPr>
        <w:t xml:space="preserve">Unlike states, which can be more easily deterred, </w:t>
      </w:r>
      <w:r w:rsidRPr="00D205CD">
        <w:rPr>
          <w:rStyle w:val="Emphasis"/>
        </w:rPr>
        <w:t>there is little doubt that if terrorists acquired nuclear weapons, they would use them</w:t>
      </w:r>
      <w:r w:rsidRPr="00D205CD">
        <w:rPr>
          <w:sz w:val="12"/>
        </w:rPr>
        <w:t xml:space="preserve">.56 Indeed, in recent years, many US politicians and security analysts have argued that </w:t>
      </w:r>
      <w:r w:rsidRPr="00D205CD">
        <w:rPr>
          <w:rStyle w:val="Emphasis"/>
        </w:rPr>
        <w:t>nuclear terrorism poses the greatest threat to US national security.</w:t>
      </w:r>
      <w:r w:rsidRPr="00D205CD">
        <w:rPr>
          <w:sz w:val="12"/>
        </w:rPr>
        <w:t xml:space="preserve">57¶ Analysts have pointed out the tremendous hurdles that terrorists would have to overcome in order to acquire nuclear weapons.58 Nevertheless, </w:t>
      </w:r>
      <w:r w:rsidRPr="00D205CD">
        <w:rPr>
          <w:rStyle w:val="StyleUnderline"/>
        </w:rPr>
        <w:t>as nuclear weapons spread, the possibility that they will eventually fall into terrorist hands increases.</w:t>
      </w:r>
      <w:r w:rsidRPr="00D205CD">
        <w:rPr>
          <w:sz w:val="12"/>
        </w:rPr>
        <w:t xml:space="preserve"> </w:t>
      </w:r>
      <w:r w:rsidRPr="00D205CD">
        <w:rPr>
          <w:rStyle w:val="StyleUnderline"/>
        </w:rPr>
        <w:t>States could intentionally transfer nuclear weapons, or the fissile material required to build them, to terrorist groups.</w:t>
      </w:r>
      <w:r w:rsidRPr="00D205CD">
        <w:rPr>
          <w:sz w:val="12"/>
        </w:rP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w:t>
      </w:r>
      <w:r w:rsidRPr="00D205CD">
        <w:rPr>
          <w:rStyle w:val="StyleUnderline"/>
        </w:rPr>
        <w:t xml:space="preserve">even if no state would ever intentionally transfer nuclear capabilities to terrorists, a new nuclear state, with underdeveloped security procedures, might be </w:t>
      </w:r>
      <w:r w:rsidRPr="00D205CD">
        <w:rPr>
          <w:rStyle w:val="Emphasis"/>
        </w:rPr>
        <w:t>vulnerable to theft</w:t>
      </w:r>
      <w:r w:rsidRPr="00D205CD">
        <w:rPr>
          <w:sz w:val="12"/>
        </w:rPr>
        <w:t xml:space="preserve">, allowing terrorist groups or corrupt or ideologically-motivated insiders to transfer dangerous material to terrorists. There is evidence, for example, that representatives from Pakistan’s atomic energy establishment met with Al-Qa’eda members to discuss a possible nuclear deal.59¶ Finally, </w:t>
      </w:r>
      <w:r w:rsidRPr="00D205CD">
        <w:rPr>
          <w:rStyle w:val="StyleUnderline"/>
        </w:rPr>
        <w:t xml:space="preserve">a nuclear-armed state could collapse, resulting in a breakdown of law and order and a </w:t>
      </w:r>
      <w:r w:rsidRPr="00D205CD">
        <w:rPr>
          <w:rStyle w:val="Emphasis"/>
        </w:rPr>
        <w:t>loose nukes problem</w:t>
      </w:r>
      <w:r w:rsidRPr="00D205CD">
        <w:rPr>
          <w:sz w:val="12"/>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Regional Instability¶ </w:t>
      </w:r>
      <w:r w:rsidRPr="00D205CD">
        <w:rPr>
          <w:rStyle w:val="StyleUnderline"/>
        </w:rPr>
        <w:t xml:space="preserve">The spread of nuclear weapons also </w:t>
      </w:r>
      <w:r w:rsidRPr="00D205CD">
        <w:rPr>
          <w:rStyle w:val="Emphasis"/>
        </w:rPr>
        <w:t>emboldens nuclear powers</w:t>
      </w:r>
      <w:r w:rsidRPr="00D205CD">
        <w:rPr>
          <w:rStyle w:val="StyleUnderline"/>
        </w:rPr>
        <w:t>, contributing to regional instability.</w:t>
      </w:r>
      <w:r w:rsidRPr="00D205CD">
        <w:rPr>
          <w:sz w:val="12"/>
        </w:rPr>
        <w:t xml:space="preserve"> States that lack nuclear weapons need to fear direct military attack from other states, but states with nuclear weapons can be confident that they can deter an intentional military attack, giving them an incentive to be more aggressive in the conduct of their foreign policy. In this way, </w:t>
      </w:r>
      <w:r w:rsidRPr="00D205CD">
        <w:rPr>
          <w:rStyle w:val="StyleUnderline"/>
        </w:rPr>
        <w:t xml:space="preserve">nuclear weapons provide a shield under which states can feel free to engage in lower-level aggression. </w:t>
      </w:r>
      <w:r w:rsidRPr="00D205CD">
        <w:rPr>
          <w:sz w:val="12"/>
        </w:rPr>
        <w:t xml:space="preserve">Indeed, international relations theories about the ‘stability-instability paradox’ maintain that stability at the nuclear level contributes to conventional instability.60¶ Historically, we have seen that the spread of nuclear weapons has emboldened their possessors and contributed to regional instability. </w:t>
      </w:r>
      <w:r w:rsidRPr="00D205CD">
        <w:rPr>
          <w:rStyle w:val="StyleUnderline"/>
        </w:rPr>
        <w:t>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r w:rsidRPr="00D205CD">
        <w:rPr>
          <w:sz w:val="12"/>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nuclear-armed Iran would likely step up support to terrorist and proxy groups and engage in more aggressive coercive diplomacy.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 Constrained Freedom of Action¶ The </w:t>
      </w:r>
      <w:r w:rsidRPr="00D205CD">
        <w:rPr>
          <w:rStyle w:val="StyleUnderline"/>
        </w:rPr>
        <w:t>spread of nuclear weapons also disadvantages American’s national security by constraining US freedom of action</w:t>
      </w:r>
      <w:r w:rsidRPr="00D205CD">
        <w:rPr>
          <w:sz w:val="12"/>
        </w:rPr>
        <w:t xml:space="preserve">. As the most powerful country on the planet, </w:t>
      </w:r>
      <w:r w:rsidRPr="00D205CD">
        <w:rPr>
          <w:rStyle w:val="StyleUnderline"/>
        </w:rPr>
        <w:t>with the ability to project power to every corner of the globe, the United States has the ability to threaten or protect every other state in the international system.</w:t>
      </w:r>
      <w:r w:rsidRPr="00D205CD">
        <w:rPr>
          <w:sz w:val="12"/>
        </w:rPr>
        <w:t xml:space="preserve"> This is a significant source of strategic leverage and maintaining freedom of action has been an important objective of US national security policy.63¶ </w:t>
      </w:r>
      <w:r w:rsidRPr="00D205CD">
        <w:rPr>
          <w:rStyle w:val="StyleUnderline"/>
        </w:rPr>
        <w:t xml:space="preserve">As nuclear weapons spread, however, </w:t>
      </w:r>
      <w:r w:rsidRPr="00D205CD">
        <w:rPr>
          <w:rStyle w:val="Emphasis"/>
        </w:rPr>
        <w:t>America’s military freedom of action will be constrained</w:t>
      </w:r>
      <w:r w:rsidRPr="00D205CD">
        <w:rPr>
          <w:sz w:val="12"/>
        </w:rPr>
        <w:t xml:space="preserve">. The United States can use, or credibly threaten to use, force against nonnuclear states. The threat of military action against nuclear-armed states is much less credible, however, because nuclear-armed states can deter US military action with the threat of nuclear retaliation. </w:t>
      </w:r>
      <w:r w:rsidRPr="00D205CD">
        <w:rPr>
          <w:rStyle w:val="StyleUnderline"/>
        </w:rPr>
        <w:t>In January 2012, for example, Iran threatened to close the Strait of Hormuz, a narrow Persian Gulf waterway through which roughly 20 per cent of the world’s oil flows, and the United States issued a counter-threat, declaring that Washington would use force to reopen the Strait if necessary. If Iran had had nuclear weapons, however, Washington’s threats would have been much less credible</w:t>
      </w:r>
      <w:r w:rsidRPr="00D205CD">
        <w:rPr>
          <w:sz w:val="12"/>
        </w:rPr>
        <w:t xml:space="preserve">. Would a US President really be willing to risk nuclear war with Iran in order to keep the Strait open? Maybe. But, maybe not. While the United States might not be deterred in every contingency against a nuclear-armed state, it is clear that, at a minimum, the spread of nuclear weapons greatly complicates US decisions to use force.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 Undermines Alliances¶ </w:t>
      </w:r>
      <w:r w:rsidRPr="00D205CD">
        <w:rPr>
          <w:rStyle w:val="StyleUnderline"/>
        </w:rPr>
        <w:t>The spread of nuclear weapons also complicates US alliance relationships</w:t>
      </w:r>
      <w:r w:rsidRPr="00D205CD">
        <w:rPr>
          <w:sz w:val="12"/>
        </w:rPr>
        <w:t xml:space="preserve">. Washington uses the promise of military protection as a way to cement its alliance structures. </w:t>
      </w:r>
      <w:r w:rsidRPr="00D205CD">
        <w:rPr>
          <w:rStyle w:val="StyleUnderline"/>
        </w:rPr>
        <w:t>US allies depend on America’s protection, giving Washington influence over allied states’ foreign policies</w:t>
      </w:r>
      <w:r w:rsidRPr="00D205CD">
        <w:rPr>
          <w:sz w:val="12"/>
        </w:rPr>
        <w:t xml:space="preserve">. Historically, the United States has offered, and threatened to retract, the security guarantee carrot to prevent allied states from acting contrary to its interests. As nuclear weapons spread, however, alliances held together by promises of military protection are undermined in two ways. First, </w:t>
      </w:r>
      <w:r w:rsidRPr="00D205CD">
        <w:rPr>
          <w:rStyle w:val="StyleUnderline"/>
        </w:rPr>
        <w:t>US allies may doubt the credibility of Washington’s commitments to provide a military defense against nuclear-armed states</w:t>
      </w:r>
      <w:r w:rsidRPr="00D205CD">
        <w:rPr>
          <w:sz w:val="12"/>
        </w:rPr>
        <w:t xml:space="preserve">, leading them to weaken ties with their patron. Recall Charles de Gaulle’s doubts about Washington’s willingness to trade New York for Paris. Similarly, if Iran acquires nuclear weapons, US partners in the Middle East, such as Israel and the Gulf states, will question Washington’s resolve to defend them from Iran. While some states might very well seek American protection from a nuclear-armed Iran, drawing them closer to Washington, others might go the other way.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 Second, </w:t>
      </w:r>
      <w:r w:rsidRPr="00D205CD">
        <w:rPr>
          <w:rStyle w:val="StyleUnderline"/>
        </w:rPr>
        <w:t>nuclear proliferation could encourage client states to acquire nuclear weapons themselves, giving them greater security independence and making them less dependable allies</w:t>
      </w:r>
      <w:r w:rsidRPr="00D205CD">
        <w:rPr>
          <w:sz w:val="12"/>
        </w:rPr>
        <w:t>. According to many scholars, the acquisition of the force de frappe was instrumental in permitting the French Fifth Republic under President Charles de Gaulle to pursue a foreign policy path independent from Washington and NATO.64 Similarly, it is possible that Turkey, Saudi Arabia, and other regional states will acquire independent nuclear capabilities to counter Iran’s nuclear arsenal, greatly destabilizing an already unstable region and threatening Washington’s ability to influence regional dynamics.</w:t>
      </w:r>
    </w:p>
    <w:p w:rsidR="000B6F5C" w:rsidRDefault="000B6F5C" w:rsidP="000B6F5C"/>
    <w:p w:rsidR="000B6F5C" w:rsidRPr="000B6F5C" w:rsidRDefault="000B6F5C" w:rsidP="000B6F5C"/>
    <w:p w:rsidR="00A53D4B" w:rsidRDefault="00A53D4B" w:rsidP="003A3E16">
      <w:pPr>
        <w:pStyle w:val="Heading3"/>
      </w:pPr>
      <w:r>
        <w:t>2ac – reprocessing now</w:t>
      </w:r>
    </w:p>
    <w:p w:rsidR="00A53D4B" w:rsidRPr="00F550BB" w:rsidRDefault="00A53D4B" w:rsidP="00A53D4B">
      <w:pPr>
        <w:pStyle w:val="Heading4"/>
      </w:pPr>
      <w:r>
        <w:t>Status quo reprocessing risks proliferation – South Korea shows risks are growing</w:t>
      </w:r>
    </w:p>
    <w:p w:rsidR="00A53D4B" w:rsidRDefault="00A53D4B" w:rsidP="00A53D4B">
      <w:r>
        <w:rPr>
          <w:b/>
        </w:rPr>
        <w:t xml:space="preserve">Takubo 12 </w:t>
      </w:r>
      <w:r>
        <w:t>[“OPINION: Japan's reprocessing program and proliferation in East Asia”, By Masa Takubo and Frank von Hippel PRINCETON/TOKYO, June 27, Kyodo]</w:t>
      </w:r>
    </w:p>
    <w:p w:rsidR="00A53D4B" w:rsidRDefault="00A53D4B" w:rsidP="00A53D4B"/>
    <w:p w:rsidR="00A53D4B" w:rsidRPr="00A53D4B" w:rsidRDefault="00A53D4B" w:rsidP="00A53D4B">
      <w:pPr>
        <w:rPr>
          <w:sz w:val="16"/>
        </w:rPr>
      </w:pPr>
      <w:r w:rsidRPr="00F550BB">
        <w:rPr>
          <w:u w:val="single"/>
        </w:rPr>
        <w:t>If the Rokkasho Reprocessing Plant operates</w:t>
      </w:r>
      <w:r w:rsidRPr="00F550BB">
        <w:rPr>
          <w:sz w:val="16"/>
        </w:rPr>
        <w:t xml:space="preserve"> as designed for 40 years, </w:t>
      </w:r>
      <w:r w:rsidRPr="00F550BB">
        <w:rPr>
          <w:u w:val="single"/>
        </w:rPr>
        <w:t>it will separate more plutonium than the Soviet Union and the United States together produced for nuclear weapon</w:t>
      </w:r>
      <w:r w:rsidRPr="00F550BB">
        <w:rPr>
          <w:sz w:val="16"/>
        </w:rPr>
        <w:t xml:space="preserve">s during their Cold War. </w:t>
      </w:r>
      <w:r w:rsidRPr="00F550BB">
        <w:rPr>
          <w:b/>
          <w:u w:val="single"/>
        </w:rPr>
        <w:t xml:space="preserve">If other countries follow Japan's example, the risk of nuclear-weapon proliferation will increase. </w:t>
      </w:r>
      <w:r w:rsidRPr="00F550BB">
        <w:rPr>
          <w:sz w:val="16"/>
        </w:rPr>
        <w:t xml:space="preserve">Japanese government officials and other reprocessing proponents argue, however, that since Japan is the only non-weapon state allowed to separate plutonium it should not give up this hard-won right and that, if Japan reprocessed the spent fuel of other countries in the region, the danger of proliferation would be reduced. It is true that, in 1988, the United States gave its "prior consent" for Japan to reprocess spent fuel that had U.S. content or had been irradiated in U.S.-designed reactors, but it gave the European Union and Switzerland the same approval. Also, Belgium, Germany and Italy had pilot reprocessing plants like Japan. Because of the failure of plutonium breeder reactor programs, however, these countries decided to stop plutonium separation. Today, </w:t>
      </w:r>
      <w:r w:rsidRPr="00F550BB">
        <w:rPr>
          <w:u w:val="single"/>
        </w:rPr>
        <w:t>only Japan and four weapon states -- China, France, India and Russia -- continue to insist on reprocessing.</w:t>
      </w:r>
      <w:r w:rsidRPr="00F550BB">
        <w:rPr>
          <w:sz w:val="16"/>
        </w:rPr>
        <w:t xml:space="preserve"> The U.S. gave up commercial reprocessing permanently in 1982 and recently, Britain too finally decided to abandon reprocessing. What about the idea of Japan reprocessing for its neighbors as an alternative to them reprocessing for themselves? The question is why any of these neighbors might want to have their fuel reprocessed to begin with. In the 1980s, </w:t>
      </w:r>
      <w:r w:rsidRPr="00F550BB">
        <w:rPr>
          <w:u w:val="single"/>
        </w:rPr>
        <w:t>France and Britain each built plants primarily to reprocess fuel for Japan, Germany and some smaller European countries.</w:t>
      </w:r>
      <w:r w:rsidRPr="00F550BB">
        <w:rPr>
          <w:sz w:val="16"/>
        </w:rPr>
        <w:t xml:space="preserve"> Due to political opposition to keeping other countries' radioactive waste, however, the reprocessing contracts required that customer countries take their waste back. The customer countries found that the reprocessed waste and the spent MOX fuel from recycling of plutonium in light water reactors were no less dangerous than the original spent fuel and that they still needed to find a region willing to accept a deep underground repository. Almost all the customer countries decided not to renew their reprocessing contracts and to store their older spent fuel safely in dry air-cooled casks pending final disposal. If Japan truly wants to reprocess its neighbors' spent fuel therefore, it will have to be willing to keep the radioactive waste. Proponents of this should also clarify their idea about what would be done with the separated foreign plutonium. In the meantime, </w:t>
      </w:r>
      <w:r w:rsidRPr="00F550BB">
        <w:rPr>
          <w:u w:val="single"/>
        </w:rPr>
        <w:t>South Korea, in its negotiations with the United States over a new nuclear cooperation agreement, is demanding "nuclear sovereignty" and insisting on the same right to reprocess as Japan</w:t>
      </w:r>
      <w:r w:rsidRPr="00F550BB">
        <w:rPr>
          <w:sz w:val="16"/>
        </w:rPr>
        <w:t xml:space="preserve">. </w:t>
      </w:r>
      <w:r w:rsidRPr="00F550BB">
        <w:rPr>
          <w:u w:val="single"/>
        </w:rPr>
        <w:t>It is not likely to accept as an alternative Japan's offer to reprocess for it. If</w:t>
      </w:r>
      <w:r w:rsidRPr="00F550BB">
        <w:rPr>
          <w:sz w:val="16"/>
        </w:rPr>
        <w:t xml:space="preserve"> Japan decides to end its reprocessing, however, South Korea will lose its strongest argument for reprocessing i</w:t>
      </w:r>
      <w:r>
        <w:rPr>
          <w:sz w:val="16"/>
        </w:rPr>
        <w:t>n South Korea.</w:t>
      </w:r>
    </w:p>
    <w:p w:rsidR="00A53D4B" w:rsidRDefault="00A53D4B" w:rsidP="00A53D4B">
      <w:pPr>
        <w:pStyle w:val="Heading4"/>
      </w:pPr>
      <w:r>
        <w:t>Reprocessing and fast reactor tech is growing internationally while the US lags behind</w:t>
      </w:r>
    </w:p>
    <w:p w:rsidR="00A53D4B" w:rsidRDefault="00A53D4B" w:rsidP="00A53D4B">
      <w:r>
        <w:rPr>
          <w:b/>
        </w:rPr>
        <w:t xml:space="preserve">Peters 12 </w:t>
      </w:r>
      <w:r>
        <w:t>[“Recycling Used Nuclear Fuel: Balancing Energy and Waste Management Policies”, Testimony to U.S. House of Representatives, Committee on Foreign Affairs, Subcommittee on Asia and the Pacific, Mark T. Peters, Deputy Laboratory Director for Programs at Argonne, National Laboratory, American Nuclear Society, June 6, 2012]</w:t>
      </w:r>
    </w:p>
    <w:p w:rsidR="00A53D4B" w:rsidRDefault="00A53D4B" w:rsidP="00A53D4B"/>
    <w:p w:rsidR="00A53D4B" w:rsidRDefault="00A53D4B" w:rsidP="00A53D4B">
      <w:pPr>
        <w:rPr>
          <w:sz w:val="16"/>
        </w:rPr>
      </w:pPr>
      <w:r w:rsidRPr="00F550BB">
        <w:rPr>
          <w:sz w:val="16"/>
        </w:rPr>
        <w:t xml:space="preserve">I appreciate this opportunity to present the views of the American Nuclear Society (ANS) on used nuclear fuel recycling as a means to achieve an integrated solution to energy and waste management policy. The ANS is a not-for-profit, international, scientific, and educational organization with nearly 12,000 members worldwide. The core purpose of ANS is to promote awareness and understanding of the application of nuclear science and technology. The ANS also wishes to acknowledge its longstanding professional collaboration with the Korean Nuclear Society (KNS). For more than 40 years, our two organizations have worked together to promote the safe and secure use of nuclear technology and materials. For decades, </w:t>
      </w:r>
      <w:r w:rsidRPr="00F550BB">
        <w:rPr>
          <w:u w:val="single"/>
        </w:rPr>
        <w:t>the U</w:t>
      </w:r>
      <w:r w:rsidRPr="00F550BB">
        <w:rPr>
          <w:sz w:val="16"/>
        </w:rPr>
        <w:t xml:space="preserve">nited </w:t>
      </w:r>
      <w:r w:rsidRPr="00F550BB">
        <w:rPr>
          <w:u w:val="single"/>
        </w:rPr>
        <w:t>S</w:t>
      </w:r>
      <w:r w:rsidRPr="00F550BB">
        <w:rPr>
          <w:sz w:val="16"/>
        </w:rPr>
        <w:t xml:space="preserve">tates </w:t>
      </w:r>
      <w:r w:rsidRPr="00F550BB">
        <w:rPr>
          <w:u w:val="single"/>
        </w:rPr>
        <w:t>has grappled with the multiple challenges of crafting a long-term solution for the management of used nuclear fuel</w:t>
      </w:r>
      <w:r w:rsidRPr="00F550BB">
        <w:rPr>
          <w:sz w:val="16"/>
        </w:rPr>
        <w:t xml:space="preserve">. </w:t>
      </w:r>
      <w:r w:rsidRPr="00F550BB">
        <w:rPr>
          <w:u w:val="single"/>
        </w:rPr>
        <w:t>These persistent challenges have taken on new urgency</w:t>
      </w:r>
      <w:r w:rsidRPr="00F550BB">
        <w:rPr>
          <w:sz w:val="16"/>
        </w:rPr>
        <w:t xml:space="preserve"> in the wake of the accident at Japan’s Fukushima Daiichi nuclear power plant, which has focused international attention on used nuclear fuel storage. Although the challenges of waste management require close scrutiny, these issues are most effectively considered within the context of an integrated policy for nuclear energy and nuclear waste management. Unfortunately, </w:t>
      </w:r>
      <w:r w:rsidRPr="00F550BB">
        <w:rPr>
          <w:u w:val="single"/>
        </w:rPr>
        <w:t>the U</w:t>
      </w:r>
      <w:r w:rsidRPr="00F550BB">
        <w:rPr>
          <w:sz w:val="16"/>
        </w:rPr>
        <w:t xml:space="preserve">nited </w:t>
      </w:r>
      <w:r w:rsidRPr="00F550BB">
        <w:rPr>
          <w:u w:val="single"/>
        </w:rPr>
        <w:t>S</w:t>
      </w:r>
      <w:r w:rsidRPr="00F550BB">
        <w:rPr>
          <w:sz w:val="16"/>
        </w:rPr>
        <w:t xml:space="preserve">tates </w:t>
      </w:r>
      <w:r w:rsidRPr="00F550BB">
        <w:rPr>
          <w:u w:val="single"/>
        </w:rPr>
        <w:t>is unique in its lack of such an integrated policy</w:t>
      </w:r>
      <w:r w:rsidRPr="00F550BB">
        <w:rPr>
          <w:sz w:val="16"/>
        </w:rPr>
        <w:t xml:space="preserve">. Most other nations that rely on nuclear energy, including </w:t>
      </w:r>
      <w:r w:rsidRPr="00F550BB">
        <w:rPr>
          <w:u w:val="single"/>
        </w:rPr>
        <w:t>France, Russia, China, Japan, and</w:t>
      </w:r>
      <w:r w:rsidRPr="00F550BB">
        <w:rPr>
          <w:sz w:val="16"/>
        </w:rPr>
        <w:t xml:space="preserve"> Republic of </w:t>
      </w:r>
      <w:r w:rsidRPr="00F550BB">
        <w:rPr>
          <w:u w:val="single"/>
        </w:rPr>
        <w:t>Korea, have policies in place that promote development of used fuel recycling and advanced fast reactors,</w:t>
      </w:r>
      <w:r w:rsidRPr="00F550BB">
        <w:rPr>
          <w:sz w:val="16"/>
        </w:rPr>
        <w:t xml:space="preserve"> in order to ensure the long-term sustainability of their nuclear investments. We must consider our nuclear energy technology collaborations and partnerships within this global context. At present, </w:t>
      </w:r>
      <w:r w:rsidRPr="00F550BB">
        <w:rPr>
          <w:u w:val="single"/>
        </w:rPr>
        <w:t>the U</w:t>
      </w:r>
      <w:r w:rsidRPr="00F550BB">
        <w:rPr>
          <w:sz w:val="16"/>
        </w:rPr>
        <w:t xml:space="preserve">nited </w:t>
      </w:r>
      <w:r w:rsidRPr="00F550BB">
        <w:rPr>
          <w:u w:val="single"/>
        </w:rPr>
        <w:t>S</w:t>
      </w:r>
      <w:r w:rsidRPr="00F550BB">
        <w:rPr>
          <w:sz w:val="16"/>
        </w:rPr>
        <w:t xml:space="preserve">tates’ </w:t>
      </w:r>
      <w:r w:rsidRPr="00F550BB">
        <w:rPr>
          <w:u w:val="single"/>
        </w:rPr>
        <w:t>strategic investments in advanced nuclear energy technologies are lagging</w:t>
      </w:r>
      <w:r w:rsidRPr="00F550BB">
        <w:rPr>
          <w:sz w:val="16"/>
        </w:rPr>
        <w:t xml:space="preserve">; as a result, we rely increasingly on collaborative arrangements with foreign research institutions to conduct research in these areas. These collaborations provide advantages to both 2 parties, and the United States has benefited from them. However, </w:t>
      </w:r>
      <w:r w:rsidRPr="00F550BB">
        <w:rPr>
          <w:u w:val="single"/>
        </w:rPr>
        <w:t xml:space="preserve">close alignment between government and nuclear industries in these nations speeds the international deployment of these cooperatively developed technologies, such as used </w:t>
      </w:r>
      <w:r w:rsidRPr="00F550BB">
        <w:rPr>
          <w:b/>
          <w:u w:val="single"/>
        </w:rPr>
        <w:t>fuel recycling</w:t>
      </w:r>
      <w:r w:rsidRPr="00F550BB">
        <w:rPr>
          <w:u w:val="single"/>
        </w:rPr>
        <w:t xml:space="preserve"> and fast reactor technologies</w:t>
      </w:r>
      <w:r w:rsidRPr="00F550BB">
        <w:rPr>
          <w:sz w:val="16"/>
        </w:rPr>
        <w:t xml:space="preserve">, while </w:t>
      </w:r>
      <w:r w:rsidRPr="00F550BB">
        <w:rPr>
          <w:u w:val="single"/>
        </w:rPr>
        <w:t>the U</w:t>
      </w:r>
      <w:r w:rsidRPr="00F550BB">
        <w:rPr>
          <w:sz w:val="16"/>
        </w:rPr>
        <w:t xml:space="preserve">nited </w:t>
      </w:r>
      <w:r w:rsidRPr="00F550BB">
        <w:rPr>
          <w:u w:val="single"/>
        </w:rPr>
        <w:t>S</w:t>
      </w:r>
      <w:r w:rsidRPr="00F550BB">
        <w:rPr>
          <w:sz w:val="16"/>
        </w:rPr>
        <w:t xml:space="preserve">tates </w:t>
      </w:r>
      <w:r w:rsidRPr="00F550BB">
        <w:rPr>
          <w:u w:val="single"/>
        </w:rPr>
        <w:t>has moved much more slowly in its adoption of them.</w:t>
      </w:r>
      <w:r w:rsidRPr="00F550BB">
        <w:rPr>
          <w:sz w:val="16"/>
        </w:rPr>
        <w:t xml:space="preserve"> </w:t>
      </w:r>
    </w:p>
    <w:p w:rsidR="00A53D4B" w:rsidRPr="00A53D4B" w:rsidRDefault="00A53D4B" w:rsidP="00A53D4B"/>
    <w:p w:rsidR="003A3E16" w:rsidRDefault="003A3E16" w:rsidP="003A3E16">
      <w:pPr>
        <w:pStyle w:val="Heading3"/>
      </w:pPr>
      <w:r>
        <w:t>2ac moldova add-on</w:t>
      </w:r>
    </w:p>
    <w:p w:rsidR="003A3E16" w:rsidRDefault="003A3E16" w:rsidP="003A3E16">
      <w:pPr>
        <w:pStyle w:val="Heading4"/>
      </w:pPr>
      <w:r>
        <w:t xml:space="preserve">China will build nuclear reactors in Moldova – risks nuclear material theft absent adequate safety regulations </w:t>
      </w:r>
    </w:p>
    <w:p w:rsidR="003A3E16" w:rsidRDefault="003A3E16" w:rsidP="003A3E16">
      <w:r w:rsidRPr="00FD6C2D">
        <w:rPr>
          <w:rStyle w:val="Style13ptBold"/>
        </w:rPr>
        <w:t>Eurasia Net, 16</w:t>
      </w:r>
      <w:r>
        <w:t xml:space="preserve"> [Enet, June 30, Will China Bring Nuclear Power to Moldova?, </w:t>
      </w:r>
      <w:hyperlink r:id="rId14" w:history="1">
        <w:r w:rsidRPr="00DD4CC1">
          <w:rPr>
            <w:rStyle w:val="Hyperlink"/>
          </w:rPr>
          <w:t>http://www.eurasianet.org/node/79476</w:t>
        </w:r>
      </w:hyperlink>
      <w:r>
        <w:t>, accessed 7/20/16, ge]</w:t>
      </w:r>
    </w:p>
    <w:p w:rsidR="003A3E16" w:rsidRPr="00A42344" w:rsidRDefault="003A3E16" w:rsidP="003A3E16">
      <w:pPr>
        <w:rPr>
          <w:sz w:val="16"/>
        </w:rPr>
      </w:pPr>
      <w:r w:rsidRPr="00FD6C2D">
        <w:rPr>
          <w:rStyle w:val="StyleUnderline"/>
        </w:rPr>
        <w:t>China appears willing to help Moldova become a nuclear power</w:t>
      </w:r>
      <w:r w:rsidRPr="00A42344">
        <w:rPr>
          <w:sz w:val="16"/>
        </w:rPr>
        <w:t xml:space="preserve">. But for now officials in Chișinău seem hesitant to go all-in on atomic energy. </w:t>
      </w:r>
      <w:r w:rsidRPr="00A42344">
        <w:rPr>
          <w:sz w:val="12"/>
        </w:rPr>
        <w:t>¶</w:t>
      </w:r>
      <w:r w:rsidRPr="00A42344">
        <w:rPr>
          <w:sz w:val="16"/>
        </w:rPr>
        <w:t xml:space="preserve"> </w:t>
      </w:r>
      <w:r w:rsidRPr="00A42344">
        <w:rPr>
          <w:sz w:val="12"/>
        </w:rPr>
        <w:t>¶</w:t>
      </w:r>
      <w:r w:rsidRPr="00A42344">
        <w:rPr>
          <w:sz w:val="16"/>
        </w:rPr>
        <w:t xml:space="preserve"> Chinese representatives from </w:t>
      </w:r>
      <w:r w:rsidRPr="005853B3">
        <w:rPr>
          <w:rStyle w:val="StyleUnderline"/>
        </w:rPr>
        <w:t>the</w:t>
      </w:r>
      <w:r w:rsidRPr="00A42344">
        <w:rPr>
          <w:sz w:val="16"/>
        </w:rPr>
        <w:t xml:space="preserve"> state-run National Nuclear Power Company (</w:t>
      </w:r>
      <w:r w:rsidRPr="005853B3">
        <w:rPr>
          <w:rStyle w:val="StyleUnderline"/>
        </w:rPr>
        <w:t>NNPC) were in Moldova</w:t>
      </w:r>
      <w:r w:rsidRPr="00A42344">
        <w:rPr>
          <w:sz w:val="16"/>
        </w:rPr>
        <w:t xml:space="preserve"> in mid-May </w:t>
      </w:r>
      <w:r w:rsidRPr="005853B3">
        <w:rPr>
          <w:rStyle w:val="StyleUnderline"/>
        </w:rPr>
        <w:t>for talks aimed at identifying opportunities to boost “bilateral cooperation in the energy sector,”</w:t>
      </w:r>
      <w:r w:rsidRPr="00A42344">
        <w:rPr>
          <w:sz w:val="16"/>
        </w:rPr>
        <w:t xml:space="preserve"> according to an official statement. Chinese and Moldovan officials agreed to complete a feasibility study on “launching new projects for producing electricity in Moldova” by the end of 2016.</w:t>
      </w:r>
      <w:r w:rsidRPr="00A42344">
        <w:rPr>
          <w:sz w:val="12"/>
        </w:rPr>
        <w:t>¶</w:t>
      </w:r>
      <w:r w:rsidRPr="00A42344">
        <w:rPr>
          <w:sz w:val="16"/>
        </w:rPr>
        <w:t xml:space="preserve"> </w:t>
      </w:r>
      <w:r w:rsidRPr="00A42344">
        <w:rPr>
          <w:sz w:val="12"/>
        </w:rPr>
        <w:t>¶</w:t>
      </w:r>
      <w:r w:rsidRPr="00A42344">
        <w:rPr>
          <w:sz w:val="16"/>
        </w:rPr>
        <w:t xml:space="preserve"> Officially, the </w:t>
      </w:r>
      <w:r w:rsidRPr="005853B3">
        <w:rPr>
          <w:rStyle w:val="StyleUnderline"/>
        </w:rPr>
        <w:t xml:space="preserve">NNPC wants to invest in “renewable energy, wind, solar, </w:t>
      </w:r>
      <w:r w:rsidRPr="005853B3">
        <w:rPr>
          <w:rStyle w:val="Emphasis"/>
        </w:rPr>
        <w:t>etc</w:t>
      </w:r>
      <w:r w:rsidRPr="00A42344">
        <w:rPr>
          <w:sz w:val="16"/>
        </w:rPr>
        <w:t>.” in Moldova, a country with about 3.6 million people. But the “etc.” is what matters.</w:t>
      </w:r>
      <w:r w:rsidRPr="00A42344">
        <w:rPr>
          <w:sz w:val="12"/>
        </w:rPr>
        <w:t>¶</w:t>
      </w:r>
      <w:r w:rsidRPr="00A42344">
        <w:rPr>
          <w:sz w:val="16"/>
        </w:rPr>
        <w:t xml:space="preserve"> </w:t>
      </w:r>
      <w:r w:rsidRPr="00A42344">
        <w:rPr>
          <w:sz w:val="12"/>
        </w:rPr>
        <w:t>¶</w:t>
      </w:r>
      <w:r w:rsidRPr="00A42344">
        <w:rPr>
          <w:sz w:val="16"/>
        </w:rPr>
        <w:t xml:space="preserve"> The director of the Moldovan Academy of Sciences’ Energy Institute, Mihai Târşu, told EurasiaNet.org that </w:t>
      </w:r>
      <w:r w:rsidRPr="005853B3">
        <w:rPr>
          <w:rStyle w:val="StyleUnderline"/>
        </w:rPr>
        <w:t>the talks</w:t>
      </w:r>
      <w:r w:rsidRPr="00A42344">
        <w:rPr>
          <w:sz w:val="16"/>
        </w:rPr>
        <w:t xml:space="preserve"> with China </w:t>
      </w:r>
      <w:r w:rsidRPr="005853B3">
        <w:rPr>
          <w:rStyle w:val="StyleUnderline"/>
        </w:rPr>
        <w:t>were</w:t>
      </w:r>
      <w:r w:rsidRPr="00A42344">
        <w:rPr>
          <w:sz w:val="16"/>
        </w:rPr>
        <w:t xml:space="preserve"> not </w:t>
      </w:r>
      <w:r w:rsidRPr="005853B3">
        <w:rPr>
          <w:rStyle w:val="StyleUnderline"/>
        </w:rPr>
        <w:t>primarily about</w:t>
      </w:r>
      <w:r w:rsidRPr="00A42344">
        <w:rPr>
          <w:sz w:val="16"/>
        </w:rPr>
        <w:t xml:space="preserve"> wind and solar energy investments, but </w:t>
      </w:r>
      <w:r w:rsidRPr="005853B3">
        <w:rPr>
          <w:rStyle w:val="StyleUnderline"/>
        </w:rPr>
        <w:t>nuclear energy</w:t>
      </w:r>
      <w:r w:rsidRPr="00A42344">
        <w:rPr>
          <w:sz w:val="16"/>
        </w:rPr>
        <w:t>. “I do not know whose idea it was to build a nuclear power plant in Moldova – Moldova’s or China’s,” Târșu said.</w:t>
      </w:r>
      <w:r w:rsidRPr="00A42344">
        <w:rPr>
          <w:sz w:val="12"/>
        </w:rPr>
        <w:t>¶</w:t>
      </w:r>
      <w:r w:rsidRPr="00A42344">
        <w:rPr>
          <w:sz w:val="16"/>
        </w:rPr>
        <w:t xml:space="preserve"> </w:t>
      </w:r>
      <w:r w:rsidRPr="00A42344">
        <w:rPr>
          <w:sz w:val="12"/>
        </w:rPr>
        <w:t>¶</w:t>
      </w:r>
      <w:r w:rsidRPr="00A42344">
        <w:rPr>
          <w:sz w:val="16"/>
        </w:rPr>
        <w:t xml:space="preserve"> Bordered by Romania and Ukraine, </w:t>
      </w:r>
      <w:r w:rsidRPr="005853B3">
        <w:rPr>
          <w:rStyle w:val="StyleUnderline"/>
        </w:rPr>
        <w:t>Moldova, an aspiring European Union member, is nearly entirely dependent on external energy resources</w:t>
      </w:r>
      <w:r w:rsidRPr="00A42344">
        <w:rPr>
          <w:sz w:val="16"/>
        </w:rPr>
        <w:t>. Russia is a major supplier of natural gas. In addition, about 80 percent of Moldova’s electricity comes from a power station located in the Moscow-loyal, breakaway region of Transnistria.</w:t>
      </w:r>
      <w:r w:rsidRPr="00A42344">
        <w:rPr>
          <w:sz w:val="12"/>
        </w:rPr>
        <w:t>¶</w:t>
      </w:r>
      <w:r w:rsidRPr="00A42344">
        <w:rPr>
          <w:sz w:val="16"/>
        </w:rPr>
        <w:t xml:space="preserve"> </w:t>
      </w:r>
      <w:r w:rsidRPr="00A42344">
        <w:rPr>
          <w:sz w:val="12"/>
        </w:rPr>
        <w:t>¶</w:t>
      </w:r>
      <w:r w:rsidRPr="00A42344">
        <w:rPr>
          <w:sz w:val="16"/>
        </w:rPr>
        <w:t xml:space="preserve"> </w:t>
      </w:r>
      <w:r w:rsidRPr="005853B3">
        <w:rPr>
          <w:rStyle w:val="StyleUnderline"/>
        </w:rPr>
        <w:t>With Vladimir Putin keen to reestablish a dominating geopolitical role for Russia, the Moldovan government, like others in Eurasia, has shown interest in energy diversification</w:t>
      </w:r>
      <w:r w:rsidRPr="00A42344">
        <w:rPr>
          <w:sz w:val="16"/>
        </w:rPr>
        <w:t>.</w:t>
      </w:r>
      <w:r w:rsidRPr="00A42344">
        <w:rPr>
          <w:sz w:val="12"/>
        </w:rPr>
        <w:t>¶</w:t>
      </w:r>
      <w:r w:rsidRPr="00A42344">
        <w:rPr>
          <w:sz w:val="16"/>
        </w:rPr>
        <w:t xml:space="preserve"> </w:t>
      </w:r>
      <w:r w:rsidRPr="00A42344">
        <w:rPr>
          <w:sz w:val="12"/>
        </w:rPr>
        <w:t>¶</w:t>
      </w:r>
      <w:r w:rsidRPr="00A42344">
        <w:rPr>
          <w:sz w:val="16"/>
        </w:rPr>
        <w:t xml:space="preserve"> Târșu received a letter from the Economy Ministry seeking his institute’s expertise about bringing Chinese nuclear energy to Moldova, he said. He was asked to attend the meeting with China’s delegation, but declined.</w:t>
      </w:r>
      <w:r w:rsidRPr="00A42344">
        <w:rPr>
          <w:sz w:val="12"/>
        </w:rPr>
        <w:t>¶</w:t>
      </w:r>
      <w:r w:rsidRPr="00A42344">
        <w:rPr>
          <w:sz w:val="16"/>
        </w:rPr>
        <w:t xml:space="preserve"> </w:t>
      </w:r>
      <w:r w:rsidRPr="00A42344">
        <w:rPr>
          <w:sz w:val="12"/>
        </w:rPr>
        <w:t>¶</w:t>
      </w:r>
      <w:r w:rsidRPr="00A42344">
        <w:rPr>
          <w:sz w:val="16"/>
        </w:rPr>
        <w:t xml:space="preserve"> </w:t>
      </w:r>
      <w:r w:rsidRPr="005853B3">
        <w:rPr>
          <w:rStyle w:val="StyleUnderline"/>
        </w:rPr>
        <w:t xml:space="preserve">The National Nuclear Power Company, he said, is willing to finance the nuclear power plant’s operation, as well as take on the cost of a feasibility study and construction. </w:t>
      </w:r>
      <w:r w:rsidRPr="00A42344">
        <w:rPr>
          <w:rStyle w:val="StyleUnderline"/>
          <w:sz w:val="12"/>
          <w:u w:val="none"/>
        </w:rPr>
        <w:t>¶</w:t>
      </w:r>
      <w:r>
        <w:rPr>
          <w:rStyle w:val="StyleUnderline"/>
          <w:sz w:val="12"/>
        </w:rPr>
        <w:t xml:space="preserve"> </w:t>
      </w:r>
      <w:r w:rsidRPr="00A42344">
        <w:rPr>
          <w:sz w:val="12"/>
        </w:rPr>
        <w:t>¶</w:t>
      </w:r>
      <w:r w:rsidRPr="00A42344">
        <w:rPr>
          <w:sz w:val="16"/>
        </w:rPr>
        <w:t xml:space="preserve"> For now, the Moldovan government seems more interested in renewable energy. “I really do not know why they did not say anything about nuclear energy, and only [talked] about renewable energy,” Târșu commented. “Perhaps the reason is that our assessment was negative!”</w:t>
      </w:r>
      <w:r w:rsidRPr="00A42344">
        <w:rPr>
          <w:sz w:val="12"/>
        </w:rPr>
        <w:t>¶</w:t>
      </w:r>
      <w:r w:rsidRPr="00A42344">
        <w:rPr>
          <w:sz w:val="16"/>
        </w:rPr>
        <w:t xml:space="preserve"> </w:t>
      </w:r>
      <w:r w:rsidRPr="00A42344">
        <w:rPr>
          <w:rStyle w:val="StyleUnderline"/>
          <w:sz w:val="12"/>
          <w:u w:val="none"/>
        </w:rPr>
        <w:t>¶</w:t>
      </w:r>
      <w:r w:rsidRPr="005853B3">
        <w:rPr>
          <w:rStyle w:val="StyleUnderline"/>
          <w:sz w:val="12"/>
        </w:rPr>
        <w:t xml:space="preserve"> </w:t>
      </w:r>
      <w:r w:rsidRPr="005853B3">
        <w:rPr>
          <w:rStyle w:val="StyleUnderline"/>
        </w:rPr>
        <w:t>Târșu said that he advised against a nuclear power plant because of the environmental risks, plus Moldova’s lack of water resources, facilities for storing radioactive waste, and “qualified and experienced staff in this field.”</w:t>
      </w:r>
      <w:r w:rsidRPr="00A42344">
        <w:rPr>
          <w:rStyle w:val="StyleUnderline"/>
          <w:sz w:val="12"/>
          <w:u w:val="none"/>
        </w:rPr>
        <w:t>¶</w:t>
      </w:r>
      <w:r>
        <w:rPr>
          <w:rStyle w:val="StyleUnderline"/>
          <w:sz w:val="12"/>
        </w:rPr>
        <w:t xml:space="preserve"> </w:t>
      </w:r>
      <w:r w:rsidRPr="00A42344">
        <w:rPr>
          <w:sz w:val="12"/>
        </w:rPr>
        <w:t>¶</w:t>
      </w:r>
      <w:r w:rsidRPr="00A42344">
        <w:rPr>
          <w:sz w:val="16"/>
        </w:rPr>
        <w:t xml:space="preserve"> Another risk also exists: an Associated Press report in late 2015 indicated that </w:t>
      </w:r>
      <w:r w:rsidRPr="005853B3">
        <w:rPr>
          <w:rStyle w:val="Emphasis"/>
        </w:rPr>
        <w:t>Moldova could be a trafficking hub for nuclear materials</w:t>
      </w:r>
      <w:r w:rsidRPr="005853B3">
        <w:rPr>
          <w:rStyle w:val="StyleUnderline"/>
        </w:rPr>
        <w:t xml:space="preserve">. Criminal groups with supposed Russian ties allegedly have used the country </w:t>
      </w:r>
      <w:r w:rsidRPr="005853B3">
        <w:rPr>
          <w:rStyle w:val="Emphasis"/>
        </w:rPr>
        <w:t>four times</w:t>
      </w:r>
      <w:r w:rsidRPr="005853B3">
        <w:rPr>
          <w:rStyle w:val="StyleUnderline"/>
        </w:rPr>
        <w:t xml:space="preserve"> since 2010 to try and </w:t>
      </w:r>
      <w:r w:rsidRPr="005853B3">
        <w:rPr>
          <w:rStyle w:val="Emphasis"/>
        </w:rPr>
        <w:t>pass radioactive materials to anti-Western customers</w:t>
      </w:r>
      <w:r w:rsidRPr="00A42344">
        <w:rPr>
          <w:sz w:val="16"/>
        </w:rPr>
        <w:t xml:space="preserve"> (</w:t>
      </w:r>
      <w:r w:rsidRPr="005853B3">
        <w:rPr>
          <w:rStyle w:val="StyleUnderline"/>
        </w:rPr>
        <w:t>including</w:t>
      </w:r>
      <w:r w:rsidRPr="00A42344">
        <w:rPr>
          <w:sz w:val="16"/>
        </w:rPr>
        <w:t xml:space="preserve"> a Moldovan undercover agent posing as a representative of the </w:t>
      </w:r>
      <w:r w:rsidRPr="005853B3">
        <w:rPr>
          <w:rStyle w:val="Emphasis"/>
        </w:rPr>
        <w:t>Islamic State</w:t>
      </w:r>
      <w:r w:rsidRPr="00A42344">
        <w:rPr>
          <w:sz w:val="16"/>
        </w:rPr>
        <w:t xml:space="preserve"> terror organization). None of the attempts succeeded.</w:t>
      </w:r>
      <w:r w:rsidRPr="00A42344">
        <w:rPr>
          <w:sz w:val="12"/>
        </w:rPr>
        <w:t>¶</w:t>
      </w:r>
      <w:r w:rsidRPr="00A42344">
        <w:rPr>
          <w:sz w:val="16"/>
        </w:rPr>
        <w:t xml:space="preserve"> </w:t>
      </w:r>
      <w:r w:rsidRPr="00A42344">
        <w:rPr>
          <w:sz w:val="12"/>
        </w:rPr>
        <w:t>¶</w:t>
      </w:r>
      <w:r w:rsidRPr="00A42344">
        <w:rPr>
          <w:sz w:val="16"/>
        </w:rPr>
        <w:t xml:space="preserve"> As of yet, these risks have not raised public questions. Local media and Moldova’s </w:t>
      </w:r>
      <w:r w:rsidRPr="005853B3">
        <w:rPr>
          <w:rStyle w:val="StyleUnderline"/>
        </w:rPr>
        <w:t>few</w:t>
      </w:r>
      <w:r w:rsidRPr="00A42344">
        <w:rPr>
          <w:sz w:val="16"/>
        </w:rPr>
        <w:t xml:space="preserve"> environmental </w:t>
      </w:r>
      <w:r w:rsidRPr="005853B3">
        <w:rPr>
          <w:rStyle w:val="StyleUnderline"/>
        </w:rPr>
        <w:t>activists paid little attention to the NNPC visit</w:t>
      </w:r>
      <w:r w:rsidRPr="00A42344">
        <w:rPr>
          <w:sz w:val="16"/>
        </w:rPr>
        <w:t>.</w:t>
      </w:r>
      <w:r w:rsidRPr="00A42344">
        <w:rPr>
          <w:sz w:val="12"/>
        </w:rPr>
        <w:t>¶</w:t>
      </w:r>
      <w:r w:rsidRPr="00A42344">
        <w:rPr>
          <w:sz w:val="16"/>
        </w:rPr>
        <w:t xml:space="preserve"> </w:t>
      </w:r>
      <w:r w:rsidRPr="00A42344">
        <w:rPr>
          <w:sz w:val="12"/>
        </w:rPr>
        <w:t>¶</w:t>
      </w:r>
      <w:r w:rsidRPr="00A42344">
        <w:rPr>
          <w:sz w:val="16"/>
        </w:rPr>
        <w:t xml:space="preserve"> Neither the Economy Ministry nor the Chinese Embassy in Moldova responded to a request from EurasiaNet.org for details about the energy talks.</w:t>
      </w:r>
      <w:r w:rsidRPr="00A42344">
        <w:rPr>
          <w:sz w:val="12"/>
        </w:rPr>
        <w:t>¶</w:t>
      </w:r>
      <w:r w:rsidRPr="00A42344">
        <w:rPr>
          <w:sz w:val="16"/>
        </w:rPr>
        <w:t xml:space="preserve"> </w:t>
      </w:r>
      <w:r w:rsidRPr="00A42344">
        <w:rPr>
          <w:sz w:val="12"/>
        </w:rPr>
        <w:t>¶</w:t>
      </w:r>
      <w:r w:rsidRPr="00A42344">
        <w:rPr>
          <w:sz w:val="16"/>
        </w:rPr>
        <w:t xml:space="preserve"> </w:t>
      </w:r>
      <w:r w:rsidRPr="005853B3">
        <w:rPr>
          <w:rStyle w:val="StyleUnderline"/>
        </w:rPr>
        <w:t>No official public data is available about China’s existing investments in Moldova.</w:t>
      </w:r>
      <w:r w:rsidRPr="00A42344">
        <w:rPr>
          <w:sz w:val="16"/>
        </w:rPr>
        <w:t xml:space="preserve"> Over the past few years, however, the People’s Republic has been promoting ambitious development projects throughout Eurasia and bordering markets.</w:t>
      </w:r>
      <w:r w:rsidRPr="00A42344">
        <w:rPr>
          <w:sz w:val="12"/>
        </w:rPr>
        <w:t>¶</w:t>
      </w:r>
      <w:r w:rsidRPr="00A42344">
        <w:rPr>
          <w:sz w:val="16"/>
        </w:rPr>
        <w:t xml:space="preserve"> </w:t>
      </w:r>
      <w:r w:rsidRPr="00A42344">
        <w:rPr>
          <w:sz w:val="12"/>
        </w:rPr>
        <w:t>¶</w:t>
      </w:r>
      <w:r w:rsidRPr="00A42344">
        <w:rPr>
          <w:sz w:val="16"/>
        </w:rPr>
        <w:t xml:space="preserve"> In European Union member Romania, Moldova’s western neighbor and cultural cousin, the China General Nuclear Power Corp. agreed in 2014 to build and operate two reactors for Romania’s Cernavodă nuclear power plant, about 67 kilometers (roughly 42 miles) west of the Black Sea.</w:t>
      </w:r>
      <w:r w:rsidRPr="00A42344">
        <w:rPr>
          <w:sz w:val="12"/>
        </w:rPr>
        <w:t>¶</w:t>
      </w:r>
      <w:r w:rsidRPr="00A42344">
        <w:rPr>
          <w:sz w:val="16"/>
        </w:rPr>
        <w:t xml:space="preserve"> </w:t>
      </w:r>
      <w:r w:rsidRPr="00A42344">
        <w:rPr>
          <w:sz w:val="12"/>
        </w:rPr>
        <w:t>¶</w:t>
      </w:r>
      <w:r w:rsidRPr="00A42344">
        <w:rPr>
          <w:sz w:val="16"/>
        </w:rPr>
        <w:t xml:space="preserve"> In Ukraine, various Chinese concerns have invested some $22.6 million as of late 2015, primarily in industry, according to the Ukrainian Embassy in Beijing. Further afield, in the Caucasus, China’s most active interest appears to lie in Black Sea state Georgia, which hosted a 2015 founding summit for the China-proposed Asian Infrastructure Investment Bank. Chinese companies have become active in everything from real estate to mining, and have started to move into the tourism sector.</w:t>
      </w:r>
      <w:r w:rsidRPr="00A42344">
        <w:rPr>
          <w:sz w:val="12"/>
        </w:rPr>
        <w:t>¶</w:t>
      </w:r>
      <w:r w:rsidRPr="00A42344">
        <w:rPr>
          <w:sz w:val="16"/>
        </w:rPr>
        <w:t xml:space="preserve"> </w:t>
      </w:r>
      <w:r w:rsidRPr="00A42344">
        <w:rPr>
          <w:sz w:val="12"/>
        </w:rPr>
        <w:t>¶</w:t>
      </w:r>
      <w:r w:rsidRPr="00A42344">
        <w:rPr>
          <w:sz w:val="16"/>
        </w:rPr>
        <w:t xml:space="preserve"> </w:t>
      </w:r>
      <w:r w:rsidRPr="005853B3">
        <w:rPr>
          <w:rStyle w:val="StyleUnderline"/>
        </w:rPr>
        <w:t>Denis Cenușă, an economic analyst at the Expert Group think-tank in Chisinau, attributes China’s interest in Moldova to long-term, strategic thinking. “Chinese state companies … are always interested in reaching new markets where they can export their products and technology</w:t>
      </w:r>
      <w:r w:rsidRPr="00A42344">
        <w:rPr>
          <w:sz w:val="16"/>
        </w:rPr>
        <w:t>, including for renewable energy,” he said.</w:t>
      </w:r>
      <w:r w:rsidRPr="00A42344">
        <w:rPr>
          <w:sz w:val="12"/>
        </w:rPr>
        <w:t>¶</w:t>
      </w:r>
      <w:r w:rsidRPr="00A42344">
        <w:rPr>
          <w:sz w:val="16"/>
        </w:rPr>
        <w:t xml:space="preserve"> </w:t>
      </w:r>
      <w:r w:rsidRPr="00A42344">
        <w:rPr>
          <w:sz w:val="12"/>
        </w:rPr>
        <w:t>¶</w:t>
      </w:r>
      <w:r w:rsidRPr="00A42344">
        <w:rPr>
          <w:sz w:val="16"/>
        </w:rPr>
        <w:t xml:space="preserve"> For China, </w:t>
      </w:r>
      <w:r w:rsidRPr="005853B3">
        <w:rPr>
          <w:rStyle w:val="StyleUnderline"/>
        </w:rPr>
        <w:t>the attraction of Moldova as an investment location could be tied to a 2014 association agreement that allows items produced in Moldova to be exported duty-free into the European Union.</w:t>
      </w:r>
      <w:r w:rsidRPr="00A42344">
        <w:rPr>
          <w:sz w:val="16"/>
        </w:rPr>
        <w:t xml:space="preserve"> Moldova’s energy sector attracted a relatively small amount (6.9 percent) of Moldova’s overall $228.52 million in foreign investment in 2015, according to government data. To investors not deterred by the country’s reputation for corruption and opaqueness, that could spell opportunity.</w:t>
      </w:r>
      <w:r w:rsidRPr="00A42344">
        <w:rPr>
          <w:sz w:val="12"/>
        </w:rPr>
        <w:t>¶</w:t>
      </w:r>
      <w:r w:rsidRPr="00A42344">
        <w:rPr>
          <w:sz w:val="16"/>
        </w:rPr>
        <w:t xml:space="preserve"> </w:t>
      </w:r>
      <w:r w:rsidRPr="00A42344">
        <w:rPr>
          <w:sz w:val="12"/>
        </w:rPr>
        <w:t>¶</w:t>
      </w:r>
      <w:r w:rsidRPr="00A42344">
        <w:rPr>
          <w:sz w:val="16"/>
        </w:rPr>
        <w:t xml:space="preserve"> Deputy Prime Minister Octavian Calmac described the talks with China as part of “a comprehensive reform and modernization process of the national energy system in all compartments,” including the exploration of alternative energy. </w:t>
      </w:r>
      <w:r w:rsidRPr="00A42344">
        <w:rPr>
          <w:sz w:val="12"/>
        </w:rPr>
        <w:t>¶</w:t>
      </w:r>
      <w:r w:rsidRPr="00A42344">
        <w:rPr>
          <w:sz w:val="16"/>
        </w:rPr>
        <w:t xml:space="preserve"> </w:t>
      </w:r>
      <w:r w:rsidRPr="00A42344">
        <w:rPr>
          <w:sz w:val="12"/>
        </w:rPr>
        <w:t>¶</w:t>
      </w:r>
      <w:r w:rsidRPr="00A42344">
        <w:rPr>
          <w:sz w:val="16"/>
        </w:rPr>
        <w:t xml:space="preserve"> But energy expert Târșu does not believe that a nuclear power plant will be built in Moldova. Thirteen years ago, Moldova also considered the possibility of a French-built nuclear power plant, but the discussions resulted in nothing.</w:t>
      </w:r>
    </w:p>
    <w:p w:rsidR="003A3E16" w:rsidRDefault="003A3E16" w:rsidP="003A3E16">
      <w:pPr>
        <w:pStyle w:val="Heading4"/>
      </w:pPr>
      <w:r>
        <w:t xml:space="preserve">Moldova is a nuclear smuggling hotspot – terrorists will get their hands on the goods – US cooperation is key to successful investigations </w:t>
      </w:r>
    </w:p>
    <w:p w:rsidR="003A3E16" w:rsidRDefault="003A3E16" w:rsidP="003A3E16">
      <w:r w:rsidRPr="00575410">
        <w:rPr>
          <w:rStyle w:val="Style13ptBold"/>
        </w:rPr>
        <w:t>Butler and Ghirda, 15</w:t>
      </w:r>
      <w:r>
        <w:t xml:space="preserve"> – AP Journalists [Desmond and Vadim, Oct 7, Associated Press, AP INVESTIGATION: Nuclear black market seeks IS extremists, </w:t>
      </w:r>
      <w:hyperlink r:id="rId15" w:history="1">
        <w:r w:rsidRPr="00DD4CC1">
          <w:rPr>
            <w:rStyle w:val="Hyperlink"/>
          </w:rPr>
          <w:t>http://bigstory.ap.org/article/9f77a17c001f4cf3baeb28990b0d92eb/ap-investigation-nuclear-smugglers-sought-terrorist-buyers</w:t>
        </w:r>
      </w:hyperlink>
      <w:r>
        <w:t>, accessed 7/20/16, ge]</w:t>
      </w:r>
    </w:p>
    <w:p w:rsidR="003A3E16" w:rsidRDefault="003A3E16" w:rsidP="003A3E16">
      <w:pPr>
        <w:rPr>
          <w:sz w:val="12"/>
        </w:rPr>
      </w:pPr>
      <w:r w:rsidRPr="005B2266">
        <w:rPr>
          <w:sz w:val="12"/>
        </w:rPr>
        <w:t xml:space="preserve">CHISINAU, Moldova (AP) — </w:t>
      </w:r>
      <w:r w:rsidRPr="005853B3">
        <w:rPr>
          <w:rStyle w:val="StyleUnderline"/>
        </w:rPr>
        <w:t>Over the pulsating beat at an exclusive nightclub, the arms smuggler made his pitch to a client: 2.5 million euros for enough radioactive cesium to contaminate several city blocks.</w:t>
      </w:r>
      <w:r w:rsidRPr="005B2266">
        <w:rPr>
          <w:rStyle w:val="StyleUnderline"/>
          <w:sz w:val="12"/>
          <w:u w:val="none"/>
        </w:rPr>
        <w:t>¶</w:t>
      </w:r>
      <w:r w:rsidRPr="005B2266">
        <w:rPr>
          <w:sz w:val="12"/>
        </w:rPr>
        <w:t xml:space="preserve"> It was earlier this year, and the </w:t>
      </w:r>
      <w:r w:rsidRPr="005853B3">
        <w:rPr>
          <w:rStyle w:val="StyleUnderline"/>
        </w:rPr>
        <w:t>two men were plotting their deal at an unlikely spot</w:t>
      </w:r>
      <w:r w:rsidRPr="005B2266">
        <w:rPr>
          <w:sz w:val="12"/>
        </w:rPr>
        <w:t xml:space="preserve">: the terrace of Cocos Prive, a dance club and sushi bar in Chisinau, the capital of </w:t>
      </w:r>
      <w:r w:rsidRPr="005853B3">
        <w:rPr>
          <w:rStyle w:val="StyleUnderline"/>
        </w:rPr>
        <w:t>Moldova</w:t>
      </w:r>
      <w:r w:rsidRPr="005B2266">
        <w:rPr>
          <w:sz w:val="12"/>
        </w:rPr>
        <w:t>.¶ "</w:t>
      </w:r>
      <w:r w:rsidRPr="005853B3">
        <w:rPr>
          <w:rStyle w:val="Emphasis"/>
        </w:rPr>
        <w:t>You can make a dirty bomb, which would be perfect for the Islamic State</w:t>
      </w:r>
      <w:r w:rsidRPr="005B2266">
        <w:rPr>
          <w:sz w:val="12"/>
        </w:rPr>
        <w:t xml:space="preserve">," the smuggler said. "If you have a connection with them, the business will go smoothly."¶ But the smuggler, Valentin Grossu, wasn't sure the client was for real — and he was right to worry. The client was an informant, and it took some 20 meetings to persuade Grossu that he was an authentic Islamic State representative. Eventually, the two men exchanged cash for a sample in a sting operation that landed Grossu in jail.¶ The previously unpublicized case is one of at least four attempts in five years in which </w:t>
      </w:r>
      <w:r w:rsidRPr="005853B3">
        <w:rPr>
          <w:rStyle w:val="StyleUnderline"/>
        </w:rPr>
        <w:t>criminal networks with suspected Russian ties sought to sell radioactive material to extremists through Moldova</w:t>
      </w:r>
      <w:r w:rsidRPr="005B2266">
        <w:rPr>
          <w:sz w:val="12"/>
        </w:rPr>
        <w:t>, an investigation by The Associated Press has found</w:t>
      </w:r>
      <w:r w:rsidRPr="005853B3">
        <w:rPr>
          <w:rStyle w:val="StyleUnderline"/>
        </w:rPr>
        <w:t xml:space="preserve">. One investigation uncovered an attempt to sell bomb-grade uranium to a real buyer from the Middle East, </w:t>
      </w:r>
      <w:r w:rsidRPr="005B2266">
        <w:rPr>
          <w:sz w:val="12"/>
        </w:rPr>
        <w:t>the first known case of its kind.</w:t>
      </w:r>
      <w:r w:rsidRPr="005B2266">
        <w:rPr>
          <w:rStyle w:val="StyleUnderline"/>
          <w:sz w:val="12"/>
          <w:u w:val="none"/>
        </w:rPr>
        <w:t>¶</w:t>
      </w:r>
      <w:r w:rsidRPr="005B2266">
        <w:rPr>
          <w:sz w:val="12"/>
        </w:rPr>
        <w:t xml:space="preserve"> In that operation, wiretaps and interviews with investigators show, a middleman for the gang repeatedly ranted with hatred for America as he focused on smuggling the essential material for an atomic bomb and blueprints for a dirty bomb to a Middle Eastern buyer.¶ In wiretaps, videotaped arrests, photographs of bomb-grade material, documents and interviews, AP found that </w:t>
      </w:r>
      <w:r w:rsidRPr="005853B3">
        <w:rPr>
          <w:rStyle w:val="Emphasis"/>
        </w:rPr>
        <w:t>smugglers are explicitly targeting buyers who are enemies of the West</w:t>
      </w:r>
      <w:r w:rsidRPr="005B2266">
        <w:rPr>
          <w:sz w:val="12"/>
        </w:rPr>
        <w:t xml:space="preserve">. The developments represent the fulfillment of a long-feared scenario in which organized crime gangs are trying to link up with groups such as the Islamic State and al-Qaida — </w:t>
      </w:r>
      <w:r w:rsidRPr="005853B3">
        <w:rPr>
          <w:rStyle w:val="Emphasis"/>
        </w:rPr>
        <w:t>both of which have made clear their ambition to use weapons of mass destruction.</w:t>
      </w:r>
      <w:r w:rsidRPr="005B2266">
        <w:rPr>
          <w:rStyle w:val="Emphasis"/>
          <w:b w:val="0"/>
          <w:sz w:val="12"/>
          <w:u w:val="none"/>
        </w:rPr>
        <w:t>¶</w:t>
      </w:r>
      <w:r w:rsidRPr="005B2266">
        <w:rPr>
          <w:sz w:val="12"/>
        </w:rPr>
        <w:t xml:space="preserve"> The sting operations involved a partnership between the FBI and a small group of Moldovan investigators, who over five years went from near total ignorance of the black market to wrapping up four sting operations. Informants and police posing as connected gangsters penetrated the smuggling networks, using old-fashioned undercover tactics as well as high-tech gear from radiation detectors to clothing threaded with recording devices.¶ But their </w:t>
      </w:r>
      <w:r w:rsidRPr="005853B3">
        <w:rPr>
          <w:rStyle w:val="StyleUnderline"/>
        </w:rPr>
        <w:t>successes were undercut by striking shortcomings</w:t>
      </w:r>
      <w:r w:rsidRPr="005B2266">
        <w:rPr>
          <w:sz w:val="12"/>
        </w:rPr>
        <w:t xml:space="preserve">: </w:t>
      </w:r>
      <w:r w:rsidRPr="005853B3">
        <w:rPr>
          <w:rStyle w:val="Emphasis"/>
        </w:rPr>
        <w:t>Kingpins got away</w:t>
      </w:r>
      <w:r w:rsidRPr="005B2266">
        <w:rPr>
          <w:sz w:val="12"/>
        </w:rPr>
        <w:t xml:space="preserve">, and </w:t>
      </w:r>
      <w:r w:rsidRPr="005853B3">
        <w:rPr>
          <w:rStyle w:val="StyleUnderline"/>
        </w:rPr>
        <w:t>those arrested evaded long prison sentences, sometimes quickly</w:t>
      </w:r>
      <w:r w:rsidRPr="005853B3">
        <w:rPr>
          <w:rStyle w:val="Emphasis"/>
        </w:rPr>
        <w:t xml:space="preserve"> returning to nuclear smuggling, </w:t>
      </w:r>
      <w:r w:rsidRPr="005B2266">
        <w:rPr>
          <w:sz w:val="12"/>
        </w:rPr>
        <w:t xml:space="preserve">AP found.¶ For strategic reasons, in most of the operations </w:t>
      </w:r>
      <w:r w:rsidRPr="005853B3">
        <w:rPr>
          <w:rStyle w:val="StyleUnderline"/>
        </w:rPr>
        <w:t xml:space="preserve">arrests were made after samples of nuclear material had been obtained </w:t>
      </w:r>
      <w:r w:rsidRPr="005853B3">
        <w:rPr>
          <w:rStyle w:val="Emphasis"/>
        </w:rPr>
        <w:t>rather than the larger quantities</w:t>
      </w:r>
      <w:r w:rsidRPr="005B2266">
        <w:rPr>
          <w:sz w:val="12"/>
        </w:rPr>
        <w:t xml:space="preserve">. That means that if smugglers did have access to the </w:t>
      </w:r>
      <w:r w:rsidRPr="005853B3">
        <w:rPr>
          <w:rStyle w:val="Emphasis"/>
        </w:rPr>
        <w:t>bulk of material</w:t>
      </w:r>
      <w:r w:rsidRPr="005B2266">
        <w:rPr>
          <w:sz w:val="12"/>
        </w:rPr>
        <w:t xml:space="preserve"> they offered, it </w:t>
      </w:r>
      <w:r w:rsidRPr="005853B3">
        <w:rPr>
          <w:rStyle w:val="Emphasis"/>
        </w:rPr>
        <w:t>remains in criminal hands</w:t>
      </w:r>
      <w:r w:rsidRPr="005B2266">
        <w:rPr>
          <w:sz w:val="12"/>
        </w:rPr>
        <w:t xml:space="preserve">.¶ The repeated attempts to peddle radioactive materials signal that </w:t>
      </w:r>
      <w:r w:rsidRPr="005853B3">
        <w:rPr>
          <w:rStyle w:val="StyleUnderline"/>
        </w:rPr>
        <w:t>a thriving nuclear black market has emerged in an impoverished corner of Eastern Europe on the fringes of the former Soviet Union</w:t>
      </w:r>
      <w:r w:rsidRPr="005B2266">
        <w:rPr>
          <w:sz w:val="12"/>
        </w:rPr>
        <w:t xml:space="preserve">. Moldova, which borders Romania, is a former Soviet republic.¶ Moldovan police and judicial authorities shared investigative case files with the AP in an effort to spotlight how dangerous the black market has become. They say a breakdown in cooperation between Russia and the West means that it is much harder to know whether </w:t>
      </w:r>
      <w:r w:rsidRPr="005853B3">
        <w:rPr>
          <w:rStyle w:val="StyleUnderline"/>
        </w:rPr>
        <w:t>smugglers are finding ways to move parts of Russia's vast store of radioactive materials.</w:t>
      </w:r>
      <w:r w:rsidRPr="005B2266">
        <w:rPr>
          <w:rStyle w:val="StyleUnderline"/>
          <w:sz w:val="12"/>
          <w:u w:val="none"/>
        </w:rPr>
        <w:t>¶</w:t>
      </w:r>
      <w:r w:rsidRPr="005B2266">
        <w:rPr>
          <w:sz w:val="12"/>
        </w:rPr>
        <w:t xml:space="preserve"> "</w:t>
      </w:r>
      <w:r w:rsidRPr="005853B3">
        <w:rPr>
          <w:rStyle w:val="Emphasis"/>
        </w:rPr>
        <w:t>We can expect more of these cases</w:t>
      </w:r>
      <w:r w:rsidRPr="005B2266">
        <w:rPr>
          <w:sz w:val="12"/>
        </w:rPr>
        <w:t>," said Constantin Malic, one of the Moldovan investigators. "As long as the smugglers think they can make big money without getting caught, they will keep doing it."¶ The FBI declined to comment. The White House and the U.S. State Department would not comment on the specifics of the cases.¶ "</w:t>
      </w:r>
      <w:r w:rsidRPr="00575410">
        <w:rPr>
          <w:rStyle w:val="StyleUnderline"/>
        </w:rPr>
        <w:t>The United States government is committed to counter the threat of nuclear smuggling, and ensuring that terrorist groups who may seek to acquire these materials are never able to do so,</w:t>
      </w:r>
      <w:r w:rsidRPr="005B2266">
        <w:rPr>
          <w:sz w:val="12"/>
        </w:rPr>
        <w:t xml:space="preserve">" White House spokesman Josh Earnest said. "Seizures of nuclear and radioactive materials in Moldova demonstrate the Moldovan government's commitment to countering these tactics."¶ Wiretapped conversations exposed plots that targeted the United States, the Moldovan officials said. In one case, a middleman said it was essential the smuggled bomb-grade uranium go to Arabs, said Malic, an investigator in all four sting operations.¶ "He said: </w:t>
      </w:r>
      <w:r w:rsidRPr="005853B3">
        <w:rPr>
          <w:rStyle w:val="Emphasis"/>
        </w:rPr>
        <w:t>'I really want an Islamic buyer because they will bomb the Americans.'"</w:t>
      </w:r>
      <w:r w:rsidRPr="005B2266">
        <w:rPr>
          <w:sz w:val="12"/>
        </w:rPr>
        <w:t xml:space="preserve">"HAVE YOU EVER HEARD OF URANIUM?"¶ Malic was a 27-year-old police officer when he first stumbled upon the nuclear black market in 2009. He was working on a fraud unit in Chisinau, and had an informant helping police take down a euro counterfeiting ring stretching from the Black Sea to Naples, Italy.¶ The informant, an aging businessman, casually mentioned to Malic that over the years, contacts had periodically offered him radioactive material.¶ "Have you ever heard of uranium?" he asked Malic.¶ Malic was so new to the nuclear racket that he didn't know what uranium was, and had to look it up on Google. He was horrified — "not just for one country," he said, "but for humanity."¶ "Soon after, the informant received an offer for uranium. At about that time, the U.S. government was starting a program to train Moldovan police in countering the nuclear black market, part of a global multi-million dollar effort.¶ In Malic's first case, three people were arrested on Aug. 20, 2010, after a sample of the material, a sawed-off piece of a depleted uranium cylinder, was exchanged for cash. That kind of uranium would be difficult to turn into a bomb.¶ Authorities suspected, but couldn't prove, that the </w:t>
      </w:r>
      <w:r w:rsidRPr="005853B3">
        <w:rPr>
          <w:rStyle w:val="Emphasis"/>
        </w:rPr>
        <w:t>uranium had come from the melted down Chernobyl reactor in Ukraine</w:t>
      </w:r>
      <w:r w:rsidRPr="005B2266">
        <w:rPr>
          <w:sz w:val="12"/>
        </w:rPr>
        <w:t xml:space="preserve">, Malic said.¶ Malic transported the seized radioactive material in a matchbox on the passenger seat of his car. It did not occur to him that the uranium should have been stored in a shielded container to protect him from possible radiation.¶ When FBI agents came to collect it, they were stunned when he simply proffered the matchbox in his uncovered hand: "Take it," Malic said.¶ "Madman!" the American officers exclaimed.¶ The uranium, fortunately, turned out not to be highly toxic.¶ ___¶ PLUTONIUM FOR FREE¶ Several months later, a former KGB informant, Teodor Chetrus, called Malic's source, the Moldovan businessman. Chetrus told him he had uranium to sell, but was looking for a Middle Eastern buyer.¶ Unlike Malic's first case, this one involved highly enriched uranium, the type that can be used to make a nuclear bomb.¶ Smarter and more cautious than the members of the previous gang, Chetrus was a bit of a paradox to the investigators. He was educated and well dressed, yet still lived in his dilapidated childhood farmhouse in a tiny village on Moldova's border with Ukraine.¶ In many of the smuggling cases, the ringleaders insulated themselves through a complex network of middlemen who negotiated with buyers in order to shield the bosses from arrest. In this case, Chetrus was the go-between.¶ But he had his own agenda. Chetrus clung to a Soviet-era hatred of the West, Malic said, repeatedly ranting about how the Americans should be annihilated because of problems he thought they created in the Middle East.¶ "He said multiple times that this substance must have a real buyer from the Islamic states to make a dirty bomb," Malic said.¶ Chetrus and the informant hammered out a deal to sell bomb-grade uranium to a "buyer in the Middle East" over months of wiretapped phone calls and meetings at Chetrus' house.¶ The informant would show up with a recording device hidden in a different piece of clothing each time. On the other side of the road would be Malic, disguised as a migrant selling fruit and grains from a van — watching the house for signs of trouble.¶ In one early phone call, the informant pressed Chetrus to find out whether he had access to plutonium as well as uranium, saying his buyer had expressed interest, according to wiretaps. But Chetrus was suspicious, and insisted that before big quantities of either substance could be discussed, the buyer had to prove that he was for real and not an undercover agent.¶ Chetrus' boss decided to sell the uranium in installments, starting with a sample. If the buyers were plants, he reasoned, the police would strike before the bulk of the uranium changed hands — an acceptable risk.¶ "I have to tell you one thing," Chetrus told the informant in a wiretapped phone call. "Intelligence services never let go of the money."¶ Eventually they worked out the terms of a deal: Chetrus would sell a 10-gram sample of the uranium for 320,000 euros ($360,000). The buyer could test it and if he liked what he saw, they could do a kilogram a week at the same rate — an astonishing 32 million euros every time until the buyer had the quantity he wanted. Ten kilograms of uranium was discussed — about a fifth of what was used over Hiroshima.¶ The two later met in the dirt courtyard of Chetrus's house to discuss plutonium. The informant had a video camera hidden in his baseball cap. Chetrus can be seen in an army-green V-neck, talking animatedly as a rooster squawks in the background.¶ "For the plutonium," Chetrus said, "if they prove they are serious people, we will provide the sample for free. You can use a small amount to make a dirty bomb."¶ He spread his hands wide. Then waved them around, as if all before him was laid to waste.¶ Malic found the video chilling. "I was afraid to imagine what would happen if one of these scenarios happened one day."¶ ____¶ A REAL BUYER IN SUDAN¶ The man behind the bomb-grade uranium deal was Alexandr Agheenco, known as "the colonel" to his cohorts. He had both Russian and Ukrainian citizenship, police said, but lived in Moldova's breakaway republic of Trans-Dniester.¶ A separatist enclave that is a notorious haven for smuggling of all kinds, Trans-Dniester was beyond the reach of the Moldovan police.¶ In a selfie included in police files, the colonel is balding, mustachioed, and smiling at the camera.¶ In June 2011, he arranged the uranium swap. He dispatched a Trans-Dniester police officer to smuggle the uranium to Moldova, according to court documents. At the same time, he sent his wife, Galina, on a "shopping outing" across the border to the capital.¶ Her job was to arrange a handoff of the uranium to Chetrus.¶ Galina Agheenco arrived in downtown Chisinau in a Lexus GS-330, parking near a circus. She met the police officer, who handed her a green sack with the uranium inside.¶ Meanwhile, the informant and Chetrus, sporting a dark suit and striped tie, pulled up at the Victoriabank on the city's main drag in a chauffeur-driven gray BMW X5. Inside the bank, Chetrus inspected a safe deposit box with 320,000 euros, court documents show. He counted the bills and used a special light to check whether they were marked.¶ Satisfied, Chetrus went to collect the uranium package from the Lexus, where the colonel's wife had left it. When he turned it over to the informant, the police pounced.¶ The bust, captured on video, shows officers in balaclavas forcing Chetrus to his knees and handcuffing him. Galina was arrested, too.¶ But the police officer-turned-smuggler managed to escape back to Trans-Dniester, where he and the colonel could not be touched by Moldovan police.¶ The arrests took Malic by surprise. He and the informant had been told that police would allow the sample exchange to go forward, so they could later seize the motherlode of uranium and arrest the ringleaders.¶ Malic was furious. Instead of capturing the gang leaders intent on selling nuclear bomb-grade material to extremists, his Moldovan bosses had jumped the gun.¶ "What they did was simply create a scene for the news media," Malic said. "We lost a huge opportunity to make the world safer."¶ Tests of the uranium seized confirmed that it was high-grade material that could be used in a nuclear bomb. The tests also linked it to two earlier seizures of highly enriched uranium that investigators believed the colonel was also behind.¶ A search of Chetrus' house showed just how dangerous the smugglers were. After police made their arrests in Chisinau, Malic combed through documents in the farmhouse.¶ He found the plans for the dirty bomb. Worse, there was evidence that Chetrus was making a separate deal to sell nuclear material to a real buyer.¶ Investigators found contracts made out to a Sudanese doctor named Yosif Faisal Ibrahim for attack helicopters and armored personnel carriers, government documents show. Chetrus had a copy of Ibrahim's passport, and there was evidence that Chetrus was trying to help him obtain a Moldovan visa. Skype messages suggested that he was interested in uranium and the dirty bomb plans.¶ The deal was interrupted by the sting, but it looked like it had progressed pretty far. A lawyer working with the criminal ring had traveled to Sudan, officials said. But authorities say they could not determine who was behind Ibrahim or why he was seeking material for a nuclear bomb. AP efforts to reach Ibrahim were unsuccessful.¶ Consequences for the smugglers were minimal. Galina Agheenco got a light 3-year sentence because she had an infant son; and Chetrus was sentenced to a 5-year prison term. Interpol notices were issued for the colonel and the Trans-Dniester policeman who got away.¶ Moldovan officials say there were indications from a foreign intelligence agency that the colonel fled with his infant son through Ukraine to Russia shortly after the bust.¶ The authorities don't know if the colonel also took a cache of uranium with him.¶ "Until the head of the criminal group is sentenced and jailed, until we know for sure where those substances seized in Europe came from and where they were going to, only then will we be able to say a danger is no longer present," says Gheorghe Cavcaliuc, the senior police officer who oversaw the investigation.¶ ___¶ A COOL FACE, A POUNDING HEART¶ In mid-2014, </w:t>
      </w:r>
      <w:r w:rsidRPr="00575410">
        <w:rPr>
          <w:rStyle w:val="StyleUnderline"/>
        </w:rPr>
        <w:t xml:space="preserve">an informant told Malic he had been contacted by two separate groups, one offering uranium, the other cesium. The Moldovan police went </w:t>
      </w:r>
      <w:r w:rsidRPr="00575410">
        <w:rPr>
          <w:rStyle w:val="Emphasis"/>
        </w:rPr>
        <w:t>directly to the FBI, who backed up their operations.</w:t>
      </w:r>
      <w:r w:rsidRPr="005B2266">
        <w:rPr>
          <w:sz w:val="12"/>
        </w:rPr>
        <w:t xml:space="preserve">¶ Malic volunteered to work undercover, posing as an agent for a Middle Eastern buyer. He did not have much training, and struggled with his nerves, resorting to shots of vodka before each meeting. He went into them with no weapon — showing a cool face while taming a pounding heart.¶ </w:t>
      </w:r>
      <w:r w:rsidRPr="00575410">
        <w:rPr>
          <w:rStyle w:val="Emphasis"/>
        </w:rPr>
        <w:t>The FBI fitted him with a special shirt that had microphones woven into the fabric</w:t>
      </w:r>
      <w:r w:rsidRPr="005B2266">
        <w:rPr>
          <w:sz w:val="12"/>
        </w:rPr>
        <w:t xml:space="preserve">, so that even a pat-down could not reveal that he was wired. </w:t>
      </w:r>
      <w:r w:rsidRPr="00575410">
        <w:rPr>
          <w:rStyle w:val="Emphasis"/>
        </w:rPr>
        <w:t>They also set him up in a white Mercedes S-Class to look like a gangster.</w:t>
      </w:r>
      <w:r w:rsidRPr="005B2266">
        <w:rPr>
          <w:rStyle w:val="Emphasis"/>
          <w:b w:val="0"/>
          <w:sz w:val="12"/>
          <w:u w:val="none"/>
        </w:rPr>
        <w:t>¶</w:t>
      </w:r>
      <w:r w:rsidRPr="005B2266">
        <w:rPr>
          <w:rStyle w:val="Emphasis"/>
          <w:sz w:val="12"/>
        </w:rPr>
        <w:t xml:space="preserve"> </w:t>
      </w:r>
      <w:r w:rsidRPr="005B2266">
        <w:rPr>
          <w:sz w:val="12"/>
        </w:rPr>
        <w:t>It worked. At one point, the unwitting smuggler said in text messages obtained by the AP that his gang had access to an outdated Russian missile system capable of carrying a nuclear warhead. The man said he could obtain two R29 submarine-based missiles and provide technical background on how to use them.¶ Following the same script as in 2011, the team wrapped up the investigation after a sample of 200 grams of unenriched uranium was exchanged for $15,000 on Dec. 3, 2014. Six people were arrested, five got away.¶ What worried Malic was what appeared to be a revolving door of smugglers. Three criminals involved in the new case had been taken into custody following the earlier investigations. Two of them had served short sentences and immediately rejoined the smuggling network, helping the new ring acquire the uranium. A third criminal was none other than the man who drove Chetrus to make his uranium deal.¶ The investigators tracked the new uranium for sale to an address in Ukraine. Although they reported it to the authorities, they never heard back.¶ As Malic's frustration grew, so did the danger to him and his colleagues.¶ Early this year, at the Cocos Prive nightclub in Chisinau, the stakes became apparent. The middleman, Grossu, warned that his cesium supplier was a retired FSB officer with a reputation for brutality.¶ If there was any trouble, Grossu told a wired informant, "They will put all of us against the wall and shoot us," Malic recalled.¶ Grossu's bosses wanted the cesium to reach the Islamic State. "They have the money and they will know what to do with it," he said.¶ The sellers claimed to have a huge cache of cesium 137 — which could be used to make a dirty bomb. As in previous cases, they insisted that the buyers prove their seriousness by first purchasing a sample vial of less-radioactive cesium 135, which is not potent enough for a dirty bomb.¶ They were busted on Feb. 19. Grossu and two other men were arrested. The suspected FSB officer and the remaining cesium disappeared.¶ It is not clear whether the Moldovan cases are indicative of widespread nuclear smuggling operations.¶ "It would be deeply concerning if terrorist groups are able to tap into organized crimes networks to gain the materials and expertise required to build a weapon of mass destruction," said Andy Weber, former U.S. assistant secretary of defense, who oversaw counter-proliferation until a year ago.¶ On May 28, the FBI honored Malic and his team at an awards ceremony for the two recent investigations. But by then the Moldovan police department had disbanded the team amid political fallout and police infighting.¶ Chetrus' 5-year prison sentence was supposed to run into next year. But Chetrus' sister said this summer that he had been released in December, which the AP confirmed.¶ He had served barely three years for trying to sell a nuclear bomb to enemies of the United States.</w:t>
      </w:r>
    </w:p>
    <w:p w:rsidR="003A3E16" w:rsidRPr="005B2266" w:rsidRDefault="003A3E16" w:rsidP="003A3E16">
      <w:pPr>
        <w:pStyle w:val="Heading3"/>
      </w:pPr>
      <w:r>
        <w:t>2ac vietnam prolif</w:t>
      </w:r>
    </w:p>
    <w:p w:rsidR="003A3E16" w:rsidRDefault="003A3E16" w:rsidP="003A3E16">
      <w:pPr>
        <w:pStyle w:val="Heading4"/>
      </w:pPr>
      <w:r>
        <w:t xml:space="preserve">Vietnam is seeking nuclear energy now but won’t take US assistance because of tech restrictions – means they’ll switch to China – BUT the plan means China will be using US tech – means Vietnam stops developing nuclear energy or has to bite the bullet – solves prolif </w:t>
      </w:r>
    </w:p>
    <w:p w:rsidR="003A3E16" w:rsidRDefault="003A3E16" w:rsidP="003A3E16">
      <w:r w:rsidRPr="00F3200C">
        <w:rPr>
          <w:rStyle w:val="Style13ptBold"/>
        </w:rPr>
        <w:t>Thränert 15</w:t>
      </w:r>
      <w:r>
        <w:t xml:space="preserve"> – CSIS Think Thank Head [Oliver, October, Center for Strategic Studies, Nonproliferation and Nuclear  Energy: The Case of Vietnam, </w:t>
      </w:r>
      <w:hyperlink r:id="rId16" w:history="1">
        <w:r w:rsidRPr="003B57F6">
          <w:rPr>
            <w:rStyle w:val="Hyperlink"/>
          </w:rPr>
          <w:t>http://www.css.ethz.ch/content/dam/ethz/special-interest/gess/cis/center-for-securities-studies/pdfs/CSS-Analyse179-EN.pdf</w:t>
        </w:r>
      </w:hyperlink>
      <w:r>
        <w:t>, accessed 7/20/16, ge]</w:t>
      </w:r>
    </w:p>
    <w:p w:rsidR="003A3E16" w:rsidRDefault="003A3E16" w:rsidP="003A3E16">
      <w:pPr>
        <w:rPr>
          <w:rStyle w:val="StyleUnderline"/>
        </w:rPr>
      </w:pPr>
      <w:r w:rsidRPr="00F3200C">
        <w:rPr>
          <w:sz w:val="12"/>
        </w:rPr>
        <w:t xml:space="preserve">For many years, </w:t>
      </w:r>
      <w:r w:rsidRPr="00FE3790">
        <w:rPr>
          <w:rStyle w:val="Emphasis"/>
        </w:rPr>
        <w:t>the international nuclear non-proliferation regime has been in deep</w:t>
      </w:r>
      <w:r>
        <w:rPr>
          <w:rStyle w:val="Emphasis"/>
        </w:rPr>
        <w:t xml:space="preserve"> </w:t>
      </w:r>
      <w:r w:rsidRPr="00FE3790">
        <w:rPr>
          <w:rStyle w:val="Emphasis"/>
        </w:rPr>
        <w:t xml:space="preserve">crisis. </w:t>
      </w:r>
      <w:r w:rsidRPr="00F3200C">
        <w:rPr>
          <w:sz w:val="12"/>
        </w:rPr>
        <w:t>This became apparent most recently when the ninth Review Conference of the Parties to the Treaty on the Non-Proliferation of Nuclear Weapons (NPT) in May 2015 ended without a common final document. At the same time</w:t>
      </w:r>
      <w:r w:rsidRPr="00FE3790">
        <w:rPr>
          <w:rStyle w:val="StyleUnderline"/>
        </w:rPr>
        <w:t>, a number of threshold</w:t>
      </w:r>
      <w:r>
        <w:rPr>
          <w:rStyle w:val="StyleUnderline"/>
        </w:rPr>
        <w:t xml:space="preserve"> </w:t>
      </w:r>
      <w:r w:rsidRPr="00FE3790">
        <w:rPr>
          <w:rStyle w:val="StyleUnderline"/>
        </w:rPr>
        <w:t>countries are planning to begin using</w:t>
      </w:r>
      <w:r>
        <w:rPr>
          <w:rStyle w:val="StyleUnderline"/>
        </w:rPr>
        <w:t xml:space="preserve"> </w:t>
      </w:r>
      <w:r w:rsidRPr="00FE3790">
        <w:rPr>
          <w:rStyle w:val="StyleUnderline"/>
        </w:rPr>
        <w:t>nuclear energy for peaceful purposes. In a</w:t>
      </w:r>
      <w:r>
        <w:rPr>
          <w:rStyle w:val="StyleUnderline"/>
        </w:rPr>
        <w:t xml:space="preserve"> </w:t>
      </w:r>
      <w:r w:rsidRPr="00FE3790">
        <w:rPr>
          <w:rStyle w:val="StyleUnderline"/>
        </w:rPr>
        <w:t>time of increasing international tensions,</w:t>
      </w:r>
      <w:r>
        <w:rPr>
          <w:rStyle w:val="StyleUnderline"/>
        </w:rPr>
        <w:t xml:space="preserve"> </w:t>
      </w:r>
      <w:r w:rsidRPr="00FE3790">
        <w:rPr>
          <w:rStyle w:val="StyleUnderline"/>
        </w:rPr>
        <w:t>some of them might build on know-how</w:t>
      </w:r>
      <w:r>
        <w:rPr>
          <w:rStyle w:val="StyleUnderline"/>
        </w:rPr>
        <w:t xml:space="preserve"> </w:t>
      </w:r>
      <w:r w:rsidRPr="00FE3790">
        <w:rPr>
          <w:rStyle w:val="StyleUnderline"/>
        </w:rPr>
        <w:t>acquired through their civilian programs to</w:t>
      </w:r>
      <w:r>
        <w:rPr>
          <w:rStyle w:val="StyleUnderline"/>
        </w:rPr>
        <w:t xml:space="preserve"> </w:t>
      </w:r>
      <w:r w:rsidRPr="00FE3790">
        <w:rPr>
          <w:rStyle w:val="StyleUnderline"/>
        </w:rPr>
        <w:t>safeguard their national security needs</w:t>
      </w:r>
      <w:r>
        <w:rPr>
          <w:rStyle w:val="StyleUnderline"/>
        </w:rPr>
        <w:t xml:space="preserve"> </w:t>
      </w:r>
      <w:r w:rsidRPr="00FE3790">
        <w:rPr>
          <w:rStyle w:val="StyleUnderline"/>
        </w:rPr>
        <w:t>through a nuclear weapons program in the</w:t>
      </w:r>
      <w:r>
        <w:rPr>
          <w:rStyle w:val="StyleUnderline"/>
        </w:rPr>
        <w:t xml:space="preserve"> </w:t>
      </w:r>
      <w:r w:rsidRPr="00FE3790">
        <w:rPr>
          <w:rStyle w:val="StyleUnderline"/>
        </w:rPr>
        <w:t>near future.</w:t>
      </w:r>
      <w:r w:rsidRPr="00F3200C">
        <w:rPr>
          <w:sz w:val="12"/>
        </w:rPr>
        <w:t xml:space="preserve"> </w:t>
      </w:r>
      <w:r w:rsidRPr="00FE3790">
        <w:rPr>
          <w:rStyle w:val="StyleUnderline"/>
        </w:rPr>
        <w:t>Vietnam</w:t>
      </w:r>
      <w:r w:rsidRPr="00F3200C">
        <w:rPr>
          <w:sz w:val="12"/>
        </w:rPr>
        <w:t xml:space="preserve"> is an interesting case in point. Irrespective of certain delays in the development of its peaceful nuclear program, the country has progressed quite far.¶ At the same time, it </w:t>
      </w:r>
      <w:r w:rsidRPr="00FE3790">
        <w:rPr>
          <w:rStyle w:val="StyleUnderline"/>
        </w:rPr>
        <w:t>is</w:t>
      </w:r>
      <w:r w:rsidRPr="00F3200C">
        <w:rPr>
          <w:sz w:val="12"/>
        </w:rPr>
        <w:t xml:space="preserve"> </w:t>
      </w:r>
      <w:r w:rsidRPr="00FE3790">
        <w:rPr>
          <w:rStyle w:val="StyleUnderline"/>
        </w:rPr>
        <w:t>engaged in an increasingly</w:t>
      </w:r>
      <w:r>
        <w:rPr>
          <w:rStyle w:val="StyleUnderline"/>
        </w:rPr>
        <w:t xml:space="preserve"> </w:t>
      </w:r>
      <w:r w:rsidRPr="00FE3790">
        <w:rPr>
          <w:rStyle w:val="StyleUnderline"/>
        </w:rPr>
        <w:t>precarious conflict with its main</w:t>
      </w:r>
      <w:r>
        <w:rPr>
          <w:rStyle w:val="StyleUnderline"/>
        </w:rPr>
        <w:t xml:space="preserve"> </w:t>
      </w:r>
      <w:r w:rsidRPr="00FE3790">
        <w:rPr>
          <w:rStyle w:val="StyleUnderline"/>
        </w:rPr>
        <w:t>neighbor</w:t>
      </w:r>
      <w:r w:rsidRPr="00F3200C">
        <w:rPr>
          <w:sz w:val="12"/>
        </w:rPr>
        <w:t xml:space="preserve">, nuclear-armed </w:t>
      </w:r>
      <w:r w:rsidRPr="00FE3790">
        <w:rPr>
          <w:rStyle w:val="StyleUnderline"/>
        </w:rPr>
        <w:t>China</w:t>
      </w:r>
      <w:r w:rsidRPr="00F3200C">
        <w:rPr>
          <w:sz w:val="12"/>
        </w:rPr>
        <w:t xml:space="preserve">. Currently, there are no signs of a Vietnamese nuclear weapons program. In </w:t>
      </w:r>
      <w:r w:rsidRPr="00FE3790">
        <w:rPr>
          <w:rStyle w:val="StyleUnderline"/>
        </w:rPr>
        <w:t>the framework of the</w:t>
      </w:r>
      <w:r>
        <w:rPr>
          <w:rStyle w:val="StyleUnderline"/>
        </w:rPr>
        <w:t xml:space="preserve"> </w:t>
      </w:r>
      <w:r w:rsidRPr="00FE3790">
        <w:rPr>
          <w:rStyle w:val="StyleUnderline"/>
        </w:rPr>
        <w:t>nuclear non-proliferation regime, the country</w:t>
      </w:r>
      <w:r>
        <w:rPr>
          <w:rStyle w:val="StyleUnderline"/>
        </w:rPr>
        <w:t xml:space="preserve"> </w:t>
      </w:r>
      <w:r w:rsidRPr="00FE3790">
        <w:rPr>
          <w:rStyle w:val="StyleUnderline"/>
        </w:rPr>
        <w:t>is a model of transparency and cooperation.</w:t>
      </w:r>
      <w:r>
        <w:rPr>
          <w:rStyle w:val="StyleUnderline"/>
        </w:rPr>
        <w:t xml:space="preserve"> </w:t>
      </w:r>
      <w:r w:rsidRPr="00FE3790">
        <w:rPr>
          <w:rStyle w:val="StyleUnderline"/>
        </w:rPr>
        <w:t xml:space="preserve">But </w:t>
      </w:r>
      <w:r w:rsidRPr="00FE3790">
        <w:rPr>
          <w:rStyle w:val="Emphasis"/>
        </w:rPr>
        <w:t>it is uncertain whether this will</w:t>
      </w:r>
      <w:r>
        <w:rPr>
          <w:rStyle w:val="Emphasis"/>
        </w:rPr>
        <w:t xml:space="preserve"> </w:t>
      </w:r>
      <w:r w:rsidRPr="00FE3790">
        <w:rPr>
          <w:rStyle w:val="Emphasis"/>
        </w:rPr>
        <w:t>always remain the case.</w:t>
      </w:r>
      <w:r w:rsidRPr="00F3200C">
        <w:rPr>
          <w:sz w:val="12"/>
        </w:rPr>
        <w:t xml:space="preserve"> On the contrary, </w:t>
      </w:r>
      <w:r w:rsidRPr="00FE3790">
        <w:rPr>
          <w:rStyle w:val="Emphasis"/>
        </w:rPr>
        <w:t>Hanoi might change its policy</w:t>
      </w:r>
      <w:r w:rsidRPr="00FE3790">
        <w:rPr>
          <w:rStyle w:val="StyleUnderline"/>
        </w:rPr>
        <w:t xml:space="preserve"> if</w:t>
      </w:r>
      <w:r w:rsidRPr="00F3200C">
        <w:rPr>
          <w:sz w:val="12"/>
        </w:rPr>
        <w:t xml:space="preserve"> the conflict with China should come to a head while </w:t>
      </w:r>
      <w:r w:rsidRPr="00FE3790">
        <w:rPr>
          <w:rStyle w:val="Emphasis"/>
        </w:rPr>
        <w:t>the</w:t>
      </w:r>
      <w:r>
        <w:rPr>
          <w:rStyle w:val="Emphasis"/>
        </w:rPr>
        <w:t xml:space="preserve"> </w:t>
      </w:r>
      <w:r w:rsidRPr="00FE3790">
        <w:rPr>
          <w:rStyle w:val="Emphasis"/>
        </w:rPr>
        <w:t>NPT continues to be weakened.</w:t>
      </w:r>
      <w:r w:rsidRPr="00F3200C">
        <w:rPr>
          <w:rStyle w:val="Emphasis"/>
          <w:b w:val="0"/>
          <w:sz w:val="12"/>
          <w:u w:val="none"/>
        </w:rPr>
        <w:t>¶</w:t>
      </w:r>
      <w:r w:rsidRPr="00F3200C">
        <w:rPr>
          <w:rStyle w:val="Emphasis"/>
          <w:sz w:val="12"/>
        </w:rPr>
        <w:t xml:space="preserve"> </w:t>
      </w:r>
      <w:r w:rsidRPr="00F3200C">
        <w:rPr>
          <w:sz w:val="12"/>
        </w:rPr>
        <w:t xml:space="preserve">Vietnam’s Strategic Situation¶ Vietnam might complete its first nuclear reactor within a few years, ahead of ambitious neighbors such as Indonesia or Malaysia. The country’s main motivations are its growing energy requirements and the desire to diversify its energy sources. Considerations of prestige may also be a factor. As a threshold nation, Vietnam aims to achieve the same level as Asia’s developed nations. With a view to China, Hanoi probably also wishes to demonstrate the high level of global confidence that the country enjoys in sensitive matters of security policy.¶ At the same time, Vietnam’s strategic environment is rapidly changing. This is especially true for Vietnam’s relations with China. While the Communist parties of the two countries regard each other as brother parties and economic relations run deep, the two countries also have disputes over certain small islands in the South China Sea and over the mutual demarcation of exclusive economic zones in these waters. The extent of widespread anti-Chinese feeling among the general public became evident in May 2014, when a Chinese oil platform was discovered in an area claimed by Vietnam. Subsequently, there were not only skirmishes between Chinese and Vietnamese vessels, but also demonstrations in several Vietnamese cities that escalated into violence in which several people were killed.¶ With an increasingly aggressive China next door, Vietnam, like most of the riparian states, is seeking closer engagement with the US. Washington has become one of Vietnam’s main trading partners. Military relations, too, have been intensified. In July 2013, speaking in Washington, D.C., US President Barack Obama and Vietnamese President Truong Tan Sang announced a comprehensive bilateral partnership. One important step towards the closer development of ties was the passing in Congress of a 123 Agreement in September 2014, which paved the way for future cooperation in the peaceful use of the atom.¶ Despite the interest in improving cooperation with the US across the board, however, the leadership in Vietnam must be aware that issues such as the country’s single-party system, together with a human-rights situation that the US continues to regard as problematic, are certain to resurface time and again in relations with Washington. Against this background, US security guarantees such as Japan and South Korea have been given can hardly be expected by Vietnam. At the same time, there is the danger that an overly evident rapprochement with Washington might provoke reactions by China. Thus, Hanoi is forced to perform a difficult tightrope walk, balancing out its relations with China on the one hand against those with the US on the other.¶ It is impossible to say today whether this strategic context may one day lead to the creation of a Vietnamese nuclear weapons program. However, if the conflict with China should escalate in the coming years, the option of nuclear weapons might become more important for Vietnam. </w:t>
      </w:r>
      <w:r w:rsidRPr="00FE3790">
        <w:rPr>
          <w:rStyle w:val="StyleUnderline"/>
        </w:rPr>
        <w:t>Moreover,</w:t>
      </w:r>
      <w:r>
        <w:rPr>
          <w:rStyle w:val="StyleUnderline"/>
        </w:rPr>
        <w:t xml:space="preserve"> </w:t>
      </w:r>
      <w:r w:rsidRPr="00FE3790">
        <w:rPr>
          <w:rStyle w:val="Emphasis"/>
        </w:rPr>
        <w:t>if the nuclear non-proliferation regime</w:t>
      </w:r>
      <w:r>
        <w:rPr>
          <w:rStyle w:val="Emphasis"/>
        </w:rPr>
        <w:t xml:space="preserve"> </w:t>
      </w:r>
      <w:r w:rsidRPr="00FE3790">
        <w:rPr>
          <w:rStyle w:val="Emphasis"/>
        </w:rPr>
        <w:t>should continue to deteriorate</w:t>
      </w:r>
      <w:r w:rsidRPr="00FE3790">
        <w:rPr>
          <w:rStyle w:val="StyleUnderline"/>
        </w:rPr>
        <w:t xml:space="preserve"> to the</w:t>
      </w:r>
      <w:r>
        <w:rPr>
          <w:rStyle w:val="StyleUnderline"/>
        </w:rPr>
        <w:t xml:space="preserve"> </w:t>
      </w:r>
      <w:r w:rsidRPr="00FE3790">
        <w:rPr>
          <w:rStyle w:val="StyleUnderline"/>
        </w:rPr>
        <w:t>point where further countries in the region</w:t>
      </w:r>
      <w:r>
        <w:rPr>
          <w:rStyle w:val="StyleUnderline"/>
        </w:rPr>
        <w:t xml:space="preserve"> </w:t>
      </w:r>
      <w:r w:rsidRPr="00FE3790">
        <w:rPr>
          <w:rStyle w:val="StyleUnderline"/>
        </w:rPr>
        <w:t>would decide to seek nuclear weapons as</w:t>
      </w:r>
      <w:r>
        <w:rPr>
          <w:rStyle w:val="StyleUnderline"/>
        </w:rPr>
        <w:t xml:space="preserve"> </w:t>
      </w:r>
      <w:r w:rsidRPr="00FE3790">
        <w:rPr>
          <w:rStyle w:val="StyleUnderline"/>
        </w:rPr>
        <w:t xml:space="preserve">the backbone of their national security, </w:t>
      </w:r>
      <w:r w:rsidRPr="00FE3790">
        <w:rPr>
          <w:rStyle w:val="Emphasis"/>
        </w:rPr>
        <w:t>this</w:t>
      </w:r>
      <w:r>
        <w:rPr>
          <w:rStyle w:val="Emphasis"/>
        </w:rPr>
        <w:t xml:space="preserve"> </w:t>
      </w:r>
      <w:r w:rsidRPr="00FE3790">
        <w:rPr>
          <w:rStyle w:val="Emphasis"/>
        </w:rPr>
        <w:t>would be a further important argument for</w:t>
      </w:r>
      <w:r>
        <w:rPr>
          <w:rStyle w:val="Emphasis"/>
        </w:rPr>
        <w:t xml:space="preserve"> </w:t>
      </w:r>
      <w:r w:rsidRPr="00FE3790">
        <w:rPr>
          <w:rStyle w:val="Emphasis"/>
        </w:rPr>
        <w:t>the leadership of Vietnam to consider</w:t>
      </w:r>
      <w:r>
        <w:rPr>
          <w:rStyle w:val="Emphasis"/>
        </w:rPr>
        <w:t xml:space="preserve"> </w:t>
      </w:r>
      <w:r w:rsidRPr="00FE3790">
        <w:rPr>
          <w:rStyle w:val="Emphasis"/>
        </w:rPr>
        <w:t>when contemplating a nuclear arms program</w:t>
      </w:r>
      <w:r>
        <w:rPr>
          <w:rStyle w:val="Emphasis"/>
        </w:rPr>
        <w:t xml:space="preserve"> </w:t>
      </w:r>
      <w:r w:rsidRPr="00FE3790">
        <w:rPr>
          <w:rStyle w:val="Emphasis"/>
        </w:rPr>
        <w:t>of their own.</w:t>
      </w:r>
      <w:r w:rsidRPr="00F3200C">
        <w:rPr>
          <w:sz w:val="12"/>
        </w:rPr>
        <w:t xml:space="preserve"> A Vietnamese Communist party acting decisively would then have little to fear – on the one hand, because it still has the reins of state firmly in hand; on the other, because a nuclear weapons capability would be easy to legitimize domestically in defense of national independence against China. However, on the downside, a Vietnamese nuclear arms program would cause a massive rift in relations with the US. At the same time, it is questionable whether a relatively small country like Vietnam could build up a credible nuclear deterrent capability vis-à-vis China. Any Vietnamese nuclear weapons program might therefore destabilize the difficult balance Vietnam is attempting to strike between the US and China.¶ Reactors for Power Generation¶ In January 2014, Vietnam’s Prime Minister Nguyen Tan Dung announced that work on the first two nuclear reactors (Ninh Thuan 1) would begin in 2020. The completion of the first plant, he said, was expected for 2025. The Russian state company Atomextroyexport has been commissioned to deliver the reactors as a turnkey project to the state-owned “Electricity of Vietnam” company. Atomextroyexport has also agreed to build two further reactor blocks on the same installation. Moreover, a Japanese consortium will build four reactors at the Ninh Thuan 2 site.¶ Any nuclear reactors Vietnam might build in the future could be under threat from natural disasters such as earthquakes or tsunamis. Sea levels rising due to persistent climate change might also become a serious hazard. Apart from these imponderabilities, the Vietnamese government takes the issue of nuclear safety quite seriously. Since 2008, Hanoi has continuously developed its legal and regulatory nuclear framework. Moreover, Vietnam works very closely together with the International Atomic Energy Agency (IAEA).¶ The Politics of the Fuel Cycle¶ As far as the question of misusing peaceful nuclear programs for military purposes is concerned, the overwhelming majority of experts agrees that commercial light-water reactors are very badly suited, if at all, for extracting weapons-grade material. Rather, the question of a nuclear program’s dualpurpose potential becomes virulent mainly when a country not only builds a light-water reactor, but aspires to develop a complete nuclear fuel cycle. This includes uranium enrichment, which may be used for producing low-enriched uranium used in fuel rods, or for producing highly-enriched uranium used for building nuclear weapons, as well as reprocessing plants that can be used to process fissile material for reuse in fuel elements or for extracting weaponsgrade plutonium.¶ Thus, </w:t>
      </w:r>
      <w:r w:rsidRPr="00FE3790">
        <w:rPr>
          <w:rStyle w:val="StyleUnderline"/>
        </w:rPr>
        <w:t>international efforts have been made</w:t>
      </w:r>
      <w:r>
        <w:rPr>
          <w:rStyle w:val="StyleUnderline"/>
        </w:rPr>
        <w:t xml:space="preserve"> </w:t>
      </w:r>
      <w:r w:rsidRPr="00FE3790">
        <w:rPr>
          <w:rStyle w:val="StyleUnderline"/>
        </w:rPr>
        <w:t xml:space="preserve">for many years to </w:t>
      </w:r>
      <w:r w:rsidRPr="00F3200C">
        <w:rPr>
          <w:rStyle w:val="Emphasis"/>
        </w:rPr>
        <w:t>limit access to dual-use</w:t>
      </w:r>
      <w:r>
        <w:rPr>
          <w:rStyle w:val="Emphasis"/>
        </w:rPr>
        <w:t xml:space="preserve"> </w:t>
      </w:r>
      <w:r w:rsidRPr="00F3200C">
        <w:rPr>
          <w:rStyle w:val="Emphasis"/>
        </w:rPr>
        <w:t>technologies</w:t>
      </w:r>
      <w:r w:rsidRPr="00F3200C">
        <w:rPr>
          <w:rStyle w:val="StyleUnderline"/>
        </w:rPr>
        <w:t xml:space="preserve"> such as uranium enrichment</w:t>
      </w:r>
      <w:r>
        <w:rPr>
          <w:rStyle w:val="StyleUnderline"/>
        </w:rPr>
        <w:t xml:space="preserve"> </w:t>
      </w:r>
      <w:r w:rsidRPr="00F3200C">
        <w:rPr>
          <w:rStyle w:val="StyleUnderline"/>
        </w:rPr>
        <w:t>and reprocessing. In this regard, the US essentially</w:t>
      </w:r>
      <w:r>
        <w:rPr>
          <w:rStyle w:val="StyleUnderline"/>
        </w:rPr>
        <w:t xml:space="preserve"> </w:t>
      </w:r>
      <w:r w:rsidRPr="00F3200C">
        <w:rPr>
          <w:rStyle w:val="StyleUnderline"/>
        </w:rPr>
        <w:t xml:space="preserve">has the greater leverage: </w:t>
      </w:r>
      <w:r w:rsidRPr="00F3200C">
        <w:rPr>
          <w:sz w:val="12"/>
        </w:rPr>
        <w:t xml:space="preserve">Nuclear material delivered or produced using nuclear installations purchased from the US or even using parts originating with US companies may only be enriched or reprocessed by other states if the US has agreed in the context of a 123 Agreement. </w:t>
      </w:r>
      <w:r w:rsidRPr="00F3200C">
        <w:rPr>
          <w:rStyle w:val="StyleUnderline"/>
        </w:rPr>
        <w:t>For potential</w:t>
      </w:r>
      <w:r>
        <w:rPr>
          <w:rStyle w:val="StyleUnderline"/>
        </w:rPr>
        <w:t xml:space="preserve"> </w:t>
      </w:r>
      <w:r w:rsidRPr="00F3200C">
        <w:rPr>
          <w:rStyle w:val="StyleUnderline"/>
        </w:rPr>
        <w:t>purchasers of nuclear installations,</w:t>
      </w:r>
      <w:r>
        <w:rPr>
          <w:rStyle w:val="StyleUnderline"/>
        </w:rPr>
        <w:t xml:space="preserve"> </w:t>
      </w:r>
      <w:r w:rsidRPr="00F3200C">
        <w:rPr>
          <w:rStyle w:val="StyleUnderline"/>
        </w:rPr>
        <w:t>therefore, it is important to come to such</w:t>
      </w:r>
      <w:r>
        <w:rPr>
          <w:rStyle w:val="StyleUnderline"/>
        </w:rPr>
        <w:t xml:space="preserve"> </w:t>
      </w:r>
      <w:r w:rsidRPr="00F3200C">
        <w:rPr>
          <w:rStyle w:val="StyleUnderline"/>
        </w:rPr>
        <w:t>an arrangement with the US because suppliers</w:t>
      </w:r>
      <w:r>
        <w:rPr>
          <w:rStyle w:val="StyleUnderline"/>
        </w:rPr>
        <w:t xml:space="preserve"> </w:t>
      </w:r>
      <w:r w:rsidRPr="00F3200C">
        <w:rPr>
          <w:rStyle w:val="StyleUnderline"/>
        </w:rPr>
        <w:t>such as Japan or South Korea use</w:t>
      </w:r>
      <w:r>
        <w:rPr>
          <w:rStyle w:val="StyleUnderline"/>
        </w:rPr>
        <w:t xml:space="preserve"> </w:t>
      </w:r>
      <w:r w:rsidRPr="00F3200C">
        <w:rPr>
          <w:rStyle w:val="Emphasis"/>
        </w:rPr>
        <w:t>technologies derived from the US</w:t>
      </w:r>
      <w:r w:rsidRPr="00F3200C">
        <w:rPr>
          <w:rStyle w:val="StyleUnderline"/>
        </w:rPr>
        <w:t xml:space="preserve">. </w:t>
      </w:r>
      <w:r w:rsidRPr="00F3200C">
        <w:rPr>
          <w:sz w:val="12"/>
        </w:rPr>
        <w:t xml:space="preserve">Building on this circumstance, Washington aims to convince countries with which it has concluded 123 Agreements to commit themselves to a fundamental rejection of uranium enrichment and reprocessing. For example, this was successfully achieved in 2009 as part of a 123 Agreement with the United Arab Emirates (UAE). Subsequently, </w:t>
      </w:r>
      <w:r w:rsidRPr="00F3200C">
        <w:rPr>
          <w:rStyle w:val="StyleUnderline"/>
        </w:rPr>
        <w:t>this type of arrangement came to</w:t>
      </w:r>
      <w:r>
        <w:rPr>
          <w:rStyle w:val="StyleUnderline"/>
        </w:rPr>
        <w:t xml:space="preserve"> </w:t>
      </w:r>
      <w:r w:rsidRPr="00F3200C">
        <w:rPr>
          <w:rStyle w:val="StyleUnderline"/>
        </w:rPr>
        <w:t>be known in US discourse as the “gold</w:t>
      </w:r>
      <w:r>
        <w:rPr>
          <w:rStyle w:val="StyleUnderline"/>
        </w:rPr>
        <w:t xml:space="preserve"> </w:t>
      </w:r>
      <w:r w:rsidRPr="00F3200C">
        <w:rPr>
          <w:rStyle w:val="StyleUnderline"/>
        </w:rPr>
        <w:t>standard” for nuclear cooperation with</w:t>
      </w:r>
      <w:r>
        <w:rPr>
          <w:rStyle w:val="StyleUnderline"/>
        </w:rPr>
        <w:t xml:space="preserve"> </w:t>
      </w:r>
      <w:r w:rsidRPr="00F3200C">
        <w:rPr>
          <w:rStyle w:val="StyleUnderline"/>
        </w:rPr>
        <w:t>other countries. Soon, however, it transpired</w:t>
      </w:r>
      <w:r>
        <w:rPr>
          <w:rStyle w:val="StyleUnderline"/>
        </w:rPr>
        <w:t xml:space="preserve"> </w:t>
      </w:r>
      <w:r w:rsidRPr="00F3200C">
        <w:rPr>
          <w:rStyle w:val="StyleUnderline"/>
        </w:rPr>
        <w:t>that this “gold standard” was not</w:t>
      </w:r>
      <w:r>
        <w:rPr>
          <w:rStyle w:val="StyleUnderline"/>
        </w:rPr>
        <w:t xml:space="preserve"> </w:t>
      </w:r>
      <w:r w:rsidRPr="00F3200C">
        <w:rPr>
          <w:rStyle w:val="StyleUnderline"/>
        </w:rPr>
        <w:t>suitable as a benchmark for new 123</w:t>
      </w:r>
      <w:r>
        <w:rPr>
          <w:rStyle w:val="StyleUnderline"/>
        </w:rPr>
        <w:t xml:space="preserve"> </w:t>
      </w:r>
      <w:r w:rsidRPr="00F3200C">
        <w:rPr>
          <w:rStyle w:val="StyleUnderline"/>
        </w:rPr>
        <w:t>Agreements</w:t>
      </w:r>
      <w:r w:rsidRPr="00F3200C">
        <w:rPr>
          <w:sz w:val="12"/>
        </w:rPr>
        <w:t xml:space="preserve">. In particular, </w:t>
      </w:r>
      <w:r w:rsidRPr="00F3200C">
        <w:rPr>
          <w:rStyle w:val="StyleUnderline"/>
        </w:rPr>
        <w:t>the US Department</w:t>
      </w:r>
      <w:r>
        <w:rPr>
          <w:rStyle w:val="StyleUnderline"/>
        </w:rPr>
        <w:t xml:space="preserve"> </w:t>
      </w:r>
      <w:r w:rsidRPr="00F3200C">
        <w:rPr>
          <w:rStyle w:val="StyleUnderline"/>
        </w:rPr>
        <w:t xml:space="preserve">of Energy perceived the risk that </w:t>
      </w:r>
      <w:r w:rsidRPr="00F3200C">
        <w:rPr>
          <w:rStyle w:val="Emphasis"/>
        </w:rPr>
        <w:t>potential</w:t>
      </w:r>
      <w:r>
        <w:rPr>
          <w:rStyle w:val="Emphasis"/>
        </w:rPr>
        <w:t xml:space="preserve"> </w:t>
      </w:r>
      <w:r w:rsidRPr="00F3200C">
        <w:rPr>
          <w:rStyle w:val="Emphasis"/>
        </w:rPr>
        <w:t>partners might rather forgo a 123</w:t>
      </w:r>
      <w:r>
        <w:rPr>
          <w:rStyle w:val="Emphasis"/>
        </w:rPr>
        <w:t xml:space="preserve"> </w:t>
      </w:r>
      <w:r w:rsidRPr="00F3200C">
        <w:rPr>
          <w:rStyle w:val="Emphasis"/>
        </w:rPr>
        <w:t xml:space="preserve">Agreement </w:t>
      </w:r>
      <w:r w:rsidRPr="00F3200C">
        <w:rPr>
          <w:rStyle w:val="StyleUnderline"/>
        </w:rPr>
        <w:t>and focus their nuclear cooperation</w:t>
      </w:r>
      <w:r>
        <w:rPr>
          <w:rStyle w:val="StyleUnderline"/>
        </w:rPr>
        <w:t xml:space="preserve"> </w:t>
      </w:r>
      <w:r w:rsidRPr="00F3200C">
        <w:rPr>
          <w:rStyle w:val="StyleUnderline"/>
        </w:rPr>
        <w:t xml:space="preserve">on supplier countries like </w:t>
      </w:r>
      <w:r w:rsidRPr="00F3200C">
        <w:rPr>
          <w:sz w:val="12"/>
        </w:rPr>
        <w:t>Russia or</w:t>
      </w:r>
      <w:r>
        <w:rPr>
          <w:rStyle w:val="StyleUnderline"/>
        </w:rPr>
        <w:t xml:space="preserve"> </w:t>
      </w:r>
      <w:r w:rsidRPr="00F3200C">
        <w:rPr>
          <w:rStyle w:val="Emphasis"/>
        </w:rPr>
        <w:t>China</w:t>
      </w:r>
      <w:r w:rsidRPr="00F3200C">
        <w:rPr>
          <w:rStyle w:val="StyleUnderline"/>
        </w:rPr>
        <w:t xml:space="preserve"> </w:t>
      </w:r>
      <w:r w:rsidRPr="00F3200C">
        <w:rPr>
          <w:rStyle w:val="Emphasis"/>
        </w:rPr>
        <w:t>that use no US technology whatsoever</w:t>
      </w:r>
      <w:r w:rsidRPr="00F3200C">
        <w:rPr>
          <w:sz w:val="12"/>
        </w:rPr>
        <w:t xml:space="preserve"> (cf. CSS Analysis No.151).¶ In the course of negotiations, </w:t>
      </w:r>
      <w:r w:rsidRPr="00F3200C">
        <w:rPr>
          <w:rStyle w:val="Emphasis"/>
        </w:rPr>
        <w:t>Vietnam</w:t>
      </w:r>
      <w:r>
        <w:rPr>
          <w:rStyle w:val="Emphasis"/>
        </w:rPr>
        <w:t xml:space="preserve"> </w:t>
      </w:r>
      <w:r w:rsidRPr="00F3200C">
        <w:rPr>
          <w:rStyle w:val="Emphasis"/>
        </w:rPr>
        <w:t>turned into a case in point</w:t>
      </w:r>
      <w:r w:rsidRPr="00F3200C">
        <w:rPr>
          <w:sz w:val="12"/>
        </w:rPr>
        <w:t xml:space="preserve">. While Hanoi sought to negotiate a 123 Agreement with the US, it </w:t>
      </w:r>
      <w:r w:rsidRPr="00F3200C">
        <w:rPr>
          <w:rStyle w:val="StyleUnderline"/>
        </w:rPr>
        <w:t>was</w:t>
      </w:r>
      <w:r w:rsidRPr="00F3200C">
        <w:rPr>
          <w:sz w:val="12"/>
        </w:rPr>
        <w:t xml:space="preserve"> vehemently </w:t>
      </w:r>
      <w:r w:rsidRPr="00F3200C">
        <w:rPr>
          <w:rStyle w:val="StyleUnderline"/>
        </w:rPr>
        <w:t>opposed from</w:t>
      </w:r>
      <w:r>
        <w:rPr>
          <w:rStyle w:val="StyleUnderline"/>
        </w:rPr>
        <w:t xml:space="preserve"> </w:t>
      </w:r>
      <w:r w:rsidRPr="00F3200C">
        <w:rPr>
          <w:rStyle w:val="StyleUnderline"/>
        </w:rPr>
        <w:t>the start to the idea of renouncing certain</w:t>
      </w:r>
      <w:r>
        <w:rPr>
          <w:rStyle w:val="StyleUnderline"/>
        </w:rPr>
        <w:t xml:space="preserve"> </w:t>
      </w:r>
      <w:r w:rsidRPr="00F3200C">
        <w:rPr>
          <w:rStyle w:val="StyleUnderline"/>
        </w:rPr>
        <w:t>sensitive technologies</w:t>
      </w:r>
      <w:r w:rsidRPr="00F3200C">
        <w:rPr>
          <w:sz w:val="12"/>
        </w:rPr>
        <w:t xml:space="preserve"> in a legally binding manner, as demanded under the “gold standard”. Instead, </w:t>
      </w:r>
      <w:r w:rsidRPr="00F3200C">
        <w:rPr>
          <w:rStyle w:val="StyleUnderline"/>
        </w:rPr>
        <w:t>Vietnam aimed to keep</w:t>
      </w:r>
      <w:r>
        <w:rPr>
          <w:rStyle w:val="StyleUnderline"/>
        </w:rPr>
        <w:t xml:space="preserve"> </w:t>
      </w:r>
      <w:r w:rsidRPr="00F3200C">
        <w:rPr>
          <w:rStyle w:val="StyleUnderline"/>
        </w:rPr>
        <w:t>all its options on the table with regard to</w:t>
      </w:r>
      <w:r>
        <w:rPr>
          <w:rStyle w:val="StyleUnderline"/>
        </w:rPr>
        <w:t xml:space="preserve"> </w:t>
      </w:r>
      <w:r w:rsidRPr="00F3200C">
        <w:rPr>
          <w:rStyle w:val="StyleUnderline"/>
        </w:rPr>
        <w:t>potential future uranium enrichment and</w:t>
      </w:r>
      <w:r>
        <w:rPr>
          <w:rStyle w:val="StyleUnderline"/>
        </w:rPr>
        <w:t xml:space="preserve"> </w:t>
      </w:r>
      <w:r w:rsidRPr="00F3200C">
        <w:rPr>
          <w:rStyle w:val="StyleUnderline"/>
        </w:rPr>
        <w:t>reprocessing activities.</w:t>
      </w:r>
      <w:r w:rsidRPr="00F3200C">
        <w:rPr>
          <w:sz w:val="12"/>
        </w:rPr>
        <w:t xml:space="preserve"> The Vietnamese side was merely prepared to undertake a political commitment to rely on the international markets for its fuel supply rather than to acquire sensitive technologies for itself. Hanoi aimed to conclude the 123 Agreement in order to be able to do business with as many nuclear supplier countries as possible, including those that use US technology. However, Vietnam, unlike the UAE for example, was in a strong negotiating position, having already secured Russian support for the first nuclear power plants in an intergovernmental agreement concluded before Vietnam took up negotiations with the US. For the US, this meant a risk of US companies being sidelined in the lucrative Vietnamese nuclear business if the negotiations on the 123 Agreement should fail.¶ The US-Vietnamese 123 Agreement entered into force on 3 October 2014. In accordance with Vietnamese interests, the agreement merely notes in its preamble Vietnam’s political undertaking to forgo uranium enrichment and reprocessing. One can only speculate on the reasons why Vietnam rebuffed US efforts to secure a “gold standard” agreement. Currently, there is nothing to indicate a nexus with considerations of potential future fissile-material production capabilities for military purposes; instead, it is likely that economic concerns were paramount. The issue here is the supply of fuel to Vietnamese nuclear reactors. These power plants constitute a significant investment, which is why secure fuel supplies are a matter of strategic importance. Apparently, the political elites are concerned about the reliability of supplier countries for nuclear fuel (in the case of Ninh Thuan I, that would be Russia) and the ability of the IAEEA to remain impartial in case of disputes.¶ Opposition in Civil Society¶ In a country with single-party rule such as Vietnam, no major public protest movements against the construction of nuclear reactors are to be expected. There is no freedom of speech or press. Moreover, there are no reliable public opinion polls. While the government’s nuclear intentions are given more coverage in the state-controlled Vietnamese media, debates on this topic remain limited in the broader society – not least because social media are under government surveillance in Vietnam. Nevertheless, it is reasonable to assume that the government’s plans for nuclear power are certainly viewed very critically at least among parts of the population.¶ Sporadically, resistance has even surfaced to public visibility. This has been the case first of all with the Muslim minority of the Cham who mainly live in Ninh Thuan province. Secondly, local authorities have registered their protests against the planned construction of a new research reactor on the premises of the nuclear research center Dalat, arguing that the construction of this reactor could even have a negative influence on tourism in the region.¶ Arms Control Policy¶ When it comes to nuclear arms control, Vietnam is behaving in exemplary fashion and trying from the start to dispel any fears that the country might one day abuse its peaceful nuclear program. Indeed, Vietnam has so far shown no discernible interest in nuclear weapons or other weapons of mass destruction. Its law on the use of nuclear energy of June 2008 bans the development of nuclear weapons as well as any form of nuclear proliferation.¶ Vietnam joined the NPT in 1982 and enacted a comprehensive safeguards agreement with the IAEA in 1990. In August 2007, the country signed an additional protocol to this safeguards agreement that has been implemented since September 2007. Under the terms of this additional protocol, Vietnam has agreed to expanded declaration requirements and grants IAEA inspectors improved access to nuclear installations. As such, Vietnam meets the highest verification standards in the nuclear sphere. The IAEA has so far not had any reason for complaint.¶ Vietnam has been a member of the IAEA since 1978. Between 2013 and 2015, it was also a member of the IAEA’s Board of Governors, which it chaired in 2013–2014. What is more, Vietnam has also since 1997 been a member of the Bangkok Treaty on a Southeast Asian Nuclear-Weapon-Free Zone and ratified the Comprehensive Nuclear Test Ban Treaty in 2006.¶ In the area of expert controls, too, Vietnam is a paragon, having developed its export control and border security programs with help from the US. In 2010, the country passed a body of legislation outlawing any form of nuclear trade. Moreover, Vietnam is collaborating on the Proliferation SecuNuclear Reactors in Vietnam When it comes to nuclear arms control, Vietnam is behaving in exemplary fashion. ¶ In terms of its position within the nuclear non-proliferation regime, Vietnam emphasizes the equal importance of the three pillars of non-proliferation, nuclear disarmament, and peaceful use of nuclear energy; however, like the majority of countries in the Non-Aligned Movement (NAM), it often places an emphasis on disarmament. During the ninth Review Conference of the NPT in April/May 2015, Vietnam joined forces with the over 100 state parties to the treaty, mostly from the NAM group, in signing the Humanitarian Pledge, which calls for legal measures for the destruction and banning of nuclear weapons. The nuclear-armed states and the majority of Western countries oppose the Humanitarian Pledge.¶ All Clear for Now¶ Vietnam, like a number of other threshold countries, has decided to use nuclear energy for power generation as well as a number of other civilian applications. Since the country is currently behaving in a thoroughly transparent and cooperative fashion within the framework of the nuclear nonproliferation regime, there is no indication whatsoever that it might misuse the nuclear program for military purposes. Hanoi’s refusal to permanently renounce, as the UAE did, uranium enrichment and reprocessing – technologies that can easily be redirected for military purposes – under a 123 Agreement does not necessarily contradict this assessment. There is nothing to suggest at present that Vietnam does intend to build up such capabilities. If such a decision should be made somewhere down the road, it would take Vietnam years to master the enrichment of uranium or reprocessing. Vietnam will advance the development of its nuclear infrastructure in the coming years. It will continue to attempt to balance its position between China on the one hand and the US on the other. This will also include adhering to the rules of the NPT, as to do otherwise would damage relations with the US and China alike. However, to the extent that China could develop into a growing threat from Vietnam’s point of view, interests may increase in Vietnam’s leadership circles in the military use of the atom as a way of ensuring the nation’s security and independence. For Vietnam has no US security guarantees to fall back on. </w:t>
      </w:r>
      <w:r w:rsidRPr="00F3200C">
        <w:rPr>
          <w:rStyle w:val="StyleUnderline"/>
        </w:rPr>
        <w:t>Should the nuclear non-proliferation</w:t>
      </w:r>
      <w:r>
        <w:rPr>
          <w:rStyle w:val="StyleUnderline"/>
        </w:rPr>
        <w:t xml:space="preserve"> </w:t>
      </w:r>
      <w:r w:rsidRPr="00F3200C">
        <w:rPr>
          <w:rStyle w:val="StyleUnderline"/>
        </w:rPr>
        <w:t>regime be weakened and lose its international</w:t>
      </w:r>
      <w:r>
        <w:rPr>
          <w:rStyle w:val="StyleUnderline"/>
        </w:rPr>
        <w:t xml:space="preserve"> </w:t>
      </w:r>
      <w:r w:rsidRPr="00F3200C">
        <w:rPr>
          <w:rStyle w:val="StyleUnderline"/>
        </w:rPr>
        <w:t>cohesive force or even fail altogether,</w:t>
      </w:r>
      <w:r>
        <w:rPr>
          <w:rStyle w:val="StyleUnderline"/>
        </w:rPr>
        <w:t xml:space="preserve"> </w:t>
      </w:r>
      <w:r w:rsidRPr="00F3200C">
        <w:rPr>
          <w:rStyle w:val="StyleUnderline"/>
        </w:rPr>
        <w:t>that might be an additional aspect</w:t>
      </w:r>
      <w:r>
        <w:rPr>
          <w:rStyle w:val="StyleUnderline"/>
        </w:rPr>
        <w:t xml:space="preserve"> </w:t>
      </w:r>
      <w:r w:rsidRPr="00F3200C">
        <w:rPr>
          <w:rStyle w:val="StyleUnderline"/>
        </w:rPr>
        <w:t>to influence decisionmaking processes in</w:t>
      </w:r>
      <w:r>
        <w:rPr>
          <w:rStyle w:val="StyleUnderline"/>
        </w:rPr>
        <w:t xml:space="preserve"> </w:t>
      </w:r>
      <w:r w:rsidRPr="00F3200C">
        <w:rPr>
          <w:rStyle w:val="StyleUnderline"/>
        </w:rPr>
        <w:t xml:space="preserve">Hanoi </w:t>
      </w:r>
      <w:r w:rsidRPr="00F3200C">
        <w:rPr>
          <w:rStyle w:val="Emphasis"/>
        </w:rPr>
        <w:t>in favor of the bomb</w:t>
      </w:r>
      <w:r w:rsidRPr="00F3200C">
        <w:rPr>
          <w:rStyle w:val="StyleUnderline"/>
        </w:rPr>
        <w:t>.</w:t>
      </w:r>
    </w:p>
    <w:p w:rsidR="003A3E16" w:rsidRPr="00B55AD5" w:rsidRDefault="003A3E16" w:rsidP="003A3E16"/>
    <w:p w:rsidR="003A3E16" w:rsidRDefault="003A3E16" w:rsidP="003A3E16"/>
    <w:p w:rsidR="000C2D60" w:rsidRDefault="000C2D60" w:rsidP="000C2D60">
      <w:pPr>
        <w:pStyle w:val="Heading3"/>
      </w:pPr>
      <w:r>
        <w:t>at: accidents defense</w:t>
      </w:r>
    </w:p>
    <w:p w:rsidR="000C2D60" w:rsidRPr="00B067BF" w:rsidRDefault="000C2D60" w:rsidP="000C2D60">
      <w:pPr>
        <w:pStyle w:val="Heading4"/>
      </w:pPr>
      <w:r w:rsidRPr="00B067BF">
        <w:t>High risk of a nuclear accident – experts confirm.</w:t>
      </w:r>
    </w:p>
    <w:p w:rsidR="000C2D60" w:rsidRPr="00B067BF" w:rsidRDefault="000C2D60" w:rsidP="000C2D60">
      <w:pPr>
        <w:rPr>
          <w:rFonts w:eastAsia="Calibri"/>
          <w:b/>
        </w:rPr>
      </w:pPr>
      <w:r w:rsidRPr="00B067BF">
        <w:rPr>
          <w:rFonts w:eastAsia="Calibri"/>
          <w:b/>
        </w:rPr>
        <w:t xml:space="preserve">Below, 2008 </w:t>
      </w:r>
    </w:p>
    <w:p w:rsidR="000C2D60" w:rsidRDefault="000C2D60" w:rsidP="000C2D60">
      <w:r w:rsidRPr="00C660AB">
        <w:rPr>
          <w:rFonts w:eastAsia="Calibri"/>
        </w:rPr>
        <w:t>[TIM D. Q. BELOW, Wing Commander for the Royal Air Force, (</w:t>
      </w:r>
      <w:r w:rsidRPr="00C660AB">
        <w:t>Master of Arts degree in Defence Studies from Kings College London)</w:t>
      </w:r>
      <w:r w:rsidRPr="00C660AB">
        <w:rPr>
          <w:rFonts w:eastAsia="Calibri"/>
        </w:rPr>
        <w:t xml:space="preserve">, </w:t>
      </w:r>
      <w:r w:rsidRPr="00C660AB">
        <w:t>“Options for Us Nuclear Disarmament: Exemplary Leadership or Extraordinary Lunacy?,” a Thesis Presented to the Faculty of the School of Advanced Air and Space Studies for Completion of Graduation Requirements, Air University Maxwell Air Force Base, Alabama, JUNE 2008]</w:t>
      </w:r>
    </w:p>
    <w:p w:rsidR="000C2D60" w:rsidRPr="00C660AB" w:rsidRDefault="000C2D60" w:rsidP="000C2D60">
      <w:pPr>
        <w:rPr>
          <w:rFonts w:eastAsia="Calibri"/>
        </w:rPr>
      </w:pPr>
    </w:p>
    <w:p w:rsidR="000C2D60" w:rsidRPr="00813009" w:rsidRDefault="000C2D60" w:rsidP="000C2D60">
      <w:pPr>
        <w:rPr>
          <w:sz w:val="12"/>
        </w:rPr>
      </w:pPr>
      <w:r w:rsidRPr="00813009">
        <w:rPr>
          <w:sz w:val="12"/>
        </w:rPr>
        <w:t xml:space="preserve">Despite his relative optimism that proliferation may not present the dangers that other commentators fear, </w:t>
      </w:r>
      <w:r w:rsidRPr="00C0674D">
        <w:rPr>
          <w:highlight w:val="yellow"/>
          <w:u w:val="single"/>
        </w:rPr>
        <w:t>Waltz can not escape the</w:t>
      </w:r>
      <w:r w:rsidRPr="00813009">
        <w:rPr>
          <w:u w:val="single"/>
        </w:rPr>
        <w:t xml:space="preserve"> fact that the </w:t>
      </w:r>
      <w:r w:rsidRPr="00C0674D">
        <w:rPr>
          <w:highlight w:val="yellow"/>
          <w:u w:val="single"/>
        </w:rPr>
        <w:t>chances of an</w:t>
      </w:r>
      <w:r w:rsidRPr="00813009">
        <w:rPr>
          <w:u w:val="single"/>
        </w:rPr>
        <w:t xml:space="preserve"> explosive </w:t>
      </w:r>
      <w:r w:rsidRPr="00C0674D">
        <w:rPr>
          <w:highlight w:val="yellow"/>
          <w:u w:val="single"/>
        </w:rPr>
        <w:t>accident or</w:t>
      </w:r>
      <w:r w:rsidRPr="00813009">
        <w:rPr>
          <w:u w:val="single"/>
        </w:rPr>
        <w:t xml:space="preserve"> an </w:t>
      </w:r>
      <w:r w:rsidRPr="00C0674D">
        <w:rPr>
          <w:highlight w:val="yellow"/>
          <w:u w:val="single"/>
        </w:rPr>
        <w:t>unauthorized</w:t>
      </w:r>
      <w:r w:rsidRPr="00813009">
        <w:rPr>
          <w:u w:val="single"/>
        </w:rPr>
        <w:t xml:space="preserve"> or inadvertent </w:t>
      </w:r>
      <w:r w:rsidRPr="00C0674D">
        <w:rPr>
          <w:highlight w:val="yellow"/>
          <w:u w:val="single"/>
        </w:rPr>
        <w:t>launch</w:t>
      </w:r>
      <w:r w:rsidRPr="00813009">
        <w:rPr>
          <w:u w:val="single"/>
        </w:rPr>
        <w:t xml:space="preserve"> increase as the number of nuclear states increases</w:t>
      </w:r>
      <w:r w:rsidRPr="00813009">
        <w:rPr>
          <w:sz w:val="12"/>
        </w:rPr>
        <w:t xml:space="preserve">. However, </w:t>
      </w:r>
      <w:r w:rsidRPr="00813009">
        <w:rPr>
          <w:u w:val="single"/>
        </w:rPr>
        <w:t xml:space="preserve">he retains his optimism, arguing against the notion that </w:t>
      </w:r>
      <w:r w:rsidRPr="00C0674D">
        <w:rPr>
          <w:highlight w:val="yellow"/>
          <w:u w:val="single"/>
        </w:rPr>
        <w:t>unstable and bordering</w:t>
      </w:r>
      <w:r w:rsidRPr="00813009">
        <w:rPr>
          <w:u w:val="single"/>
        </w:rPr>
        <w:t xml:space="preserve"> states necessarily </w:t>
      </w:r>
      <w:r w:rsidRPr="00C0674D">
        <w:rPr>
          <w:highlight w:val="yellow"/>
          <w:u w:val="single"/>
        </w:rPr>
        <w:t>present higher risks</w:t>
      </w:r>
      <w:r w:rsidRPr="00813009">
        <w:rPr>
          <w:u w:val="single"/>
        </w:rPr>
        <w:t xml:space="preserve"> than other nations</w:t>
      </w:r>
      <w:r w:rsidRPr="00813009">
        <w:rPr>
          <w:sz w:val="12"/>
        </w:rPr>
        <w:t xml:space="preserve">. Ivan </w:t>
      </w:r>
      <w:r w:rsidRPr="00813009">
        <w:rPr>
          <w:u w:val="single"/>
        </w:rPr>
        <w:t>Oelrich</w:t>
      </w:r>
      <w:r w:rsidRPr="00813009">
        <w:rPr>
          <w:sz w:val="12"/>
        </w:rPr>
        <w:t xml:space="preserve"> contends that the </w:t>
      </w:r>
      <w:r w:rsidRPr="00813009">
        <w:rPr>
          <w:u w:val="single"/>
        </w:rPr>
        <w:t xml:space="preserve">real threat is not something external that needs to be </w:t>
      </w:r>
      <w:r w:rsidRPr="00813009">
        <w:rPr>
          <w:i/>
          <w:iCs/>
          <w:u w:val="single"/>
        </w:rPr>
        <w:t>countered</w:t>
      </w:r>
      <w:r w:rsidRPr="00813009">
        <w:rPr>
          <w:sz w:val="12"/>
        </w:rPr>
        <w:t xml:space="preserve">. Rather, it </w:t>
      </w:r>
      <w:r w:rsidRPr="00813009">
        <w:rPr>
          <w:u w:val="single"/>
        </w:rPr>
        <w:t>is something internal that the United States is self-generating through its retention of nuclear weapons, and is worsened by maintaining high states of alert</w:t>
      </w:r>
      <w:r w:rsidRPr="00813009">
        <w:rPr>
          <w:sz w:val="12"/>
        </w:rPr>
        <w:t>. He is particularly concerned that “</w:t>
      </w:r>
      <w:r w:rsidRPr="00C0674D">
        <w:rPr>
          <w:highlight w:val="yellow"/>
          <w:u w:val="single"/>
        </w:rPr>
        <w:t>we</w:t>
      </w:r>
      <w:r w:rsidRPr="00813009">
        <w:rPr>
          <w:u w:val="single"/>
        </w:rPr>
        <w:t xml:space="preserve"> [the United States] </w:t>
      </w:r>
      <w:r w:rsidRPr="00C0674D">
        <w:rPr>
          <w:highlight w:val="yellow"/>
          <w:u w:val="single"/>
        </w:rPr>
        <w:t xml:space="preserve">are not looking at the risks which nuclear weapons </w:t>
      </w:r>
      <w:r w:rsidRPr="00C0674D">
        <w:rPr>
          <w:i/>
          <w:iCs/>
          <w:highlight w:val="yellow"/>
          <w:u w:val="single"/>
        </w:rPr>
        <w:t>create</w:t>
      </w:r>
      <w:r w:rsidRPr="00813009">
        <w:rPr>
          <w:sz w:val="12"/>
        </w:rPr>
        <w:t xml:space="preserve">.”In his view, </w:t>
      </w:r>
      <w:r w:rsidRPr="00813009">
        <w:rPr>
          <w:u w:val="single"/>
        </w:rPr>
        <w:t>nuclear weapons are the only thing that today poses an existential threat to the United States, and the perpetuation of their existence simply prolongs that threat</w:t>
      </w:r>
      <w:r w:rsidRPr="00813009">
        <w:rPr>
          <w:sz w:val="12"/>
        </w:rPr>
        <w:t xml:space="preserve">. Meanwhile, Barry </w:t>
      </w:r>
      <w:r w:rsidRPr="00D43D1A">
        <w:rPr>
          <w:highlight w:val="yellow"/>
          <w:u w:val="single"/>
        </w:rPr>
        <w:t>Blechman</w:t>
      </w:r>
      <w:r w:rsidRPr="00D43D1A">
        <w:rPr>
          <w:sz w:val="12"/>
          <w:highlight w:val="yellow"/>
        </w:rPr>
        <w:t xml:space="preserve"> </w:t>
      </w:r>
      <w:r w:rsidRPr="00D43D1A">
        <w:rPr>
          <w:highlight w:val="yellow"/>
          <w:u w:val="single"/>
        </w:rPr>
        <w:t>and</w:t>
      </w:r>
      <w:r w:rsidRPr="00813009">
        <w:rPr>
          <w:sz w:val="12"/>
        </w:rPr>
        <w:t xml:space="preserve"> Cathleen </w:t>
      </w:r>
      <w:r w:rsidRPr="00D43D1A">
        <w:rPr>
          <w:highlight w:val="yellow"/>
          <w:u w:val="single"/>
        </w:rPr>
        <w:t xml:space="preserve">Fisher view </w:t>
      </w:r>
      <w:r w:rsidRPr="00D43D1A">
        <w:rPr>
          <w:b/>
          <w:bCs/>
          <w:highlight w:val="yellow"/>
          <w:u w:val="single"/>
        </w:rPr>
        <w:t>the specific dangers of nuclear accident or inadvertent use as the greatest short term threat.</w:t>
      </w:r>
      <w:r w:rsidRPr="00813009">
        <w:rPr>
          <w:sz w:val="12"/>
        </w:rPr>
        <w:t> </w:t>
      </w:r>
    </w:p>
    <w:p w:rsidR="000C2D60" w:rsidRPr="00D44F16" w:rsidRDefault="000C2D60" w:rsidP="000C2D60"/>
    <w:p w:rsidR="000C2D60" w:rsidRDefault="000C2D60" w:rsidP="000C2D60">
      <w:pPr>
        <w:pStyle w:val="Heading3"/>
      </w:pPr>
      <w:r>
        <w:t>at: bioweapons shift da</w:t>
      </w:r>
    </w:p>
    <w:p w:rsidR="000C2D60" w:rsidRDefault="000C2D60" w:rsidP="000C2D60">
      <w:pPr>
        <w:pStyle w:val="Heading4"/>
      </w:pPr>
      <w:r w:rsidRPr="00845220">
        <w:rPr>
          <w:u w:val="single"/>
        </w:rPr>
        <w:t>No link</w:t>
      </w:r>
      <w:r>
        <w:t xml:space="preserve"> and </w:t>
      </w:r>
      <w:r w:rsidRPr="00845220">
        <w:rPr>
          <w:u w:val="single"/>
        </w:rPr>
        <w:t>empirically denied</w:t>
      </w:r>
      <w:r>
        <w:t xml:space="preserve"> – their evidence is about the imposition of prolif controls, which have been ramped up since 2000 </w:t>
      </w:r>
    </w:p>
    <w:p w:rsidR="000C2D60" w:rsidRDefault="000C2D60" w:rsidP="000C2D60"/>
    <w:p w:rsidR="000C2D60" w:rsidRPr="00B067BF" w:rsidRDefault="000C2D60" w:rsidP="000C2D60">
      <w:pPr>
        <w:rPr>
          <w:b/>
        </w:rPr>
      </w:pPr>
      <w:r>
        <w:rPr>
          <w:b/>
        </w:rPr>
        <w:t xml:space="preserve">And, non unique – cbw rprolif now </w:t>
      </w:r>
    </w:p>
    <w:p w:rsidR="000C2D60" w:rsidRPr="003B4AFC" w:rsidRDefault="000C2D60" w:rsidP="000C2D60">
      <w:pPr>
        <w:rPr>
          <w:rStyle w:val="StyleUnderline"/>
          <w:bCs/>
        </w:rPr>
      </w:pPr>
      <w:r>
        <w:rPr>
          <w:rStyle w:val="Heading4Char"/>
        </w:rPr>
        <w:t xml:space="preserve">Fraser, </w:t>
      </w:r>
      <w:r w:rsidRPr="003B4AFC">
        <w:rPr>
          <w:rStyle w:val="Heading4Char"/>
        </w:rPr>
        <w:t>08</w:t>
      </w:r>
      <w:r w:rsidRPr="003B4AFC">
        <w:t xml:space="preserve"> [Jay, Center for Threat Awareness, “Inevitability of a WMD Attack?” 12-7, </w:t>
      </w:r>
      <w:hyperlink r:id="rId17" w:tgtFrame="_blank" w:history="1">
        <w:r w:rsidRPr="003B4AFC">
          <w:rPr>
            <w:rStyle w:val="Hyperlink"/>
          </w:rPr>
          <w:t>http://threatswatch.org/rapidrecon/2008/12/inevitability-of-a-wmd-attack/</w:t>
        </w:r>
      </w:hyperlink>
      <w:r w:rsidRPr="003B4AFC">
        <w:t xml:space="preserve">] </w:t>
      </w:r>
    </w:p>
    <w:p w:rsidR="000C2D60" w:rsidRPr="00FB56F5" w:rsidRDefault="000C2D60" w:rsidP="000C2D60">
      <w:pPr>
        <w:rPr>
          <w:sz w:val="10"/>
          <w:szCs w:val="10"/>
        </w:rPr>
      </w:pPr>
      <w:r w:rsidRPr="006A53CD">
        <w:rPr>
          <w:sz w:val="12"/>
          <w:szCs w:val="15"/>
        </w:rPr>
        <w:t xml:space="preserve">Earlier this week Vice President elect Joseph Biden was briefed on the </w:t>
      </w:r>
      <w:hyperlink r:id="rId18" w:tgtFrame="_blank" w:history="1">
        <w:r w:rsidRPr="006A53CD">
          <w:rPr>
            <w:rStyle w:val="Hyperlink"/>
            <w:rFonts w:eastAsia="Batang"/>
            <w:sz w:val="12"/>
            <w:szCs w:val="15"/>
          </w:rPr>
          <w:t>just released study</w:t>
        </w:r>
      </w:hyperlink>
      <w:r w:rsidRPr="006A53CD">
        <w:rPr>
          <w:sz w:val="12"/>
          <w:szCs w:val="15"/>
        </w:rPr>
        <w:t xml:space="preserve"> </w:t>
      </w:r>
      <w:r w:rsidRPr="006A53CD">
        <w:rPr>
          <w:u w:val="single"/>
        </w:rPr>
        <w:t xml:space="preserve">by the Commission on the Prevention of WMD Proliferation and Terrorism that a WMD attack was likely sooner than later </w:t>
      </w:r>
      <w:r w:rsidRPr="006A53CD">
        <w:rPr>
          <w:sz w:val="12"/>
          <w:szCs w:val="15"/>
        </w:rPr>
        <w:t>and that the supposed “margin of safety” was narrowing. The “top line” of the report is that while terrorist groups (with al Qaeda still being the prime concern and suspect) lacked the technical capabilities to actually make the weapon, the ability to find cooperating scientists could enable such an attack is increasing. Further</w:t>
      </w:r>
      <w:r w:rsidRPr="006A53CD">
        <w:rPr>
          <w:u w:val="single"/>
        </w:rPr>
        <w:t xml:space="preserve">, the Commission warned that </w:t>
      </w:r>
      <w:hyperlink r:id="rId19" w:tgtFrame="_blank" w:history="1">
        <w:r w:rsidRPr="006A53CD">
          <w:rPr>
            <w:rStyle w:val="Hyperlink"/>
            <w:rFonts w:eastAsia="Batang"/>
            <w:sz w:val="12"/>
          </w:rPr>
          <w:t>all roads lead to Pakistan</w:t>
        </w:r>
      </w:hyperlink>
      <w:r w:rsidRPr="006A53CD">
        <w:rPr>
          <w:u w:val="single"/>
        </w:rPr>
        <w:t xml:space="preserve"> when it comes to weaponizing a WMD. Specifically, the Mumbai attacks last week,</w:t>
      </w:r>
      <w:r w:rsidRPr="006A53CD">
        <w:rPr>
          <w:sz w:val="12"/>
          <w:szCs w:val="15"/>
        </w:rPr>
        <w:t xml:space="preserve"> of necessity, </w:t>
      </w:r>
      <w:r w:rsidRPr="006A53CD">
        <w:rPr>
          <w:u w:val="single"/>
        </w:rPr>
        <w:t>raise the specter of an attack being planned and launched from inside of Pakistan,</w:t>
      </w:r>
      <w:r w:rsidRPr="006A53CD">
        <w:rPr>
          <w:sz w:val="12"/>
          <w:szCs w:val="15"/>
        </w:rPr>
        <w:t xml:space="preserve"> and more specifically, from the Federally Administered Tribal Areas.</w:t>
      </w:r>
      <w:r w:rsidRPr="006A53CD">
        <w:rPr>
          <w:sz w:val="12"/>
        </w:rPr>
        <w:t xml:space="preserve"> </w:t>
      </w:r>
      <w:r w:rsidRPr="006A53CD">
        <w:rPr>
          <w:sz w:val="12"/>
          <w:szCs w:val="15"/>
        </w:rPr>
        <w:t xml:space="preserve">In a sense, the release of this new government report, is </w:t>
      </w:r>
      <w:r w:rsidRPr="006A53CD">
        <w:rPr>
          <w:b/>
          <w:bCs/>
        </w:rPr>
        <w:t>new</w:t>
      </w:r>
      <w:r w:rsidRPr="006A53CD">
        <w:rPr>
          <w:sz w:val="12"/>
          <w:szCs w:val="15"/>
        </w:rPr>
        <w:t xml:space="preserve">, but it is not necessarily </w:t>
      </w:r>
      <w:r w:rsidRPr="006A53CD">
        <w:rPr>
          <w:u w:val="single"/>
        </w:rPr>
        <w:t xml:space="preserve">news. The warnings about bio-terrorism have been a part of a clarion call since November 3, 2003 when an </w:t>
      </w:r>
      <w:hyperlink r:id="rId20" w:tgtFrame="_blank" w:history="1">
        <w:r w:rsidRPr="006A53CD">
          <w:rPr>
            <w:rStyle w:val="Hyperlink"/>
            <w:rFonts w:eastAsia="Batang"/>
          </w:rPr>
          <w:t>unclassified CIA Report</w:t>
        </w:r>
      </w:hyperlink>
      <w:r w:rsidRPr="006A53CD">
        <w:rPr>
          <w:u w:val="single"/>
        </w:rPr>
        <w:t xml:space="preserve"> discussed the risks inherent in the super-accelerated biotechnology sector</w:t>
      </w:r>
      <w:r w:rsidRPr="006A53CD">
        <w:rPr>
          <w:sz w:val="12"/>
          <w:szCs w:val="15"/>
        </w:rPr>
        <w:t>.</w:t>
      </w:r>
      <w:r w:rsidRPr="006A53CD">
        <w:rPr>
          <w:sz w:val="10"/>
          <w:szCs w:val="10"/>
        </w:rPr>
        <w:t xml:space="preserve"> The earlier report, “The Darker Bioweapons Future” went just so far. If told us that the fear was the proliferation of weapons, of labs going research and of the growing number of people engaged in the science of developing new “bugs” so that countermeasures could be developed. They talked about the development of elixirs of combinations of a mild pathogen with its antidote (a virulent mixture); or of designer pathogens designed to challenge existing antidotes to force the development of new ones; or most scary, a stealth virus that could lie dormant until triggered. What “The Darker Bioweapons Future” did not cover was the possibility of scientists becoming turncoats and offering weapons skills and capabilities to terrorists, and that the origin of the threat might be in Pakistan. Frankly, it took the passage of a few years and some history to conclude that the threat might be real, and that </w:t>
      </w:r>
      <w:r w:rsidRPr="006A53CD">
        <w:rPr>
          <w:u w:val="single"/>
        </w:rPr>
        <w:t>the enemy might lie in the guise of a lab coat. In 2003, no one really considered the possibility that a scientist might “go to the dark side.”</w:t>
      </w:r>
      <w:r w:rsidRPr="006A53CD">
        <w:rPr>
          <w:sz w:val="12"/>
        </w:rPr>
        <w:t xml:space="preserve"> </w:t>
      </w:r>
      <w:r w:rsidRPr="006A53CD">
        <w:rPr>
          <w:sz w:val="12"/>
          <w:szCs w:val="15"/>
        </w:rPr>
        <w:t>Some of the highlights and recommendations of the report to take away from the report were:</w:t>
      </w:r>
      <w:r w:rsidRPr="006A53CD">
        <w:rPr>
          <w:sz w:val="12"/>
        </w:rPr>
        <w:t xml:space="preserve"> </w:t>
      </w:r>
      <w:r w:rsidRPr="006A53CD">
        <w:rPr>
          <w:u w:val="single"/>
        </w:rPr>
        <w:t xml:space="preserve">- Nuclear and </w:t>
      </w:r>
      <w:r w:rsidRPr="003B4AFC">
        <w:rPr>
          <w:highlight w:val="yellow"/>
          <w:u w:val="single"/>
        </w:rPr>
        <w:t>bio</w:t>
      </w:r>
      <w:r w:rsidRPr="006A53CD">
        <w:rPr>
          <w:u w:val="single"/>
        </w:rPr>
        <w:t xml:space="preserve">logical </w:t>
      </w:r>
      <w:r w:rsidRPr="003B4AFC">
        <w:rPr>
          <w:highlight w:val="yellow"/>
          <w:u w:val="single"/>
        </w:rPr>
        <w:t>weapons are proliferating: Yes</w:t>
      </w:r>
      <w:r w:rsidRPr="006A53CD">
        <w:rPr>
          <w:u w:val="single"/>
        </w:rPr>
        <w:t xml:space="preserve">, indeed, </w:t>
      </w:r>
      <w:r w:rsidRPr="003B4AFC">
        <w:rPr>
          <w:highlight w:val="yellow"/>
          <w:u w:val="single"/>
        </w:rPr>
        <w:t>they are</w:t>
      </w:r>
      <w:r w:rsidRPr="006A53CD">
        <w:rPr>
          <w:sz w:val="12"/>
          <w:szCs w:val="15"/>
        </w:rPr>
        <w:t xml:space="preserve">. The question of course relates to their availability to access of terrorists organizations to them. </w:t>
      </w:r>
      <w:r w:rsidRPr="003B4AFC">
        <w:rPr>
          <w:highlight w:val="yellow"/>
          <w:u w:val="single"/>
        </w:rPr>
        <w:t>The statement</w:t>
      </w:r>
      <w:r w:rsidRPr="006A53CD">
        <w:rPr>
          <w:u w:val="single"/>
        </w:rPr>
        <w:t xml:space="preserve"> that as proliferation continues</w:t>
      </w:r>
      <w:r w:rsidRPr="006A53CD">
        <w:rPr>
          <w:sz w:val="12"/>
          <w:szCs w:val="15"/>
        </w:rPr>
        <w:t xml:space="preserve"> (that more countries come into possession) </w:t>
      </w:r>
      <w:r w:rsidRPr="006A53CD">
        <w:rPr>
          <w:u w:val="single"/>
        </w:rPr>
        <w:t>the more likely a nefarious end occurs, is obviously true</w:t>
      </w:r>
      <w:r w:rsidRPr="006A53CD">
        <w:rPr>
          <w:sz w:val="12"/>
          <w:szCs w:val="15"/>
        </w:rPr>
        <w:t>.</w:t>
      </w:r>
      <w:r w:rsidRPr="006A53CD">
        <w:rPr>
          <w:sz w:val="10"/>
          <w:szCs w:val="10"/>
        </w:rPr>
        <w:t xml:space="preserve"> - I think correctly, although disturbingly, every terrorist act anywhere in the world brings us closer to the moment that an attack with a WMD occurs is unfortunately true. It is in this case, inevitable. While tactics do merge and evolve and morph, the reality is that with every incident, the “terrorists” are emboldened by successful attack and will seek to expand. </w:t>
      </w:r>
      <w:r w:rsidRPr="006A53CD">
        <w:rPr>
          <w:sz w:val="12"/>
          <w:szCs w:val="15"/>
        </w:rPr>
        <w:t xml:space="preserve">- </w:t>
      </w:r>
      <w:r w:rsidRPr="003B4AFC">
        <w:rPr>
          <w:highlight w:val="yellow"/>
          <w:u w:val="single"/>
        </w:rPr>
        <w:t>The conclusion that a terrorist</w:t>
      </w:r>
      <w:r w:rsidRPr="006A53CD">
        <w:rPr>
          <w:u w:val="single"/>
        </w:rPr>
        <w:t xml:space="preserve"> organization </w:t>
      </w:r>
      <w:r w:rsidRPr="003B4AFC">
        <w:rPr>
          <w:highlight w:val="yellow"/>
          <w:u w:val="single"/>
        </w:rPr>
        <w:t>would obtain a bio</w:t>
      </w:r>
      <w:r w:rsidRPr="006A53CD">
        <w:rPr>
          <w:u w:val="single"/>
        </w:rPr>
        <w:t xml:space="preserve">logical as opposed to a nuclear or radiological </w:t>
      </w:r>
      <w:r w:rsidRPr="003B4AFC">
        <w:rPr>
          <w:highlight w:val="yellow"/>
          <w:u w:val="single"/>
        </w:rPr>
        <w:t>capability is likely</w:t>
      </w:r>
      <w:r w:rsidRPr="006A53CD">
        <w:rPr>
          <w:u w:val="single"/>
        </w:rPr>
        <w:t xml:space="preserve">, especially </w:t>
      </w:r>
      <w:r w:rsidRPr="003B4AFC">
        <w:rPr>
          <w:highlight w:val="yellow"/>
          <w:u w:val="single"/>
        </w:rPr>
        <w:t>considering the prolif</w:t>
      </w:r>
      <w:r w:rsidRPr="003B4AFC">
        <w:rPr>
          <w:u w:val="single"/>
        </w:rPr>
        <w:t>eration</w:t>
      </w:r>
      <w:r w:rsidRPr="006A53CD">
        <w:rPr>
          <w:u w:val="single"/>
        </w:rPr>
        <w:t xml:space="preserve"> </w:t>
      </w:r>
      <w:r w:rsidRPr="003B4AFC">
        <w:rPr>
          <w:highlight w:val="yellow"/>
          <w:u w:val="single"/>
        </w:rPr>
        <w:t>of</w:t>
      </w:r>
      <w:r w:rsidRPr="006A53CD">
        <w:rPr>
          <w:u w:val="single"/>
        </w:rPr>
        <w:t xml:space="preserve"> biological </w:t>
      </w:r>
      <w:r w:rsidRPr="003B4AFC">
        <w:rPr>
          <w:highlight w:val="yellow"/>
          <w:u w:val="single"/>
        </w:rPr>
        <w:t>research and testing</w:t>
      </w:r>
      <w:r w:rsidRPr="006A53CD">
        <w:rPr>
          <w:u w:val="single"/>
        </w:rPr>
        <w:t xml:space="preserve"> laboratories </w:t>
      </w:r>
      <w:r w:rsidRPr="003B4AFC">
        <w:rPr>
          <w:highlight w:val="yellow"/>
          <w:u w:val="single"/>
        </w:rPr>
        <w:t>worldwid</w:t>
      </w:r>
      <w:r w:rsidRPr="003B4AFC">
        <w:rPr>
          <w:szCs w:val="15"/>
          <w:highlight w:val="yellow"/>
          <w:u w:val="single"/>
        </w:rPr>
        <w:t>e</w:t>
      </w:r>
      <w:r w:rsidRPr="006A53CD">
        <w:rPr>
          <w:szCs w:val="15"/>
          <w:u w:val="single"/>
        </w:rPr>
        <w:t>.</w:t>
      </w:r>
      <w:r w:rsidRPr="006A53CD">
        <w:rPr>
          <w:sz w:val="12"/>
          <w:szCs w:val="15"/>
        </w:rPr>
        <w:t xml:space="preserve"> As a side note, regardless of where the National Bio and Agro Defense Facility is located (recent announcements were that the NBAF will be located in Kansas, rather than San Antonio with some people concerned that the decision has more to do with politics than actual capability), the existence of new biological research capabilities logically increase the possibility that a scientist could be lured by money or other to “cross the line.” As noted by the Report, </w:t>
      </w:r>
      <w:r w:rsidRPr="006A53CD">
        <w:rPr>
          <w:u w:val="single"/>
        </w:rPr>
        <w:t xml:space="preserve">even though </w:t>
      </w:r>
      <w:r w:rsidRPr="003B4AFC">
        <w:rPr>
          <w:highlight w:val="yellow"/>
          <w:u w:val="single"/>
        </w:rPr>
        <w:t>the B</w:t>
      </w:r>
      <w:r w:rsidRPr="006A53CD">
        <w:rPr>
          <w:u w:val="single"/>
        </w:rPr>
        <w:t xml:space="preserve">iological </w:t>
      </w:r>
      <w:r w:rsidRPr="003B4AFC">
        <w:rPr>
          <w:highlight w:val="yellow"/>
          <w:u w:val="single"/>
        </w:rPr>
        <w:t>W</w:t>
      </w:r>
      <w:r w:rsidRPr="006A53CD">
        <w:rPr>
          <w:u w:val="single"/>
        </w:rPr>
        <w:t xml:space="preserve">eapons </w:t>
      </w:r>
      <w:r w:rsidRPr="003B4AFC">
        <w:rPr>
          <w:highlight w:val="yellow"/>
          <w:u w:val="single"/>
        </w:rPr>
        <w:t>C</w:t>
      </w:r>
      <w:r w:rsidRPr="006A53CD">
        <w:rPr>
          <w:u w:val="single"/>
        </w:rPr>
        <w:t>onventions Treaty was signed in 1972, a number</w:t>
      </w:r>
      <w:r w:rsidRPr="006A53CD">
        <w:rPr>
          <w:sz w:val="12"/>
          <w:szCs w:val="15"/>
        </w:rPr>
        <w:t xml:space="preserve"> </w:t>
      </w:r>
      <w:r w:rsidRPr="006A53CD">
        <w:rPr>
          <w:u w:val="single"/>
        </w:rPr>
        <w:t xml:space="preserve">of countries blatantly violate it, and still there are </w:t>
      </w:r>
      <w:r w:rsidRPr="003B4AFC">
        <w:rPr>
          <w:highlight w:val="yellow"/>
          <w:u w:val="single"/>
        </w:rPr>
        <w:t>countries like Egypt, Israel and Syria</w:t>
      </w:r>
      <w:r w:rsidRPr="006A53CD">
        <w:rPr>
          <w:u w:val="single"/>
        </w:rPr>
        <w:t xml:space="preserve"> that </w:t>
      </w:r>
      <w:r w:rsidRPr="003B4AFC">
        <w:rPr>
          <w:highlight w:val="yellow"/>
          <w:u w:val="single"/>
        </w:rPr>
        <w:t>never signed it</w:t>
      </w:r>
      <w:r w:rsidRPr="006A53CD">
        <w:rPr>
          <w:u w:val="single"/>
        </w:rPr>
        <w:t xml:space="preserve">. Further it is feared the </w:t>
      </w:r>
      <w:r w:rsidRPr="003B4AFC">
        <w:rPr>
          <w:highlight w:val="yellow"/>
          <w:u w:val="single"/>
        </w:rPr>
        <w:t>Russia, China, Iran and North Korea may be</w:t>
      </w:r>
      <w:r w:rsidRPr="006A53CD">
        <w:rPr>
          <w:u w:val="single"/>
        </w:rPr>
        <w:t xml:space="preserve"> secretly </w:t>
      </w:r>
      <w:r w:rsidRPr="003B4AFC">
        <w:rPr>
          <w:highlight w:val="yellow"/>
          <w:u w:val="single"/>
        </w:rPr>
        <w:t>pursuing programs</w:t>
      </w:r>
      <w:r w:rsidRPr="006A53CD">
        <w:rPr>
          <w:sz w:val="12"/>
          <w:szCs w:val="15"/>
        </w:rPr>
        <w:t>. Even though it is acknowledged that terrorist organizations like al Qaeda likely lack the technical skills to weaponize a biological agent (like anthrax), the fear is real that as more countries violate or circumvent the BWC, or as more companies in the United States and elsewhere work with such pathogens, that a rogue scientist, for whatever motivation, might lead to combining with a terrorist organization.</w:t>
      </w:r>
      <w:r w:rsidRPr="006A53CD">
        <w:rPr>
          <w:sz w:val="12"/>
        </w:rPr>
        <w:t xml:space="preserve"> </w:t>
      </w:r>
      <w:r w:rsidRPr="006A53CD">
        <w:rPr>
          <w:sz w:val="12"/>
          <w:szCs w:val="15"/>
        </w:rPr>
        <w:t>"</w:t>
      </w:r>
      <w:r w:rsidRPr="006A53CD">
        <w:rPr>
          <w:u w:val="single"/>
        </w:rPr>
        <w:t>The United States should be less concerned that terrorists will become biologists and far more concerned that biologists will become terrorists,</w:t>
      </w:r>
      <w:r w:rsidRPr="006A53CD">
        <w:rPr>
          <w:sz w:val="12"/>
          <w:szCs w:val="15"/>
        </w:rPr>
        <w:t>" the report states.</w:t>
      </w:r>
      <w:r w:rsidRPr="006A53CD">
        <w:rPr>
          <w:sz w:val="12"/>
        </w:rPr>
        <w:t xml:space="preserve"> </w:t>
      </w:r>
      <w:r w:rsidRPr="006A53CD">
        <w:rPr>
          <w:sz w:val="12"/>
          <w:szCs w:val="15"/>
        </w:rPr>
        <w:t xml:space="preserve">Thus, as with other scientific skills and perhaps not unlike the beginning of the proliferation of the nuclear arms race and the race into space, </w:t>
      </w:r>
      <w:r w:rsidRPr="006A53CD">
        <w:rPr>
          <w:u w:val="single"/>
        </w:rPr>
        <w:t>the acquisition of talent can propel a country or now, a terrorist organization from being a non-player into a power.</w:t>
      </w:r>
      <w:r w:rsidRPr="006A53CD">
        <w:rPr>
          <w:sz w:val="12"/>
        </w:rPr>
        <w:t xml:space="preserve"> </w:t>
      </w:r>
      <w:r w:rsidRPr="006A53CD">
        <w:rPr>
          <w:u w:val="single"/>
        </w:rPr>
        <w:t>The potential scenarios are as endless as they are believable</w:t>
      </w:r>
      <w:r w:rsidRPr="006A53CD">
        <w:rPr>
          <w:sz w:val="12"/>
          <w:szCs w:val="15"/>
        </w:rPr>
        <w:t xml:space="preserve">. The question is </w:t>
      </w:r>
      <w:r w:rsidRPr="006A53CD">
        <w:rPr>
          <w:u w:val="single"/>
        </w:rPr>
        <w:t>plausibility. No one should doubt the goal of al Qaeda and its followers to eventually gain the ability to mount a WMD attack on the West</w:t>
      </w:r>
      <w:r w:rsidRPr="006A53CD">
        <w:rPr>
          <w:sz w:val="12"/>
          <w:szCs w:val="15"/>
        </w:rPr>
        <w:t xml:space="preserve">. </w:t>
      </w:r>
      <w:r w:rsidRPr="006A53CD">
        <w:rPr>
          <w:sz w:val="10"/>
          <w:szCs w:val="10"/>
        </w:rPr>
        <w:t>The question is how it will acquire the capabilities and whether through policy and actions, those countries now in possession of the tools of a new holocaust will protect the rest of the world. Until now, the nonproliferation efforts have focused on nuclear weapons. One of the shirts needed it would appear is an increased diligence in the vetting process of hiring scientists at facilities that handles biological toxins. The question then extends to research universities. Who gets to work at the myriad BSL3 and BSL4 laboratories around the country?</w:t>
      </w:r>
    </w:p>
    <w:p w:rsidR="000C2D60" w:rsidRDefault="000C2D60" w:rsidP="000C2D60"/>
    <w:p w:rsidR="000C2D60" w:rsidRPr="00845220" w:rsidRDefault="000C2D60" w:rsidP="000C2D60">
      <w:pPr>
        <w:pStyle w:val="Heading4"/>
      </w:pPr>
      <w:r>
        <w:t xml:space="preserve">And, </w:t>
      </w:r>
      <w:r w:rsidRPr="003B4AFC">
        <w:rPr>
          <w:u w:val="single"/>
        </w:rPr>
        <w:t>no impact threshold</w:t>
      </w:r>
      <w:r>
        <w:t xml:space="preserve"> - it says countries may shift, but not that they will or that weapons will be used. </w:t>
      </w:r>
    </w:p>
    <w:p w:rsidR="000C2D60" w:rsidRDefault="000C2D60" w:rsidP="000C2D60">
      <w:pPr>
        <w:rPr>
          <w:rFonts w:cs="Georgia"/>
          <w:b/>
          <w:bCs/>
        </w:rPr>
      </w:pPr>
    </w:p>
    <w:p w:rsidR="000C2D60" w:rsidRDefault="000C2D60" w:rsidP="000C2D60">
      <w:pPr>
        <w:rPr>
          <w:rFonts w:cs="Georgia"/>
          <w:b/>
          <w:bCs/>
        </w:rPr>
      </w:pPr>
      <w:r>
        <w:rPr>
          <w:rFonts w:cs="Georgia"/>
          <w:b/>
          <w:bCs/>
        </w:rPr>
        <w:t xml:space="preserve">And, no impact to bioweapons – dispersion impossible </w:t>
      </w:r>
    </w:p>
    <w:p w:rsidR="000C2D60" w:rsidRDefault="000C2D60" w:rsidP="000C2D60">
      <w:pPr>
        <w:rPr>
          <w:rFonts w:cs="Georgia"/>
          <w:sz w:val="15"/>
          <w:szCs w:val="15"/>
        </w:rPr>
      </w:pPr>
      <w:r>
        <w:rPr>
          <w:rFonts w:cs="Georgia"/>
          <w:b/>
          <w:bCs/>
        </w:rPr>
        <w:t xml:space="preserve">Newhouse, CDI Senior Fellow, 2 – </w:t>
      </w:r>
      <w:r>
        <w:rPr>
          <w:rFonts w:cs="Georgia"/>
          <w:sz w:val="15"/>
          <w:szCs w:val="15"/>
        </w:rPr>
        <w:t>senior fellow at the Center for Defense Information. Former senior policy advisor on European Affairs to secretary of  state. Former director of the U.S. Arms Control and Disarmament Agency. (John, World Policy Journal 7/31 V.XIX; N.2 p. 21)</w:t>
      </w:r>
    </w:p>
    <w:p w:rsidR="000C2D60" w:rsidRDefault="000C2D60" w:rsidP="000C2D60">
      <w:pPr>
        <w:rPr>
          <w:rFonts w:cs="Georgia"/>
          <w:sz w:val="15"/>
          <w:szCs w:val="15"/>
        </w:rPr>
      </w:pPr>
    </w:p>
    <w:p w:rsidR="000C2D60" w:rsidRDefault="000C2D60" w:rsidP="000C2D60">
      <w:pPr>
        <w:rPr>
          <w:rFonts w:cs="Georgia"/>
          <w:sz w:val="15"/>
          <w:szCs w:val="15"/>
        </w:rPr>
      </w:pPr>
      <w:r w:rsidRPr="006A53CD">
        <w:rPr>
          <w:rStyle w:val="Emphasis"/>
          <w:highlight w:val="yellow"/>
        </w:rPr>
        <w:t>Temperature</w:t>
      </w:r>
      <w:r>
        <w:rPr>
          <w:rFonts w:cs="Georgia"/>
          <w:highlight w:val="yellow"/>
          <w:u w:val="single"/>
        </w:rPr>
        <w:t xml:space="preserve">, </w:t>
      </w:r>
      <w:r w:rsidRPr="006A53CD">
        <w:rPr>
          <w:rStyle w:val="Emphasis"/>
          <w:highlight w:val="yellow"/>
        </w:rPr>
        <w:t>sunlight</w:t>
      </w:r>
      <w:r>
        <w:rPr>
          <w:rFonts w:cs="Georgia"/>
          <w:highlight w:val="yellow"/>
          <w:u w:val="single"/>
        </w:rPr>
        <w:t xml:space="preserve">, </w:t>
      </w:r>
      <w:r w:rsidRPr="006A53CD">
        <w:rPr>
          <w:rStyle w:val="Emphasis"/>
          <w:highlight w:val="yellow"/>
        </w:rPr>
        <w:t>wind</w:t>
      </w:r>
      <w:r>
        <w:rPr>
          <w:rFonts w:cs="Georgia"/>
          <w:highlight w:val="yellow"/>
          <w:u w:val="single"/>
        </w:rPr>
        <w:t xml:space="preserve">, and </w:t>
      </w:r>
      <w:r w:rsidRPr="006A53CD">
        <w:rPr>
          <w:rStyle w:val="Emphasis"/>
          <w:highlight w:val="yellow"/>
        </w:rPr>
        <w:t>moisture</w:t>
      </w:r>
      <w:r>
        <w:rPr>
          <w:rFonts w:cs="Georgia"/>
          <w:u w:val="single"/>
        </w:rPr>
        <w:t xml:space="preserve"> can </w:t>
      </w:r>
      <w:r>
        <w:rPr>
          <w:rFonts w:cs="Georgia"/>
          <w:highlight w:val="yellow"/>
          <w:u w:val="single"/>
        </w:rPr>
        <w:t xml:space="preserve">all </w:t>
      </w:r>
      <w:r w:rsidRPr="006A53CD">
        <w:rPr>
          <w:rStyle w:val="Emphasis"/>
          <w:highlight w:val="yellow"/>
        </w:rPr>
        <w:t>prevent effective delivery</w:t>
      </w:r>
      <w:r>
        <w:rPr>
          <w:rFonts w:cs="Georgia"/>
          <w:u w:val="single"/>
        </w:rPr>
        <w:t xml:space="preserve"> of chemical weapons. Biological </w:t>
      </w:r>
      <w:r>
        <w:rPr>
          <w:rFonts w:cs="Georgia"/>
          <w:highlight w:val="yellow"/>
          <w:u w:val="single"/>
        </w:rPr>
        <w:t>pathogens are</w:t>
      </w:r>
      <w:r>
        <w:rPr>
          <w:rFonts w:cs="Georgia"/>
          <w:u w:val="single"/>
        </w:rPr>
        <w:t xml:space="preserve"> </w:t>
      </w:r>
      <w:r>
        <w:rPr>
          <w:rFonts w:cs="Georgia"/>
          <w:highlight w:val="yellow"/>
          <w:u w:val="single"/>
        </w:rPr>
        <w:t xml:space="preserve">living organisms </w:t>
      </w:r>
      <w:r w:rsidRPr="006A53CD">
        <w:rPr>
          <w:rFonts w:cs="Georgia"/>
          <w:highlight w:val="yellow"/>
          <w:u w:val="single"/>
        </w:rPr>
        <w:t>and t</w:t>
      </w:r>
      <w:r>
        <w:rPr>
          <w:rFonts w:cs="Georgia"/>
          <w:highlight w:val="yellow"/>
          <w:u w:val="single"/>
        </w:rPr>
        <w:t>hus</w:t>
      </w:r>
      <w:r>
        <w:rPr>
          <w:rFonts w:cs="Georgia"/>
          <w:u w:val="single"/>
        </w:rPr>
        <w:t xml:space="preserve"> more </w:t>
      </w:r>
      <w:r>
        <w:rPr>
          <w:rFonts w:cs="Georgia"/>
          <w:highlight w:val="yellow"/>
          <w:u w:val="single"/>
        </w:rPr>
        <w:t>fragile</w:t>
      </w:r>
      <w:r>
        <w:rPr>
          <w:rFonts w:cs="Georgia"/>
          <w:u w:val="single"/>
        </w:rPr>
        <w:t xml:space="preserve"> than chemical agents. </w:t>
      </w:r>
      <w:r>
        <w:rPr>
          <w:rFonts w:cs="Georgia"/>
          <w:highlight w:val="yellow"/>
          <w:u w:val="single"/>
        </w:rPr>
        <w:t xml:space="preserve">Chlorine in </w:t>
      </w:r>
      <w:r>
        <w:rPr>
          <w:rFonts w:cs="Georgia"/>
          <w:u w:val="single"/>
        </w:rPr>
        <w:t xml:space="preserve">the </w:t>
      </w:r>
      <w:r>
        <w:rPr>
          <w:rFonts w:cs="Georgia"/>
          <w:highlight w:val="yellow"/>
          <w:u w:val="single"/>
        </w:rPr>
        <w:t>water</w:t>
      </w:r>
      <w:r>
        <w:rPr>
          <w:rFonts w:cs="Georgia"/>
          <w:u w:val="single"/>
        </w:rPr>
        <w:t xml:space="preserve"> supply </w:t>
      </w:r>
      <w:r>
        <w:rPr>
          <w:rFonts w:cs="Georgia"/>
          <w:highlight w:val="yellow"/>
          <w:u w:val="single"/>
        </w:rPr>
        <w:t>can kill them</w:t>
      </w:r>
      <w:r>
        <w:rPr>
          <w:rFonts w:cs="Georgia"/>
          <w:u w:val="single"/>
        </w:rPr>
        <w:t xml:space="preserve">. </w:t>
      </w:r>
      <w:r>
        <w:rPr>
          <w:rFonts w:cs="Georgia"/>
          <w:highlight w:val="yellow"/>
          <w:u w:val="single"/>
        </w:rPr>
        <w:t xml:space="preserve">Munitions </w:t>
      </w:r>
      <w:r>
        <w:rPr>
          <w:rFonts w:cs="Georgia"/>
          <w:u w:val="single"/>
        </w:rPr>
        <w:t xml:space="preserve">can as </w:t>
      </w:r>
      <w:r>
        <w:rPr>
          <w:rFonts w:cs="Georgia"/>
          <w:highlight w:val="yellow"/>
          <w:u w:val="single"/>
        </w:rPr>
        <w:t>easily vaporize an agent</w:t>
      </w:r>
      <w:r>
        <w:rPr>
          <w:rFonts w:cs="Georgia"/>
          <w:u w:val="single"/>
        </w:rPr>
        <w:t xml:space="preserve"> as dispense one. </w:t>
      </w:r>
      <w:r>
        <w:rPr>
          <w:rFonts w:cs="Georgia"/>
          <w:highlight w:val="yellow"/>
          <w:u w:val="single"/>
        </w:rPr>
        <w:t>If released from a bomb</w:t>
      </w:r>
      <w:r>
        <w:rPr>
          <w:rFonts w:cs="Georgia"/>
          <w:u w:val="single"/>
        </w:rPr>
        <w:t xml:space="preserve"> or warhead, </w:t>
      </w:r>
      <w:r>
        <w:rPr>
          <w:rFonts w:cs="Georgia"/>
          <w:highlight w:val="yellow"/>
          <w:u w:val="single"/>
        </w:rPr>
        <w:t>explosive effects would destroy all</w:t>
      </w:r>
      <w:r>
        <w:rPr>
          <w:rFonts w:cs="Georgia"/>
          <w:u w:val="single"/>
        </w:rPr>
        <w:t xml:space="preserve"> but 1</w:t>
      </w:r>
      <w:r>
        <w:rPr>
          <w:rFonts w:cs="Georgia"/>
          <w:sz w:val="15"/>
          <w:szCs w:val="15"/>
        </w:rPr>
        <w:t xml:space="preserve">-2 </w:t>
      </w:r>
      <w:r>
        <w:rPr>
          <w:rFonts w:cs="Georgia"/>
          <w:u w:val="single"/>
        </w:rPr>
        <w:t xml:space="preserve">percent </w:t>
      </w:r>
      <w:r>
        <w:rPr>
          <w:rFonts w:cs="Georgia"/>
          <w:highlight w:val="yellow"/>
          <w:u w:val="single"/>
        </w:rPr>
        <w:t>of the agent</w:t>
      </w:r>
      <w:r>
        <w:rPr>
          <w:rFonts w:cs="Georgia"/>
          <w:sz w:val="15"/>
          <w:szCs w:val="15"/>
        </w:rPr>
        <w:t>. 31</w:t>
      </w:r>
    </w:p>
    <w:p w:rsidR="000C2D60" w:rsidRDefault="000C2D60" w:rsidP="000C2D60">
      <w:pPr>
        <w:rPr>
          <w:rFonts w:cs="Georgia"/>
          <w:b/>
          <w:bCs/>
        </w:rPr>
      </w:pPr>
    </w:p>
    <w:p w:rsidR="000C2D60" w:rsidRDefault="000C2D60" w:rsidP="000C2D60">
      <w:pPr>
        <w:rPr>
          <w:rFonts w:cs="Georgia"/>
          <w:b/>
          <w:bCs/>
        </w:rPr>
      </w:pPr>
    </w:p>
    <w:p w:rsidR="000C2D60" w:rsidRDefault="000C2D60" w:rsidP="000C2D60">
      <w:pPr>
        <w:pStyle w:val="Heading3"/>
      </w:pPr>
      <w:r>
        <w:t>at: deterrence solves</w:t>
      </w:r>
    </w:p>
    <w:p w:rsidR="000C2D60" w:rsidRPr="00EA0A7C" w:rsidRDefault="000C2D60" w:rsidP="000C2D60">
      <w:pPr>
        <w:pStyle w:val="Heading4"/>
      </w:pPr>
      <w:r>
        <w:t xml:space="preserve">Human </w:t>
      </w:r>
      <w:r w:rsidRPr="007B580C">
        <w:rPr>
          <w:u w:val="single"/>
        </w:rPr>
        <w:t>fallibility</w:t>
      </w:r>
      <w:r>
        <w:t xml:space="preserve"> makes deterrence </w:t>
      </w:r>
      <w:r w:rsidRPr="007B580C">
        <w:rPr>
          <w:u w:val="single"/>
        </w:rPr>
        <w:t>ineffective</w:t>
      </w:r>
      <w:r>
        <w:t xml:space="preserve"> </w:t>
      </w:r>
    </w:p>
    <w:p w:rsidR="000C2D60" w:rsidRPr="00EA0A7C" w:rsidRDefault="000C2D60" w:rsidP="000C2D60">
      <w:r w:rsidRPr="00EA0A7C">
        <w:rPr>
          <w:rStyle w:val="Heading4Char"/>
        </w:rPr>
        <w:t>Krieger, 12</w:t>
      </w:r>
      <w:r w:rsidRPr="00EA0A7C">
        <w:t xml:space="preserve"> [</w:t>
      </w:r>
      <w:r>
        <w:t>July 12</w:t>
      </w:r>
      <w:r w:rsidRPr="00EA0A7C">
        <w:rPr>
          <w:vertAlign w:val="superscript"/>
        </w:rPr>
        <w:t>th</w:t>
      </w:r>
      <w:r>
        <w:t xml:space="preserve">, </w:t>
      </w:r>
      <w:r w:rsidRPr="00EA0A7C">
        <w:t>David Krieger is President of t</w:t>
      </w:r>
      <w:r>
        <w:t xml:space="preserve">he Nuclear Age Peace Foundation, “Why Waltz is Wrong”, </w:t>
      </w:r>
      <w:hyperlink r:id="rId21" w:history="1">
        <w:r w:rsidRPr="00064F51">
          <w:rPr>
            <w:rStyle w:val="Hyperlink"/>
          </w:rPr>
          <w:t>http://www.wagingpeace.org/articles/db_article.php?article_id=377</w:t>
        </w:r>
      </w:hyperlink>
      <w:r>
        <w:t xml:space="preserve">] </w:t>
      </w:r>
    </w:p>
    <w:p w:rsidR="000C2D60" w:rsidRDefault="000C2D60" w:rsidP="000C2D60">
      <w:pPr>
        <w:rPr>
          <w:sz w:val="16"/>
        </w:rPr>
      </w:pPr>
      <w:r w:rsidRPr="00EA0A7C">
        <w:rPr>
          <w:sz w:val="16"/>
        </w:rPr>
        <w:t xml:space="preserve">In essence, </w:t>
      </w:r>
      <w:r w:rsidRPr="00EA0A7C">
        <w:rPr>
          <w:rStyle w:val="StyleUnderline"/>
        </w:rPr>
        <w:t>Waltz puts his faith in nuclear deterrence and justifies this in historical terms</w:t>
      </w:r>
      <w:r w:rsidRPr="00EA0A7C">
        <w:rPr>
          <w:sz w:val="16"/>
        </w:rPr>
        <w:t xml:space="preserve">. </w:t>
      </w:r>
      <w:r w:rsidRPr="00EA0A7C">
        <w:rPr>
          <w:rStyle w:val="StyleUnderline"/>
        </w:rPr>
        <w:t xml:space="preserve">But the </w:t>
      </w:r>
      <w:r w:rsidRPr="00AA3F11">
        <w:rPr>
          <w:rStyle w:val="StyleUnderline"/>
          <w:highlight w:val="yellow"/>
        </w:rPr>
        <w:t>history is short and there have been many close calls</w:t>
      </w:r>
      <w:r w:rsidRPr="00EA0A7C">
        <w:rPr>
          <w:sz w:val="16"/>
        </w:rPr>
        <w:t xml:space="preserve">. </w:t>
      </w:r>
      <w:r w:rsidRPr="00EA0A7C">
        <w:rPr>
          <w:rStyle w:val="StyleUnderline"/>
        </w:rPr>
        <w:t xml:space="preserve">During the 67-year period since the dawn of the Nuclear Age </w:t>
      </w:r>
      <w:r w:rsidRPr="00AA3F11">
        <w:rPr>
          <w:rStyle w:val="StyleUnderline"/>
          <w:highlight w:val="yellow"/>
        </w:rPr>
        <w:t>there have been numerous accidents</w:t>
      </w:r>
      <w:r w:rsidRPr="00EA0A7C">
        <w:rPr>
          <w:sz w:val="16"/>
        </w:rPr>
        <w:t xml:space="preserve">, </w:t>
      </w:r>
      <w:r w:rsidRPr="00EA0A7C">
        <w:rPr>
          <w:rStyle w:val="StyleUnderline"/>
        </w:rPr>
        <w:t>miscalculations</w:t>
      </w:r>
      <w:r w:rsidRPr="00EA0A7C">
        <w:rPr>
          <w:sz w:val="16"/>
        </w:rPr>
        <w:t xml:space="preserve"> </w:t>
      </w:r>
      <w:r w:rsidRPr="00EA0A7C">
        <w:rPr>
          <w:rStyle w:val="StyleUnderline"/>
        </w:rPr>
        <w:t>and threats to use</w:t>
      </w:r>
      <w:r w:rsidRPr="00EA0A7C">
        <w:rPr>
          <w:sz w:val="16"/>
        </w:rPr>
        <w:t xml:space="preserve"> nuclear </w:t>
      </w:r>
      <w:r w:rsidRPr="00EA0A7C">
        <w:rPr>
          <w:rStyle w:val="StyleUnderline"/>
        </w:rPr>
        <w:t>weapons</w:t>
      </w:r>
      <w:r w:rsidRPr="00EA0A7C">
        <w:rPr>
          <w:sz w:val="16"/>
        </w:rPr>
        <w:t xml:space="preserve">. Fifty years ago, the US and Soviet Union stood at the precipice of nuclear war during the Cuban Missile Crisis. </w:t>
      </w:r>
      <w:r w:rsidRPr="00AA3F11">
        <w:rPr>
          <w:rStyle w:val="StyleUnderline"/>
          <w:highlight w:val="yellow"/>
        </w:rPr>
        <w:t>Waltz’s faith in</w:t>
      </w:r>
      <w:r w:rsidRPr="00EA0A7C">
        <w:rPr>
          <w:sz w:val="16"/>
        </w:rPr>
        <w:t xml:space="preserve"> nuclear </w:t>
      </w:r>
      <w:r w:rsidRPr="00AA3F11">
        <w:rPr>
          <w:rStyle w:val="StyleUnderline"/>
          <w:highlight w:val="yellow"/>
        </w:rPr>
        <w:t>deterrence reflects a belief in rationality, a belief</w:t>
      </w:r>
      <w:r w:rsidRPr="00EA0A7C">
        <w:rPr>
          <w:rStyle w:val="StyleUnderline"/>
        </w:rPr>
        <w:t xml:space="preserve"> that all </w:t>
      </w:r>
      <w:r w:rsidRPr="00AA3F11">
        <w:rPr>
          <w:rStyle w:val="StyleUnderline"/>
          <w:highlight w:val="yellow"/>
        </w:rPr>
        <w:t>leaders will behave</w:t>
      </w:r>
      <w:r w:rsidRPr="00EA0A7C">
        <w:rPr>
          <w:rStyle w:val="StyleUnderline"/>
        </w:rPr>
        <w:t xml:space="preserve"> </w:t>
      </w:r>
      <w:r w:rsidRPr="00AA3F11">
        <w:rPr>
          <w:rStyle w:val="StyleUnderline"/>
          <w:highlight w:val="yellow"/>
        </w:rPr>
        <w:t xml:space="preserve">rationally </w:t>
      </w:r>
      <w:r w:rsidRPr="00AA3F11">
        <w:rPr>
          <w:rStyle w:val="Emphasis"/>
          <w:highlight w:val="yellow"/>
        </w:rPr>
        <w:t>at all times</w:t>
      </w:r>
      <w:r w:rsidRPr="00AA3F11">
        <w:rPr>
          <w:sz w:val="16"/>
          <w:highlight w:val="yellow"/>
        </w:rPr>
        <w:t xml:space="preserve">, </w:t>
      </w:r>
      <w:r w:rsidRPr="00AA3F11">
        <w:rPr>
          <w:rStyle w:val="Emphasis"/>
          <w:highlight w:val="yellow"/>
        </w:rPr>
        <w:t>including under</w:t>
      </w:r>
      <w:r w:rsidRPr="00EA0A7C">
        <w:rPr>
          <w:sz w:val="16"/>
        </w:rPr>
        <w:t xml:space="preserve"> conditions of </w:t>
      </w:r>
      <w:r w:rsidRPr="00AA3F11">
        <w:rPr>
          <w:rStyle w:val="Emphasis"/>
          <w:highlight w:val="yellow"/>
        </w:rPr>
        <w:t xml:space="preserve">extreme </w:t>
      </w:r>
      <w:r w:rsidRPr="003C27C7">
        <w:rPr>
          <w:rStyle w:val="Emphasis"/>
          <w:highlight w:val="yellow"/>
        </w:rPr>
        <w:t>stress</w:t>
      </w:r>
      <w:r w:rsidRPr="003C27C7">
        <w:rPr>
          <w:sz w:val="16"/>
          <w:highlight w:val="yellow"/>
        </w:rPr>
        <w:t xml:space="preserve">. </w:t>
      </w:r>
      <w:r w:rsidRPr="003C27C7">
        <w:rPr>
          <w:rStyle w:val="StyleUnderline"/>
          <w:highlight w:val="yellow"/>
        </w:rPr>
        <w:t xml:space="preserve">This defies </w:t>
      </w:r>
      <w:r w:rsidRPr="00AA3F11">
        <w:rPr>
          <w:rStyle w:val="StyleUnderline"/>
          <w:highlight w:val="yellow"/>
        </w:rPr>
        <w:t>our understanding of human behavior</w:t>
      </w:r>
      <w:r w:rsidRPr="00AA3F11">
        <w:rPr>
          <w:sz w:val="16"/>
          <w:highlight w:val="yellow"/>
        </w:rPr>
        <w:t xml:space="preserve"> </w:t>
      </w:r>
      <w:r w:rsidRPr="00AA3F11">
        <w:rPr>
          <w:rStyle w:val="StyleUnderline"/>
          <w:highlight w:val="yellow"/>
        </w:rPr>
        <w:t>and the</w:t>
      </w:r>
      <w:r w:rsidRPr="00EA0A7C">
        <w:rPr>
          <w:rStyle w:val="StyleUnderline"/>
        </w:rPr>
        <w:t xml:space="preserve"> ever-present </w:t>
      </w:r>
      <w:r w:rsidRPr="00AA3F11">
        <w:rPr>
          <w:rStyle w:val="StyleUnderline"/>
          <w:highlight w:val="yellow"/>
        </w:rPr>
        <w:t>potential</w:t>
      </w:r>
      <w:r w:rsidRPr="00EA0A7C">
        <w:rPr>
          <w:rStyle w:val="StyleUnderline"/>
        </w:rPr>
        <w:t xml:space="preserve"> </w:t>
      </w:r>
      <w:r w:rsidRPr="00AA3F11">
        <w:rPr>
          <w:rStyle w:val="StyleUnderline"/>
          <w:highlight w:val="yellow"/>
        </w:rPr>
        <w:t>for human fallibility</w:t>
      </w:r>
      <w:r w:rsidRPr="00EA0A7C">
        <w:rPr>
          <w:rStyle w:val="StyleUnderline"/>
        </w:rPr>
        <w:t>.</w:t>
      </w:r>
      <w:r>
        <w:rPr>
          <w:rStyle w:val="StyleUnderline"/>
        </w:rPr>
        <w:t xml:space="preserve"> </w:t>
      </w:r>
      <w:r w:rsidRPr="00EA0A7C">
        <w:rPr>
          <w:rStyle w:val="StyleUnderline"/>
          <w:sz w:val="12"/>
        </w:rPr>
        <w:t xml:space="preserve">¶ </w:t>
      </w:r>
      <w:r w:rsidRPr="00EA0A7C">
        <w:rPr>
          <w:sz w:val="16"/>
        </w:rPr>
        <w:t xml:space="preserve">Another way to view the historical data from which Waltz finds comfort is by an analogy of a man jumping off a hundred-story building. As he passes floor after floor, he wonders why people on the ground are showing concern for his well-being. He ignores the approaching ground and focuses his attention on the fact that nothing bad has happened to him yet. In </w:t>
      </w:r>
      <w:r w:rsidRPr="00EA0A7C">
        <w:rPr>
          <w:rStyle w:val="StyleUnderline"/>
        </w:rPr>
        <w:t>Waltz</w:t>
      </w:r>
      <w:r w:rsidRPr="00EA0A7C">
        <w:rPr>
          <w:sz w:val="16"/>
        </w:rPr>
        <w:t xml:space="preserve">’s theory of nuclear deterrence, there is no hard ground below, nor gravity acting upon the jumper. He </w:t>
      </w:r>
      <w:r w:rsidRPr="00EA0A7C">
        <w:rPr>
          <w:rStyle w:val="StyleUnderline"/>
        </w:rPr>
        <w:t>argues that “history has</w:t>
      </w:r>
      <w:r w:rsidRPr="00EA0A7C">
        <w:rPr>
          <w:sz w:val="16"/>
        </w:rPr>
        <w:t xml:space="preserve"> </w:t>
      </w:r>
      <w:r w:rsidRPr="00EA0A7C">
        <w:rPr>
          <w:rStyle w:val="StyleUnderline"/>
        </w:rPr>
        <w:t>shown that where nuclear capabilities emerge, so, too, does stability</w:t>
      </w:r>
      <w:r w:rsidRPr="00EA0A7C">
        <w:rPr>
          <w:sz w:val="16"/>
        </w:rPr>
        <w:t xml:space="preserve">. When it comes to nuclear weapons, now as ever, more may be better.” While having more may be better, it may also be far worse. </w:t>
      </w:r>
      <w:r w:rsidRPr="00EA0A7C">
        <w:rPr>
          <w:sz w:val="12"/>
        </w:rPr>
        <w:t>¶</w:t>
      </w:r>
      <w:r w:rsidRPr="00EA0A7C">
        <w:rPr>
          <w:sz w:val="16"/>
        </w:rPr>
        <w:t xml:space="preserve"> Martin </w:t>
      </w:r>
      <w:r w:rsidRPr="00EA0A7C">
        <w:rPr>
          <w:rStyle w:val="StyleUnderline"/>
        </w:rPr>
        <w:t>Hellman, a professor</w:t>
      </w:r>
      <w:r w:rsidRPr="00EA0A7C">
        <w:rPr>
          <w:sz w:val="16"/>
        </w:rPr>
        <w:t xml:space="preserve"> emeritus of electrical engineering </w:t>
      </w:r>
      <w:r w:rsidRPr="00EA0A7C">
        <w:rPr>
          <w:rStyle w:val="StyleUnderline"/>
        </w:rPr>
        <w:t>at Stanford</w:t>
      </w:r>
      <w:r w:rsidRPr="00EA0A7C">
        <w:rPr>
          <w:sz w:val="16"/>
        </w:rPr>
        <w:t xml:space="preserve"> University and an expert in risk analysis, </w:t>
      </w:r>
      <w:r w:rsidRPr="00EA0A7C">
        <w:rPr>
          <w:rStyle w:val="StyleUnderline"/>
        </w:rPr>
        <w:t>argues that a child</w:t>
      </w:r>
      <w:r w:rsidRPr="00EA0A7C">
        <w:rPr>
          <w:sz w:val="16"/>
        </w:rPr>
        <w:t xml:space="preserve"> born today </w:t>
      </w:r>
      <w:r w:rsidRPr="00EA0A7C">
        <w:rPr>
          <w:rStyle w:val="StyleUnderline"/>
        </w:rPr>
        <w:t>has a ten percent</w:t>
      </w:r>
      <w:r w:rsidRPr="00EA0A7C">
        <w:rPr>
          <w:sz w:val="16"/>
        </w:rPr>
        <w:t xml:space="preserve"> or greater </w:t>
      </w:r>
      <w:r w:rsidRPr="00EA0A7C">
        <w:rPr>
          <w:rStyle w:val="StyleUnderline"/>
        </w:rPr>
        <w:t>chance of having</w:t>
      </w:r>
      <w:r w:rsidRPr="00EA0A7C">
        <w:rPr>
          <w:sz w:val="16"/>
        </w:rPr>
        <w:t xml:space="preserve"> his or </w:t>
      </w:r>
      <w:r w:rsidRPr="00EA0A7C">
        <w:rPr>
          <w:rStyle w:val="StyleUnderline"/>
        </w:rPr>
        <w:t>her life cut short by nuclear war</w:t>
      </w:r>
      <w:r w:rsidRPr="00EA0A7C">
        <w:rPr>
          <w:sz w:val="16"/>
        </w:rPr>
        <w:t xml:space="preserve">. </w:t>
      </w:r>
      <w:r w:rsidRPr="00EA0A7C">
        <w:rPr>
          <w:rStyle w:val="StyleUnderline"/>
        </w:rPr>
        <w:t>Unlike Waltz’s analysis</w:t>
      </w:r>
      <w:r w:rsidRPr="00EA0A7C">
        <w:rPr>
          <w:sz w:val="16"/>
        </w:rPr>
        <w:t xml:space="preserve">, </w:t>
      </w:r>
      <w:r w:rsidRPr="00EA0A7C">
        <w:rPr>
          <w:rStyle w:val="StyleUnderline"/>
        </w:rPr>
        <w:t>risk analysis takes into account the odds of an event occurring and doesn’t</w:t>
      </w:r>
      <w:r w:rsidRPr="00EA0A7C">
        <w:rPr>
          <w:sz w:val="16"/>
        </w:rPr>
        <w:t xml:space="preserve"> </w:t>
      </w:r>
      <w:r w:rsidRPr="00EA0A7C">
        <w:rPr>
          <w:rStyle w:val="StyleUnderline"/>
        </w:rPr>
        <w:t>base its analysis of the future simply on what the historical record shows at a given point in time</w:t>
      </w:r>
      <w:r w:rsidRPr="00EA0A7C">
        <w:rPr>
          <w:sz w:val="16"/>
        </w:rPr>
        <w:t xml:space="preserve">. Ten coin flips may produce ten straight “heads,” but it would be unwise to assume that the results between heads and tails would not even out over time. </w:t>
      </w:r>
      <w:r w:rsidRPr="00EA0A7C">
        <w:rPr>
          <w:rStyle w:val="StyleUnderline"/>
        </w:rPr>
        <w:t>With nuclear weapons, the consequences of being wrong in one’s projections are, of course, far more dire than with coin tosses</w:t>
      </w:r>
      <w:r w:rsidRPr="00EA0A7C">
        <w:rPr>
          <w:sz w:val="16"/>
        </w:rPr>
        <w:t>.</w:t>
      </w:r>
      <w:r w:rsidRPr="00EA0A7C">
        <w:rPr>
          <w:sz w:val="12"/>
        </w:rPr>
        <w:t>¶</w:t>
      </w:r>
      <w:r w:rsidRPr="00EA0A7C">
        <w:rPr>
          <w:sz w:val="16"/>
        </w:rPr>
        <w:t xml:space="preserve"> Another analogy that has been used to describe the standoff between nuclear-armed powers, particularly the US and Soviet Union during the Cold War, was of two men standing up to their waists in the same pool of gasoline and each man being ready to strike an unlit match. If either man struck the match, both men would be consumed by the fire that would result. With nuclear weapons, the conflagration would not stop at the two men – it would include their families, their communities, their countries and the world. </w:t>
      </w:r>
      <w:r w:rsidRPr="00EA0A7C">
        <w:rPr>
          <w:sz w:val="12"/>
        </w:rPr>
        <w:t>¶</w:t>
      </w:r>
      <w:r w:rsidRPr="00EA0A7C">
        <w:rPr>
          <w:sz w:val="16"/>
        </w:rPr>
        <w:t xml:space="preserve"> </w:t>
      </w:r>
      <w:r w:rsidRPr="00EA0A7C">
        <w:rPr>
          <w:rStyle w:val="StyleUnderline"/>
        </w:rPr>
        <w:t>Waltz makes the bet that no leader of a nuclear weapon state will ever strike the match or allow the match to fall into hands that will strike it.</w:t>
      </w:r>
      <w:r>
        <w:rPr>
          <w:rStyle w:val="StyleUnderline"/>
        </w:rPr>
        <w:t xml:space="preserve"> It is a f</w:t>
      </w:r>
      <w:r w:rsidRPr="00EA0A7C">
        <w:rPr>
          <w:rStyle w:val="StyleUnderline"/>
        </w:rPr>
        <w:t>olish bet to make</w:t>
      </w:r>
      <w:r w:rsidRPr="00EA0A7C">
        <w:rPr>
          <w:sz w:val="16"/>
        </w:rPr>
        <w:t>. The two men, and the rest of us, would be far safer if the gasoline were drained from the pool. In the same way, the world would be much safer if nuclear weapons were abolished, rather than shared in the hope they would enhance security in the Middle East or elsewhere.</w:t>
      </w:r>
      <w:r w:rsidRPr="00EA0A7C">
        <w:rPr>
          <w:sz w:val="12"/>
        </w:rPr>
        <w:t>¶</w:t>
      </w:r>
      <w:r w:rsidRPr="00EA0A7C">
        <w:rPr>
          <w:sz w:val="16"/>
        </w:rPr>
        <w:t xml:space="preserve"> Waltz may believe that it is precisely the threat of conflagration that keeps the men from striking the matches. For many, even most, men he may be correct, but </w:t>
      </w:r>
      <w:r w:rsidRPr="00EA0A7C">
        <w:rPr>
          <w:rStyle w:val="StyleUnderline"/>
        </w:rPr>
        <w:t>the fact is that neither Waltz nor anyone else can predict human behavior under all conditions</w:t>
      </w:r>
      <w:r w:rsidRPr="00EA0A7C">
        <w:rPr>
          <w:sz w:val="16"/>
        </w:rPr>
        <w:t xml:space="preserve">. </w:t>
      </w:r>
      <w:r w:rsidRPr="007B580C">
        <w:rPr>
          <w:rStyle w:val="StyleUnderline"/>
          <w:highlight w:val="yellow"/>
        </w:rPr>
        <w:t>There may be some leaders in some circumstances for whom striking the</w:t>
      </w:r>
      <w:r w:rsidRPr="00EA0A7C">
        <w:rPr>
          <w:rStyle w:val="StyleUnderline"/>
        </w:rPr>
        <w:t xml:space="preserve"> </w:t>
      </w:r>
      <w:r w:rsidRPr="007B580C">
        <w:rPr>
          <w:rStyle w:val="StyleUnderline"/>
        </w:rPr>
        <w:t>match</w:t>
      </w:r>
      <w:r w:rsidRPr="00EA0A7C">
        <w:rPr>
          <w:rStyle w:val="StyleUnderline"/>
        </w:rPr>
        <w:t xml:space="preserve"> </w:t>
      </w:r>
      <w:r w:rsidRPr="007B580C">
        <w:rPr>
          <w:rStyle w:val="StyleUnderline"/>
          <w:highlight w:val="yellow"/>
        </w:rPr>
        <w:t>would seem rational</w:t>
      </w:r>
      <w:r w:rsidRPr="00EA0A7C">
        <w:rPr>
          <w:rStyle w:val="StyleUnderline"/>
        </w:rPr>
        <w:t>.</w:t>
      </w:r>
      <w:r>
        <w:rPr>
          <w:rStyle w:val="StyleUnderline"/>
        </w:rPr>
        <w:t xml:space="preserve"> </w:t>
      </w:r>
      <w:r w:rsidRPr="00EA0A7C">
        <w:rPr>
          <w:sz w:val="16"/>
        </w:rPr>
        <w:t xml:space="preserve">In addition, </w:t>
      </w:r>
      <w:r w:rsidRPr="00EA0A7C">
        <w:rPr>
          <w:rStyle w:val="StyleUnderline"/>
        </w:rPr>
        <w:t>even if neither man were to strike a match, lightning may strike the pool of gasoline or other sparks may ignite the pool from unforeseen causes.</w:t>
      </w:r>
      <w:r>
        <w:rPr>
          <w:rStyle w:val="StyleUnderline"/>
        </w:rPr>
        <w:t xml:space="preserve"> </w:t>
      </w:r>
      <w:r w:rsidRPr="007B580C">
        <w:rPr>
          <w:rStyle w:val="StyleUnderline"/>
          <w:highlight w:val="yellow"/>
        </w:rPr>
        <w:t>Instances of accidents, madness and human fallibility abound</w:t>
      </w:r>
      <w:r w:rsidRPr="00EA0A7C">
        <w:rPr>
          <w:rStyle w:val="StyleUnderline"/>
        </w:rPr>
        <w:t>.</w:t>
      </w:r>
      <w:r w:rsidRPr="00EA0A7C">
        <w:rPr>
          <w:rStyle w:val="StyleUnderline"/>
          <w:sz w:val="12"/>
        </w:rPr>
        <w:t xml:space="preserve">¶ </w:t>
      </w:r>
      <w:r w:rsidRPr="007B580C">
        <w:rPr>
          <w:rStyle w:val="StyleUnderline"/>
        </w:rPr>
        <w:t xml:space="preserve">Nuclear </w:t>
      </w:r>
      <w:r w:rsidRPr="007B580C">
        <w:rPr>
          <w:rStyle w:val="StyleUnderline"/>
          <w:highlight w:val="yellow"/>
        </w:rPr>
        <w:t>weapons</w:t>
      </w:r>
      <w:r w:rsidRPr="00EA0A7C">
        <w:rPr>
          <w:sz w:val="16"/>
        </w:rPr>
        <w:t xml:space="preserve"> have brought humankind to the precipice. These weapons </w:t>
      </w:r>
      <w:r w:rsidRPr="007B580C">
        <w:rPr>
          <w:rStyle w:val="StyleUnderline"/>
          <w:highlight w:val="yellow"/>
        </w:rPr>
        <w:t>threaten</w:t>
      </w:r>
      <w:r w:rsidRPr="00EA0A7C">
        <w:rPr>
          <w:sz w:val="16"/>
        </w:rPr>
        <w:t xml:space="preserve"> cities, countries, civilization and complex </w:t>
      </w:r>
      <w:r w:rsidRPr="007B580C">
        <w:rPr>
          <w:rStyle w:val="Emphasis"/>
          <w:highlight w:val="yellow"/>
        </w:rPr>
        <w:t>life on the planet</w:t>
      </w:r>
      <w:r w:rsidRPr="00EA0A7C">
        <w:rPr>
          <w:sz w:val="16"/>
        </w:rPr>
        <w:t>. It is the responsibility of those of us alive on the planet now to abolish these weapons of mass annihilation, not justify their spread, as Waltz would have us do.</w:t>
      </w:r>
    </w:p>
    <w:p w:rsidR="000C2D60" w:rsidRDefault="000C2D60" w:rsidP="000C2D60">
      <w:pPr>
        <w:rPr>
          <w:sz w:val="16"/>
        </w:rPr>
      </w:pPr>
    </w:p>
    <w:p w:rsidR="000C2D60" w:rsidRPr="00EA0A7C" w:rsidRDefault="000C2D60" w:rsidP="000C2D60">
      <w:pPr>
        <w:rPr>
          <w:sz w:val="16"/>
        </w:rPr>
      </w:pPr>
    </w:p>
    <w:p w:rsidR="000C2D60" w:rsidRPr="002929DE" w:rsidRDefault="000C2D60" w:rsidP="000C2D60">
      <w:pPr>
        <w:pStyle w:val="Heading3"/>
      </w:pPr>
      <w:r>
        <w:t>at: hypocrisy alt cause</w:t>
      </w:r>
    </w:p>
    <w:p w:rsidR="000C2D60" w:rsidRDefault="000C2D60" w:rsidP="000C2D60">
      <w:pPr>
        <w:pStyle w:val="Heading4"/>
      </w:pPr>
      <w:r>
        <w:t>Empirically this argument is completely false</w:t>
      </w:r>
    </w:p>
    <w:p w:rsidR="000C2D60" w:rsidRDefault="000C2D60" w:rsidP="000C2D60">
      <w:r>
        <w:rPr>
          <w:b/>
        </w:rPr>
        <w:t xml:space="preserve">Ford 9 </w:t>
      </w:r>
      <w:r>
        <w:t xml:space="preserve">[“Nuclear Disarmament, </w:t>
      </w:r>
      <w:r w:rsidRPr="000D53C7">
        <w:rPr>
          <w:sz w:val="12"/>
        </w:rPr>
        <w:t xml:space="preserve">¶ </w:t>
      </w:r>
      <w:r>
        <w:t xml:space="preserve">Nonproliferation, </w:t>
      </w:r>
      <w:r w:rsidRPr="000D53C7">
        <w:rPr>
          <w:sz w:val="12"/>
        </w:rPr>
        <w:t xml:space="preserve">¶ </w:t>
      </w:r>
      <w:r>
        <w:t xml:space="preserve">and the “Credibility </w:t>
      </w:r>
      <w:r w:rsidRPr="000D53C7">
        <w:rPr>
          <w:sz w:val="12"/>
        </w:rPr>
        <w:t xml:space="preserve">¶ </w:t>
      </w:r>
      <w:r>
        <w:t xml:space="preserve">Thesis”, Christopher Ford, September 2009, senior fellow and director of the Center for Technology and </w:t>
      </w:r>
      <w:r w:rsidRPr="000D53C7">
        <w:rPr>
          <w:sz w:val="12"/>
        </w:rPr>
        <w:t xml:space="preserve">¶ </w:t>
      </w:r>
      <w:r>
        <w:t>Global Security at Hudson Institute</w:t>
      </w:r>
      <w:r w:rsidRPr="000D53C7">
        <w:rPr>
          <w:sz w:val="12"/>
        </w:rPr>
        <w:t xml:space="preserve">¶ </w:t>
      </w:r>
      <w:r>
        <w:t xml:space="preserve">U.S. special representative for </w:t>
      </w:r>
      <w:r w:rsidRPr="000D53C7">
        <w:rPr>
          <w:sz w:val="12"/>
        </w:rPr>
        <w:t xml:space="preserve">¶ </w:t>
      </w:r>
      <w:r>
        <w:t>nuclear nonproliferation</w:t>
      </w:r>
      <w:r w:rsidRPr="000D53C7">
        <w:rPr>
          <w:sz w:val="12"/>
        </w:rPr>
        <w:t xml:space="preserve">¶ </w:t>
      </w:r>
      <w:r>
        <w:t xml:space="preserve">principal deputy assistant </w:t>
      </w:r>
      <w:r w:rsidRPr="000D53C7">
        <w:rPr>
          <w:sz w:val="12"/>
        </w:rPr>
        <w:t xml:space="preserve">¶ </w:t>
      </w:r>
      <w:r>
        <w:t>secretary of state for verification, compliance]</w:t>
      </w:r>
    </w:p>
    <w:p w:rsidR="000C2D60" w:rsidRPr="006070EF" w:rsidRDefault="000C2D60" w:rsidP="000C2D60">
      <w:pPr>
        <w:rPr>
          <w:sz w:val="12"/>
        </w:rPr>
      </w:pPr>
    </w:p>
    <w:p w:rsidR="000C2D60" w:rsidRDefault="000C2D60" w:rsidP="000C2D60">
      <w:pPr>
        <w:rPr>
          <w:sz w:val="16"/>
        </w:rPr>
      </w:pPr>
      <w:r w:rsidRPr="006070EF">
        <w:rPr>
          <w:sz w:val="16"/>
        </w:rPr>
        <w:t xml:space="preserve">Strikingly, </w:t>
      </w:r>
      <w:r w:rsidRPr="006070EF">
        <w:rPr>
          <w:rStyle w:val="StyleUnderline"/>
        </w:rPr>
        <w:t>these various</w:t>
      </w:r>
      <w:r>
        <w:rPr>
          <w:rStyle w:val="StyleUnderline"/>
        </w:rPr>
        <w:t xml:space="preserve"> </w:t>
      </w:r>
      <w:r w:rsidRPr="00DA30C7">
        <w:rPr>
          <w:rStyle w:val="StyleUnderline"/>
          <w:highlight w:val="yellow"/>
        </w:rPr>
        <w:t>prolif</w:t>
      </w:r>
      <w:r w:rsidRPr="006070EF">
        <w:rPr>
          <w:rStyle w:val="StyleUnderline"/>
        </w:rPr>
        <w:t xml:space="preserve">eration </w:t>
      </w:r>
      <w:r w:rsidRPr="00DA30C7">
        <w:rPr>
          <w:rStyle w:val="StyleUnderline"/>
          <w:highlight w:val="yellow"/>
        </w:rPr>
        <w:t>challenges</w:t>
      </w:r>
      <w:r w:rsidRPr="006070EF">
        <w:rPr>
          <w:sz w:val="16"/>
        </w:rPr>
        <w:t xml:space="preserve">—and the sad and all-too-often </w:t>
      </w:r>
      <w:r w:rsidRPr="006070EF">
        <w:rPr>
          <w:sz w:val="12"/>
        </w:rPr>
        <w:t>¶</w:t>
      </w:r>
      <w:r w:rsidRPr="006070EF">
        <w:rPr>
          <w:sz w:val="16"/>
        </w:rPr>
        <w:t xml:space="preserve"> willful limpness of the international community’s response</w:t>
      </w:r>
      <w:r w:rsidRPr="006070EF">
        <w:rPr>
          <w:rStyle w:val="StyleUnderline"/>
        </w:rPr>
        <w:t xml:space="preserve">—all </w:t>
      </w:r>
      <w:r w:rsidRPr="00DA30C7">
        <w:rPr>
          <w:rStyle w:val="StyleUnderline"/>
          <w:highlight w:val="yellow"/>
        </w:rPr>
        <w:t xml:space="preserve">took place during a </w:t>
      </w:r>
      <w:r w:rsidRPr="00DA30C7">
        <w:rPr>
          <w:rStyle w:val="StyleUnderline"/>
          <w:sz w:val="12"/>
          <w:highlight w:val="yellow"/>
        </w:rPr>
        <w:t xml:space="preserve">¶ </w:t>
      </w:r>
      <w:r w:rsidRPr="00DA30C7">
        <w:rPr>
          <w:rStyle w:val="StyleUnderline"/>
          <w:highlight w:val="yellow"/>
        </w:rPr>
        <w:t>period of</w:t>
      </w:r>
      <w:r w:rsidRPr="006070EF">
        <w:rPr>
          <w:rStyle w:val="StyleUnderline"/>
        </w:rPr>
        <w:t xml:space="preserve"> extraordinary </w:t>
      </w:r>
      <w:r w:rsidRPr="00DA30C7">
        <w:rPr>
          <w:rStyle w:val="StyleUnderline"/>
          <w:highlight w:val="yellow"/>
        </w:rPr>
        <w:t>nuclear weapons</w:t>
      </w:r>
      <w:r w:rsidRPr="006070EF">
        <w:rPr>
          <w:rStyle w:val="StyleUnderline"/>
        </w:rPr>
        <w:t xml:space="preserve"> </w:t>
      </w:r>
      <w:r w:rsidRPr="00DA30C7">
        <w:rPr>
          <w:rStyle w:val="StyleUnderline"/>
          <w:highlight w:val="yellow"/>
        </w:rPr>
        <w:t>reductions</w:t>
      </w:r>
      <w:r w:rsidRPr="006070EF">
        <w:rPr>
          <w:rStyle w:val="StyleUnderline"/>
        </w:rPr>
        <w:t xml:space="preserve"> by the United States and Russia. </w:t>
      </w:r>
      <w:r w:rsidRPr="006070EF">
        <w:rPr>
          <w:rStyle w:val="StyleUnderline"/>
          <w:sz w:val="12"/>
        </w:rPr>
        <w:t xml:space="preserve">¶ </w:t>
      </w:r>
      <w:r w:rsidRPr="006070EF">
        <w:rPr>
          <w:rStyle w:val="StyleUnderline"/>
        </w:rPr>
        <w:t xml:space="preserve">These </w:t>
      </w:r>
      <w:r w:rsidRPr="00DA30C7">
        <w:rPr>
          <w:rStyle w:val="StyleUnderline"/>
          <w:highlight w:val="yellow"/>
        </w:rPr>
        <w:t>reductions have already been described</w:t>
      </w:r>
      <w:r w:rsidRPr="006070EF">
        <w:rPr>
          <w:rStyle w:val="StyleUnderline"/>
        </w:rPr>
        <w:t xml:space="preserve">, but the point bears re-emphasizing: </w:t>
      </w:r>
      <w:r w:rsidRPr="00DA30C7">
        <w:rPr>
          <w:rStyle w:val="StyleUnderline"/>
          <w:highlight w:val="yellow"/>
        </w:rPr>
        <w:t xml:space="preserve">These </w:t>
      </w:r>
      <w:r w:rsidRPr="00DA30C7">
        <w:rPr>
          <w:rStyle w:val="StyleUnderline"/>
          <w:sz w:val="12"/>
          <w:highlight w:val="yellow"/>
        </w:rPr>
        <w:t xml:space="preserve">¶ </w:t>
      </w:r>
      <w:r w:rsidRPr="00DA30C7">
        <w:rPr>
          <w:rStyle w:val="StyleUnderline"/>
          <w:highlight w:val="yellow"/>
        </w:rPr>
        <w:t>problems with prolif</w:t>
      </w:r>
      <w:r w:rsidRPr="006070EF">
        <w:rPr>
          <w:rStyle w:val="StyleUnderline"/>
        </w:rPr>
        <w:t xml:space="preserve">eration, </w:t>
      </w:r>
      <w:r w:rsidRPr="00DA30C7">
        <w:rPr>
          <w:rStyle w:val="StyleUnderline"/>
          <w:highlight w:val="yellow"/>
        </w:rPr>
        <w:t>and a</w:t>
      </w:r>
      <w:r w:rsidRPr="006070EF">
        <w:rPr>
          <w:rStyle w:val="StyleUnderline"/>
        </w:rPr>
        <w:t xml:space="preserve">n international </w:t>
      </w:r>
      <w:r w:rsidRPr="00DA30C7">
        <w:rPr>
          <w:rStyle w:val="StyleUnderline"/>
          <w:highlight w:val="yellow"/>
        </w:rPr>
        <w:t>community unwilling to address them</w:t>
      </w:r>
      <w:r w:rsidRPr="006070EF">
        <w:rPr>
          <w:rStyle w:val="StyleUnderline"/>
        </w:rPr>
        <w:t xml:space="preserve"> </w:t>
      </w:r>
      <w:r w:rsidRPr="006070EF">
        <w:rPr>
          <w:rStyle w:val="StyleUnderline"/>
          <w:sz w:val="12"/>
        </w:rPr>
        <w:t xml:space="preserve">¶ </w:t>
      </w:r>
      <w:r w:rsidRPr="006070EF">
        <w:rPr>
          <w:rStyle w:val="StyleUnderline"/>
        </w:rPr>
        <w:t xml:space="preserve">effectively, </w:t>
      </w:r>
      <w:r w:rsidRPr="00DA30C7">
        <w:rPr>
          <w:rStyle w:val="StyleUnderline"/>
          <w:highlight w:val="yellow"/>
        </w:rPr>
        <w:t>occurred when the nuclear superpowers</w:t>
      </w:r>
      <w:r w:rsidRPr="006070EF">
        <w:rPr>
          <w:rStyle w:val="StyleUnderline"/>
        </w:rPr>
        <w:t xml:space="preserve"> </w:t>
      </w:r>
      <w:r w:rsidRPr="00DA30C7">
        <w:rPr>
          <w:rStyle w:val="StyleUnderline"/>
          <w:highlight w:val="yellow"/>
        </w:rPr>
        <w:t>were</w:t>
      </w:r>
      <w:r w:rsidRPr="006070EF">
        <w:rPr>
          <w:rStyle w:val="StyleUnderline"/>
        </w:rPr>
        <w:t xml:space="preserve"> </w:t>
      </w:r>
      <w:r w:rsidRPr="00DA30C7">
        <w:rPr>
          <w:rStyle w:val="StyleUnderline"/>
          <w:highlight w:val="yellow"/>
        </w:rPr>
        <w:t>making massive</w:t>
      </w:r>
      <w:r w:rsidRPr="006070EF">
        <w:rPr>
          <w:rStyle w:val="StyleUnderline"/>
        </w:rPr>
        <w:t xml:space="preserve"> and </w:t>
      </w:r>
      <w:r w:rsidRPr="006070EF">
        <w:rPr>
          <w:rStyle w:val="StyleUnderline"/>
          <w:sz w:val="12"/>
        </w:rPr>
        <w:t xml:space="preserve">¶ </w:t>
      </w:r>
      <w:r w:rsidRPr="006070EF">
        <w:rPr>
          <w:rStyle w:val="StyleUnderline"/>
        </w:rPr>
        <w:t xml:space="preserve">unprecedented </w:t>
      </w:r>
      <w:r w:rsidRPr="00DA30C7">
        <w:rPr>
          <w:rStyle w:val="StyleUnderline"/>
          <w:highlight w:val="yellow"/>
        </w:rPr>
        <w:t>reductions</w:t>
      </w:r>
      <w:r w:rsidRPr="006070EF">
        <w:rPr>
          <w:rStyle w:val="StyleUnderline"/>
        </w:rPr>
        <w:t xml:space="preserve"> in their nuclear weapons holdings. </w:t>
      </w:r>
      <w:r w:rsidRPr="00DA30C7">
        <w:rPr>
          <w:rStyle w:val="StyleUnderline"/>
          <w:highlight w:val="yellow"/>
        </w:rPr>
        <w:t>What does this tell us about</w:t>
      </w:r>
      <w:r w:rsidRPr="006070EF">
        <w:rPr>
          <w:rStyle w:val="StyleUnderline"/>
        </w:rPr>
        <w:t xml:space="preserve"> </w:t>
      </w:r>
      <w:r w:rsidRPr="006070EF">
        <w:rPr>
          <w:rStyle w:val="StyleUnderline"/>
          <w:sz w:val="12"/>
        </w:rPr>
        <w:t xml:space="preserve">¶ </w:t>
      </w:r>
      <w:r w:rsidRPr="006070EF">
        <w:rPr>
          <w:rStyle w:val="StyleUnderline"/>
        </w:rPr>
        <w:t xml:space="preserve">the purported link between </w:t>
      </w:r>
      <w:r w:rsidRPr="00DA30C7">
        <w:rPr>
          <w:rStyle w:val="StyleUnderline"/>
          <w:highlight w:val="yellow"/>
        </w:rPr>
        <w:t>disarmament credibility</w:t>
      </w:r>
      <w:r w:rsidRPr="006070EF">
        <w:rPr>
          <w:rStyle w:val="StyleUnderline"/>
        </w:rPr>
        <w:t xml:space="preserve"> and the international community’s </w:t>
      </w:r>
      <w:r w:rsidRPr="006070EF">
        <w:rPr>
          <w:rStyle w:val="StyleUnderline"/>
          <w:sz w:val="12"/>
        </w:rPr>
        <w:t xml:space="preserve">¶ </w:t>
      </w:r>
      <w:r w:rsidRPr="006070EF">
        <w:rPr>
          <w:rStyle w:val="StyleUnderline"/>
        </w:rPr>
        <w:t>willingness to bear burdens in support of nonproliferation?</w:t>
      </w:r>
      <w:r>
        <w:rPr>
          <w:rStyle w:val="StyleUnderline"/>
        </w:rPr>
        <w:t xml:space="preserve"> </w:t>
      </w:r>
      <w:r w:rsidRPr="006070EF">
        <w:rPr>
          <w:rStyle w:val="StyleUnderline"/>
          <w:sz w:val="12"/>
        </w:rPr>
        <w:t xml:space="preserve">¶ </w:t>
      </w:r>
      <w:r w:rsidRPr="006070EF">
        <w:rPr>
          <w:sz w:val="16"/>
        </w:rPr>
        <w:t>To put it gently</w:t>
      </w:r>
      <w:r w:rsidRPr="006070EF">
        <w:rPr>
          <w:rStyle w:val="StyleUnderline"/>
        </w:rPr>
        <w:t xml:space="preserve">, </w:t>
      </w:r>
      <w:r w:rsidRPr="00DA30C7">
        <w:rPr>
          <w:rStyle w:val="StyleUnderline"/>
          <w:highlight w:val="yellow"/>
        </w:rPr>
        <w:t>the historical record offers little support</w:t>
      </w:r>
      <w:r w:rsidRPr="006070EF">
        <w:rPr>
          <w:rStyle w:val="StyleUnderline"/>
        </w:rPr>
        <w:t xml:space="preserve"> for the credibility thesis.</w:t>
      </w:r>
      <w:r w:rsidRPr="006070EF">
        <w:rPr>
          <w:sz w:val="16"/>
        </w:rPr>
        <w:t xml:space="preserve"> </w:t>
      </w:r>
      <w:r w:rsidRPr="006070EF">
        <w:rPr>
          <w:sz w:val="12"/>
        </w:rPr>
        <w:t>¶</w:t>
      </w:r>
      <w:r w:rsidRPr="006070EF">
        <w:rPr>
          <w:sz w:val="16"/>
        </w:rPr>
        <w:t xml:space="preserve"> (If anything, </w:t>
      </w:r>
      <w:r w:rsidRPr="006070EF">
        <w:rPr>
          <w:rStyle w:val="StyleUnderline"/>
        </w:rPr>
        <w:t xml:space="preserve">it could be said to point in the opposite direction. While one should certainly </w:t>
      </w:r>
      <w:r w:rsidRPr="006070EF">
        <w:rPr>
          <w:rStyle w:val="StyleUnderline"/>
          <w:sz w:val="12"/>
        </w:rPr>
        <w:t xml:space="preserve">¶ </w:t>
      </w:r>
      <w:r w:rsidRPr="006070EF">
        <w:rPr>
          <w:rStyle w:val="StyleUnderline"/>
        </w:rPr>
        <w:t>always be careful about asserting a causal</w:t>
      </w:r>
      <w:r>
        <w:rPr>
          <w:rStyle w:val="StyleUnderline"/>
        </w:rPr>
        <w:t xml:space="preserve"> </w:t>
      </w:r>
      <w:r w:rsidRPr="006070EF">
        <w:rPr>
          <w:rStyle w:val="StyleUnderline"/>
        </w:rPr>
        <w:t>connection between succeeding events</w:t>
      </w:r>
      <w:r w:rsidRPr="006070EF">
        <w:rPr>
          <w:sz w:val="16"/>
        </w:rPr>
        <w:t xml:space="preserve">, it is </w:t>
      </w:r>
      <w:r w:rsidRPr="006070EF">
        <w:rPr>
          <w:sz w:val="12"/>
        </w:rPr>
        <w:t>¶</w:t>
      </w:r>
      <w:r w:rsidRPr="006070EF">
        <w:rPr>
          <w:sz w:val="16"/>
        </w:rPr>
        <w:t xml:space="preserve"> certainly possible to imagine skeptics advancing a counter-argument—with at least as </w:t>
      </w:r>
      <w:r w:rsidRPr="006070EF">
        <w:rPr>
          <w:sz w:val="12"/>
        </w:rPr>
        <w:t>¶</w:t>
      </w:r>
      <w:r w:rsidRPr="006070EF">
        <w:rPr>
          <w:sz w:val="16"/>
        </w:rPr>
        <w:t xml:space="preserve"> much facial plausibility—that this history suggests that the </w:t>
      </w:r>
      <w:r w:rsidRPr="006070EF">
        <w:rPr>
          <w:rStyle w:val="StyleUnderline"/>
        </w:rPr>
        <w:t xml:space="preserve">interests of nonproliferation </w:t>
      </w:r>
      <w:r w:rsidRPr="006070EF">
        <w:rPr>
          <w:rStyle w:val="StyleUnderline"/>
          <w:sz w:val="12"/>
        </w:rPr>
        <w:t xml:space="preserve">¶ </w:t>
      </w:r>
      <w:r w:rsidRPr="006070EF">
        <w:rPr>
          <w:rStyle w:val="StyleUnderline"/>
        </w:rPr>
        <w:t>might be better served by the</w:t>
      </w:r>
      <w:r>
        <w:rPr>
          <w:rStyle w:val="StyleUnderline"/>
        </w:rPr>
        <w:t xml:space="preserve"> </w:t>
      </w:r>
      <w:r w:rsidRPr="006070EF">
        <w:rPr>
          <w:rStyle w:val="StyleUnderline"/>
        </w:rPr>
        <w:t>maintenance of robust superpower</w:t>
      </w:r>
      <w:r>
        <w:rPr>
          <w:rStyle w:val="StyleUnderline"/>
        </w:rPr>
        <w:t xml:space="preserve"> </w:t>
      </w:r>
      <w:r w:rsidRPr="006070EF">
        <w:rPr>
          <w:rStyle w:val="StyleUnderline"/>
        </w:rPr>
        <w:t>arsenals</w:t>
      </w:r>
      <w:r w:rsidRPr="006070EF">
        <w:rPr>
          <w:sz w:val="16"/>
        </w:rPr>
        <w:t xml:space="preserve">!) Under the </w:t>
      </w:r>
      <w:r w:rsidRPr="006070EF">
        <w:rPr>
          <w:sz w:val="12"/>
        </w:rPr>
        <w:t>¶</w:t>
      </w:r>
      <w:r w:rsidRPr="006070EF">
        <w:rPr>
          <w:sz w:val="16"/>
        </w:rPr>
        <w:t xml:space="preserve"> circumstances, </w:t>
      </w:r>
      <w:r w:rsidRPr="006070EF">
        <w:rPr>
          <w:rStyle w:val="StyleUnderline"/>
        </w:rPr>
        <w:t xml:space="preserve">what is perhaps most remarkable about the credibility thesis is that anyone </w:t>
      </w:r>
      <w:r w:rsidRPr="006070EF">
        <w:rPr>
          <w:rStyle w:val="StyleUnderline"/>
          <w:sz w:val="12"/>
        </w:rPr>
        <w:t xml:space="preserve">¶ </w:t>
      </w:r>
      <w:r w:rsidRPr="006070EF">
        <w:rPr>
          <w:rStyle w:val="StyleUnderline"/>
        </w:rPr>
        <w:t xml:space="preserve">dares to advance it at all. </w:t>
      </w:r>
      <w:r w:rsidRPr="006070EF">
        <w:rPr>
          <w:rStyle w:val="StyleUnderline"/>
          <w:sz w:val="12"/>
        </w:rPr>
        <w:t>¶</w:t>
      </w:r>
      <w:r>
        <w:rPr>
          <w:rStyle w:val="StyleUnderline"/>
          <w:sz w:val="12"/>
        </w:rPr>
        <w:t xml:space="preserve"> </w:t>
      </w:r>
      <w:r w:rsidRPr="006070EF">
        <w:rPr>
          <w:sz w:val="16"/>
        </w:rPr>
        <w:t>A</w:t>
      </w:r>
    </w:p>
    <w:p w:rsidR="000C2D60" w:rsidRDefault="000C2D60" w:rsidP="000C2D60">
      <w:pPr>
        <w:pStyle w:val="Heading4"/>
      </w:pPr>
      <w:r>
        <w:t>No hypocrisy argument – every other country has violated the NPT more</w:t>
      </w:r>
    </w:p>
    <w:p w:rsidR="000C2D60" w:rsidRDefault="000C2D60" w:rsidP="000C2D60">
      <w:r>
        <w:rPr>
          <w:b/>
        </w:rPr>
        <w:t xml:space="preserve">Ford 9 </w:t>
      </w:r>
      <w:r>
        <w:t xml:space="preserve">[“Nuclear Disarmament, </w:t>
      </w:r>
      <w:r w:rsidRPr="000D53C7">
        <w:rPr>
          <w:sz w:val="12"/>
        </w:rPr>
        <w:t xml:space="preserve">¶ </w:t>
      </w:r>
      <w:r>
        <w:t xml:space="preserve">Nonproliferation, </w:t>
      </w:r>
      <w:r w:rsidRPr="000D53C7">
        <w:rPr>
          <w:sz w:val="12"/>
        </w:rPr>
        <w:t xml:space="preserve">¶ </w:t>
      </w:r>
      <w:r>
        <w:t xml:space="preserve">and the “Credibility </w:t>
      </w:r>
      <w:r w:rsidRPr="000D53C7">
        <w:rPr>
          <w:sz w:val="12"/>
        </w:rPr>
        <w:t xml:space="preserve">¶ </w:t>
      </w:r>
      <w:r>
        <w:t xml:space="preserve">Thesis”, Christopher Ford, September 2009, senior fellow and director of the Center for Technology and </w:t>
      </w:r>
      <w:r w:rsidRPr="000D53C7">
        <w:rPr>
          <w:sz w:val="12"/>
        </w:rPr>
        <w:t xml:space="preserve">¶ </w:t>
      </w:r>
      <w:r>
        <w:t>Global Security at Hudson Institute</w:t>
      </w:r>
      <w:r w:rsidRPr="000D53C7">
        <w:rPr>
          <w:sz w:val="12"/>
        </w:rPr>
        <w:t xml:space="preserve">¶ </w:t>
      </w:r>
      <w:r>
        <w:t xml:space="preserve">U.S. special representative for </w:t>
      </w:r>
      <w:r w:rsidRPr="000D53C7">
        <w:rPr>
          <w:sz w:val="12"/>
        </w:rPr>
        <w:t xml:space="preserve">¶ </w:t>
      </w:r>
      <w:r>
        <w:t>nuclear nonproliferation</w:t>
      </w:r>
      <w:r w:rsidRPr="000D53C7">
        <w:rPr>
          <w:sz w:val="12"/>
        </w:rPr>
        <w:t xml:space="preserve">¶ </w:t>
      </w:r>
      <w:r>
        <w:t xml:space="preserve">principal deputy assistant </w:t>
      </w:r>
      <w:r w:rsidRPr="000D53C7">
        <w:rPr>
          <w:sz w:val="12"/>
        </w:rPr>
        <w:t xml:space="preserve">¶ </w:t>
      </w:r>
      <w:r>
        <w:t>secretary of state for verification, compliance]</w:t>
      </w:r>
    </w:p>
    <w:p w:rsidR="000C2D60" w:rsidRDefault="000C2D60" w:rsidP="000C2D60"/>
    <w:p w:rsidR="000C2D60" w:rsidRPr="000D53C7" w:rsidRDefault="000C2D60" w:rsidP="000C2D60">
      <w:pPr>
        <w:rPr>
          <w:sz w:val="16"/>
        </w:rPr>
      </w:pPr>
      <w:r w:rsidRPr="000D53C7">
        <w:rPr>
          <w:sz w:val="16"/>
        </w:rPr>
        <w:t xml:space="preserve">Inconveniently for proponents of the credibility thesis, the truth seems to be that </w:t>
      </w:r>
      <w:r w:rsidRPr="000D53C7">
        <w:rPr>
          <w:sz w:val="12"/>
        </w:rPr>
        <w:t>¶</w:t>
      </w:r>
      <w:r w:rsidRPr="000D53C7">
        <w:rPr>
          <w:sz w:val="16"/>
        </w:rPr>
        <w:t xml:space="preserve"> </w:t>
      </w:r>
      <w:r w:rsidRPr="003A4FC4">
        <w:rPr>
          <w:rStyle w:val="StyleUnderline"/>
          <w:highlight w:val="green"/>
        </w:rPr>
        <w:t>the U</w:t>
      </w:r>
      <w:r w:rsidRPr="000D53C7">
        <w:rPr>
          <w:rStyle w:val="StyleUnderline"/>
        </w:rPr>
        <w:t xml:space="preserve">nited </w:t>
      </w:r>
      <w:r w:rsidRPr="003A4FC4">
        <w:rPr>
          <w:rStyle w:val="StyleUnderline"/>
          <w:highlight w:val="green"/>
        </w:rPr>
        <w:t>S</w:t>
      </w:r>
      <w:r w:rsidRPr="000D53C7">
        <w:rPr>
          <w:rStyle w:val="StyleUnderline"/>
        </w:rPr>
        <w:t xml:space="preserve">tates </w:t>
      </w:r>
      <w:r w:rsidRPr="003A4FC4">
        <w:rPr>
          <w:rStyle w:val="StyleUnderline"/>
          <w:highlight w:val="green"/>
        </w:rPr>
        <w:t>has</w:t>
      </w:r>
      <w:r w:rsidRPr="000D53C7">
        <w:rPr>
          <w:rStyle w:val="StyleUnderline"/>
        </w:rPr>
        <w:t>,</w:t>
      </w:r>
      <w:r w:rsidRPr="000D53C7">
        <w:rPr>
          <w:sz w:val="16"/>
        </w:rPr>
        <w:t xml:space="preserve"> for some time, </w:t>
      </w:r>
      <w:r w:rsidRPr="003A4FC4">
        <w:rPr>
          <w:rStyle w:val="StyleUnderline"/>
          <w:highlight w:val="green"/>
        </w:rPr>
        <w:t>been</w:t>
      </w:r>
      <w:r w:rsidRPr="000D53C7">
        <w:rPr>
          <w:rStyle w:val="StyleUnderline"/>
        </w:rPr>
        <w:t xml:space="preserve"> arguably </w:t>
      </w:r>
      <w:r w:rsidRPr="003A4FC4">
        <w:rPr>
          <w:rStyle w:val="StyleUnderline"/>
          <w:highlight w:val="green"/>
        </w:rPr>
        <w:t>the most serious about disarmament</w:t>
      </w:r>
      <w:r w:rsidRPr="000D53C7">
        <w:rPr>
          <w:rStyle w:val="StyleUnderline"/>
        </w:rPr>
        <w:t xml:space="preserve"> </w:t>
      </w:r>
      <w:r w:rsidRPr="000D53C7">
        <w:rPr>
          <w:rStyle w:val="StyleUnderline"/>
          <w:sz w:val="12"/>
        </w:rPr>
        <w:t xml:space="preserve">¶ </w:t>
      </w:r>
      <w:r w:rsidRPr="000D53C7">
        <w:rPr>
          <w:rStyle w:val="StyleUnderline"/>
        </w:rPr>
        <w:t>of the five NPT nuclear weapons states</w:t>
      </w:r>
      <w:r w:rsidRPr="000D53C7">
        <w:rPr>
          <w:sz w:val="16"/>
        </w:rPr>
        <w:t>—</w:t>
      </w:r>
      <w:r w:rsidRPr="000D53C7">
        <w:rPr>
          <w:rStyle w:val="StyleUnderline"/>
        </w:rPr>
        <w:t>or at least</w:t>
      </w:r>
      <w:r w:rsidRPr="000D53C7">
        <w:rPr>
          <w:sz w:val="16"/>
        </w:rPr>
        <w:t xml:space="preserve">, perhaps more accurately, </w:t>
      </w:r>
      <w:r w:rsidRPr="000D53C7">
        <w:rPr>
          <w:rStyle w:val="StyleUnderline"/>
        </w:rPr>
        <w:t>the least</w:t>
      </w:r>
      <w:r w:rsidRPr="000D53C7">
        <w:rPr>
          <w:rStyle w:val="StyleUnderline"/>
          <w:sz w:val="12"/>
        </w:rPr>
        <w:t xml:space="preserve">¶ </w:t>
      </w:r>
      <w:r w:rsidRPr="000D53C7">
        <w:rPr>
          <w:rStyle w:val="StyleUnderline"/>
        </w:rPr>
        <w:t>serious of</w:t>
      </w:r>
      <w:r w:rsidRPr="000D53C7">
        <w:rPr>
          <w:sz w:val="16"/>
        </w:rPr>
        <w:t xml:space="preserve"> the five about its </w:t>
      </w:r>
      <w:r w:rsidRPr="000D53C7">
        <w:rPr>
          <w:rStyle w:val="StyleUnderline"/>
        </w:rPr>
        <w:t>nuclear weaponry</w:t>
      </w:r>
      <w:r w:rsidRPr="000D53C7">
        <w:rPr>
          <w:sz w:val="16"/>
        </w:rPr>
        <w:t xml:space="preserve">. After all, </w:t>
      </w:r>
      <w:r w:rsidRPr="000D53C7">
        <w:rPr>
          <w:rStyle w:val="StyleUnderline"/>
        </w:rPr>
        <w:t xml:space="preserve">the United States today is </w:t>
      </w:r>
      <w:r w:rsidRPr="003A4FC4">
        <w:rPr>
          <w:rStyle w:val="StyleUnderline"/>
          <w:highlight w:val="green"/>
        </w:rPr>
        <w:t xml:space="preserve">the </w:t>
      </w:r>
      <w:r w:rsidRPr="003A4FC4">
        <w:rPr>
          <w:rStyle w:val="StyleUnderline"/>
          <w:sz w:val="12"/>
          <w:highlight w:val="green"/>
        </w:rPr>
        <w:t xml:space="preserve">¶ </w:t>
      </w:r>
      <w:r w:rsidRPr="003A4FC4">
        <w:rPr>
          <w:rStyle w:val="StyleUnderline"/>
          <w:highlight w:val="green"/>
        </w:rPr>
        <w:t>only NWS that is not building new</w:t>
      </w:r>
      <w:r w:rsidRPr="000D53C7">
        <w:rPr>
          <w:rStyle w:val="StyleUnderline"/>
        </w:rPr>
        <w:t xml:space="preserve"> and more modern strategic nuclear delivery systems </w:t>
      </w:r>
      <w:r w:rsidRPr="000D53C7">
        <w:rPr>
          <w:rStyle w:val="StyleUnderline"/>
          <w:sz w:val="12"/>
        </w:rPr>
        <w:t xml:space="preserve">¶ </w:t>
      </w:r>
      <w:r w:rsidRPr="000D53C7">
        <w:rPr>
          <w:rStyle w:val="StyleUnderline"/>
        </w:rPr>
        <w:t xml:space="preserve">or new </w:t>
      </w:r>
      <w:r w:rsidRPr="003A4FC4">
        <w:rPr>
          <w:rStyle w:val="StyleUnderline"/>
          <w:highlight w:val="green"/>
        </w:rPr>
        <w:t>nuclear weapons</w:t>
      </w:r>
      <w:r w:rsidRPr="000D53C7">
        <w:rPr>
          <w:sz w:val="16"/>
        </w:rPr>
        <w:t xml:space="preserve">. The British, French, Russians, and Chinese are all building new </w:t>
      </w:r>
      <w:r w:rsidRPr="000D53C7">
        <w:rPr>
          <w:sz w:val="12"/>
        </w:rPr>
        <w:t>¶</w:t>
      </w:r>
      <w:r w:rsidRPr="000D53C7">
        <w:rPr>
          <w:sz w:val="16"/>
        </w:rPr>
        <w:t xml:space="preserve"> ballistic missile submarines, while the Russians and Chinese are also building new landbased mobile missiles. </w:t>
      </w:r>
      <w:r w:rsidRPr="003A4FC4">
        <w:rPr>
          <w:rStyle w:val="StyleUnderline"/>
          <w:highlight w:val="green"/>
        </w:rPr>
        <w:t>The Russians are working hard on new</w:t>
      </w:r>
      <w:r w:rsidRPr="000D53C7">
        <w:rPr>
          <w:rStyle w:val="StyleUnderline"/>
        </w:rPr>
        <w:t xml:space="preserve"> warhead </w:t>
      </w:r>
      <w:r w:rsidRPr="003A4FC4">
        <w:rPr>
          <w:rStyle w:val="StyleUnderline"/>
          <w:highlight w:val="green"/>
        </w:rPr>
        <w:t>designs</w:t>
      </w:r>
      <w:r w:rsidRPr="000D53C7">
        <w:rPr>
          <w:rStyle w:val="StyleUnderline"/>
        </w:rPr>
        <w:t xml:space="preserve">, </w:t>
      </w:r>
      <w:r w:rsidRPr="000D53C7">
        <w:rPr>
          <w:rStyle w:val="StyleUnderline"/>
          <w:sz w:val="12"/>
        </w:rPr>
        <w:t xml:space="preserve">¶ </w:t>
      </w:r>
      <w:r w:rsidRPr="000D53C7">
        <w:rPr>
          <w:sz w:val="16"/>
        </w:rPr>
        <w:t xml:space="preserve">apparently in part through the use of secret low-yield nuclear testing, in violation of their </w:t>
      </w:r>
      <w:r w:rsidRPr="000D53C7">
        <w:rPr>
          <w:sz w:val="12"/>
        </w:rPr>
        <w:t>¶</w:t>
      </w:r>
      <w:r w:rsidRPr="000D53C7">
        <w:rPr>
          <w:sz w:val="16"/>
        </w:rPr>
        <w:t xml:space="preserve"> own proclaimed testing moratorium, and have developed a chillingly nuclear-friendly </w:t>
      </w:r>
      <w:r w:rsidRPr="000D53C7">
        <w:rPr>
          <w:sz w:val="12"/>
        </w:rPr>
        <w:t>¶</w:t>
      </w:r>
      <w:r w:rsidRPr="000D53C7">
        <w:rPr>
          <w:sz w:val="16"/>
        </w:rPr>
        <w:t xml:space="preserve"> strategic doctrine that envisions the early and liberal use of nuclear weaponry (including 19 so-called “tactical” devices) in a range of warfighting scenarios, by no means limited to </w:t>
      </w:r>
      <w:r w:rsidRPr="000D53C7">
        <w:rPr>
          <w:sz w:val="12"/>
        </w:rPr>
        <w:t>¶</w:t>
      </w:r>
      <w:r w:rsidRPr="000D53C7">
        <w:rPr>
          <w:sz w:val="16"/>
        </w:rPr>
        <w:t xml:space="preserve"> situations of nuclear threat or attack. China, for its part, despite decades of disarmament </w:t>
      </w:r>
      <w:r w:rsidRPr="000D53C7">
        <w:rPr>
          <w:sz w:val="12"/>
        </w:rPr>
        <w:t>¶</w:t>
      </w:r>
      <w:r w:rsidRPr="000D53C7">
        <w:rPr>
          <w:sz w:val="16"/>
        </w:rPr>
        <w:t xml:space="preserve"> rhetoric, may also be conducting such secret low-yield tests, and is certainly—and </w:t>
      </w:r>
      <w:r w:rsidRPr="000D53C7">
        <w:rPr>
          <w:sz w:val="12"/>
        </w:rPr>
        <w:t>¶</w:t>
      </w:r>
      <w:r w:rsidRPr="000D53C7">
        <w:rPr>
          <w:sz w:val="16"/>
        </w:rPr>
        <w:t xml:space="preserve"> uniquely, among the five—increasing the overall size of its nuclear arsenal. Even the </w:t>
      </w:r>
      <w:r w:rsidRPr="000D53C7">
        <w:rPr>
          <w:sz w:val="12"/>
        </w:rPr>
        <w:t>¶</w:t>
      </w:r>
      <w:r w:rsidRPr="000D53C7">
        <w:rPr>
          <w:sz w:val="16"/>
        </w:rPr>
        <w:t xml:space="preserve"> ostentatiously disarmament-friendly British, in addition to building their new class of </w:t>
      </w:r>
      <w:r w:rsidRPr="000D53C7">
        <w:rPr>
          <w:sz w:val="12"/>
        </w:rPr>
        <w:t>¶</w:t>
      </w:r>
      <w:r w:rsidRPr="000D53C7">
        <w:rPr>
          <w:sz w:val="16"/>
        </w:rPr>
        <w:t xml:space="preserve"> ballistic missile submarines, will likely soon need to build new warheads to tip the </w:t>
      </w:r>
      <w:r w:rsidRPr="000D53C7">
        <w:rPr>
          <w:sz w:val="12"/>
        </w:rPr>
        <w:t>¶</w:t>
      </w:r>
      <w:r w:rsidRPr="000D53C7">
        <w:rPr>
          <w:sz w:val="16"/>
        </w:rPr>
        <w:t xml:space="preserve"> missiles they will deploy aboard these new vessels. </w:t>
      </w:r>
      <w:r w:rsidRPr="000D53C7">
        <w:rPr>
          <w:sz w:val="12"/>
        </w:rPr>
        <w:t>¶</w:t>
      </w:r>
      <w:r w:rsidRPr="000D53C7">
        <w:rPr>
          <w:sz w:val="16"/>
        </w:rPr>
        <w:t xml:space="preserve"> </w:t>
      </w:r>
      <w:r w:rsidRPr="000D53C7">
        <w:rPr>
          <w:sz w:val="12"/>
        </w:rPr>
        <w:t>¶</w:t>
      </w:r>
      <w:r w:rsidRPr="000D53C7">
        <w:rPr>
          <w:sz w:val="16"/>
        </w:rPr>
        <w:t xml:space="preserve"> 6</w:t>
      </w:r>
      <w:r w:rsidRPr="000D53C7">
        <w:rPr>
          <w:sz w:val="12"/>
        </w:rPr>
        <w:t>¶</w:t>
      </w:r>
      <w:r w:rsidRPr="000D53C7">
        <w:rPr>
          <w:sz w:val="16"/>
        </w:rPr>
        <w:t xml:space="preserve"> The alternative, after all, might be fatal to the cause of disarmament: </w:t>
      </w:r>
      <w:r w:rsidRPr="000D53C7">
        <w:rPr>
          <w:rStyle w:val="StyleUnderline"/>
        </w:rPr>
        <w:t xml:space="preserve">it would be perverse indeed </w:t>
      </w:r>
      <w:r w:rsidRPr="000D53C7">
        <w:rPr>
          <w:rStyle w:val="StyleUnderline"/>
          <w:sz w:val="12"/>
        </w:rPr>
        <w:t xml:space="preserve">¶ </w:t>
      </w:r>
      <w:r w:rsidRPr="000D53C7">
        <w:rPr>
          <w:rStyle w:val="StyleUnderline"/>
        </w:rPr>
        <w:t xml:space="preserve">to insist that in order to achieve “real” disarmament, countries must relinquish nuclear weapons </w:t>
      </w:r>
      <w:r w:rsidRPr="000D53C7">
        <w:rPr>
          <w:rStyle w:val="StyleUnderline"/>
          <w:sz w:val="12"/>
        </w:rPr>
        <w:t xml:space="preserve">¶ </w:t>
      </w:r>
      <w:r w:rsidRPr="000D53C7">
        <w:rPr>
          <w:rStyle w:val="StyleUnderline"/>
        </w:rPr>
        <w:t>only when doing so would be against their national interests</w:t>
      </w:r>
      <w:r w:rsidRPr="000D53C7">
        <w:rPr>
          <w:sz w:val="16"/>
        </w:rPr>
        <w:t xml:space="preserve">. Who would agree to such terms? </w:t>
      </w:r>
      <w:r w:rsidRPr="000D53C7">
        <w:rPr>
          <w:sz w:val="12"/>
        </w:rPr>
        <w:t>¶</w:t>
      </w:r>
      <w:r w:rsidRPr="000D53C7">
        <w:rPr>
          <w:sz w:val="16"/>
        </w:rPr>
        <w:t xml:space="preserve"> Page 5 of </w:t>
      </w:r>
      <w:r w:rsidRPr="000D53C7">
        <w:rPr>
          <w:sz w:val="12"/>
        </w:rPr>
        <w:t>¶</w:t>
      </w:r>
      <w:r w:rsidRPr="000D53C7">
        <w:rPr>
          <w:sz w:val="16"/>
        </w:rPr>
        <w:t xml:space="preserve"> </w:t>
      </w:r>
      <w:r w:rsidRPr="000D53C7">
        <w:rPr>
          <w:rStyle w:val="StyleUnderline"/>
        </w:rPr>
        <w:t xml:space="preserve">Yet </w:t>
      </w:r>
      <w:r w:rsidRPr="003A4FC4">
        <w:rPr>
          <w:rStyle w:val="StyleUnderline"/>
          <w:highlight w:val="green"/>
        </w:rPr>
        <w:t>Washington has now abandoned its plans</w:t>
      </w:r>
      <w:r w:rsidRPr="000D53C7">
        <w:rPr>
          <w:rStyle w:val="StyleUnderline"/>
        </w:rPr>
        <w:t xml:space="preserve"> even to</w:t>
      </w:r>
      <w:r>
        <w:rPr>
          <w:rStyle w:val="StyleUnderline"/>
        </w:rPr>
        <w:t xml:space="preserve"> </w:t>
      </w:r>
      <w:r w:rsidRPr="000D53C7">
        <w:rPr>
          <w:rStyle w:val="StyleUnderline"/>
        </w:rPr>
        <w:t>study the</w:t>
      </w:r>
      <w:r>
        <w:rPr>
          <w:rStyle w:val="StyleUnderline"/>
        </w:rPr>
        <w:t xml:space="preserve"> </w:t>
      </w:r>
      <w:r w:rsidRPr="000D53C7">
        <w:rPr>
          <w:rStyle w:val="StyleUnderline"/>
        </w:rPr>
        <w:t xml:space="preserve">possibility of </w:t>
      </w:r>
      <w:r w:rsidRPr="000D53C7">
        <w:rPr>
          <w:rStyle w:val="StyleUnderline"/>
          <w:sz w:val="12"/>
        </w:rPr>
        <w:t xml:space="preserve">¶ </w:t>
      </w:r>
      <w:r w:rsidRPr="000D53C7">
        <w:rPr>
          <w:rStyle w:val="StyleUnderline"/>
        </w:rPr>
        <w:t>replacing existing warheads</w:t>
      </w:r>
      <w:r w:rsidRPr="000D53C7">
        <w:rPr>
          <w:sz w:val="16"/>
        </w:rPr>
        <w:t xml:space="preserve"> with a new model designed not to need underground nuclear </w:t>
      </w:r>
      <w:r w:rsidRPr="000D53C7">
        <w:rPr>
          <w:sz w:val="12"/>
        </w:rPr>
        <w:t>¶</w:t>
      </w:r>
      <w:r w:rsidRPr="000D53C7">
        <w:rPr>
          <w:sz w:val="16"/>
        </w:rPr>
        <w:t xml:space="preserve"> testing, and has stopped its program to build a follow-on to the B-2 Spirit (a.k.a. </w:t>
      </w:r>
      <w:r w:rsidRPr="000D53C7">
        <w:rPr>
          <w:sz w:val="12"/>
        </w:rPr>
        <w:t>¶</w:t>
      </w:r>
      <w:r w:rsidRPr="000D53C7">
        <w:rPr>
          <w:sz w:val="16"/>
        </w:rPr>
        <w:t xml:space="preserve"> “Stealth”) bomber. </w:t>
      </w:r>
      <w:r w:rsidRPr="000D53C7">
        <w:rPr>
          <w:rStyle w:val="StyleUnderline"/>
        </w:rPr>
        <w:t xml:space="preserve">The United States is also the only power in the world to have a </w:t>
      </w:r>
      <w:r w:rsidRPr="000D53C7">
        <w:rPr>
          <w:rStyle w:val="StyleUnderline"/>
          <w:sz w:val="12"/>
        </w:rPr>
        <w:t xml:space="preserve">¶ </w:t>
      </w:r>
      <w:r w:rsidRPr="000D53C7">
        <w:rPr>
          <w:rStyle w:val="StyleUnderline"/>
        </w:rPr>
        <w:t>credible chance of replacing</w:t>
      </w:r>
      <w:r>
        <w:rPr>
          <w:rStyle w:val="StyleUnderline"/>
        </w:rPr>
        <w:t xml:space="preserve"> </w:t>
      </w:r>
      <w:r w:rsidRPr="000D53C7">
        <w:rPr>
          <w:rStyle w:val="StyleUnderline"/>
        </w:rPr>
        <w:t xml:space="preserve">with sophisticated long-range conventional capabilities </w:t>
      </w:r>
      <w:r w:rsidRPr="000D53C7">
        <w:rPr>
          <w:rStyle w:val="StyleUnderline"/>
          <w:sz w:val="12"/>
        </w:rPr>
        <w:t xml:space="preserve">¶ </w:t>
      </w:r>
      <w:r w:rsidRPr="000D53C7">
        <w:rPr>
          <w:rStyle w:val="StyleUnderline"/>
        </w:rPr>
        <w:t>many missions that could previously only</w:t>
      </w:r>
      <w:r>
        <w:rPr>
          <w:rStyle w:val="StyleUnderline"/>
        </w:rPr>
        <w:t xml:space="preserve"> </w:t>
      </w:r>
      <w:r w:rsidRPr="000D53C7">
        <w:rPr>
          <w:rStyle w:val="StyleUnderline"/>
        </w:rPr>
        <w:t xml:space="preserve">be accomplished with the relatively crude </w:t>
      </w:r>
      <w:r w:rsidRPr="000D53C7">
        <w:rPr>
          <w:rStyle w:val="StyleUnderline"/>
          <w:sz w:val="12"/>
        </w:rPr>
        <w:t xml:space="preserve">¶ </w:t>
      </w:r>
      <w:r w:rsidRPr="000D53C7">
        <w:rPr>
          <w:rStyle w:val="StyleUnderline"/>
        </w:rPr>
        <w:t>hammer blow of a nuclear weapon.</w:t>
      </w:r>
      <w:r w:rsidRPr="000D53C7">
        <w:rPr>
          <w:sz w:val="16"/>
        </w:rPr>
        <w:t xml:space="preserve"> Washington has for some years gradually been </w:t>
      </w:r>
      <w:r w:rsidRPr="000D53C7">
        <w:rPr>
          <w:sz w:val="12"/>
        </w:rPr>
        <w:t>¶</w:t>
      </w:r>
      <w:r w:rsidRPr="000D53C7">
        <w:rPr>
          <w:sz w:val="16"/>
        </w:rPr>
        <w:t xml:space="preserve"> reducing, rather than increasing, the salience of nuclear weapons in its strategic posture.</w:t>
      </w:r>
      <w:r w:rsidRPr="000D53C7">
        <w:rPr>
          <w:sz w:val="12"/>
        </w:rPr>
        <w:t>¶</w:t>
      </w:r>
      <w:r w:rsidRPr="000D53C7">
        <w:rPr>
          <w:sz w:val="16"/>
        </w:rPr>
        <w:t xml:space="preserve"> 7</w:t>
      </w:r>
      <w:r w:rsidRPr="000D53C7">
        <w:rPr>
          <w:sz w:val="12"/>
        </w:rPr>
        <w:t>¶</w:t>
      </w:r>
      <w:r w:rsidRPr="000D53C7">
        <w:rPr>
          <w:sz w:val="16"/>
        </w:rPr>
        <w:t xml:space="preserve"> </w:t>
      </w:r>
      <w:r w:rsidRPr="000D53C7">
        <w:rPr>
          <w:rStyle w:val="StyleUnderline"/>
        </w:rPr>
        <w:t>The United States’ continued possession of</w:t>
      </w:r>
      <w:r>
        <w:rPr>
          <w:rStyle w:val="StyleUnderline"/>
        </w:rPr>
        <w:t xml:space="preserve"> </w:t>
      </w:r>
      <w:r w:rsidRPr="000D53C7">
        <w:rPr>
          <w:rStyle w:val="StyleUnderline"/>
        </w:rPr>
        <w:t>a sizeable</w:t>
      </w:r>
      <w:r w:rsidRPr="000D53C7">
        <w:rPr>
          <w:sz w:val="16"/>
        </w:rPr>
        <w:t xml:space="preserve"> (if shrinking</w:t>
      </w:r>
      <w:r w:rsidRPr="000D53C7">
        <w:rPr>
          <w:rStyle w:val="StyleUnderline"/>
        </w:rPr>
        <w:t xml:space="preserve">) arsenal should not </w:t>
      </w:r>
      <w:r w:rsidRPr="000D53C7">
        <w:rPr>
          <w:rStyle w:val="StyleUnderline"/>
          <w:sz w:val="12"/>
        </w:rPr>
        <w:t xml:space="preserve">¶ </w:t>
      </w:r>
      <w:r w:rsidRPr="000D53C7">
        <w:rPr>
          <w:rStyle w:val="StyleUnderline"/>
        </w:rPr>
        <w:t xml:space="preserve">blind observers to the remarkable degree to which nuclear weaponry is no longer </w:t>
      </w:r>
      <w:r w:rsidRPr="000D53C7">
        <w:rPr>
          <w:rStyle w:val="StyleUnderline"/>
          <w:sz w:val="12"/>
        </w:rPr>
        <w:t xml:space="preserve">¶ </w:t>
      </w:r>
      <w:r w:rsidRPr="000D53C7">
        <w:rPr>
          <w:rStyle w:val="StyleUnderline"/>
        </w:rPr>
        <w:t>particularly relevant in U.S. thinkin</w:t>
      </w:r>
      <w:r w:rsidRPr="000D53C7">
        <w:rPr>
          <w:sz w:val="16"/>
        </w:rPr>
        <w:t xml:space="preserve">g, and to which the United States seems ever more </w:t>
      </w:r>
      <w:r w:rsidRPr="000D53C7">
        <w:rPr>
          <w:sz w:val="12"/>
        </w:rPr>
        <w:t>¶</w:t>
      </w:r>
      <w:r w:rsidRPr="000D53C7">
        <w:rPr>
          <w:sz w:val="16"/>
        </w:rPr>
        <w:t xml:space="preserve"> uninterested in its own nuclear capabilities. </w:t>
      </w:r>
    </w:p>
    <w:p w:rsidR="000C2D60" w:rsidRPr="006B7D51" w:rsidRDefault="000C2D60" w:rsidP="000C2D60">
      <w:pPr>
        <w:rPr>
          <w:rStyle w:val="StyleUnderline"/>
        </w:rPr>
      </w:pPr>
    </w:p>
    <w:p w:rsidR="000C2D60" w:rsidRDefault="000C2D60" w:rsidP="000C2D60">
      <w:pPr>
        <w:pStyle w:val="Heading3"/>
      </w:pPr>
      <w:r>
        <w:t>at: japan reprocessing alt cause</w:t>
      </w:r>
    </w:p>
    <w:p w:rsidR="000C2D60" w:rsidRPr="00A248A8" w:rsidRDefault="003A3E16" w:rsidP="003A3E16">
      <w:pPr>
        <w:pStyle w:val="Heading4"/>
      </w:pPr>
      <w:r>
        <w:t xml:space="preserve">Plan solves --- enhancing our diplomatic posture against reprocessing gives the US the credibility to speak clearly --- that convinces Japan to step down </w:t>
      </w:r>
    </w:p>
    <w:p w:rsidR="000C2D60" w:rsidRDefault="000C2D60" w:rsidP="000C2D60">
      <w:r w:rsidRPr="00A248A8">
        <w:rPr>
          <w:b/>
        </w:rPr>
        <w:t>Yoshida 16</w:t>
      </w:r>
      <w:r>
        <w:t xml:space="preserve"> [Fumihiko Yoshida is a visiting scholar at the Carnegie Endowment for International Peace, “Confronting plutonium nationalism in Northeast Asia,” Bulletin of the Atomic Scientists, June 30, 2016, </w:t>
      </w:r>
      <w:hyperlink r:id="rId22" w:history="1">
        <w:r w:rsidRPr="00882CA9">
          <w:rPr>
            <w:rStyle w:val="Hyperlink"/>
          </w:rPr>
          <w:t>http://thebulletin.org/confronting-plutonium-nationalism-northeast-asia9617</w:t>
        </w:r>
      </w:hyperlink>
      <w:r>
        <w:t>]</w:t>
      </w:r>
    </w:p>
    <w:p w:rsidR="000C2D60" w:rsidRDefault="000C2D60" w:rsidP="000C2D60"/>
    <w:p w:rsidR="003A3E16" w:rsidRPr="003A3E16" w:rsidRDefault="000C2D60" w:rsidP="000C2D60">
      <w:pPr>
        <w:rPr>
          <w:sz w:val="16"/>
        </w:rPr>
      </w:pPr>
      <w:r w:rsidRPr="003A3E16">
        <w:rPr>
          <w:sz w:val="16"/>
        </w:rPr>
        <w:t xml:space="preserve">So far, </w:t>
      </w:r>
      <w:r w:rsidRPr="006942E0">
        <w:rPr>
          <w:rStyle w:val="StyleUnderline"/>
        </w:rPr>
        <w:t>Japan’s leadership has not reacted to those calls</w:t>
      </w:r>
      <w:r w:rsidRPr="003A3E16">
        <w:rPr>
          <w:sz w:val="16"/>
        </w:rPr>
        <w:t xml:space="preserve">. Indeed, </w:t>
      </w:r>
      <w:r w:rsidRPr="006942E0">
        <w:rPr>
          <w:rStyle w:val="StyleUnderline"/>
        </w:rPr>
        <w:t>it is pushing ahead, enacting a new law that mandates that power companies pay for the reprocessing of their spent fuel</w:t>
      </w:r>
      <w:r w:rsidRPr="003A3E16">
        <w:rPr>
          <w:sz w:val="16"/>
        </w:rPr>
        <w:t>. The Abe administration also refuses to terminate its plutonium-fueled Monju prototype fast breeder reactor, even though safety and technical problems have prevented its operation for more than 20 years.</w:t>
      </w:r>
    </w:p>
    <w:p w:rsidR="003A3E16" w:rsidRPr="003A3E16" w:rsidRDefault="000C2D60" w:rsidP="000C2D60">
      <w:pPr>
        <w:rPr>
          <w:sz w:val="16"/>
        </w:rPr>
      </w:pPr>
      <w:r w:rsidRPr="006942E0">
        <w:rPr>
          <w:rStyle w:val="StyleUnderline"/>
        </w:rPr>
        <w:t>Why have Tokyo officials shown such an insensitivity to US concerns</w:t>
      </w:r>
      <w:r w:rsidRPr="003A3E16">
        <w:rPr>
          <w:sz w:val="16"/>
        </w:rPr>
        <w:t xml:space="preserve">? </w:t>
      </w:r>
      <w:r w:rsidRPr="006942E0">
        <w:rPr>
          <w:rStyle w:val="StyleUnderline"/>
        </w:rPr>
        <w:t xml:space="preserve">They have made clear that they don’t consider any of the statements US officials have made to constitute an official request from the US government, dismissing them as </w:t>
      </w:r>
      <w:r w:rsidRPr="006942E0">
        <w:rPr>
          <w:rStyle w:val="Emphasis"/>
        </w:rPr>
        <w:t>little more than private musings.</w:t>
      </w:r>
      <w:r w:rsidRPr="006942E0">
        <w:rPr>
          <w:rStyle w:val="StyleUnderline"/>
        </w:rPr>
        <w:t xml:space="preserve"> “There are many different views in Washington policy circles</w:t>
      </w:r>
      <w:r w:rsidRPr="003A3E16">
        <w:rPr>
          <w:sz w:val="16"/>
        </w:rPr>
        <w:t>,” they said, also noting quite correctly that none of comments from Washington has been followed by concrete actions.</w:t>
      </w:r>
    </w:p>
    <w:p w:rsidR="003A3E16" w:rsidRDefault="000C2D60" w:rsidP="000C2D60">
      <w:pPr>
        <w:rPr>
          <w:rStyle w:val="StyleUnderline"/>
        </w:rPr>
      </w:pPr>
      <w:r w:rsidRPr="003A3E16">
        <w:rPr>
          <w:sz w:val="16"/>
        </w:rPr>
        <w:t xml:space="preserve">The Obama administration and Congress need to speak more clearly. As Countryman said, </w:t>
      </w:r>
      <w:r w:rsidRPr="006942E0">
        <w:rPr>
          <w:rStyle w:val="StyleUnderline"/>
        </w:rPr>
        <w:t>"(t)here is a degree of competition among the major powers in East Asia. It is a competition that in my view extends into irrational spheres…”</w:t>
      </w:r>
    </w:p>
    <w:p w:rsidR="003A3E16" w:rsidRPr="003A3E16" w:rsidRDefault="000C2D60" w:rsidP="000C2D60">
      <w:pPr>
        <w:rPr>
          <w:sz w:val="16"/>
        </w:rPr>
      </w:pPr>
      <w:r w:rsidRPr="006942E0">
        <w:rPr>
          <w:rStyle w:val="StyleUnderline"/>
        </w:rPr>
        <w:t>The United States can stop Japan from separating more plutonium and the spread of “plutonium nationalism” in East Asia only by bringing security issues to the front burner in politics and diplomacy</w:t>
      </w:r>
      <w:r w:rsidRPr="003A3E16">
        <w:rPr>
          <w:sz w:val="16"/>
        </w:rPr>
        <w:t>. If the United States clearly announces that operations at Rokkasho constitute a security concern, Japan is almost sure to listen. Having the plutonium discussion between Japan and the United States is critically important; the Abe administration puts a high priority on security issues and is also very pro-United States.</w:t>
      </w:r>
    </w:p>
    <w:p w:rsidR="000C2D60" w:rsidRDefault="000C2D60" w:rsidP="000C2D60">
      <w:r w:rsidRPr="006942E0">
        <w:rPr>
          <w:rStyle w:val="StyleUnderline"/>
        </w:rPr>
        <w:t xml:space="preserve">Now is the time to </w:t>
      </w:r>
      <w:r w:rsidRPr="003A3E16">
        <w:rPr>
          <w:rStyle w:val="Emphasis"/>
        </w:rPr>
        <w:t>speak clearly</w:t>
      </w:r>
      <w:r w:rsidRPr="006942E0">
        <w:rPr>
          <w:rStyle w:val="StyleUnderline"/>
        </w:rPr>
        <w:t xml:space="preserve"> on these security issues—before China and Japan lock themselves into a plutonium production rivalry that will make cooperation between them and South</w:t>
      </w:r>
      <w:r w:rsidRPr="003A3E16">
        <w:rPr>
          <w:sz w:val="16"/>
        </w:rPr>
        <w:t xml:space="preserve"> </w:t>
      </w:r>
      <w:r w:rsidRPr="006942E0">
        <w:rPr>
          <w:rStyle w:val="StyleUnderline"/>
        </w:rPr>
        <w:t>Korea on pressing issues, including North Korea’s nuclear program, all the more difficult to secure</w:t>
      </w:r>
      <w:r w:rsidRPr="003A3E16">
        <w:rPr>
          <w:sz w:val="16"/>
        </w:rPr>
        <w:t>.</w:t>
      </w:r>
    </w:p>
    <w:p w:rsidR="000C2D60" w:rsidRDefault="000C2D60" w:rsidP="000C2D60"/>
    <w:p w:rsidR="00627173" w:rsidRDefault="00627173" w:rsidP="00627173">
      <w:pPr>
        <w:pStyle w:val="Heading4"/>
      </w:pPr>
      <w:r>
        <w:t xml:space="preserve">The US has leverage over Japan </w:t>
      </w:r>
    </w:p>
    <w:p w:rsidR="00627173" w:rsidRDefault="00627173" w:rsidP="00627173">
      <w:r w:rsidRPr="0055298B">
        <w:rPr>
          <w:b/>
        </w:rPr>
        <w:t>von Hippel and Yoshida 16</w:t>
      </w:r>
      <w:r>
        <w:t xml:space="preserve"> [Frank von Hippel, Senior Research Physicist, Emeritus, Program on Science and Global Security, Princeton University, and Fumihiko Yoshida, Visiting Scholar, Carnegie Endowment for International Peace, “A Little-Known Nuclear Race Taking Place in East Asia Is Dangerous and Pointless,” April 5, 2016, </w:t>
      </w:r>
      <w:hyperlink r:id="rId23" w:history="1">
        <w:r w:rsidRPr="00CC4A5C">
          <w:rPr>
            <w:rStyle w:val="Hyperlink"/>
          </w:rPr>
          <w:t>http://www.huffingtonpost.com/frank-von-hippel/nuclear-race-asia_b_9609116.html</w:t>
        </w:r>
      </w:hyperlink>
      <w:r>
        <w:t>]</w:t>
      </w:r>
    </w:p>
    <w:p w:rsidR="00627173" w:rsidRDefault="00627173" w:rsidP="00627173"/>
    <w:p w:rsidR="00627173" w:rsidRPr="0055298B" w:rsidRDefault="00627173" w:rsidP="00627173">
      <w:pPr>
        <w:rPr>
          <w:sz w:val="16"/>
        </w:rPr>
      </w:pPr>
      <w:r w:rsidRPr="0055298B">
        <w:rPr>
          <w:sz w:val="16"/>
        </w:rPr>
        <w:t>china nuclear</w:t>
      </w:r>
    </w:p>
    <w:p w:rsidR="00627173" w:rsidRDefault="00627173" w:rsidP="00627173">
      <w:pPr>
        <w:rPr>
          <w:rStyle w:val="StyleUnderline"/>
        </w:rPr>
      </w:pPr>
      <w:r w:rsidRPr="0055298B">
        <w:rPr>
          <w:rStyle w:val="Emphasis"/>
        </w:rPr>
        <w:t>The United States cannot dictate to any of these countries</w:t>
      </w:r>
      <w:r w:rsidRPr="0055298B">
        <w:rPr>
          <w:sz w:val="16"/>
        </w:rPr>
        <w:t xml:space="preserve">. </w:t>
      </w:r>
      <w:r w:rsidRPr="0055298B">
        <w:rPr>
          <w:rStyle w:val="Emphasis"/>
        </w:rPr>
        <w:t>But it has a lot of leverage</w:t>
      </w:r>
      <w:r w:rsidRPr="0055298B">
        <w:rPr>
          <w:sz w:val="16"/>
        </w:rPr>
        <w:t xml:space="preserve"> </w:t>
      </w:r>
      <w:r w:rsidRPr="00094D9E">
        <w:rPr>
          <w:rStyle w:val="Emphasis"/>
        </w:rPr>
        <w:t>by virtue of being South Korea and Japan’s most important military ally</w:t>
      </w:r>
      <w:r w:rsidRPr="0055298B">
        <w:rPr>
          <w:rStyle w:val="StyleUnderline"/>
        </w:rPr>
        <w:t xml:space="preserve"> and its agreements on peaceful nuclear cooperation with both.</w:t>
      </w:r>
    </w:p>
    <w:p w:rsidR="00627173" w:rsidRPr="0055298B" w:rsidRDefault="00627173" w:rsidP="00627173">
      <w:pPr>
        <w:rPr>
          <w:sz w:val="16"/>
        </w:rPr>
      </w:pPr>
      <w:r w:rsidRPr="0055298B">
        <w:rPr>
          <w:sz w:val="16"/>
        </w:rPr>
        <w:t>The Agreement for Cooperation Between the Government of Japan and the Government of the United States of America Concerning Civil Uses of Atomic Energy can continue indefinitely, but either country can terminate it starting in 2018. On March 17, in testimony before the Senate Foreign Relations Committee, Assistant Secretary of State Thomas Countryman indicated that the U.S. was planning on using this leverage to force a discussion of Japan’s plutonium program. At the very least, the U.S. should demand that Japan focus on disposing of its already separated plutonium before separating more. After all, Japan’s Toyota invented the “Just-in-Time” system for minimizing inventories.</w:t>
      </w:r>
    </w:p>
    <w:p w:rsidR="00627173" w:rsidRPr="0055298B" w:rsidRDefault="00627173" w:rsidP="00627173">
      <w:pPr>
        <w:rPr>
          <w:sz w:val="16"/>
        </w:rPr>
      </w:pPr>
      <w:r w:rsidRPr="0055298B">
        <w:rPr>
          <w:sz w:val="16"/>
        </w:rPr>
        <w:t>In the recently completed negotiations over the renewal of the U.S.-Republic of Korea Agreement for Peaceful Nuclear Cooperation, the two countries kicked the issue of South Korea’s demand for the right to reprocess spent fuel down the road by launching a joint 10-year study of the “feasibility” of South Korea’s proposed program.</w:t>
      </w:r>
    </w:p>
    <w:p w:rsidR="00627173" w:rsidRPr="0055298B" w:rsidRDefault="00627173" w:rsidP="00627173">
      <w:pPr>
        <w:rPr>
          <w:sz w:val="16"/>
        </w:rPr>
      </w:pPr>
      <w:r w:rsidRPr="0055298B">
        <w:rPr>
          <w:rStyle w:val="StyleUnderline"/>
        </w:rPr>
        <w:t>If the U.S. cannot convince France to hold off selling a reprocessing plant to China, it should at least insist that, as a part of the deal, both countries commit to “just-in-time” plutonium separation</w:t>
      </w:r>
      <w:r w:rsidRPr="0055298B">
        <w:rPr>
          <w:sz w:val="16"/>
        </w:rPr>
        <w:t xml:space="preserve"> — </w:t>
      </w:r>
      <w:r w:rsidRPr="0055298B">
        <w:rPr>
          <w:rStyle w:val="StyleUnderline"/>
        </w:rPr>
        <w:t>that is, no stockpiling</w:t>
      </w:r>
      <w:r w:rsidRPr="0055298B">
        <w:rPr>
          <w:sz w:val="16"/>
        </w:rPr>
        <w:t>.</w:t>
      </w:r>
    </w:p>
    <w:p w:rsidR="00627173" w:rsidRPr="0055298B" w:rsidRDefault="00627173" w:rsidP="00627173">
      <w:pPr>
        <w:rPr>
          <w:sz w:val="16"/>
        </w:rPr>
      </w:pPr>
      <w:r w:rsidRPr="0055298B">
        <w:rPr>
          <w:rStyle w:val="StyleUnderline"/>
        </w:rPr>
        <w:t>The ultimate goal, however, should be to end the costly, dangerous, pointless industry of plutonium separation.</w:t>
      </w:r>
      <w:r w:rsidRPr="0055298B">
        <w:rPr>
          <w:sz w:val="16"/>
        </w:rPr>
        <w:t xml:space="preserve"> The U.S. has pursued that goal since 1974, when India used plutonium from its nominally civilian breeder reactor development program to launch a nuclear weapons program. Since that time, Belgium, Germany, Switzerland and other countries have abandoned their reprocessing programs and the United Kingdom has decided to do so as well.</w:t>
      </w:r>
    </w:p>
    <w:p w:rsidR="00627173" w:rsidRDefault="00627173" w:rsidP="00627173">
      <w:r w:rsidRPr="0055298B">
        <w:rPr>
          <w:rStyle w:val="Emphasis"/>
        </w:rPr>
        <w:t>The U.S. must continue to press the holdouts</w:t>
      </w:r>
      <w:r w:rsidRPr="0055298B">
        <w:rPr>
          <w:sz w:val="16"/>
        </w:rPr>
        <w:t>.</w:t>
      </w:r>
    </w:p>
    <w:p w:rsidR="00627173" w:rsidRDefault="00627173" w:rsidP="000C2D60"/>
    <w:p w:rsidR="000C2D60" w:rsidRPr="00A248A8" w:rsidRDefault="000C2D60" w:rsidP="000C2D60"/>
    <w:p w:rsidR="003A3E16" w:rsidRPr="003A3E16" w:rsidRDefault="003A3E16" w:rsidP="003A3E16">
      <w:pPr>
        <w:pStyle w:val="Heading3"/>
      </w:pPr>
      <w:r>
        <w:t>at: prolif now</w:t>
      </w:r>
    </w:p>
    <w:p w:rsidR="003A3E16" w:rsidRDefault="003A3E16" w:rsidP="003A3E16">
      <w:pPr>
        <w:pStyle w:val="Heading4"/>
      </w:pPr>
      <w:r>
        <w:t>The nonproliferation regime is at cross roads– failure to act risks collapse - nuclear cooperation with China is key to revival</w:t>
      </w:r>
    </w:p>
    <w:p w:rsidR="003A3E16" w:rsidRDefault="003A3E16" w:rsidP="003A3E16">
      <w:r w:rsidRPr="00AA5E28">
        <w:rPr>
          <w:rStyle w:val="Style13ptBold"/>
        </w:rPr>
        <w:t>Solana 16</w:t>
      </w:r>
      <w:r>
        <w:t xml:space="preserve"> - </w:t>
      </w:r>
      <w:r w:rsidRPr="003914B4">
        <w:rPr>
          <w:sz w:val="20"/>
        </w:rPr>
        <w:t xml:space="preserve">EU High Representative for Foreign and Security Policy, Secretary-General of NATO, and Foreign Minister of Spain. He is currently President of the ESADE Center for Global Economy and Geopolitics, Distinguished Fellow at the Brookings Institution, and a member of the World Economic Forum’s Global Agenda Council on Europe </w:t>
      </w:r>
      <w:r>
        <w:t xml:space="preserve">[Javier, seeming political god, june 23, World Affairs council, Reviving the Non-proliferation Agenda, </w:t>
      </w:r>
      <w:hyperlink r:id="rId24" w:history="1">
        <w:r w:rsidRPr="003B57F6">
          <w:rPr>
            <w:rStyle w:val="Hyperlink"/>
          </w:rPr>
          <w:t>http://www.worldmichigan.org/reviving-the-non-proliferation-agenda/</w:t>
        </w:r>
      </w:hyperlink>
      <w:r>
        <w:t>, accessed 7/20/16, ge]</w:t>
      </w:r>
    </w:p>
    <w:p w:rsidR="003A3E16" w:rsidRDefault="003A3E16" w:rsidP="003A3E16">
      <w:pPr>
        <w:rPr>
          <w:rStyle w:val="StyleUnderline"/>
        </w:rPr>
      </w:pPr>
      <w:r w:rsidRPr="00AA5E28">
        <w:rPr>
          <w:sz w:val="12"/>
        </w:rPr>
        <w:t xml:space="preserve">But, though both speeches expressed similar ideas, they were delivered against very different policy backdrops. Indeed, </w:t>
      </w:r>
      <w:r w:rsidRPr="00A42344">
        <w:rPr>
          <w:rStyle w:val="StyleUnderline"/>
        </w:rPr>
        <w:t>the Obama administration’s nuclear policy has changed substantially since 2009</w:t>
      </w:r>
      <w:r w:rsidRPr="00AA5E28">
        <w:rPr>
          <w:sz w:val="12"/>
        </w:rPr>
        <w:t>, when containing nuclear proliferation was among its central foreign-policy concerns.¶ In 2010, Obama brought world leaders together for the first-ever Nuclear Security Summit, which focused on keeping nuclear material out of the hands of terrorists ? a focus that has since proved to be justified. Though the initial aim of freezing stocks of plutonium and highly enriched uranium was not achieved, the four summits held since then have brought about a reduction in other sources of radioactive material, and safety measures have been improved.¶ The 2010 summit came just days after another apparent victory for non-proliferation: Obama and then-Russian President Dmitri Medvedev signed the New Strategic Arms Reduction Treaty (New START), which committed them to halve their stores of strategic nuclear missile launchers. Just a year earlier, then-US Secretary of State Hillary Clinton and Russian Foreign Minister Sergey Lavrov announced a “reset” in bilateral relations. Since then, however, the relationship has deteriorated, taking with it hope for further cooperation.</w:t>
      </w:r>
      <w:r w:rsidRPr="00AA5E28">
        <w:rPr>
          <w:rStyle w:val="Emphasis"/>
          <w:b w:val="0"/>
          <w:sz w:val="12"/>
          <w:u w:val="none"/>
        </w:rPr>
        <w:t>¶</w:t>
      </w:r>
      <w:r w:rsidRPr="00AA5E28">
        <w:rPr>
          <w:rStyle w:val="Emphasis"/>
          <w:sz w:val="12"/>
        </w:rPr>
        <w:t xml:space="preserve"> </w:t>
      </w:r>
      <w:r w:rsidRPr="00AA5E28">
        <w:rPr>
          <w:sz w:val="12"/>
        </w:rPr>
        <w:t xml:space="preserve">In fact, </w:t>
      </w:r>
      <w:r w:rsidRPr="00A42344">
        <w:rPr>
          <w:rStyle w:val="StyleUnderline"/>
        </w:rPr>
        <w:t xml:space="preserve">Obama’s entire non-proliferation agenda has </w:t>
      </w:r>
      <w:r w:rsidRPr="00AA5E28">
        <w:rPr>
          <w:rStyle w:val="Emphasis"/>
        </w:rPr>
        <w:t>lost</w:t>
      </w:r>
      <w:r w:rsidRPr="00A42344">
        <w:rPr>
          <w:rStyle w:val="StyleUnderline"/>
        </w:rPr>
        <w:t xml:space="preserve"> considerable </w:t>
      </w:r>
      <w:r w:rsidRPr="00AA5E28">
        <w:rPr>
          <w:rStyle w:val="Emphasis"/>
        </w:rPr>
        <w:t>momentum</w:t>
      </w:r>
      <w:r w:rsidRPr="00AA5E28">
        <w:rPr>
          <w:sz w:val="12"/>
        </w:rPr>
        <w:t xml:space="preserve">. </w:t>
      </w:r>
      <w:r w:rsidRPr="00A42344">
        <w:rPr>
          <w:rStyle w:val="Emphasis"/>
        </w:rPr>
        <w:t>Russia chose not to attend the latest Nuclear Security Summit</w:t>
      </w:r>
      <w:r w:rsidRPr="00AA5E28">
        <w:rPr>
          <w:sz w:val="12"/>
        </w:rPr>
        <w:t xml:space="preserve">, held in Washington, DC, earlier this year. And not only has </w:t>
      </w:r>
      <w:r w:rsidRPr="00A42344">
        <w:rPr>
          <w:rStyle w:val="StyleUnderline"/>
        </w:rPr>
        <w:t>the US not proposed any new international non-proliferation initiatives</w:t>
      </w:r>
      <w:r w:rsidRPr="00AA5E28">
        <w:rPr>
          <w:sz w:val="12"/>
        </w:rPr>
        <w:t>; at a 2015 conference to review the Nuclear Non-Proliferation Treaty</w:t>
      </w:r>
      <w:r w:rsidRPr="00A42344">
        <w:rPr>
          <w:rStyle w:val="StyleUnderline"/>
        </w:rPr>
        <w:t>, it</w:t>
      </w:r>
      <w:r w:rsidRPr="00AA5E28">
        <w:rPr>
          <w:sz w:val="12"/>
        </w:rPr>
        <w:t xml:space="preserve"> </w:t>
      </w:r>
      <w:r w:rsidRPr="00A42344">
        <w:rPr>
          <w:rStyle w:val="StyleUnderline"/>
        </w:rPr>
        <w:t>moved to avoid a conference on a nuclear weapons ban for the Middle East, in order to avoid increasing tensions with Israel.</w:t>
      </w:r>
      <w:r w:rsidRPr="00AA5E28">
        <w:rPr>
          <w:rStyle w:val="StyleUnderline"/>
          <w:sz w:val="12"/>
          <w:u w:val="none"/>
        </w:rPr>
        <w:t>¶</w:t>
      </w:r>
      <w:r w:rsidRPr="00AA5E28">
        <w:rPr>
          <w:rStyle w:val="StyleUnderline"/>
          <w:sz w:val="12"/>
        </w:rPr>
        <w:t xml:space="preserve"> </w:t>
      </w:r>
      <w:r w:rsidRPr="00AA5E28">
        <w:rPr>
          <w:sz w:val="12"/>
        </w:rPr>
        <w:t xml:space="preserve">Moreover, </w:t>
      </w:r>
      <w:r w:rsidRPr="00A42344">
        <w:rPr>
          <w:rStyle w:val="StyleUnderline"/>
        </w:rPr>
        <w:t>the Obama administration has reduced America’s own nuclear arsenal more slowly than any US administration since the end of the Cold War</w:t>
      </w:r>
      <w:r w:rsidRPr="00AA5E28">
        <w:rPr>
          <w:sz w:val="12"/>
        </w:rPr>
        <w:t xml:space="preserve">, instead </w:t>
      </w:r>
      <w:r w:rsidRPr="00A42344">
        <w:rPr>
          <w:rStyle w:val="Emphasis"/>
        </w:rPr>
        <w:t>promoting its modernization</w:t>
      </w:r>
      <w:r w:rsidRPr="00AA5E28">
        <w:rPr>
          <w:sz w:val="12"/>
        </w:rPr>
        <w:t xml:space="preserve"> –an effort that will require an estimated $1 trillion in investment over the next three decades. Though the program is technically aimed at improving existing weapons’ reliability –and thereby allowing future reductions –critics emphasize that as more small, high-precision nuclear arms are developed, the likelihood that they will be used increases.¶ </w:t>
      </w:r>
      <w:r w:rsidRPr="00AA5E28">
        <w:rPr>
          <w:rStyle w:val="StyleUnderline"/>
        </w:rPr>
        <w:t>Obama has</w:t>
      </w:r>
      <w:r w:rsidRPr="00AA5E28">
        <w:rPr>
          <w:sz w:val="12"/>
        </w:rPr>
        <w:t xml:space="preserve">, however, </w:t>
      </w:r>
      <w:r w:rsidRPr="00AA5E28">
        <w:rPr>
          <w:rStyle w:val="StyleUnderline"/>
        </w:rPr>
        <w:t>secured one</w:t>
      </w:r>
      <w:r w:rsidRPr="00AA5E28">
        <w:rPr>
          <w:sz w:val="12"/>
        </w:rPr>
        <w:t xml:space="preserve"> major </w:t>
      </w:r>
      <w:r w:rsidRPr="00AA5E28">
        <w:rPr>
          <w:rStyle w:val="StyleUnderline"/>
        </w:rPr>
        <w:t>victory</w:t>
      </w:r>
      <w:r w:rsidRPr="00AA5E28">
        <w:rPr>
          <w:sz w:val="12"/>
        </w:rPr>
        <w:t xml:space="preserve"> for non-proliferation: helping to close a long-awaited international deal with </w:t>
      </w:r>
      <w:r w:rsidRPr="00AA5E28">
        <w:rPr>
          <w:rStyle w:val="StyleUnderline"/>
        </w:rPr>
        <w:t>Iran</w:t>
      </w:r>
      <w:r w:rsidRPr="00AA5E28">
        <w:rPr>
          <w:sz w:val="12"/>
        </w:rPr>
        <w:t xml:space="preserve"> to prevent it from using its civilian nuclear program to develop weapons. After years of sclerotic negotiations, domestic developments in Iran –namely, the 2013 election of the more moderate Iranian President Hassan Rouhani— provided a critical diplomatic opening, which Obama seized. The breakthrough provided clear evidence that while institutions are very important in world affairs, individuals can sometimes be decisive.¶ The Iran deal was a major achievement, and not just because it should help to mitigate the risks arising from that country. Because just one nuclear-armed country can make achieving regional stability a near-impossible task, stopping Iran had far-reaching regional implications. By easing the fears of Iran’s regional rivals, the deal created some space for the potential development of a Middle Eastern security structure. It even provides a model for future multilateral agreements on thorny security-related topics.¶ But </w:t>
      </w:r>
      <w:r w:rsidRPr="00AA5E28">
        <w:rPr>
          <w:rStyle w:val="StyleUnderline"/>
        </w:rPr>
        <w:t>this triumph should not invite complacency</w:t>
      </w:r>
      <w:r w:rsidRPr="00AA5E28">
        <w:rPr>
          <w:sz w:val="12"/>
        </w:rPr>
        <w:t xml:space="preserve">. </w:t>
      </w:r>
      <w:r w:rsidRPr="00AA5E28">
        <w:rPr>
          <w:rStyle w:val="StyleUnderline"/>
        </w:rPr>
        <w:t>Nuclear weapons</w:t>
      </w:r>
      <w:r w:rsidRPr="00AA5E28">
        <w:rPr>
          <w:rStyle w:val="Emphasis"/>
        </w:rPr>
        <w:t xml:space="preserve"> remain a deep and urgent threat to security and stability worldwide</w:t>
      </w:r>
      <w:r w:rsidRPr="00AA5E28">
        <w:rPr>
          <w:sz w:val="12"/>
        </w:rPr>
        <w:t xml:space="preserve">. Only nuclear weapons can turn a small confrontation into a catastrophe on the scale of the one Obama commemorated in Hiroshima. Given this, </w:t>
      </w:r>
      <w:r w:rsidRPr="00AA5E28">
        <w:rPr>
          <w:rStyle w:val="Emphasis"/>
        </w:rPr>
        <w:t>the drive to eliminate nuclear weapons must be revived</w:t>
      </w:r>
      <w:r w:rsidRPr="00AA5E28">
        <w:rPr>
          <w:sz w:val="12"/>
        </w:rPr>
        <w:t xml:space="preserve"> </w:t>
      </w:r>
      <w:r w:rsidRPr="00AA5E28">
        <w:rPr>
          <w:rStyle w:val="StyleUnderline"/>
        </w:rPr>
        <w:t>with</w:t>
      </w:r>
      <w:r w:rsidRPr="00AA5E28">
        <w:rPr>
          <w:sz w:val="12"/>
        </w:rPr>
        <w:t xml:space="preserve"> all of the vigor of Obama’s first years in office.¶ That drive should take us, first and foremost, to North Korea, which, despite severely limited means, continues to invest heavily in advancing its nuclear program. The international community?s best option for influencing North Korea is </w:t>
      </w:r>
      <w:r w:rsidRPr="00AA5E28">
        <w:rPr>
          <w:rStyle w:val="Emphasis"/>
        </w:rPr>
        <w:t>China</w:t>
      </w:r>
      <w:r w:rsidRPr="00AA5E28">
        <w:rPr>
          <w:sz w:val="12"/>
        </w:rPr>
        <w:t xml:space="preserve">, which has long had close relations with –and strong economic influence over –the Hermit Kingdom.¶ And China’s approach toward North Korea seems to be changing, spurred by the nuclear issue. Earlier this year, China decided not to use its veto power in the United Nations Security Council to block a tough new round of sanctions on North Korea in response to its latest round of nuclear tests. Yet a visiting North Korean delegation recently announced that the country was committed to continuing its nuclear program.¶ Given that there can be no security in East Asia –especially for South Korea and Japan –without </w:t>
      </w:r>
      <w:r w:rsidRPr="00AA5E28">
        <w:rPr>
          <w:rStyle w:val="StyleUnderline"/>
        </w:rPr>
        <w:t xml:space="preserve">a </w:t>
      </w:r>
      <w:r w:rsidRPr="00AA5E28">
        <w:rPr>
          <w:rStyle w:val="Emphasis"/>
        </w:rPr>
        <w:t>nuclear deal</w:t>
      </w:r>
      <w:r w:rsidRPr="00AA5E28">
        <w:rPr>
          <w:sz w:val="12"/>
        </w:rPr>
        <w:t xml:space="preserve">, strong international action </w:t>
      </w:r>
      <w:r w:rsidRPr="00AA5E28">
        <w:rPr>
          <w:rStyle w:val="StyleUnderline"/>
        </w:rPr>
        <w:t>is crucial</w:t>
      </w:r>
      <w:r w:rsidRPr="00AA5E28">
        <w:rPr>
          <w:sz w:val="12"/>
        </w:rPr>
        <w:t xml:space="preserve">. Specifically, the international community must escalate its response to North Korea’s increasingly unruly behavior, by compelling the country’s leaders to engage in negotiations with world powers regarding its nuclear program. For talks to be successful, however, China and the US –which have plenty of disagreements of their own –must work together, and the other members of the UN Security Council must facilitate such cooperation.¶ </w:t>
      </w:r>
      <w:r w:rsidRPr="00A42344">
        <w:rPr>
          <w:rStyle w:val="StyleUnderline"/>
        </w:rPr>
        <w:t>Obama’s address in Hiroshima carried huge symbolic significance. But, with more than 15,000 nuclear weapons still in the world, symbolism is not enough. It is time to take action to advance non-proliferation.</w:t>
      </w:r>
    </w:p>
    <w:p w:rsidR="003B0041" w:rsidRDefault="003B0041" w:rsidP="003B0041">
      <w:pPr>
        <w:pStyle w:val="Heading3"/>
      </w:pPr>
      <w:r>
        <w:t>at: prolif impact defense</w:t>
      </w:r>
    </w:p>
    <w:p w:rsidR="003B0041" w:rsidRPr="00FC19F8" w:rsidRDefault="003B0041" w:rsidP="003B0041">
      <w:pPr>
        <w:pStyle w:val="Heading4"/>
      </w:pPr>
      <w:r>
        <w:t xml:space="preserve">Prolif causes escalation and brinksmanship --- each additional NWS magnifies the risk of nuclear war </w:t>
      </w:r>
    </w:p>
    <w:p w:rsidR="003B0041" w:rsidRDefault="003B0041" w:rsidP="003B0041">
      <w:r w:rsidRPr="00563C98">
        <w:rPr>
          <w:b/>
        </w:rPr>
        <w:t>Kroenig 15</w:t>
      </w:r>
      <w:r>
        <w:t xml:space="preserve"> [Matthew, Associate Professor and International Relations Field Chair in the Department of Government and School of Foreign Service at Georgetown University, “The History of Proliferation Optimism: Does It Have a Future?,” </w:t>
      </w:r>
      <w:r w:rsidRPr="00563C98">
        <w:rPr>
          <w:i/>
        </w:rPr>
        <w:t>Journal of Strategic Studies</w:t>
      </w:r>
      <w:r>
        <w:t>, Volume 38, Issue 1-2, 2015]</w:t>
      </w:r>
    </w:p>
    <w:p w:rsidR="003B0041" w:rsidRDefault="003B0041" w:rsidP="003B0041"/>
    <w:p w:rsidR="003B0041" w:rsidRPr="006B7D51" w:rsidRDefault="003B0041" w:rsidP="003B0041">
      <w:pPr>
        <w:rPr>
          <w:sz w:val="16"/>
        </w:rPr>
      </w:pPr>
      <w:r w:rsidRPr="006B7D51">
        <w:rPr>
          <w:sz w:val="16"/>
        </w:rPr>
        <w:t xml:space="preserve">Yet, these debates overlook the fact that, apart from the optimists, </w:t>
      </w:r>
      <w:r w:rsidRPr="00635A04">
        <w:rPr>
          <w:rStyle w:val="StyleUnderline"/>
        </w:rPr>
        <w:t>leading nuclear deterrence theorists believe that nuclear</w:t>
      </w:r>
      <w:r w:rsidRPr="00563C98">
        <w:rPr>
          <w:rStyle w:val="StyleUnderline"/>
        </w:rPr>
        <w:t xml:space="preserve"> </w:t>
      </w:r>
      <w:r w:rsidRPr="00635A04">
        <w:rPr>
          <w:rStyle w:val="Emphasis"/>
        </w:rPr>
        <w:t>prolif</w:t>
      </w:r>
      <w:r w:rsidRPr="00563C98">
        <w:rPr>
          <w:rStyle w:val="StyleUnderline"/>
        </w:rPr>
        <w:t xml:space="preserve">eration </w:t>
      </w:r>
      <w:r w:rsidRPr="00635A04">
        <w:rPr>
          <w:rStyle w:val="Emphasis"/>
        </w:rPr>
        <w:t>contributes to a real risk of nuclear war even in a situation of MAD among rational states</w:t>
      </w:r>
      <w:r w:rsidRPr="006B7D51">
        <w:rPr>
          <w:sz w:val="16"/>
        </w:rPr>
        <w:t xml:space="preserve">.35 Moreover, </w:t>
      </w:r>
      <w:r w:rsidRPr="00635A04">
        <w:rPr>
          <w:rStyle w:val="StyleUnderline"/>
        </w:rPr>
        <w:t>realizing that nuclear war is possible does not depend on</w:t>
      </w:r>
      <w:r w:rsidRPr="006B7D51">
        <w:rPr>
          <w:sz w:val="16"/>
        </w:rPr>
        <w:t xml:space="preserve"> </w:t>
      </w:r>
      <w:r w:rsidRPr="00635A04">
        <w:rPr>
          <w:rStyle w:val="StyleUnderline"/>
        </w:rPr>
        <w:t>peculiar beliefs about the possibility of escaping MAD</w:t>
      </w:r>
      <w:r w:rsidRPr="006B7D51">
        <w:rPr>
          <w:sz w:val="16"/>
        </w:rPr>
        <w:t xml:space="preserve">.36 Rather, as we will discuss below, these theorists understand that some risk of nuclear war is necessary in order for deterrence to function. To be sure, in the 1940s, Viner, Brodie, and others argued that MAD rendered war among major powers obsolete, but nuclear deterrence theory soon advanced beyond that simple understanding.37 After all, great power political competition does not end with nuclear weapons. And nuclear-armed states still seek to threaten nuclear-armed adversaries. States cannot credibly threaten to launch a suicidal nuclear war, but they still want to coerce their adversaries. This leads to a credibility problem: </w:t>
      </w:r>
      <w:r w:rsidRPr="00635A04">
        <w:rPr>
          <w:rStyle w:val="StyleUnderline"/>
        </w:rPr>
        <w:t>how can states credibly threaten a nuclear-armed opponent</w:t>
      </w:r>
      <w:r w:rsidRPr="006B7D51">
        <w:rPr>
          <w:sz w:val="16"/>
        </w:rPr>
        <w:t xml:space="preserve">? Since the 1960s, </w:t>
      </w:r>
      <w:r w:rsidRPr="00635A04">
        <w:rPr>
          <w:rStyle w:val="StyleUnderline"/>
        </w:rPr>
        <w:t>academic nuclear deterrence theory has been devoted almost exclusively to answering this question.</w:t>
      </w:r>
      <w:r w:rsidRPr="006B7D51">
        <w:rPr>
          <w:sz w:val="16"/>
        </w:rPr>
        <w:t xml:space="preserve">38 And </w:t>
      </w:r>
      <w:r w:rsidRPr="00635A04">
        <w:rPr>
          <w:rStyle w:val="Emphasis"/>
        </w:rPr>
        <w:t>their answers do not give us reasons to be optimistic</w:t>
      </w:r>
      <w:r w:rsidRPr="006B7D51">
        <w:rPr>
          <w:sz w:val="16"/>
        </w:rPr>
        <w:t>.</w:t>
      </w:r>
    </w:p>
    <w:p w:rsidR="003B0041" w:rsidRPr="006B7D51" w:rsidRDefault="003B0041" w:rsidP="003B0041">
      <w:pPr>
        <w:rPr>
          <w:sz w:val="16"/>
        </w:rPr>
      </w:pPr>
      <w:r w:rsidRPr="006B7D51">
        <w:rPr>
          <w:sz w:val="16"/>
        </w:rPr>
        <w:t xml:space="preserve">Thomas Schelling was the first to devise a rational means by which states can threaten nuclear-armed opponents.39 He argued that </w:t>
      </w:r>
      <w:r w:rsidRPr="00635A04">
        <w:rPr>
          <w:rStyle w:val="StyleUnderline"/>
        </w:rPr>
        <w:t>leaders cannot credibly threaten to intentionally launch a suicidal nuclear war, but they can make a ‘threat that leaves something to chance’.</w:t>
      </w:r>
      <w:r w:rsidRPr="006B7D51">
        <w:rPr>
          <w:sz w:val="16"/>
        </w:rPr>
        <w:t xml:space="preserve">40 </w:t>
      </w:r>
      <w:r w:rsidRPr="00635A04">
        <w:rPr>
          <w:rStyle w:val="StyleUnderline"/>
        </w:rPr>
        <w:t>They can engage in a process</w:t>
      </w:r>
      <w:r w:rsidRPr="006B7D51">
        <w:rPr>
          <w:sz w:val="16"/>
        </w:rPr>
        <w:t xml:space="preserve">, </w:t>
      </w:r>
      <w:r w:rsidRPr="00635A04">
        <w:rPr>
          <w:rStyle w:val="Emphasis"/>
        </w:rPr>
        <w:t>the nuclear crisis</w:t>
      </w:r>
      <w:r w:rsidRPr="006B7D51">
        <w:rPr>
          <w:sz w:val="16"/>
        </w:rPr>
        <w:t xml:space="preserve">, </w:t>
      </w:r>
      <w:r w:rsidRPr="00635A04">
        <w:rPr>
          <w:rStyle w:val="StyleUnderline"/>
        </w:rPr>
        <w:t>which increases the risk of nuclear war in an attempt to force a less resolved adversary to back down</w:t>
      </w:r>
      <w:r w:rsidRPr="006B7D51">
        <w:rPr>
          <w:sz w:val="16"/>
        </w:rPr>
        <w:t xml:space="preserve">. </w:t>
      </w:r>
      <w:r w:rsidRPr="00635A04">
        <w:rPr>
          <w:rStyle w:val="StyleUnderline"/>
        </w:rPr>
        <w:t xml:space="preserve">As states </w:t>
      </w:r>
      <w:r w:rsidRPr="00635A04">
        <w:rPr>
          <w:rStyle w:val="Emphasis"/>
        </w:rPr>
        <w:t>escalate a nuclear crisis</w:t>
      </w:r>
      <w:r w:rsidRPr="00635A04">
        <w:rPr>
          <w:rStyle w:val="StyleUnderline"/>
        </w:rPr>
        <w:t xml:space="preserve"> there is an increasing probability that the conflict will </w:t>
      </w:r>
      <w:r w:rsidRPr="00635A04">
        <w:rPr>
          <w:rStyle w:val="Emphasis"/>
        </w:rPr>
        <w:t>spiral out of control</w:t>
      </w:r>
      <w:r w:rsidRPr="00635A04">
        <w:rPr>
          <w:rStyle w:val="StyleUnderline"/>
        </w:rPr>
        <w:t xml:space="preserve"> and result in an </w:t>
      </w:r>
      <w:r w:rsidRPr="00635A04">
        <w:rPr>
          <w:rStyle w:val="Emphasis"/>
        </w:rPr>
        <w:t>inadvertent</w:t>
      </w:r>
      <w:r w:rsidRPr="00635A04">
        <w:rPr>
          <w:rStyle w:val="StyleUnderline"/>
        </w:rPr>
        <w:t xml:space="preserve"> or </w:t>
      </w:r>
      <w:r w:rsidRPr="00635A04">
        <w:rPr>
          <w:rStyle w:val="Emphasis"/>
        </w:rPr>
        <w:t>accidental nuclear exchange</w:t>
      </w:r>
      <w:r w:rsidRPr="006B7D51">
        <w:rPr>
          <w:sz w:val="16"/>
        </w:rPr>
        <w:t xml:space="preserve">. </w:t>
      </w:r>
      <w:r w:rsidRPr="00635A04">
        <w:rPr>
          <w:rStyle w:val="StyleUnderline"/>
        </w:rPr>
        <w:t>As long as the benefit of winning the crisis is greater than the incremental increase in the risk of nuclear war</w:t>
      </w:r>
      <w:r w:rsidRPr="006B7D51">
        <w:rPr>
          <w:sz w:val="16"/>
        </w:rPr>
        <w:t xml:space="preserve">, however, </w:t>
      </w:r>
      <w:r w:rsidRPr="00635A04">
        <w:rPr>
          <w:rStyle w:val="StyleUnderline"/>
        </w:rPr>
        <w:t>threats to escalate nuclear crises are inherently credible</w:t>
      </w:r>
      <w:r w:rsidRPr="006B7D51">
        <w:rPr>
          <w:sz w:val="16"/>
        </w:rPr>
        <w:t xml:space="preserve">. </w:t>
      </w:r>
      <w:r w:rsidRPr="00635A04">
        <w:rPr>
          <w:rStyle w:val="StyleUnderline"/>
        </w:rPr>
        <w:t>In these games of nuclear brinkmanship, the state that is willing to run the greatest risk of nuclear war before backing down will win the crisis, as long as it does not end in catastrophe.</w:t>
      </w:r>
      <w:r w:rsidRPr="006B7D51">
        <w:rPr>
          <w:sz w:val="16"/>
        </w:rPr>
        <w:t xml:space="preserve"> It is for this reason that Thomas Schelling called great power politics in the nuclear era a ‘competition in risk taking’.41 This does not mean that states eagerly bid up the risk of nuclear war. Rather, </w:t>
      </w:r>
      <w:r w:rsidRPr="00635A04">
        <w:rPr>
          <w:rStyle w:val="StyleUnderline"/>
        </w:rPr>
        <w:t xml:space="preserve">they face </w:t>
      </w:r>
      <w:r w:rsidRPr="00635A04">
        <w:rPr>
          <w:rStyle w:val="Emphasis"/>
        </w:rPr>
        <w:t>gut-wrenching decisions</w:t>
      </w:r>
      <w:r w:rsidRPr="00635A04">
        <w:rPr>
          <w:rStyle w:val="StyleUnderline"/>
        </w:rPr>
        <w:t xml:space="preserve"> at </w:t>
      </w:r>
      <w:r w:rsidRPr="00635A04">
        <w:rPr>
          <w:rStyle w:val="Emphasis"/>
        </w:rPr>
        <w:t>each stage</w:t>
      </w:r>
      <w:r w:rsidRPr="00635A04">
        <w:rPr>
          <w:rStyle w:val="StyleUnderline"/>
        </w:rPr>
        <w:t xml:space="preserve"> of the crisis</w:t>
      </w:r>
      <w:r w:rsidRPr="006B7D51">
        <w:rPr>
          <w:sz w:val="16"/>
        </w:rPr>
        <w:t xml:space="preserve">. </w:t>
      </w:r>
      <w:r w:rsidRPr="00635A04">
        <w:rPr>
          <w:rStyle w:val="StyleUnderline"/>
        </w:rPr>
        <w:t>They can quit the crisis to avoid nuclear war, but only by ceding an important geopolitical issue to an opponent. Or they can the escalate the crisis in an attempt to prevail, but only at the risk of suffering a possible nuclear exchange</w:t>
      </w:r>
      <w:r w:rsidRPr="006B7D51">
        <w:rPr>
          <w:sz w:val="16"/>
        </w:rPr>
        <w:t>.</w:t>
      </w:r>
    </w:p>
    <w:p w:rsidR="003B0041" w:rsidRPr="006B7D51" w:rsidRDefault="003B0041" w:rsidP="003B0041">
      <w:pPr>
        <w:rPr>
          <w:sz w:val="16"/>
        </w:rPr>
      </w:pPr>
      <w:r w:rsidRPr="006B7D51">
        <w:rPr>
          <w:sz w:val="16"/>
        </w:rPr>
        <w:t xml:space="preserve">Since </w:t>
      </w:r>
      <w:r w:rsidRPr="00635A04">
        <w:rPr>
          <w:rStyle w:val="StyleUnderline"/>
        </w:rPr>
        <w:t>1945 there were have been 20 high stakes nuclear crises in which ‘rational’ states like the U</w:t>
      </w:r>
      <w:r w:rsidRPr="006B7D51">
        <w:rPr>
          <w:sz w:val="16"/>
        </w:rPr>
        <w:t xml:space="preserve">nited </w:t>
      </w:r>
      <w:r w:rsidRPr="00635A04">
        <w:rPr>
          <w:rStyle w:val="StyleUnderline"/>
        </w:rPr>
        <w:t>S</w:t>
      </w:r>
      <w:r w:rsidRPr="006B7D51">
        <w:rPr>
          <w:sz w:val="16"/>
        </w:rPr>
        <w:t xml:space="preserve">tates </w:t>
      </w:r>
      <w:r w:rsidRPr="00635A04">
        <w:rPr>
          <w:rStyle w:val="StyleUnderline"/>
        </w:rPr>
        <w:t xml:space="preserve">run a </w:t>
      </w:r>
      <w:r w:rsidRPr="00635A04">
        <w:rPr>
          <w:rStyle w:val="Emphasis"/>
        </w:rPr>
        <w:t>frighteningly-real risk of nuclear war</w:t>
      </w:r>
      <w:r w:rsidRPr="006B7D51">
        <w:rPr>
          <w:sz w:val="16"/>
        </w:rPr>
        <w:t xml:space="preserve">.42 By asking whether states can be deterred, therefore, proliferation optimists are asking the wrong question. The right question to ask is: what risk of nuclear war is a specific state willing to run against a particular opponent in a given crisis? Optimists are likely correct when they assert that a nuclear-armed Iran will not intentionally commit national suicide by launching a bolt-from-the-blue nuclear attack on the United States or Israel. This does not mean that Iran will never use nuclear weapons, however. Indeed, </w:t>
      </w:r>
      <w:r w:rsidRPr="00635A04">
        <w:rPr>
          <w:rStyle w:val="StyleUnderline"/>
        </w:rPr>
        <w:t>it is almost inconceivable to think that a nuclear-armed Iran would not, at some point, find itself in a</w:t>
      </w:r>
      <w:r w:rsidRPr="006B7D51">
        <w:rPr>
          <w:sz w:val="16"/>
        </w:rPr>
        <w:t xml:space="preserve"> </w:t>
      </w:r>
      <w:r w:rsidRPr="00635A04">
        <w:rPr>
          <w:rStyle w:val="StyleUnderline"/>
        </w:rPr>
        <w:t>crisis with another nuclear-armed power</w:t>
      </w:r>
      <w:r w:rsidRPr="006B7D51">
        <w:rPr>
          <w:sz w:val="16"/>
        </w:rPr>
        <w:t xml:space="preserve">. It is also inconceivable that in those circumstances, Iran would not be willing to run some risk of nuclear war in order to achieve its objectives. </w:t>
      </w:r>
      <w:r w:rsidRPr="00635A04">
        <w:rPr>
          <w:rStyle w:val="StyleUnderline"/>
        </w:rPr>
        <w:t>If a nuclear-armed Iran and the U</w:t>
      </w:r>
      <w:r w:rsidRPr="006B7D51">
        <w:rPr>
          <w:sz w:val="16"/>
        </w:rPr>
        <w:t xml:space="preserve">nited </w:t>
      </w:r>
      <w:r w:rsidRPr="00635A04">
        <w:rPr>
          <w:rStyle w:val="StyleUnderline"/>
        </w:rPr>
        <w:t>S</w:t>
      </w:r>
      <w:r w:rsidRPr="006B7D51">
        <w:rPr>
          <w:sz w:val="16"/>
        </w:rPr>
        <w:t xml:space="preserve">tates </w:t>
      </w:r>
      <w:r w:rsidRPr="00635A04">
        <w:rPr>
          <w:rStyle w:val="StyleUnderline"/>
        </w:rPr>
        <w:t>or Israel were to have a geopolitical conflict in the future, over</w:t>
      </w:r>
      <w:r w:rsidRPr="006B7D51">
        <w:rPr>
          <w:sz w:val="16"/>
        </w:rPr>
        <w:t xml:space="preserve"> the internal politics of </w:t>
      </w:r>
      <w:r w:rsidRPr="00635A04">
        <w:rPr>
          <w:rStyle w:val="StyleUnderline"/>
        </w:rPr>
        <w:t>Syria</w:t>
      </w:r>
      <w:r w:rsidRPr="006B7D51">
        <w:rPr>
          <w:sz w:val="16"/>
        </w:rPr>
        <w:t xml:space="preserve">, </w:t>
      </w:r>
      <w:r w:rsidRPr="00635A04">
        <w:rPr>
          <w:rStyle w:val="StyleUnderline"/>
        </w:rPr>
        <w:t>an Israeli conflict with</w:t>
      </w:r>
      <w:r w:rsidRPr="006B7D51">
        <w:rPr>
          <w:sz w:val="16"/>
        </w:rPr>
        <w:t xml:space="preserve"> Iran’s client </w:t>
      </w:r>
      <w:r w:rsidRPr="00635A04">
        <w:rPr>
          <w:rStyle w:val="StyleUnderline"/>
        </w:rPr>
        <w:t>Hizballah</w:t>
      </w:r>
      <w:r w:rsidRPr="006B7D51">
        <w:rPr>
          <w:sz w:val="16"/>
        </w:rPr>
        <w:t xml:space="preserve">, the </w:t>
      </w:r>
      <w:r w:rsidRPr="00635A04">
        <w:rPr>
          <w:rStyle w:val="Emphasis"/>
        </w:rPr>
        <w:t>US presence in the Persian Gulf</w:t>
      </w:r>
      <w:r w:rsidRPr="006B7D51">
        <w:rPr>
          <w:sz w:val="16"/>
        </w:rPr>
        <w:t xml:space="preserve">, </w:t>
      </w:r>
      <w:r w:rsidRPr="00635A04">
        <w:rPr>
          <w:rStyle w:val="StyleUnderline"/>
        </w:rPr>
        <w:t>shipping through the Strait of Hormuz, or some other</w:t>
      </w:r>
      <w:r w:rsidRPr="006B7D51">
        <w:rPr>
          <w:sz w:val="16"/>
        </w:rPr>
        <w:t xml:space="preserve"> </w:t>
      </w:r>
      <w:r w:rsidRPr="00635A04">
        <w:rPr>
          <w:rStyle w:val="StyleUnderline"/>
        </w:rPr>
        <w:t>issue, do we believe that Iran would immediately capitulate</w:t>
      </w:r>
      <w:r w:rsidRPr="006B7D51">
        <w:rPr>
          <w:sz w:val="16"/>
        </w:rPr>
        <w:t xml:space="preserve">? </w:t>
      </w:r>
      <w:r w:rsidRPr="00635A04">
        <w:rPr>
          <w:rStyle w:val="StyleUnderline"/>
        </w:rPr>
        <w:t>Or is it possible that Iran would push back</w:t>
      </w:r>
      <w:r w:rsidRPr="006B7D51">
        <w:rPr>
          <w:sz w:val="16"/>
        </w:rPr>
        <w:t xml:space="preserve">, possibly </w:t>
      </w:r>
      <w:r w:rsidRPr="00635A04">
        <w:rPr>
          <w:rStyle w:val="StyleUnderline"/>
        </w:rPr>
        <w:t>brandishing nuclear weapons in an attempt</w:t>
      </w:r>
      <w:r w:rsidRPr="006B7D51">
        <w:rPr>
          <w:sz w:val="16"/>
        </w:rPr>
        <w:t xml:space="preserve"> </w:t>
      </w:r>
      <w:r w:rsidRPr="00635A04">
        <w:rPr>
          <w:rStyle w:val="StyleUnderline"/>
        </w:rPr>
        <w:t>to coerce its adversaries</w:t>
      </w:r>
      <w:r w:rsidRPr="006B7D51">
        <w:rPr>
          <w:sz w:val="16"/>
        </w:rPr>
        <w:t xml:space="preserve">? If the latter, there is a risk that </w:t>
      </w:r>
      <w:r w:rsidRPr="00635A04">
        <w:rPr>
          <w:rStyle w:val="StyleUnderline"/>
        </w:rPr>
        <w:t>proliferation to Iran could result in nuclear war</w:t>
      </w:r>
      <w:r w:rsidRPr="006B7D51">
        <w:rPr>
          <w:sz w:val="16"/>
        </w:rPr>
        <w:t xml:space="preserve"> and proliferation optimists are wrong to dismiss it out of hand.</w:t>
      </w:r>
    </w:p>
    <w:p w:rsidR="003B0041" w:rsidRPr="006B7D51" w:rsidRDefault="003B0041" w:rsidP="003B0041">
      <w:pPr>
        <w:rPr>
          <w:sz w:val="16"/>
        </w:rPr>
      </w:pPr>
      <w:r w:rsidRPr="006B7D51">
        <w:rPr>
          <w:sz w:val="16"/>
        </w:rPr>
        <w:t xml:space="preserve">An optimist might counter that nuclear weapons will never be used, even in a crisis situation, because states have such a strong incentive, namely national survival, to ensure that nuclear weapons are not used. But this objection ignores the fact that </w:t>
      </w:r>
      <w:r w:rsidRPr="00635A04">
        <w:rPr>
          <w:rStyle w:val="Emphasis"/>
        </w:rPr>
        <w:t>leaders operate under competing pressures</w:t>
      </w:r>
      <w:r w:rsidRPr="006B7D51">
        <w:rPr>
          <w:sz w:val="16"/>
        </w:rPr>
        <w:t xml:space="preserve">. </w:t>
      </w:r>
      <w:r w:rsidRPr="00635A04">
        <w:rPr>
          <w:rStyle w:val="StyleUnderline"/>
        </w:rPr>
        <w:t>Leaders</w:t>
      </w:r>
      <w:r w:rsidRPr="006B7D51">
        <w:rPr>
          <w:sz w:val="16"/>
        </w:rPr>
        <w:t xml:space="preserve"> in nuclear-armed states also </w:t>
      </w:r>
      <w:r w:rsidRPr="00635A04">
        <w:rPr>
          <w:rStyle w:val="StyleUnderline"/>
        </w:rPr>
        <w:t xml:space="preserve">have strong incentives to convince their adversaries that nuclear weapons </w:t>
      </w:r>
      <w:r w:rsidRPr="00635A04">
        <w:rPr>
          <w:rStyle w:val="Emphasis"/>
        </w:rPr>
        <w:t>might be used</w:t>
      </w:r>
      <w:r w:rsidRPr="006B7D51">
        <w:rPr>
          <w:sz w:val="16"/>
        </w:rPr>
        <w:t xml:space="preserve">. Historically </w:t>
      </w:r>
      <w:r w:rsidRPr="00635A04">
        <w:rPr>
          <w:rStyle w:val="StyleUnderline"/>
        </w:rPr>
        <w:t>we have seen</w:t>
      </w:r>
      <w:r w:rsidRPr="006B7D51">
        <w:rPr>
          <w:sz w:val="16"/>
        </w:rPr>
        <w:t xml:space="preserve"> that </w:t>
      </w:r>
      <w:r w:rsidRPr="00635A04">
        <w:rPr>
          <w:rStyle w:val="StyleUnderline"/>
        </w:rPr>
        <w:t>leaders</w:t>
      </w:r>
      <w:r w:rsidRPr="006B7D51">
        <w:rPr>
          <w:sz w:val="16"/>
        </w:rPr>
        <w:t xml:space="preserve"> take actions in crises, such as </w:t>
      </w:r>
      <w:r w:rsidRPr="00635A04">
        <w:rPr>
          <w:rStyle w:val="StyleUnderline"/>
        </w:rPr>
        <w:t xml:space="preserve">placing nuclear weapons on high alert and </w:t>
      </w:r>
      <w:r w:rsidRPr="00635A04">
        <w:rPr>
          <w:rStyle w:val="Emphasis"/>
        </w:rPr>
        <w:t>delegating nuclear launch authority</w:t>
      </w:r>
      <w:r w:rsidRPr="00635A04">
        <w:rPr>
          <w:rStyle w:val="StyleUnderline"/>
        </w:rPr>
        <w:t xml:space="preserve"> to </w:t>
      </w:r>
      <w:r w:rsidRPr="00635A04">
        <w:rPr>
          <w:rStyle w:val="Emphasis"/>
        </w:rPr>
        <w:t>low-level commanders</w:t>
      </w:r>
      <w:r w:rsidRPr="006B7D51">
        <w:rPr>
          <w:sz w:val="16"/>
        </w:rPr>
        <w:t xml:space="preserve">, </w:t>
      </w:r>
      <w:r w:rsidRPr="00635A04">
        <w:rPr>
          <w:rStyle w:val="StyleUnderline"/>
        </w:rPr>
        <w:t xml:space="preserve">to purposely </w:t>
      </w:r>
      <w:r w:rsidRPr="00635A04">
        <w:rPr>
          <w:rStyle w:val="Emphasis"/>
        </w:rPr>
        <w:t>increase the risk of nuclear war</w:t>
      </w:r>
      <w:r w:rsidRPr="00635A04">
        <w:rPr>
          <w:rStyle w:val="StyleUnderline"/>
        </w:rPr>
        <w:t xml:space="preserve"> in an attempt to </w:t>
      </w:r>
      <w:r w:rsidRPr="00635A04">
        <w:rPr>
          <w:rStyle w:val="Emphasis"/>
        </w:rPr>
        <w:t>force less-resolved opponents to back down</w:t>
      </w:r>
      <w:r w:rsidRPr="00635A04">
        <w:rPr>
          <w:rStyle w:val="StyleUnderline"/>
        </w:rPr>
        <w:t>.</w:t>
      </w:r>
    </w:p>
    <w:p w:rsidR="003B0041" w:rsidRDefault="003B0041" w:rsidP="003B0041">
      <w:pPr>
        <w:rPr>
          <w:sz w:val="16"/>
        </w:rPr>
      </w:pPr>
      <w:r w:rsidRPr="006B7D51">
        <w:rPr>
          <w:sz w:val="16"/>
        </w:rPr>
        <w:t xml:space="preserve">Moreover, not even the optimists’ first principles about the irrelevance of nuclear posture stand up to scrutiny. </w:t>
      </w:r>
      <w:r w:rsidRPr="00635A04">
        <w:rPr>
          <w:rStyle w:val="StyleUnderline"/>
        </w:rPr>
        <w:t>Not all nuclear wars would be equally devastating</w:t>
      </w:r>
      <w:r w:rsidRPr="006B7D51">
        <w:rPr>
          <w:sz w:val="16"/>
        </w:rPr>
        <w:t xml:space="preserve">.43 </w:t>
      </w:r>
      <w:r w:rsidRPr="00635A04">
        <w:rPr>
          <w:rStyle w:val="StyleUnderline"/>
        </w:rPr>
        <w:t>Any nuclear exchange would have devastating consequences</w:t>
      </w:r>
      <w:r w:rsidRPr="006B7D51">
        <w:rPr>
          <w:sz w:val="16"/>
        </w:rPr>
        <w:t xml:space="preserve"> no doubt, </w:t>
      </w:r>
      <w:r w:rsidRPr="00635A04">
        <w:rPr>
          <w:rStyle w:val="StyleUnderline"/>
        </w:rPr>
        <w:t>but</w:t>
      </w:r>
      <w:r w:rsidRPr="006B7D51">
        <w:rPr>
          <w:sz w:val="16"/>
        </w:rPr>
        <w:t xml:space="preserve">, </w:t>
      </w:r>
      <w:r w:rsidRPr="00635A04">
        <w:rPr>
          <w:rStyle w:val="StyleUnderline"/>
        </w:rPr>
        <w:t>if a crisis were to spiral out of control and result in nuclear war</w:t>
      </w:r>
      <w:r w:rsidRPr="006B7D51">
        <w:rPr>
          <w:sz w:val="16"/>
        </w:rPr>
        <w:t xml:space="preserve">, </w:t>
      </w:r>
      <w:r w:rsidRPr="00635A04">
        <w:rPr>
          <w:rStyle w:val="StyleUnderline"/>
        </w:rPr>
        <w:t>any sane leader would rather face a country with five nuclear weapons than one with 5,000</w:t>
      </w:r>
      <w:r w:rsidRPr="006B7D51">
        <w:rPr>
          <w:sz w:val="16"/>
        </w:rPr>
        <w:t xml:space="preserve">. Similarly, </w:t>
      </w:r>
      <w:r w:rsidRPr="00635A04">
        <w:rPr>
          <w:rStyle w:val="StyleUnderline"/>
        </w:rPr>
        <w:t>any sane leader would be willing to run a greater risk</w:t>
      </w:r>
      <w:r w:rsidRPr="006B7D51">
        <w:rPr>
          <w:sz w:val="16"/>
        </w:rPr>
        <w:t xml:space="preserve"> of </w:t>
      </w:r>
      <w:r w:rsidRPr="00635A04">
        <w:rPr>
          <w:rStyle w:val="StyleUnderline"/>
        </w:rPr>
        <w:t>nuclear war against the former state</w:t>
      </w:r>
      <w:r w:rsidRPr="006B7D51">
        <w:rPr>
          <w:sz w:val="16"/>
        </w:rPr>
        <w:t xml:space="preserve"> than against the latter. Indeed, scholars have demonstrated that states are willing to run greater risks and are, therefore, more likely to win nuclear crises when they enjoy nuclear superiority over their opponents.44 Proliferation optimists might be correct that no rational leader would choose to launch a suicidal nuclear war, but, depending on the context, any sane leader would almost certainly be willing to risk one.</w:t>
      </w:r>
    </w:p>
    <w:p w:rsidR="003B0041" w:rsidRDefault="003B0041" w:rsidP="003B0041">
      <w:pPr>
        <w:rPr>
          <w:sz w:val="16"/>
        </w:rPr>
      </w:pPr>
    </w:p>
    <w:p w:rsidR="003B0041" w:rsidRDefault="003B0041" w:rsidP="003B0041"/>
    <w:p w:rsidR="003B0041" w:rsidRDefault="003B0041" w:rsidP="003B0041"/>
    <w:p w:rsidR="000C2D60" w:rsidRDefault="000C2D60" w:rsidP="000C2D60">
      <w:pPr>
        <w:pStyle w:val="Heading3"/>
      </w:pPr>
      <w:r>
        <w:t>at: prolif slow</w:t>
      </w:r>
    </w:p>
    <w:p w:rsidR="000C2D60" w:rsidRDefault="000C2D60" w:rsidP="000C2D60">
      <w:pPr>
        <w:pStyle w:val="Heading4"/>
      </w:pPr>
      <w:r>
        <w:t>Won’t be slow --- prolif begets more prolif</w:t>
      </w:r>
    </w:p>
    <w:p w:rsidR="000C2D60" w:rsidRDefault="000C2D60" w:rsidP="000C2D60">
      <w:r w:rsidRPr="00563C98">
        <w:rPr>
          <w:b/>
        </w:rPr>
        <w:t>Kroenig 15</w:t>
      </w:r>
      <w:r>
        <w:t xml:space="preserve"> [Matthew, Associate Professor and International Relations Field Chair in the Department of Government and School of Foreign Service at Georgetown University, “The History of Proliferation Optimism: Does It Have a Future?,” </w:t>
      </w:r>
      <w:r w:rsidRPr="00563C98">
        <w:rPr>
          <w:i/>
        </w:rPr>
        <w:t>Journal of Strategic Studies</w:t>
      </w:r>
      <w:r>
        <w:t>, Volume 38, Issue 1-2, 2015]</w:t>
      </w:r>
    </w:p>
    <w:p w:rsidR="000C2D60" w:rsidRPr="006B7D51" w:rsidRDefault="000C2D60" w:rsidP="000C2D60"/>
    <w:p w:rsidR="000C2D60" w:rsidRPr="006B7D51" w:rsidRDefault="000C2D60" w:rsidP="000C2D60">
      <w:pPr>
        <w:rPr>
          <w:sz w:val="16"/>
        </w:rPr>
      </w:pPr>
      <w:r w:rsidRPr="006B7D51">
        <w:rPr>
          <w:sz w:val="16"/>
        </w:rPr>
        <w:t>Further Proliferation</w:t>
      </w:r>
    </w:p>
    <w:p w:rsidR="000C2D60" w:rsidRPr="006B7D51" w:rsidRDefault="000C2D60" w:rsidP="000C2D60">
      <w:pPr>
        <w:rPr>
          <w:sz w:val="16"/>
        </w:rPr>
      </w:pPr>
      <w:r w:rsidRPr="006B7D51">
        <w:rPr>
          <w:sz w:val="16"/>
        </w:rPr>
        <w:t xml:space="preserve">Nuclear </w:t>
      </w:r>
      <w:r w:rsidRPr="006B7D51">
        <w:rPr>
          <w:rStyle w:val="StyleUnderline"/>
        </w:rPr>
        <w:t>proliferation poses an additional threat to international peace and security because it causes further proliferation</w:t>
      </w:r>
      <w:r w:rsidRPr="006B7D51">
        <w:rPr>
          <w:sz w:val="16"/>
        </w:rPr>
        <w:t>. As former Secretary of State George Schultz once said, ‘</w:t>
      </w:r>
      <w:r w:rsidRPr="006B7D51">
        <w:rPr>
          <w:rStyle w:val="Emphasis"/>
        </w:rPr>
        <w:t>proliferation begets proliferation</w:t>
      </w:r>
      <w:r w:rsidRPr="006B7D51">
        <w:rPr>
          <w:sz w:val="16"/>
        </w:rPr>
        <w:t xml:space="preserve">’65 </w:t>
      </w:r>
      <w:r w:rsidRPr="006B7D51">
        <w:rPr>
          <w:rStyle w:val="StyleUnderline"/>
        </w:rPr>
        <w:t>When one country acquires nuclear weapons, its regional adversaries, feeling threatened by its</w:t>
      </w:r>
      <w:r w:rsidRPr="006B7D51">
        <w:rPr>
          <w:sz w:val="16"/>
        </w:rPr>
        <w:t xml:space="preserve"> </w:t>
      </w:r>
      <w:r w:rsidRPr="006B7D51">
        <w:rPr>
          <w:rStyle w:val="StyleUnderline"/>
        </w:rPr>
        <w:t>neighbor’s new nuclear capabilities, are more likely to attempt to acquire nuclear weapons in response. Indeed, the history of nuclear proliferation can be read</w:t>
      </w:r>
      <w:r w:rsidRPr="006B7D51">
        <w:rPr>
          <w:sz w:val="16"/>
        </w:rPr>
        <w:t xml:space="preserve"> as one long chain reaction of proliferation.</w:t>
      </w:r>
    </w:p>
    <w:p w:rsidR="000C2D60" w:rsidRPr="006B7D51" w:rsidRDefault="000C2D60" w:rsidP="000C2D60">
      <w:pPr>
        <w:rPr>
          <w:sz w:val="16"/>
        </w:rPr>
      </w:pPr>
      <w:r w:rsidRPr="006B7D51">
        <w:rPr>
          <w:sz w:val="16"/>
        </w:rPr>
        <w:t xml:space="preserve">Of course, </w:t>
      </w:r>
      <w:r w:rsidRPr="006B7D51">
        <w:rPr>
          <w:rStyle w:val="StyleUnderline"/>
        </w:rPr>
        <w:t>reactive proliferation does not always occur</w:t>
      </w:r>
      <w:r w:rsidRPr="006B7D51">
        <w:rPr>
          <w:sz w:val="16"/>
        </w:rPr>
        <w:t xml:space="preserve">. In the early 1960s, for example, US officials worried that a nuclear-armed China would cause Taiwan, Japan, India, Pakistan, and other states to acquire nuclear weapons.66 In hindsight, we now know that they were correct in some cases, but wrong in others. </w:t>
      </w:r>
      <w:r w:rsidRPr="006B7D51">
        <w:rPr>
          <w:rStyle w:val="StyleUnderline"/>
        </w:rPr>
        <w:t>Using statistical analysis</w:t>
      </w:r>
      <w:r w:rsidRPr="006B7D51">
        <w:rPr>
          <w:sz w:val="16"/>
        </w:rPr>
        <w:t xml:space="preserve">, Philipp Bleek has shown that </w:t>
      </w:r>
      <w:r w:rsidRPr="006B7D51">
        <w:rPr>
          <w:rStyle w:val="StyleUnderline"/>
        </w:rPr>
        <w:t>reactive proliferation is not automatic, but t</w:t>
      </w:r>
      <w:r w:rsidRPr="006B7D51">
        <w:rPr>
          <w:sz w:val="16"/>
        </w:rPr>
        <w:t xml:space="preserve">hat rather, </w:t>
      </w:r>
      <w:r w:rsidRPr="006B7D51">
        <w:rPr>
          <w:rStyle w:val="StyleUnderline"/>
        </w:rPr>
        <w:t>states are more likely to proliferate in response to neighbors when three conditions are me</w:t>
      </w:r>
      <w:r w:rsidRPr="006B7D51">
        <w:rPr>
          <w:sz w:val="16"/>
        </w:rPr>
        <w:t xml:space="preserve">t (1) </w:t>
      </w:r>
      <w:r w:rsidRPr="006B7D51">
        <w:rPr>
          <w:rStyle w:val="StyleUnderline"/>
        </w:rPr>
        <w:t>there is an intense security rivalry between the two countries</w:t>
      </w:r>
      <w:r w:rsidRPr="006B7D51">
        <w:rPr>
          <w:sz w:val="16"/>
        </w:rPr>
        <w:t xml:space="preserve">, (2) the </w:t>
      </w:r>
      <w:r w:rsidRPr="006B7D51">
        <w:rPr>
          <w:rStyle w:val="StyleUnderline"/>
        </w:rPr>
        <w:t xml:space="preserve">potential proliferant state does not have a </w:t>
      </w:r>
      <w:r w:rsidRPr="006B7D51">
        <w:rPr>
          <w:rStyle w:val="Emphasis"/>
        </w:rPr>
        <w:t>security guarantee</w:t>
      </w:r>
      <w:r w:rsidRPr="006B7D51">
        <w:rPr>
          <w:rStyle w:val="StyleUnderline"/>
        </w:rPr>
        <w:t xml:space="preserve"> from a </w:t>
      </w:r>
      <w:r w:rsidRPr="006B7D51">
        <w:rPr>
          <w:rStyle w:val="Emphasis"/>
        </w:rPr>
        <w:t>nuclear-armed patron</w:t>
      </w:r>
      <w:r w:rsidRPr="006B7D51">
        <w:rPr>
          <w:sz w:val="16"/>
        </w:rPr>
        <w:t xml:space="preserve"> (3) </w:t>
      </w:r>
      <w:r w:rsidRPr="006B7D51">
        <w:rPr>
          <w:rStyle w:val="StyleUnderline"/>
        </w:rPr>
        <w:t>and the potential proliferant state has the industrial and technical capacity to launch an indigenous</w:t>
      </w:r>
      <w:r w:rsidRPr="006B7D51">
        <w:rPr>
          <w:sz w:val="16"/>
        </w:rPr>
        <w:t xml:space="preserve"> </w:t>
      </w:r>
      <w:r w:rsidRPr="006B7D51">
        <w:rPr>
          <w:rStyle w:val="StyleUnderline"/>
        </w:rPr>
        <w:t>nuclear program</w:t>
      </w:r>
      <w:r w:rsidRPr="006B7D51">
        <w:rPr>
          <w:sz w:val="16"/>
        </w:rPr>
        <w:t xml:space="preserve">.67 In other words, reactive proliferation is real, but conditional. To be sure, as Barry Posen has argued, Egypt, Saudi Arabia, and Turkey all have primitive nuclear infrastructures and it would be difficult for any of them to build nuclear weapons overnight.68 In addition, Turkey is a member of NATO and Saudi Arabia enjoys a close security partnership with the United States and these states might prefer to lounge in the shade of America’s nuclear umbrella rather than build independent arsenals. On the other hand, one or more of these states, much like the United Kingdom and France in the early days of the Cold War, might decide that America’s nuclear protection is insufficient. </w:t>
      </w:r>
      <w:r w:rsidRPr="006B7D51">
        <w:rPr>
          <w:rStyle w:val="StyleUnderline"/>
        </w:rPr>
        <w:t>With a decade’s worth of dedicated nuclear development, any of these states</w:t>
      </w:r>
      <w:r w:rsidRPr="006B7D51">
        <w:rPr>
          <w:sz w:val="16"/>
        </w:rPr>
        <w:t xml:space="preserve"> </w:t>
      </w:r>
      <w:r w:rsidRPr="006B7D51">
        <w:rPr>
          <w:rStyle w:val="StyleUnderline"/>
        </w:rPr>
        <w:t>could conceivably become nuclear powers. Just because reactive proliferation takes time, does not mean that it is not a problem. If Iran enters the nuclear club,</w:t>
      </w:r>
      <w:r w:rsidRPr="006B7D51">
        <w:rPr>
          <w:sz w:val="16"/>
        </w:rPr>
        <w:t xml:space="preserve"> therefore, </w:t>
      </w:r>
      <w:r w:rsidRPr="006B7D51">
        <w:rPr>
          <w:rStyle w:val="StyleUnderline"/>
        </w:rPr>
        <w:t>it is likely that some</w:t>
      </w:r>
      <w:r w:rsidRPr="006B7D51">
        <w:rPr>
          <w:sz w:val="16"/>
        </w:rPr>
        <w:t xml:space="preserve">, but not all, </w:t>
      </w:r>
      <w:r w:rsidRPr="006B7D51">
        <w:rPr>
          <w:rStyle w:val="StyleUnderline"/>
        </w:rPr>
        <w:t>of the countries that we currently worry about will eventually become nuclear powers.</w:t>
      </w:r>
    </w:p>
    <w:p w:rsidR="000C2D60" w:rsidRPr="006B7D51" w:rsidRDefault="000C2D60" w:rsidP="000C2D60">
      <w:pPr>
        <w:rPr>
          <w:sz w:val="16"/>
        </w:rPr>
      </w:pPr>
      <w:r w:rsidRPr="006B7D51">
        <w:rPr>
          <w:rStyle w:val="StyleUnderline"/>
        </w:rPr>
        <w:t>We should worry about the spread of nuclear weapons in every case</w:t>
      </w:r>
      <w:r w:rsidRPr="006B7D51">
        <w:rPr>
          <w:sz w:val="16"/>
        </w:rPr>
        <w:t xml:space="preserve">, therefore, </w:t>
      </w:r>
      <w:r w:rsidRPr="006B7D51">
        <w:rPr>
          <w:rStyle w:val="StyleUnderline"/>
        </w:rPr>
        <w:t>because the problem will likely extend beyond that specific case</w:t>
      </w:r>
      <w:r w:rsidRPr="006B7D51">
        <w:rPr>
          <w:sz w:val="16"/>
        </w:rPr>
        <w:t xml:space="preserve">. As Wohlstetter cautioned decades ago, </w:t>
      </w:r>
      <w:r w:rsidRPr="006B7D51">
        <w:rPr>
          <w:rStyle w:val="Emphasis"/>
        </w:rPr>
        <w:t>proliferation is an N+1 problem</w:t>
      </w:r>
      <w:r w:rsidRPr="006B7D51">
        <w:rPr>
          <w:sz w:val="16"/>
        </w:rPr>
        <w:t>.69</w:t>
      </w:r>
    </w:p>
    <w:p w:rsidR="000C2D60" w:rsidRDefault="000C2D60" w:rsidP="000C2D60">
      <w:r w:rsidRPr="006B7D51">
        <w:rPr>
          <w:sz w:val="16"/>
        </w:rPr>
        <w:t>In sum, nuclear proliferation gives us many reasons to fear the spread of nuclear weapons to additional states. While it is important not to exaggerate the above threats, it would be an even greater sin to underestimate them and, as a result, not take the steps necessary to combat the spread of the world’s most dangerous weapons.</w:t>
      </w:r>
    </w:p>
    <w:p w:rsidR="000C2D60" w:rsidRDefault="000C2D60" w:rsidP="000C2D60">
      <w:pPr>
        <w:pStyle w:val="Heading3"/>
      </w:pPr>
      <w:r>
        <w:t>at: prolif solves conventional war</w:t>
      </w:r>
    </w:p>
    <w:p w:rsidR="000C2D60" w:rsidRDefault="000C2D60" w:rsidP="000C2D60">
      <w:pPr>
        <w:pStyle w:val="Heading4"/>
      </w:pPr>
      <w:r>
        <w:t xml:space="preserve">Prolif turns conventional war – causes </w:t>
      </w:r>
      <w:r w:rsidRPr="00600B23">
        <w:rPr>
          <w:u w:val="single"/>
        </w:rPr>
        <w:t>aggression</w:t>
      </w:r>
      <w:r>
        <w:t xml:space="preserve"> </w:t>
      </w:r>
    </w:p>
    <w:p w:rsidR="000C2D60" w:rsidRPr="002B6060" w:rsidRDefault="000C2D60" w:rsidP="000C2D60">
      <w:r w:rsidRPr="002B6060">
        <w:rPr>
          <w:rStyle w:val="Heading4Char"/>
        </w:rPr>
        <w:t>Kroenig, 12</w:t>
      </w:r>
      <w:r w:rsidRPr="002B6060">
        <w:t xml:space="preserve"> [</w:t>
      </w:r>
      <w:r>
        <w:t>May 26</w:t>
      </w:r>
      <w:r w:rsidRPr="002B6060">
        <w:rPr>
          <w:vertAlign w:val="superscript"/>
        </w:rPr>
        <w:t>th</w:t>
      </w:r>
      <w:r>
        <w:t xml:space="preserve">, Matthew Kroenig: Assistant Professor of Government, Georgetown University and Stanton Nuclear Security Fellow, Council on Foreign Relations, </w:t>
      </w:r>
      <w:r w:rsidRPr="002B6060">
        <w:t>The History of Proliferation Optimism:</w:t>
      </w:r>
      <w:r>
        <w:t xml:space="preserve"> </w:t>
      </w:r>
      <w:r w:rsidRPr="002B6060">
        <w:t>Does It Have A Future?</w:t>
      </w:r>
      <w:r>
        <w:rPr>
          <w:sz w:val="12"/>
        </w:rPr>
        <w:t xml:space="preserve"> </w:t>
      </w:r>
      <w:r w:rsidRPr="002B6060">
        <w:rPr>
          <w:sz w:val="12"/>
        </w:rPr>
        <w:t xml:space="preserve"> </w:t>
      </w:r>
      <w:r w:rsidRPr="002B6060">
        <w:t>Prepared for the Nonproliferation Policy Education Center</w:t>
      </w:r>
      <w:r>
        <w:t xml:space="preserve">, </w:t>
      </w:r>
      <w:hyperlink r:id="rId25" w:history="1">
        <w:r w:rsidRPr="00F01FF1">
          <w:rPr>
            <w:rStyle w:val="Hyperlink"/>
          </w:rPr>
          <w:t>http://www.npolicy.org/article.php?aid=1182&amp;tid=30</w:t>
        </w:r>
      </w:hyperlink>
      <w:r>
        <w:t xml:space="preserve">] </w:t>
      </w:r>
    </w:p>
    <w:p w:rsidR="000C2D60" w:rsidRDefault="000C2D60" w:rsidP="000C2D60">
      <w:pPr>
        <w:rPr>
          <w:sz w:val="16"/>
        </w:rPr>
      </w:pPr>
      <w:r w:rsidRPr="00600B23">
        <w:rPr>
          <w:sz w:val="16"/>
        </w:rPr>
        <w:t xml:space="preserve">Regional instability: </w:t>
      </w:r>
      <w:r w:rsidRPr="00600B23">
        <w:rPr>
          <w:rStyle w:val="StyleUnderline"/>
          <w:highlight w:val="yellow"/>
        </w:rPr>
        <w:t xml:space="preserve">The </w:t>
      </w:r>
      <w:r w:rsidRPr="00600B23">
        <w:rPr>
          <w:rStyle w:val="Emphasis"/>
          <w:highlight w:val="yellow"/>
        </w:rPr>
        <w:t>spread of</w:t>
      </w:r>
      <w:r w:rsidRPr="00600B23">
        <w:rPr>
          <w:rStyle w:val="StyleUnderline"/>
        </w:rPr>
        <w:t xml:space="preserve"> nuclear </w:t>
      </w:r>
      <w:r w:rsidRPr="00600B23">
        <w:rPr>
          <w:rStyle w:val="Emphasis"/>
          <w:highlight w:val="yellow"/>
        </w:rPr>
        <w:t>weapons</w:t>
      </w:r>
      <w:r w:rsidRPr="00600B23">
        <w:rPr>
          <w:sz w:val="16"/>
        </w:rPr>
        <w:t xml:space="preserve"> also </w:t>
      </w:r>
      <w:r w:rsidRPr="00600B23">
        <w:rPr>
          <w:rStyle w:val="Emphasis"/>
          <w:highlight w:val="yellow"/>
        </w:rPr>
        <w:t>emboldens</w:t>
      </w:r>
      <w:r w:rsidRPr="00600B23">
        <w:rPr>
          <w:rStyle w:val="StyleUnderline"/>
        </w:rPr>
        <w:t xml:space="preserve"> nuclear </w:t>
      </w:r>
      <w:r w:rsidRPr="00600B23">
        <w:rPr>
          <w:rStyle w:val="Emphasis"/>
          <w:highlight w:val="yellow"/>
        </w:rPr>
        <w:t>powers</w:t>
      </w:r>
      <w:r w:rsidRPr="00600B23">
        <w:rPr>
          <w:rStyle w:val="StyleUnderline"/>
        </w:rPr>
        <w:t xml:space="preserve"> </w:t>
      </w:r>
      <w:r w:rsidRPr="00600B23">
        <w:rPr>
          <w:rStyle w:val="Emphasis"/>
          <w:highlight w:val="yellow"/>
        </w:rPr>
        <w:t>contributing to</w:t>
      </w:r>
      <w:r w:rsidRPr="00600B23">
        <w:rPr>
          <w:rStyle w:val="StyleUnderline"/>
        </w:rPr>
        <w:t xml:space="preserve"> regional </w:t>
      </w:r>
      <w:r w:rsidRPr="00600B23">
        <w:rPr>
          <w:rStyle w:val="Emphasis"/>
          <w:highlight w:val="yellow"/>
        </w:rPr>
        <w:t>instability</w:t>
      </w:r>
      <w:r w:rsidRPr="00600B23">
        <w:rPr>
          <w:sz w:val="16"/>
        </w:rPr>
        <w:t xml:space="preserve">. </w:t>
      </w:r>
      <w:r w:rsidRPr="00600B23">
        <w:rPr>
          <w:rStyle w:val="StyleUnderline"/>
        </w:rPr>
        <w:t>States that lack nuclear weapons need to fear direct military attack</w:t>
      </w:r>
      <w:r w:rsidRPr="00600B23">
        <w:rPr>
          <w:sz w:val="16"/>
        </w:rPr>
        <w:t xml:space="preserve"> from other states, </w:t>
      </w:r>
      <w:r w:rsidRPr="00600B23">
        <w:rPr>
          <w:rStyle w:val="StyleUnderline"/>
        </w:rPr>
        <w:t xml:space="preserve">but </w:t>
      </w:r>
      <w:r w:rsidRPr="00600B23">
        <w:rPr>
          <w:rStyle w:val="StyleUnderline"/>
          <w:highlight w:val="yellow"/>
        </w:rPr>
        <w:t>states with</w:t>
      </w:r>
      <w:r w:rsidRPr="00600B23">
        <w:rPr>
          <w:rStyle w:val="StyleUnderline"/>
        </w:rPr>
        <w:t xml:space="preserve"> nuclear </w:t>
      </w:r>
      <w:r w:rsidRPr="00600B23">
        <w:rPr>
          <w:rStyle w:val="StyleUnderline"/>
          <w:highlight w:val="yellow"/>
        </w:rPr>
        <w:t>weapons can be confident</w:t>
      </w:r>
      <w:r w:rsidRPr="00600B23">
        <w:rPr>
          <w:rStyle w:val="StyleUnderline"/>
        </w:rPr>
        <w:t xml:space="preserve"> that </w:t>
      </w:r>
      <w:r w:rsidRPr="00600B23">
        <w:rPr>
          <w:rStyle w:val="StyleUnderline"/>
          <w:highlight w:val="yellow"/>
        </w:rPr>
        <w:t>they can deter</w:t>
      </w:r>
      <w:r w:rsidRPr="00600B23">
        <w:rPr>
          <w:rStyle w:val="StyleUnderline"/>
        </w:rPr>
        <w:t xml:space="preserve"> an</w:t>
      </w:r>
      <w:r w:rsidRPr="00600B23">
        <w:rPr>
          <w:sz w:val="16"/>
        </w:rPr>
        <w:t xml:space="preserve"> intentional military </w:t>
      </w:r>
      <w:r w:rsidRPr="00600B23">
        <w:rPr>
          <w:rStyle w:val="StyleUnderline"/>
        </w:rPr>
        <w:t>attack</w:t>
      </w:r>
      <w:r w:rsidRPr="00600B23">
        <w:rPr>
          <w:sz w:val="16"/>
        </w:rPr>
        <w:t xml:space="preserve">, </w:t>
      </w:r>
      <w:r w:rsidRPr="00600B23">
        <w:rPr>
          <w:rStyle w:val="StyleUnderline"/>
          <w:highlight w:val="yellow"/>
        </w:rPr>
        <w:t>giving them an incentive to be</w:t>
      </w:r>
      <w:r w:rsidRPr="00600B23">
        <w:rPr>
          <w:rStyle w:val="StyleUnderline"/>
        </w:rPr>
        <w:t xml:space="preserve"> more </w:t>
      </w:r>
      <w:r w:rsidRPr="00600B23">
        <w:rPr>
          <w:rStyle w:val="StyleUnderline"/>
          <w:highlight w:val="yellow"/>
        </w:rPr>
        <w:t>aggressive</w:t>
      </w:r>
      <w:r w:rsidRPr="00600B23">
        <w:rPr>
          <w:rStyle w:val="StyleUnderline"/>
        </w:rPr>
        <w:t xml:space="preserve"> in the conduct of their foreign policy.</w:t>
      </w:r>
      <w:r w:rsidRPr="00600B23">
        <w:rPr>
          <w:sz w:val="16"/>
        </w:rPr>
        <w:t xml:space="preserve"> In this way, </w:t>
      </w:r>
      <w:r w:rsidRPr="00600B23">
        <w:rPr>
          <w:rStyle w:val="StyleUnderline"/>
        </w:rPr>
        <w:t>nuclear weapons provide a shield under which states can feel free to engage in lower-level aggression.</w:t>
      </w:r>
      <w:r w:rsidRPr="00600B23">
        <w:rPr>
          <w:sz w:val="16"/>
        </w:rPr>
        <w:t xml:space="preserve"> Indeed, international relations theories about the “stability-instability paradox” maintain that stability at the nuclear level contributes to conventional instability.</w:t>
      </w:r>
      <w:r w:rsidRPr="00600B23">
        <w:rPr>
          <w:sz w:val="16"/>
        </w:rPr>
        <w:footnoteReference w:id="1"/>
      </w:r>
      <w:r w:rsidRPr="00600B23">
        <w:rPr>
          <w:sz w:val="16"/>
        </w:rPr>
        <w:t xml:space="preserve">[64] </w:t>
      </w:r>
      <w:r w:rsidRPr="00600B23">
        <w:rPr>
          <w:rStyle w:val="Emphasis"/>
          <w:highlight w:val="yellow"/>
        </w:rPr>
        <w:t>Historically</w:t>
      </w:r>
      <w:r w:rsidRPr="00600B23">
        <w:rPr>
          <w:sz w:val="16"/>
          <w:highlight w:val="yellow"/>
        </w:rPr>
        <w:t xml:space="preserve">, </w:t>
      </w:r>
      <w:r w:rsidRPr="00600B23">
        <w:rPr>
          <w:rStyle w:val="StyleUnderline"/>
          <w:highlight w:val="yellow"/>
        </w:rPr>
        <w:t>we have seen that</w:t>
      </w:r>
      <w:r w:rsidRPr="00600B23">
        <w:rPr>
          <w:rStyle w:val="StyleUnderline"/>
        </w:rPr>
        <w:t xml:space="preserve"> </w:t>
      </w:r>
      <w:r w:rsidRPr="00600B23">
        <w:rPr>
          <w:rStyle w:val="StyleUnderline"/>
          <w:highlight w:val="yellow"/>
        </w:rPr>
        <w:t xml:space="preserve">the spread of </w:t>
      </w:r>
      <w:r w:rsidRPr="00600B23">
        <w:rPr>
          <w:rStyle w:val="StyleUnderline"/>
        </w:rPr>
        <w:t xml:space="preserve">nuclear </w:t>
      </w:r>
      <w:r w:rsidRPr="00600B23">
        <w:rPr>
          <w:rStyle w:val="StyleUnderline"/>
          <w:highlight w:val="yellow"/>
        </w:rPr>
        <w:t>weapons has emboldened</w:t>
      </w:r>
      <w:r w:rsidRPr="00600B23">
        <w:rPr>
          <w:rStyle w:val="StyleUnderline"/>
        </w:rPr>
        <w:t xml:space="preserve"> their </w:t>
      </w:r>
      <w:r w:rsidRPr="00600B23">
        <w:rPr>
          <w:rStyle w:val="StyleUnderline"/>
          <w:highlight w:val="yellow"/>
        </w:rPr>
        <w:t>possessors</w:t>
      </w:r>
      <w:r w:rsidRPr="00600B23">
        <w:rPr>
          <w:rStyle w:val="StyleUnderline"/>
        </w:rPr>
        <w:t xml:space="preserve"> and contributed to regional instability</w:t>
      </w:r>
      <w:r w:rsidRPr="00600B23">
        <w:rPr>
          <w:sz w:val="16"/>
        </w:rPr>
        <w:t xml:space="preserve">. </w:t>
      </w:r>
      <w:r w:rsidRPr="00600B23">
        <w:rPr>
          <w:rStyle w:val="Emphasis"/>
          <w:highlight w:val="yellow"/>
        </w:rPr>
        <w:t>Recent</w:t>
      </w:r>
      <w:r w:rsidRPr="00600B23">
        <w:rPr>
          <w:rStyle w:val="Emphasis"/>
        </w:rPr>
        <w:t xml:space="preserve"> scholarly </w:t>
      </w:r>
      <w:r w:rsidRPr="00600B23">
        <w:rPr>
          <w:rStyle w:val="Emphasis"/>
          <w:highlight w:val="yellow"/>
        </w:rPr>
        <w:t>analyses</w:t>
      </w:r>
      <w:r w:rsidRPr="00600B23">
        <w:rPr>
          <w:rStyle w:val="StyleUnderline"/>
          <w:highlight w:val="yellow"/>
        </w:rPr>
        <w:t xml:space="preserve"> have demonstrated that</w:t>
      </w:r>
      <w:r w:rsidRPr="00600B23">
        <w:rPr>
          <w:sz w:val="16"/>
          <w:highlight w:val="yellow"/>
        </w:rPr>
        <w:t>,</w:t>
      </w:r>
      <w:r w:rsidRPr="00600B23">
        <w:rPr>
          <w:sz w:val="16"/>
        </w:rPr>
        <w:t xml:space="preserve"> </w:t>
      </w:r>
      <w:r w:rsidRPr="00600B23">
        <w:rPr>
          <w:rStyle w:val="StyleUnderline"/>
        </w:rPr>
        <w:t>after controlling for other relevant factors, nuclear-</w:t>
      </w:r>
      <w:r w:rsidRPr="00600B23">
        <w:rPr>
          <w:rStyle w:val="StyleUnderline"/>
          <w:highlight w:val="yellow"/>
        </w:rPr>
        <w:t>weapon states are more likely to engage in conflict</w:t>
      </w:r>
      <w:r w:rsidRPr="00600B23">
        <w:rPr>
          <w:rStyle w:val="StyleUnderline"/>
        </w:rPr>
        <w:t xml:space="preserve"> than nonnuclear-weapon states</w:t>
      </w:r>
      <w:r w:rsidRPr="00600B23">
        <w:rPr>
          <w:sz w:val="16"/>
        </w:rPr>
        <w:t xml:space="preserve"> </w:t>
      </w:r>
      <w:r w:rsidRPr="00600B23">
        <w:rPr>
          <w:rStyle w:val="StyleUnderline"/>
        </w:rPr>
        <w:t>and that this aggressiveness is more pronounced in new nuclear states that have less experience with nuclear diplomacy</w:t>
      </w:r>
      <w:r w:rsidRPr="00600B23">
        <w:rPr>
          <w:sz w:val="16"/>
        </w:rPr>
        <w:t>.</w:t>
      </w:r>
      <w:r w:rsidRPr="00600B23">
        <w:rPr>
          <w:sz w:val="16"/>
        </w:rPr>
        <w:footnoteReference w:id="2"/>
      </w:r>
      <w:r w:rsidRPr="00600B23">
        <w:rPr>
          <w:sz w:val="16"/>
        </w:rPr>
        <w:t xml:space="preserve">[65] </w:t>
      </w:r>
      <w:r w:rsidRPr="00600B23">
        <w:rPr>
          <w:rStyle w:val="StyleUnderline"/>
        </w:rPr>
        <w:t>Similarly, research on internal decision</w:t>
      </w:r>
      <w:r w:rsidRPr="00600B23">
        <w:rPr>
          <w:sz w:val="16"/>
        </w:rPr>
        <w:t>-</w:t>
      </w:r>
      <w:r w:rsidRPr="00600B23">
        <w:rPr>
          <w:rStyle w:val="StyleUnderline"/>
        </w:rPr>
        <w:t xml:space="preserve">making </w:t>
      </w:r>
      <w:r w:rsidRPr="00600B23">
        <w:rPr>
          <w:rStyle w:val="StyleUnderline"/>
          <w:highlight w:val="yellow"/>
        </w:rPr>
        <w:t>in Pakistan</w:t>
      </w:r>
      <w:r w:rsidRPr="00600B23">
        <w:rPr>
          <w:rStyle w:val="StyleUnderline"/>
        </w:rPr>
        <w:t xml:space="preserve"> reveals that</w:t>
      </w:r>
      <w:r w:rsidRPr="00600B23">
        <w:rPr>
          <w:sz w:val="16"/>
        </w:rPr>
        <w:t xml:space="preserve"> Pakistani foreign </w:t>
      </w:r>
      <w:r w:rsidRPr="00600B23">
        <w:rPr>
          <w:rStyle w:val="StyleUnderline"/>
          <w:highlight w:val="yellow"/>
        </w:rPr>
        <w:t>policymakers may have been emboldened by</w:t>
      </w:r>
      <w:r w:rsidRPr="00600B23">
        <w:rPr>
          <w:rStyle w:val="StyleUnderline"/>
        </w:rPr>
        <w:t xml:space="preserve"> the acquisition of nuclear </w:t>
      </w:r>
      <w:r w:rsidRPr="00600B23">
        <w:rPr>
          <w:rStyle w:val="StyleUnderline"/>
          <w:highlight w:val="yellow"/>
        </w:rPr>
        <w:t>weapons</w:t>
      </w:r>
      <w:r w:rsidRPr="00600B23">
        <w:rPr>
          <w:sz w:val="16"/>
          <w:highlight w:val="yellow"/>
        </w:rPr>
        <w:t xml:space="preserve">, </w:t>
      </w:r>
      <w:r w:rsidRPr="00600B23">
        <w:rPr>
          <w:rStyle w:val="StyleUnderline"/>
          <w:highlight w:val="yellow"/>
        </w:rPr>
        <w:t>which encouraged them to initiate</w:t>
      </w:r>
      <w:r w:rsidRPr="00600B23">
        <w:rPr>
          <w:rStyle w:val="StyleUnderline"/>
        </w:rPr>
        <w:t xml:space="preserve"> militarized </w:t>
      </w:r>
      <w:r w:rsidRPr="00600B23">
        <w:rPr>
          <w:rStyle w:val="StyleUnderline"/>
          <w:highlight w:val="yellow"/>
        </w:rPr>
        <w:t>disputes against India</w:t>
      </w:r>
      <w:r w:rsidRPr="00600B23">
        <w:rPr>
          <w:rStyle w:val="StyleUnderline"/>
        </w:rPr>
        <w:t>.</w:t>
      </w:r>
      <w:r w:rsidRPr="00600B23">
        <w:rPr>
          <w:sz w:val="16"/>
        </w:rPr>
        <w:footnoteReference w:id="3"/>
      </w:r>
      <w:r w:rsidRPr="00600B23">
        <w:rPr>
          <w:sz w:val="16"/>
        </w:rPr>
        <w:t xml:space="preserve">[66]  </w:t>
      </w:r>
      <w:r w:rsidRPr="00600B23">
        <w:rPr>
          <w:rStyle w:val="StyleUnderline"/>
        </w:rPr>
        <w:t xml:space="preserve">Currently, </w:t>
      </w:r>
      <w:r w:rsidRPr="00600B23">
        <w:rPr>
          <w:rStyle w:val="StyleUnderline"/>
          <w:highlight w:val="yellow"/>
        </w:rPr>
        <w:t>Iran</w:t>
      </w:r>
      <w:r w:rsidRPr="00600B23">
        <w:rPr>
          <w:rStyle w:val="StyleUnderline"/>
        </w:rPr>
        <w:t xml:space="preserve"> restrains its foreign policy because it fears a major military retaliation from the United States</w:t>
      </w:r>
      <w:r w:rsidRPr="00600B23">
        <w:rPr>
          <w:sz w:val="16"/>
        </w:rPr>
        <w:t xml:space="preserve"> or Israel, </w:t>
      </w:r>
      <w:r w:rsidRPr="00600B23">
        <w:rPr>
          <w:rStyle w:val="StyleUnderline"/>
        </w:rPr>
        <w:t xml:space="preserve">but </w:t>
      </w:r>
      <w:r w:rsidRPr="00600B23">
        <w:rPr>
          <w:rStyle w:val="StyleUnderline"/>
          <w:highlight w:val="yellow"/>
        </w:rPr>
        <w:t>with</w:t>
      </w:r>
      <w:r w:rsidRPr="00600B23">
        <w:rPr>
          <w:rStyle w:val="StyleUnderline"/>
        </w:rPr>
        <w:t xml:space="preserve"> nuclear </w:t>
      </w:r>
      <w:r w:rsidRPr="00600B23">
        <w:rPr>
          <w:rStyle w:val="StyleUnderline"/>
          <w:highlight w:val="yellow"/>
        </w:rPr>
        <w:t>weapons it could</w:t>
      </w:r>
      <w:r w:rsidRPr="00600B23">
        <w:rPr>
          <w:rStyle w:val="StyleUnderline"/>
        </w:rPr>
        <w:t xml:space="preserve"> feel free to </w:t>
      </w:r>
      <w:r w:rsidRPr="00600B23">
        <w:rPr>
          <w:rStyle w:val="StyleUnderline"/>
          <w:highlight w:val="yellow"/>
        </w:rPr>
        <w:t>push</w:t>
      </w:r>
      <w:r w:rsidRPr="00600B23">
        <w:rPr>
          <w:sz w:val="16"/>
        </w:rPr>
        <w:t xml:space="preserve"> </w:t>
      </w:r>
      <w:r w:rsidRPr="00600B23">
        <w:rPr>
          <w:rStyle w:val="StyleUnderline"/>
          <w:highlight w:val="yellow"/>
        </w:rPr>
        <w:t>harder</w:t>
      </w:r>
      <w:r w:rsidRPr="00600B23">
        <w:rPr>
          <w:sz w:val="16"/>
        </w:rPr>
        <w:t xml:space="preserve">. </w:t>
      </w:r>
      <w:r w:rsidRPr="00600B23">
        <w:rPr>
          <w:rStyle w:val="StyleUnderline"/>
        </w:rPr>
        <w:t>A nuclear-armed Iran would likely step up support to terrorist and proxy groups and engage in more aggressive coercive diplomacy</w:t>
      </w:r>
      <w:r w:rsidRPr="00600B23">
        <w:rPr>
          <w:sz w:val="16"/>
        </w:rPr>
        <w:t xml:space="preserve">. </w:t>
      </w:r>
      <w:r w:rsidRPr="00600B23">
        <w:rPr>
          <w:rStyle w:val="StyleUnderline"/>
        </w:rPr>
        <w:t>With a nuclear-armed Iran</w:t>
      </w:r>
      <w:r w:rsidRPr="00600B23">
        <w:rPr>
          <w:sz w:val="16"/>
        </w:rPr>
        <w:t xml:space="preserve"> increasingly throwing its weight around in the region, </w:t>
      </w:r>
      <w:r w:rsidRPr="00600B23">
        <w:rPr>
          <w:rStyle w:val="StyleUnderline"/>
        </w:rPr>
        <w:t>we could witness an even more crisis prone Middle East</w:t>
      </w:r>
      <w:r w:rsidRPr="00600B23">
        <w:rPr>
          <w:sz w:val="16"/>
        </w:rPr>
        <w:t xml:space="preserve">. And in a poly-nuclear Middle East with Israel, Iran, and, in the future, possibly other states, armed with nuclear weapons, any </w:t>
      </w:r>
      <w:r w:rsidRPr="00600B23">
        <w:rPr>
          <w:rStyle w:val="StyleUnderline"/>
        </w:rPr>
        <w:t xml:space="preserve">one of </w:t>
      </w:r>
      <w:r w:rsidRPr="00600B23">
        <w:rPr>
          <w:rStyle w:val="StyleUnderline"/>
          <w:highlight w:val="yellow"/>
        </w:rPr>
        <w:t>those crises could result in</w:t>
      </w:r>
      <w:r w:rsidRPr="00600B23">
        <w:rPr>
          <w:rStyle w:val="StyleUnderline"/>
        </w:rPr>
        <w:t xml:space="preserve"> a catastrophic </w:t>
      </w:r>
      <w:r w:rsidRPr="00600B23">
        <w:rPr>
          <w:rStyle w:val="Emphasis"/>
          <w:highlight w:val="yellow"/>
        </w:rPr>
        <w:t>nuclear exchange</w:t>
      </w:r>
      <w:r w:rsidRPr="00600B23">
        <w:rPr>
          <w:rStyle w:val="Emphasis"/>
        </w:rPr>
        <w:t>.</w:t>
      </w:r>
      <w:r w:rsidRPr="00600B23">
        <w:rPr>
          <w:rStyle w:val="StyleUnderline"/>
          <w:sz w:val="12"/>
        </w:rPr>
        <w:t xml:space="preserve"> </w:t>
      </w:r>
      <w:r w:rsidRPr="00600B23">
        <w:rPr>
          <w:rStyle w:val="StyleUnderline"/>
        </w:rPr>
        <w:t xml:space="preserve">Nuclear </w:t>
      </w:r>
      <w:r w:rsidRPr="00600B23">
        <w:rPr>
          <w:rStyle w:val="StyleUnderline"/>
          <w:highlight w:val="yellow"/>
        </w:rPr>
        <w:t>prolif</w:t>
      </w:r>
      <w:r w:rsidRPr="00600B23">
        <w:rPr>
          <w:rStyle w:val="StyleUnderline"/>
        </w:rPr>
        <w:t xml:space="preserve">eration </w:t>
      </w:r>
      <w:r w:rsidRPr="00600B23">
        <w:rPr>
          <w:rStyle w:val="StyleUnderline"/>
          <w:highlight w:val="yellow"/>
        </w:rPr>
        <w:t>can</w:t>
      </w:r>
      <w:r w:rsidRPr="00600B23">
        <w:rPr>
          <w:rStyle w:val="StyleUnderline"/>
        </w:rPr>
        <w:t xml:space="preserve"> also </w:t>
      </w:r>
      <w:r w:rsidRPr="00600B23">
        <w:rPr>
          <w:rStyle w:val="StyleUnderline"/>
          <w:highlight w:val="yellow"/>
        </w:rPr>
        <w:t>lead to</w:t>
      </w:r>
      <w:r w:rsidRPr="00600B23">
        <w:rPr>
          <w:rStyle w:val="StyleUnderline"/>
        </w:rPr>
        <w:t xml:space="preserve"> regional </w:t>
      </w:r>
      <w:r w:rsidRPr="00600B23">
        <w:rPr>
          <w:rStyle w:val="StyleUnderline"/>
          <w:highlight w:val="yellow"/>
        </w:rPr>
        <w:t>instability due to</w:t>
      </w:r>
      <w:r w:rsidRPr="00600B23">
        <w:rPr>
          <w:rStyle w:val="StyleUnderline"/>
        </w:rPr>
        <w:t xml:space="preserve"> </w:t>
      </w:r>
      <w:r w:rsidRPr="00600B23">
        <w:rPr>
          <w:rStyle w:val="StyleUnderline"/>
          <w:highlight w:val="yellow"/>
        </w:rPr>
        <w:t>preventive strikes</w:t>
      </w:r>
      <w:r w:rsidRPr="00600B23">
        <w:rPr>
          <w:rStyle w:val="StyleUnderline"/>
        </w:rPr>
        <w:t xml:space="preserve"> against nuclear programs</w:t>
      </w:r>
      <w:r w:rsidRPr="00600B23">
        <w:rPr>
          <w:sz w:val="16"/>
        </w:rPr>
        <w:t xml:space="preserve">. States often conduct preventive military strikes to prevent adversaries from acquiring nuclear weapons. Historically, the United States attacked German nuclear facilities during World War II, </w:t>
      </w:r>
      <w:r w:rsidRPr="00600B23">
        <w:rPr>
          <w:rStyle w:val="StyleUnderline"/>
        </w:rPr>
        <w:t>Israel bombed a nuclear reactor in Iraq in 1981, Iraq bombed Iran’s Bushehr reactors in the Iran-Iraq War in the 1980s and Iran returned the favor against an Iraqi nuclear plant, a U.S.-led international coalition destroyed Iraq’s nuclear infrastructure in the first Gulf War in 1991, and Israel bombed a Syrian nuclear reactor in 2007. These strikes have not led to extensive conflagrations in the past, but we might not be so lucky in the future.</w:t>
      </w:r>
      <w:r w:rsidRPr="00600B23">
        <w:rPr>
          <w:sz w:val="16"/>
        </w:rPr>
        <w:t xml:space="preserve"> At the time of writing in 2012, the United States and Israel were polishing military plans to attack Iran’s nuclear program and some experts maintain that such </w:t>
      </w:r>
      <w:r w:rsidRPr="00600B23">
        <w:rPr>
          <w:rStyle w:val="StyleUnderline"/>
          <w:highlight w:val="yellow"/>
        </w:rPr>
        <w:t>a strike could</w:t>
      </w:r>
      <w:r w:rsidRPr="00600B23">
        <w:rPr>
          <w:sz w:val="16"/>
        </w:rPr>
        <w:t xml:space="preserve"> very well </w:t>
      </w:r>
      <w:r w:rsidRPr="00600B23">
        <w:rPr>
          <w:rStyle w:val="StyleUnderline"/>
          <w:highlight w:val="yellow"/>
        </w:rPr>
        <w:t xml:space="preserve">lead to a </w:t>
      </w:r>
      <w:r w:rsidRPr="00600B23">
        <w:rPr>
          <w:rStyle w:val="Emphasis"/>
          <w:highlight w:val="yellow"/>
        </w:rPr>
        <w:t>wider war</w:t>
      </w:r>
      <w:r w:rsidRPr="00600B23">
        <w:rPr>
          <w:sz w:val="16"/>
        </w:rPr>
        <w:t xml:space="preserve"> in the Middle East.</w:t>
      </w:r>
    </w:p>
    <w:p w:rsidR="000C2D60" w:rsidRDefault="000C2D60" w:rsidP="000C2D60">
      <w:pPr>
        <w:rPr>
          <w:sz w:val="16"/>
        </w:rPr>
      </w:pPr>
    </w:p>
    <w:p w:rsidR="000C2D60" w:rsidRDefault="000C2D60" w:rsidP="000C2D60">
      <w:pPr>
        <w:pStyle w:val="Heading4"/>
      </w:pPr>
      <w:r>
        <w:t>Prolif doesn’t prevent conventional war and deterrence is unreliable</w:t>
      </w:r>
    </w:p>
    <w:p w:rsidR="000C2D60" w:rsidRDefault="000C2D60" w:rsidP="000C2D60">
      <w:r w:rsidRPr="003F7534">
        <w:rPr>
          <w:b/>
        </w:rPr>
        <w:t>Wilson 13</w:t>
      </w:r>
      <w:r>
        <w:t xml:space="preserve"> [“The Myth of Nuclear Necessity”, WARD WILSON, a senior fellow at the James Martin Center for Nonproliferation Studies at the Monterey Institute of International Studies, is the author of “Five Myths About Nuclear Weapons”, January 13, 2013, New York Times]</w:t>
      </w:r>
    </w:p>
    <w:p w:rsidR="000C2D60" w:rsidRDefault="000C2D60" w:rsidP="000C2D60"/>
    <w:p w:rsidR="000C2D60" w:rsidRPr="003F7534" w:rsidRDefault="000C2D60" w:rsidP="000C2D60">
      <w:pPr>
        <w:rPr>
          <w:sz w:val="16"/>
        </w:rPr>
      </w:pPr>
      <w:r w:rsidRPr="003F7534">
        <w:rPr>
          <w:sz w:val="16"/>
        </w:rPr>
        <w:t xml:space="preserve">Third is the myth of reliable nuclear deterrence. </w:t>
      </w:r>
      <w:r w:rsidRPr="003F7534">
        <w:rPr>
          <w:rStyle w:val="StyleUnderline"/>
        </w:rPr>
        <w:t>Numerous leaders have taken risks and acted aggressively during nuclear crises.</w:t>
      </w:r>
      <w:r w:rsidRPr="003F7534">
        <w:rPr>
          <w:sz w:val="16"/>
        </w:rPr>
        <w:t xml:space="preserve"> In 1962, President John F. </w:t>
      </w:r>
      <w:r w:rsidRPr="003F7534">
        <w:rPr>
          <w:rStyle w:val="StyleUnderline"/>
        </w:rPr>
        <w:t>Kennedy and his advisers knew that blockading Cuba risked nuclear wa</w:t>
      </w:r>
      <w:r w:rsidRPr="003F7534">
        <w:rPr>
          <w:sz w:val="16"/>
        </w:rPr>
        <w:t xml:space="preserve">r; </w:t>
      </w:r>
      <w:r w:rsidRPr="003F7534">
        <w:rPr>
          <w:rStyle w:val="StyleUnderline"/>
        </w:rPr>
        <w:t>they mentioned the possibility 60 times while</w:t>
      </w:r>
      <w:r w:rsidRPr="003F7534">
        <w:rPr>
          <w:sz w:val="16"/>
        </w:rPr>
        <w:t xml:space="preserve"> debating their options. Yet they went ahead. Nuclear proponents might argue that no cold war crisis ever erupted into nuclear war, so deterrence must work. But </w:t>
      </w:r>
      <w:r w:rsidRPr="003F7534">
        <w:rPr>
          <w:rStyle w:val="StyleUnderline"/>
        </w:rPr>
        <w:t>they’re moving the goal posts.</w:t>
      </w:r>
      <w:r w:rsidRPr="003F7534">
        <w:rPr>
          <w:rStyle w:val="StyleUnderline"/>
          <w:sz w:val="12"/>
        </w:rPr>
        <w:t>¶</w:t>
      </w:r>
      <w:r w:rsidRPr="003F7534">
        <w:rPr>
          <w:sz w:val="16"/>
        </w:rPr>
        <w:t xml:space="preserve"> Originally</w:t>
      </w:r>
      <w:r w:rsidRPr="003F7534">
        <w:rPr>
          <w:rStyle w:val="StyleUnderline"/>
        </w:rPr>
        <w:t xml:space="preserve"> it was claimed that nuclear weapons would assure success in negotiations, prevent any sort of attack </w:t>
      </w:r>
      <w:r w:rsidRPr="003F7534">
        <w:rPr>
          <w:sz w:val="16"/>
        </w:rPr>
        <w:t xml:space="preserve">— conventional or nuclear — and allow countries to protect their friends </w:t>
      </w:r>
      <w:r w:rsidRPr="003F7534">
        <w:rPr>
          <w:rStyle w:val="StyleUnderline"/>
        </w:rPr>
        <w:t>with a nuclear umbrella.</w:t>
      </w:r>
      <w:r w:rsidRPr="003F7534">
        <w:rPr>
          <w:sz w:val="16"/>
        </w:rPr>
        <w:t xml:space="preserve"> </w:t>
      </w:r>
      <w:r w:rsidRPr="003F7534">
        <w:rPr>
          <w:rStyle w:val="StyleUnderline"/>
        </w:rPr>
        <w:t>When the Russians weren’t intimidated during</w:t>
      </w:r>
      <w:r w:rsidRPr="003F7534">
        <w:rPr>
          <w:sz w:val="16"/>
        </w:rPr>
        <w:t xml:space="preserve"> talks </w:t>
      </w:r>
      <w:r w:rsidRPr="003F7534">
        <w:rPr>
          <w:rStyle w:val="StyleUnderline"/>
        </w:rPr>
        <w:t>after World War II</w:t>
      </w:r>
      <w:r w:rsidRPr="003F7534">
        <w:rPr>
          <w:sz w:val="16"/>
        </w:rPr>
        <w:t xml:space="preserve">, the claim about </w:t>
      </w:r>
      <w:r w:rsidRPr="003F7534">
        <w:rPr>
          <w:rStyle w:val="StyleUnderline"/>
        </w:rPr>
        <w:t>negotiations was dropped</w:t>
      </w:r>
      <w:r w:rsidRPr="003F7534">
        <w:rPr>
          <w:sz w:val="16"/>
        </w:rPr>
        <w:t xml:space="preserve">. </w:t>
      </w:r>
      <w:r w:rsidRPr="003F7534">
        <w:rPr>
          <w:rStyle w:val="StyleUnderline"/>
        </w:rPr>
        <w:t>When the Yom Kippur War and the Falkland Islands War showed that fighting against nuclear-armed countries was possible</w:t>
      </w:r>
      <w:r w:rsidRPr="003F7534">
        <w:rPr>
          <w:sz w:val="16"/>
        </w:rPr>
        <w:t xml:space="preserve">, the prevention of </w:t>
      </w:r>
      <w:r w:rsidRPr="003F7534">
        <w:rPr>
          <w:rStyle w:val="StyleUnderline"/>
        </w:rPr>
        <w:t>conventional war</w:t>
      </w:r>
      <w:r w:rsidRPr="003F7534">
        <w:rPr>
          <w:sz w:val="16"/>
        </w:rPr>
        <w:t xml:space="preserve"> claim </w:t>
      </w:r>
      <w:r w:rsidRPr="003F7534">
        <w:rPr>
          <w:rStyle w:val="StyleUnderline"/>
        </w:rPr>
        <w:t xml:space="preserve">was dropped. </w:t>
      </w:r>
      <w:r w:rsidRPr="003F7534">
        <w:rPr>
          <w:sz w:val="16"/>
        </w:rPr>
        <w:t>The nuclear umbrella claim ought to have been dropped at the same time, but there was too much American foreign policy riding on it for anyone to make this argument. After all, if Britain couldn’t deter an attack on its own far-flung islands, how could deterrence prevent attacks on other countries?</w:t>
      </w:r>
      <w:r w:rsidRPr="003F7534">
        <w:rPr>
          <w:sz w:val="12"/>
        </w:rPr>
        <w:t>¶</w:t>
      </w:r>
      <w:r w:rsidRPr="003F7534">
        <w:rPr>
          <w:sz w:val="16"/>
        </w:rPr>
        <w:t xml:space="preserve"> Fourth is the </w:t>
      </w:r>
      <w:r w:rsidRPr="003F7534">
        <w:rPr>
          <w:rStyle w:val="StyleUnderline"/>
        </w:rPr>
        <w:t>myth of the long peace</w:t>
      </w:r>
      <w:r w:rsidRPr="003F7534">
        <w:rPr>
          <w:sz w:val="16"/>
        </w:rPr>
        <w:t xml:space="preserve">: the argument that the absence of nuclear war since 1945 means nuclear weapons have “kept the peace.” </w:t>
      </w:r>
      <w:r w:rsidRPr="003F7534">
        <w:rPr>
          <w:rStyle w:val="StyleUnderline"/>
        </w:rPr>
        <w:t>But we don’t accept proof by absence in any circumstance where there is real risk.</w:t>
      </w:r>
      <w:r w:rsidRPr="003F7534">
        <w:rPr>
          <w:sz w:val="16"/>
        </w:rPr>
        <w:t xml:space="preserve"> W</w:t>
      </w:r>
      <w:r w:rsidRPr="003F7534">
        <w:rPr>
          <w:rStyle w:val="StyleUnderline"/>
        </w:rPr>
        <w:t>e wouldn’t fly an airline that claimed to have invented a device that prevented metal fatigue</w:t>
      </w:r>
      <w:r w:rsidRPr="003F7534">
        <w:rPr>
          <w:sz w:val="16"/>
        </w:rPr>
        <w:t xml:space="preserve">, </w:t>
      </w:r>
      <w:r w:rsidRPr="003F7534">
        <w:rPr>
          <w:rStyle w:val="StyleUnderline"/>
        </w:rPr>
        <w:t>proved it by equipping 100 planes with the devices for one year without a single crash</w:t>
      </w:r>
      <w:r w:rsidRPr="003F7534">
        <w:rPr>
          <w:sz w:val="16"/>
        </w:rPr>
        <w:t xml:space="preserve">, </w:t>
      </w:r>
      <w:r w:rsidRPr="003F7534">
        <w:rPr>
          <w:rStyle w:val="StyleUnderline"/>
        </w:rPr>
        <w:t>and then suddenly ceased all metal-fatigue inspections and repairs,</w:t>
      </w:r>
      <w:r w:rsidRPr="003F7534">
        <w:rPr>
          <w:sz w:val="16"/>
        </w:rPr>
        <w:t xml:space="preserve"> and decided instead to rely solely on these new devices.</w:t>
      </w:r>
    </w:p>
    <w:p w:rsidR="000C2D60" w:rsidRPr="00A449C6" w:rsidRDefault="000C2D60" w:rsidP="000C2D60">
      <w:pPr>
        <w:rPr>
          <w:sz w:val="16"/>
        </w:rPr>
      </w:pPr>
    </w:p>
    <w:p w:rsidR="003B0041" w:rsidRDefault="003B0041" w:rsidP="003B0041">
      <w:pPr>
        <w:pStyle w:val="Heading3"/>
      </w:pPr>
      <w:r>
        <w:t xml:space="preserve">at: prolif solves war </w:t>
      </w:r>
    </w:p>
    <w:p w:rsidR="003B0041" w:rsidRPr="00447EBA" w:rsidRDefault="003B0041" w:rsidP="003B0041">
      <w:pPr>
        <w:pStyle w:val="Heading4"/>
      </w:pPr>
      <w:r>
        <w:t xml:space="preserve">Prolif doesn’t solve war --- basic paradoxes </w:t>
      </w:r>
    </w:p>
    <w:p w:rsidR="003B0041" w:rsidRDefault="003B0041" w:rsidP="003B0041">
      <w:r w:rsidRPr="00563C98">
        <w:rPr>
          <w:b/>
        </w:rPr>
        <w:t>Kroenig 15</w:t>
      </w:r>
      <w:r>
        <w:t xml:space="preserve"> [Matthew, Associate Professor and International Relations Field Chair in the Department of Government and School of Foreign Service at Georgetown University, “The History of Proliferation Optimism: Does It Have a Future?,” </w:t>
      </w:r>
      <w:r w:rsidRPr="00563C98">
        <w:rPr>
          <w:i/>
        </w:rPr>
        <w:t>Journal of Strategic Studies</w:t>
      </w:r>
      <w:r>
        <w:t>, Volume 38, Issue 1-2, 2015]</w:t>
      </w:r>
    </w:p>
    <w:p w:rsidR="003B0041" w:rsidRPr="006B7D51" w:rsidRDefault="003B0041" w:rsidP="003B0041"/>
    <w:p w:rsidR="003B0041" w:rsidRPr="006B7D51" w:rsidRDefault="003B0041" w:rsidP="003B0041">
      <w:pPr>
        <w:rPr>
          <w:sz w:val="16"/>
        </w:rPr>
      </w:pPr>
      <w:r w:rsidRPr="006B7D51">
        <w:rPr>
          <w:sz w:val="16"/>
        </w:rPr>
        <w:t>In sum, proliferation optimists present an oversimplified conception of nuclear deterrence theory. Leading academic deterrence theorists maintain that the spread of nuclear weapons could lead to nuclear use in games of nuclear brinkmanship and through the exercise of limited nuclear options even among rational leaders in a situation of MAD. Indeed, they understand that a risk of nuclear war is necessary in order for nuclear deterrence to function, which leads us to our next point.</w:t>
      </w:r>
    </w:p>
    <w:p w:rsidR="003B0041" w:rsidRPr="00635A04" w:rsidRDefault="003B0041" w:rsidP="003B0041">
      <w:pPr>
        <w:rPr>
          <w:rStyle w:val="StyleUnderline"/>
        </w:rPr>
      </w:pPr>
      <w:r w:rsidRPr="006B7D51">
        <w:rPr>
          <w:sz w:val="16"/>
        </w:rPr>
        <w:t xml:space="preserve">The second weakness in the proliferation optimist argument is that it rests on an internal logical contradiction. This might come as a surprise to some, given that optimists are sometimes portrayed as hard-headed thinkers, following their premises to their logical conclusions. But, the contradiction at the heart of the optimist argument is glaring and simple to understand: </w:t>
      </w:r>
      <w:r w:rsidRPr="00635A04">
        <w:rPr>
          <w:rStyle w:val="StyleUnderline"/>
        </w:rPr>
        <w:t>either the probability of nuclear war is zero, or it is nonzero, but it cannot be both. If the probability of nuclear war is zero, then nuclear weapons should have no deterrent effect</w:t>
      </w:r>
      <w:r w:rsidRPr="006B7D51">
        <w:rPr>
          <w:sz w:val="16"/>
        </w:rPr>
        <w:t xml:space="preserve">. </w:t>
      </w:r>
      <w:r w:rsidRPr="00635A04">
        <w:rPr>
          <w:rStyle w:val="StyleUnderline"/>
        </w:rPr>
        <w:t>States will not be deterred by a nuclear war that could never occur and states</w:t>
      </w:r>
      <w:r w:rsidRPr="006B7D51">
        <w:rPr>
          <w:sz w:val="16"/>
        </w:rPr>
        <w:t xml:space="preserve"> </w:t>
      </w:r>
      <w:r w:rsidRPr="00635A04">
        <w:rPr>
          <w:rStyle w:val="StyleUnderline"/>
        </w:rPr>
        <w:t>should be willing to intentionally launch large-scale conventional wars against nuclear-armed states</w:t>
      </w:r>
      <w:r w:rsidRPr="006B7D51">
        <w:rPr>
          <w:sz w:val="16"/>
        </w:rPr>
        <w:t xml:space="preserve">. In this case, </w:t>
      </w:r>
      <w:r w:rsidRPr="00635A04">
        <w:rPr>
          <w:rStyle w:val="StyleUnderline"/>
        </w:rPr>
        <w:t xml:space="preserve">proliferation optimists </w:t>
      </w:r>
      <w:r w:rsidRPr="00635A04">
        <w:rPr>
          <w:rStyle w:val="Emphasis"/>
        </w:rPr>
        <w:t>cannot conclude that the spread of nuclear weapons is stabilizing</w:t>
      </w:r>
      <w:r w:rsidRPr="00635A04">
        <w:rPr>
          <w:rStyle w:val="StyleUnderline"/>
        </w:rPr>
        <w:t>.</w:t>
      </w:r>
    </w:p>
    <w:p w:rsidR="003B0041" w:rsidRPr="006B7D51" w:rsidRDefault="003B0041" w:rsidP="003B0041">
      <w:pPr>
        <w:rPr>
          <w:sz w:val="16"/>
        </w:rPr>
      </w:pPr>
      <w:r w:rsidRPr="00635A04">
        <w:rPr>
          <w:rStyle w:val="StyleUnderline"/>
        </w:rPr>
        <w:t>If</w:t>
      </w:r>
      <w:r w:rsidRPr="006B7D51">
        <w:rPr>
          <w:sz w:val="16"/>
        </w:rPr>
        <w:t xml:space="preserve">, on the other hand, </w:t>
      </w:r>
      <w:r w:rsidRPr="00635A04">
        <w:rPr>
          <w:rStyle w:val="StyleUnderline"/>
        </w:rPr>
        <w:t>the probability</w:t>
      </w:r>
      <w:r w:rsidRPr="006B7D51">
        <w:rPr>
          <w:sz w:val="16"/>
        </w:rPr>
        <w:t xml:space="preserve"> of nuclear war </w:t>
      </w:r>
      <w:r w:rsidRPr="00635A04">
        <w:rPr>
          <w:rStyle w:val="StyleUnderline"/>
        </w:rPr>
        <w:t>is nonzero</w:t>
      </w:r>
      <w:r w:rsidRPr="006B7D51">
        <w:rPr>
          <w:sz w:val="16"/>
        </w:rPr>
        <w:t xml:space="preserve">, </w:t>
      </w:r>
      <w:r w:rsidRPr="00635A04">
        <w:rPr>
          <w:rStyle w:val="StyleUnderline"/>
        </w:rPr>
        <w:t xml:space="preserve">then there is a real danger that the spread of nuclear weapons will result in a </w:t>
      </w:r>
      <w:r w:rsidRPr="00635A04">
        <w:rPr>
          <w:rStyle w:val="Emphasis"/>
        </w:rPr>
        <w:t>catastrophic nuclear war</w:t>
      </w:r>
      <w:r w:rsidRPr="00635A04">
        <w:rPr>
          <w:rStyle w:val="StyleUnderline"/>
        </w:rPr>
        <w:t xml:space="preserve">. </w:t>
      </w:r>
      <w:r w:rsidRPr="006B7D51">
        <w:rPr>
          <w:sz w:val="16"/>
        </w:rPr>
        <w:t>In this case, proliferation optimists cannot conclude that nuclear weapons will never be used. This is true whether the risk of nuclear war is exogenous or endogenous to the behavior of the actors involved; the probability of nuclear war simply cannot be both zero and nonzero.</w:t>
      </w:r>
    </w:p>
    <w:p w:rsidR="003B0041" w:rsidRDefault="003B0041" w:rsidP="003B0041">
      <w:r w:rsidRPr="006B7D51">
        <w:rPr>
          <w:sz w:val="16"/>
        </w:rPr>
        <w:t xml:space="preserve">In sum, </w:t>
      </w:r>
      <w:r w:rsidRPr="00635A04">
        <w:rPr>
          <w:rStyle w:val="StyleUnderline"/>
        </w:rPr>
        <w:t>either the spread of nuclear weapons raises the risk of nuclear war and</w:t>
      </w:r>
      <w:r w:rsidRPr="006B7D51">
        <w:rPr>
          <w:sz w:val="16"/>
        </w:rPr>
        <w:t xml:space="preserve">, in so doing, </w:t>
      </w:r>
      <w:r w:rsidRPr="00635A04">
        <w:rPr>
          <w:rStyle w:val="StyleUnderline"/>
        </w:rPr>
        <w:t>deters large-scale conventional conflict. Or there is no danger that nuclear weapons will ever be used and the spread of nuclear weapons does not increase international stability</w:t>
      </w:r>
      <w:r w:rsidRPr="006B7D51">
        <w:rPr>
          <w:sz w:val="16"/>
        </w:rPr>
        <w:t xml:space="preserve">. But, despite the claims of many proliferation optimists, </w:t>
      </w:r>
      <w:r w:rsidRPr="00635A04">
        <w:rPr>
          <w:rStyle w:val="StyleUnderline"/>
        </w:rPr>
        <w:t>it is nonsensical to argue that nuclear weapons will never be used and</w:t>
      </w:r>
      <w:r w:rsidRPr="006B7D51">
        <w:rPr>
          <w:sz w:val="16"/>
        </w:rPr>
        <w:t xml:space="preserve"> to simultaneously claim </w:t>
      </w:r>
      <w:r w:rsidRPr="00635A04">
        <w:rPr>
          <w:rStyle w:val="StyleUnderline"/>
        </w:rPr>
        <w:t xml:space="preserve">that their spread contributes to international stability. </w:t>
      </w:r>
      <w:r w:rsidRPr="006B7D51">
        <w:rPr>
          <w:sz w:val="16"/>
        </w:rPr>
        <w:t>As was argued above, the most obvious way out of this dilemma is to concede that nuclear proliferation does indeed raise the risk of nuclear war.</w:t>
      </w:r>
    </w:p>
    <w:p w:rsidR="003B0041" w:rsidRDefault="003B0041" w:rsidP="003B0041">
      <w:pPr>
        <w:rPr>
          <w:rStyle w:val="StyleUnderline"/>
        </w:rPr>
      </w:pPr>
    </w:p>
    <w:p w:rsidR="000C2D60" w:rsidRPr="00B067BF" w:rsidRDefault="000C2D60" w:rsidP="000C2D60">
      <w:pPr>
        <w:pStyle w:val="Heading4"/>
      </w:pPr>
      <w:r w:rsidRPr="00B067BF">
        <w:t xml:space="preserve">Prolif deterrence theory fails – no guarantee of peace. </w:t>
      </w:r>
    </w:p>
    <w:p w:rsidR="000C2D60" w:rsidRPr="00B067BF" w:rsidRDefault="000C2D60" w:rsidP="000C2D60">
      <w:pPr>
        <w:rPr>
          <w:b/>
        </w:rPr>
      </w:pPr>
      <w:r w:rsidRPr="00B067BF">
        <w:rPr>
          <w:b/>
        </w:rPr>
        <w:t xml:space="preserve">Asal &amp; Beardsley, 2009 </w:t>
      </w:r>
    </w:p>
    <w:p w:rsidR="000C2D60" w:rsidRDefault="000C2D60" w:rsidP="000C2D60">
      <w:r>
        <w:t>[Victor, Assistant Prof. Pol. Sci. – SUNY Albany, and Kyle, Assistant Prof. Pol. Sci. – Emory U., Conflict Management and Peace Science, “Nuclear Weapons as Shields*”, 26:3, Sage]</w:t>
      </w:r>
    </w:p>
    <w:p w:rsidR="000C2D60" w:rsidRPr="00ED44AF" w:rsidRDefault="000C2D60" w:rsidP="000C2D60">
      <w:r w:rsidRPr="00757A28">
        <w:rPr>
          <w:sz w:val="12"/>
        </w:rPr>
        <w:t xml:space="preserve">While we do not attempt to resolve the debate between proliferation optimists and pessimists, there are two notable implications to that debate. First, </w:t>
      </w:r>
      <w:r w:rsidRPr="00CB606A">
        <w:rPr>
          <w:highlight w:val="yellow"/>
          <w:u w:val="single"/>
        </w:rPr>
        <w:t>nuclear weapons do confer observable benefits</w:t>
      </w:r>
      <w:r w:rsidRPr="00757A28">
        <w:rPr>
          <w:u w:val="single"/>
        </w:rPr>
        <w:t xml:space="preserve"> to the possessors by making them less likely to be targets of violent aggression. </w:t>
      </w:r>
      <w:r w:rsidRPr="00757A28">
        <w:rPr>
          <w:sz w:val="12"/>
        </w:rPr>
        <w:t xml:space="preserve">This helps further explain why states bear considerable costs to achieve them. Note </w:t>
      </w:r>
      <w:r w:rsidRPr="00757A28">
        <w:rPr>
          <w:u w:val="single"/>
        </w:rPr>
        <w:t>however, that nuclear weapons do not make states completely immune to hostile acts of aggression</w:t>
      </w:r>
      <w:r w:rsidRPr="00757A28">
        <w:rPr>
          <w:sz w:val="12"/>
        </w:rPr>
        <w:t xml:space="preserve">, </w:t>
      </w:r>
      <w:r w:rsidRPr="00757A28">
        <w:rPr>
          <w:u w:val="single"/>
        </w:rPr>
        <w:t xml:space="preserve">as </w:t>
      </w:r>
      <w:r w:rsidRPr="008E6F20">
        <w:rPr>
          <w:highlight w:val="yellow"/>
          <w:u w:val="single"/>
        </w:rPr>
        <w:t>evident in the Israeli–Arab and India–Pakistan cases</w:t>
      </w:r>
      <w:r w:rsidRPr="00757A28">
        <w:rPr>
          <w:sz w:val="12"/>
        </w:rPr>
        <w:t xml:space="preserve">. Future studies might better assess crisis behavior that is “off the equilibrium path” from the logic presented here to understand under which situations states bear considerable risks by using violent aggression against a nuclear state. </w:t>
      </w:r>
      <w:r w:rsidRPr="00757A28">
        <w:rPr>
          <w:u w:val="single"/>
        </w:rPr>
        <w:t xml:space="preserve">The second implication is that </w:t>
      </w:r>
      <w:r w:rsidRPr="008E6F20">
        <w:rPr>
          <w:highlight w:val="yellow"/>
          <w:u w:val="single"/>
        </w:rPr>
        <w:t>proliferation does not necessarily translate into</w:t>
      </w:r>
      <w:r w:rsidRPr="00757A28">
        <w:rPr>
          <w:u w:val="single"/>
        </w:rPr>
        <w:t xml:space="preserve"> either greater </w:t>
      </w:r>
      <w:r w:rsidRPr="008E6F20">
        <w:rPr>
          <w:highlight w:val="yellow"/>
          <w:u w:val="single"/>
        </w:rPr>
        <w:t>stability</w:t>
      </w:r>
      <w:r w:rsidRPr="00757A28">
        <w:rPr>
          <w:u w:val="single"/>
        </w:rPr>
        <w:t xml:space="preserve"> or net utility gains in the international system. We demonstrate that proliferation is undesirable for both other non-nuclear states and members already in the nuclear club</w:t>
      </w:r>
      <w:r w:rsidRPr="00757A28">
        <w:rPr>
          <w:sz w:val="12"/>
        </w:rPr>
        <w:t xml:space="preserve">. </w:t>
      </w:r>
      <w:r w:rsidRPr="008E6F20">
        <w:rPr>
          <w:highlight w:val="yellow"/>
          <w:u w:val="single"/>
        </w:rPr>
        <w:t>Both</w:t>
      </w:r>
      <w:r w:rsidRPr="00757A28">
        <w:rPr>
          <w:sz w:val="12"/>
        </w:rPr>
        <w:t xml:space="preserve"> types of </w:t>
      </w:r>
      <w:r w:rsidRPr="008E6F20">
        <w:rPr>
          <w:highlight w:val="yellow"/>
          <w:u w:val="single"/>
        </w:rPr>
        <w:t>states will lament the loss in ability to use</w:t>
      </w:r>
      <w:r w:rsidRPr="00757A28">
        <w:rPr>
          <w:u w:val="single"/>
        </w:rPr>
        <w:t xml:space="preserve"> heavy handed </w:t>
      </w:r>
      <w:r w:rsidRPr="008E6F20">
        <w:rPr>
          <w:highlight w:val="yellow"/>
          <w:u w:val="single"/>
        </w:rPr>
        <w:t>coercive diplomacy</w:t>
      </w:r>
      <w:r w:rsidRPr="00757A28">
        <w:rPr>
          <w:sz w:val="12"/>
        </w:rPr>
        <w:t>. Moreover</w:t>
      </w:r>
      <w:r w:rsidRPr="00757A28">
        <w:rPr>
          <w:u w:val="single"/>
        </w:rPr>
        <w:t xml:space="preserve">, the attempt at proliferation itself appears to be destabilizing to the international system as the nuclear program </w:t>
      </w:r>
      <w:r w:rsidRPr="008E6F20">
        <w:rPr>
          <w:highlight w:val="yellow"/>
          <w:u w:val="single"/>
        </w:rPr>
        <w:t>states tend to be the target and source of much hostility</w:t>
      </w:r>
      <w:r w:rsidRPr="00757A28">
        <w:rPr>
          <w:sz w:val="12"/>
        </w:rPr>
        <w:t>. We found that program states have some heightened tendencies toward aggression, despite the incentives to lie low during the development stage. This is puzzling and a potentially fertile topic of future study. </w:t>
      </w:r>
    </w:p>
    <w:p w:rsidR="000C2D60" w:rsidRDefault="000C2D60" w:rsidP="000C2D60"/>
    <w:p w:rsidR="000C2D60" w:rsidRPr="00B067BF" w:rsidRDefault="000C2D60" w:rsidP="000C2D60">
      <w:pPr>
        <w:pStyle w:val="Heading4"/>
      </w:pPr>
      <w:r w:rsidRPr="00B067BF">
        <w:t xml:space="preserve">Proliferation will be rapid and escalate – kills stability – multiple reasons. </w:t>
      </w:r>
    </w:p>
    <w:p w:rsidR="000C2D60" w:rsidRPr="00B067BF" w:rsidRDefault="000C2D60" w:rsidP="000C2D60">
      <w:pPr>
        <w:rPr>
          <w:b/>
        </w:rPr>
      </w:pPr>
      <w:r w:rsidRPr="00B067BF">
        <w:rPr>
          <w:b/>
        </w:rPr>
        <w:t xml:space="preserve">Horowitz, 2009 </w:t>
      </w:r>
    </w:p>
    <w:p w:rsidR="000C2D60" w:rsidRDefault="000C2D60" w:rsidP="000C2D60">
      <w:r>
        <w:t>[April, Michael,</w:t>
      </w:r>
      <w:r w:rsidRPr="008D6E75">
        <w:t xml:space="preserve"> </w:t>
      </w:r>
      <w:r>
        <w:t>Department of Political Science, University of Pennsylvania, Philadelphia, “The Spread of Nuclear Weapons,” journal of conflict resolution, vol 53, no 2]</w:t>
      </w:r>
    </w:p>
    <w:p w:rsidR="000C2D60" w:rsidRDefault="000C2D60" w:rsidP="000C2D60"/>
    <w:p w:rsidR="000C2D60" w:rsidRDefault="000C2D60" w:rsidP="000C2D60">
      <w:pPr>
        <w:rPr>
          <w:sz w:val="12"/>
        </w:rPr>
      </w:pPr>
      <w:r w:rsidRPr="00D44F16">
        <w:rPr>
          <w:sz w:val="12"/>
        </w:rPr>
        <w:t xml:space="preserve">Learning as states gain experience with nuclear weapons is complicated. While to some extent, nuclear acquisition might provide information about resolve or capabil-  ities, it also generates uncertainty about the way an actual conflict would go—given  the new risk of nuclear escalation—and uncertainty about relative capabilities. </w:t>
      </w:r>
      <w:r w:rsidRPr="00D44F16">
        <w:rPr>
          <w:highlight w:val="yellow"/>
          <w:u w:val="single"/>
        </w:rPr>
        <w:t>Rapid prolif</w:t>
      </w:r>
      <w:r w:rsidRPr="00D44F16">
        <w:rPr>
          <w:u w:val="single"/>
        </w:rPr>
        <w:t xml:space="preserve">eration </w:t>
      </w:r>
      <w:r w:rsidRPr="00D44F16">
        <w:rPr>
          <w:highlight w:val="yellow"/>
          <w:u w:val="single"/>
        </w:rPr>
        <w:t>may</w:t>
      </w:r>
      <w:r w:rsidRPr="00D44F16">
        <w:rPr>
          <w:u w:val="single"/>
        </w:rPr>
        <w:t xml:space="preserve"> especially </w:t>
      </w:r>
      <w:r w:rsidRPr="00D44F16">
        <w:rPr>
          <w:highlight w:val="yellow"/>
          <w:u w:val="single"/>
        </w:rPr>
        <w:t xml:space="preserve">heighten </w:t>
      </w:r>
      <w:r w:rsidRPr="00D44F16">
        <w:rPr>
          <w:rStyle w:val="Emphasis"/>
          <w:highlight w:val="yellow"/>
        </w:rPr>
        <w:t>uncertainty</w:t>
      </w:r>
      <w:r w:rsidRPr="00D44F16">
        <w:rPr>
          <w:u w:val="single"/>
        </w:rPr>
        <w:t xml:space="preserve"> given the potential for reasonable  states to disagree at times about the quality of the capabilities each possesses.</w:t>
      </w:r>
      <w:r w:rsidRPr="00D44F16">
        <w:rPr>
          <w:sz w:val="12"/>
          <w:szCs w:val="15"/>
        </w:rPr>
        <w:t>2</w:t>
      </w:r>
      <w:r w:rsidRPr="00D44F16">
        <w:rPr>
          <w:sz w:val="12"/>
        </w:rPr>
        <w:t xml:space="preserve"> What  follows is an attempt to describe the implications of inexperience and incomplete  information on the behavior of nuclear states and their potential opponents over time.  Since it is impossible to detail all possible lines of argumentation and possible  responses, the following discussion is necessarily incomplete. This is a first step.  </w:t>
      </w:r>
      <w:r w:rsidRPr="00D44F16">
        <w:rPr>
          <w:u w:val="single"/>
        </w:rPr>
        <w:t xml:space="preserve">The </w:t>
      </w:r>
      <w:r w:rsidRPr="00D44F16">
        <w:rPr>
          <w:highlight w:val="yellow"/>
          <w:u w:val="single"/>
        </w:rPr>
        <w:t>acquisition</w:t>
      </w:r>
      <w:r w:rsidRPr="00D44F16">
        <w:rPr>
          <w:u w:val="single"/>
        </w:rPr>
        <w:t xml:space="preserve"> of nuclear weapons </w:t>
      </w:r>
      <w:r w:rsidRPr="00D44F16">
        <w:rPr>
          <w:highlight w:val="yellow"/>
          <w:u w:val="single"/>
        </w:rPr>
        <w:t>increases</w:t>
      </w:r>
      <w:r w:rsidRPr="00D44F16">
        <w:rPr>
          <w:u w:val="single"/>
        </w:rPr>
        <w:t xml:space="preserve"> the </w:t>
      </w:r>
      <w:r w:rsidRPr="00D44F16">
        <w:rPr>
          <w:highlight w:val="yellow"/>
          <w:u w:val="single"/>
        </w:rPr>
        <w:t>confidence</w:t>
      </w:r>
      <w:r w:rsidRPr="00D44F16">
        <w:rPr>
          <w:u w:val="single"/>
        </w:rPr>
        <w:t xml:space="preserve"> of adopters </w:t>
      </w:r>
      <w:r w:rsidRPr="00D44F16">
        <w:rPr>
          <w:highlight w:val="yellow"/>
          <w:u w:val="single"/>
        </w:rPr>
        <w:t>in the</w:t>
      </w:r>
      <w:r w:rsidRPr="00D44F16">
        <w:rPr>
          <w:u w:val="single"/>
        </w:rPr>
        <w:t xml:space="preserve">ir  </w:t>
      </w:r>
      <w:r w:rsidRPr="00D44F16">
        <w:rPr>
          <w:highlight w:val="yellow"/>
          <w:u w:val="single"/>
        </w:rPr>
        <w:t>ability to impose costs</w:t>
      </w:r>
      <w:r w:rsidRPr="00D44F16">
        <w:rPr>
          <w:u w:val="single"/>
        </w:rPr>
        <w:t xml:space="preserve"> in the case of a conflict and the expectations of likely costs if  war occurs by potential opponents. The key questions are whether nuclear states  learn over time about how to leverage nuclear weapons and the implications of that  learning, along with whether actions by nuclear states, over time, convey information  that leads to changes in the expectations of their behavior—shifts in uncertainty—  on the part of potential adversaries.</w:t>
      </w:r>
      <w:r w:rsidRPr="00D44F16">
        <w:rPr>
          <w:sz w:val="12"/>
        </w:rPr>
        <w:t xml:space="preserve">  </w:t>
      </w:r>
      <w:r w:rsidRPr="00D44F16">
        <w:rPr>
          <w:bCs/>
          <w:sz w:val="12"/>
        </w:rPr>
        <w:t>Learning to Leverage?</w:t>
      </w:r>
      <w:r w:rsidRPr="00D44F16">
        <w:rPr>
          <w:sz w:val="12"/>
        </w:rPr>
        <w:t xml:space="preserve">  When a new state acquires nuclear weapons, how does it influence the way the  state behaves and how might that change over time? Although nuclear acquisition  might be orthogonal to a particular dispute, it might be related to a particular secu-  rity challenge, might signal revisionist aims with regard to an enduring dispute, or  might signal the desire to reinforce the status quo.  This section focuses on how acquiring nuclear weapons influences both the new  nuclear state and potential adversaries. In theory, system wide perceptions of nuclear  danger could allow new nuclear states to partially skip the early Cold War learning  process concerning the risks of nuclear war and enter a proliferated world more cog-  nizant of nuclear brinksmanship and bargaining than their predecessors. However,  each new nuclear state has to resolve its own particular civil–military issues surrounding operational control and plan its national strategy in light of its new capa-  bilities. Empirical research by Sagan (1993), Feaver (1992), and Blair (1993)  suggests that viewing the behavior of other states does not create the necessary tacit  knowledge; there is no substitute for experience when it comes to handling a nuclear  arsenal, even if experience itself cannot totally prevent accidents. Sagan contends  that </w:t>
      </w:r>
      <w:r w:rsidRPr="00D44F16">
        <w:rPr>
          <w:highlight w:val="yellow"/>
          <w:u w:val="single"/>
        </w:rPr>
        <w:t>civil–military instability in</w:t>
      </w:r>
      <w:r w:rsidRPr="00D44F16">
        <w:rPr>
          <w:u w:val="single"/>
        </w:rPr>
        <w:t xml:space="preserve"> many likely </w:t>
      </w:r>
      <w:r w:rsidRPr="00D44F16">
        <w:rPr>
          <w:highlight w:val="yellow"/>
          <w:u w:val="single"/>
        </w:rPr>
        <w:t>new proliferators and pressures</w:t>
      </w:r>
      <w:r>
        <w:rPr>
          <w:highlight w:val="yellow"/>
          <w:u w:val="single"/>
        </w:rPr>
        <w:t xml:space="preserve"> gener</w:t>
      </w:r>
      <w:r w:rsidRPr="00D44F16">
        <w:rPr>
          <w:highlight w:val="yellow"/>
          <w:u w:val="single"/>
        </w:rPr>
        <w:t>ated by the</w:t>
      </w:r>
      <w:r w:rsidRPr="00D44F16">
        <w:rPr>
          <w:u w:val="single"/>
        </w:rPr>
        <w:t xml:space="preserve"> </w:t>
      </w:r>
      <w:r w:rsidRPr="00D44F16">
        <w:rPr>
          <w:highlight w:val="yellow"/>
          <w:u w:val="single"/>
        </w:rPr>
        <w:t>requirements to handle the responsibility of dealing with</w:t>
      </w:r>
      <w:r w:rsidRPr="00D44F16">
        <w:rPr>
          <w:u w:val="single"/>
        </w:rPr>
        <w:t xml:space="preserve"> nuclear </w:t>
      </w:r>
      <w:r w:rsidRPr="00D44F16">
        <w:rPr>
          <w:highlight w:val="yellow"/>
          <w:u w:val="single"/>
        </w:rPr>
        <w:t xml:space="preserve">weapons  will </w:t>
      </w:r>
      <w:r w:rsidRPr="00D44F16">
        <w:rPr>
          <w:rStyle w:val="Emphasis"/>
          <w:highlight w:val="yellow"/>
        </w:rPr>
        <w:t>skew decision making toward</w:t>
      </w:r>
      <w:r w:rsidRPr="00D44F16">
        <w:rPr>
          <w:u w:val="single"/>
        </w:rPr>
        <w:t xml:space="preserve"> more </w:t>
      </w:r>
      <w:r w:rsidRPr="00D44F16">
        <w:rPr>
          <w:highlight w:val="yellow"/>
          <w:u w:val="single"/>
        </w:rPr>
        <w:t>offensive strategies</w:t>
      </w:r>
      <w:r w:rsidRPr="00D44F16">
        <w:rPr>
          <w:sz w:val="12"/>
        </w:rPr>
        <w:t xml:space="preserve"> (Sagan 1995). The ques-  tions surrounding Pakistan’s nuclear command and control suggest </w:t>
      </w:r>
      <w:r w:rsidRPr="00D44F16">
        <w:rPr>
          <w:u w:val="single"/>
        </w:rPr>
        <w:t>there is no magic  bullet when it comes to new nuclear powers’ making control and delegation decisions</w:t>
      </w:r>
      <w:r w:rsidRPr="00D44F16">
        <w:rPr>
          <w:sz w:val="12"/>
        </w:rPr>
        <w:t xml:space="preserve"> (Bowen and Wolvén 1999).  Sagan and others focus on inexperience on the part of new nuclear states as a key  behavioral driver. </w:t>
      </w:r>
      <w:r w:rsidRPr="00D44F16">
        <w:rPr>
          <w:rStyle w:val="Emphasis"/>
          <w:highlight w:val="yellow"/>
        </w:rPr>
        <w:t>Inexperienced operators</w:t>
      </w:r>
      <w:r w:rsidRPr="00D44F16">
        <w:rPr>
          <w:u w:val="single"/>
        </w:rPr>
        <w:t xml:space="preserve"> </w:t>
      </w:r>
      <w:r w:rsidRPr="00D44F16">
        <w:rPr>
          <w:rStyle w:val="Emphasis"/>
          <w:highlight w:val="yellow"/>
        </w:rPr>
        <w:t>and the</w:t>
      </w:r>
      <w:r w:rsidRPr="00D44F16">
        <w:rPr>
          <w:u w:val="single"/>
        </w:rPr>
        <w:t xml:space="preserve"> bureaucratic </w:t>
      </w:r>
      <w:r w:rsidRPr="00D44F16">
        <w:rPr>
          <w:rStyle w:val="Emphasis"/>
          <w:highlight w:val="yellow"/>
        </w:rPr>
        <w:t>desire to “justify</w:t>
      </w:r>
      <w:r w:rsidRPr="00D44F16">
        <w:rPr>
          <w:u w:val="single"/>
        </w:rPr>
        <w:t xml:space="preserve">”  </w:t>
      </w:r>
      <w:r w:rsidRPr="00D44F16">
        <w:rPr>
          <w:highlight w:val="yellow"/>
          <w:u w:val="single"/>
        </w:rPr>
        <w:t>the costs</w:t>
      </w:r>
      <w:r w:rsidRPr="00D44F16">
        <w:rPr>
          <w:u w:val="single"/>
        </w:rPr>
        <w:t xml:space="preserve"> spent developing nuclear weapons, </w:t>
      </w:r>
      <w:r w:rsidRPr="00D44F16">
        <w:rPr>
          <w:highlight w:val="yellow"/>
          <w:u w:val="single"/>
        </w:rPr>
        <w:t>combined with</w:t>
      </w:r>
      <w:r w:rsidRPr="00D44F16">
        <w:rPr>
          <w:u w:val="single"/>
        </w:rPr>
        <w:t xml:space="preserve"> </w:t>
      </w:r>
      <w:r w:rsidRPr="00D44F16">
        <w:rPr>
          <w:highlight w:val="yellow"/>
          <w:u w:val="single"/>
        </w:rPr>
        <w:t>organizational biases</w:t>
      </w:r>
      <w:r w:rsidRPr="00D44F16">
        <w:rPr>
          <w:u w:val="single"/>
        </w:rPr>
        <w:t xml:space="preserve">  that </w:t>
      </w:r>
      <w:r w:rsidRPr="00D44F16">
        <w:rPr>
          <w:rStyle w:val="Emphasis"/>
          <w:highlight w:val="yellow"/>
        </w:rPr>
        <w:t>may favor</w:t>
      </w:r>
      <w:r w:rsidRPr="00D44F16">
        <w:rPr>
          <w:u w:val="single"/>
        </w:rPr>
        <w:t xml:space="preserve"> </w:t>
      </w:r>
      <w:r w:rsidRPr="00D44F16">
        <w:rPr>
          <w:rStyle w:val="Emphasis"/>
          <w:highlight w:val="yellow"/>
        </w:rPr>
        <w:t>escalation</w:t>
      </w:r>
      <w:r w:rsidRPr="00D44F16">
        <w:rPr>
          <w:u w:val="single"/>
        </w:rPr>
        <w:t xml:space="preserve"> to avoid decapitation—</w:t>
      </w:r>
      <w:r w:rsidRPr="00D44F16">
        <w:rPr>
          <w:highlight w:val="yellow"/>
          <w:u w:val="single"/>
        </w:rPr>
        <w:t>the “use it or lose it” mind-set</w:t>
      </w:r>
      <w:r w:rsidRPr="00D44F16">
        <w:rPr>
          <w:u w:val="single"/>
        </w:rPr>
        <w:t xml:space="preserve">—  </w:t>
      </w:r>
      <w:r w:rsidRPr="00D44F16">
        <w:rPr>
          <w:highlight w:val="yellow"/>
          <w:u w:val="single"/>
        </w:rPr>
        <w:t>may cause</w:t>
      </w:r>
      <w:r w:rsidRPr="00D44F16">
        <w:rPr>
          <w:u w:val="single"/>
        </w:rPr>
        <w:t xml:space="preserve"> new nuclear </w:t>
      </w:r>
      <w:r w:rsidRPr="00D44F16">
        <w:rPr>
          <w:highlight w:val="yellow"/>
          <w:u w:val="single"/>
        </w:rPr>
        <w:t xml:space="preserve">states to adopt </w:t>
      </w:r>
      <w:r w:rsidRPr="00D44F16">
        <w:rPr>
          <w:rStyle w:val="Emphasis"/>
          <w:highlight w:val="yellow"/>
        </w:rPr>
        <w:t>riskier launch</w:t>
      </w:r>
      <w:r w:rsidRPr="00D44F16">
        <w:rPr>
          <w:u w:val="single"/>
        </w:rPr>
        <w:t xml:space="preserve"> </w:t>
      </w:r>
      <w:r w:rsidRPr="00D44F16">
        <w:rPr>
          <w:rStyle w:val="Emphasis"/>
          <w:highlight w:val="yellow"/>
        </w:rPr>
        <w:t>postures</w:t>
      </w:r>
      <w:r w:rsidRPr="00D44F16">
        <w:rPr>
          <w:u w:val="single"/>
        </w:rPr>
        <w:t>, such as launch on  warning, or at least be perceived that way by other states</w:t>
      </w:r>
      <w:r w:rsidRPr="00D44F16">
        <w:rPr>
          <w:sz w:val="12"/>
        </w:rPr>
        <w:t xml:space="preserve"> (Blair 1993; Feaver 1992;  Sagan 1995).</w:t>
      </w:r>
      <w:r w:rsidRPr="00D44F16">
        <w:rPr>
          <w:sz w:val="12"/>
          <w:szCs w:val="15"/>
        </w:rPr>
        <w:t>3</w:t>
      </w:r>
      <w:r w:rsidRPr="00D44F16">
        <w:rPr>
          <w:sz w:val="12"/>
        </w:rPr>
        <w:t xml:space="preserve">  </w:t>
      </w:r>
      <w:r w:rsidRPr="00D44F16">
        <w:rPr>
          <w:highlight w:val="yellow"/>
          <w:u w:val="single"/>
        </w:rPr>
        <w:t>Acquiring</w:t>
      </w:r>
      <w:r w:rsidRPr="00D44F16">
        <w:rPr>
          <w:u w:val="single"/>
        </w:rPr>
        <w:t xml:space="preserve"> nuclear </w:t>
      </w:r>
      <w:r w:rsidRPr="00D44F16">
        <w:rPr>
          <w:highlight w:val="yellow"/>
          <w:u w:val="single"/>
        </w:rPr>
        <w:t>weapons could alter state preferences</w:t>
      </w:r>
      <w:r w:rsidRPr="00D44F16">
        <w:rPr>
          <w:u w:val="single"/>
        </w:rPr>
        <w:t xml:space="preserve"> and make states more  likely to escalate disputes once they start, given their new capabilities</w:t>
      </w:r>
      <w:r w:rsidRPr="00D44F16">
        <w:rPr>
          <w:sz w:val="12"/>
        </w:rPr>
        <w:t>.</w:t>
      </w:r>
      <w:r w:rsidRPr="00D44F16">
        <w:rPr>
          <w:sz w:val="12"/>
          <w:szCs w:val="15"/>
        </w:rPr>
        <w:t>4</w:t>
      </w:r>
      <w:r w:rsidRPr="00D44F16">
        <w:rPr>
          <w:sz w:val="12"/>
        </w:rPr>
        <w:t xml:space="preserve"> But their  general lack of experience at leveraging their nuclear arsenal and effectively communicating nuclear threats could mean new nuclear states will be more likely to  select adversaries poorly and to find themselves in disputes with resolved adver-  saries that will reciprocate militarized challenges. The “nuclear experience” logic also suggests that more experienced nuclear states  should gain knowledge over time from nuclearized interactions that helps leaders  effectively identify the situations in which their nuclear arsenals are likely to make  a difference. Experienced nuclear states learn to select into cases in which their com-  parative advantage, nuclear weapons, is more likely to be effective, increasing the  probability that an adversary will not reciprocate.  Coming from a slightly different perspective, </w:t>
      </w:r>
      <w:r w:rsidRPr="00D44F16">
        <w:rPr>
          <w:u w:val="single"/>
        </w:rPr>
        <w:t xml:space="preserve">uncertainty about the consequences  of proliferation on the balance of power and the behavior of new nuclear states on  the part of their potential adversaries could also shape behavior in similar ways </w:t>
      </w:r>
      <w:r w:rsidRPr="00D44F16">
        <w:rPr>
          <w:sz w:val="12"/>
        </w:rPr>
        <w:t xml:space="preserve">(Schelling 1966; Blainey 1988). </w:t>
      </w:r>
      <w:r w:rsidRPr="00D44F16">
        <w:rPr>
          <w:highlight w:val="yellow"/>
          <w:u w:val="single"/>
        </w:rPr>
        <w:t>While a stable</w:t>
      </w:r>
      <w:r w:rsidRPr="00D44F16">
        <w:rPr>
          <w:u w:val="single"/>
        </w:rPr>
        <w:t xml:space="preserve"> and credible nuclear </w:t>
      </w:r>
      <w:r w:rsidRPr="00D44F16">
        <w:rPr>
          <w:highlight w:val="yellow"/>
          <w:u w:val="single"/>
        </w:rPr>
        <w:t>arsenal communicates clear information</w:t>
      </w:r>
      <w:r w:rsidRPr="00D44F16">
        <w:rPr>
          <w:u w:val="single"/>
        </w:rPr>
        <w:t xml:space="preserve"> about the likely costs of conflict, </w:t>
      </w:r>
      <w:r w:rsidRPr="00D44F16">
        <w:rPr>
          <w:rStyle w:val="Emphasis"/>
          <w:highlight w:val="yellow"/>
        </w:rPr>
        <w:t>in the short term</w:t>
      </w:r>
      <w:r w:rsidRPr="00D44F16">
        <w:rPr>
          <w:u w:val="single"/>
        </w:rPr>
        <w:t xml:space="preserve">,  nuclear </w:t>
      </w:r>
      <w:r w:rsidRPr="00D44F16">
        <w:rPr>
          <w:highlight w:val="yellow"/>
          <w:u w:val="single"/>
        </w:rPr>
        <w:t>prolif</w:t>
      </w:r>
      <w:r w:rsidRPr="00D44F16">
        <w:rPr>
          <w:u w:val="single"/>
        </w:rPr>
        <w:t xml:space="preserve">eration </w:t>
      </w:r>
      <w:r w:rsidRPr="00D44F16">
        <w:rPr>
          <w:highlight w:val="yellow"/>
          <w:u w:val="single"/>
        </w:rPr>
        <w:t>is likely to increase uncertainty</w:t>
      </w:r>
      <w:r w:rsidRPr="00D44F16">
        <w:rPr>
          <w:u w:val="single"/>
        </w:rPr>
        <w:t xml:space="preserve"> about the trajectory of a war,  the balance of power, and the preferences of the adopter.</w:t>
      </w:r>
      <w:r w:rsidRPr="00ED3AEE">
        <w:rPr>
          <w:sz w:val="12"/>
        </w:rPr>
        <w:t>   </w:t>
      </w:r>
    </w:p>
    <w:p w:rsidR="000C2D60" w:rsidRPr="00D44F16" w:rsidRDefault="000C2D60" w:rsidP="000C2D60"/>
    <w:p w:rsidR="000C2D60" w:rsidRPr="00B067BF" w:rsidRDefault="000C2D60" w:rsidP="000C2D60">
      <w:pPr>
        <w:pStyle w:val="Heading4"/>
      </w:pPr>
      <w:r w:rsidRPr="00B067BF">
        <w:t xml:space="preserve">Deterrence theory is not perfect – even if prolif creates general stability, there are multiple scenarios for nuclear escalation. </w:t>
      </w:r>
    </w:p>
    <w:p w:rsidR="000C2D60" w:rsidRPr="00B067BF" w:rsidRDefault="000C2D60" w:rsidP="000C2D60">
      <w:pPr>
        <w:rPr>
          <w:b/>
        </w:rPr>
      </w:pPr>
      <w:r w:rsidRPr="00B067BF">
        <w:rPr>
          <w:b/>
        </w:rPr>
        <w:t xml:space="preserve">Mearsheimer, 2006 </w:t>
      </w:r>
    </w:p>
    <w:p w:rsidR="000C2D60" w:rsidRDefault="000C2D60" w:rsidP="000C2D60">
      <w:r>
        <w:t>[John, Prof. IR – U. Chicago, Interviewed by International Relations, “Conversations in International Relations: Interview with John J. Mearsheimer (Part II)”, 20, Sage, SM]</w:t>
      </w:r>
    </w:p>
    <w:p w:rsidR="000C2D60" w:rsidRPr="00ED44AF" w:rsidRDefault="000C2D60" w:rsidP="000C2D60">
      <w:r w:rsidRPr="00D277EE">
        <w:rPr>
          <w:sz w:val="12"/>
        </w:rPr>
        <w:t xml:space="preserve">There is much less of a difference between us on the question of whether the spread of nuclear weapons increases or decreases stability. Like Waltz I think that </w:t>
      </w:r>
      <w:r w:rsidRPr="00D277EE">
        <w:rPr>
          <w:u w:val="single"/>
        </w:rPr>
        <w:t xml:space="preserve">nuclear proliferation enhances stability. Nuclear weapons in the hands of any two states are going to make them much more cautious towards each other than they otherwise would be. I think that the difference in our positions is that Waltz comes close to saying that it is almost impossible to have a war between two states with nuclear weapons. </w:t>
      </w:r>
      <w:r w:rsidRPr="00C42DBC">
        <w:rPr>
          <w:highlight w:val="yellow"/>
          <w:u w:val="single"/>
        </w:rPr>
        <w:t>I am more doubtful</w:t>
      </w:r>
      <w:r w:rsidRPr="00D277EE">
        <w:rPr>
          <w:u w:val="single"/>
        </w:rPr>
        <w:t xml:space="preserve"> on that point. </w:t>
      </w:r>
      <w:r w:rsidRPr="00C42DBC">
        <w:rPr>
          <w:highlight w:val="yellow"/>
          <w:u w:val="single"/>
        </w:rPr>
        <w:t>I can posit numerous scenarios showing how a nuclear war might come about</w:t>
      </w:r>
      <w:r w:rsidRPr="00D277EE">
        <w:rPr>
          <w:u w:val="single"/>
        </w:rPr>
        <w:t xml:space="preserve">; they may not be likely, but </w:t>
      </w:r>
      <w:r w:rsidRPr="00C42DBC">
        <w:rPr>
          <w:highlight w:val="yellow"/>
          <w:u w:val="single"/>
        </w:rPr>
        <w:t>they are plausible</w:t>
      </w:r>
      <w:r w:rsidRPr="00D277EE">
        <w:rPr>
          <w:u w:val="single"/>
        </w:rPr>
        <w:t xml:space="preserve">. </w:t>
      </w:r>
      <w:r w:rsidRPr="00D277EE">
        <w:rPr>
          <w:sz w:val="12"/>
        </w:rPr>
        <w:t xml:space="preserve">Consider the conflict between India and Pakistan. In December 2001, </w:t>
      </w:r>
      <w:r w:rsidRPr="00C42DBC">
        <w:rPr>
          <w:highlight w:val="yellow"/>
          <w:u w:val="single"/>
        </w:rPr>
        <w:t>Pakistani sponsored terrorists attacked the Indian Parliament</w:t>
      </w:r>
      <w:r w:rsidRPr="00D277EE">
        <w:rPr>
          <w:u w:val="single"/>
        </w:rPr>
        <w:t xml:space="preserve"> and narrowly missed delivering a devastating blow. What if the attack had succeeded and virtually all of India’s parliamentarians had been killed? This </w:t>
      </w:r>
      <w:r w:rsidRPr="00C42DBC">
        <w:rPr>
          <w:highlight w:val="yellow"/>
          <w:u w:val="single"/>
        </w:rPr>
        <w:t>probably</w:t>
      </w:r>
      <w:r w:rsidRPr="00D277EE">
        <w:rPr>
          <w:u w:val="single"/>
        </w:rPr>
        <w:t xml:space="preserve"> would </w:t>
      </w:r>
      <w:r w:rsidRPr="00C42DBC">
        <w:rPr>
          <w:highlight w:val="yellow"/>
          <w:u w:val="single"/>
        </w:rPr>
        <w:t xml:space="preserve">have caused India to send its army into </w:t>
      </w:r>
      <w:r w:rsidRPr="00C42DBC">
        <w:rPr>
          <w:u w:val="single"/>
        </w:rPr>
        <w:t xml:space="preserve">eastern </w:t>
      </w:r>
      <w:r w:rsidRPr="00C42DBC">
        <w:rPr>
          <w:highlight w:val="yellow"/>
          <w:u w:val="single"/>
        </w:rPr>
        <w:t>Pakistan</w:t>
      </w:r>
      <w:r w:rsidRPr="00D277EE">
        <w:rPr>
          <w:sz w:val="12"/>
        </w:rPr>
        <w:t xml:space="preserve"> to deliver a powerful blow to its bitter rival. Given the clear superiority of India’s army, </w:t>
      </w:r>
      <w:r w:rsidRPr="00D277EE">
        <w:rPr>
          <w:u w:val="single"/>
        </w:rPr>
        <w:t>Pakistan might very well have turned to nuclear weapons to halt the Indian offensive</w:t>
      </w:r>
      <w:r w:rsidRPr="00D277EE">
        <w:rPr>
          <w:sz w:val="12"/>
        </w:rPr>
        <w:t xml:space="preserve">. After all, this was NATO policy for stopping a successful Soviet offensive during much of the Cold War. </w:t>
      </w:r>
      <w:r w:rsidRPr="00C42DBC">
        <w:rPr>
          <w:highlight w:val="yellow"/>
          <w:u w:val="single"/>
        </w:rPr>
        <w:t>The Indians might</w:t>
      </w:r>
      <w:r w:rsidRPr="00D277EE">
        <w:rPr>
          <w:u w:val="single"/>
        </w:rPr>
        <w:t xml:space="preserve"> then </w:t>
      </w:r>
      <w:r w:rsidRPr="00C42DBC">
        <w:rPr>
          <w:highlight w:val="yellow"/>
          <w:u w:val="single"/>
        </w:rPr>
        <w:t>have retaliated with nuclear weapons</w:t>
      </w:r>
      <w:r w:rsidRPr="00D277EE">
        <w:rPr>
          <w:u w:val="single"/>
        </w:rPr>
        <w:t xml:space="preserve"> of their own.</w:t>
      </w:r>
      <w:r w:rsidRPr="00D277EE">
        <w:rPr>
          <w:b/>
          <w:bCs/>
        </w:rPr>
        <w:t xml:space="preserve"> </w:t>
      </w:r>
      <w:r w:rsidRPr="00D277EE">
        <w:rPr>
          <w:sz w:val="12"/>
        </w:rPr>
        <w:t xml:space="preserve">One could also posit a plausible scenario in which </w:t>
      </w:r>
      <w:r w:rsidRPr="00C42DBC">
        <w:rPr>
          <w:highlight w:val="yellow"/>
          <w:u w:val="single"/>
        </w:rPr>
        <w:t>the United States and China get into a war over Taiwan</w:t>
      </w:r>
      <w:r w:rsidRPr="00D277EE">
        <w:rPr>
          <w:u w:val="single"/>
        </w:rPr>
        <w:t xml:space="preserve"> and nuclear weapons are employed</w:t>
      </w:r>
      <w:r w:rsidRPr="00D277EE">
        <w:rPr>
          <w:sz w:val="12"/>
        </w:rPr>
        <w:t xml:space="preserve">. Also, </w:t>
      </w:r>
      <w:r w:rsidRPr="00C42DBC">
        <w:rPr>
          <w:highlight w:val="yellow"/>
          <w:u w:val="single"/>
        </w:rPr>
        <w:t>if</w:t>
      </w:r>
      <w:r w:rsidRPr="00D277EE">
        <w:rPr>
          <w:u w:val="single"/>
        </w:rPr>
        <w:t xml:space="preserve"> Iran acquires nuclear weapons and a crisis involving </w:t>
      </w:r>
      <w:r w:rsidRPr="00C42DBC">
        <w:rPr>
          <w:highlight w:val="yellow"/>
          <w:u w:val="single"/>
        </w:rPr>
        <w:t>Iran and Israel breaks out, one can imagine the Israelis thinking</w:t>
      </w:r>
      <w:r w:rsidRPr="00D277EE">
        <w:rPr>
          <w:u w:val="single"/>
        </w:rPr>
        <w:t xml:space="preserve"> that they had better launch a pre-emptive strike before they are attacked</w:t>
      </w:r>
      <w:r w:rsidRPr="00D277EE">
        <w:rPr>
          <w:sz w:val="12"/>
        </w:rPr>
        <w:t xml:space="preserve">. This logic would be especially powerful if Iranian leaders were talking loosely and foolishly about wiping Israel off the face of the earth. </w:t>
      </w:r>
      <w:r w:rsidRPr="00D277EE">
        <w:rPr>
          <w:u w:val="single"/>
        </w:rPr>
        <w:t xml:space="preserve">The </w:t>
      </w:r>
      <w:r w:rsidRPr="00C42DBC">
        <w:rPr>
          <w:highlight w:val="yellow"/>
          <w:u w:val="single"/>
        </w:rPr>
        <w:t>Cuban Missile Crisis is also relevant</w:t>
      </w:r>
      <w:r w:rsidRPr="00D277EE">
        <w:rPr>
          <w:sz w:val="12"/>
        </w:rPr>
        <w:t xml:space="preserve"> here. I used to think that we did not come close to nuclear war during that famous crisis, but as more information about it has come out over the years, I have come to realize that we </w:t>
      </w:r>
      <w:r w:rsidRPr="00D277EE">
        <w:rPr>
          <w:u w:val="single"/>
        </w:rPr>
        <w:t>were close to the brink of disaster</w:t>
      </w:r>
      <w:r w:rsidRPr="00D277EE">
        <w:rPr>
          <w:sz w:val="12"/>
        </w:rPr>
        <w:t>. Thank goodness that President Kennedy had the good sense not to listen to ‘the best and the brightest’, most of whom were very hawkish but not very bright.</w:t>
      </w:r>
      <w:r w:rsidRPr="00D277EE">
        <w:rPr>
          <w:b/>
          <w:bCs/>
        </w:rPr>
        <w:t xml:space="preserve"> </w:t>
      </w:r>
      <w:r w:rsidRPr="00D277EE">
        <w:rPr>
          <w:sz w:val="12"/>
        </w:rPr>
        <w:t xml:space="preserve">The point I am trying to make is that </w:t>
      </w:r>
      <w:r w:rsidRPr="00D277EE">
        <w:rPr>
          <w:u w:val="single"/>
        </w:rPr>
        <w:t xml:space="preserve">while nuclear weapons are generally a powerful force for peace, </w:t>
      </w:r>
      <w:r w:rsidRPr="004A6DF7">
        <w:rPr>
          <w:highlight w:val="yellow"/>
          <w:u w:val="single"/>
        </w:rPr>
        <w:t>there are a number of potential conflict situations</w:t>
      </w:r>
      <w:r w:rsidRPr="00D277EE">
        <w:rPr>
          <w:u w:val="single"/>
        </w:rPr>
        <w:t xml:space="preserve"> where they might be used in the heat of battle.</w:t>
      </w:r>
      <w:r w:rsidRPr="00D277EE">
        <w:rPr>
          <w:sz w:val="12"/>
        </w:rPr>
        <w:t xml:space="preserve">  </w:t>
      </w:r>
    </w:p>
    <w:p w:rsidR="000C2D60" w:rsidRDefault="000C2D60" w:rsidP="000C2D60">
      <w:pPr>
        <w:rPr>
          <w:sz w:val="12"/>
        </w:rPr>
      </w:pPr>
    </w:p>
    <w:p w:rsidR="000C2D60" w:rsidRDefault="000C2D60" w:rsidP="000C2D60">
      <w:pPr>
        <w:rPr>
          <w:sz w:val="12"/>
        </w:rPr>
      </w:pPr>
    </w:p>
    <w:p w:rsidR="000C2D60" w:rsidRDefault="000C2D60" w:rsidP="000C2D60">
      <w:pPr>
        <w:pStyle w:val="Heading3"/>
      </w:pPr>
      <w:r>
        <w:t>at: small arsenals check</w:t>
      </w:r>
    </w:p>
    <w:p w:rsidR="000C2D60" w:rsidRDefault="000C2D60" w:rsidP="000C2D60">
      <w:pPr>
        <w:pStyle w:val="Heading4"/>
      </w:pPr>
      <w:r w:rsidRPr="00600B23">
        <w:t>Prolif is uneven – small arsenals don’t solve</w:t>
      </w:r>
    </w:p>
    <w:p w:rsidR="000C2D60" w:rsidRPr="00600B23" w:rsidRDefault="000C2D60" w:rsidP="000C2D60">
      <w:r w:rsidRPr="00600B23">
        <w:rPr>
          <w:rStyle w:val="Style13ptBold"/>
        </w:rPr>
        <w:t>Narang, 12</w:t>
      </w:r>
      <w:r w:rsidRPr="00600B23">
        <w:t xml:space="preserve"> [VIPIN NARANG is an Assistant Professor of Political Science at MIT and member of MIT's Security Studies Program. He received his Ph.D. from the Department Journal of Conflict Resolution July 9, 2012 0022002712448909, p. sage Journals] </w:t>
      </w:r>
    </w:p>
    <w:p w:rsidR="000C2D60" w:rsidRPr="00AA3F11" w:rsidRDefault="000C2D60" w:rsidP="000C2D60">
      <w:pPr>
        <w:rPr>
          <w:sz w:val="16"/>
        </w:rPr>
      </w:pPr>
      <w:r w:rsidRPr="00AA3F11">
        <w:rPr>
          <w:sz w:val="16"/>
        </w:rPr>
        <w:t>Conclusion</w:t>
      </w:r>
      <w:r w:rsidRPr="00AA3F11">
        <w:rPr>
          <w:sz w:val="12"/>
        </w:rPr>
        <w:t>¶</w:t>
      </w:r>
      <w:r w:rsidRPr="00AA3F11">
        <w:rPr>
          <w:sz w:val="16"/>
        </w:rPr>
        <w:t xml:space="preserve"> </w:t>
      </w:r>
      <w:r w:rsidRPr="00D44F16">
        <w:rPr>
          <w:rStyle w:val="StyleUnderline"/>
          <w:highlight w:val="yellow"/>
        </w:rPr>
        <w:t>These findings</w:t>
      </w:r>
      <w:r w:rsidRPr="00AA3F11">
        <w:rPr>
          <w:sz w:val="16"/>
        </w:rPr>
        <w:t xml:space="preserve"> have important implications for our understanding of nuclear deterrence and nuclear proliferation. First, they </w:t>
      </w:r>
      <w:r w:rsidRPr="00D44F16">
        <w:rPr>
          <w:rStyle w:val="StyleUnderline"/>
          <w:highlight w:val="yellow"/>
        </w:rPr>
        <w:t>overturn a</w:t>
      </w:r>
      <w:r w:rsidRPr="00AA3F11">
        <w:rPr>
          <w:sz w:val="16"/>
        </w:rPr>
        <w:t xml:space="preserve"> central </w:t>
      </w:r>
      <w:r w:rsidRPr="00D44F16">
        <w:rPr>
          <w:rStyle w:val="StyleUnderline"/>
          <w:highlight w:val="yellow"/>
        </w:rPr>
        <w:t>belief</w:t>
      </w:r>
      <w:r w:rsidRPr="00AA3F11">
        <w:rPr>
          <w:sz w:val="16"/>
        </w:rPr>
        <w:t xml:space="preserve"> </w:t>
      </w:r>
      <w:r w:rsidRPr="00AA3F11">
        <w:rPr>
          <w:rStyle w:val="StyleUnderline"/>
        </w:rPr>
        <w:t>in</w:t>
      </w:r>
      <w:r w:rsidRPr="00AA3F11">
        <w:rPr>
          <w:sz w:val="16"/>
        </w:rPr>
        <w:t xml:space="preserve"> international relations and </w:t>
      </w:r>
      <w:r w:rsidRPr="00AA3F11">
        <w:rPr>
          <w:rStyle w:val="StyleUnderline"/>
        </w:rPr>
        <w:t xml:space="preserve">nuclear deterrence theory </w:t>
      </w:r>
      <w:r w:rsidRPr="00D44F16">
        <w:rPr>
          <w:rStyle w:val="StyleUnderline"/>
          <w:highlight w:val="yellow"/>
        </w:rPr>
        <w:t xml:space="preserve">that the acquisition of </w:t>
      </w:r>
      <w:r w:rsidRPr="00D44F16">
        <w:rPr>
          <w:rStyle w:val="Emphasis"/>
          <w:highlight w:val="yellow"/>
        </w:rPr>
        <w:t>even a minimal</w:t>
      </w:r>
      <w:r w:rsidRPr="00AA3F11">
        <w:rPr>
          <w:sz w:val="16"/>
        </w:rPr>
        <w:t xml:space="preserve"> nuclear </w:t>
      </w:r>
      <w:r w:rsidRPr="00D44F16">
        <w:rPr>
          <w:rStyle w:val="Emphasis"/>
          <w:highlight w:val="yellow"/>
        </w:rPr>
        <w:t>capability</w:t>
      </w:r>
      <w:r w:rsidRPr="00AA3F11">
        <w:rPr>
          <w:sz w:val="16"/>
        </w:rPr>
        <w:t xml:space="preserve"> radically </w:t>
      </w:r>
      <w:r w:rsidRPr="00D44F16">
        <w:rPr>
          <w:rStyle w:val="StyleUnderline"/>
          <w:highlight w:val="yellow"/>
        </w:rPr>
        <w:t>improves a</w:t>
      </w:r>
      <w:r w:rsidRPr="00AA3F11">
        <w:rPr>
          <w:sz w:val="16"/>
        </w:rPr>
        <w:t xml:space="preserve"> regional </w:t>
      </w:r>
      <w:r w:rsidRPr="00D44F16">
        <w:rPr>
          <w:rStyle w:val="StyleUnderline"/>
          <w:highlight w:val="yellow"/>
        </w:rPr>
        <w:t>state's ability to deter</w:t>
      </w:r>
      <w:r w:rsidRPr="00AA3F11">
        <w:rPr>
          <w:sz w:val="16"/>
        </w:rPr>
        <w:t xml:space="preserve"> conventional conflict. The Cold War experience left it unclear as to what it precisely takes to deter conflict. The regional nuclear powers, however, which have had to face constrained decisions about how to allocate their deterrent power, illustrate that </w:t>
      </w:r>
      <w:r w:rsidRPr="00D44F16">
        <w:rPr>
          <w:rStyle w:val="StyleUnderline"/>
        </w:rPr>
        <w:t>states</w:t>
      </w:r>
      <w:r w:rsidRPr="00AA3F11">
        <w:rPr>
          <w:rStyle w:val="StyleUnderline"/>
        </w:rPr>
        <w:t xml:space="preserve"> must explicitly orient their</w:t>
      </w:r>
      <w:r w:rsidRPr="00AA3F11">
        <w:rPr>
          <w:sz w:val="16"/>
        </w:rPr>
        <w:t xml:space="preserve"> nuclear </w:t>
      </w:r>
      <w:r w:rsidRPr="00AA3F11">
        <w:rPr>
          <w:rStyle w:val="StyleUnderline"/>
        </w:rPr>
        <w:t>forces to deter</w:t>
      </w:r>
      <w:r w:rsidRPr="00AA3F11">
        <w:rPr>
          <w:sz w:val="16"/>
        </w:rPr>
        <w:t xml:space="preserve"> conventional conflict in order to expe- rience reduced attacks. </w:t>
      </w:r>
      <w:r w:rsidRPr="00AA3F11">
        <w:rPr>
          <w:rStyle w:val="StyleUnderline"/>
        </w:rPr>
        <w:t>The mere possession of nuclear weapons</w:t>
      </w:r>
      <w:r w:rsidRPr="00AA3F11">
        <w:rPr>
          <w:sz w:val="16"/>
        </w:rPr>
        <w:t xml:space="preserve"> or even second- strike forces alone </w:t>
      </w:r>
      <w:r w:rsidRPr="00AA3F11">
        <w:rPr>
          <w:rStyle w:val="StyleUnderline"/>
        </w:rPr>
        <w:t>seems incapable of providing</w:t>
      </w:r>
      <w:r w:rsidRPr="00AA3F11">
        <w:rPr>
          <w:sz w:val="16"/>
        </w:rPr>
        <w:t xml:space="preserve"> systematic </w:t>
      </w:r>
      <w:r w:rsidRPr="00AA3F11">
        <w:rPr>
          <w:rStyle w:val="StyleUnderline"/>
        </w:rPr>
        <w:t>deterrence</w:t>
      </w:r>
      <w:r w:rsidRPr="00AA3F11">
        <w:rPr>
          <w:sz w:val="16"/>
        </w:rPr>
        <w:t xml:space="preserve"> against con- ventional attacks. There is no magical deterrent benefit against conventional conflict generated by existential, catalytic, or assured retaliatory postures.</w:t>
      </w:r>
      <w:r w:rsidRPr="00AA3F11">
        <w:rPr>
          <w:sz w:val="12"/>
        </w:rPr>
        <w:t>¶</w:t>
      </w:r>
      <w:r w:rsidRPr="00AA3F11">
        <w:rPr>
          <w:sz w:val="16"/>
        </w:rPr>
        <w:t xml:space="preserve"> </w:t>
      </w:r>
      <w:r w:rsidRPr="00D44F16">
        <w:rPr>
          <w:rStyle w:val="StyleUnderline"/>
          <w:highlight w:val="yellow"/>
        </w:rPr>
        <w:t>To</w:t>
      </w:r>
      <w:r w:rsidRPr="00D44F16">
        <w:rPr>
          <w:sz w:val="16"/>
          <w:highlight w:val="yellow"/>
        </w:rPr>
        <w:t xml:space="preserve"> </w:t>
      </w:r>
      <w:r w:rsidRPr="00D44F16">
        <w:rPr>
          <w:rStyle w:val="StyleUnderline"/>
          <w:highlight w:val="yellow"/>
        </w:rPr>
        <w:t>reap a</w:t>
      </w:r>
      <w:r w:rsidRPr="00AA3F11">
        <w:rPr>
          <w:rStyle w:val="StyleUnderline"/>
        </w:rPr>
        <w:t xml:space="preserve"> significant </w:t>
      </w:r>
      <w:r w:rsidRPr="00D44F16">
        <w:rPr>
          <w:rStyle w:val="StyleUnderline"/>
          <w:highlight w:val="yellow"/>
        </w:rPr>
        <w:t>deterrent effect</w:t>
      </w:r>
      <w:r w:rsidRPr="00AA3F11">
        <w:rPr>
          <w:sz w:val="16"/>
        </w:rPr>
        <w:t xml:space="preserve"> against conventional conflict, regional </w:t>
      </w:r>
      <w:r w:rsidRPr="00D44F16">
        <w:rPr>
          <w:rStyle w:val="StyleUnderline"/>
          <w:highlight w:val="yellow"/>
        </w:rPr>
        <w:t>states must</w:t>
      </w:r>
      <w:r w:rsidRPr="00AA3F11">
        <w:rPr>
          <w:sz w:val="16"/>
        </w:rPr>
        <w:t>—for better or worse—</w:t>
      </w:r>
      <w:r w:rsidRPr="00AA3F11">
        <w:rPr>
          <w:rStyle w:val="StyleUnderline"/>
        </w:rPr>
        <w:t xml:space="preserve">explicitly </w:t>
      </w:r>
      <w:r w:rsidRPr="00D44F16">
        <w:rPr>
          <w:rStyle w:val="StyleUnderline"/>
          <w:highlight w:val="yellow"/>
        </w:rPr>
        <w:t>orient their</w:t>
      </w:r>
      <w:r w:rsidRPr="00D44F16">
        <w:rPr>
          <w:sz w:val="16"/>
          <w:highlight w:val="yellow"/>
        </w:rPr>
        <w:t xml:space="preserve"> </w:t>
      </w:r>
      <w:r w:rsidRPr="00D44F16">
        <w:rPr>
          <w:sz w:val="16"/>
        </w:rPr>
        <w:t>nuclear</w:t>
      </w:r>
      <w:r w:rsidRPr="00AA3F11">
        <w:rPr>
          <w:sz w:val="16"/>
        </w:rPr>
        <w:t xml:space="preserve"> </w:t>
      </w:r>
      <w:r w:rsidRPr="00D44F16">
        <w:rPr>
          <w:rStyle w:val="StyleUnderline"/>
          <w:highlight w:val="yellow"/>
        </w:rPr>
        <w:t xml:space="preserve">forces to do so </w:t>
      </w:r>
      <w:r w:rsidRPr="00D44F16">
        <w:rPr>
          <w:rStyle w:val="StyleUnderline"/>
        </w:rPr>
        <w:t>by</w:t>
      </w:r>
      <w:r w:rsidRPr="00AA3F11">
        <w:rPr>
          <w:rStyle w:val="StyleUnderline"/>
        </w:rPr>
        <w:t xml:space="preserve"> adopting an</w:t>
      </w:r>
      <w:r w:rsidRPr="00AA3F11">
        <w:rPr>
          <w:sz w:val="16"/>
        </w:rPr>
        <w:t xml:space="preserve"> </w:t>
      </w:r>
      <w:r w:rsidRPr="00AA3F11">
        <w:rPr>
          <w:rStyle w:val="StyleUnderline"/>
        </w:rPr>
        <w:t>asymmetric escalation posture.</w:t>
      </w:r>
      <w:r w:rsidRPr="00AA3F11">
        <w:rPr>
          <w:sz w:val="16"/>
        </w:rPr>
        <w:t xml:space="preserve"> </w:t>
      </w:r>
      <w:r w:rsidRPr="00D44F16">
        <w:rPr>
          <w:rStyle w:val="StyleUnderline"/>
          <w:highlight w:val="yellow"/>
        </w:rPr>
        <w:t>This</w:t>
      </w:r>
      <w:r w:rsidRPr="00AA3F11">
        <w:rPr>
          <w:sz w:val="16"/>
        </w:rPr>
        <w:t xml:space="preserve"> posture undoubtedly </w:t>
      </w:r>
      <w:r w:rsidRPr="00D44F16">
        <w:rPr>
          <w:rStyle w:val="StyleUnderline"/>
          <w:highlight w:val="yellow"/>
        </w:rPr>
        <w:t>carries with it</w:t>
      </w:r>
      <w:r w:rsidRPr="00AA3F11">
        <w:rPr>
          <w:rStyle w:val="StyleUnderline"/>
        </w:rPr>
        <w:t xml:space="preserve"> </w:t>
      </w:r>
      <w:r w:rsidRPr="00AA3F11">
        <w:rPr>
          <w:sz w:val="16"/>
        </w:rPr>
        <w:t xml:space="preserve">other sig- nificant risks, such as severe </w:t>
      </w:r>
      <w:r w:rsidRPr="00D44F16">
        <w:rPr>
          <w:rStyle w:val="Emphasis"/>
          <w:highlight w:val="yellow"/>
        </w:rPr>
        <w:t>command and control pressures</w:t>
      </w:r>
      <w:r w:rsidRPr="00D44F16">
        <w:rPr>
          <w:sz w:val="16"/>
          <w:highlight w:val="yellow"/>
        </w:rPr>
        <w:t xml:space="preserve"> </w:t>
      </w:r>
      <w:r w:rsidRPr="00D44F16">
        <w:rPr>
          <w:rStyle w:val="StyleUnderline"/>
          <w:highlight w:val="yellow"/>
        </w:rPr>
        <w:t>and an attendant increase in</w:t>
      </w:r>
      <w:r w:rsidRPr="00AA3F11">
        <w:rPr>
          <w:rStyle w:val="StyleUnderline"/>
        </w:rPr>
        <w:t xml:space="preserve"> </w:t>
      </w:r>
      <w:r w:rsidRPr="00D44F16">
        <w:rPr>
          <w:rStyle w:val="StyleUnderline"/>
          <w:highlight w:val="yellow"/>
        </w:rPr>
        <w:t xml:space="preserve">the risk of </w:t>
      </w:r>
      <w:r w:rsidRPr="00D44F16">
        <w:rPr>
          <w:rStyle w:val="Emphasis"/>
          <w:highlight w:val="yellow"/>
        </w:rPr>
        <w:t>inadvertent</w:t>
      </w:r>
      <w:r w:rsidRPr="00AA3F11">
        <w:rPr>
          <w:rStyle w:val="Emphasis"/>
        </w:rPr>
        <w:t xml:space="preserve"> nuclear </w:t>
      </w:r>
      <w:r w:rsidRPr="00D44F16">
        <w:rPr>
          <w:rStyle w:val="Emphasis"/>
          <w:highlight w:val="yellow"/>
        </w:rPr>
        <w:t>use</w:t>
      </w:r>
      <w:r w:rsidRPr="00AA3F11">
        <w:rPr>
          <w:sz w:val="16"/>
        </w:rPr>
        <w:t xml:space="preserve"> (Sagan 1995). Furthermore, </w:t>
      </w:r>
      <w:r w:rsidRPr="00D44F16">
        <w:rPr>
          <w:rStyle w:val="StyleUnderline"/>
          <w:highlight w:val="yellow"/>
        </w:rPr>
        <w:t>states</w:t>
      </w:r>
      <w:r w:rsidRPr="00AA3F11">
        <w:rPr>
          <w:sz w:val="16"/>
        </w:rPr>
        <w:t xml:space="preserve"> with this posture </w:t>
      </w:r>
      <w:r w:rsidRPr="00D44F16">
        <w:rPr>
          <w:rStyle w:val="StyleUnderline"/>
          <w:highlight w:val="yellow"/>
        </w:rPr>
        <w:t>have strong incentives to undermine the</w:t>
      </w:r>
      <w:r w:rsidRPr="00AA3F11">
        <w:rPr>
          <w:sz w:val="16"/>
        </w:rPr>
        <w:t xml:space="preserve"> so-called </w:t>
      </w:r>
      <w:r w:rsidRPr="00D44F16">
        <w:rPr>
          <w:rStyle w:val="StyleUnderline"/>
          <w:highlight w:val="yellow"/>
        </w:rPr>
        <w:t>nuclear taboo</w:t>
      </w:r>
      <w:r w:rsidRPr="00AA3F11">
        <w:rPr>
          <w:b/>
          <w:sz w:val="16"/>
        </w:rPr>
        <w:t xml:space="preserve"> </w:t>
      </w:r>
      <w:r w:rsidRPr="00D44F16">
        <w:rPr>
          <w:rStyle w:val="StyleUnderline"/>
        </w:rPr>
        <w:t>in order to</w:t>
      </w:r>
      <w:r w:rsidRPr="00AA3F11">
        <w:rPr>
          <w:sz w:val="16"/>
        </w:rPr>
        <w:t xml:space="preserve"> </w:t>
      </w:r>
      <w:r w:rsidRPr="00D44F16">
        <w:rPr>
          <w:rStyle w:val="StyleUnderline"/>
        </w:rPr>
        <w:t>keep</w:t>
      </w:r>
      <w:r w:rsidRPr="00AA3F11">
        <w:rPr>
          <w:sz w:val="16"/>
        </w:rPr>
        <w:t xml:space="preserve"> </w:t>
      </w:r>
      <w:r w:rsidRPr="00D44F16">
        <w:rPr>
          <w:rStyle w:val="StyleUnderline"/>
        </w:rPr>
        <w:t>their nuclear threats credible</w:t>
      </w:r>
      <w:r w:rsidRPr="00AA3F11">
        <w:rPr>
          <w:sz w:val="16"/>
        </w:rPr>
        <w:t xml:space="preserve"> and may do so in ways that risk their own, or international, security (Tannenwald 2008). However, the findings in this article pro- vide a strong clue as to why states may be willing to run these risks: the significant deterrence benefit that this posture provides. All of this suggests that, theoretically, scholars should cease treating nuclear weapons states as equivalent. The fact that nuclear powers have adopted widely varying nuclear postures that have radically dif- ferent effects on international conflict calls for a revision to our thinking about how conflict can be deterred with nuclear weapons. ror policy makers, these findings suggest that, in addition to addressing a state s initial march toward nuclear weapons, more attention ought to be paid to how regional states operationalize their nuclear forces once they cross the threshold. If </w:t>
      </w:r>
      <w:r w:rsidRPr="00D44F16">
        <w:rPr>
          <w:rStyle w:val="StyleUnderline"/>
          <w:highlight w:val="yellow"/>
        </w:rPr>
        <w:t>it is</w:t>
      </w:r>
      <w:r w:rsidRPr="00AA3F11">
        <w:rPr>
          <w:sz w:val="16"/>
        </w:rPr>
        <w:t xml:space="preserve"> nuclear </w:t>
      </w:r>
      <w:r w:rsidRPr="00D44F16">
        <w:rPr>
          <w:rStyle w:val="StyleUnderline"/>
          <w:highlight w:val="yellow"/>
        </w:rPr>
        <w:t>posture</w:t>
      </w:r>
      <w:r w:rsidRPr="00D44F16">
        <w:rPr>
          <w:sz w:val="16"/>
          <w:highlight w:val="yellow"/>
        </w:rPr>
        <w:t xml:space="preserve">, </w:t>
      </w:r>
      <w:r w:rsidRPr="00D44F16">
        <w:rPr>
          <w:rStyle w:val="StyleUnderline"/>
          <w:highlight w:val="yellow"/>
        </w:rPr>
        <w:t>not</w:t>
      </w:r>
      <w:r w:rsidRPr="00AA3F11">
        <w:rPr>
          <w:sz w:val="16"/>
        </w:rPr>
        <w:t xml:space="preserve"> simply nuclear </w:t>
      </w:r>
      <w:r w:rsidRPr="00D44F16">
        <w:rPr>
          <w:rStyle w:val="StyleUnderline"/>
          <w:highlight w:val="yellow"/>
        </w:rPr>
        <w:t>possession</w:t>
      </w:r>
      <w:r w:rsidRPr="00D44F16">
        <w:rPr>
          <w:sz w:val="16"/>
          <w:highlight w:val="yellow"/>
        </w:rPr>
        <w:t xml:space="preserve">, </w:t>
      </w:r>
      <w:r w:rsidRPr="00D44F16">
        <w:rPr>
          <w:rStyle w:val="StyleUnderline"/>
          <w:highlight w:val="yellow"/>
        </w:rPr>
        <w:t>that generates</w:t>
      </w:r>
      <w:r w:rsidRPr="00AA3F11">
        <w:rPr>
          <w:rStyle w:val="StyleUnderline"/>
        </w:rPr>
        <w:t xml:space="preserve"> the patterns of</w:t>
      </w:r>
      <w:r w:rsidRPr="00AA3F11">
        <w:rPr>
          <w:sz w:val="16"/>
        </w:rPr>
        <w:t xml:space="preserve"> regional </w:t>
      </w:r>
      <w:r w:rsidRPr="00D44F16">
        <w:rPr>
          <w:rStyle w:val="StyleUnderline"/>
          <w:highlight w:val="yellow"/>
        </w:rPr>
        <w:t>conflict</w:t>
      </w:r>
      <w:r w:rsidRPr="00AA3F11">
        <w:rPr>
          <w:sz w:val="16"/>
        </w:rPr>
        <w:t xml:space="preserve"> around a particular regional nuclear power, practitioners may need to reassess their expectations of the frequency and character of conflict in regions with nuclear powers. It also means that the march toward nuclearization, while important, is not the only process that can be targeted by nonproliferation efforts. Even after a regional power has obtained nuclear weapons, the international commu- nity may be able to shape a state's choice of posture. For example, the perceived availability of the United States as a patron state is critical to the selection of the cat- alytic posture. In other instances, there might also be good reasons and ways to push a regional power that is tempted to adopt an asymmetric escalation posture to adopt an assured retaliation posture instead, and minimize the emphasis it places on nuclear weapons for its day-to-day conventional defense (Sechser and Fuhrmann, n.d.).</w:t>
      </w:r>
      <w:r w:rsidRPr="00AA3F11">
        <w:rPr>
          <w:sz w:val="12"/>
        </w:rPr>
        <w:t>¶</w:t>
      </w:r>
      <w:r w:rsidRPr="00AA3F11">
        <w:rPr>
          <w:sz w:val="16"/>
        </w:rPr>
        <w:t xml:space="preserve"> The fundamental point is that nuclear postures matter. </w:t>
      </w:r>
      <w:r w:rsidRPr="00D44F16">
        <w:rPr>
          <w:rStyle w:val="StyleUnderline"/>
          <w:highlight w:val="yellow"/>
        </w:rPr>
        <w:t>Nucl</w:t>
      </w:r>
      <w:r w:rsidRPr="00AA3F11">
        <w:rPr>
          <w:rStyle w:val="StyleUnderline"/>
        </w:rPr>
        <w:t>ear weapon</w:t>
      </w:r>
      <w:r w:rsidRPr="00D44F16">
        <w:rPr>
          <w:rStyle w:val="StyleUnderline"/>
          <w:highlight w:val="yellow"/>
        </w:rPr>
        <w:t>s</w:t>
      </w:r>
      <w:r w:rsidRPr="00AA3F11">
        <w:rPr>
          <w:rStyle w:val="StyleUnderline"/>
        </w:rPr>
        <w:t xml:space="preserve"> </w:t>
      </w:r>
      <w:r w:rsidRPr="00D44F16">
        <w:rPr>
          <w:rStyle w:val="StyleUnderline"/>
          <w:highlight w:val="yellow"/>
        </w:rPr>
        <w:t xml:space="preserve">may deter, but they deter </w:t>
      </w:r>
      <w:r w:rsidRPr="00D44F16">
        <w:rPr>
          <w:rStyle w:val="Emphasis"/>
          <w:sz w:val="28"/>
          <w:szCs w:val="28"/>
          <w:highlight w:val="yellow"/>
        </w:rPr>
        <w:t>unequally</w:t>
      </w:r>
      <w:r w:rsidRPr="00AA3F11">
        <w:rPr>
          <w:b/>
          <w:sz w:val="16"/>
        </w:rPr>
        <w:t>.</w:t>
      </w:r>
      <w:r w:rsidRPr="00AA3F11">
        <w:rPr>
          <w:sz w:val="16"/>
        </w:rPr>
        <w:t xml:space="preserve"> Moreover, both theoretically and empirically, it seems to take more to deter conventional conflict than is generally appreciated. This finding ought to influence how we think about the emerging nuclear landscape and about what it means for international conflict.</w:t>
      </w:r>
      <w:r w:rsidRPr="00AA3F11">
        <w:rPr>
          <w:sz w:val="12"/>
        </w:rPr>
        <w:t>¶</w:t>
      </w:r>
      <w:r w:rsidRPr="00AA3F11">
        <w:rPr>
          <w:sz w:val="16"/>
        </w:rPr>
        <w:t xml:space="preserve"> </w:t>
      </w:r>
    </w:p>
    <w:p w:rsidR="000C2D60" w:rsidRDefault="000C2D60" w:rsidP="000C2D60"/>
    <w:p w:rsidR="000C2D60" w:rsidRPr="003F7534" w:rsidRDefault="000C2D60" w:rsidP="000C2D60">
      <w:pPr>
        <w:rPr>
          <w:rStyle w:val="StyleUnderline"/>
        </w:rPr>
      </w:pPr>
    </w:p>
    <w:p w:rsidR="00757574" w:rsidRDefault="00757574" w:rsidP="00757574">
      <w:pPr>
        <w:pStyle w:val="Heading3"/>
      </w:pPr>
      <w:r>
        <w:t>at: us won’t exert nuke leadership</w:t>
      </w:r>
    </w:p>
    <w:p w:rsidR="00757574" w:rsidRPr="006D78EF" w:rsidRDefault="00757574" w:rsidP="00757574">
      <w:pPr>
        <w:pStyle w:val="Heading4"/>
      </w:pPr>
      <w:r>
        <w:t>Obama will exercise nuclear leadership – empirically proven</w:t>
      </w:r>
    </w:p>
    <w:p w:rsidR="00757574" w:rsidRDefault="00757574" w:rsidP="00757574">
      <w:r>
        <w:rPr>
          <w:b/>
        </w:rPr>
        <w:t xml:space="preserve">McManus 10 </w:t>
      </w:r>
      <w:r>
        <w:t>[“Obama Exerts Nuclear Leadership”, Mike McManus, Duke graduate, syndicated journalist for over forty years, including Time Magazine and dozens of other publications, VO, April 14, 2010]</w:t>
      </w:r>
    </w:p>
    <w:p w:rsidR="00757574" w:rsidRPr="00806C38" w:rsidRDefault="00757574" w:rsidP="00757574">
      <w:r w:rsidRPr="00674130">
        <w:rPr>
          <w:rStyle w:val="StyleUnderline"/>
          <w:highlight w:val="green"/>
        </w:rPr>
        <w:t xml:space="preserve">Obama </w:t>
      </w:r>
      <w:r w:rsidRPr="00806C38">
        <w:rPr>
          <w:rStyle w:val="StyleUnderline"/>
          <w:highlight w:val="green"/>
        </w:rPr>
        <w:t>Exerts Nuclear</w:t>
      </w:r>
      <w:r w:rsidRPr="00806C38">
        <w:rPr>
          <w:highlight w:val="green"/>
          <w:u w:val="single"/>
        </w:rPr>
        <w:t xml:space="preserve"> Leadership</w:t>
      </w:r>
      <w:r>
        <w:rPr>
          <w:u w:val="single"/>
        </w:rPr>
        <w:t xml:space="preserve"> (title)</w:t>
      </w:r>
    </w:p>
    <w:p w:rsidR="00757574" w:rsidRDefault="00757574" w:rsidP="00757574">
      <w:pPr>
        <w:rPr>
          <w:sz w:val="16"/>
        </w:rPr>
      </w:pPr>
      <w:r w:rsidRPr="006D78EF">
        <w:rPr>
          <w:sz w:val="16"/>
        </w:rPr>
        <w:t xml:space="preserve">"Two decades after the end of the Cold War, </w:t>
      </w:r>
      <w:r w:rsidRPr="006028EA">
        <w:rPr>
          <w:rStyle w:val="StyleUnderline"/>
        </w:rPr>
        <w:t>we face a cruel irony of history</w:t>
      </w:r>
      <w:r w:rsidRPr="006D78EF">
        <w:rPr>
          <w:sz w:val="16"/>
        </w:rPr>
        <w:t xml:space="preserve"> - the risk of a </w:t>
      </w:r>
      <w:r w:rsidRPr="006028EA">
        <w:rPr>
          <w:rStyle w:val="StyleUnderline"/>
        </w:rPr>
        <w:t xml:space="preserve">nuclear confrontation between nations has gone down, </w:t>
      </w:r>
      <w:r w:rsidRPr="006D78EF">
        <w:rPr>
          <w:sz w:val="16"/>
        </w:rPr>
        <w:t xml:space="preserve">but </w:t>
      </w:r>
      <w:r w:rsidRPr="006028EA">
        <w:rPr>
          <w:rStyle w:val="StyleUnderline"/>
        </w:rPr>
        <w:t xml:space="preserve">the </w:t>
      </w:r>
      <w:r w:rsidRPr="00674130">
        <w:rPr>
          <w:rStyle w:val="StyleUnderline"/>
          <w:highlight w:val="green"/>
        </w:rPr>
        <w:t>risk of a nuclear attack has gone up</w:t>
      </w:r>
      <w:r w:rsidRPr="006D78EF">
        <w:rPr>
          <w:sz w:val="16"/>
        </w:rPr>
        <w:t>," said President Obama at a Nuclear Security Summit of 47 nations this week.</w:t>
      </w:r>
      <w:r w:rsidRPr="006D78EF">
        <w:rPr>
          <w:sz w:val="12"/>
        </w:rPr>
        <w:t>¶</w:t>
      </w:r>
      <w:r w:rsidRPr="006D78EF">
        <w:rPr>
          <w:sz w:val="16"/>
        </w:rPr>
        <w:t xml:space="preserve"> "</w:t>
      </w:r>
      <w:r w:rsidRPr="006028EA">
        <w:rPr>
          <w:rStyle w:val="StyleUnderline"/>
        </w:rPr>
        <w:t>Nuclear materials that could be sold or stolen and fashioned into a nuclear weapon exist in dozens of nations</w:t>
      </w:r>
      <w:r w:rsidRPr="006D78EF">
        <w:rPr>
          <w:sz w:val="16"/>
        </w:rPr>
        <w:t>. Just the smallest amount of plutonium - about the size of an apple - could kill and injure hundreds of thousands of innocent people. Terrorist networks such as al Qaeda have tried to acquire the material for a nuclear weapon, and if they succeeded they would surely use it. Were they to do so, it would be a catastrophe for the world."</w:t>
      </w:r>
      <w:r w:rsidRPr="006D78EF">
        <w:rPr>
          <w:sz w:val="12"/>
        </w:rPr>
        <w:t>¶</w:t>
      </w:r>
      <w:r w:rsidRPr="006D78EF">
        <w:rPr>
          <w:sz w:val="16"/>
        </w:rPr>
        <w:t xml:space="preserve"> What's encouraging is that </w:t>
      </w:r>
      <w:r w:rsidRPr="00674130">
        <w:rPr>
          <w:rStyle w:val="Emphasis"/>
          <w:highlight w:val="green"/>
        </w:rPr>
        <w:t>Obama was persuasive with a number of countries</w:t>
      </w:r>
      <w:r w:rsidRPr="006028EA">
        <w:rPr>
          <w:rStyle w:val="Emphasis"/>
        </w:rPr>
        <w:t>.</w:t>
      </w:r>
      <w:r w:rsidRPr="006D78EF">
        <w:rPr>
          <w:sz w:val="16"/>
        </w:rPr>
        <w:t xml:space="preserve"> </w:t>
      </w:r>
      <w:r w:rsidRPr="006D78EF">
        <w:rPr>
          <w:sz w:val="12"/>
        </w:rPr>
        <w:t>¶</w:t>
      </w:r>
      <w:r w:rsidRPr="006D78EF">
        <w:rPr>
          <w:sz w:val="16"/>
        </w:rPr>
        <w:t xml:space="preserve"> For example, </w:t>
      </w:r>
      <w:r w:rsidRPr="00674130">
        <w:rPr>
          <w:rStyle w:val="StyleUnderline"/>
          <w:highlight w:val="green"/>
        </w:rPr>
        <w:t>Canada, Mexico, and Ukraine committed to eliminating their surplus weapons-grade materia</w:t>
      </w:r>
      <w:r w:rsidRPr="00674130">
        <w:rPr>
          <w:sz w:val="16"/>
          <w:highlight w:val="green"/>
        </w:rPr>
        <w:t>l</w:t>
      </w:r>
      <w:r w:rsidRPr="006D78EF">
        <w:rPr>
          <w:sz w:val="16"/>
        </w:rPr>
        <w:t xml:space="preserve">s or to give them to the United States. </w:t>
      </w:r>
      <w:r w:rsidRPr="00674130">
        <w:rPr>
          <w:rStyle w:val="StyleUnderline"/>
          <w:highlight w:val="green"/>
        </w:rPr>
        <w:t>Russia closed a plutonium reactor</w:t>
      </w:r>
      <w:r w:rsidRPr="006D78EF">
        <w:rPr>
          <w:rStyle w:val="StyleUnderline"/>
        </w:rPr>
        <w:t xml:space="preserve"> it had used to make weapons-grade</w:t>
      </w:r>
      <w:r w:rsidRPr="006D78EF">
        <w:rPr>
          <w:sz w:val="16"/>
        </w:rPr>
        <w:t xml:space="preserve"> fuel. Other countries agreed to convert research reactors to a fuel that could not be used for weapons.</w:t>
      </w:r>
    </w:p>
    <w:p w:rsidR="00D217F5" w:rsidRDefault="00D217F5" w:rsidP="00757574">
      <w:pPr>
        <w:rPr>
          <w:sz w:val="16"/>
        </w:rPr>
      </w:pPr>
    </w:p>
    <w:p w:rsidR="003B0041" w:rsidRDefault="003B0041" w:rsidP="003B0041">
      <w:pPr>
        <w:pStyle w:val="Heading3"/>
      </w:pPr>
      <w:r>
        <w:t>at: no domino effect</w:t>
      </w:r>
    </w:p>
    <w:p w:rsidR="003B0041" w:rsidRPr="00F57650" w:rsidRDefault="003B0041" w:rsidP="003B0041">
      <w:pPr>
        <w:pStyle w:val="Heading4"/>
      </w:pPr>
      <w:r>
        <w:t>Prolif causes a chain reaction – history proves – the impact is nuke war</w:t>
      </w:r>
    </w:p>
    <w:p w:rsidR="003B0041" w:rsidRPr="002155CB" w:rsidRDefault="003B0041" w:rsidP="003B0041">
      <w:r w:rsidRPr="002B6060">
        <w:rPr>
          <w:rStyle w:val="Heading4Char"/>
        </w:rPr>
        <w:t>Kroenig, 12</w:t>
      </w:r>
      <w:r w:rsidRPr="002B6060">
        <w:t xml:space="preserve"> [</w:t>
      </w:r>
      <w:r>
        <w:t>May 26</w:t>
      </w:r>
      <w:r w:rsidRPr="002B6060">
        <w:rPr>
          <w:vertAlign w:val="superscript"/>
        </w:rPr>
        <w:t>th</w:t>
      </w:r>
      <w:r>
        <w:t xml:space="preserve">, Matthew Kroenig: Assistant Professor of Government, Georgetown University and Stanton Nuclear Security Fellow, Council on Foreign Relations, </w:t>
      </w:r>
      <w:r w:rsidRPr="002B6060">
        <w:t>The History of Proliferation Optimism:</w:t>
      </w:r>
      <w:r>
        <w:t xml:space="preserve"> </w:t>
      </w:r>
      <w:r w:rsidRPr="002B6060">
        <w:t>Does It Have A Future?</w:t>
      </w:r>
      <w:r>
        <w:rPr>
          <w:sz w:val="12"/>
        </w:rPr>
        <w:t xml:space="preserve"> </w:t>
      </w:r>
      <w:r w:rsidRPr="002B6060">
        <w:rPr>
          <w:sz w:val="12"/>
        </w:rPr>
        <w:t xml:space="preserve"> </w:t>
      </w:r>
      <w:r w:rsidRPr="002B6060">
        <w:t>Prepared for the Nonproliferation Policy Education Center</w:t>
      </w:r>
      <w:r>
        <w:t xml:space="preserve">, </w:t>
      </w:r>
      <w:hyperlink r:id="rId26" w:history="1">
        <w:r w:rsidRPr="00F01FF1">
          <w:rPr>
            <w:rStyle w:val="Hyperlink"/>
          </w:rPr>
          <w:t>http://www.npolicy.org/article.php?aid=1182&amp;tid=30</w:t>
        </w:r>
      </w:hyperlink>
      <w:r>
        <w:t xml:space="preserve">] </w:t>
      </w:r>
    </w:p>
    <w:p w:rsidR="003B0041" w:rsidRPr="00F57650" w:rsidRDefault="003B0041" w:rsidP="003B0041">
      <w:pPr>
        <w:rPr>
          <w:sz w:val="16"/>
        </w:rPr>
      </w:pPr>
      <w:r w:rsidRPr="00F57650">
        <w:rPr>
          <w:sz w:val="16"/>
        </w:rPr>
        <w:t xml:space="preserve">Further proliferation. </w:t>
      </w:r>
      <w:r w:rsidRPr="00F57650">
        <w:rPr>
          <w:rStyle w:val="StyleUnderline"/>
        </w:rPr>
        <w:t xml:space="preserve">Nuclear </w:t>
      </w:r>
      <w:r w:rsidRPr="00F57650">
        <w:rPr>
          <w:rStyle w:val="StyleUnderline"/>
          <w:highlight w:val="yellow"/>
        </w:rPr>
        <w:t>prolif</w:t>
      </w:r>
      <w:r w:rsidRPr="00F57650">
        <w:rPr>
          <w:rStyle w:val="StyleUnderline"/>
        </w:rPr>
        <w:t xml:space="preserve">eration poses an additional threat to international peace and security because it </w:t>
      </w:r>
      <w:r w:rsidRPr="00F57650">
        <w:rPr>
          <w:rStyle w:val="StyleUnderline"/>
          <w:highlight w:val="yellow"/>
        </w:rPr>
        <w:t>causes further prolif</w:t>
      </w:r>
      <w:r w:rsidRPr="00F57650">
        <w:rPr>
          <w:rStyle w:val="StyleUnderline"/>
        </w:rPr>
        <w:t>eration</w:t>
      </w:r>
      <w:r w:rsidRPr="00F57650">
        <w:rPr>
          <w:sz w:val="16"/>
        </w:rPr>
        <w:t>. As former Secretary of State George Schultz once said, “</w:t>
      </w:r>
      <w:r w:rsidRPr="00F57650">
        <w:rPr>
          <w:rStyle w:val="StyleUnderline"/>
        </w:rPr>
        <w:t>proliferation begets proliferation</w:t>
      </w:r>
      <w:r w:rsidRPr="00F57650">
        <w:rPr>
          <w:sz w:val="16"/>
        </w:rPr>
        <w:t>.”</w:t>
      </w:r>
      <w:r w:rsidRPr="00F57650">
        <w:rPr>
          <w:sz w:val="16"/>
        </w:rPr>
        <w:footnoteReference w:id="4"/>
      </w:r>
      <w:r w:rsidRPr="00F57650">
        <w:rPr>
          <w:sz w:val="16"/>
        </w:rPr>
        <w:t xml:space="preserve">[69] </w:t>
      </w:r>
      <w:r w:rsidRPr="00F57650">
        <w:rPr>
          <w:rStyle w:val="StyleUnderline"/>
          <w:highlight w:val="yellow"/>
        </w:rPr>
        <w:t>When one country acquires</w:t>
      </w:r>
      <w:r w:rsidRPr="00F57650">
        <w:rPr>
          <w:rStyle w:val="StyleUnderline"/>
        </w:rPr>
        <w:t xml:space="preserve"> nuclear </w:t>
      </w:r>
      <w:r w:rsidRPr="00F57650">
        <w:rPr>
          <w:rStyle w:val="StyleUnderline"/>
          <w:highlight w:val="yellow"/>
        </w:rPr>
        <w:t>weapons, its</w:t>
      </w:r>
      <w:r w:rsidRPr="00F57650">
        <w:rPr>
          <w:rStyle w:val="StyleUnderline"/>
        </w:rPr>
        <w:t xml:space="preserve"> regional </w:t>
      </w:r>
      <w:r w:rsidRPr="00F57650">
        <w:rPr>
          <w:rStyle w:val="StyleUnderline"/>
          <w:highlight w:val="yellow"/>
        </w:rPr>
        <w:t>adversaries, feeling threatened</w:t>
      </w:r>
      <w:r w:rsidRPr="00F57650">
        <w:rPr>
          <w:rStyle w:val="StyleUnderline"/>
        </w:rPr>
        <w:t xml:space="preserve"> by its neighbor’s new nuclear capabilities, </w:t>
      </w:r>
      <w:r w:rsidRPr="00F57650">
        <w:rPr>
          <w:rStyle w:val="StyleUnderline"/>
          <w:highlight w:val="yellow"/>
        </w:rPr>
        <w:t>are more likely to attempt to acquire</w:t>
      </w:r>
      <w:r w:rsidRPr="00F57650">
        <w:rPr>
          <w:rStyle w:val="StyleUnderline"/>
        </w:rPr>
        <w:t xml:space="preserve"> nuclear </w:t>
      </w:r>
      <w:r w:rsidRPr="00F57650">
        <w:rPr>
          <w:rStyle w:val="StyleUnderline"/>
          <w:highlight w:val="yellow"/>
        </w:rPr>
        <w:t>weapons</w:t>
      </w:r>
      <w:r w:rsidRPr="00F57650">
        <w:rPr>
          <w:rStyle w:val="StyleUnderline"/>
        </w:rPr>
        <w:t xml:space="preserve"> in response</w:t>
      </w:r>
      <w:r w:rsidRPr="00F57650">
        <w:rPr>
          <w:sz w:val="16"/>
        </w:rPr>
        <w:t xml:space="preserve">. Indeed, </w:t>
      </w:r>
      <w:r w:rsidRPr="00F57650">
        <w:rPr>
          <w:rStyle w:val="StyleUnderline"/>
        </w:rPr>
        <w:t xml:space="preserve">the </w:t>
      </w:r>
      <w:r w:rsidRPr="00F57650">
        <w:rPr>
          <w:rStyle w:val="StyleUnderline"/>
          <w:highlight w:val="yellow"/>
        </w:rPr>
        <w:t>history</w:t>
      </w:r>
      <w:r w:rsidRPr="00F57650">
        <w:rPr>
          <w:rStyle w:val="StyleUnderline"/>
        </w:rPr>
        <w:t xml:space="preserve"> of nuclear proliferation </w:t>
      </w:r>
      <w:r w:rsidRPr="00F57650">
        <w:rPr>
          <w:rStyle w:val="StyleUnderline"/>
          <w:highlight w:val="yellow"/>
        </w:rPr>
        <w:t xml:space="preserve">can be read as a </w:t>
      </w:r>
      <w:r w:rsidRPr="00F57650">
        <w:rPr>
          <w:rStyle w:val="Emphasis"/>
          <w:highlight w:val="yellow"/>
        </w:rPr>
        <w:t>chain</w:t>
      </w:r>
      <w:r w:rsidRPr="00F57650">
        <w:rPr>
          <w:rStyle w:val="Emphasis"/>
        </w:rPr>
        <w:t xml:space="preserve"> </w:t>
      </w:r>
      <w:r w:rsidRPr="00F57650">
        <w:rPr>
          <w:rStyle w:val="Emphasis"/>
          <w:highlight w:val="yellow"/>
        </w:rPr>
        <w:t>reaction</w:t>
      </w:r>
      <w:r w:rsidRPr="00F57650">
        <w:rPr>
          <w:rStyle w:val="StyleUnderline"/>
        </w:rPr>
        <w:t xml:space="preserve"> of proliferation</w:t>
      </w:r>
      <w:r w:rsidRPr="00F57650">
        <w:rPr>
          <w:sz w:val="16"/>
        </w:rPr>
        <w:t xml:space="preserve">. </w:t>
      </w:r>
      <w:r w:rsidRPr="00F57650">
        <w:rPr>
          <w:rStyle w:val="StyleUnderline"/>
          <w:highlight w:val="yellow"/>
        </w:rPr>
        <w:t>The U</w:t>
      </w:r>
      <w:r w:rsidRPr="00F57650">
        <w:rPr>
          <w:rStyle w:val="StyleUnderline"/>
        </w:rPr>
        <w:t xml:space="preserve">nited </w:t>
      </w:r>
      <w:r w:rsidRPr="00F57650">
        <w:rPr>
          <w:rStyle w:val="StyleUnderline"/>
          <w:highlight w:val="yellow"/>
        </w:rPr>
        <w:t>S</w:t>
      </w:r>
      <w:r w:rsidRPr="00F57650">
        <w:rPr>
          <w:rStyle w:val="StyleUnderline"/>
        </w:rPr>
        <w:t xml:space="preserve">tates </w:t>
      </w:r>
      <w:r w:rsidRPr="00F57650">
        <w:rPr>
          <w:rStyle w:val="StyleUnderline"/>
          <w:highlight w:val="yellow"/>
        </w:rPr>
        <w:t>acquired</w:t>
      </w:r>
      <w:r w:rsidRPr="00F57650">
        <w:rPr>
          <w:rStyle w:val="StyleUnderline"/>
        </w:rPr>
        <w:t xml:space="preserve"> nuclear </w:t>
      </w:r>
      <w:r w:rsidRPr="00F57650">
        <w:rPr>
          <w:rStyle w:val="StyleUnderline"/>
          <w:highlight w:val="yellow"/>
        </w:rPr>
        <w:t>weapons in response to</w:t>
      </w:r>
      <w:r w:rsidRPr="00F57650">
        <w:rPr>
          <w:rStyle w:val="StyleUnderline"/>
        </w:rPr>
        <w:t xml:space="preserve"> Nazi </w:t>
      </w:r>
      <w:r w:rsidRPr="00F57650">
        <w:rPr>
          <w:rStyle w:val="StyleUnderline"/>
          <w:highlight w:val="yellow"/>
        </w:rPr>
        <w:t>Germany</w:t>
      </w:r>
      <w:r w:rsidRPr="00F57650">
        <w:rPr>
          <w:rStyle w:val="StyleUnderline"/>
        </w:rPr>
        <w:t>’s crash nuclear program</w:t>
      </w:r>
      <w:r w:rsidRPr="00F57650">
        <w:rPr>
          <w:sz w:val="16"/>
        </w:rPr>
        <w:t xml:space="preserve">. </w:t>
      </w:r>
      <w:r w:rsidRPr="00F57650">
        <w:rPr>
          <w:rStyle w:val="StyleUnderline"/>
          <w:highlight w:val="yellow"/>
        </w:rPr>
        <w:t>The Soviet Union and China acquired</w:t>
      </w:r>
      <w:r w:rsidRPr="00F57650">
        <w:rPr>
          <w:rStyle w:val="StyleUnderline"/>
        </w:rPr>
        <w:t xml:space="preserve"> nuclear </w:t>
      </w:r>
      <w:r w:rsidRPr="00F57650">
        <w:rPr>
          <w:rStyle w:val="StyleUnderline"/>
          <w:highlight w:val="yellow"/>
        </w:rPr>
        <w:t>weapons to counter the U.</w:t>
      </w:r>
      <w:r w:rsidRPr="00F57650">
        <w:rPr>
          <w:rStyle w:val="StyleUnderline"/>
        </w:rPr>
        <w:t>S. nuclear arsenal.</w:t>
      </w:r>
      <w:r>
        <w:rPr>
          <w:rStyle w:val="StyleUnderline"/>
        </w:rPr>
        <w:t xml:space="preserve"> </w:t>
      </w:r>
      <w:r w:rsidRPr="00F57650">
        <w:rPr>
          <w:rStyle w:val="StyleUnderline"/>
          <w:highlight w:val="yellow"/>
        </w:rPr>
        <w:t>The U</w:t>
      </w:r>
      <w:r w:rsidRPr="00F57650">
        <w:rPr>
          <w:rStyle w:val="StyleUnderline"/>
        </w:rPr>
        <w:t xml:space="preserve">nited </w:t>
      </w:r>
      <w:r w:rsidRPr="00F57650">
        <w:rPr>
          <w:rStyle w:val="StyleUnderline"/>
          <w:highlight w:val="yellow"/>
        </w:rPr>
        <w:t>K</w:t>
      </w:r>
      <w:r w:rsidRPr="00F57650">
        <w:rPr>
          <w:rStyle w:val="StyleUnderline"/>
        </w:rPr>
        <w:t xml:space="preserve">ingdom </w:t>
      </w:r>
      <w:r w:rsidRPr="00F57650">
        <w:rPr>
          <w:rStyle w:val="StyleUnderline"/>
          <w:highlight w:val="yellow"/>
        </w:rPr>
        <w:t>and France went nuclear to protect themselves from the Soviet Union. India’s bomb was meant</w:t>
      </w:r>
      <w:r w:rsidRPr="00F57650">
        <w:rPr>
          <w:rStyle w:val="StyleUnderline"/>
        </w:rPr>
        <w:t xml:space="preserve"> </w:t>
      </w:r>
      <w:r w:rsidRPr="00F57650">
        <w:rPr>
          <w:rStyle w:val="StyleUnderline"/>
          <w:highlight w:val="yellow"/>
        </w:rPr>
        <w:t>to counter China and</w:t>
      </w:r>
      <w:r w:rsidRPr="00F57650">
        <w:rPr>
          <w:rStyle w:val="StyleUnderline"/>
        </w:rPr>
        <w:t xml:space="preserve"> it, in turn, </w:t>
      </w:r>
      <w:r w:rsidRPr="00F57650">
        <w:rPr>
          <w:rStyle w:val="StyleUnderline"/>
          <w:highlight w:val="yellow"/>
        </w:rPr>
        <w:t>spurred Pakistan to join the</w:t>
      </w:r>
      <w:r w:rsidRPr="00F57650">
        <w:rPr>
          <w:rStyle w:val="StyleUnderline"/>
        </w:rPr>
        <w:t xml:space="preserve"> nuclear </w:t>
      </w:r>
      <w:r w:rsidRPr="00F57650">
        <w:rPr>
          <w:rStyle w:val="StyleUnderline"/>
          <w:highlight w:val="yellow"/>
        </w:rPr>
        <w:t>club</w:t>
      </w:r>
      <w:r w:rsidRPr="00F57650">
        <w:rPr>
          <w:sz w:val="16"/>
        </w:rPr>
        <w:t xml:space="preserve">. Today, we worry that, </w:t>
      </w:r>
      <w:r w:rsidRPr="00F57650">
        <w:rPr>
          <w:rStyle w:val="StyleUnderline"/>
          <w:highlight w:val="yellow"/>
        </w:rPr>
        <w:t>if Iran acquires</w:t>
      </w:r>
      <w:r w:rsidRPr="00F57650">
        <w:rPr>
          <w:rStyle w:val="StyleUnderline"/>
        </w:rPr>
        <w:t xml:space="preserve"> nuclear </w:t>
      </w:r>
      <w:r w:rsidRPr="00F57650">
        <w:rPr>
          <w:rStyle w:val="StyleUnderline"/>
          <w:highlight w:val="yellow"/>
        </w:rPr>
        <w:t>weapons,</w:t>
      </w:r>
      <w:r w:rsidRPr="00F57650">
        <w:rPr>
          <w:sz w:val="16"/>
          <w:highlight w:val="yellow"/>
        </w:rPr>
        <w:t xml:space="preserve"> </w:t>
      </w:r>
      <w:r w:rsidRPr="00F57650">
        <w:rPr>
          <w:rStyle w:val="StyleUnderline"/>
          <w:highlight w:val="yellow"/>
        </w:rPr>
        <w:t>other</w:t>
      </w:r>
      <w:r w:rsidRPr="00F57650">
        <w:rPr>
          <w:rStyle w:val="StyleUnderline"/>
        </w:rPr>
        <w:t xml:space="preserve"> Middle Eastern </w:t>
      </w:r>
      <w:r w:rsidRPr="00F57650">
        <w:rPr>
          <w:rStyle w:val="StyleUnderline"/>
          <w:highlight w:val="yellow"/>
        </w:rPr>
        <w:t>countries</w:t>
      </w:r>
      <w:r w:rsidRPr="00F57650">
        <w:rPr>
          <w:sz w:val="16"/>
        </w:rPr>
        <w:t xml:space="preserve">, </w:t>
      </w:r>
      <w:r w:rsidRPr="00F57650">
        <w:rPr>
          <w:rStyle w:val="StyleUnderline"/>
        </w:rPr>
        <w:t xml:space="preserve">such as Egypt, Iraq, Turkey, and Saudi Arabia, </w:t>
      </w:r>
      <w:r w:rsidRPr="00F57650">
        <w:rPr>
          <w:rStyle w:val="StyleUnderline"/>
          <w:highlight w:val="yellow"/>
        </w:rPr>
        <w:t>might desire</w:t>
      </w:r>
      <w:r w:rsidRPr="00F57650">
        <w:rPr>
          <w:rStyle w:val="StyleUnderline"/>
        </w:rPr>
        <w:t xml:space="preserve"> nuclear </w:t>
      </w:r>
      <w:r w:rsidRPr="00F57650">
        <w:rPr>
          <w:rStyle w:val="StyleUnderline"/>
          <w:highlight w:val="yellow"/>
        </w:rPr>
        <w:t>capabilities</w:t>
      </w:r>
      <w:r w:rsidRPr="00F57650">
        <w:rPr>
          <w:sz w:val="16"/>
        </w:rPr>
        <w:t xml:space="preserve">, </w:t>
      </w:r>
      <w:r w:rsidRPr="00F57650">
        <w:rPr>
          <w:rStyle w:val="StyleUnderline"/>
        </w:rPr>
        <w:t>triggering an arms race</w:t>
      </w:r>
      <w:r w:rsidRPr="00F57650">
        <w:rPr>
          <w:sz w:val="16"/>
        </w:rPr>
        <w:t xml:space="preserve"> in a strategically important and volatile region. </w:t>
      </w:r>
      <w:r w:rsidRPr="00F57650">
        <w:rPr>
          <w:rStyle w:val="StyleUnderline"/>
        </w:rPr>
        <w:t>Of course, reactive proliferation does not always occur</w:t>
      </w:r>
      <w:r w:rsidRPr="00F57650">
        <w:rPr>
          <w:sz w:val="16"/>
        </w:rPr>
        <w:t>. In the early 1960s, for example, U.S. officials worried that a nuclear-armed China would cause Taiwan, Japan, India, Pakistan, and other states to acquire nuclear weapons.</w:t>
      </w:r>
      <w:r w:rsidRPr="00F57650">
        <w:rPr>
          <w:sz w:val="16"/>
        </w:rPr>
        <w:footnoteReference w:id="5"/>
      </w:r>
      <w:r w:rsidRPr="00F57650">
        <w:rPr>
          <w:sz w:val="16"/>
        </w:rPr>
        <w:t>[70] In hindsight, we now know that they were correct in some cases, but wrong in others. Using statistical analysis, Philipp Bleek has shown that reactive proliferation is not automatic, but that rather, states are more likely to proliferate in response to neighbors when three conditions are met 1) there is an intense security rivalry between the two countries, 2) the potential proliferant state does not have a security guarantee from a nuclear-armed patron 3) and the potential proliferant state has the industrial and technical capacity to launch an indigenous nuclear program.</w:t>
      </w:r>
      <w:r w:rsidR="00A53D4B" w:rsidRPr="00F57650">
        <w:rPr>
          <w:sz w:val="16"/>
        </w:rPr>
        <w:t xml:space="preserve"> </w:t>
      </w:r>
      <w:r w:rsidRPr="00F57650">
        <w:rPr>
          <w:sz w:val="16"/>
        </w:rPr>
        <w:t xml:space="preserve">[71] </w:t>
      </w:r>
      <w:r w:rsidRPr="00F57650">
        <w:rPr>
          <w:rStyle w:val="StyleUnderline"/>
        </w:rPr>
        <w:t>In other words, reactive proliferation is real, but it is also conditional.</w:t>
      </w:r>
      <w:r>
        <w:rPr>
          <w:rStyle w:val="StyleUnderline"/>
        </w:rPr>
        <w:t xml:space="preserve"> </w:t>
      </w:r>
      <w:r w:rsidRPr="00F57650">
        <w:rPr>
          <w:sz w:val="16"/>
        </w:rPr>
        <w:t xml:space="preserve">If Iran enters the nuclear club, therefore, it is likely that some, but not all, of the countries that we currently worry about will eventually follow suit and become nuclear powers. We should worry about the spread of nuclear weapons in every case, therefore, because the problem will likely extend beyond that specific case. As Wohlstetter cautioned decades ago, proliferation is not an N problem, but an N+1 problem. Further nuclear proliferation is not necessarily a problem, of course, if the spread of nuclear weapons is irrelevant or even good for international politics as obsessionists and optimists protest. But, as the above discussion makes clear, </w:t>
      </w:r>
      <w:r w:rsidRPr="00F57650">
        <w:rPr>
          <w:rStyle w:val="StyleUnderline"/>
        </w:rPr>
        <w:t xml:space="preserve">nuclear </w:t>
      </w:r>
      <w:r w:rsidRPr="00F57650">
        <w:rPr>
          <w:rStyle w:val="StyleUnderline"/>
          <w:highlight w:val="yellow"/>
        </w:rPr>
        <w:t>prolif</w:t>
      </w:r>
      <w:r w:rsidRPr="00F57650">
        <w:rPr>
          <w:rStyle w:val="StyleUnderline"/>
        </w:rPr>
        <w:t xml:space="preserve">eration, and the further nuclear proliferation it causes, </w:t>
      </w:r>
      <w:r w:rsidRPr="00F57650">
        <w:rPr>
          <w:rStyle w:val="StyleUnderline"/>
          <w:highlight w:val="yellow"/>
        </w:rPr>
        <w:t xml:space="preserve">increases the risk of </w:t>
      </w:r>
      <w:r w:rsidRPr="00F57650">
        <w:rPr>
          <w:rStyle w:val="Emphasis"/>
          <w:highlight w:val="yellow"/>
        </w:rPr>
        <w:t>nuclear war</w:t>
      </w:r>
      <w:r w:rsidRPr="00F57650">
        <w:rPr>
          <w:rStyle w:val="StyleUnderline"/>
        </w:rPr>
        <w:t xml:space="preserve"> and nuclear terrorism, emboldens nuclear-armed states to be more aggressive, threatens regional</w:t>
      </w:r>
      <w:r w:rsidRPr="00F57650">
        <w:rPr>
          <w:sz w:val="16"/>
        </w:rPr>
        <w:t xml:space="preserve"> </w:t>
      </w:r>
      <w:r w:rsidRPr="00F57650">
        <w:rPr>
          <w:rStyle w:val="StyleUnderline"/>
        </w:rPr>
        <w:t xml:space="preserve">stability, constrains U.S. freedom of action, and weakens America’s alliance relationships, </w:t>
      </w:r>
      <w:r w:rsidRPr="00F57650">
        <w:rPr>
          <w:rStyle w:val="StyleUnderline"/>
          <w:highlight w:val="yellow"/>
        </w:rPr>
        <w:t>giving us</w:t>
      </w:r>
      <w:r w:rsidRPr="00F57650">
        <w:rPr>
          <w:rStyle w:val="StyleUnderline"/>
        </w:rPr>
        <w:t xml:space="preserve"> all good </w:t>
      </w:r>
      <w:r w:rsidRPr="00F57650">
        <w:rPr>
          <w:rStyle w:val="StyleUnderline"/>
          <w:highlight w:val="yellow"/>
        </w:rPr>
        <w:t>reason to fear the spread of</w:t>
      </w:r>
      <w:r w:rsidRPr="00F57650">
        <w:rPr>
          <w:rStyle w:val="StyleUnderline"/>
        </w:rPr>
        <w:t xml:space="preserve"> nuclear </w:t>
      </w:r>
      <w:r w:rsidRPr="00F57650">
        <w:rPr>
          <w:rStyle w:val="StyleUnderline"/>
          <w:highlight w:val="yellow"/>
        </w:rPr>
        <w:t>weapons</w:t>
      </w:r>
      <w:r w:rsidRPr="00F57650">
        <w:rPr>
          <w:sz w:val="16"/>
        </w:rPr>
        <w:t xml:space="preserve">. </w:t>
      </w:r>
    </w:p>
    <w:p w:rsidR="003B0041" w:rsidRDefault="003B0041" w:rsidP="003B0041"/>
    <w:p w:rsidR="00757574" w:rsidRPr="006860F1" w:rsidRDefault="00757574" w:rsidP="003B0041"/>
    <w:p w:rsidR="003B0041" w:rsidRDefault="003B0041" w:rsidP="003B0041">
      <w:pPr>
        <w:pStyle w:val="Heading2"/>
      </w:pPr>
      <w:r>
        <w:t>nuclear power adv</w:t>
      </w:r>
      <w:r w:rsidR="004F4E38">
        <w:t xml:space="preserve"> (non-warming)</w:t>
      </w:r>
    </w:p>
    <w:p w:rsidR="00AE2648" w:rsidRDefault="00AE2648" w:rsidP="00AE2648">
      <w:pPr>
        <w:pStyle w:val="Heading3"/>
      </w:pPr>
      <w:r>
        <w:t>1ac terrorism adv</w:t>
      </w:r>
    </w:p>
    <w:p w:rsidR="00AE2648" w:rsidRDefault="00AE2648" w:rsidP="00AE2648">
      <w:pPr>
        <w:pStyle w:val="Heading4"/>
      </w:pPr>
      <w:r>
        <w:t>Global nuclear power plants are vulnerable to both physical and cyber terrorist attacks—now is key to establish good practices</w:t>
      </w:r>
    </w:p>
    <w:p w:rsidR="00AE2648" w:rsidRPr="00232420" w:rsidRDefault="00AE2648" w:rsidP="00AE2648">
      <w:pPr>
        <w:rPr>
          <w:b/>
        </w:rPr>
      </w:pPr>
      <w:r>
        <w:rPr>
          <w:b/>
        </w:rPr>
        <w:t>Decker and Rauhut 16</w:t>
      </w:r>
      <w:r>
        <w:t xml:space="preserve"> [Debra, </w:t>
      </w:r>
      <w:r w:rsidRPr="00232420">
        <w:t>Senior Advisor at the Stimson Center’s Managing Across Boundaries Initiative</w:t>
      </w:r>
      <w:r>
        <w:t>, s</w:t>
      </w:r>
      <w:r w:rsidRPr="00232420">
        <w:t>trategy and risk expert with a specialization in critical infrastructur</w:t>
      </w:r>
      <w:r>
        <w:t>e and weapons of mass destruct</w:t>
      </w:r>
      <w:r w:rsidRPr="00232420">
        <w:t>ion</w:t>
      </w:r>
      <w:r>
        <w:t xml:space="preserve">, </w:t>
      </w:r>
      <w:r w:rsidRPr="00232420">
        <w:t>Kathryn</w:t>
      </w:r>
      <w:r>
        <w:t xml:space="preserve">, attorney </w:t>
      </w:r>
      <w:r w:rsidRPr="00232420">
        <w:t>specializing in international security</w:t>
      </w:r>
      <w:r>
        <w:t xml:space="preserve">, </w:t>
      </w:r>
      <w:r w:rsidRPr="00232420">
        <w:t>works primarily on nuclear security governance, accountability, and liability issues</w:t>
      </w:r>
      <w:r>
        <w:t xml:space="preserve">, “Nuclear Energy: Securing the Future”, January 2016, </w:t>
      </w:r>
      <w:r w:rsidRPr="00232420">
        <w:t>https://www.stimson.org/sites/default/files/file-attachments/Nuclear-Energy-web-122315.pdf</w:t>
      </w:r>
      <w:r>
        <w:t>]//DBI</w:t>
      </w:r>
    </w:p>
    <w:p w:rsidR="00AE2648" w:rsidRPr="00470D21" w:rsidRDefault="00AE2648" w:rsidP="00AE2648">
      <w:pPr>
        <w:rPr>
          <w:sz w:val="16"/>
          <w:szCs w:val="16"/>
        </w:rPr>
      </w:pPr>
      <w:r w:rsidRPr="00470D21">
        <w:rPr>
          <w:u w:val="single"/>
        </w:rPr>
        <w:t>NUCLEAR POWER FACES UNCERTAINTIES AND RISKS</w:t>
      </w:r>
      <w:r w:rsidRPr="00C12A2D">
        <w:rPr>
          <w:sz w:val="16"/>
          <w:szCs w:val="16"/>
        </w:rPr>
        <w:t>∂</w:t>
      </w:r>
      <w:r w:rsidRPr="00470D21">
        <w:rPr>
          <w:u w:val="single"/>
        </w:rPr>
        <w:t xml:space="preserve"> Global nuclear expansion comes with </w:t>
      </w:r>
      <w:r w:rsidRPr="00C12A2D">
        <w:rPr>
          <w:rStyle w:val="Emphasis"/>
        </w:rPr>
        <w:t>increased concerns</w:t>
      </w:r>
      <w:r w:rsidRPr="00C12A2D">
        <w:rPr>
          <w:sz w:val="16"/>
          <w:szCs w:val="16"/>
        </w:rPr>
        <w:t xml:space="preserve">∂ </w:t>
      </w:r>
      <w:r w:rsidRPr="00470D21">
        <w:rPr>
          <w:sz w:val="16"/>
          <w:szCs w:val="16"/>
        </w:rPr>
        <w:t xml:space="preserve">The Fukushima incident in Japan caused countries to rethink their current reliance on and future development of nuclear energy. However, </w:t>
      </w:r>
      <w:r w:rsidRPr="00470D21">
        <w:rPr>
          <w:u w:val="single"/>
        </w:rPr>
        <w:t>many countries reaffirmed their commitment to nuclear development</w:t>
      </w:r>
      <w:r w:rsidRPr="00470D21">
        <w:rPr>
          <w:sz w:val="16"/>
          <w:szCs w:val="16"/>
        </w:rPr>
        <w:t xml:space="preserve">. Even the European Parliament’s Energy Roadmap 2050 agreed on the principle that </w:t>
      </w:r>
      <w:r w:rsidRPr="00470D21">
        <w:rPr>
          <w:u w:val="single"/>
        </w:rPr>
        <w:t>nuclear energy would continue to play a large and significant role in energy production</w:t>
      </w:r>
      <w:r w:rsidRPr="00470D21">
        <w:rPr>
          <w:sz w:val="16"/>
          <w:szCs w:val="16"/>
        </w:rPr>
        <w:t xml:space="preserve">.1 </w:t>
      </w:r>
      <w:r w:rsidRPr="00470D21">
        <w:rPr>
          <w:u w:val="single"/>
        </w:rPr>
        <w:t>Nuclear is a large, stable baseload power source with low carbon emissions</w:t>
      </w:r>
      <w:r w:rsidRPr="00470D21">
        <w:rPr>
          <w:sz w:val="16"/>
          <w:szCs w:val="16"/>
        </w:rPr>
        <w:t xml:space="preserve">. The 2015 joint report of the International Energy Agency and Nuclear Energy Agency notes that </w:t>
      </w:r>
      <w:r w:rsidRPr="00470D21">
        <w:rPr>
          <w:u w:val="single"/>
        </w:rPr>
        <w:t>to meet the goal of limiting the rise in global temperature to two degrees Celsius by 2100, energy emissions need to be cut 50 percent by 2050; to achieve this, the nuclear power industry must double its capacity</w:t>
      </w:r>
      <w:r w:rsidRPr="00470D21">
        <w:rPr>
          <w:sz w:val="16"/>
          <w:szCs w:val="16"/>
        </w:rPr>
        <w:t xml:space="preserve">.2 Indeed, </w:t>
      </w:r>
      <w:r w:rsidRPr="00470D21">
        <w:rPr>
          <w:u w:val="single"/>
        </w:rPr>
        <w:t xml:space="preserve">65 power reactors are currently under construction worldwide, with China accounting for the largest share of this increase. Countries from Egypt to Indonesia are considering nuclear power generation, and so-called newcomer countries with </w:t>
      </w:r>
      <w:r w:rsidRPr="00D3324E">
        <w:rPr>
          <w:rStyle w:val="Emphasis"/>
        </w:rPr>
        <w:t>limited or no experience</w:t>
      </w:r>
      <w:r w:rsidRPr="00470D21">
        <w:rPr>
          <w:u w:val="single"/>
        </w:rPr>
        <w:t xml:space="preserve"> operating nuclear power reactors present </w:t>
      </w:r>
      <w:r w:rsidRPr="00D3324E">
        <w:rPr>
          <w:rStyle w:val="Emphasis"/>
        </w:rPr>
        <w:t>even higher risks</w:t>
      </w:r>
      <w:r w:rsidRPr="00470D21">
        <w:rPr>
          <w:sz w:val="16"/>
          <w:szCs w:val="16"/>
        </w:rPr>
        <w:t xml:space="preserve"> (see Appendix I). </w:t>
      </w:r>
      <w:r w:rsidRPr="00470D21">
        <w:rPr>
          <w:u w:val="single"/>
        </w:rPr>
        <w:t xml:space="preserve">This expansion and the related increased commerce in nuclear materials raise the potential for future adverse incidents as well as the need </w:t>
      </w:r>
      <w:r w:rsidRPr="00470D21">
        <w:rPr>
          <w:sz w:val="16"/>
          <w:szCs w:val="16"/>
        </w:rPr>
        <w:t>for new ways to</w:t>
      </w:r>
      <w:r w:rsidRPr="00470D21">
        <w:rPr>
          <w:u w:val="single"/>
        </w:rPr>
        <w:t xml:space="preserve"> mitigate security and other risks</w:t>
      </w:r>
      <w:r w:rsidRPr="00470D21">
        <w:rPr>
          <w:sz w:val="16"/>
          <w:szCs w:val="16"/>
        </w:rPr>
        <w:t xml:space="preserve">.∂ </w:t>
      </w:r>
      <w:r w:rsidRPr="00470D21">
        <w:rPr>
          <w:u w:val="single"/>
        </w:rPr>
        <w:t xml:space="preserve">Some States with existing nuclear power facilities, as well as newcomers, are challenged by an </w:t>
      </w:r>
      <w:r w:rsidRPr="00D3324E">
        <w:rPr>
          <w:rStyle w:val="Emphasis"/>
        </w:rPr>
        <w:t>array of governance issues including regulatory capability, reputational risk, and human resource issues</w:t>
      </w:r>
      <w:r w:rsidRPr="00470D21">
        <w:rPr>
          <w:u w:val="single"/>
        </w:rPr>
        <w:t>. Regulatory oversight is often initially placed within an atomic energy agency that promotes development, which is in potential conflict with regulatory enforcement, and safety and security oversight may reside in different State entities. Questions have also arisen about regulators’ relationships to plants under the build-own- operate (BOO) model, such as Rosatom’s in Turkey</w:t>
      </w:r>
      <w:r w:rsidRPr="00470D21">
        <w:rPr>
          <w:sz w:val="16"/>
          <w:szCs w:val="16"/>
        </w:rPr>
        <w:t xml:space="preserve">,3 </w:t>
      </w:r>
      <w:r w:rsidRPr="00470D21">
        <w:rPr>
          <w:u w:val="single"/>
        </w:rPr>
        <w:t>and which risks are increased or reduced in the BOO model</w:t>
      </w:r>
      <w:r w:rsidRPr="00470D21">
        <w:rPr>
          <w:sz w:val="16"/>
          <w:szCs w:val="16"/>
        </w:rPr>
        <w:t xml:space="preserve">.4 </w:t>
      </w:r>
      <w:r w:rsidRPr="00470D21">
        <w:rPr>
          <w:u w:val="single"/>
        </w:rPr>
        <w:t>Furthermore, regulators and insurers have found that even within one country, behavioral norms can differ within each facility as a result of variations in management and oversight.</w:t>
      </w:r>
      <w:r w:rsidRPr="00470D21">
        <w:rPr>
          <w:sz w:val="16"/>
          <w:szCs w:val="16"/>
        </w:rPr>
        <w:t xml:space="preserve">∂ </w:t>
      </w:r>
      <w:r w:rsidRPr="00470D21">
        <w:rPr>
          <w:u w:val="single"/>
        </w:rPr>
        <w:t xml:space="preserve">Challenges are plentiful. The industry has to contend with </w:t>
      </w:r>
      <w:r w:rsidRPr="00D3324E">
        <w:rPr>
          <w:rStyle w:val="Emphasis"/>
        </w:rPr>
        <w:t>aging infrastructure and facilities, rapidly evolving cybersecurity challenges, and new plant designs</w:t>
      </w:r>
      <w:r w:rsidRPr="00470D21">
        <w:rPr>
          <w:u w:val="single"/>
        </w:rPr>
        <w:t>. Even with security and safety built into some new plant designs, industry is apprehensive over the likely high cost of regulator-defined security affecting</w:t>
      </w:r>
      <w:r w:rsidRPr="00470D21">
        <w:rPr>
          <w:sz w:val="16"/>
          <w:szCs w:val="16"/>
        </w:rPr>
        <w:t xml:space="preserve"> the </w:t>
      </w:r>
      <w:r w:rsidRPr="00470D21">
        <w:rPr>
          <w:u w:val="single"/>
        </w:rPr>
        <w:t>profitability</w:t>
      </w:r>
      <w:r w:rsidRPr="00470D21">
        <w:rPr>
          <w:sz w:val="16"/>
          <w:szCs w:val="16"/>
        </w:rPr>
        <w:t xml:space="preserve"> of the developing small modular reactors. </w:t>
      </w:r>
      <w:r w:rsidRPr="00470D21">
        <w:rPr>
          <w:u w:val="single"/>
        </w:rPr>
        <w:t>Furthermore, the escalating costs of new builds make nuclear facilities more costly to finance and thus to insure.</w:t>
      </w:r>
      <w:r w:rsidRPr="00470D21">
        <w:rPr>
          <w:sz w:val="16"/>
          <w:szCs w:val="16"/>
        </w:rPr>
        <w:t xml:space="preserve">∂ </w:t>
      </w:r>
      <w:r w:rsidRPr="00470D21">
        <w:rPr>
          <w:u w:val="single"/>
        </w:rPr>
        <w:t xml:space="preserve">Threats, vulnerabilities, consequences pose </w:t>
      </w:r>
      <w:r w:rsidRPr="00D3324E">
        <w:rPr>
          <w:rStyle w:val="Emphasis"/>
        </w:rPr>
        <w:t>potentially high risks</w:t>
      </w:r>
      <w:r w:rsidRPr="00D3324E">
        <w:rPr>
          <w:sz w:val="16"/>
          <w:szCs w:val="16"/>
        </w:rPr>
        <w:t xml:space="preserve">∂ </w:t>
      </w:r>
      <w:r w:rsidRPr="00470D21">
        <w:rPr>
          <w:sz w:val="16"/>
          <w:szCs w:val="16"/>
        </w:rPr>
        <w:t xml:space="preserve">These general concerns are all in addition to rising threats from </w:t>
      </w:r>
      <w:r w:rsidRPr="00D3324E">
        <w:rPr>
          <w:rStyle w:val="Emphasis"/>
        </w:rPr>
        <w:t>malevolent actors</w:t>
      </w:r>
      <w:r w:rsidRPr="00470D21">
        <w:rPr>
          <w:sz w:val="16"/>
          <w:szCs w:val="16"/>
        </w:rPr>
        <w:t xml:space="preserve"> that </w:t>
      </w:r>
      <w:r w:rsidRPr="00470D21">
        <w:rPr>
          <w:u w:val="single"/>
        </w:rPr>
        <w:t>could target nuclear operations. Terrorist attacks against vulnerable populations have increased, with tragedies in many countries that could easily be translated into attacks against vulnerable targets</w:t>
      </w:r>
      <w:r w:rsidRPr="00470D21">
        <w:rPr>
          <w:sz w:val="16"/>
          <w:szCs w:val="16"/>
        </w:rPr>
        <w:t xml:space="preserve">.5 </w:t>
      </w:r>
      <w:r w:rsidRPr="00470D21">
        <w:rPr>
          <w:u w:val="single"/>
        </w:rPr>
        <w:t xml:space="preserve">With Boko Haram and ISIL in or near countries that have or are considering nuclear facilities, and </w:t>
      </w:r>
      <w:r w:rsidRPr="00D3324E">
        <w:rPr>
          <w:rStyle w:val="Emphasis"/>
        </w:rPr>
        <w:t>with the spreading reach of all terrorists – including through cyber – potential threats increase</w:t>
      </w:r>
      <w:r w:rsidRPr="00470D21">
        <w:rPr>
          <w:sz w:val="16"/>
          <w:szCs w:val="16"/>
        </w:rPr>
        <w:t>.∂ But how vulnerable are nuclear facilities to threats? One recent Harvard study finds: “</w:t>
      </w:r>
      <w:r w:rsidRPr="00470D21">
        <w:rPr>
          <w:u w:val="single"/>
        </w:rPr>
        <w:t xml:space="preserve">There are still countries with: </w:t>
      </w:r>
      <w:r w:rsidRPr="00D3324E">
        <w:rPr>
          <w:rStyle w:val="Emphasis"/>
        </w:rPr>
        <w:t>no on-site armed guards</w:t>
      </w:r>
      <w:r w:rsidRPr="00470D21">
        <w:rPr>
          <w:u w:val="single"/>
        </w:rPr>
        <w:t xml:space="preserve"> to protect nuclear facilities</w:t>
      </w:r>
      <w:r w:rsidRPr="00470D21">
        <w:rPr>
          <w:sz w:val="16"/>
          <w:szCs w:val="16"/>
        </w:rPr>
        <w:t xml:space="preserve">...; </w:t>
      </w:r>
      <w:r w:rsidRPr="00D3324E">
        <w:rPr>
          <w:rStyle w:val="Emphasis"/>
        </w:rPr>
        <w:t>no required background checks</w:t>
      </w:r>
      <w:r w:rsidRPr="00470D21">
        <w:rPr>
          <w:u w:val="single"/>
        </w:rPr>
        <w:t xml:space="preserve"> before granting access to nuclear facilities and materials; and </w:t>
      </w:r>
      <w:r w:rsidRPr="00D3324E">
        <w:rPr>
          <w:rStyle w:val="Emphasis"/>
        </w:rPr>
        <w:t>limited protections</w:t>
      </w:r>
      <w:r w:rsidRPr="00470D21">
        <w:rPr>
          <w:u w:val="single"/>
        </w:rPr>
        <w:t xml:space="preserve"> against insider theft. </w:t>
      </w:r>
      <w:r w:rsidRPr="00D3324E">
        <w:rPr>
          <w:rStyle w:val="Emphasis"/>
        </w:rPr>
        <w:t>Few countries conduct realistic tests</w:t>
      </w:r>
      <w:r w:rsidRPr="00470D21">
        <w:rPr>
          <w:u w:val="single"/>
        </w:rPr>
        <w:t xml:space="preserve"> of their nuclear security systems’ ability to defeat determined and creative adversaries; and </w:t>
      </w:r>
      <w:r w:rsidRPr="00D3324E">
        <w:rPr>
          <w:rStyle w:val="Emphasis"/>
        </w:rPr>
        <w:t>few have targeted programs</w:t>
      </w:r>
      <w:r w:rsidRPr="00470D21">
        <w:rPr>
          <w:u w:val="single"/>
        </w:rPr>
        <w:t xml:space="preserve"> to assess and strengthen security culture in each relevant nuclear organization</w:t>
      </w:r>
      <w:r w:rsidRPr="00470D21">
        <w:rPr>
          <w:sz w:val="16"/>
          <w:szCs w:val="16"/>
        </w:rPr>
        <w:t xml:space="preserve">.”6 </w:t>
      </w:r>
      <w:r w:rsidRPr="00470D21">
        <w:rPr>
          <w:u w:val="single"/>
        </w:rPr>
        <w:t xml:space="preserve">Nuclear security is only as good as its last successful ability to prevent, detect, and respond to a nuclear security event. The global threat, planning, and coordination of recent terrorist attacks, such as those recently in Europe, only </w:t>
      </w:r>
      <w:r w:rsidRPr="00D3324E">
        <w:rPr>
          <w:rStyle w:val="Emphasis"/>
        </w:rPr>
        <w:t>highlight the urgency</w:t>
      </w:r>
      <w:r w:rsidRPr="00470D21">
        <w:rPr>
          <w:sz w:val="16"/>
          <w:szCs w:val="16"/>
        </w:rPr>
        <w:t xml:space="preserve">.∂ </w:t>
      </w:r>
      <w:r w:rsidRPr="00470D21">
        <w:rPr>
          <w:u w:val="single"/>
        </w:rPr>
        <w:t xml:space="preserve">Vulnerabilities are </w:t>
      </w:r>
      <w:r w:rsidRPr="00D3324E">
        <w:rPr>
          <w:rStyle w:val="Emphasis"/>
        </w:rPr>
        <w:t>compounded by simple lack of awareness</w:t>
      </w:r>
      <w:r w:rsidRPr="00470D21">
        <w:rPr>
          <w:sz w:val="16"/>
          <w:szCs w:val="16"/>
        </w:rPr>
        <w:t xml:space="preserve">. Although </w:t>
      </w:r>
      <w:r w:rsidRPr="00470D21">
        <w:rPr>
          <w:u w:val="single"/>
        </w:rPr>
        <w:t>industry associations</w:t>
      </w:r>
      <w:r w:rsidRPr="00470D21">
        <w:rPr>
          <w:sz w:val="16"/>
          <w:szCs w:val="16"/>
        </w:rPr>
        <w:t xml:space="preserve"> share information on safety, they </w:t>
      </w:r>
      <w:r w:rsidRPr="00470D21">
        <w:rPr>
          <w:u w:val="single"/>
        </w:rPr>
        <w:t>often consider security information too sensitive to share and/or not within their purview</w:t>
      </w:r>
      <w:r w:rsidRPr="00470D21">
        <w:rPr>
          <w:sz w:val="16"/>
          <w:szCs w:val="16"/>
        </w:rPr>
        <w:t xml:space="preserve">. Considering cyber risks, a Chatham House report notes that </w:t>
      </w:r>
      <w:r w:rsidRPr="00470D21">
        <w:rPr>
          <w:u w:val="single"/>
        </w:rPr>
        <w:t xml:space="preserve">nuclear energy executives lack sufficient awareness of cyber threats and vulnerabilities due partly to a </w:t>
      </w:r>
      <w:r w:rsidRPr="00D3324E">
        <w:rPr>
          <w:rStyle w:val="Emphasis"/>
        </w:rPr>
        <w:t>lack of information sharing</w:t>
      </w:r>
      <w:r w:rsidRPr="00470D21">
        <w:rPr>
          <w:u w:val="single"/>
        </w:rPr>
        <w:t xml:space="preserve"> both within the nuclear industry and with other industries; developing countries are </w:t>
      </w:r>
      <w:r w:rsidRPr="00D3324E">
        <w:rPr>
          <w:rStyle w:val="Emphasis"/>
        </w:rPr>
        <w:t>particularly at risk</w:t>
      </w:r>
      <w:r w:rsidRPr="00470D21">
        <w:rPr>
          <w:u w:val="single"/>
        </w:rPr>
        <w:t xml:space="preserve"> given their limited resources to invest in cybersecurity</w:t>
      </w:r>
      <w:r w:rsidRPr="00470D21">
        <w:rPr>
          <w:sz w:val="16"/>
          <w:szCs w:val="16"/>
        </w:rPr>
        <w:t xml:space="preserve">.7 (See Appendix III for a sample of some incidents.) Most recently, one plant at the facility in Doel, Belgium, was sabotaged in 2014, and another plant was faced with a fire after an open-air transformer exploded in 2015.8 </w:t>
      </w:r>
      <w:r w:rsidRPr="00470D21">
        <w:rPr>
          <w:u w:val="single"/>
        </w:rPr>
        <w:t>Transformers and the grid can be an issue as nuclear plants</w:t>
      </w:r>
      <w:r w:rsidRPr="00470D21">
        <w:rPr>
          <w:sz w:val="16"/>
          <w:szCs w:val="16"/>
        </w:rPr>
        <w:t xml:space="preserve"> not only </w:t>
      </w:r>
      <w:r w:rsidRPr="00470D21">
        <w:rPr>
          <w:u w:val="single"/>
        </w:rPr>
        <w:t>contribute power to the electric grid</w:t>
      </w:r>
      <w:r w:rsidRPr="00470D21">
        <w:rPr>
          <w:sz w:val="16"/>
          <w:szCs w:val="16"/>
        </w:rPr>
        <w:t xml:space="preserve"> but also rely on electricity for running and maintaining their plant operations.∂ The electric sector and </w:t>
      </w:r>
      <w:r w:rsidRPr="00D3324E">
        <w:rPr>
          <w:rStyle w:val="Emphasis"/>
        </w:rPr>
        <w:t>nuclear facilities have indeed been targets</w:t>
      </w:r>
      <w:r w:rsidRPr="00470D21">
        <w:rPr>
          <w:sz w:val="16"/>
          <w:szCs w:val="16"/>
        </w:rPr>
        <w:t xml:space="preserve">. Two of the </w:t>
      </w:r>
      <w:r w:rsidRPr="00470D21">
        <w:rPr>
          <w:u w:val="single"/>
        </w:rPr>
        <w:t>most infamous attacks</w:t>
      </w:r>
      <w:r w:rsidRPr="00470D21">
        <w:rPr>
          <w:sz w:val="16"/>
          <w:szCs w:val="16"/>
        </w:rPr>
        <w:t xml:space="preserve"> to date </w:t>
      </w:r>
      <w:r w:rsidRPr="00470D21">
        <w:rPr>
          <w:u w:val="single"/>
        </w:rPr>
        <w:t>have been</w:t>
      </w:r>
      <w:r w:rsidRPr="00470D21">
        <w:rPr>
          <w:sz w:val="16"/>
          <w:szCs w:val="16"/>
        </w:rPr>
        <w:t xml:space="preserve">: the 2013 sniper attacks on transformers supporting the electric grid in California, with an insider likely involved;9 and </w:t>
      </w:r>
      <w:r w:rsidRPr="00470D21">
        <w:rPr>
          <w:u w:val="single"/>
        </w:rPr>
        <w:t>the 2007 attack</w:t>
      </w:r>
      <w:r w:rsidRPr="00470D21">
        <w:rPr>
          <w:sz w:val="16"/>
          <w:szCs w:val="16"/>
        </w:rPr>
        <w:t xml:space="preserve"> – also </w:t>
      </w:r>
      <w:r w:rsidRPr="00470D21">
        <w:rPr>
          <w:u w:val="single"/>
        </w:rPr>
        <w:t>with reported insider assistance – on a South African nuclear research facility that houses highly enriched uranium</w:t>
      </w:r>
      <w:r w:rsidRPr="00470D21">
        <w:rPr>
          <w:sz w:val="16"/>
          <w:szCs w:val="16"/>
        </w:rPr>
        <w:t xml:space="preserve">.10 The defense-in-depth approach that commercial power facilities generally follow allows for multiple, independent, redundant systems to protect against hazards; thus these events were not of high consequence.∂ Yet, </w:t>
      </w:r>
      <w:r w:rsidRPr="00470D21">
        <w:rPr>
          <w:u w:val="single"/>
        </w:rPr>
        <w:t xml:space="preserve">incidents happen that defy </w:t>
      </w:r>
      <w:r w:rsidRPr="00470D21">
        <w:rPr>
          <w:sz w:val="16"/>
          <w:szCs w:val="16"/>
        </w:rPr>
        <w:t xml:space="preserve">the </w:t>
      </w:r>
      <w:r w:rsidRPr="00470D21">
        <w:rPr>
          <w:u w:val="single"/>
        </w:rPr>
        <w:t>defenses</w:t>
      </w:r>
      <w:r w:rsidRPr="00470D21">
        <w:rPr>
          <w:sz w:val="16"/>
          <w:szCs w:val="16"/>
        </w:rPr>
        <w:t xml:space="preserve">. Emergency response plans limit consequences, but </w:t>
      </w:r>
      <w:r w:rsidRPr="00470D21">
        <w:rPr>
          <w:u w:val="single"/>
        </w:rPr>
        <w:t>major events can displace populations</w:t>
      </w:r>
      <w:r w:rsidRPr="00470D21">
        <w:rPr>
          <w:sz w:val="16"/>
          <w:szCs w:val="16"/>
        </w:rPr>
        <w:t xml:space="preserve"> – temporarily as with Three Mile Island, or longer term as with Chernobyl and Fukushima. Less considered but of important consequence is the possible loss of electric output from a plant, especially any long-term outages. </w:t>
      </w:r>
      <w:r w:rsidRPr="00470D21">
        <w:rPr>
          <w:u w:val="single"/>
        </w:rPr>
        <w:t xml:space="preserve">For countries without an integrated, well-managed grid system, heavy reliance on a nuclear plant that suffers an outage could lead to </w:t>
      </w:r>
      <w:r w:rsidRPr="00D3324E">
        <w:rPr>
          <w:rStyle w:val="Emphasis"/>
        </w:rPr>
        <w:t>incapacitating blackouts</w:t>
      </w:r>
      <w:r w:rsidRPr="00470D21">
        <w:rPr>
          <w:sz w:val="16"/>
          <w:szCs w:val="16"/>
        </w:rPr>
        <w:t xml:space="preserve">.∂ </w:t>
      </w:r>
      <w:r w:rsidRPr="00D3324E">
        <w:rPr>
          <w:rStyle w:val="Emphasis"/>
        </w:rPr>
        <w:t>Good practices need to be front and center</w:t>
      </w:r>
      <w:r w:rsidRPr="00470D21">
        <w:rPr>
          <w:sz w:val="16"/>
          <w:szCs w:val="16"/>
        </w:rPr>
        <w:t xml:space="preserve">∂ </w:t>
      </w:r>
      <w:r w:rsidRPr="00470D21">
        <w:rPr>
          <w:u w:val="single"/>
        </w:rPr>
        <w:t xml:space="preserve">The potential for establishment of agreed-upon baseline good practices can help address some of these risks and reduce uncertainties associated with the expansion of nuclear power. Efforts to reduce some of the risks would be </w:t>
      </w:r>
      <w:r w:rsidRPr="00D3324E">
        <w:rPr>
          <w:rStyle w:val="Emphasis"/>
        </w:rPr>
        <w:t>easier to undertake today than in the future</w:t>
      </w:r>
      <w:r w:rsidRPr="00470D21">
        <w:rPr>
          <w:u w:val="single"/>
        </w:rPr>
        <w:t xml:space="preserve">. Currently there are only about 30 countries operating commercial nuclear power plants. This number is </w:t>
      </w:r>
      <w:r w:rsidRPr="00D3324E">
        <w:rPr>
          <w:rStyle w:val="Emphasis"/>
        </w:rPr>
        <w:t>likely to increase</w:t>
      </w:r>
      <w:r w:rsidRPr="00470D21">
        <w:rPr>
          <w:u w:val="single"/>
        </w:rPr>
        <w:t xml:space="preserve"> by about 50 percent over the next 25 years, even without considering the development and potentially widespread use of small modular reactors in the future</w:t>
      </w:r>
      <w:r w:rsidRPr="00470D21">
        <w:rPr>
          <w:sz w:val="16"/>
          <w:szCs w:val="16"/>
        </w:rPr>
        <w:t>.</w:t>
      </w:r>
    </w:p>
    <w:p w:rsidR="00AE2648" w:rsidRDefault="00AE2648" w:rsidP="00AE2648"/>
    <w:p w:rsidR="00AE2648" w:rsidRDefault="00AE2648" w:rsidP="00AE2648">
      <w:pPr>
        <w:pStyle w:val="Heading4"/>
      </w:pPr>
      <w:r>
        <w:t>Theft of nuclear material is the only scenario for nuclear terrorism—security improvements are key</w:t>
      </w:r>
    </w:p>
    <w:p w:rsidR="00AE2648" w:rsidRPr="00E4329F" w:rsidRDefault="00AE2648" w:rsidP="00AE2648">
      <w:r>
        <w:rPr>
          <w:b/>
        </w:rPr>
        <w:t>Bunn et al 16</w:t>
      </w:r>
      <w:r>
        <w:t xml:space="preserve"> [Matthew, </w:t>
      </w:r>
      <w:r w:rsidRPr="00E4329F">
        <w:t>Professor of Practice at Harvard University's</w:t>
      </w:r>
      <w:r>
        <w:t xml:space="preserve"> John F. Kennedy School of Gov</w:t>
      </w:r>
      <w:r w:rsidRPr="00E4329F">
        <w:t>ernment</w:t>
      </w:r>
      <w:r>
        <w:t>, w</w:t>
      </w:r>
      <w:r w:rsidRPr="00E4329F">
        <w:t>inner of the American Physical Society's Joseph A. Burton Forum Award for "outstanding contributions in helping to formulate policies to decrease the risks of theft of nuclear weapons and nuclear materials"</w:t>
      </w:r>
      <w:r>
        <w:t xml:space="preserve">, Martin Malin, </w:t>
      </w:r>
      <w:r w:rsidRPr="00E4329F">
        <w:t>Executive Director of the Project on Managing the Atom at Harvard’s Belfer Center for Science and International Affairs</w:t>
      </w:r>
      <w:r>
        <w:t>, research focuses on security conse</w:t>
      </w:r>
      <w:r w:rsidRPr="00E4329F">
        <w:t>quences of the growth and spread of nuclear energy</w:t>
      </w:r>
      <w:r>
        <w:t xml:space="preserve">, Nickolas Roth, </w:t>
      </w:r>
      <w:r w:rsidRPr="00E4329F">
        <w:t>Research Associate at the Belfer Center’s Project on Managing the Atom</w:t>
      </w:r>
      <w:r>
        <w:t xml:space="preserve">, </w:t>
      </w:r>
      <w:r w:rsidRPr="00E4329F">
        <w:t>Research Fellow at the Center for International and Security Studies at the University of Maryland</w:t>
      </w:r>
      <w:r>
        <w:t xml:space="preserve">, William Tobey, </w:t>
      </w:r>
      <w:r w:rsidRPr="00E4329F">
        <w:t>Senior Fellow at the Belfer Center for Science and International Affairs at Harvard Kennedy School</w:t>
      </w:r>
      <w:r>
        <w:t xml:space="preserve">, former </w:t>
      </w:r>
      <w:r w:rsidRPr="00E4329F">
        <w:t>deputy administrator for Defense Nuclear Nonproliferation at the National Nuclear Security Administration</w:t>
      </w:r>
      <w:r>
        <w:t xml:space="preserve">, “Preventing Nuclear Terrorism: Continuous Improvement or Dangerous Decline?”, March 2016, </w:t>
      </w:r>
      <w:r w:rsidRPr="00E4329F">
        <w:t>http://belfercenter.ksg.harvard.edu/files/PreventingNuclearTerrorism-Web.pdf</w:t>
      </w:r>
      <w:r>
        <w:t>]//DBI</w:t>
      </w:r>
    </w:p>
    <w:p w:rsidR="00AE2648" w:rsidRPr="00FB2A5E" w:rsidRDefault="00AE2648" w:rsidP="00AE2648">
      <w:pPr>
        <w:rPr>
          <w:sz w:val="16"/>
          <w:szCs w:val="16"/>
        </w:rPr>
      </w:pPr>
      <w:r w:rsidRPr="004D74D2">
        <w:rPr>
          <w:sz w:val="16"/>
          <w:szCs w:val="16"/>
        </w:rPr>
        <w:t xml:space="preserve">Two years ago, when the last nuclear security summit occurred, the Islamic State (IS) was one of many small Islamic extremist groups.1 Within months, the IS had seized major portions of Syria and Iraq and declared a global caliphate, making its global ambitions clear. </w:t>
      </w:r>
      <w:r w:rsidRPr="004D74D2">
        <w:rPr>
          <w:u w:val="single"/>
        </w:rPr>
        <w:t xml:space="preserve">Today, the IS governs wide swathes of Iraq and Syria, is recruiting from around the globe, has demonstrated a desire and capability to strike far beyond its borders, and has stated its ambition to launch major attacks on the United States. As the IS’s dramatic rise makes clear, it is impossible to predict what the terrorist threat will look like five, ten, or twenty years into the future – making it </w:t>
      </w:r>
      <w:r w:rsidRPr="004D74D2">
        <w:rPr>
          <w:rStyle w:val="Emphasis"/>
        </w:rPr>
        <w:t>all the more essential</w:t>
      </w:r>
      <w:r w:rsidRPr="004D74D2">
        <w:rPr>
          <w:u w:val="single"/>
        </w:rPr>
        <w:t xml:space="preserve"> to ensure that future terrorists can never acquire the essential ingredients of nuclear bombs</w:t>
      </w:r>
      <w:r w:rsidRPr="004D74D2">
        <w:rPr>
          <w:sz w:val="16"/>
          <w:szCs w:val="16"/>
        </w:rPr>
        <w:t xml:space="preserve">.∂ </w:t>
      </w:r>
      <w:r w:rsidRPr="004D74D2">
        <w:rPr>
          <w:u w:val="single"/>
        </w:rPr>
        <w:t>To make a nuclear bomb, a terrorist group would have to have separated plutonium or highly enriched uranium (HEU)—materials that do not occur in nature and are likely beyond the ability of terrorists to produce. Hence, if all the world’s nuclear</w:t>
      </w:r>
      <w:r w:rsidRPr="004D74D2">
        <w:rPr>
          <w:sz w:val="16"/>
          <w:szCs w:val="16"/>
        </w:rPr>
        <w:t xml:space="preserve"> weapons and weapons-usable nuclear </w:t>
      </w:r>
      <w:r w:rsidRPr="004D74D2">
        <w:rPr>
          <w:u w:val="single"/>
        </w:rPr>
        <w:t xml:space="preserve">materials can be locked down and kept out of terrorist hands, terrorists can be </w:t>
      </w:r>
      <w:r w:rsidRPr="004D74D2">
        <w:rPr>
          <w:rStyle w:val="Emphasis"/>
        </w:rPr>
        <w:t>prevented from ever getting a nuclear explosive</w:t>
      </w:r>
      <w:r w:rsidRPr="004D74D2">
        <w:rPr>
          <w:u w:val="single"/>
        </w:rPr>
        <w:t>. There are many steps that should be taken to reduce the risk of nuclear terrorism</w:t>
      </w:r>
      <w:r w:rsidRPr="004D74D2">
        <w:rPr>
          <w:sz w:val="16"/>
          <w:szCs w:val="16"/>
        </w:rPr>
        <w:t xml:space="preserve">, but securing nuclear stockpiles is the single most important chokepoint blocking the terrorist pathway to the bomb.∂ Despite significant progress over the past two decades, </w:t>
      </w:r>
      <w:r w:rsidRPr="004D74D2">
        <w:rPr>
          <w:u w:val="single"/>
        </w:rPr>
        <w:t xml:space="preserve">some nuclear weapons materials remain </w:t>
      </w:r>
      <w:r w:rsidRPr="004D74D2">
        <w:rPr>
          <w:rStyle w:val="Emphasis"/>
        </w:rPr>
        <w:t>dangerously vulnerable to theft</w:t>
      </w:r>
      <w:r w:rsidRPr="004D74D2">
        <w:rPr>
          <w:u w:val="single"/>
        </w:rPr>
        <w:t xml:space="preserve">—and incidents such as an IS operative’s intensive monitoring of a senior official of a Belgian facility with significant stocks of HEU </w:t>
      </w:r>
      <w:r w:rsidRPr="004D74D2">
        <w:rPr>
          <w:rStyle w:val="Emphasis"/>
        </w:rPr>
        <w:t>highlight the continuing threat</w:t>
      </w:r>
      <w:r w:rsidRPr="004D74D2">
        <w:rPr>
          <w:sz w:val="16"/>
          <w:szCs w:val="16"/>
        </w:rPr>
        <w:t xml:space="preserve">. In the two years since the last nuclear security summit, security for nuclear materials has improved modestly—but </w:t>
      </w:r>
      <w:r w:rsidRPr="004D74D2">
        <w:rPr>
          <w:u w:val="single"/>
        </w:rPr>
        <w:t xml:space="preserve">the capabilities of some terrorist groups, particularly the IS, have </w:t>
      </w:r>
      <w:r w:rsidRPr="004D74D2">
        <w:rPr>
          <w:rStyle w:val="Emphasis"/>
        </w:rPr>
        <w:t>grown dramatically</w:t>
      </w:r>
      <w:r w:rsidRPr="004D74D2">
        <w:rPr>
          <w:u w:val="single"/>
        </w:rPr>
        <w:t>, suggesting that in the net, the risk of nuclear terrorism</w:t>
      </w:r>
      <w:r w:rsidRPr="004D74D2">
        <w:rPr>
          <w:sz w:val="16"/>
          <w:szCs w:val="16"/>
        </w:rPr>
        <w:t xml:space="preserve"> may have</w:t>
      </w:r>
      <w:r w:rsidRPr="004D74D2">
        <w:rPr>
          <w:u w:val="single"/>
        </w:rPr>
        <w:t xml:space="preserve"> </w:t>
      </w:r>
      <w:r w:rsidRPr="004D74D2">
        <w:rPr>
          <w:rStyle w:val="Emphasis"/>
        </w:rPr>
        <w:t>increased</w:t>
      </w:r>
      <w:r w:rsidRPr="004D74D2">
        <w:rPr>
          <w:sz w:val="16"/>
          <w:szCs w:val="16"/>
        </w:rPr>
        <w:t xml:space="preserve">.∂ </w:t>
      </w:r>
      <w:r w:rsidRPr="004D74D2">
        <w:rPr>
          <w:u w:val="single"/>
        </w:rPr>
        <w:t xml:space="preserve">Given these ever-changing terrorist capabilities, it is </w:t>
      </w:r>
      <w:r w:rsidRPr="004D74D2">
        <w:rPr>
          <w:rStyle w:val="Emphasis"/>
        </w:rPr>
        <w:t>critical</w:t>
      </w:r>
      <w:r w:rsidRPr="004D74D2">
        <w:rPr>
          <w:u w:val="single"/>
        </w:rPr>
        <w:t xml:space="preserve"> to ensure that all nuclear weapons, and all materials that could be used to make them, wherever they may be in the world, are effectively protected against a </w:t>
      </w:r>
      <w:r w:rsidRPr="004D74D2">
        <w:rPr>
          <w:rStyle w:val="Emphasis"/>
        </w:rPr>
        <w:t>wide spectrum of plausible adversary capabilities and tactics</w:t>
      </w:r>
      <w:r w:rsidRPr="004D74D2">
        <w:rPr>
          <w:sz w:val="16"/>
          <w:szCs w:val="16"/>
        </w:rPr>
        <w:t xml:space="preserve">. Policymakers can never be satisfied that the work of nuclear security is “done.” </w:t>
      </w:r>
      <w:r w:rsidRPr="004D74D2">
        <w:rPr>
          <w:u w:val="single"/>
        </w:rPr>
        <w:t xml:space="preserve">Nuclear security approaches must focus on </w:t>
      </w:r>
      <w:r w:rsidRPr="004D74D2">
        <w:rPr>
          <w:rStyle w:val="Emphasis"/>
        </w:rPr>
        <w:t>continuous improvement in the face of an ever-evolving threat, changing technologies, and newly discovered vulnerabilities</w:t>
      </w:r>
      <w:r w:rsidRPr="004D74D2">
        <w:rPr>
          <w:u w:val="single"/>
        </w:rPr>
        <w:t>. Nuclear security that is not getting better is probably getting worse</w:t>
      </w:r>
      <w:r w:rsidRPr="004D74D2">
        <w:rPr>
          <w:sz w:val="16"/>
          <w:szCs w:val="16"/>
        </w:rPr>
        <w:t>.</w:t>
      </w:r>
    </w:p>
    <w:p w:rsidR="00AE2648" w:rsidRDefault="00AE2648" w:rsidP="00AE2648"/>
    <w:p w:rsidR="00AE2648" w:rsidRDefault="00AE2648" w:rsidP="00AE2648">
      <w:pPr>
        <w:pStyle w:val="Heading4"/>
      </w:pPr>
      <w:r>
        <w:t>Extincton</w:t>
      </w:r>
    </w:p>
    <w:p w:rsidR="00AE2648" w:rsidRDefault="00AE2648" w:rsidP="00AE2648">
      <w:r w:rsidRPr="00F3485E">
        <w:rPr>
          <w:rStyle w:val="Style13ptBold"/>
        </w:rPr>
        <w:t>Myhrvold 2014</w:t>
      </w:r>
      <w:r w:rsidRPr="00F3485E">
        <w:t xml:space="preserve"> (Nathan P [chief executive and founder of Intellectual Ventures and a former chief technology officer at Microsoft]; Strategi</w:t>
      </w:r>
      <w:r>
        <w:t xml:space="preserve">c Terrorism: A Call to Action; </w:t>
      </w:r>
      <w:r w:rsidRPr="00F3485E">
        <w:t>cco.dodlive.mil/files/2014/04/Strategic_Terrorism_corrected_II.pdf; kdf)</w:t>
      </w:r>
    </w:p>
    <w:p w:rsidR="00AE2648" w:rsidRDefault="00AE2648" w:rsidP="00AE2648">
      <w:pPr>
        <w:rPr>
          <w:sz w:val="16"/>
        </w:rPr>
      </w:pPr>
      <w:r w:rsidRPr="00F3485E">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F3485E">
        <w:rPr>
          <w:rStyle w:val="StyleUnderline"/>
        </w:rPr>
        <w:t xml:space="preserve">our present situation is that </w:t>
      </w:r>
      <w:r w:rsidRPr="00F3485E">
        <w:rPr>
          <w:sz w:val="16"/>
        </w:rPr>
        <w:t xml:space="preserve">modern </w:t>
      </w:r>
      <w:r w:rsidRPr="00F3485E">
        <w:rPr>
          <w:rStyle w:val="StyleUnderline"/>
        </w:rPr>
        <w:t>technology can provide small groups of</w:t>
      </w:r>
      <w:r>
        <w:rPr>
          <w:rStyle w:val="StyleUnderline"/>
        </w:rPr>
        <w:t xml:space="preserve"> </w:t>
      </w:r>
      <w:r w:rsidRPr="00F3485E">
        <w:rPr>
          <w:rStyle w:val="StyleUnderline"/>
        </w:rPr>
        <w:t>people with much greater lethality than ever before. We</w:t>
      </w:r>
      <w:r w:rsidRPr="00F3485E">
        <w:rPr>
          <w:sz w:val="16"/>
        </w:rPr>
        <w:t xml:space="preserve"> now have to </w:t>
      </w:r>
      <w:r w:rsidRPr="00F3485E">
        <w:rPr>
          <w:rStyle w:val="StyleUnderline"/>
        </w:rPr>
        <w:t>worry that private parties</w:t>
      </w:r>
      <w:r>
        <w:rPr>
          <w:rStyle w:val="StyleUnderline"/>
        </w:rPr>
        <w:t xml:space="preserve"> </w:t>
      </w:r>
      <w:r w:rsidRPr="00F3485E">
        <w:rPr>
          <w:rStyle w:val="StyleUnderline"/>
        </w:rPr>
        <w:t>might gain access to weapons that are as destructive as</w:t>
      </w:r>
      <w:r w:rsidRPr="00F3485E">
        <w:rPr>
          <w:sz w:val="16"/>
        </w:rPr>
        <w:t>—</w:t>
      </w:r>
      <w:r w:rsidRPr="00F3485E">
        <w:rPr>
          <w:rStyle w:val="StyleUnderline"/>
        </w:rPr>
        <w:t>or</w:t>
      </w:r>
      <w:r w:rsidRPr="00F3485E">
        <w:rPr>
          <w:sz w:val="16"/>
        </w:rPr>
        <w:t xml:space="preserve"> possibly </w:t>
      </w:r>
      <w:r w:rsidRPr="00F3485E">
        <w:rPr>
          <w:rStyle w:val="StyleUnderline"/>
        </w:rPr>
        <w:t>even more destructive than—</w:t>
      </w:r>
      <w:r w:rsidRPr="00F3485E">
        <w:rPr>
          <w:sz w:val="16"/>
        </w:rPr>
        <w:t xml:space="preserve"> </w:t>
      </w:r>
      <w:r w:rsidRPr="00F3485E">
        <w:rPr>
          <w:rStyle w:val="StyleUnderline"/>
        </w:rPr>
        <w:t>those held by any nation-state. A handful of people</w:t>
      </w:r>
      <w:r w:rsidRPr="00F3485E">
        <w:rPr>
          <w:sz w:val="16"/>
        </w:rPr>
        <w:t xml:space="preserve">, perhaps </w:t>
      </w:r>
      <w:r w:rsidRPr="00F3485E">
        <w:rPr>
          <w:rStyle w:val="StyleUnderline"/>
        </w:rPr>
        <w:t>even a single individual, could have</w:t>
      </w:r>
      <w:r>
        <w:rPr>
          <w:rStyle w:val="StyleUnderline"/>
        </w:rPr>
        <w:t xml:space="preserve"> </w:t>
      </w:r>
      <w:r w:rsidRPr="00F3485E">
        <w:rPr>
          <w:rStyle w:val="StyleUnderline"/>
        </w:rPr>
        <w:t>the ability to kill</w:t>
      </w:r>
      <w:r w:rsidRPr="00F3485E">
        <w:rPr>
          <w:sz w:val="16"/>
        </w:rPr>
        <w:t xml:space="preserve"> millions or even </w:t>
      </w:r>
      <w:r w:rsidRPr="00F3485E">
        <w:rPr>
          <w:rStyle w:val="StyleUnderline"/>
        </w:rPr>
        <w:t>billions.</w:t>
      </w:r>
      <w:r>
        <w:rPr>
          <w:rStyle w:val="StyleUnderline"/>
        </w:rPr>
        <w:t xml:space="preserve"> </w:t>
      </w:r>
      <w:r w:rsidRPr="00F3485E">
        <w:rPr>
          <w:sz w:val="16"/>
        </w:rPr>
        <w:t xml:space="preserve">Indeed, </w:t>
      </w:r>
      <w:r w:rsidRPr="00F3485E">
        <w:rPr>
          <w:rStyle w:val="StyleUnderline"/>
        </w:rPr>
        <w:t>it is possible</w:t>
      </w:r>
      <w:r w:rsidRPr="00F3485E">
        <w:rPr>
          <w:sz w:val="16"/>
        </w:rPr>
        <w:t xml:space="preserve">, from a technological standpoint, </w:t>
      </w:r>
      <w:r w:rsidRPr="00F3485E">
        <w:rPr>
          <w:rStyle w:val="StyleUnderline"/>
        </w:rPr>
        <w:t>to kill every man, woman, and child</w:t>
      </w:r>
      <w:r>
        <w:rPr>
          <w:rStyle w:val="StyleUnderline"/>
        </w:rPr>
        <w:t xml:space="preserve"> </w:t>
      </w:r>
      <w:r w:rsidRPr="00F3485E">
        <w:rPr>
          <w:rStyle w:val="StyleUnderline"/>
        </w:rPr>
        <w:t>on earth</w:t>
      </w:r>
      <w:r w:rsidRPr="00F3485E">
        <w:rPr>
          <w:sz w:val="16"/>
        </w:rPr>
        <w:t xml:space="preserve">. </w:t>
      </w:r>
      <w:r w:rsidRPr="00F3485E">
        <w:rPr>
          <w:rStyle w:val="StyleUnderline"/>
        </w:rPr>
        <w:t>The gravity of the situation is so extreme that getting the concept across without seeming</w:t>
      </w:r>
      <w:r>
        <w:rPr>
          <w:rStyle w:val="StyleUnderline"/>
        </w:rPr>
        <w:t xml:space="preserve"> </w:t>
      </w:r>
      <w:r w:rsidRPr="00F3485E">
        <w:rPr>
          <w:rStyle w:val="StyleUnderline"/>
        </w:rPr>
        <w:t>silly or alarmist is challenging</w:t>
      </w:r>
      <w:r w:rsidRPr="00F3485E">
        <w:rPr>
          <w:sz w:val="16"/>
        </w:rPr>
        <w:t>. Just thinking about the subject with any degree of seriousness numbs the mind. The goal of this essay is to present the case for making the needed changes before such a catastrophe occurs. The issues described here are too important to ignore.</w:t>
      </w:r>
      <w:r>
        <w:rPr>
          <w:sz w:val="16"/>
        </w:rPr>
        <w:t xml:space="preserve"> </w:t>
      </w:r>
      <w:r w:rsidRPr="00F3485E">
        <w:rPr>
          <w:rStyle w:val="StyleUnderline"/>
        </w:rPr>
        <w:t>Failing nation-states—like North Korea</w:t>
      </w:r>
      <w:r w:rsidRPr="00F3485E">
        <w:rPr>
          <w:sz w:val="16"/>
        </w:rPr>
        <w:t>—</w:t>
      </w:r>
      <w:r w:rsidRPr="00F3485E">
        <w:rPr>
          <w:rStyle w:val="StyleUnderline"/>
        </w:rPr>
        <w:t>which possess nuclear weapons potentially pose a</w:t>
      </w:r>
      <w:r>
        <w:rPr>
          <w:rStyle w:val="StyleUnderline"/>
        </w:rPr>
        <w:t xml:space="preserve"> </w:t>
      </w:r>
      <w:r w:rsidRPr="00F3485E">
        <w:rPr>
          <w:rStyle w:val="StyleUnderline"/>
        </w:rPr>
        <w:t>nuclear threat</w:t>
      </w:r>
      <w:r w:rsidRPr="00F3485E">
        <w:rPr>
          <w:sz w:val="16"/>
        </w:rPr>
        <w:t xml:space="preserve">. Each new entrant to the nuclear club increases the possibility this will happen, but this problem is an old one, and one that existing diplomatic and military structures aim to manage. </w:t>
      </w:r>
      <w:r w:rsidRPr="00F3485E">
        <w:rPr>
          <w:rStyle w:val="StyleUnderline"/>
        </w:rPr>
        <w:t xml:space="preserve">The </w:t>
      </w:r>
      <w:r w:rsidRPr="00F3485E">
        <w:rPr>
          <w:sz w:val="16"/>
        </w:rPr>
        <w:t xml:space="preserve">newer and less understood </w:t>
      </w:r>
      <w:r w:rsidRPr="00F3485E">
        <w:rPr>
          <w:rStyle w:val="StyleUnderline"/>
        </w:rPr>
        <w:t>danger</w:t>
      </w:r>
      <w:r>
        <w:rPr>
          <w:rStyle w:val="StyleUnderline"/>
        </w:rPr>
        <w:t xml:space="preserve"> </w:t>
      </w:r>
      <w:r w:rsidRPr="00F3485E">
        <w:rPr>
          <w:rStyle w:val="StyleUnderline"/>
        </w:rPr>
        <w:t>arises from</w:t>
      </w:r>
      <w:r w:rsidRPr="00F3485E">
        <w:rPr>
          <w:sz w:val="16"/>
        </w:rPr>
        <w:t xml:space="preserve"> </w:t>
      </w:r>
      <w:r w:rsidRPr="00F3485E">
        <w:rPr>
          <w:rStyle w:val="StyleUnderline"/>
        </w:rPr>
        <w:t>the increasing likelihood that</w:t>
      </w:r>
      <w:r w:rsidRPr="00F3485E">
        <w:rPr>
          <w:sz w:val="16"/>
        </w:rPr>
        <w:t xml:space="preserve"> </w:t>
      </w:r>
      <w:r w:rsidRPr="00F3485E">
        <w:rPr>
          <w:rStyle w:val="StyleUnderline"/>
        </w:rPr>
        <w:t>stateless</w:t>
      </w:r>
      <w:r>
        <w:rPr>
          <w:rStyle w:val="StyleUnderline"/>
        </w:rPr>
        <w:t xml:space="preserve"> </w:t>
      </w:r>
      <w:r w:rsidRPr="00F3485E">
        <w:rPr>
          <w:rStyle w:val="StyleUnderline"/>
        </w:rPr>
        <w:t>groups, bent on terrorism,</w:t>
      </w:r>
      <w:r w:rsidRPr="00F3485E">
        <w:rPr>
          <w:sz w:val="16"/>
        </w:rPr>
        <w:t xml:space="preserve"> will gain access to nuclear weapons, most likely by theft from a nation-state. Should this happen, </w:t>
      </w:r>
      <w:r w:rsidRPr="00F3485E">
        <w:rPr>
          <w:rStyle w:val="StyleUnderline"/>
        </w:rPr>
        <w:t>the danger</w:t>
      </w:r>
      <w:r>
        <w:rPr>
          <w:rStyle w:val="StyleUnderline"/>
        </w:rPr>
        <w:t xml:space="preserve"> </w:t>
      </w:r>
      <w:r w:rsidRPr="00F3485E">
        <w:rPr>
          <w:rStyle w:val="StyleUnderline"/>
        </w:rPr>
        <w:t>we now perceive to be coming from rogue</w:t>
      </w:r>
      <w:r>
        <w:rPr>
          <w:rStyle w:val="StyleUnderline"/>
        </w:rPr>
        <w:t xml:space="preserve"> </w:t>
      </w:r>
      <w:r w:rsidRPr="00F3485E">
        <w:rPr>
          <w:rStyle w:val="StyleUnderline"/>
        </w:rPr>
        <w:t>states will pale in comparison.</w:t>
      </w:r>
      <w:r>
        <w:rPr>
          <w:rStyle w:val="StyleUnderline"/>
        </w:rPr>
        <w:t xml:space="preserve"> </w:t>
      </w:r>
      <w:r w:rsidRPr="00F3485E">
        <w:rPr>
          <w:rStyle w:val="Emphasis"/>
        </w:rPr>
        <w:t>The ultimate response to a nuclear attack</w:t>
      </w:r>
      <w:r>
        <w:rPr>
          <w:rStyle w:val="Emphasis"/>
        </w:rPr>
        <w:t xml:space="preserve"> </w:t>
      </w:r>
      <w:r w:rsidRPr="00F3485E">
        <w:rPr>
          <w:rStyle w:val="Emphasis"/>
        </w:rPr>
        <w:t>is a nuclear counterattack</w:t>
      </w:r>
      <w:r w:rsidRPr="00F3485E">
        <w:rPr>
          <w:sz w:val="16"/>
        </w:rPr>
        <w:t xml:space="preserve">. Nation states have an address, and they know that we will retaliate in kind. Stateless groups are much more difficult to find which makes a nuclear counterattack virtually impossible. As a result, they can strike without fear of overwhelming retaliation, and thus they wield much more effective destructive power. Indeed, in many cases the fundamental equation of retaliation has become reversed. </w:t>
      </w:r>
      <w:r w:rsidRPr="00F3485E">
        <w:rPr>
          <w:rStyle w:val="StyleUnderline"/>
        </w:rPr>
        <w:t>Terrorists often hope to provoke</w:t>
      </w:r>
      <w:r>
        <w:rPr>
          <w:rStyle w:val="StyleUnderline"/>
        </w:rPr>
        <w:t xml:space="preserve"> </w:t>
      </w:r>
      <w:r w:rsidRPr="00F3485E">
        <w:rPr>
          <w:rStyle w:val="StyleUnderline"/>
        </w:rPr>
        <w:t>reprisal attacks on their own people</w:t>
      </w:r>
      <w:r w:rsidRPr="00F3485E">
        <w:rPr>
          <w:sz w:val="16"/>
        </w:rPr>
        <w:t xml:space="preserve">, swaying popular opinion in their favor. </w:t>
      </w:r>
      <w:r w:rsidRPr="00F3485E">
        <w:rPr>
          <w:rStyle w:val="StyleUnderline"/>
        </w:rPr>
        <w:t>The aftermath of 9/11 is a case in point.</w:t>
      </w:r>
      <w:r>
        <w:rPr>
          <w:rStyle w:val="StyleUnderline"/>
        </w:rPr>
        <w:t xml:space="preserve"> </w:t>
      </w:r>
      <w:r w:rsidRPr="00F3485E">
        <w:rPr>
          <w:rStyle w:val="StyleUnderline"/>
        </w:rPr>
        <w:t>While it seems likely that Osama bin Laden</w:t>
      </w:r>
      <w:r>
        <w:rPr>
          <w:rStyle w:val="StyleUnderline"/>
        </w:rPr>
        <w:t xml:space="preserve"> </w:t>
      </w:r>
      <w:r w:rsidRPr="00F3485E">
        <w:rPr>
          <w:rStyle w:val="StyleUnderline"/>
        </w:rPr>
        <w:t>and his henchmen hoped for a massive overreaction</w:t>
      </w:r>
      <w:r>
        <w:rPr>
          <w:rStyle w:val="StyleUnderline"/>
        </w:rPr>
        <w:t xml:space="preserve"> </w:t>
      </w:r>
      <w:r w:rsidRPr="00F3485E">
        <w:rPr>
          <w:rStyle w:val="StyleUnderline"/>
        </w:rPr>
        <w:t>from the United States, it is unlikely</w:t>
      </w:r>
      <w:r>
        <w:rPr>
          <w:rStyle w:val="StyleUnderline"/>
        </w:rPr>
        <w:t xml:space="preserve"> </w:t>
      </w:r>
      <w:r w:rsidRPr="00F3485E">
        <w:rPr>
          <w:rStyle w:val="StyleUnderline"/>
        </w:rPr>
        <w:t>his Taliban hosts anticipated the U.S. would go</w:t>
      </w:r>
      <w:r>
        <w:rPr>
          <w:rStyle w:val="StyleUnderline"/>
        </w:rPr>
        <w:t xml:space="preserve"> </w:t>
      </w:r>
      <w:r w:rsidRPr="00F3485E">
        <w:rPr>
          <w:rStyle w:val="StyleUnderline"/>
        </w:rPr>
        <w:t>so far as to invade Afghanistan</w:t>
      </w:r>
      <w:r w:rsidRPr="00F3485E">
        <w:rPr>
          <w:sz w:val="16"/>
        </w:rPr>
        <w:t>. Yes, al-Qaeda lost its host state and some personnel. The damage slowed the organization down but did not destroy it. Instead, the stateless al-Qaeda survived and adapted. The United States can claim some success against al-Qaeda in the years since 9/11, but it has hardly delivered a deathblow. Eventually</w:t>
      </w:r>
      <w:r w:rsidRPr="00F3485E">
        <w:rPr>
          <w:rStyle w:val="StyleUnderline"/>
        </w:rPr>
        <w:t>, the world will recognize that</w:t>
      </w:r>
      <w:r>
        <w:rPr>
          <w:rStyle w:val="StyleUnderline"/>
        </w:rPr>
        <w:t xml:space="preserve"> </w:t>
      </w:r>
      <w:r w:rsidRPr="00F3485E">
        <w:rPr>
          <w:rStyle w:val="StyleUnderline"/>
        </w:rPr>
        <w:t>stateless groups are more powerful than</w:t>
      </w:r>
      <w:r>
        <w:rPr>
          <w:rStyle w:val="StyleUnderline"/>
        </w:rPr>
        <w:t xml:space="preserve"> </w:t>
      </w:r>
      <w:r w:rsidRPr="00F3485E">
        <w:rPr>
          <w:rStyle w:val="StyleUnderline"/>
        </w:rPr>
        <w:t>nation-states because terrorists can wield</w:t>
      </w:r>
      <w:r>
        <w:rPr>
          <w:rStyle w:val="StyleUnderline"/>
        </w:rPr>
        <w:t xml:space="preserve"> </w:t>
      </w:r>
      <w:r w:rsidRPr="00F3485E">
        <w:rPr>
          <w:rStyle w:val="StyleUnderline"/>
        </w:rPr>
        <w:t>weapons and mount assaults that no nationstate</w:t>
      </w:r>
      <w:r>
        <w:rPr>
          <w:rStyle w:val="StyleUnderline"/>
        </w:rPr>
        <w:t xml:space="preserve"> </w:t>
      </w:r>
      <w:r w:rsidRPr="00F3485E">
        <w:rPr>
          <w:rStyle w:val="StyleUnderline"/>
        </w:rPr>
        <w:t>would dare to attempt.</w:t>
      </w:r>
      <w:r w:rsidRPr="00F3485E">
        <w:rPr>
          <w:sz w:val="16"/>
        </w:rPr>
        <w:t xml:space="preserve"> So far, they have limited themselves to dramatic tactical terrorism: events such as 9/11, the butchering of Russian schoolchildren, decapitations broadcast over the internet, and bombings in major cities. Strategic objectives cannot be far behind.</w:t>
      </w:r>
    </w:p>
    <w:p w:rsidR="00AE2648" w:rsidRDefault="00AE2648" w:rsidP="00AE2648"/>
    <w:p w:rsidR="00AE2648" w:rsidRDefault="00AE2648" w:rsidP="00AE2648">
      <w:pPr>
        <w:pStyle w:val="Heading4"/>
      </w:pPr>
      <w:r>
        <w:t>Cyberattacks cause grid collapse and nuclear meltdowns</w:t>
      </w:r>
    </w:p>
    <w:p w:rsidR="00AE2648" w:rsidRPr="0081342A" w:rsidRDefault="00AE2648" w:rsidP="00AE2648">
      <w:r>
        <w:rPr>
          <w:b/>
        </w:rPr>
        <w:t>Baylon et al 15</w:t>
      </w:r>
      <w:r>
        <w:t xml:space="preserve"> [Caroline, </w:t>
      </w:r>
      <w:r w:rsidRPr="0081342A">
        <w:t>Information Security Research Lead at AXA</w:t>
      </w:r>
      <w:r>
        <w:t xml:space="preserve">, </w:t>
      </w:r>
      <w:r w:rsidRPr="0081342A">
        <w:t>Master's degree, Social Science of the Internet (Focus on cyber security and internet policy)</w:t>
      </w:r>
      <w:r>
        <w:t xml:space="preserve">, Roger Brunt, appointed </w:t>
      </w:r>
      <w:r w:rsidRPr="0081342A">
        <w:t>Director, Office for Civil Nuclear Security</w:t>
      </w:r>
      <w:r>
        <w:t xml:space="preserve">, UK, </w:t>
      </w:r>
      <w:r w:rsidRPr="0081342A">
        <w:t>appointed Head of Transformation in the UK's newly formed Office for Nuclear Regulation</w:t>
      </w:r>
      <w:r>
        <w:t xml:space="preserve">, </w:t>
      </w:r>
      <w:r w:rsidRPr="0081342A">
        <w:t>member of the Director General's Advisory Group on Nuclear S</w:t>
      </w:r>
      <w:r>
        <w:t xml:space="preserve">ecurity, David Livingstone, </w:t>
      </w:r>
      <w:r w:rsidRPr="0081342A">
        <w:t>Associate Fellow, International Security</w:t>
      </w:r>
      <w:r>
        <w:t xml:space="preserve">, Chatham House, “Cyber Security at Civil Nuclear Facilities: Understanding the Risks”, September 2015, </w:t>
      </w:r>
      <w:r w:rsidRPr="0081342A">
        <w:t>https://www.chathamhouse.org/sites/files/chathamhouse/field/field_document/20151005CyberSecurityNuclearBaylonBruntLivingstone.pdf</w:t>
      </w:r>
      <w:r>
        <w:t>]//DBI</w:t>
      </w:r>
    </w:p>
    <w:p w:rsidR="00AE2648" w:rsidRPr="003260D7" w:rsidRDefault="00AE2648" w:rsidP="00AE2648">
      <w:pPr>
        <w:rPr>
          <w:sz w:val="16"/>
          <w:szCs w:val="16"/>
        </w:rPr>
      </w:pPr>
      <w:r w:rsidRPr="003260D7">
        <w:rPr>
          <w:u w:val="single"/>
        </w:rPr>
        <w:t xml:space="preserve">A cyber attack on a nuclear plant could cause a </w:t>
      </w:r>
      <w:r w:rsidRPr="003260D7">
        <w:rPr>
          <w:rStyle w:val="Emphasis"/>
        </w:rPr>
        <w:t>widespread loss of power</w:t>
      </w:r>
      <w:r w:rsidRPr="003260D7">
        <w:rPr>
          <w:sz w:val="16"/>
          <w:szCs w:val="16"/>
        </w:rPr>
        <w:t xml:space="preserve">. Nuclear reactors using water in their primary cooling circuit are designed to give a high level of protection to that water, but </w:t>
      </w:r>
      <w:r w:rsidRPr="003260D7">
        <w:rPr>
          <w:u w:val="single"/>
        </w:rPr>
        <w:t xml:space="preserve">the water supply that cools the turbines which in turn generate the electricity is </w:t>
      </w:r>
      <w:r w:rsidRPr="003260D7">
        <w:rPr>
          <w:rStyle w:val="Emphasis"/>
        </w:rPr>
        <w:t>not so well protected</w:t>
      </w:r>
      <w:r w:rsidRPr="003260D7">
        <w:rPr>
          <w:u w:val="single"/>
        </w:rPr>
        <w:t xml:space="preserve">. Without that water supply, the turbine could be tripped and electricity generation halted, with a </w:t>
      </w:r>
      <w:r w:rsidRPr="003260D7">
        <w:rPr>
          <w:rStyle w:val="Emphasis"/>
        </w:rPr>
        <w:t>serious impact on the power grid</w:t>
      </w:r>
      <w:r w:rsidRPr="003260D7">
        <w:rPr>
          <w:u w:val="single"/>
        </w:rPr>
        <w:t>. In countries that rely on nuclear energy, power provided by nuclear plants is considered to be the ‘base load’, or a steady and constant source of supply</w:t>
      </w:r>
      <w:r w:rsidRPr="003260D7">
        <w:rPr>
          <w:sz w:val="16"/>
          <w:szCs w:val="16"/>
        </w:rPr>
        <w:t xml:space="preserve">. Other sources of power generation, for example gas-fired electricity generation, can be more responsive to demand and so can be adjusted to meet peaks in demand and to reduce supply when there is a lower requirement for power. Thus </w:t>
      </w:r>
      <w:r w:rsidRPr="003260D7">
        <w:rPr>
          <w:u w:val="single"/>
        </w:rPr>
        <w:t xml:space="preserve">a cyber attack that took one or more nuclear facilities offline could, in a very short time, remove a </w:t>
      </w:r>
      <w:r w:rsidRPr="003260D7">
        <w:rPr>
          <w:rStyle w:val="Emphasis"/>
        </w:rPr>
        <w:t>significant base component</w:t>
      </w:r>
      <w:r w:rsidRPr="003260D7">
        <w:rPr>
          <w:u w:val="single"/>
        </w:rPr>
        <w:t xml:space="preserve"> to the grid, causing </w:t>
      </w:r>
      <w:r w:rsidRPr="003260D7">
        <w:rPr>
          <w:rStyle w:val="Emphasis"/>
        </w:rPr>
        <w:t>instability</w:t>
      </w:r>
      <w:r w:rsidRPr="003260D7">
        <w:rPr>
          <w:sz w:val="16"/>
          <w:szCs w:val="16"/>
        </w:rPr>
        <w:t xml:space="preserve">. According to Source 27:∂ In the US, </w:t>
      </w:r>
      <w:r w:rsidRPr="003260D7">
        <w:rPr>
          <w:rStyle w:val="Emphasis"/>
        </w:rPr>
        <w:t>it’s very easy to have this ripple effect</w:t>
      </w:r>
      <w:r w:rsidRPr="003260D7">
        <w:rPr>
          <w:u w:val="single"/>
        </w:rPr>
        <w:t xml:space="preserve"> because if those plants go off the grid quickly enough, it’s a </w:t>
      </w:r>
      <w:r w:rsidRPr="003260D7">
        <w:rPr>
          <w:rStyle w:val="Emphasis"/>
        </w:rPr>
        <w:t>pretty significant percentage</w:t>
      </w:r>
      <w:r w:rsidRPr="003260D7">
        <w:rPr>
          <w:u w:val="single"/>
        </w:rPr>
        <w:t xml:space="preserve"> of the grid’s base load that all of a sudden disappears, which causes the entire grid to become burdened. If you did that to a reasonable number of those larger substations, you could cause a </w:t>
      </w:r>
      <w:r w:rsidRPr="003260D7">
        <w:rPr>
          <w:rStyle w:val="Emphasis"/>
        </w:rPr>
        <w:t>significant grid event</w:t>
      </w:r>
      <w:r w:rsidRPr="003260D7">
        <w:rPr>
          <w:u w:val="single"/>
        </w:rPr>
        <w:t xml:space="preserve">. The consequences of a loss of power could be </w:t>
      </w:r>
      <w:r w:rsidRPr="003260D7">
        <w:rPr>
          <w:rStyle w:val="Emphasis"/>
        </w:rPr>
        <w:t>severe</w:t>
      </w:r>
      <w:r w:rsidRPr="003260D7">
        <w:rPr>
          <w:sz w:val="16"/>
          <w:szCs w:val="16"/>
        </w:rPr>
        <w:t xml:space="preserve">.∂ In theory, </w:t>
      </w:r>
      <w:r w:rsidRPr="003260D7">
        <w:rPr>
          <w:u w:val="single"/>
        </w:rPr>
        <w:t xml:space="preserve">a cyber attack on a nuclear plant could bring about an </w:t>
      </w:r>
      <w:r w:rsidRPr="003260D7">
        <w:rPr>
          <w:rStyle w:val="Emphasis"/>
        </w:rPr>
        <w:t>uncontrolled release of ionizing radiation</w:t>
      </w:r>
      <w:r w:rsidRPr="003260D7">
        <w:rPr>
          <w:u w:val="single"/>
        </w:rPr>
        <w:t xml:space="preserve">. An adversary with sufficient technical knowledge and adequate resources could mount an attack on a nuclear power plant that could trigger the release of </w:t>
      </w:r>
      <w:r w:rsidRPr="003260D7">
        <w:rPr>
          <w:rStyle w:val="Emphasis"/>
        </w:rPr>
        <w:t>significant quantities of ionizing radiation</w:t>
      </w:r>
      <w:r w:rsidRPr="003260D7">
        <w:rPr>
          <w:u w:val="single"/>
        </w:rPr>
        <w:t>. All nuclear power plants need offsite power to operate safely and all have a standby generator system which is designed to be activated when a loss of mains power occurs. Attacks on the offsite power supply and the on-site backup system could create</w:t>
      </w:r>
      <w:r w:rsidRPr="003260D7">
        <w:rPr>
          <w:sz w:val="16"/>
          <w:szCs w:val="16"/>
        </w:rPr>
        <w:t xml:space="preserve"> some of </w:t>
      </w:r>
      <w:r w:rsidRPr="003260D7">
        <w:rPr>
          <w:u w:val="single"/>
        </w:rPr>
        <w:t>the effects</w:t>
      </w:r>
      <w:r w:rsidRPr="003260D7">
        <w:rPr>
          <w:sz w:val="16"/>
          <w:szCs w:val="16"/>
        </w:rPr>
        <w:t xml:space="preserve"> that occurred following the 2011 earthquake and tsunami at Fukushima Daiichi, although multiple failures of the many safety features at modern nuclear power plants would also need to occur at the same time as that loss of offsite power and the disruption of standby generators.</w:t>
      </w:r>
    </w:p>
    <w:p w:rsidR="00AE2648" w:rsidRDefault="00AE2648" w:rsidP="00AE2648"/>
    <w:p w:rsidR="00AE2648" w:rsidRDefault="00AE2648" w:rsidP="00AE2648">
      <w:pPr>
        <w:pStyle w:val="Heading4"/>
        <w:rPr>
          <w:lang w:eastAsia="ko-KR"/>
        </w:rPr>
      </w:pPr>
      <w:r>
        <w:rPr>
          <w:lang w:eastAsia="ko-KR"/>
        </w:rPr>
        <w:t>Cyberattacks that collapse the grid go nuclear</w:t>
      </w:r>
    </w:p>
    <w:p w:rsidR="00AE2648" w:rsidRDefault="00AE2648" w:rsidP="00AE2648">
      <w:r w:rsidRPr="00222BB2">
        <w:rPr>
          <w:rStyle w:val="Style13ptBold"/>
        </w:rPr>
        <w:t>Tilford 2012</w:t>
      </w:r>
      <w:r>
        <w:rPr>
          <w:lang w:eastAsia="ko-KR"/>
        </w:rPr>
        <w:t xml:space="preserve">(Robert, </w:t>
      </w:r>
      <w:r w:rsidRPr="002C7F26">
        <w:t>Gr</w:t>
      </w:r>
      <w:r>
        <w:t>aduate US Army Airborne School</w:t>
      </w:r>
      <w:r w:rsidRPr="002C7F26">
        <w:t xml:space="preserve">, </w:t>
      </w:r>
      <w:r>
        <w:t xml:space="preserve">July 27, </w:t>
      </w:r>
      <w:r w:rsidRPr="002C7F26">
        <w:t xml:space="preserve">“Cyber attackers could shut down the electric grid for the entire east coast”, </w:t>
      </w:r>
      <w:hyperlink r:id="rId27" w:history="1">
        <w:r w:rsidRPr="002C7F26">
          <w:t>http://www.examiner.com/article/cyber-attackers-could-easily-shut-down-the-electric-grid-for-the-entire-east-coa</w:t>
        </w:r>
      </w:hyperlink>
      <w:r>
        <w:t>, brackets edit out ableist language)</w:t>
      </w:r>
      <w:r w:rsidRPr="002C7F26">
        <w:t xml:space="preserve"> </w:t>
      </w:r>
    </w:p>
    <w:p w:rsidR="00AE2648" w:rsidRDefault="00AE2648" w:rsidP="00AE2648">
      <w:pPr>
        <w:rPr>
          <w:sz w:val="16"/>
        </w:rPr>
      </w:pPr>
      <w:r w:rsidRPr="00F47400">
        <w:rPr>
          <w:sz w:val="16"/>
        </w:rPr>
        <w:t xml:space="preserve">To make matters worse </w:t>
      </w:r>
      <w:r w:rsidRPr="00F47400">
        <w:rPr>
          <w:rStyle w:val="StyleUnderline"/>
        </w:rPr>
        <w:t xml:space="preserve">a cyber attack that can take out a </w:t>
      </w:r>
      <w:r w:rsidRPr="00F47400">
        <w:rPr>
          <w:sz w:val="16"/>
        </w:rPr>
        <w:t xml:space="preserve">civilian power </w:t>
      </w:r>
      <w:r w:rsidRPr="00F47400">
        <w:rPr>
          <w:rStyle w:val="StyleUnderline"/>
        </w:rPr>
        <w:t>grid</w:t>
      </w:r>
      <w:r w:rsidRPr="00F47400">
        <w:rPr>
          <w:sz w:val="16"/>
        </w:rPr>
        <w:t xml:space="preserve">, for example </w:t>
      </w:r>
      <w:r w:rsidRPr="00F47400">
        <w:rPr>
          <w:rStyle w:val="StyleUnderline"/>
        </w:rPr>
        <w:t xml:space="preserve">could </w:t>
      </w:r>
      <w:r w:rsidRPr="00F47400">
        <w:rPr>
          <w:sz w:val="16"/>
        </w:rPr>
        <w:t xml:space="preserve">also cripple </w:t>
      </w:r>
      <w:r w:rsidRPr="00F47400">
        <w:rPr>
          <w:rStyle w:val="StyleUnderline"/>
        </w:rPr>
        <w:t>[destroy] the U.S. military.</w:t>
      </w:r>
      <w:r w:rsidRPr="00F47400">
        <w:rPr>
          <w:rStyle w:val="StyleUnderline"/>
          <w:sz w:val="12"/>
        </w:rPr>
        <w:t>¶</w:t>
      </w:r>
      <w:r w:rsidRPr="00F47400">
        <w:rPr>
          <w:rStyle w:val="StyleUnderline"/>
        </w:rPr>
        <w:t xml:space="preserve"> </w:t>
      </w:r>
      <w:r w:rsidRPr="00F47400">
        <w:rPr>
          <w:sz w:val="16"/>
        </w:rPr>
        <w:t xml:space="preserve">The senator notes that is that </w:t>
      </w:r>
      <w:r w:rsidRPr="00F47400">
        <w:rPr>
          <w:rStyle w:val="StyleUnderline"/>
        </w:rPr>
        <w:t>the same power grids that supply cities and towns</w:t>
      </w:r>
      <w:r w:rsidRPr="00F47400">
        <w:rPr>
          <w:sz w:val="16"/>
        </w:rPr>
        <w:t xml:space="preserve">, stores and gas stations, cell towers and heart monitors also </w:t>
      </w:r>
      <w:r w:rsidRPr="00F47400">
        <w:rPr>
          <w:rStyle w:val="StyleUnderline"/>
        </w:rPr>
        <w:t xml:space="preserve">power “every military base </w:t>
      </w:r>
      <w:r w:rsidRPr="00F47400">
        <w:rPr>
          <w:sz w:val="16"/>
        </w:rPr>
        <w:t>in our country.”</w:t>
      </w:r>
      <w:r w:rsidRPr="00F47400">
        <w:rPr>
          <w:sz w:val="12"/>
        </w:rPr>
        <w:t>¶</w:t>
      </w:r>
      <w:r w:rsidRPr="00F47400">
        <w:rPr>
          <w:sz w:val="16"/>
        </w:rPr>
        <w:t xml:space="preserve"> “Although bases would be prepared to weather a short power outage with backup diesel generators, within hours, not days, fuel supplies would run out”, he said.</w:t>
      </w:r>
      <w:r w:rsidRPr="00F47400">
        <w:rPr>
          <w:sz w:val="12"/>
        </w:rPr>
        <w:t>¶</w:t>
      </w:r>
      <w:r w:rsidRPr="00F47400">
        <w:rPr>
          <w:sz w:val="16"/>
        </w:rPr>
        <w:t xml:space="preserve"> Which means </w:t>
      </w:r>
      <w:r w:rsidRPr="00F47400">
        <w:rPr>
          <w:rStyle w:val="StyleUnderline"/>
        </w:rPr>
        <w:t xml:space="preserve">military command and control </w:t>
      </w:r>
      <w:r w:rsidRPr="00F47400">
        <w:rPr>
          <w:sz w:val="16"/>
        </w:rPr>
        <w:t xml:space="preserve">centers </w:t>
      </w:r>
      <w:r w:rsidRPr="00F47400">
        <w:rPr>
          <w:rStyle w:val="StyleUnderline"/>
        </w:rPr>
        <w:t>could go dark</w:t>
      </w:r>
      <w:r w:rsidRPr="00F47400">
        <w:rPr>
          <w:sz w:val="16"/>
        </w:rPr>
        <w:t>.</w:t>
      </w:r>
      <w:r w:rsidRPr="00F47400">
        <w:rPr>
          <w:sz w:val="12"/>
        </w:rPr>
        <w:t>¶</w:t>
      </w:r>
      <w:r w:rsidRPr="00F47400">
        <w:rPr>
          <w:sz w:val="16"/>
        </w:rPr>
        <w:t xml:space="preserve"> </w:t>
      </w:r>
      <w:r w:rsidRPr="00F47400">
        <w:rPr>
          <w:rStyle w:val="StyleUnderline"/>
        </w:rPr>
        <w:t xml:space="preserve">Radar systems </w:t>
      </w:r>
      <w:r w:rsidRPr="00F47400">
        <w:rPr>
          <w:sz w:val="16"/>
        </w:rPr>
        <w:t xml:space="preserve">that detect air threats to our country </w:t>
      </w:r>
      <w:r w:rsidRPr="00F47400">
        <w:rPr>
          <w:rStyle w:val="StyleUnderline"/>
        </w:rPr>
        <w:t>would shut Down completely</w:t>
      </w:r>
      <w:r w:rsidRPr="00F47400">
        <w:rPr>
          <w:sz w:val="16"/>
        </w:rPr>
        <w:t>.</w:t>
      </w:r>
      <w:r w:rsidRPr="00F47400">
        <w:rPr>
          <w:sz w:val="12"/>
        </w:rPr>
        <w:t>¶</w:t>
      </w:r>
      <w:r w:rsidRPr="00F47400">
        <w:rPr>
          <w:sz w:val="16"/>
        </w:rPr>
        <w:t xml:space="preserve"> </w:t>
      </w:r>
      <w:r w:rsidRPr="00F47400">
        <w:rPr>
          <w:rStyle w:val="StyleUnderline"/>
        </w:rPr>
        <w:t xml:space="preserve">“Communication </w:t>
      </w:r>
      <w:r w:rsidRPr="00F47400">
        <w:rPr>
          <w:sz w:val="16"/>
        </w:rPr>
        <w:t xml:space="preserve">between commanders and their troops </w:t>
      </w:r>
      <w:r w:rsidRPr="00F47400">
        <w:rPr>
          <w:rStyle w:val="StyleUnderline"/>
        </w:rPr>
        <w:t>would also go silent</w:t>
      </w:r>
      <w:r w:rsidRPr="00F47400">
        <w:rPr>
          <w:sz w:val="16"/>
        </w:rPr>
        <w:t>. And many weapons systems would be left without either fuel or electric power”, said Senator Grassley.</w:t>
      </w:r>
      <w:r w:rsidRPr="00F47400">
        <w:rPr>
          <w:sz w:val="12"/>
        </w:rPr>
        <w:t>¶</w:t>
      </w:r>
      <w:r w:rsidRPr="00F47400">
        <w:rPr>
          <w:sz w:val="16"/>
        </w:rPr>
        <w:t xml:space="preserve"> “So </w:t>
      </w:r>
      <w:r w:rsidRPr="00F47400">
        <w:rPr>
          <w:rStyle w:val="StyleUnderline"/>
        </w:rPr>
        <w:t xml:space="preserve">in a few </w:t>
      </w:r>
      <w:r w:rsidRPr="00F47400">
        <w:rPr>
          <w:sz w:val="16"/>
        </w:rPr>
        <w:t xml:space="preserve">short </w:t>
      </w:r>
      <w:r w:rsidRPr="00F47400">
        <w:rPr>
          <w:rStyle w:val="StyleUnderline"/>
        </w:rPr>
        <w:t xml:space="preserve">hours </w:t>
      </w:r>
      <w:r w:rsidRPr="00F47400">
        <w:rPr>
          <w:sz w:val="16"/>
        </w:rPr>
        <w:t xml:space="preserve">or days, </w:t>
      </w:r>
      <w:r w:rsidRPr="00F47400">
        <w:rPr>
          <w:rStyle w:val="StyleUnderline"/>
        </w:rPr>
        <w:t xml:space="preserve">the mightiest military </w:t>
      </w:r>
      <w:r w:rsidRPr="00F47400">
        <w:rPr>
          <w:sz w:val="16"/>
        </w:rPr>
        <w:t xml:space="preserve">in the world </w:t>
      </w:r>
      <w:r w:rsidRPr="00F47400">
        <w:rPr>
          <w:rStyle w:val="StyleUnderline"/>
        </w:rPr>
        <w:t xml:space="preserve">would be left scrambling </w:t>
      </w:r>
      <w:r w:rsidRPr="00F47400">
        <w:rPr>
          <w:sz w:val="16"/>
        </w:rPr>
        <w:t>to maintain base functions”, he said.</w:t>
      </w:r>
      <w:r w:rsidRPr="00F47400">
        <w:rPr>
          <w:sz w:val="12"/>
        </w:rPr>
        <w:t>¶</w:t>
      </w:r>
      <w:r w:rsidRPr="00F47400">
        <w:rPr>
          <w:sz w:val="16"/>
        </w:rPr>
        <w:t xml:space="preserve"> We contacted the Pentagon and officials confirmed the threat of a cyber attack is something very real.</w:t>
      </w:r>
      <w:r w:rsidRPr="00F47400">
        <w:rPr>
          <w:sz w:val="12"/>
        </w:rPr>
        <w:t>¶</w:t>
      </w:r>
      <w:r w:rsidRPr="00F47400">
        <w:rPr>
          <w:sz w:val="16"/>
        </w:rPr>
        <w:t xml:space="preserve"> Top national security officials—including the Chairman of the Joint Chiefs, the Director of the National Security Agency, the Secretary of Defense, and the CIA Director— have said, “preventing a cyber attack and improving the nation’s electric grids is among the most urgent priorities of our country” (source: Congressional Record).</w:t>
      </w:r>
      <w:r w:rsidRPr="00F47400">
        <w:rPr>
          <w:sz w:val="12"/>
        </w:rPr>
        <w:t>¶</w:t>
      </w:r>
      <w:r w:rsidRPr="00F47400">
        <w:rPr>
          <w:sz w:val="16"/>
        </w:rPr>
        <w:t xml:space="preserve"> So how serious is the Pentagon taking all this?</w:t>
      </w:r>
      <w:r w:rsidRPr="00F47400">
        <w:rPr>
          <w:sz w:val="12"/>
        </w:rPr>
        <w:t>¶</w:t>
      </w:r>
      <w:r w:rsidRPr="00F47400">
        <w:rPr>
          <w:sz w:val="16"/>
        </w:rPr>
        <w:t xml:space="preserve"> Enough to start, or end a war over it, for sure.</w:t>
      </w:r>
      <w:r w:rsidRPr="00F47400">
        <w:rPr>
          <w:sz w:val="12"/>
        </w:rPr>
        <w:t>¶</w:t>
      </w:r>
      <w:r w:rsidRPr="00F47400">
        <w:rPr>
          <w:sz w:val="16"/>
        </w:rPr>
        <w:t xml:space="preserve"> </w:t>
      </w:r>
      <w:r w:rsidRPr="00F47400">
        <w:rPr>
          <w:rStyle w:val="StyleUnderline"/>
        </w:rPr>
        <w:t xml:space="preserve">A cyber attack </w:t>
      </w:r>
      <w:r w:rsidRPr="00F47400">
        <w:rPr>
          <w:sz w:val="16"/>
        </w:rPr>
        <w:t xml:space="preserve">today </w:t>
      </w:r>
      <w:r w:rsidRPr="00F47400">
        <w:rPr>
          <w:rStyle w:val="StyleUnderline"/>
        </w:rPr>
        <w:t>against the US could very well be seen as an “Act of War” and could be met with a “full scale” US military response</w:t>
      </w:r>
      <w:r w:rsidRPr="00F47400">
        <w:rPr>
          <w:sz w:val="16"/>
        </w:rPr>
        <w:t>.</w:t>
      </w:r>
      <w:r w:rsidRPr="00F47400">
        <w:rPr>
          <w:sz w:val="12"/>
        </w:rPr>
        <w:t>¶</w:t>
      </w:r>
      <w:r w:rsidRPr="00F47400">
        <w:rPr>
          <w:sz w:val="16"/>
        </w:rPr>
        <w:t xml:space="preserve"> </w:t>
      </w:r>
      <w:r w:rsidRPr="00F47400">
        <w:rPr>
          <w:rStyle w:val="StyleUnderline"/>
        </w:rPr>
        <w:t xml:space="preserve">That could include the use of “nuclear weapons”, </w:t>
      </w:r>
      <w:r w:rsidRPr="00F47400">
        <w:rPr>
          <w:sz w:val="16"/>
        </w:rPr>
        <w:t>if authorized by the President.</w:t>
      </w:r>
    </w:p>
    <w:p w:rsidR="00AE2648" w:rsidRDefault="00AE2648" w:rsidP="00AE2648"/>
    <w:p w:rsidR="00AE2648" w:rsidRPr="0024708D" w:rsidRDefault="00AE2648" w:rsidP="00AE2648">
      <w:pPr>
        <w:pStyle w:val="Heading4"/>
      </w:pPr>
      <w:r>
        <w:t>Meltdowns cause extinction</w:t>
      </w:r>
    </w:p>
    <w:p w:rsidR="00AE2648" w:rsidRPr="0024708D" w:rsidRDefault="00AE2648" w:rsidP="00AE2648">
      <w:r>
        <w:rPr>
          <w:rStyle w:val="Style13ptBold"/>
        </w:rPr>
        <w:t>Lendman</w:t>
      </w:r>
      <w:r w:rsidRPr="0024708D">
        <w:rPr>
          <w:rStyle w:val="Style13ptBold"/>
        </w:rPr>
        <w:t xml:space="preserve"> 11</w:t>
      </w:r>
      <w:r>
        <w:rPr>
          <w:rStyle w:val="Style13ptBold"/>
        </w:rPr>
        <w:t xml:space="preserve"> </w:t>
      </w:r>
      <w:r w:rsidRPr="0024708D">
        <w:t>[Stephen, Research Associate -- Center for Research on Globalization, 3-13, “Nuclear Meltdown in Japan,” http://www.thepeoplesvoice.org/TPV3/Voices.php/2011/03/13/nuclear-meltdown-in-japan]</w:t>
      </w:r>
    </w:p>
    <w:p w:rsidR="00AE2648" w:rsidRPr="0024708D" w:rsidRDefault="00AE2648" w:rsidP="00AE2648">
      <w:pPr>
        <w:rPr>
          <w:sz w:val="14"/>
        </w:rPr>
      </w:pPr>
      <w:r w:rsidRPr="0024708D">
        <w:rPr>
          <w:sz w:val="14"/>
        </w:rPr>
        <w:t xml:space="preserve">For years, Helen Caldicott warned it's coming. In her 1978 book, "Nuclear Madness," she said: "As a physician, I contend that </w:t>
      </w:r>
      <w:r w:rsidRPr="0024708D">
        <w:rPr>
          <w:rStyle w:val="Emphasis"/>
        </w:rPr>
        <w:t>nuclear technology threatens life on our planet with extinction</w:t>
      </w:r>
      <w:r w:rsidRPr="0024708D">
        <w:rPr>
          <w:rStyle w:val="StyleUnderline"/>
        </w:rPr>
        <w:t xml:space="preserve">. </w:t>
      </w:r>
      <w:r w:rsidRPr="0024708D">
        <w:rPr>
          <w:sz w:val="14"/>
        </w:rPr>
        <w:t xml:space="preserve">If present trends continue, the air we breathe, the food we eat, and the </w:t>
      </w:r>
      <w:r w:rsidRPr="0024708D">
        <w:rPr>
          <w:rStyle w:val="StyleUnderline"/>
        </w:rPr>
        <w:t xml:space="preserve">water we drink will soon be contaminated with enough radioactive pollutants to pose a potential health hazard far greater than any plague humanity has ever experienced." </w:t>
      </w:r>
      <w:r w:rsidRPr="0024708D">
        <w:rPr>
          <w:sz w:val="14"/>
        </w:rPr>
        <w:t xml:space="preserve">More below on the inevitable dangers from commercial nuclear power proliferation, besides added military ones. On March 11, New York Times writer Martin Fackler headlined, "Powerful Quake and Tsunami Devastate Northern Japan," saying: "The 8.9-magnitude earthquake (Japan's strongest ever) set off a devastating tsunami that sent walls of water (six meters high) washing over coastal cities in the north." According to Japan's Meteorological Survey, it was 9.0. The Sendai port city and other areas experienced heavy damage. "Thousands of homes were destroyed, many roads were impassable, trains and buses (stopped) running, and power and cellphones remained down. On Saturday morning, the JR rail company" reported three trains missing. Many passengers are unaccounted for. Striking at 2:46PM Tokyo time, it caused vast destruction, shook city skyscrapers, buckled highways, ignited fires, terrified millions, annihilated areas near Sendai, possibly killed thousands, and caused a nuclear meltdown, its potential catastrophic effects far exceeding quake and tsunami devastation, almost minor by comparison under a worst case scenario. On March 12, Times writer Matthew Wald headlined, "Explosion Seen at Damaged Japan Nuclear Plant," saying: "Japanese officials (ordered evacuations) for people living near two nuclear power plants whose cooling systems broke down," releasing radioactive material, perhaps in far greater amounts than reported. NHK television and Jiji said the 40-year old Fukushima plant's outer structure housing the reactor "appeared to have blown off, which could suggest the containment building had already been breached." Japan's nuclear regulating agency said radioactive levels inside were 1,000 times above normal. Reuters said the 1995 Kobe quake caused $100 billion in damage, up to then the most costly ever natural disaster. This time, from quake and tsunami damage alone, that figure will be dwarfed. Moreover, under a worst case core meltdown, all bets are off as the entire region and beyond will be threatened with permanent contamination, making the most affected areas unsafe to live in. On March 12, Stratfor Global Intelligence issued a "Red Alert: Nuclear Meltdown at Quake-Damaged Japanese Plant," saying: Fukushima Daiichi "nuclear power plant in Okuma, Japan, appears to have caused a reactor meltdown." Stratfor downplayed its seriousness, adding that such an event "does not necessarily mean a nuclear disaster," that already may have happened - the ultimate nightmare short of nuclear winter. According to Stratfor, "(A)s long as the reactor core, which is specifically designed to contain high levels of heat, pressure and radiation, remains intact, the melted fuel can be dealt with. If the (core's) breached but the containment facility built around (it) remains intact, the melted fuel can be....entombed within specialized concrete" as at </w:t>
      </w:r>
      <w:r w:rsidRPr="0024708D">
        <w:rPr>
          <w:rStyle w:val="StyleUnderline"/>
        </w:rPr>
        <w:t>Chernobyl</w:t>
      </w:r>
      <w:r w:rsidRPr="0024708D">
        <w:rPr>
          <w:sz w:val="14"/>
        </w:rPr>
        <w:t xml:space="preserve"> in 1986. In fact, that disaster </w:t>
      </w:r>
      <w:r w:rsidRPr="0024708D">
        <w:rPr>
          <w:rStyle w:val="StyleUnderline"/>
        </w:rPr>
        <w:t>killed nearly one million people worldwide from nuclear radiation exposure</w:t>
      </w:r>
      <w:r w:rsidRPr="0024708D">
        <w:rPr>
          <w:sz w:val="14"/>
        </w:rPr>
        <w:t xml:space="preserve">. In their book titled, "Chernobyl: Consequences of the Catastrophe for People and the Environment," Alexey </w:t>
      </w:r>
      <w:r w:rsidRPr="0024708D">
        <w:rPr>
          <w:rStyle w:val="StyleUnderline"/>
        </w:rPr>
        <w:t>Yablokov</w:t>
      </w:r>
      <w:r w:rsidRPr="0024708D">
        <w:rPr>
          <w:sz w:val="14"/>
        </w:rPr>
        <w:t xml:space="preserve">, Vassily </w:t>
      </w:r>
      <w:r w:rsidRPr="0024708D">
        <w:rPr>
          <w:rStyle w:val="StyleUnderline"/>
        </w:rPr>
        <w:t>Nesterenko</w:t>
      </w:r>
      <w:r w:rsidRPr="0024708D">
        <w:rPr>
          <w:sz w:val="14"/>
        </w:rPr>
        <w:t xml:space="preserve"> and Alexey </w:t>
      </w:r>
      <w:r w:rsidRPr="0024708D">
        <w:rPr>
          <w:rStyle w:val="StyleUnderline"/>
        </w:rPr>
        <w:t xml:space="preserve">Nesterenko said: "For the past 23 years, it has been clear that there is a danger greater than nuclear weapons concealed within nuclear power. Emissions from this one reactor exceeded a hundred-fold the radioactive contamination of the bombs dropped on Hiroshima and Nagasaki." "No citizen of any country can be assured that he or she can be protected from radioactive contamination. One nuclear reactor can pollute half the globe. Chernobyl fallout covers the entire Northern Hemisphere." </w:t>
      </w:r>
      <w:r w:rsidRPr="0024708D">
        <w:rPr>
          <w:sz w:val="14"/>
        </w:rPr>
        <w:t xml:space="preserve">Stratfor explained that </w:t>
      </w:r>
      <w:r w:rsidRPr="0024708D">
        <w:rPr>
          <w:rStyle w:val="StyleUnderline"/>
        </w:rPr>
        <w:t xml:space="preserve">if Fukushima's floor cracked, "it is highly likely that the melting fuel will burn through (its) containment system and enter the ground. This has never happened before," at least not reported. If now occurring, "containment goes from being merely dangerous, time consuming and expensive to nearly impossible," making the quake, aftershocks, and tsunamis seem mild by comparison. </w:t>
      </w:r>
      <w:r w:rsidRPr="0024708D">
        <w:rPr>
          <w:sz w:val="14"/>
        </w:rPr>
        <w:t xml:space="preserve">Potentially, millions of lives will be jeopardized. Japanese officials said Fukushima's reactor container wasn't breached. Stratfor and others said it was, making the potential calamity far worse than reported. Japan's Nuclear and Industrial Safety Agency (NISA) said the explosion at Fukushima's Saiichi No. 1 facility could only have been caused by a core meltdown. In fact, 3 or more reactors are affected or at risk. Events are fluid and developing, but remain very serious. The possibility of an extreme catastrophe can't be discounted. Moreover, independent nuclear safety analyst John Large told Al Jazeera that by venting radioactive steam from the inner reactor to the outer dome, a reaction may have occurred, causing the explosion. "When I look at the size of the explosion," he said, "it is my opinion that there could be a very large leak (because) fuel continues to generate heat." Already, Fukushima way exceeds Three Mile Island that experienced a partial core meltdown in Unit 2. Finally it was brought under control, but coverup and denial concealed full details until much later. According to anti-nuclear activist Harvey Wasserman, Japan's quake fallout may cause nuclear disaster, saying: "This is a very serious situation. If the cooling system fails (apparently it has at two or more plants), the super-heated radioactive fuel rods will melt, and (if so) you could conceivably have an explosion," that, in fact, occurred. As a result, massive radiation releases may follow, impacting the entire region. "It could be, literally, an apocalyptic event. The reactor could blow." If so, Russia, China, Korea and most parts of Western Asia will be affected. Many thousands will die, potentially millions under a worse case scenario, including far outside East Asia. Moreover, at least five reactors are at risk. Already, a 20-mile wide radius was evacuated. What happened in Japan can occur anywhere. Yet Obama's proposed budget includes $36 billion for new reactors, a shocking disregard for global safety. Calling Fukushima an "apocalyptic event," Wasserman said "(t)hese nuclear plants have to be shut," let alone budget billions for new ones. It's unthinkable, he said. If a similar disaster struck California, nuclear fallout would affect all America, Canada, Mexico, Central America, and parts of South America. Nuclear Power: A Technology from Hell Nuclear expert Helen Caldicott agrees, telling this writer by phone that a potential regional catastrophe is unfolding. Over 30 years ago, she warned of its inevitability. Her 2006 book titled, "Nuclear Power is Not the Answer" explained that contrary to government and industry propaganda, even during normal operations, nuclear power generation causes significant discharges of greenhouse gas emissions, as well as hundreds of thousands of curies of deadly radioactive gases and other radioactive elements into the environment every year. Moreover, nuclear plants are atom bomb factories. A 1000 megawatt reactor produces 500 pounds of plutonium annually. Only 10 are needed for a bomb able to devastate a large city, besides causing permanent radiation contamination. Nuclear Power not Cleaner and Greener Just the opposite, in fact. Although a nuclear power plant releases no carbon dioxide (CO2), the primary greenhouse gas, a vast infrastructure is required. Called the nuclear fuel cycle, it uses large amounts of fossil fuels. Each cycle stage exacerbates the problem, starting with the enormous cost of mining and milling uranium, needing fossil fuel to do it. How then to dispose of mill tailings, produced in the extraction process. It requires great amounts of greenhouse emitting fuels to remediate. Moreover, other nuclear cycle steps also use fossil fuels, including converting uranium to hexafluoride gas prior to enrichment, the enrichment process itself, and conversion of enriched uranium hexafluoride gas to fuel pellets. In addition, nuclear power plant construction, dismantling and cleanup at the end of their useful life require large amounts of energy. There's more, including contaminated cooling water, nuclear waste, its handling, transportation and disposal/storage, problems so far unresolved. Moreover, nuclear power costs and risks are so enormous that the industry couldn't exist without billions of government subsidized funding annually. The Unaddressed Human Toll from Normal Operations Affected are uranium miners, industry workers, and potentially everyone living close to nuclear reactors that routinely emit harmful radioactive releases daily, harming human health over time, causing illness and early death. </w:t>
      </w:r>
      <w:r w:rsidRPr="0024708D">
        <w:rPr>
          <w:rStyle w:val="StyleUnderline"/>
        </w:rPr>
        <w:t>The link between radiation exposure and disease is irrefutable, depending only on the amount of cumulative exposure over time</w:t>
      </w:r>
      <w:r w:rsidRPr="0024708D">
        <w:rPr>
          <w:sz w:val="14"/>
        </w:rPr>
        <w:t xml:space="preserve">, Caldicott saying: </w:t>
      </w:r>
      <w:r w:rsidRPr="0024708D">
        <w:rPr>
          <w:rStyle w:val="StyleUnderline"/>
        </w:rPr>
        <w:t xml:space="preserve">"If a regulatory gene is biochemically altered by radiation exposure, the cell will begin to incubate cancer, during a 'latent period of carcinogenesis,' lasting from two to sixty years." </w:t>
      </w:r>
      <w:r w:rsidRPr="0024708D">
        <w:rPr>
          <w:sz w:val="14"/>
        </w:rPr>
        <w:t xml:space="preserve">In fact, </w:t>
      </w:r>
      <w:r w:rsidRPr="0024708D">
        <w:rPr>
          <w:rStyle w:val="Emphasis"/>
        </w:rPr>
        <w:t>a single gene mutation can prove fatal</w:t>
      </w:r>
      <w:r w:rsidRPr="0024708D">
        <w:rPr>
          <w:rStyle w:val="StyleUnderline"/>
        </w:rPr>
        <w:t>. No amount of radiation exposure is safe</w:t>
      </w:r>
      <w:r w:rsidRPr="0024708D">
        <w:rPr>
          <w:sz w:val="14"/>
        </w:rPr>
        <w:t xml:space="preserve">. Moreover, </w:t>
      </w:r>
      <w:r w:rsidRPr="0024708D">
        <w:rPr>
          <w:rStyle w:val="StyleUnderline"/>
        </w:rPr>
        <w:t xml:space="preserve">when combined with about 80,000 commonly used toxic chemicals and contaminated GMO foods and ingredients, it causes 80% of known cancers, putting everyone at risk everywhere. </w:t>
      </w:r>
      <w:r w:rsidRPr="0024708D">
        <w:rPr>
          <w:sz w:val="14"/>
        </w:rPr>
        <w:t xml:space="preserve">Further, </w:t>
      </w:r>
      <w:r w:rsidRPr="0024708D">
        <w:rPr>
          <w:rStyle w:val="StyleUnderline"/>
        </w:rPr>
        <w:t>the combined effects of allowable radiation exposure, uranium mining, milling operations, enrichment, and fuel fabrication can be devastating to those exposed.</w:t>
      </w:r>
      <w:r w:rsidRPr="0024708D">
        <w:rPr>
          <w:sz w:val="14"/>
        </w:rPr>
        <w:t xml:space="preserve"> Besides the insoluble waste storage/disposal problem, </w:t>
      </w:r>
      <w:r w:rsidRPr="0024708D">
        <w:rPr>
          <w:rStyle w:val="Emphasis"/>
        </w:rPr>
        <w:t>nuclear accidents happen and catastrophic ones are inevitable</w:t>
      </w:r>
      <w:r w:rsidRPr="0024708D">
        <w:rPr>
          <w:sz w:val="14"/>
        </w:rPr>
        <w:t xml:space="preserve">. Inevitable Meltdowns Caldicott and other </w:t>
      </w:r>
      <w:r w:rsidRPr="0024708D">
        <w:rPr>
          <w:rStyle w:val="StyleUnderline"/>
        </w:rPr>
        <w:t xml:space="preserve">experts agree they're certain in one or more of the hundreds of reactors operating globally, many years after their scheduled shutdown dates unsafely. Combined with human error, imprudently minimizing operating costs, internal sabotage, or the effects of a high-magnitude quake and/or tsunami, an eventual catastrophe is certain. </w:t>
      </w:r>
      <w:r w:rsidRPr="0024708D">
        <w:rPr>
          <w:sz w:val="14"/>
        </w:rPr>
        <w:t>Aging plants alone, like Japan's Fukushima facility, pose unacceptable risks based on their record of near-misses and meltdowns, resulting from human error, old equipment, shoddy maintenance, and poor regulatory oversight. However, under optimum operating conditions, all nuclear plants are unsafe. Like any machine or facility, they're vulnerable to breakdowns, that if serious enough can cause enormous, possibly catastrophic, harm. Add nuclear war to the mix, also potentially inevitable according to some experts, by accident or intent, including Steven Starr saying: "Only a single failure of nuclear deterrence is required to start a nuclear war," the consequences of which "would be profound, potentially killing "tens of millions of people, and caus(ing) long-term, catastrophic disruptions of the global climate and massive destruction of Earth's protective ozone layer. The result would be a global nuclear famine that could kill up to one billion people." Worse still is nuclear winter, the ultimate nightmare, able to end all life if it happens. It's nuclear proliferation's unacceptable risk, a clear and present danger as long as nuclear weapons and commercial dependency exist. In 1946, Enstein knew it, saying: "Our world faces a crisis as yet unperceived by those possessing the power to make great decisions for good and evil. The unleashed power of the atom has changed everything save our modes of thinking, and thus we drift toward unparalleled catastrophe." He envisioned two choices - abolish all forms of nuclear power or face extinction. No one listened. The Doomsday Clock keeps ticking.</w:t>
      </w:r>
    </w:p>
    <w:p w:rsidR="00AE2648" w:rsidRDefault="00AE2648" w:rsidP="00AE2648"/>
    <w:p w:rsidR="003A3E16" w:rsidRPr="003A3E16" w:rsidRDefault="003A3E16" w:rsidP="003A3E16">
      <w:pPr>
        <w:pStyle w:val="Heading3"/>
      </w:pPr>
      <w:r>
        <w:t>2ac dirty bombs impact</w:t>
      </w:r>
    </w:p>
    <w:p w:rsidR="003A3E16" w:rsidRPr="005E5AF8" w:rsidRDefault="003A3E16" w:rsidP="003A3E16">
      <w:pPr>
        <w:pStyle w:val="Heading4"/>
        <w:tabs>
          <w:tab w:val="left" w:pos="7791"/>
        </w:tabs>
      </w:pPr>
      <w:r>
        <w:t xml:space="preserve">Dirty bombs create a perception crisis – risks nuclear miscalculation - extinction </w:t>
      </w:r>
    </w:p>
    <w:p w:rsidR="003A3E16" w:rsidRPr="004D740F" w:rsidRDefault="003A3E16" w:rsidP="003A3E16">
      <w:pPr>
        <w:rPr>
          <w:rStyle w:val="StyleUnderline"/>
          <w:u w:val="none"/>
        </w:rPr>
      </w:pPr>
      <w:r w:rsidRPr="009E5CCF">
        <w:rPr>
          <w:rStyle w:val="Style13ptBold"/>
        </w:rPr>
        <w:t>Ayson</w:t>
      </w:r>
      <w:r>
        <w:t xml:space="preserve"> </w:t>
      </w:r>
      <w:r w:rsidRPr="009E5CCF">
        <w:rPr>
          <w:rStyle w:val="Style13ptBold"/>
        </w:rPr>
        <w:t>10</w:t>
      </w:r>
      <w:r>
        <w:rPr>
          <w:rStyle w:val="Style13ptBold"/>
        </w:rPr>
        <w:t xml:space="preserve"> -</w:t>
      </w:r>
      <w:r w:rsidRPr="005E5AF8">
        <w:t xml:space="preserve"> Professor of Strategic Studies and Director of the Centre for Strategic Studies: New Zealand at the Vi</w:t>
      </w:r>
      <w:r>
        <w:t>ctoria University of Wellington</w:t>
      </w:r>
      <w:r w:rsidRPr="005E5AF8">
        <w:t xml:space="preserve"> </w:t>
      </w:r>
      <w:r>
        <w:t>[</w:t>
      </w:r>
      <w:r w:rsidRPr="005E5AF8">
        <w:t>Rober</w:t>
      </w:r>
      <w:r>
        <w:t>t, 21 June,</w:t>
      </w:r>
      <w:r w:rsidRPr="005E5AF8">
        <w:t xml:space="preserve"> “After a Terrorist Nuclear Attack: Envisaging Catalytic Effects,” Studies in Conflict &amp; Terrorism, Volume 33, Issue 7, July, </w:t>
      </w:r>
      <w:r>
        <w:t>Taylor and Francis, accessed 7/20/16, ger/c]</w:t>
      </w:r>
    </w:p>
    <w:p w:rsidR="003A3E16" w:rsidRPr="004D740F" w:rsidRDefault="003A3E16" w:rsidP="003A3E16">
      <w:r w:rsidRPr="004D740F">
        <w:rPr>
          <w:sz w:val="14"/>
        </w:rPr>
        <w:t xml:space="preserve">But these two nuclear worlds—a </w:t>
      </w:r>
      <w:r w:rsidRPr="004D740F">
        <w:rPr>
          <w:rStyle w:val="StyleUnderline"/>
        </w:rPr>
        <w:t>non-state actor nuclear attack and a catastrophic interstate nuclear exchange—are not</w:t>
      </w:r>
      <w:r w:rsidRPr="004D740F">
        <w:rPr>
          <w:sz w:val="14"/>
        </w:rPr>
        <w:t xml:space="preserve"> necessarily </w:t>
      </w:r>
      <w:r w:rsidRPr="004D740F">
        <w:rPr>
          <w:rStyle w:val="StyleUnderline"/>
        </w:rPr>
        <w:t>separable</w:t>
      </w:r>
      <w:r w:rsidRPr="004D740F">
        <w:rPr>
          <w:sz w:val="14"/>
        </w:rPr>
        <w:t>. It is just possible that some sort of terrorist attack, and especially an act of</w:t>
      </w:r>
      <w:r w:rsidRPr="004D740F">
        <w:rPr>
          <w:rStyle w:val="StyleUnderline"/>
        </w:rPr>
        <w:t xml:space="preserve"> nuclear terrorism, could </w:t>
      </w:r>
      <w:r w:rsidRPr="004D740F">
        <w:rPr>
          <w:rStyle w:val="Emphasis"/>
        </w:rPr>
        <w:t>precipitate a chain of events</w:t>
      </w:r>
      <w:r w:rsidRPr="004D740F">
        <w:rPr>
          <w:rStyle w:val="StyleUnderline"/>
        </w:rPr>
        <w:t xml:space="preserve"> leading to a </w:t>
      </w:r>
      <w:r w:rsidRPr="004D740F">
        <w:rPr>
          <w:rStyle w:val="Emphasis"/>
        </w:rPr>
        <w:t>massive exchange of nuclear weapons</w:t>
      </w:r>
      <w:r w:rsidRPr="004D740F">
        <w:rPr>
          <w:rStyle w:val="StyleUnderline"/>
        </w:rPr>
        <w:t xml:space="preserve"> between two or more of the states </w:t>
      </w:r>
      <w:r w:rsidRPr="004D740F">
        <w:rPr>
          <w:sz w:val="14"/>
        </w:rPr>
        <w:t>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w:t>
      </w:r>
      <w:r w:rsidRPr="004D740F">
        <w:rPr>
          <w:sz w:val="12"/>
        </w:rPr>
        <w:t>¶</w:t>
      </w:r>
      <w:r w:rsidRPr="004D740F">
        <w:rPr>
          <w:sz w:val="14"/>
        </w:rPr>
        <w:t xml:space="preserve"> It may require a considerable amount of imagination to depict an especially plausible situation where an act of nuclear terrorism could lead to such a massive inter-state nuclear war. For example, </w:t>
      </w:r>
      <w:r w:rsidRPr="004D740F">
        <w:rPr>
          <w:rStyle w:val="StyleUnderline"/>
        </w:rPr>
        <w:t>in the event of a terrorist nuclear attack on the United States,</w:t>
      </w:r>
      <w:r w:rsidRPr="004D740F">
        <w:rPr>
          <w:sz w:val="14"/>
        </w:rPr>
        <w:t xml:space="preserve"> it might well be wondered just how </w:t>
      </w:r>
      <w:r w:rsidRPr="004D740F">
        <w:rPr>
          <w:rStyle w:val="StyleUnderline"/>
        </w:rPr>
        <w:t>Russia and/or China</w:t>
      </w:r>
      <w:r w:rsidRPr="004D740F">
        <w:rPr>
          <w:sz w:val="14"/>
        </w:rPr>
        <w:t xml:space="preserve"> </w:t>
      </w:r>
      <w:r w:rsidRPr="004D740F">
        <w:rPr>
          <w:rStyle w:val="StyleUnderline"/>
        </w:rPr>
        <w:t>could</w:t>
      </w:r>
      <w:r w:rsidRPr="004D740F">
        <w:rPr>
          <w:sz w:val="14"/>
        </w:rPr>
        <w:t xml:space="preserve"> plausibly be brought into the picture, not least because they seem unlikely to </w:t>
      </w:r>
      <w:r w:rsidRPr="004D740F">
        <w:rPr>
          <w:rStyle w:val="StyleUnderline"/>
        </w:rPr>
        <w:t>be fingered as the most obvious state sponsors or encouragers of terrorist groups.</w:t>
      </w:r>
      <w:r w:rsidRPr="004D740F">
        <w:rPr>
          <w:sz w:val="14"/>
        </w:rPr>
        <w:t xml:space="preserve"> They would seem far too responsible to be involved in supporting that sort of terrorist behavior that could just as easily threaten them as well.</w:t>
      </w:r>
      <w:r w:rsidRPr="004D740F">
        <w:rPr>
          <w:sz w:val="12"/>
        </w:rPr>
        <w:t>¶</w:t>
      </w:r>
      <w:r w:rsidRPr="004D740F">
        <w:rPr>
          <w:sz w:val="14"/>
        </w:rPr>
        <w:t xml:space="preserve"> Some possibilities, however remote, do suggest themselves. For example, </w:t>
      </w:r>
      <w:r w:rsidRPr="004D740F">
        <w:rPr>
          <w:rStyle w:val="StyleUnderline"/>
        </w:rPr>
        <w:t>how might the United States react if it was thought or discovered that the fissile material used</w:t>
      </w:r>
      <w:r w:rsidRPr="004D740F">
        <w:rPr>
          <w:sz w:val="14"/>
        </w:rPr>
        <w:t xml:space="preserve"> in the act of nuclear terrorism </w:t>
      </w:r>
      <w:r w:rsidRPr="004D740F">
        <w:rPr>
          <w:rStyle w:val="StyleUnderline"/>
        </w:rPr>
        <w:t>had come from Russian stocks</w:t>
      </w:r>
      <w:r w:rsidRPr="004D740F">
        <w:rPr>
          <w:sz w:val="14"/>
        </w:rPr>
        <w:t>, 40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 41</w:t>
      </w:r>
      <w:r w:rsidRPr="004D740F">
        <w:rPr>
          <w:sz w:val="12"/>
        </w:rPr>
        <w:t>¶</w:t>
      </w:r>
      <w:r w:rsidRPr="004D740F">
        <w:rPr>
          <w:sz w:val="14"/>
        </w:rPr>
        <w:t xml:space="preserve"> Alternatively, </w:t>
      </w:r>
      <w:r w:rsidRPr="004D740F">
        <w:rPr>
          <w:rStyle w:val="StyleUnderline"/>
        </w:rPr>
        <w:t>if the act of nuclear terrorism came as a complete surprise, and American officials refused to believe that a terrorist group was fully responsible</w:t>
      </w:r>
      <w:r w:rsidRPr="004D740F">
        <w:rPr>
          <w:sz w:val="14"/>
        </w:rPr>
        <w:t xml:space="preserve"> (or responsible at all) </w:t>
      </w:r>
      <w:r w:rsidRPr="004D740F">
        <w:rPr>
          <w:rStyle w:val="Emphasis"/>
        </w:rPr>
        <w:t>suspicion would shift immediately to state possessors</w:t>
      </w:r>
      <w:r w:rsidRPr="004D740F">
        <w:rPr>
          <w:sz w:val="14"/>
        </w:rPr>
        <w:t xml:space="preserve">. Ruling out Western ally countries like the United Kingdom and France, and probably Israel and India as well, </w:t>
      </w:r>
      <w:r w:rsidRPr="004D740F">
        <w:rPr>
          <w:rStyle w:val="StyleUnderline"/>
        </w:rPr>
        <w:t>authorities in Washington would be left with a very short list consisting of North Korea,</w:t>
      </w:r>
      <w:r w:rsidRPr="004D740F">
        <w:rPr>
          <w:sz w:val="14"/>
        </w:rPr>
        <w:t xml:space="preserve"> perhaps </w:t>
      </w:r>
      <w:r w:rsidRPr="004D740F">
        <w:rPr>
          <w:rStyle w:val="StyleUnderline"/>
        </w:rPr>
        <w:t>Iran</w:t>
      </w:r>
      <w:r w:rsidRPr="004D740F">
        <w:rPr>
          <w:sz w:val="14"/>
        </w:rPr>
        <w:t xml:space="preserve"> if its program continues, </w:t>
      </w:r>
      <w:r w:rsidRPr="004D740F">
        <w:rPr>
          <w:rStyle w:val="StyleUnderline"/>
        </w:rPr>
        <w:t>and</w:t>
      </w:r>
      <w:r w:rsidRPr="004D740F">
        <w:rPr>
          <w:sz w:val="14"/>
        </w:rPr>
        <w:t xml:space="preserve"> possibly </w:t>
      </w:r>
      <w:r w:rsidRPr="004D740F">
        <w:rPr>
          <w:rStyle w:val="StyleUnderline"/>
        </w:rPr>
        <w:t>Pakistan</w:t>
      </w:r>
      <w:r w:rsidRPr="004D740F">
        <w:rPr>
          <w:sz w:val="14"/>
        </w:rPr>
        <w:t>. But at what stage would Russia and China be definitely ruled out in this high stakes game of nuclear Cluedo?</w:t>
      </w:r>
      <w:r w:rsidRPr="004D740F">
        <w:rPr>
          <w:sz w:val="12"/>
        </w:rPr>
        <w:t>¶</w:t>
      </w:r>
      <w:r w:rsidRPr="004D740F">
        <w:rPr>
          <w:sz w:val="14"/>
        </w:rPr>
        <w:t xml:space="preserve"> In particular</w:t>
      </w:r>
      <w:r w:rsidRPr="004D740F">
        <w:rPr>
          <w:rStyle w:val="StyleUnderline"/>
        </w:rPr>
        <w:t>, if the act of nuclear terrorism occurred against a backdrop of existing tension in Washington's relations with Russia and/or China, and at a time when threats had already been traded between these major powers</w:t>
      </w:r>
      <w:r w:rsidRPr="004D740F">
        <w:rPr>
          <w:sz w:val="14"/>
        </w:rPr>
        <w:t xml:space="preserve">, would </w:t>
      </w:r>
      <w:r w:rsidRPr="004D740F">
        <w:rPr>
          <w:rStyle w:val="StyleUnderline"/>
        </w:rPr>
        <w:t>officials</w:t>
      </w:r>
      <w:r w:rsidRPr="004D740F">
        <w:rPr>
          <w:sz w:val="14"/>
        </w:rPr>
        <w:t xml:space="preserve"> and political leaders not be tempted to </w:t>
      </w:r>
      <w:r w:rsidRPr="004D740F">
        <w:rPr>
          <w:rStyle w:val="StyleUnderline"/>
        </w:rPr>
        <w:t>assume the worst</w:t>
      </w:r>
      <w:r w:rsidRPr="004D740F">
        <w:rPr>
          <w:sz w:val="14"/>
        </w:rPr>
        <w:t>? Of course, the chances of this occurring would only seem to increase if the United States was already involved in some sort of limited armed conflict with Russia and/or China, or if they were confronting each other from a distance in 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w:t>
      </w:r>
      <w:r w:rsidRPr="004D740F">
        <w:rPr>
          <w:sz w:val="12"/>
        </w:rPr>
        <w:t>¶</w:t>
      </w:r>
      <w:r w:rsidRPr="004D740F">
        <w:rPr>
          <w:sz w:val="14"/>
        </w:rPr>
        <w:t xml:space="preserve"> </w:t>
      </w:r>
      <w:r w:rsidRPr="004D740F">
        <w:rPr>
          <w:rStyle w:val="StyleUnderline"/>
        </w:rPr>
        <w:t xml:space="preserve">Washington's early response to a terrorist nuclear attack on its own soil might also raise the possibility of </w:t>
      </w:r>
      <w:r w:rsidRPr="004D740F">
        <w:rPr>
          <w:sz w:val="14"/>
        </w:rPr>
        <w:t>an unwanted (and nuclear aided)</w:t>
      </w:r>
      <w:r w:rsidRPr="004D740F">
        <w:rPr>
          <w:rStyle w:val="StyleUnderline"/>
        </w:rPr>
        <w:t xml:space="preserve"> confrontation with Russia and/or China</w:t>
      </w:r>
      <w:r w:rsidRPr="004D740F">
        <w:rPr>
          <w:sz w:val="14"/>
        </w:rPr>
        <w:t xml:space="preserve">. For example, </w:t>
      </w:r>
      <w:r w:rsidRPr="004D740F">
        <w:rPr>
          <w:rStyle w:val="StyleUnderline"/>
        </w:rPr>
        <w:t>in the noise and confusion</w:t>
      </w:r>
      <w:r w:rsidRPr="004D740F">
        <w:rPr>
          <w:sz w:val="14"/>
        </w:rPr>
        <w:t xml:space="preserve"> during the immediate aftermath of the terrorist nuclear attack, </w:t>
      </w:r>
      <w:r w:rsidRPr="004D740F">
        <w:rPr>
          <w:rStyle w:val="StyleUnderline"/>
        </w:rPr>
        <w:t xml:space="preserve">the U.S. president might be expected to place the country's armed forces, including its nuclear arsenal, on </w:t>
      </w:r>
      <w:r w:rsidRPr="004D740F">
        <w:rPr>
          <w:rStyle w:val="Emphasis"/>
        </w:rPr>
        <w:t>a higher stage of alert</w:t>
      </w:r>
      <w:r w:rsidRPr="004D740F">
        <w:rPr>
          <w:sz w:val="14"/>
        </w:rPr>
        <w:t xml:space="preserve">. In such a tense environment, when careful planning runs up against the friction of reality, it is just possible that </w:t>
      </w:r>
      <w:r w:rsidRPr="004D740F">
        <w:rPr>
          <w:rStyle w:val="Emphasis"/>
        </w:rPr>
        <w:t>Moscow and/or China might mistakenly read this as a sign of U.S. intentions to use force</w:t>
      </w:r>
      <w:r w:rsidRPr="004D740F">
        <w:rPr>
          <w:sz w:val="14"/>
        </w:rPr>
        <w:t xml:space="preserve"> (and possibly nuclear force) against them. In that situation, the </w:t>
      </w:r>
      <w:r w:rsidRPr="004D740F">
        <w:rPr>
          <w:rStyle w:val="StyleUnderline"/>
        </w:rPr>
        <w:t xml:space="preserve">temptations to </w:t>
      </w:r>
      <w:r w:rsidRPr="004D740F">
        <w:rPr>
          <w:rStyle w:val="Emphasis"/>
        </w:rPr>
        <w:t>preempt</w:t>
      </w:r>
      <w:r w:rsidRPr="004D740F">
        <w:rPr>
          <w:rStyle w:val="StyleUnderline"/>
        </w:rPr>
        <w:t xml:space="preserve"> such actions might grow</w:t>
      </w:r>
      <w:r w:rsidRPr="004D740F">
        <w:rPr>
          <w:sz w:val="14"/>
        </w:rPr>
        <w:t>, although it must be admitted that any preemption would probably still meet with a devastating response.</w:t>
      </w:r>
      <w:r w:rsidRPr="004D740F">
        <w:rPr>
          <w:sz w:val="12"/>
        </w:rPr>
        <w:t>¶</w:t>
      </w:r>
      <w:r w:rsidRPr="004D740F">
        <w:rPr>
          <w:sz w:val="14"/>
        </w:rPr>
        <w:t xml:space="preserve"> As part of its initial response to the act of nuclear terrorism (as discussed earlier) </w:t>
      </w:r>
      <w:r w:rsidRPr="004D740F">
        <w:rPr>
          <w:rStyle w:val="StyleUnderline"/>
        </w:rPr>
        <w:t>Washington might decide to order a</w:t>
      </w:r>
      <w:r w:rsidRPr="004D740F">
        <w:rPr>
          <w:sz w:val="14"/>
        </w:rPr>
        <w:t xml:space="preserve"> significant conventional (or </w:t>
      </w:r>
      <w:r w:rsidRPr="004D740F">
        <w:rPr>
          <w:rStyle w:val="StyleUnderline"/>
        </w:rPr>
        <w:t>nuclear) retaliatory or disarming attack against the leadership of the terrorist group</w:t>
      </w:r>
      <w:r w:rsidRPr="004D740F">
        <w:rPr>
          <w:sz w:val="14"/>
        </w:rPr>
        <w:t xml:space="preserve"> and/or states seen to support that group. Depending on the identity and especially the location of these targets, </w:t>
      </w:r>
      <w:r w:rsidRPr="004D740F">
        <w:rPr>
          <w:rStyle w:val="StyleUnderline"/>
        </w:rPr>
        <w:t xml:space="preserve">Russia and/or China might interpret such action as being far </w:t>
      </w:r>
      <w:r w:rsidRPr="004D740F">
        <w:rPr>
          <w:rStyle w:val="Emphasis"/>
        </w:rPr>
        <w:t>too close for their comfort,</w:t>
      </w:r>
      <w:r w:rsidRPr="004D740F">
        <w:rPr>
          <w:sz w:val="14"/>
        </w:rPr>
        <w:t xml:space="preserve"> and potentially as an infringement on their spheres of influence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 42 American pressure on that part of the world would almost certainly raise alarms in Moscow that might require a degree of advanced consultation from Washington that the latter found itself unable or unwilling to provide.</w:t>
      </w:r>
    </w:p>
    <w:p w:rsidR="000B6F5C" w:rsidRDefault="000B6F5C" w:rsidP="000B6F5C">
      <w:pPr>
        <w:pStyle w:val="Heading3"/>
      </w:pPr>
      <w:r>
        <w:t>2ac nuclear power solves water</w:t>
      </w:r>
    </w:p>
    <w:p w:rsidR="000B6F5C" w:rsidRDefault="000B6F5C" w:rsidP="000B6F5C">
      <w:pPr>
        <w:pStyle w:val="Heading4"/>
      </w:pPr>
      <w:r>
        <w:t>Nuclear power solves water scarcity</w:t>
      </w:r>
    </w:p>
    <w:p w:rsidR="000B6F5C" w:rsidRDefault="000B6F5C" w:rsidP="000B6F5C">
      <w:r w:rsidRPr="00006609">
        <w:rPr>
          <w:b/>
        </w:rPr>
        <w:t>White 9</w:t>
      </w:r>
      <w:r>
        <w:t xml:space="preserve"> [Garry, Chief Investment Commentator at Charles Stanley, commodities editor for The Telegraph, “Can nuclear solve the global water crisis?,” The Telegraph, December 20, 2009,  http://www.telegraph.co.uk/finance/newsbysector/energy/6851983/Can-nuclear-solve-the-global-water-crisis.html</w:t>
      </w:r>
    </w:p>
    <w:p w:rsidR="000B6F5C" w:rsidRPr="00006609" w:rsidRDefault="000B6F5C" w:rsidP="000B6F5C"/>
    <w:p w:rsidR="000B6F5C" w:rsidRPr="000B6F5C" w:rsidRDefault="000B6F5C" w:rsidP="000B6F5C">
      <w:pPr>
        <w:rPr>
          <w:sz w:val="16"/>
        </w:rPr>
      </w:pPr>
      <w:r w:rsidRPr="000B6F5C">
        <w:rPr>
          <w:sz w:val="16"/>
        </w:rPr>
        <w:t>As the global population expands</w:t>
      </w:r>
      <w:r w:rsidRPr="000B6F5C">
        <w:rPr>
          <w:rStyle w:val="StyleUnderline"/>
        </w:rPr>
        <w:t>, demand for water for agriculture and personal use will increase dramatically, but there could be a solution that will produce clean drinking water and help reduce carbon emissions as well</w:t>
      </w:r>
      <w:r w:rsidRPr="000B6F5C">
        <w:rPr>
          <w:sz w:val="16"/>
        </w:rPr>
        <w:t xml:space="preserve">. </w:t>
      </w:r>
      <w:r w:rsidRPr="000B6F5C">
        <w:rPr>
          <w:rStyle w:val="StyleUnderline"/>
        </w:rPr>
        <w:t xml:space="preserve">That process is </w:t>
      </w:r>
      <w:r w:rsidRPr="000B6F5C">
        <w:rPr>
          <w:rStyle w:val="Emphasis"/>
        </w:rPr>
        <w:t>nuclear desalination</w:t>
      </w:r>
      <w:r w:rsidRPr="000B6F5C">
        <w:rPr>
          <w:sz w:val="16"/>
        </w:rPr>
        <w:t>.</w:t>
      </w:r>
    </w:p>
    <w:p w:rsidR="000B6F5C" w:rsidRPr="000B6F5C" w:rsidRDefault="000B6F5C" w:rsidP="000B6F5C">
      <w:pPr>
        <w:rPr>
          <w:sz w:val="16"/>
        </w:rPr>
      </w:pPr>
      <w:r w:rsidRPr="000B6F5C">
        <w:rPr>
          <w:rStyle w:val="StyleUnderline"/>
        </w:rPr>
        <w:t>Many areas of the world are suffering from a water crisis</w:t>
      </w:r>
      <w:r w:rsidRPr="000B6F5C">
        <w:rPr>
          <w:sz w:val="16"/>
        </w:rPr>
        <w:t xml:space="preserve"> – and it's not just arid, developing countries that are suffering. The Western US is particularly vulnerable and its water crisis is getting more severe by the day.</w:t>
      </w:r>
    </w:p>
    <w:p w:rsidR="000B6F5C" w:rsidRPr="000B6F5C" w:rsidRDefault="000B6F5C" w:rsidP="000B6F5C">
      <w:pPr>
        <w:rPr>
          <w:sz w:val="16"/>
        </w:rPr>
      </w:pPr>
      <w:r w:rsidRPr="000B6F5C">
        <w:rPr>
          <w:sz w:val="16"/>
        </w:rPr>
        <w:t>Las Vegas could be one of the first US cities to be hit by a serious water shortage, some are even questioning whether it can survive at all. The city gets 90pc of its water from Lake Mead, the body of water created by the Hoover Dam.</w:t>
      </w:r>
    </w:p>
    <w:p w:rsidR="000B6F5C" w:rsidRPr="000B6F5C" w:rsidRDefault="000B6F5C" w:rsidP="000B6F5C">
      <w:pPr>
        <w:rPr>
          <w:sz w:val="16"/>
        </w:rPr>
      </w:pPr>
      <w:r w:rsidRPr="000B6F5C">
        <w:rPr>
          <w:sz w:val="16"/>
        </w:rPr>
        <w:t>The water in Lake Mead, and the Colorado River which feeds it, has been falling for some time. It is slowly running dry due to overuse. The Scripps Institution of Oceanography believes there is a 50pc chance that the lake will be completely dry by 2021 if climate change continues as expected and future water usage is not curtailed.</w:t>
      </w:r>
    </w:p>
    <w:p w:rsidR="000B6F5C" w:rsidRPr="000B6F5C" w:rsidRDefault="000B6F5C" w:rsidP="000B6F5C">
      <w:pPr>
        <w:rPr>
          <w:sz w:val="16"/>
        </w:rPr>
      </w:pPr>
      <w:r w:rsidRPr="000B6F5C">
        <w:rPr>
          <w:sz w:val="16"/>
        </w:rPr>
        <w:t>Water is so important that, as a population grows and demand increases, there is a strong chance of conflict in the future.</w:t>
      </w:r>
    </w:p>
    <w:p w:rsidR="000B6F5C" w:rsidRPr="000B6F5C" w:rsidRDefault="000B6F5C" w:rsidP="000B6F5C">
      <w:pPr>
        <w:rPr>
          <w:sz w:val="16"/>
        </w:rPr>
      </w:pPr>
      <w:r w:rsidRPr="000B6F5C">
        <w:rPr>
          <w:sz w:val="16"/>
        </w:rPr>
        <w:t xml:space="preserve">According to the World Water Council, </w:t>
      </w:r>
      <w:r w:rsidRPr="000B6F5C">
        <w:rPr>
          <w:rStyle w:val="StyleUnderline"/>
        </w:rPr>
        <w:t>260 river basins are shared by two or more countries</w:t>
      </w:r>
      <w:r w:rsidRPr="000B6F5C">
        <w:rPr>
          <w:sz w:val="16"/>
        </w:rPr>
        <w:t>.</w:t>
      </w:r>
    </w:p>
    <w:p w:rsidR="000B6F5C" w:rsidRPr="000B6F5C" w:rsidRDefault="000B6F5C" w:rsidP="000B6F5C">
      <w:pPr>
        <w:rPr>
          <w:sz w:val="16"/>
        </w:rPr>
      </w:pPr>
      <w:r w:rsidRPr="000B6F5C">
        <w:rPr>
          <w:sz w:val="16"/>
        </w:rPr>
        <w:t xml:space="preserve">"In the absence of strong institutions and agreements, </w:t>
      </w:r>
      <w:r w:rsidRPr="000B6F5C">
        <w:rPr>
          <w:rStyle w:val="StyleUnderline"/>
        </w:rPr>
        <w:t>changes within a basin can lead to transboundary tensions</w:t>
      </w:r>
      <w:r w:rsidRPr="000B6F5C">
        <w:rPr>
          <w:sz w:val="16"/>
        </w:rPr>
        <w:t>," the Council said. "When major projects proceed without regional collaboration, they can become a point of conflicts, heightening regional instability."</w:t>
      </w:r>
    </w:p>
    <w:p w:rsidR="000B6F5C" w:rsidRPr="000B6F5C" w:rsidRDefault="000B6F5C" w:rsidP="000B6F5C">
      <w:pPr>
        <w:rPr>
          <w:sz w:val="16"/>
        </w:rPr>
      </w:pPr>
      <w:r w:rsidRPr="000B6F5C">
        <w:rPr>
          <w:sz w:val="16"/>
        </w:rPr>
        <w:t>The World Water Council cites the Parana La Plata in South America, the Aral Sea, the Jordan and the Danube as examples.</w:t>
      </w:r>
    </w:p>
    <w:p w:rsidR="000B6F5C" w:rsidRPr="000B6F5C" w:rsidRDefault="000B6F5C" w:rsidP="000B6F5C">
      <w:pPr>
        <w:rPr>
          <w:sz w:val="16"/>
        </w:rPr>
      </w:pPr>
      <w:r w:rsidRPr="000B6F5C">
        <w:rPr>
          <w:sz w:val="16"/>
        </w:rPr>
        <w:t>It's not just tensions between countries that are a potential problem. Civil unrest caused by scarcity has already started.</w:t>
      </w:r>
    </w:p>
    <w:p w:rsidR="000B6F5C" w:rsidRPr="000B6F5C" w:rsidRDefault="000B6F5C" w:rsidP="000B6F5C">
      <w:pPr>
        <w:rPr>
          <w:sz w:val="16"/>
        </w:rPr>
      </w:pPr>
      <w:r w:rsidRPr="000B6F5C">
        <w:rPr>
          <w:sz w:val="16"/>
        </w:rPr>
        <w:t>In India on December 3, one man was killed and dozens injured during a protest over water rationing in Mumbai following the country's poor Monsoon. The prospect of further water riots is very real.</w:t>
      </w:r>
    </w:p>
    <w:p w:rsidR="000B6F5C" w:rsidRPr="000B6F5C" w:rsidRDefault="000B6F5C" w:rsidP="000B6F5C">
      <w:pPr>
        <w:rPr>
          <w:sz w:val="16"/>
        </w:rPr>
      </w:pPr>
      <w:r w:rsidRPr="000B6F5C">
        <w:rPr>
          <w:sz w:val="16"/>
        </w:rPr>
        <w:t xml:space="preserve">However, </w:t>
      </w:r>
      <w:r w:rsidRPr="000B6F5C">
        <w:rPr>
          <w:rStyle w:val="Emphasis"/>
        </w:rPr>
        <w:t>nuclear energy could help provide the solution for this thorny issue</w:t>
      </w:r>
      <w:r w:rsidRPr="000B6F5C">
        <w:rPr>
          <w:sz w:val="16"/>
        </w:rPr>
        <w:t>.</w:t>
      </w:r>
    </w:p>
    <w:p w:rsidR="000B6F5C" w:rsidRPr="000B6F5C" w:rsidRDefault="000B6F5C" w:rsidP="000B6F5C">
      <w:pPr>
        <w:rPr>
          <w:sz w:val="16"/>
        </w:rPr>
      </w:pPr>
      <w:r w:rsidRPr="000B6F5C">
        <w:rPr>
          <w:rStyle w:val="StyleUnderline"/>
        </w:rPr>
        <w:t>Oil-rich Middle Eastern nations are rushing to build new nuclear plants</w:t>
      </w:r>
      <w:r w:rsidRPr="000B6F5C">
        <w:rPr>
          <w:sz w:val="16"/>
        </w:rPr>
        <w:t>.</w:t>
      </w:r>
    </w:p>
    <w:p w:rsidR="000B6F5C" w:rsidRPr="000B6F5C" w:rsidRDefault="000B6F5C" w:rsidP="000B6F5C">
      <w:pPr>
        <w:rPr>
          <w:sz w:val="16"/>
        </w:rPr>
      </w:pPr>
      <w:r w:rsidRPr="000B6F5C">
        <w:rPr>
          <w:sz w:val="16"/>
        </w:rPr>
        <w:t xml:space="preserve">Anwar Gargash, a foreign affairs minister in the United Arab Emirates (UAE), said last month that </w:t>
      </w:r>
      <w:r w:rsidRPr="000B6F5C">
        <w:rPr>
          <w:rStyle w:val="StyleUnderline"/>
        </w:rPr>
        <w:t>nuclear power was "best able" to meet future power demand in his country. Demand for electricity is expected to double by 2020</w:t>
      </w:r>
      <w:r w:rsidRPr="000B6F5C">
        <w:rPr>
          <w:sz w:val="16"/>
        </w:rPr>
        <w:t>.</w:t>
      </w:r>
    </w:p>
    <w:p w:rsidR="000B6F5C" w:rsidRPr="000B6F5C" w:rsidRDefault="000B6F5C" w:rsidP="000B6F5C">
      <w:pPr>
        <w:rPr>
          <w:rStyle w:val="StyleUnderline"/>
        </w:rPr>
      </w:pPr>
      <w:r w:rsidRPr="000B6F5C">
        <w:rPr>
          <w:rStyle w:val="StyleUnderline"/>
        </w:rPr>
        <w:t>This followed comments from Saudi Arabia, which said it planned to generate up to a quarter of its electricity from nuclear power within the next 15 years.</w:t>
      </w:r>
    </w:p>
    <w:p w:rsidR="000B6F5C" w:rsidRPr="000B6F5C" w:rsidRDefault="000B6F5C" w:rsidP="000B6F5C">
      <w:pPr>
        <w:rPr>
          <w:sz w:val="16"/>
        </w:rPr>
      </w:pPr>
      <w:r w:rsidRPr="000B6F5C">
        <w:rPr>
          <w:sz w:val="16"/>
        </w:rPr>
        <w:t>Everyone thinks the trend for oil-rich nations to move towards nuclear power generation is about limiting domestic consumption so they can boost oil exports. However, that's just part of the story.</w:t>
      </w:r>
    </w:p>
    <w:p w:rsidR="000B6F5C" w:rsidRPr="000B6F5C" w:rsidRDefault="000B6F5C" w:rsidP="000B6F5C">
      <w:pPr>
        <w:rPr>
          <w:sz w:val="16"/>
        </w:rPr>
      </w:pPr>
      <w:r w:rsidRPr="000B6F5C">
        <w:rPr>
          <w:rStyle w:val="StyleUnderline"/>
        </w:rPr>
        <w:t>Saudi Arabia</w:t>
      </w:r>
      <w:r w:rsidRPr="000B6F5C">
        <w:rPr>
          <w:sz w:val="16"/>
        </w:rPr>
        <w:t>, for example</w:t>
      </w:r>
      <w:r w:rsidRPr="000B6F5C">
        <w:rPr>
          <w:rStyle w:val="StyleUnderline"/>
        </w:rPr>
        <w:t>, has very little water – and global warming is likely to make this situation much worse.</w:t>
      </w:r>
      <w:r w:rsidRPr="000B6F5C">
        <w:rPr>
          <w:sz w:val="16"/>
        </w:rPr>
        <w:t xml:space="preserve"> This is a major problem because Saudi Arabia is about to see its population explode.</w:t>
      </w:r>
    </w:p>
    <w:p w:rsidR="000B6F5C" w:rsidRPr="000B6F5C" w:rsidRDefault="000B6F5C" w:rsidP="000B6F5C">
      <w:pPr>
        <w:rPr>
          <w:sz w:val="16"/>
        </w:rPr>
      </w:pPr>
      <w:r w:rsidRPr="000B6F5C">
        <w:rPr>
          <w:sz w:val="16"/>
        </w:rPr>
        <w:t>The overwhelming majority of the Saudi people are young. Almost 40pc of its population is under the age of 14, with just 2.5pc being in the over 65 bracket. This means its population is growing at about 2pc per year – and as the young start to have families of their own, the rate of population growth will increase.</w:t>
      </w:r>
    </w:p>
    <w:p w:rsidR="000B6F5C" w:rsidRPr="000B6F5C" w:rsidRDefault="000B6F5C" w:rsidP="000B6F5C">
      <w:pPr>
        <w:rPr>
          <w:sz w:val="16"/>
        </w:rPr>
      </w:pPr>
      <w:r w:rsidRPr="000B6F5C">
        <w:rPr>
          <w:sz w:val="16"/>
        </w:rPr>
        <w:t xml:space="preserve">In fact, </w:t>
      </w:r>
      <w:r w:rsidRPr="000B6F5C">
        <w:rPr>
          <w:rStyle w:val="StyleUnderline"/>
        </w:rPr>
        <w:t>many of the nations that are predicted to have the strongest growth in population over the next years are the areas where the water crisis is most acute</w:t>
      </w:r>
      <w:r w:rsidRPr="000B6F5C">
        <w:rPr>
          <w:sz w:val="16"/>
        </w:rPr>
        <w:t>.</w:t>
      </w:r>
    </w:p>
    <w:p w:rsidR="000B6F5C" w:rsidRPr="000B6F5C" w:rsidRDefault="000B6F5C" w:rsidP="000B6F5C">
      <w:pPr>
        <w:rPr>
          <w:sz w:val="16"/>
        </w:rPr>
      </w:pPr>
      <w:r w:rsidRPr="000B6F5C">
        <w:rPr>
          <w:sz w:val="16"/>
        </w:rPr>
        <w:t>For example, the UAE has the largest growth rate of any nation in the world – at 3.69pc, according to data compiled by the US government.</w:t>
      </w:r>
    </w:p>
    <w:p w:rsidR="000B6F5C" w:rsidRPr="000B6F5C" w:rsidRDefault="000B6F5C" w:rsidP="000B6F5C">
      <w:pPr>
        <w:rPr>
          <w:rStyle w:val="StyleUnderline"/>
        </w:rPr>
      </w:pPr>
      <w:r w:rsidRPr="000B6F5C">
        <w:rPr>
          <w:rStyle w:val="StyleUnderline"/>
        </w:rPr>
        <w:t>Nuclear reactors can be used to generate electricity – but they can also be used to desalinate water.</w:t>
      </w:r>
    </w:p>
    <w:p w:rsidR="000B6F5C" w:rsidRPr="000B6F5C" w:rsidRDefault="000B6F5C" w:rsidP="000B6F5C">
      <w:pPr>
        <w:rPr>
          <w:sz w:val="16"/>
        </w:rPr>
      </w:pPr>
      <w:r w:rsidRPr="000B6F5C">
        <w:rPr>
          <w:rStyle w:val="StyleUnderline"/>
        </w:rPr>
        <w:t xml:space="preserve">Nuclear desalination is not a new idea – it's </w:t>
      </w:r>
      <w:r w:rsidRPr="000B6F5C">
        <w:rPr>
          <w:rStyle w:val="Emphasis"/>
        </w:rPr>
        <w:t>a proven technology</w:t>
      </w:r>
      <w:r w:rsidRPr="000B6F5C">
        <w:rPr>
          <w:sz w:val="16"/>
        </w:rPr>
        <w:t>, thanks to Kazakhstan.</w:t>
      </w:r>
    </w:p>
    <w:p w:rsidR="000B6F5C" w:rsidRPr="000B6F5C" w:rsidRDefault="000B6F5C" w:rsidP="000B6F5C">
      <w:pPr>
        <w:rPr>
          <w:sz w:val="16"/>
        </w:rPr>
      </w:pPr>
      <w:r w:rsidRPr="000B6F5C">
        <w:rPr>
          <w:sz w:val="16"/>
        </w:rPr>
        <w:t>A single nuclear reactor at Aktau on the shore of the Caspian Sea successfully produced up to 135 megawatts of electricity and 80,000 cubic metres of potable water a day between 1972 and 1999, when it was closed at the end of the reactor's life.</w:t>
      </w:r>
    </w:p>
    <w:p w:rsidR="000B6F5C" w:rsidRPr="000B6F5C" w:rsidRDefault="000B6F5C" w:rsidP="000B6F5C">
      <w:pPr>
        <w:rPr>
          <w:rStyle w:val="StyleUnderline"/>
        </w:rPr>
      </w:pPr>
      <w:r w:rsidRPr="000B6F5C">
        <w:rPr>
          <w:rStyle w:val="StyleUnderline"/>
        </w:rPr>
        <w:t>Water has also been desalinated using nuclear reactors in India and Japan.</w:t>
      </w:r>
    </w:p>
    <w:p w:rsidR="000B6F5C" w:rsidRPr="000B6F5C" w:rsidRDefault="000B6F5C" w:rsidP="000B6F5C">
      <w:pPr>
        <w:rPr>
          <w:sz w:val="16"/>
        </w:rPr>
      </w:pPr>
      <w:r w:rsidRPr="000B6F5C">
        <w:rPr>
          <w:sz w:val="16"/>
        </w:rPr>
        <w:t>The problem with desalination is that it is very energy intensive. Most desalination today uses fossil fuels, contributing to carbon emissions.</w:t>
      </w:r>
    </w:p>
    <w:p w:rsidR="000B6F5C" w:rsidRPr="000B6F5C" w:rsidRDefault="000B6F5C" w:rsidP="000B6F5C">
      <w:pPr>
        <w:rPr>
          <w:sz w:val="16"/>
        </w:rPr>
      </w:pPr>
      <w:r w:rsidRPr="000B6F5C">
        <w:rPr>
          <w:sz w:val="16"/>
        </w:rPr>
        <w:t xml:space="preserve">However, </w:t>
      </w:r>
      <w:r w:rsidRPr="000B6F5C">
        <w:rPr>
          <w:rStyle w:val="StyleUnderline"/>
        </w:rPr>
        <w:t xml:space="preserve">because nuclear power generation does not emit carbon, it is a clean and efficient way of producing the most important commodity around. For countries experiencing rapid population growth, </w:t>
      </w:r>
      <w:r w:rsidRPr="000B6F5C">
        <w:rPr>
          <w:rStyle w:val="Emphasis"/>
        </w:rPr>
        <w:t>it could be a lifesaver</w:t>
      </w:r>
      <w:r w:rsidRPr="000B6F5C">
        <w:rPr>
          <w:sz w:val="16"/>
        </w:rPr>
        <w:t>.</w:t>
      </w:r>
    </w:p>
    <w:p w:rsidR="000B6F5C" w:rsidRPr="00B77F2C" w:rsidRDefault="000B6F5C" w:rsidP="000B6F5C"/>
    <w:p w:rsidR="00AE2648" w:rsidRDefault="00AE2648" w:rsidP="00AE2648">
      <w:pPr>
        <w:pStyle w:val="Heading3"/>
      </w:pPr>
      <w:r>
        <w:t xml:space="preserve">2ac </w:t>
      </w:r>
      <w:r w:rsidR="000B6F5C">
        <w:t>china coop</w:t>
      </w:r>
      <w:r>
        <w:t xml:space="preserve"> key</w:t>
      </w:r>
    </w:p>
    <w:p w:rsidR="00AE2648" w:rsidRDefault="00AE2648" w:rsidP="00AE2648">
      <w:pPr>
        <w:pStyle w:val="Heading4"/>
      </w:pPr>
      <w:r>
        <w:t xml:space="preserve">US-China nuclear power cooperation spills over to China </w:t>
      </w:r>
    </w:p>
    <w:p w:rsidR="00AE2648" w:rsidRDefault="00AE2648" w:rsidP="00AE2648">
      <w:r>
        <w:rPr>
          <w:b/>
        </w:rPr>
        <w:t>Hansen 14</w:t>
      </w:r>
      <w:r>
        <w:t xml:space="preserve"> [James, </w:t>
      </w:r>
      <w:r w:rsidRPr="00F11EC6">
        <w:t>adjunct professor in the Department of Earth and Environmental Sciences at Columbia University</w:t>
      </w:r>
      <w:r>
        <w:t xml:space="preserve">, </w:t>
      </w:r>
      <w:r w:rsidRPr="001B318B">
        <w:t>elected to the National Academy of Sciences</w:t>
      </w:r>
      <w:r>
        <w:t>, has won several awards for his climate change research, “</w:t>
      </w:r>
      <w:r w:rsidRPr="001B318B">
        <w:t>Renewable Energy, Nuclear Power and Galileo: Do Scientists Have a Duty to Expose Popular Misconceptions?</w:t>
      </w:r>
      <w:r>
        <w:t xml:space="preserve">”, 2/21/14, </w:t>
      </w:r>
      <w:r w:rsidRPr="001B318B">
        <w:t>http://www.columbia.edu/~jeh1/mailings/2014/20140221_DraftOpinion.pdf</w:t>
      </w:r>
      <w:r>
        <w:t>]//DBI</w:t>
      </w:r>
    </w:p>
    <w:p w:rsidR="00AE2648" w:rsidRPr="00DE4B22" w:rsidRDefault="00AE2648" w:rsidP="00AE2648">
      <w:pPr>
        <w:rPr>
          <w:sz w:val="16"/>
          <w:szCs w:val="16"/>
        </w:rPr>
      </w:pPr>
      <w:r w:rsidRPr="00DE4B22">
        <w:rPr>
          <w:sz w:val="16"/>
          <w:szCs w:val="16"/>
        </w:rPr>
        <w:t xml:space="preserve">Second, </w:t>
      </w:r>
      <w:r w:rsidRPr="00DE4B22">
        <w:rPr>
          <w:u w:val="single"/>
        </w:rPr>
        <w:t xml:space="preserve">China and the United States should embark on an </w:t>
      </w:r>
      <w:r w:rsidRPr="00DE4B22">
        <w:rPr>
          <w:rStyle w:val="Emphasis"/>
        </w:rPr>
        <w:t>intensive cooperative program</w:t>
      </w:r>
      <w:r w:rsidRPr="00DE4B22">
        <w:rPr>
          <w:u w:val="single"/>
        </w:rPr>
        <w:t xml:space="preserve"> to develop and deploy modern, safe nuclear power</w:t>
      </w:r>
      <w:r w:rsidRPr="00DE4B22">
        <w:rPr>
          <w:sz w:val="16"/>
          <w:szCs w:val="16"/>
        </w:rPr>
        <w:t xml:space="preserve"> in China, </w:t>
      </w:r>
      <w:r w:rsidRPr="00DE4B22">
        <w:rPr>
          <w:u w:val="single"/>
        </w:rPr>
        <w:t xml:space="preserve">and to </w:t>
      </w:r>
      <w:r w:rsidRPr="00DE4B22">
        <w:rPr>
          <w:rStyle w:val="Emphasis"/>
        </w:rPr>
        <w:t>cooperate in research and development</w:t>
      </w:r>
      <w:r w:rsidRPr="00DE4B22">
        <w:rPr>
          <w:u w:val="single"/>
        </w:rPr>
        <w:t xml:space="preserve"> of even more capable advanced generations of future nuclear power</w:t>
      </w:r>
      <w:r w:rsidRPr="00DE4B22">
        <w:rPr>
          <w:sz w:val="16"/>
          <w:szCs w:val="16"/>
        </w:rPr>
        <w:t xml:space="preserve">.∂ Cooperation in renewable energy development and deployment is also encouraged. A rising carbon fee would spur growth of renewables, allowing competition among energy alternatives. However, </w:t>
      </w:r>
      <w:r w:rsidRPr="00DE4B22">
        <w:rPr>
          <w:u w:val="single"/>
        </w:rPr>
        <w:t xml:space="preserve">the </w:t>
      </w:r>
      <w:r w:rsidRPr="00DE4B22">
        <w:rPr>
          <w:rStyle w:val="Emphasis"/>
        </w:rPr>
        <w:t>urgent requirement</w:t>
      </w:r>
      <w:r w:rsidRPr="00DE4B22">
        <w:rPr>
          <w:u w:val="single"/>
        </w:rPr>
        <w:t xml:space="preserve"> is for clean baseload electric power that can replace coal and avert the need for coal gasification at a price that is competitive with fossil fuels</w:t>
      </w:r>
      <w:r w:rsidRPr="00DE4B22">
        <w:rPr>
          <w:sz w:val="16"/>
          <w:szCs w:val="16"/>
        </w:rPr>
        <w:t xml:space="preserve">. The large demand in China for new electricity generation and for replacing existing coal plants should allow sufficient experience to drive down costs of all technologies, a benefit that may circle back to the U.S., aiding the replacement of aging nuclear and fossil fuel infrastructure in the U.S.∂ </w:t>
      </w:r>
      <w:r w:rsidRPr="00DE4B22">
        <w:rPr>
          <w:u w:val="single"/>
        </w:rPr>
        <w:t xml:space="preserve">Rapidity required for deployment of large scale baseload electric power in China </w:t>
      </w:r>
      <w:r w:rsidRPr="00DE4B22">
        <w:rPr>
          <w:rStyle w:val="Emphasis"/>
        </w:rPr>
        <w:t>requires initial focus on nuclear power</w:t>
      </w:r>
      <w:r w:rsidRPr="00DE4B22">
        <w:rPr>
          <w:sz w:val="16"/>
          <w:szCs w:val="16"/>
        </w:rPr>
        <w:t xml:space="preserve">.ii </w:t>
      </w:r>
      <w:r w:rsidRPr="00DE4B22">
        <w:rPr>
          <w:u w:val="single"/>
        </w:rPr>
        <w:t xml:space="preserve">A </w:t>
      </w:r>
      <w:r w:rsidRPr="00DE4B22">
        <w:rPr>
          <w:rStyle w:val="Emphasis"/>
        </w:rPr>
        <w:t>substantial role for U.S.</w:t>
      </w:r>
      <w:r w:rsidRPr="00DE4B22">
        <w:rPr>
          <w:sz w:val="16"/>
          <w:szCs w:val="16"/>
        </w:rPr>
        <w:t xml:space="preserve"> universities </w:t>
      </w:r>
      <w:r w:rsidRPr="00DE4B22">
        <w:rPr>
          <w:u w:val="single"/>
        </w:rPr>
        <w:t xml:space="preserve">would be </w:t>
      </w:r>
      <w:r w:rsidRPr="00DE4B22">
        <w:rPr>
          <w:rStyle w:val="Emphasis"/>
        </w:rPr>
        <w:t>mutually beneficial</w:t>
      </w:r>
      <w:r w:rsidRPr="00DE4B22">
        <w:rPr>
          <w:u w:val="single"/>
        </w:rPr>
        <w:t>, invigorating nuclear R&amp;D in the U.S. and training the large number of engineers required for power plant development and operation in China</w:t>
      </w:r>
      <w:r w:rsidRPr="00DE4B22">
        <w:rPr>
          <w:sz w:val="16"/>
          <w:szCs w:val="16"/>
        </w:rPr>
        <w:t>.</w:t>
      </w:r>
    </w:p>
    <w:p w:rsidR="00AE2648" w:rsidRDefault="00AE2648" w:rsidP="00AE2648"/>
    <w:p w:rsidR="00AE2648" w:rsidRPr="004A6C54" w:rsidRDefault="00AE2648" w:rsidP="00AE2648"/>
    <w:p w:rsidR="00AE2648" w:rsidRDefault="00AE2648" w:rsidP="00AE2648">
      <w:pPr>
        <w:pStyle w:val="Heading3"/>
      </w:pPr>
      <w:r>
        <w:t xml:space="preserve">2ac us </w:t>
      </w:r>
      <w:r w:rsidR="000B6F5C">
        <w:t>commercial sector k/t us lead</w:t>
      </w:r>
    </w:p>
    <w:p w:rsidR="00AE2648" w:rsidRDefault="00AE2648" w:rsidP="00AE2648">
      <w:pPr>
        <w:pStyle w:val="Heading4"/>
      </w:pPr>
      <w:r>
        <w:t>A strong US commercial nuclear sector is key to US nuclear power leadership</w:t>
      </w:r>
    </w:p>
    <w:p w:rsidR="00AE2648" w:rsidRPr="00850831" w:rsidRDefault="00AE2648" w:rsidP="00AE2648">
      <w:r>
        <w:rPr>
          <w:b/>
        </w:rPr>
        <w:t>Banks 15</w:t>
      </w:r>
      <w:r>
        <w:t xml:space="preserve"> [George, </w:t>
      </w:r>
      <w:r w:rsidRPr="00636A46">
        <w:t>Executive Vice President at American Council for Capital Formation</w:t>
      </w:r>
      <w:r>
        <w:t>, former Senior Fellow, Nuclear Energy Program, Center for Strategic and International Studies (CSIS), “</w:t>
      </w:r>
      <w:r w:rsidRPr="00636A46">
        <w:t>THE ROLE OF U.S. RESEARCH AND DEVELOPMENT POLICY IN NUCLEAR POWER</w:t>
      </w:r>
      <w:r>
        <w:t xml:space="preserve">”, February 2015, </w:t>
      </w:r>
      <w:r w:rsidRPr="00636A46">
        <w:t>http://www.rstreet.org/wp-content/uploads/2015/02/RSTREET33.pdf</w:t>
      </w:r>
      <w:r>
        <w:t>]//DBI</w:t>
      </w:r>
    </w:p>
    <w:p w:rsidR="00AE2648" w:rsidRPr="00FB2A5E" w:rsidRDefault="00AE2648" w:rsidP="00AE2648">
      <w:pPr>
        <w:rPr>
          <w:sz w:val="16"/>
          <w:szCs w:val="16"/>
        </w:rPr>
      </w:pPr>
      <w:r w:rsidRPr="009E2610">
        <w:rPr>
          <w:sz w:val="16"/>
          <w:szCs w:val="16"/>
        </w:rPr>
        <w:t xml:space="preserve">INTRODUCTION∂ </w:t>
      </w:r>
      <w:r w:rsidRPr="009E2610">
        <w:rPr>
          <w:u w:val="single"/>
        </w:rPr>
        <w:t xml:space="preserve">The vitality of the U.S. civil nuclear sector is </w:t>
      </w:r>
      <w:r w:rsidRPr="009E2610">
        <w:rPr>
          <w:rStyle w:val="Emphasis"/>
        </w:rPr>
        <w:t>incredibly important</w:t>
      </w:r>
      <w:r w:rsidRPr="009E2610">
        <w:rPr>
          <w:u w:val="single"/>
        </w:rPr>
        <w:t xml:space="preserve"> to national interests. Washington’s ability to shape global safety standards and the nonproliferation regime </w:t>
      </w:r>
      <w:r w:rsidRPr="009E2610">
        <w:rPr>
          <w:rStyle w:val="Emphasis"/>
        </w:rPr>
        <w:t>depends largely on U.S. leadership in commercial nuclear technology</w:t>
      </w:r>
      <w:r w:rsidRPr="009E2610">
        <w:rPr>
          <w:u w:val="single"/>
        </w:rPr>
        <w:t xml:space="preserve">. If the United States becomes a marginal provider of nuclear goods and services, countries seeking to develop nuclear energy programs are </w:t>
      </w:r>
      <w:r w:rsidRPr="009E2610">
        <w:rPr>
          <w:rStyle w:val="Emphasis"/>
        </w:rPr>
        <w:t>likely to turn more and more to major foreign suppliers</w:t>
      </w:r>
      <w:r w:rsidRPr="009E2610">
        <w:rPr>
          <w:sz w:val="16"/>
          <w:szCs w:val="16"/>
        </w:rPr>
        <w:t xml:space="preserve">. Because of the political stature of the United States, new entrants continue to seek Washington’s blessing of their programs, but </w:t>
      </w:r>
      <w:r w:rsidRPr="009E2610">
        <w:rPr>
          <w:u w:val="single"/>
        </w:rPr>
        <w:t xml:space="preserve">foreign governments will be </w:t>
      </w:r>
      <w:r w:rsidRPr="009E2610">
        <w:rPr>
          <w:rStyle w:val="Emphasis"/>
        </w:rPr>
        <w:t>less pressured over time</w:t>
      </w:r>
      <w:r w:rsidRPr="009E2610">
        <w:rPr>
          <w:u w:val="single"/>
        </w:rPr>
        <w:t xml:space="preserve"> to agree to tough U.S. nonproliferation conditions, particularly as U.S. content in nuclear technology declines</w:t>
      </w:r>
      <w:r w:rsidRPr="009E2610">
        <w:rPr>
          <w:sz w:val="16"/>
          <w:szCs w:val="16"/>
        </w:rPr>
        <w:t>. From a defense perspective, the U.S. Navy benefits substantially from a robust domestic civil nuclear program and the supply chain it provides, as well as the post-military jobs in the sector that ease recruitment efforts. Without it, Washington would need to build capacity solely for national security purposes and increase pay incentives for recruits, resulting in greater demands on the federal budget.</w:t>
      </w:r>
    </w:p>
    <w:p w:rsidR="00AE2648" w:rsidRDefault="00AE2648" w:rsidP="00AE2648"/>
    <w:p w:rsidR="003A3E16" w:rsidRDefault="003A3E16" w:rsidP="003A3E16">
      <w:pPr>
        <w:pStyle w:val="Heading3"/>
      </w:pPr>
      <w:r>
        <w:t>2ac econ add-on</w:t>
      </w:r>
    </w:p>
    <w:p w:rsidR="003A3E16" w:rsidRDefault="003A3E16" w:rsidP="003A3E16"/>
    <w:p w:rsidR="003A3E16" w:rsidRDefault="003A3E16" w:rsidP="003A3E16">
      <w:pPr>
        <w:pStyle w:val="Heading4"/>
      </w:pPr>
      <w:r>
        <w:t>US nuclear plants underpin the economy</w:t>
      </w:r>
    </w:p>
    <w:p w:rsidR="003A3E16" w:rsidRDefault="003A3E16" w:rsidP="003A3E16">
      <w:r>
        <w:rPr>
          <w:b/>
        </w:rPr>
        <w:t>Wallace et al 13</w:t>
      </w:r>
      <w:r>
        <w:t xml:space="preserve"> [Michael, </w:t>
      </w:r>
      <w:r w:rsidRPr="009E55B4">
        <w:t>Senior Adviser, CSIS</w:t>
      </w:r>
      <w:r>
        <w:t>, co-chair of the</w:t>
      </w:r>
      <w:r w:rsidRPr="009E55B4">
        <w:t xml:space="preserve"> CSIS C</w:t>
      </w:r>
      <w:r>
        <w:t>ommission</w:t>
      </w:r>
      <w:r w:rsidRPr="009E55B4">
        <w:t xml:space="preserve"> </w:t>
      </w:r>
      <w:r>
        <w:t>on Nuclear Energy Policy</w:t>
      </w:r>
      <w:r w:rsidRPr="009E55B4">
        <w:t xml:space="preserve"> </w:t>
      </w:r>
      <w:r>
        <w:t xml:space="preserve">in the United States, John Kotek, </w:t>
      </w:r>
      <w:r w:rsidRPr="009E55B4">
        <w:t>Principal Deputy Assistant Secretary, Office of Nuclear Energy, US Department of Energy</w:t>
      </w:r>
      <w:r>
        <w:t>, Sarah Williams,</w:t>
      </w:r>
      <w:r w:rsidRPr="000550B8">
        <w:t xml:space="preserve"> Program Coordinator and Research Associate for the U.S. Nuclear Energy Project at CSIS</w:t>
      </w:r>
      <w:r>
        <w:t xml:space="preserve">, Paul Nadeau, </w:t>
      </w:r>
      <w:r w:rsidRPr="000550B8">
        <w:t>Private Secretary, Office of Tsuyoshi Hoshino (Kanagawa 12th District) at Diet of Japan</w:t>
      </w:r>
      <w:r>
        <w:t xml:space="preserve">, Adjunct Fellow, William M. Scholl Chair in International Business, Center for Strategic and International Studies, Thomas Hundertmark, </w:t>
      </w:r>
      <w:r w:rsidRPr="000550B8">
        <w:t>Senior Partner at McKinsey &amp; Company</w:t>
      </w:r>
      <w:r>
        <w:t xml:space="preserve">, PhD chemistry w/ distinction, George David Banks, </w:t>
      </w:r>
      <w:r w:rsidRPr="000550B8">
        <w:t>Executive Vice President at American Council for Capital Formation, former Senior Fellow, Nuclear Energy Program, Center for Strategic and International Studies</w:t>
      </w:r>
      <w:r>
        <w:t xml:space="preserve">, “Restoring U.S. Leadership in Nuclear Energy: A National Security Imperative”, </w:t>
      </w:r>
      <w:r w:rsidRPr="006C5DAA">
        <w:t>The CSIS Commission on Nuclear Energy Policy in the United State</w:t>
      </w:r>
      <w:r>
        <w:t xml:space="preserve">s, June 2013, </w:t>
      </w:r>
      <w:r w:rsidRPr="006C5DAA">
        <w:t>https://csis-prod.s3.amazonaws.com/s3fs-public/legacy_files/files/publication/130614_RestoringUSLeadershipNuclearEnergy_WEB.pdf</w:t>
      </w:r>
      <w:r>
        <w:t>]//DBI</w:t>
      </w:r>
    </w:p>
    <w:p w:rsidR="003A3E16" w:rsidRPr="00521477" w:rsidRDefault="003A3E16" w:rsidP="003A3E16">
      <w:pPr>
        <w:rPr>
          <w:sz w:val="16"/>
          <w:szCs w:val="16"/>
        </w:rPr>
      </w:pPr>
      <w:r w:rsidRPr="00521477">
        <w:rPr>
          <w:sz w:val="16"/>
          <w:szCs w:val="16"/>
        </w:rPr>
        <w:t xml:space="preserve">JOB CREATION AND OTHER ECONOMIC BENEFITS∂ Beyond its fuel diversity and energy security benefits, </w:t>
      </w:r>
      <w:r w:rsidRPr="00521477">
        <w:rPr>
          <w:u w:val="single"/>
        </w:rPr>
        <w:t xml:space="preserve">nuclear power provides </w:t>
      </w:r>
      <w:r w:rsidRPr="00521477">
        <w:rPr>
          <w:rStyle w:val="Emphasis"/>
        </w:rPr>
        <w:t>significant</w:t>
      </w:r>
      <w:r w:rsidRPr="00521477">
        <w:rPr>
          <w:u w:val="single"/>
        </w:rPr>
        <w:t xml:space="preserve"> </w:t>
      </w:r>
      <w:r w:rsidRPr="00521477">
        <w:rPr>
          <w:sz w:val="16"/>
          <w:szCs w:val="16"/>
        </w:rPr>
        <w:t xml:space="preserve">regional and local </w:t>
      </w:r>
      <w:r w:rsidRPr="00521477">
        <w:rPr>
          <w:u w:val="single"/>
        </w:rPr>
        <w:t>benefits</w:t>
      </w:r>
      <w:r w:rsidRPr="00521477">
        <w:rPr>
          <w:sz w:val="16"/>
          <w:szCs w:val="16"/>
        </w:rPr>
        <w:t xml:space="preserve">. Many </w:t>
      </w:r>
      <w:r w:rsidRPr="00521477">
        <w:rPr>
          <w:u w:val="single"/>
        </w:rPr>
        <w:t xml:space="preserve">nuclear plants have </w:t>
      </w:r>
      <w:r w:rsidRPr="00521477">
        <w:rPr>
          <w:sz w:val="16"/>
          <w:szCs w:val="16"/>
        </w:rPr>
        <w:t>the</w:t>
      </w:r>
      <w:r w:rsidRPr="00521477">
        <w:rPr>
          <w:u w:val="single"/>
        </w:rPr>
        <w:t xml:space="preserve"> support </w:t>
      </w:r>
      <w:r w:rsidRPr="00521477">
        <w:rPr>
          <w:sz w:val="16"/>
          <w:szCs w:val="16"/>
        </w:rPr>
        <w:t xml:space="preserve">of their host communities </w:t>
      </w:r>
      <w:r w:rsidRPr="00521477">
        <w:rPr>
          <w:u w:val="single"/>
        </w:rPr>
        <w:t xml:space="preserve">because of the </w:t>
      </w:r>
      <w:r w:rsidRPr="00521477">
        <w:rPr>
          <w:rStyle w:val="Emphasis"/>
        </w:rPr>
        <w:t>jobs</w:t>
      </w:r>
      <w:r w:rsidRPr="00521477">
        <w:rPr>
          <w:u w:val="single"/>
        </w:rPr>
        <w:t xml:space="preserve"> they sustain, the </w:t>
      </w:r>
      <w:r w:rsidRPr="00521477">
        <w:rPr>
          <w:rStyle w:val="Emphasis"/>
        </w:rPr>
        <w:t>tax revenues</w:t>
      </w:r>
      <w:r w:rsidRPr="00521477">
        <w:rPr>
          <w:u w:val="single"/>
        </w:rPr>
        <w:t xml:space="preserve"> they generate, and the demand they create for </w:t>
      </w:r>
      <w:r w:rsidRPr="00521477">
        <w:rPr>
          <w:rStyle w:val="Emphasis"/>
        </w:rPr>
        <w:t>high-quality components that require sophisticated manufacturing capability</w:t>
      </w:r>
      <w:r w:rsidRPr="00521477">
        <w:rPr>
          <w:sz w:val="16"/>
          <w:szCs w:val="16"/>
        </w:rPr>
        <w:t xml:space="preserve">.∂ In particular, </w:t>
      </w:r>
      <w:r w:rsidRPr="00521477">
        <w:rPr>
          <w:u w:val="single"/>
        </w:rPr>
        <w:t xml:space="preserve">new nuclear plant construction supports </w:t>
      </w:r>
      <w:r w:rsidRPr="00521477">
        <w:rPr>
          <w:rStyle w:val="Emphasis"/>
        </w:rPr>
        <w:t>large numbers of highly skilled and well- paid manufacturing jobs</w:t>
      </w:r>
      <w:r w:rsidRPr="00521477">
        <w:rPr>
          <w:u w:val="single"/>
        </w:rPr>
        <w:t xml:space="preserve"> in the sectors that supply specialized plant components</w:t>
      </w:r>
      <w:r w:rsidRPr="00521477">
        <w:rPr>
          <w:sz w:val="16"/>
          <w:szCs w:val="16"/>
        </w:rPr>
        <w:t xml:space="preserve">. According to one study of the job impacts associated with </w:t>
      </w:r>
      <w:r w:rsidRPr="00521477">
        <w:rPr>
          <w:u w:val="single"/>
        </w:rPr>
        <w:t>a large-scale program of new-plant construction</w:t>
      </w:r>
      <w:r w:rsidRPr="00521477">
        <w:rPr>
          <w:sz w:val="16"/>
          <w:szCs w:val="16"/>
        </w:rPr>
        <w:t xml:space="preserve">, “this </w:t>
      </w:r>
      <w:r w:rsidRPr="00521477">
        <w:rPr>
          <w:u w:val="single"/>
        </w:rPr>
        <w:t xml:space="preserve">represents the </w:t>
      </w:r>
      <w:r w:rsidRPr="00521477">
        <w:rPr>
          <w:rStyle w:val="Emphasis"/>
        </w:rPr>
        <w:t>most significant benefit to the wider economy</w:t>
      </w:r>
      <w:r w:rsidRPr="00521477">
        <w:rPr>
          <w:u w:val="single"/>
        </w:rPr>
        <w:t xml:space="preserve">, particularly when compared with the alternative of construction of fossil fuel plants. By retaining or repatriating these skilled functions, the United States will be at the </w:t>
      </w:r>
      <w:r w:rsidRPr="00521477">
        <w:rPr>
          <w:rStyle w:val="Emphasis"/>
        </w:rPr>
        <w:t>leading edge</w:t>
      </w:r>
      <w:r w:rsidRPr="00521477">
        <w:rPr>
          <w:u w:val="single"/>
        </w:rPr>
        <w:t xml:space="preserve"> of nuclear expertise within the global economy. This creates a potential source of </w:t>
      </w:r>
      <w:r w:rsidRPr="00521477">
        <w:rPr>
          <w:rStyle w:val="Emphasis"/>
        </w:rPr>
        <w:t>future export earnings</w:t>
      </w:r>
      <w:r w:rsidRPr="00521477">
        <w:rPr>
          <w:u w:val="single"/>
        </w:rPr>
        <w:t xml:space="preserve"> as the US provides expertise to select countries expanding their nuclear energy capacity</w:t>
      </w:r>
      <w:r w:rsidRPr="00521477">
        <w:rPr>
          <w:sz w:val="16"/>
          <w:szCs w:val="16"/>
        </w:rPr>
        <w:t xml:space="preserve">.”75∂ A 2012 study conducted by the Nuclear Energy Institute looked more closely at the economic and employment impacts of individual nuclear power plants.76 That study concluded that </w:t>
      </w:r>
      <w:r w:rsidRPr="00521477">
        <w:rPr>
          <w:u w:val="single"/>
        </w:rPr>
        <w:t>the average nuclear power plant employs between 400 and 700 people to operate the plant (plus a</w:t>
      </w:r>
      <w:r w:rsidRPr="00521477">
        <w:rPr>
          <w:sz w:val="16"/>
          <w:szCs w:val="16"/>
        </w:rPr>
        <w:t xml:space="preserve">n undisclosed but </w:t>
      </w:r>
      <w:r w:rsidRPr="00521477">
        <w:rPr>
          <w:u w:val="single"/>
        </w:rPr>
        <w:t>significant number for plant security</w:t>
      </w:r>
      <w:r w:rsidRPr="00521477">
        <w:rPr>
          <w:sz w:val="16"/>
          <w:szCs w:val="16"/>
        </w:rPr>
        <w:t xml:space="preserve">) </w:t>
      </w:r>
      <w:r w:rsidRPr="00521477">
        <w:rPr>
          <w:u w:val="single"/>
        </w:rPr>
        <w:t>and generates more than $25 billion in</w:t>
      </w:r>
      <w:r w:rsidRPr="00521477">
        <w:rPr>
          <w:sz w:val="16"/>
          <w:szCs w:val="16"/>
        </w:rPr>
        <w:t xml:space="preserve"> local </w:t>
      </w:r>
      <w:r w:rsidRPr="00521477">
        <w:rPr>
          <w:u w:val="single"/>
        </w:rPr>
        <w:t>economic value over the life of the plant</w:t>
      </w:r>
      <w:r w:rsidRPr="00521477">
        <w:rPr>
          <w:sz w:val="16"/>
          <w:szCs w:val="16"/>
        </w:rPr>
        <w:t xml:space="preserve">.∂ On a per-megawatt basis, </w:t>
      </w:r>
      <w:r w:rsidRPr="00521477">
        <w:rPr>
          <w:u w:val="single"/>
        </w:rPr>
        <w:t xml:space="preserve">nuclear plants create </w:t>
      </w:r>
      <w:r w:rsidRPr="00521477">
        <w:rPr>
          <w:rStyle w:val="Emphasis"/>
        </w:rPr>
        <w:t>far more</w:t>
      </w:r>
      <w:r w:rsidRPr="00521477">
        <w:rPr>
          <w:sz w:val="16"/>
          <w:szCs w:val="16"/>
        </w:rPr>
        <w:t xml:space="preserve"> local </w:t>
      </w:r>
      <w:r w:rsidRPr="00521477">
        <w:rPr>
          <w:u w:val="single"/>
        </w:rPr>
        <w:t>employment than</w:t>
      </w:r>
      <w:r w:rsidRPr="00521477">
        <w:rPr>
          <w:sz w:val="16"/>
          <w:szCs w:val="16"/>
        </w:rPr>
        <w:t xml:space="preserve"> nearly </w:t>
      </w:r>
      <w:r w:rsidRPr="00521477">
        <w:rPr>
          <w:u w:val="single"/>
        </w:rPr>
        <w:t>any other source of large-scale electricity generation</w:t>
      </w:r>
      <w:r w:rsidRPr="00521477">
        <w:rPr>
          <w:sz w:val="16"/>
          <w:szCs w:val="16"/>
        </w:rPr>
        <w:t>.77</w:t>
      </w:r>
    </w:p>
    <w:p w:rsidR="003A3E16" w:rsidRDefault="003A3E16" w:rsidP="003A3E16"/>
    <w:p w:rsidR="003A3E16" w:rsidRPr="00A84C99" w:rsidRDefault="003A3E16" w:rsidP="003A3E16">
      <w:pPr>
        <w:pStyle w:val="Heading4"/>
      </w:pPr>
      <w:r w:rsidRPr="00A84C99">
        <w:t>Economic decline causes war</w:t>
      </w:r>
    </w:p>
    <w:p w:rsidR="003A3E16" w:rsidRPr="00A84C99" w:rsidRDefault="003A3E16" w:rsidP="003A3E16">
      <w:r w:rsidRPr="00A84C99">
        <w:rPr>
          <w:rStyle w:val="Style13ptBold"/>
        </w:rPr>
        <w:t xml:space="preserve">James </w:t>
      </w:r>
      <w:r>
        <w:rPr>
          <w:rStyle w:val="Style13ptBold"/>
        </w:rPr>
        <w:t>’</w:t>
      </w:r>
      <w:r w:rsidRPr="00A84C99">
        <w:rPr>
          <w:rStyle w:val="Style13ptBold"/>
        </w:rPr>
        <w:t>14</w:t>
      </w:r>
      <w:r>
        <w:t xml:space="preserve"> </w:t>
      </w:r>
      <w:r w:rsidRPr="00611BBE">
        <w:rPr>
          <w:sz w:val="20"/>
          <w:szCs w:val="20"/>
        </w:rPr>
        <w:t>(Harold, Professor of history at Princeton University’s Woodrow Wilson School who specializes in European economic history, 7/2/14, “Debate: Is 2014, like 1914, a prelude to world war?,” http://www.theglobeandmail.com/globe-debate/read-and-vote-is-2014-like-1914-a-prelude-to-world-war/article19325504/)</w:t>
      </w:r>
    </w:p>
    <w:p w:rsidR="003A3E16" w:rsidRDefault="003A3E16" w:rsidP="003A3E16">
      <w:r w:rsidRPr="00A84C99">
        <w:rPr>
          <w:sz w:val="16"/>
        </w:rPr>
        <w:t xml:space="preserve">As we get closer to the centenary of Gavrilo Princip’s act of terrorism in Sarajevo, there is an ever more vivid fear: </w:t>
      </w:r>
      <w:r w:rsidRPr="00A84C99">
        <w:rPr>
          <w:rStyle w:val="StyleUnderline"/>
          <w:bdr w:val="single" w:sz="4" w:space="0" w:color="auto"/>
        </w:rPr>
        <w:t>it could happen again</w:t>
      </w:r>
      <w:r w:rsidRPr="00A84C99">
        <w:rPr>
          <w:sz w:val="16"/>
        </w:rPr>
        <w:t xml:space="preserve">. The approach of </w:t>
      </w:r>
      <w:r w:rsidRPr="00611BBE">
        <w:rPr>
          <w:rStyle w:val="StyleUnderline"/>
        </w:rPr>
        <w:t>the hundredth</w:t>
      </w:r>
      <w:r w:rsidRPr="00A84C99">
        <w:rPr>
          <w:rStyle w:val="StyleUnderline"/>
        </w:rPr>
        <w:t xml:space="preserve"> anniversary </w:t>
      </w:r>
      <w:r w:rsidRPr="00611BBE">
        <w:rPr>
          <w:rStyle w:val="StyleUnderline"/>
        </w:rPr>
        <w:t>of 1914</w:t>
      </w:r>
      <w:r w:rsidRPr="00A84C99">
        <w:rPr>
          <w:rStyle w:val="StyleUnderline"/>
        </w:rPr>
        <w:t xml:space="preserve"> has </w:t>
      </w:r>
      <w:r w:rsidRPr="00611BBE">
        <w:rPr>
          <w:rStyle w:val="StyleUnderline"/>
        </w:rPr>
        <w:t>put a</w:t>
      </w:r>
      <w:r w:rsidRPr="00611BBE">
        <w:rPr>
          <w:sz w:val="16"/>
        </w:rPr>
        <w:t xml:space="preserve"> </w:t>
      </w:r>
      <w:r w:rsidRPr="00611BBE">
        <w:rPr>
          <w:rStyle w:val="StyleUnderline"/>
          <w:bdr w:val="single" w:sz="4" w:space="0" w:color="auto"/>
        </w:rPr>
        <w:t>spotlight on the fragility of the world’s</w:t>
      </w:r>
      <w:r w:rsidRPr="00A84C99">
        <w:rPr>
          <w:sz w:val="16"/>
        </w:rPr>
        <w:t xml:space="preserve"> political and </w:t>
      </w:r>
      <w:r w:rsidRPr="00611BBE">
        <w:rPr>
          <w:rStyle w:val="StyleUnderline"/>
          <w:bdr w:val="single" w:sz="4" w:space="0" w:color="auto"/>
        </w:rPr>
        <w:t xml:space="preserve">economic </w:t>
      </w:r>
      <w:r w:rsidRPr="00A84C99">
        <w:rPr>
          <w:rStyle w:val="StyleUnderline"/>
          <w:bdr w:val="single" w:sz="4" w:space="0" w:color="auto"/>
        </w:rPr>
        <w:t xml:space="preserve">security </w:t>
      </w:r>
      <w:r w:rsidRPr="00611BBE">
        <w:rPr>
          <w:rStyle w:val="StyleUnderline"/>
          <w:bdr w:val="single" w:sz="4" w:space="0" w:color="auto"/>
        </w:rPr>
        <w:t>systems</w:t>
      </w:r>
      <w:r w:rsidRPr="00A84C99">
        <w:rPr>
          <w:sz w:val="16"/>
        </w:rPr>
        <w:t xml:space="preserve">. At the beginning of 2013, Luxembourg’s Prime Minister Jean-Claude Juncker was widely ridiculed for evoking the shades of 1913. By now he is looking like a prophet. By 2014, as </w:t>
      </w:r>
      <w:r w:rsidRPr="00A84C99">
        <w:rPr>
          <w:rStyle w:val="StyleUnderline"/>
        </w:rPr>
        <w:t>the security situation in the South China Sea deteriorated</w:t>
      </w:r>
      <w:r w:rsidRPr="00A84C99">
        <w:rPr>
          <w:sz w:val="16"/>
        </w:rPr>
        <w:t xml:space="preserve">, Japanese Prime Minister Shinzo Abe cast China as the equivalent to Kaiser Wilhelm’s Germany; and the </w:t>
      </w:r>
      <w:r w:rsidRPr="00A84C99">
        <w:rPr>
          <w:rStyle w:val="StyleUnderline"/>
        </w:rPr>
        <w:t>fighting in Ukraine and in Iraq is a sharp reminder of the dangers of escalation</w:t>
      </w:r>
      <w:r w:rsidRPr="00A84C99">
        <w:rPr>
          <w:sz w:val="16"/>
        </w:rPr>
        <w:t xml:space="preserve">. Lessons of 1914 are about more than simply the dangers of national and sectarian animosities. </w:t>
      </w:r>
      <w:r w:rsidRPr="00A84C99">
        <w:rPr>
          <w:rStyle w:val="StyleUnderline"/>
        </w:rPr>
        <w:t>The main story of today as then is the</w:t>
      </w:r>
      <w:r w:rsidRPr="00A84C99">
        <w:rPr>
          <w:sz w:val="16"/>
        </w:rPr>
        <w:t xml:space="preserve"> </w:t>
      </w:r>
      <w:r w:rsidRPr="00A84C99">
        <w:rPr>
          <w:rStyle w:val="StyleUnderline"/>
          <w:bdr w:val="single" w:sz="4" w:space="0" w:color="auto"/>
        </w:rPr>
        <w:t>precariousness of financial globalization</w:t>
      </w:r>
      <w:r w:rsidRPr="00A84C99">
        <w:rPr>
          <w:sz w:val="16"/>
        </w:rPr>
        <w:t xml:space="preserve">, and the consequences that political leaders draw from it. In the influential view of Norman Angell in his 1910 book The Great Illusion, </w:t>
      </w:r>
      <w:r w:rsidRPr="00A84C99">
        <w:rPr>
          <w:rStyle w:val="StyleUnderline"/>
        </w:rPr>
        <w:t xml:space="preserve">the </w:t>
      </w:r>
      <w:r w:rsidRPr="00611BBE">
        <w:rPr>
          <w:rStyle w:val="StyleUnderline"/>
        </w:rPr>
        <w:t>interdependency</w:t>
      </w:r>
      <w:r w:rsidRPr="00A84C99">
        <w:rPr>
          <w:rStyle w:val="StyleUnderline"/>
        </w:rPr>
        <w:t xml:space="preserve"> of the increasingly complex global economy </w:t>
      </w:r>
      <w:r w:rsidRPr="00611BBE">
        <w:rPr>
          <w:rStyle w:val="StyleUnderline"/>
        </w:rPr>
        <w:t xml:space="preserve">made war impossible. </w:t>
      </w:r>
      <w:r w:rsidRPr="00E5058F">
        <w:rPr>
          <w:rStyle w:val="StyleUnderline"/>
        </w:rPr>
        <w:t>But</w:t>
      </w:r>
      <w:r w:rsidRPr="00E5058F">
        <w:rPr>
          <w:sz w:val="16"/>
        </w:rPr>
        <w:t xml:space="preserve"> </w:t>
      </w:r>
      <w:r w:rsidRPr="00E5058F">
        <w:rPr>
          <w:rStyle w:val="StyleUnderline"/>
          <w:bdr w:val="single" w:sz="4" w:space="0" w:color="auto"/>
        </w:rPr>
        <w:t>a quite opposite conclusion was possible and equally plausible</w:t>
      </w:r>
      <w:r w:rsidRPr="00E5058F">
        <w:rPr>
          <w:sz w:val="16"/>
        </w:rPr>
        <w:t xml:space="preserve"> – </w:t>
      </w:r>
      <w:r w:rsidRPr="00E5058F">
        <w:rPr>
          <w:rStyle w:val="StyleUnderline"/>
        </w:rPr>
        <w:t>and</w:t>
      </w:r>
      <w:r w:rsidRPr="00E5058F">
        <w:rPr>
          <w:sz w:val="16"/>
        </w:rPr>
        <w:t xml:space="preserve"> </w:t>
      </w:r>
      <w:r w:rsidRPr="00E5058F">
        <w:rPr>
          <w:rStyle w:val="StyleUnderline"/>
          <w:bdr w:val="single" w:sz="4" w:space="0" w:color="auto"/>
        </w:rPr>
        <w:t>proved to be the case</w:t>
      </w:r>
      <w:r w:rsidRPr="00A84C99">
        <w:rPr>
          <w:sz w:val="16"/>
        </w:rPr>
        <w:t xml:space="preserve">. </w:t>
      </w:r>
      <w:r w:rsidRPr="00611BBE">
        <w:rPr>
          <w:rStyle w:val="StyleUnderline"/>
        </w:rPr>
        <w:t>Given</w:t>
      </w:r>
      <w:r w:rsidRPr="00A84C99">
        <w:rPr>
          <w:rStyle w:val="StyleUnderline"/>
        </w:rPr>
        <w:t xml:space="preserve"> the extent of </w:t>
      </w:r>
      <w:r w:rsidRPr="00611BBE">
        <w:rPr>
          <w:rStyle w:val="StyleUnderline"/>
        </w:rPr>
        <w:t>fragility, a</w:t>
      </w:r>
      <w:r w:rsidRPr="00A84C99">
        <w:rPr>
          <w:rStyle w:val="StyleUnderline"/>
        </w:rPr>
        <w:t xml:space="preserve"> clever </w:t>
      </w:r>
      <w:r w:rsidRPr="00611BBE">
        <w:rPr>
          <w:rStyle w:val="StyleUnderline"/>
        </w:rPr>
        <w:t>twist to the control levers might make war easily winnable by the economic hegemon</w:t>
      </w:r>
      <w:r w:rsidRPr="00A84C99">
        <w:rPr>
          <w:sz w:val="16"/>
        </w:rPr>
        <w:t xml:space="preserve">. </w:t>
      </w:r>
      <w:r w:rsidRPr="00A84C99">
        <w:rPr>
          <w:rStyle w:val="StyleUnderline"/>
        </w:rPr>
        <w:t>In the wake of an</w:t>
      </w:r>
      <w:r w:rsidRPr="00A84C99">
        <w:rPr>
          <w:sz w:val="16"/>
        </w:rPr>
        <w:t xml:space="preserve"> </w:t>
      </w:r>
      <w:r w:rsidRPr="00A84C99">
        <w:rPr>
          <w:rStyle w:val="StyleUnderline"/>
          <w:bdr w:val="single" w:sz="4" w:space="0" w:color="auto"/>
        </w:rPr>
        <w:t>epochal financial crisis that almost brought a complete global collapse,</w:t>
      </w:r>
      <w:r w:rsidRPr="00A84C99">
        <w:rPr>
          <w:sz w:val="16"/>
        </w:rPr>
        <w:t xml:space="preserve"> </w:t>
      </w:r>
      <w:r w:rsidRPr="00A84C99">
        <w:rPr>
          <w:rStyle w:val="StyleUnderline"/>
        </w:rPr>
        <w:t>in 1907</w:t>
      </w:r>
      <w:r w:rsidRPr="00A84C99">
        <w:rPr>
          <w:sz w:val="16"/>
        </w:rPr>
        <w:t xml:space="preserve">, </w:t>
      </w:r>
      <w:r w:rsidRPr="00A84C99">
        <w:rPr>
          <w:rStyle w:val="StyleUnderline"/>
        </w:rPr>
        <w:t>several countries started to think of finance as primarily an instrument of raw power</w:t>
      </w:r>
      <w:r w:rsidRPr="00A84C99">
        <w:rPr>
          <w:sz w:val="16"/>
        </w:rPr>
        <w:t xml:space="preserve">, one that could and should be turned to national advantage. The 1907 panic emanated from the United States but affected the rest of the world and demonstrated the fragility of the whole international financial order. The aftermath of the 1907 crash drove the then hegemonic power – Great Britain - to reflect on how it could use its financial power. Between 1905 and 1908, the British Admiralty evolved the broad outlines of a plan for financial and economic warfare that would wreck the financial system of its major European rival, Germany, and destroy its fighting capacity. Britain used its extensive networks to gather information about opponents. London banks financed most of the world’s trade. Lloyds provided insurance for the shipping not just of Britain, but of the world. Financial networks provided the information that allowed the British government to find the sensitive strategic vulnerabilities of the opposing alliance. What pre-1914 Britain did anticipated the private-public partnership that today links technology giants such as Google, Apple or Verizon to U.S. intelligence gathering. Since last year, the Edward Snowden leaks about the NSA have shed a light on the way that global networks are used as a source of intelligence and power. For Britain’s rivals, the financial panic of 1907 showed the necessity of mobilizing financial powers themselves. The United States realized that it needed a central bank analogous to the Bank of England. American financiers thought that New York needed to develop its own commercial trading system that could handle bills of exchange in the same way as the London market. Some of </w:t>
      </w:r>
      <w:r w:rsidRPr="00A84C99">
        <w:rPr>
          <w:rStyle w:val="StyleUnderline"/>
        </w:rPr>
        <w:t xml:space="preserve">the </w:t>
      </w:r>
      <w:r w:rsidRPr="00611BBE">
        <w:rPr>
          <w:rStyle w:val="StyleUnderline"/>
        </w:rPr>
        <w:t xml:space="preserve">dynamics of </w:t>
      </w:r>
      <w:r w:rsidRPr="00A84C99">
        <w:rPr>
          <w:rStyle w:val="StyleUnderline"/>
        </w:rPr>
        <w:t>the pre-</w:t>
      </w:r>
      <w:r w:rsidRPr="00611BBE">
        <w:rPr>
          <w:rStyle w:val="StyleUnderline"/>
        </w:rPr>
        <w:t xml:space="preserve">1914 </w:t>
      </w:r>
      <w:r w:rsidRPr="00A84C99">
        <w:rPr>
          <w:rStyle w:val="StyleUnderline"/>
        </w:rPr>
        <w:t xml:space="preserve">financial world </w:t>
      </w:r>
      <w:r w:rsidRPr="00611BBE">
        <w:rPr>
          <w:rStyle w:val="StyleUnderline"/>
        </w:rPr>
        <w:t>are</w:t>
      </w:r>
      <w:r w:rsidRPr="00A84C99">
        <w:rPr>
          <w:rStyle w:val="StyleUnderline"/>
        </w:rPr>
        <w:t xml:space="preserve"> now </w:t>
      </w:r>
      <w:r w:rsidRPr="00611BBE">
        <w:rPr>
          <w:rStyle w:val="StyleUnderline"/>
        </w:rPr>
        <w:t>re-emerging</w:t>
      </w:r>
      <w:r w:rsidRPr="00611BBE">
        <w:rPr>
          <w:sz w:val="16"/>
        </w:rPr>
        <w:t xml:space="preserve">. </w:t>
      </w:r>
      <w:r w:rsidRPr="00611BBE">
        <w:rPr>
          <w:rStyle w:val="StyleUnderline"/>
        </w:rPr>
        <w:t xml:space="preserve">Then an </w:t>
      </w:r>
      <w:r w:rsidRPr="00611BBE">
        <w:rPr>
          <w:rStyle w:val="StyleUnderline"/>
          <w:bdr w:val="single" w:sz="4" w:space="0" w:color="auto"/>
        </w:rPr>
        <w:t>economically declining power</w:t>
      </w:r>
      <w:r w:rsidRPr="00A84C99">
        <w:rPr>
          <w:rStyle w:val="StyleUnderline"/>
        </w:rPr>
        <w:t xml:space="preserve">, Britain, </w:t>
      </w:r>
      <w:r w:rsidRPr="00611BBE">
        <w:rPr>
          <w:rStyle w:val="StyleUnderline"/>
        </w:rPr>
        <w:t>wanted to use finance as a weapon</w:t>
      </w:r>
      <w:r w:rsidRPr="00A84C99">
        <w:rPr>
          <w:sz w:val="16"/>
        </w:rPr>
        <w:t xml:space="preserve"> against its larger and faster growing competitors, Germany and the United States. </w:t>
      </w:r>
      <w:r w:rsidRPr="00611BBE">
        <w:rPr>
          <w:rStyle w:val="StyleUnderline"/>
        </w:rPr>
        <w:t>Now America is</w:t>
      </w:r>
      <w:r w:rsidRPr="00A84C99">
        <w:rPr>
          <w:sz w:val="16"/>
        </w:rPr>
        <w:t xml:space="preserve"> in turn </w:t>
      </w:r>
      <w:r w:rsidRPr="00611BBE">
        <w:rPr>
          <w:rStyle w:val="StyleUnderline"/>
          <w:bdr w:val="single" w:sz="4" w:space="0" w:color="auto"/>
        </w:rPr>
        <w:t>obsessed by being overtaken by China</w:t>
      </w:r>
      <w:r w:rsidRPr="00A84C99">
        <w:rPr>
          <w:sz w:val="16"/>
        </w:rPr>
        <w:t xml:space="preserve"> – according to some calculations, set to become the world’s largest economy in 2014. </w:t>
      </w:r>
      <w:r w:rsidRPr="00611BBE">
        <w:rPr>
          <w:rStyle w:val="StyleUnderline"/>
        </w:rPr>
        <w:t>In the aftermath of</w:t>
      </w:r>
      <w:r w:rsidRPr="00A84C99">
        <w:rPr>
          <w:rStyle w:val="StyleUnderline"/>
        </w:rPr>
        <w:t xml:space="preserve"> the </w:t>
      </w:r>
      <w:r w:rsidRPr="00611BBE">
        <w:rPr>
          <w:rStyle w:val="StyleUnderline"/>
        </w:rPr>
        <w:t>2008</w:t>
      </w:r>
      <w:r w:rsidRPr="00A84C99">
        <w:rPr>
          <w:rStyle w:val="StyleUnderline"/>
        </w:rPr>
        <w:t xml:space="preserve"> financial crisis, </w:t>
      </w:r>
      <w:r w:rsidRPr="00611BBE">
        <w:rPr>
          <w:rStyle w:val="StyleUnderline"/>
        </w:rPr>
        <w:t>financial institutions appear</w:t>
      </w:r>
      <w:r w:rsidRPr="00A84C99">
        <w:rPr>
          <w:sz w:val="16"/>
        </w:rPr>
        <w:t xml:space="preserve"> both </w:t>
      </w:r>
      <w:r w:rsidRPr="00611BBE">
        <w:rPr>
          <w:rStyle w:val="StyleUnderline"/>
          <w:bdr w:val="single" w:sz="4" w:space="0" w:color="auto"/>
        </w:rPr>
        <w:t>as dangerous weapons of mass destruction</w:t>
      </w:r>
      <w:r w:rsidRPr="00A84C99">
        <w:rPr>
          <w:sz w:val="16"/>
        </w:rPr>
        <w:t xml:space="preserve">, but also as potential instruments for the application of national power. 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Eswar Prasad demonstrates in his new book on the “Dollar Trap.” Geo-politics is intruding into banking practice elsewhere.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renminbi as a major international currency. Russia and China have just proposed to create a new credit rating agency to avoid what they regard as the political bias of the existing (American-based) agencies. The next stage in this logic is to think about how financial power can be directed to national advantage in the case of a diplomatic tussle. Sanctions are a routine (and not terribly successful) part of the pressure applied to rogue states such as Iran and North Korea. But financial pressure can be much more powerfully applied to countries that are deeply embedded in the world economy. 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 </w:t>
      </w:r>
      <w:r w:rsidRPr="00611BBE">
        <w:rPr>
          <w:rStyle w:val="StyleUnderline"/>
        </w:rPr>
        <w:t>The threat of</w:t>
      </w:r>
      <w:r w:rsidRPr="00611BBE">
        <w:rPr>
          <w:sz w:val="16"/>
        </w:rPr>
        <w:t xml:space="preserve"> </w:t>
      </w:r>
      <w:r w:rsidRPr="00611BBE">
        <w:rPr>
          <w:rStyle w:val="StyleUnderline"/>
          <w:bdr w:val="single" w:sz="4" w:space="0" w:color="auto"/>
        </w:rPr>
        <w:t>systemic disruption</w:t>
      </w:r>
      <w:r w:rsidRPr="00611BBE">
        <w:rPr>
          <w:sz w:val="16"/>
        </w:rPr>
        <w:t xml:space="preserve"> </w:t>
      </w:r>
      <w:r w:rsidRPr="00611BBE">
        <w:rPr>
          <w:rStyle w:val="StyleUnderline"/>
        </w:rPr>
        <w:t>generates</w:t>
      </w:r>
      <w:r w:rsidRPr="00A84C99">
        <w:rPr>
          <w:rStyle w:val="StyleUnderline"/>
        </w:rPr>
        <w:t xml:space="preserve"> a new sort of </w:t>
      </w:r>
      <w:r w:rsidRPr="00611BBE">
        <w:rPr>
          <w:rStyle w:val="StyleUnderline"/>
        </w:rPr>
        <w:t>uncertainty</w:t>
      </w:r>
      <w:r w:rsidRPr="00A84C99">
        <w:rPr>
          <w:sz w:val="16"/>
        </w:rPr>
        <w:t xml:space="preserve">, one </w:t>
      </w:r>
      <w:r w:rsidRPr="00611BBE">
        <w:rPr>
          <w:rStyle w:val="StyleUnderline"/>
        </w:rPr>
        <w:t>that mirrors</w:t>
      </w:r>
      <w:r w:rsidRPr="00A84C99">
        <w:rPr>
          <w:rStyle w:val="StyleUnderline"/>
        </w:rPr>
        <w:t xml:space="preserve"> the decisive feature of the crisis of the summer of </w:t>
      </w:r>
      <w:r w:rsidRPr="00611BBE">
        <w:rPr>
          <w:rStyle w:val="StyleUnderline"/>
        </w:rPr>
        <w:t>1914</w:t>
      </w:r>
      <w:r w:rsidRPr="00611BBE">
        <w:rPr>
          <w:sz w:val="16"/>
        </w:rPr>
        <w:t xml:space="preserve">. </w:t>
      </w:r>
      <w:r w:rsidRPr="00A84C99">
        <w:rPr>
          <w:rStyle w:val="StyleUnderline"/>
        </w:rPr>
        <w:t>At that time</w:t>
      </w:r>
      <w:r w:rsidRPr="00611BBE">
        <w:rPr>
          <w:rStyle w:val="StyleUnderline"/>
        </w:rPr>
        <w:t>, no one could</w:t>
      </w:r>
      <w:r w:rsidRPr="00A84C99">
        <w:rPr>
          <w:rStyle w:val="StyleUnderline"/>
        </w:rPr>
        <w:t xml:space="preserve"> really </w:t>
      </w:r>
      <w:r w:rsidRPr="00611BBE">
        <w:rPr>
          <w:rStyle w:val="StyleUnderline"/>
        </w:rPr>
        <w:t>know whether clashes would escalate</w:t>
      </w:r>
      <w:r w:rsidRPr="00A84C99">
        <w:rPr>
          <w:rStyle w:val="StyleUnderline"/>
        </w:rPr>
        <w:t xml:space="preserve"> or not</w:t>
      </w:r>
      <w:r w:rsidRPr="00A84C99">
        <w:rPr>
          <w:sz w:val="16"/>
        </w:rPr>
        <w:t xml:space="preserve">. That feature contrasts remarkably with almost the entirety of the Cold War, especially since the 1960s, when </w:t>
      </w:r>
      <w:r w:rsidRPr="00A84C99">
        <w:rPr>
          <w:rStyle w:val="StyleUnderline"/>
        </w:rPr>
        <w:t xml:space="preserve">the strategic doctrine of </w:t>
      </w:r>
      <w:r w:rsidRPr="00611BBE">
        <w:rPr>
          <w:rStyle w:val="StyleUnderline"/>
          <w:bdr w:val="single" w:sz="4" w:space="0" w:color="auto"/>
        </w:rPr>
        <w:t>M</w:t>
      </w:r>
      <w:r w:rsidRPr="00A84C99">
        <w:rPr>
          <w:rStyle w:val="StyleUnderline"/>
        </w:rPr>
        <w:t xml:space="preserve">utually </w:t>
      </w:r>
      <w:r w:rsidRPr="00611BBE">
        <w:rPr>
          <w:rStyle w:val="StyleUnderline"/>
          <w:bdr w:val="single" w:sz="4" w:space="0" w:color="auto"/>
        </w:rPr>
        <w:t>A</w:t>
      </w:r>
      <w:r w:rsidRPr="00A84C99">
        <w:rPr>
          <w:rStyle w:val="StyleUnderline"/>
        </w:rPr>
        <w:t xml:space="preserve">ssured </w:t>
      </w:r>
      <w:r w:rsidRPr="00611BBE">
        <w:rPr>
          <w:rStyle w:val="StyleUnderline"/>
          <w:bdr w:val="single" w:sz="4" w:space="0" w:color="auto"/>
        </w:rPr>
        <w:t>D</w:t>
      </w:r>
      <w:r w:rsidRPr="00A84C99">
        <w:rPr>
          <w:rStyle w:val="StyleUnderline"/>
        </w:rPr>
        <w:t>estruction</w:t>
      </w:r>
      <w:r w:rsidRPr="00A84C99">
        <w:rPr>
          <w:sz w:val="16"/>
        </w:rPr>
        <w:t xml:space="preserve"> </w:t>
      </w:r>
      <w:r w:rsidRPr="00611BBE">
        <w:rPr>
          <w:rStyle w:val="StyleUnderline"/>
          <w:bdr w:val="single" w:sz="4" w:space="0" w:color="auto"/>
        </w:rPr>
        <w:t>left no doubt</w:t>
      </w:r>
      <w:r w:rsidRPr="00A84C99">
        <w:rPr>
          <w:rStyle w:val="StyleUnderline"/>
          <w:bdr w:val="single" w:sz="4" w:space="0" w:color="auto"/>
        </w:rPr>
        <w:t xml:space="preserve"> that </w:t>
      </w:r>
      <w:r w:rsidRPr="00611BBE">
        <w:rPr>
          <w:rStyle w:val="StyleUnderline"/>
          <w:bdr w:val="single" w:sz="4" w:space="0" w:color="auto"/>
        </w:rPr>
        <w:t>any superpower conflict would inevitably escalate</w:t>
      </w:r>
      <w:r w:rsidRPr="00A84C99">
        <w:rPr>
          <w:sz w:val="16"/>
        </w:rPr>
        <w:t xml:space="preserve">. The idea of network disruption relies on the ability to achieve advantage by surprise, and to win at no or low cost. But it is inevitably a gamble, and raises prospect that others might, but also might not be able to, mount the same sort of operation. Just as in 1914, </w:t>
      </w:r>
      <w:r w:rsidRPr="00611BBE">
        <w:rPr>
          <w:rStyle w:val="StyleUnderline"/>
        </w:rPr>
        <w:t>there is</w:t>
      </w:r>
      <w:r w:rsidRPr="00A84C99">
        <w:rPr>
          <w:rStyle w:val="StyleUnderline"/>
        </w:rPr>
        <w:t xml:space="preserve"> an enhanced </w:t>
      </w:r>
      <w:r w:rsidRPr="00611BBE">
        <w:rPr>
          <w:rStyle w:val="StyleUnderline"/>
        </w:rPr>
        <w:t>temptation to roll the dice</w:t>
      </w:r>
      <w:r w:rsidRPr="00611BBE">
        <w:rPr>
          <w:sz w:val="16"/>
        </w:rPr>
        <w:t xml:space="preserve">, </w:t>
      </w:r>
      <w:r w:rsidRPr="00611BBE">
        <w:rPr>
          <w:rStyle w:val="StyleUnderline"/>
          <w:bdr w:val="single" w:sz="4" w:space="0" w:color="auto"/>
        </w:rPr>
        <w:t>even though the game may be fatal</w:t>
      </w:r>
      <w:r w:rsidRPr="00A84C99">
        <w:t>.</w:t>
      </w:r>
    </w:p>
    <w:p w:rsidR="003A3E16" w:rsidRDefault="003A3E16" w:rsidP="003A3E16"/>
    <w:p w:rsidR="003A3E16" w:rsidRDefault="003A3E16" w:rsidP="003A3E16">
      <w:pPr>
        <w:pStyle w:val="Heading3"/>
      </w:pPr>
      <w:r>
        <w:t>2ac grid add-on</w:t>
      </w:r>
    </w:p>
    <w:p w:rsidR="003A3E16" w:rsidRPr="00C71D17" w:rsidRDefault="003A3E16" w:rsidP="003A3E16"/>
    <w:p w:rsidR="003A3E16" w:rsidRDefault="003A3E16" w:rsidP="003A3E16">
      <w:pPr>
        <w:pStyle w:val="Heading4"/>
      </w:pPr>
      <w:r>
        <w:t>The US nuclear industry underpins grid stability</w:t>
      </w:r>
    </w:p>
    <w:p w:rsidR="003A3E16" w:rsidRDefault="003A3E16" w:rsidP="003A3E16">
      <w:r>
        <w:rPr>
          <w:b/>
        </w:rPr>
        <w:t>Wallace et al 13</w:t>
      </w:r>
      <w:r>
        <w:t xml:space="preserve"> [Michael, </w:t>
      </w:r>
      <w:r w:rsidRPr="009E55B4">
        <w:t>Senior Adviser, CSIS</w:t>
      </w:r>
      <w:r>
        <w:t>, co-chair of the</w:t>
      </w:r>
      <w:r w:rsidRPr="009E55B4">
        <w:t xml:space="preserve"> CSIS C</w:t>
      </w:r>
      <w:r>
        <w:t>ommission</w:t>
      </w:r>
      <w:r w:rsidRPr="009E55B4">
        <w:t xml:space="preserve"> </w:t>
      </w:r>
      <w:r>
        <w:t>on Nuclear Energy Policy</w:t>
      </w:r>
      <w:r w:rsidRPr="009E55B4">
        <w:t xml:space="preserve"> </w:t>
      </w:r>
      <w:r>
        <w:t xml:space="preserve">in the United States, John Kotek, </w:t>
      </w:r>
      <w:r w:rsidRPr="009E55B4">
        <w:t>Principal Deputy Assistant Secretary, Office of Nuclear Energy, US Department of Energy</w:t>
      </w:r>
      <w:r>
        <w:t>, Sarah Williams,</w:t>
      </w:r>
      <w:r w:rsidRPr="000550B8">
        <w:t xml:space="preserve"> Program Coordinator and Research Associate for the U.S. Nuclear Energy Project at CSIS</w:t>
      </w:r>
      <w:r>
        <w:t xml:space="preserve">, Paul Nadeau, </w:t>
      </w:r>
      <w:r w:rsidRPr="000550B8">
        <w:t>Private Secretary, Office of Tsuyoshi Hoshino (Kanagawa 12th District) at Diet of Japan</w:t>
      </w:r>
      <w:r>
        <w:t xml:space="preserve">, Adjunct Fellow, William M. Scholl Chair in International Business, Center for Strategic and International Studies, Thomas Hundertmark, </w:t>
      </w:r>
      <w:r w:rsidRPr="000550B8">
        <w:t>Senior Partner at McKinsey &amp; Company</w:t>
      </w:r>
      <w:r>
        <w:t xml:space="preserve">, PhD chemistry w/ distinction, George David Banks, </w:t>
      </w:r>
      <w:r w:rsidRPr="000550B8">
        <w:t>Executive Vice President at American Council for Capital Formation, former Senior Fellow, Nuclear Energy Program, Center for Strategic and International Studies</w:t>
      </w:r>
      <w:r>
        <w:t xml:space="preserve">, “Restoring U.S. Leadership in Nuclear Energy: A National Security Imperative”, </w:t>
      </w:r>
      <w:r w:rsidRPr="006C5DAA">
        <w:t>The CSIS Commission on Nuclear Energy Policy in the United State</w:t>
      </w:r>
      <w:r>
        <w:t xml:space="preserve">s, June 2013, </w:t>
      </w:r>
      <w:r w:rsidRPr="006C5DAA">
        <w:t>https://csis-prod.s3.amazonaws.com/s3fs-public/legacy_files/files/publication/130614_RestoringUSLeadershipNuclearEnergy_WEB.pdf</w:t>
      </w:r>
      <w:r>
        <w:t>]//DBI</w:t>
      </w:r>
    </w:p>
    <w:p w:rsidR="003A3E16" w:rsidRPr="003713C2" w:rsidRDefault="003A3E16" w:rsidP="003A3E16">
      <w:pPr>
        <w:rPr>
          <w:sz w:val="16"/>
          <w:szCs w:val="16"/>
        </w:rPr>
      </w:pPr>
      <w:r w:rsidRPr="003713C2">
        <w:rPr>
          <w:sz w:val="16"/>
          <w:szCs w:val="16"/>
        </w:rPr>
        <w:t xml:space="preserve">Finally, </w:t>
      </w:r>
      <w:r w:rsidRPr="003713C2">
        <w:rPr>
          <w:u w:val="single"/>
        </w:rPr>
        <w:t>America’s nuclear energy infrastructure</w:t>
      </w:r>
      <w:r w:rsidRPr="003713C2">
        <w:rPr>
          <w:sz w:val="16"/>
          <w:szCs w:val="16"/>
        </w:rPr>
        <w:t xml:space="preserve"> contributes to U.S. security in one additional, less obvious, but clearly important way. In many parts of the country, nuclear plants </w:t>
      </w:r>
      <w:r w:rsidRPr="003713C2">
        <w:rPr>
          <w:u w:val="single"/>
        </w:rPr>
        <w:t xml:space="preserve">anchor the electric grid and help to assure the continuous, </w:t>
      </w:r>
      <w:r w:rsidRPr="003713C2">
        <w:rPr>
          <w:rStyle w:val="Emphasis"/>
        </w:rPr>
        <w:t>reliable availability of affordable, high-quality electricity services</w:t>
      </w:r>
      <w:r w:rsidRPr="003713C2">
        <w:rPr>
          <w:sz w:val="16"/>
          <w:szCs w:val="16"/>
        </w:rPr>
        <w:t xml:space="preserve"> on which our economy—and our defense systems—depend. </w:t>
      </w:r>
      <w:r w:rsidRPr="003713C2">
        <w:rPr>
          <w:u w:val="single"/>
        </w:rPr>
        <w:t xml:space="preserve">As these plants retire, </w:t>
      </w:r>
      <w:r w:rsidRPr="003713C2">
        <w:rPr>
          <w:rStyle w:val="Emphasis"/>
        </w:rPr>
        <w:t>large quantities of new baseload capacity</w:t>
      </w:r>
      <w:r w:rsidRPr="003713C2">
        <w:rPr>
          <w:u w:val="single"/>
        </w:rPr>
        <w:t xml:space="preserve"> will be needed to assure continued grid stability</w:t>
      </w:r>
      <w:r w:rsidRPr="003713C2">
        <w:rPr>
          <w:sz w:val="16"/>
          <w:szCs w:val="16"/>
        </w:rPr>
        <w:t>.</w:t>
      </w:r>
    </w:p>
    <w:p w:rsidR="003A3E16" w:rsidRDefault="003A3E16" w:rsidP="003A3E16"/>
    <w:p w:rsidR="003A3E16" w:rsidRPr="0024708D" w:rsidRDefault="003A3E16" w:rsidP="003A3E16">
      <w:pPr>
        <w:pStyle w:val="Heading4"/>
      </w:pPr>
      <w:r>
        <w:t>Grid collapse destroys civilization</w:t>
      </w:r>
    </w:p>
    <w:p w:rsidR="003A3E16" w:rsidRPr="0024708D" w:rsidRDefault="003A3E16" w:rsidP="003A3E16">
      <w:r>
        <w:rPr>
          <w:b/>
        </w:rPr>
        <w:t xml:space="preserve">Rifkin </w:t>
      </w:r>
      <w:r w:rsidRPr="0024708D">
        <w:rPr>
          <w:b/>
        </w:rPr>
        <w:t>2</w:t>
      </w:r>
      <w:r>
        <w:t xml:space="preserve"> [</w:t>
      </w:r>
      <w:r w:rsidRPr="0024708D">
        <w:t xml:space="preserve">Jeremy, </w:t>
      </w:r>
      <w:r>
        <w:t xml:space="preserve">the founder and president of the Foundation on Economic Trends, Fellow at the Wharton School’s Executive Education Program, </w:t>
      </w:r>
      <w:r w:rsidRPr="0024708D">
        <w:t>The Hydrogen Economy: The Creation of the World-Wide Energy Web and the Redistribution</w:t>
      </w:r>
      <w:r>
        <w:t xml:space="preserve"> of Power on Earth, p.163-164 )</w:t>
      </w:r>
    </w:p>
    <w:p w:rsidR="003A3E16" w:rsidRDefault="003A3E16" w:rsidP="003A3E16">
      <w:pPr>
        <w:rPr>
          <w:rFonts w:cs="Arial"/>
          <w:bCs/>
          <w:iCs/>
          <w:szCs w:val="20"/>
          <w:u w:val="single"/>
        </w:rPr>
      </w:pPr>
      <w:r w:rsidRPr="0024708D">
        <w:rPr>
          <w:rFonts w:cs="Arial"/>
          <w:bCs/>
          <w:iCs/>
          <w:sz w:val="12"/>
          <w:szCs w:val="20"/>
        </w:rPr>
        <w:t xml:space="preserve">It is understandable that we would be unmindful of the critical role that oil plays in feeding our families, because the process of growing food is so removed in time and place from our urban lives. The same holds true for the electricity that we have come to rely on to maintain our daily routines. </w:t>
      </w:r>
      <w:r w:rsidRPr="0024708D">
        <w:rPr>
          <w:rFonts w:cs="Arial"/>
          <w:bCs/>
          <w:iCs/>
          <w:szCs w:val="20"/>
          <w:u w:val="single"/>
        </w:rPr>
        <w:t xml:space="preserve">The electrical grid is the central nervous system </w:t>
      </w:r>
      <w:r w:rsidRPr="0024708D">
        <w:rPr>
          <w:rFonts w:cs="Arial"/>
          <w:bCs/>
          <w:iCs/>
          <w:sz w:val="12"/>
          <w:szCs w:val="20"/>
        </w:rPr>
        <w:t>that coordinates a densely populated urban existence.</w:t>
      </w:r>
      <w:r w:rsidRPr="0024708D">
        <w:rPr>
          <w:rFonts w:cs="Arial"/>
          <w:bCs/>
          <w:iCs/>
          <w:szCs w:val="20"/>
          <w:u w:val="single"/>
        </w:rPr>
        <w:t xml:space="preserve"> Without electrical power, urban life would cease to exist, the information age would become a faded memory, and industrial production would grind to a halt. The fastest way to ensure the collapse of the modern era would be to pull the plug and turn off the flow of electricity. Light,  heat, and power would all stop. Civilization as we know it would come to an end.</w:t>
      </w:r>
    </w:p>
    <w:p w:rsidR="003A3E16" w:rsidRPr="00A30626" w:rsidRDefault="003A3E16" w:rsidP="003A3E16"/>
    <w:p w:rsidR="003A3E16" w:rsidRDefault="003A3E16" w:rsidP="003A3E16">
      <w:pPr>
        <w:pStyle w:val="Heading3"/>
      </w:pPr>
      <w:r>
        <w:t>2ac navy add-on</w:t>
      </w:r>
    </w:p>
    <w:p w:rsidR="003A3E16" w:rsidRDefault="003A3E16" w:rsidP="003A3E16"/>
    <w:p w:rsidR="003A3E16" w:rsidRDefault="003A3E16" w:rsidP="003A3E16">
      <w:pPr>
        <w:pStyle w:val="Heading4"/>
      </w:pPr>
      <w:r>
        <w:t xml:space="preserve">The US nuclear sector is key to US naval power—nuclear propulsion and recruitment </w:t>
      </w:r>
    </w:p>
    <w:p w:rsidR="003A3E16" w:rsidRDefault="003A3E16" w:rsidP="003A3E16">
      <w:r>
        <w:rPr>
          <w:b/>
        </w:rPr>
        <w:t>Wallace et al 13</w:t>
      </w:r>
      <w:r>
        <w:t xml:space="preserve"> [Michael, </w:t>
      </w:r>
      <w:r w:rsidRPr="009E55B4">
        <w:t>Senior Adviser, CSIS</w:t>
      </w:r>
      <w:r>
        <w:t>, co-chair of the</w:t>
      </w:r>
      <w:r w:rsidRPr="009E55B4">
        <w:t xml:space="preserve"> CSIS C</w:t>
      </w:r>
      <w:r>
        <w:t>ommission</w:t>
      </w:r>
      <w:r w:rsidRPr="009E55B4">
        <w:t xml:space="preserve"> </w:t>
      </w:r>
      <w:r>
        <w:t>on Nuclear Energy Policy</w:t>
      </w:r>
      <w:r w:rsidRPr="009E55B4">
        <w:t xml:space="preserve"> </w:t>
      </w:r>
      <w:r>
        <w:t xml:space="preserve">in the United States, John Kotek, </w:t>
      </w:r>
      <w:r w:rsidRPr="009E55B4">
        <w:t>Principal Deputy Assistant Secretary, Office of Nuclear Energy, US Department of Energy</w:t>
      </w:r>
      <w:r>
        <w:t>, Sarah Williams,</w:t>
      </w:r>
      <w:r w:rsidRPr="000550B8">
        <w:t xml:space="preserve"> Program Coordinator and Research Associate for the U.S. Nuclear Energy Project at CSIS</w:t>
      </w:r>
      <w:r>
        <w:t xml:space="preserve">, Paul Nadeau, </w:t>
      </w:r>
      <w:r w:rsidRPr="000550B8">
        <w:t>Private Secretary, Office of Tsuyoshi Hoshino (Kanagawa 12th District) at Diet of Japan</w:t>
      </w:r>
      <w:r>
        <w:t xml:space="preserve">, Adjunct Fellow, William M. Scholl Chair in International Business, Center for Strategic and International Studies, Thomas Hundertmark, </w:t>
      </w:r>
      <w:r w:rsidRPr="000550B8">
        <w:t>Senior Partner at McKinsey &amp; Company</w:t>
      </w:r>
      <w:r>
        <w:t xml:space="preserve">, PhD chemistry w/ distinction, George David Banks, </w:t>
      </w:r>
      <w:r w:rsidRPr="000550B8">
        <w:t>Executive Vice President at American Council for Capital Formation, former Senior Fellow, Nuclear Energy Program, Center for Strategic and International Studies</w:t>
      </w:r>
      <w:r>
        <w:t xml:space="preserve">, “Restoring U.S. Leadership in Nuclear Energy: A National Security Imperative”, </w:t>
      </w:r>
      <w:r w:rsidRPr="006C5DAA">
        <w:t>The CSIS Commission on Nuclear Energy Policy in the United State</w:t>
      </w:r>
      <w:r>
        <w:t xml:space="preserve">s, June 2013, </w:t>
      </w:r>
      <w:r w:rsidRPr="006C5DAA">
        <w:t>https://csis-prod.s3.amazonaws.com/s3fs-public/legacy_files/files/publication/130614_RestoringUSLeadershipNuclearEnergy_WEB.pdf</w:t>
      </w:r>
      <w:r>
        <w:t>]//DBI</w:t>
      </w:r>
    </w:p>
    <w:p w:rsidR="003A3E16" w:rsidRPr="00E56499" w:rsidRDefault="003A3E16" w:rsidP="003A3E16">
      <w:pPr>
        <w:rPr>
          <w:sz w:val="16"/>
          <w:szCs w:val="16"/>
        </w:rPr>
      </w:pPr>
      <w:r w:rsidRPr="00E56499">
        <w:rPr>
          <w:sz w:val="16"/>
          <w:szCs w:val="16"/>
        </w:rPr>
        <w:t xml:space="preserve">SUPPORT FOR OUR NATIONAL DEFENSE CAPABILITIES∂ As discussed in Chapter 1, </w:t>
      </w:r>
      <w:r w:rsidRPr="00E56499">
        <w:rPr>
          <w:u w:val="single"/>
        </w:rPr>
        <w:t xml:space="preserve">the U.S. civil nuclear industry has </w:t>
      </w:r>
      <w:r w:rsidRPr="00E56499">
        <w:rPr>
          <w:rStyle w:val="Emphasis"/>
        </w:rPr>
        <w:t>long supported</w:t>
      </w:r>
      <w:r w:rsidRPr="00E56499">
        <w:rPr>
          <w:sz w:val="16"/>
          <w:szCs w:val="16"/>
        </w:rPr>
        <w:t xml:space="preserve">, and been supported by, </w:t>
      </w:r>
      <w:r w:rsidRPr="00E56499">
        <w:rPr>
          <w:u w:val="single"/>
        </w:rPr>
        <w:t>the U.S. Navy</w:t>
      </w:r>
      <w:r w:rsidRPr="00E56499">
        <w:rPr>
          <w:sz w:val="16"/>
          <w:szCs w:val="16"/>
        </w:rPr>
        <w:t xml:space="preserve">’s nuclear propulsion program.∂ In fact, the commercial U.S. nuclear power industry is a direct descendant of the naval nuclear propulsion program. The U.S. Atomic Energy Commission (AEC) was established after World War II and subsequently took the lead in research and development to advance nuclear-powered energy generation. Momentum for this program built in 1949 when U.S. Navy Captain Hyman Rickover established a division in the AEC to develop a nuclear power plant for a submarine. This submarine reactor technology formed the basis for larger nuclear power reactor designs, and in the mid-1950s, the Duquesne Light Company of Pittsburgh, Pennsylvania, agreed to build and operate a conventional steam-driven power-generation system using nuclear reactor technology provided by the U.S. Navy. The resulting facility at Shippingport, Pennsylvania, is widely regarded as launching the first generation of commercial nuclear power plants in the United States.65∂ Ultimately, </w:t>
      </w:r>
      <w:r w:rsidRPr="00E56499">
        <w:rPr>
          <w:u w:val="single"/>
        </w:rPr>
        <w:t xml:space="preserve">the two main reactor technologies developed for naval use—pressurized water reactors and boiling water reactors—were </w:t>
      </w:r>
      <w:r w:rsidRPr="00E56499">
        <w:rPr>
          <w:rStyle w:val="Emphasis"/>
        </w:rPr>
        <w:t>commercialized by U.S. firms</w:t>
      </w:r>
      <w:r w:rsidRPr="00E56499">
        <w:rPr>
          <w:sz w:val="16"/>
          <w:szCs w:val="16"/>
        </w:rPr>
        <w:t xml:space="preserve"> and later sold to other countries around the world.∂ </w:t>
      </w:r>
      <w:r w:rsidRPr="00E56499">
        <w:rPr>
          <w:u w:val="single"/>
        </w:rPr>
        <w:t xml:space="preserve">To this day, the Navy and the commercial U.S. nuclear industry rely on </w:t>
      </w:r>
      <w:r w:rsidRPr="00E56499">
        <w:rPr>
          <w:rStyle w:val="Emphasis"/>
        </w:rPr>
        <w:t>many of the same providers of nuclear equipment and specialized manufacturing capability</w:t>
      </w:r>
      <w:r w:rsidRPr="00E56499">
        <w:rPr>
          <w:u w:val="single"/>
        </w:rPr>
        <w:t xml:space="preserve">. While the Navy is careful to develop sources of supply that can weather short-term ups and downs, a </w:t>
      </w:r>
      <w:r w:rsidRPr="00E56499">
        <w:rPr>
          <w:rStyle w:val="Emphasis"/>
        </w:rPr>
        <w:t>sustained decline</w:t>
      </w:r>
      <w:r w:rsidRPr="00E56499">
        <w:rPr>
          <w:u w:val="single"/>
        </w:rPr>
        <w:t xml:space="preserve"> in the number of U.S. firms able to provide these products and services could leave the Navy with little choice but to </w:t>
      </w:r>
      <w:r w:rsidRPr="00E56499">
        <w:rPr>
          <w:rStyle w:val="Emphasis"/>
        </w:rPr>
        <w:t>rely more heavily on foreign suppliers</w:t>
      </w:r>
      <w:r w:rsidRPr="00E56499">
        <w:rPr>
          <w:u w:val="single"/>
        </w:rPr>
        <w:t xml:space="preserve">, or even begin to </w:t>
      </w:r>
      <w:r w:rsidRPr="00E56499">
        <w:rPr>
          <w:rStyle w:val="Emphasis"/>
        </w:rPr>
        <w:t>invest in and develop its own dedicated supply chain resources</w:t>
      </w:r>
      <w:r w:rsidRPr="00E56499">
        <w:rPr>
          <w:sz w:val="16"/>
          <w:szCs w:val="16"/>
        </w:rPr>
        <w:t xml:space="preserve">.∂ Finally, </w:t>
      </w:r>
      <w:r w:rsidRPr="00E56499">
        <w:rPr>
          <w:u w:val="single"/>
        </w:rPr>
        <w:t xml:space="preserve">a declining domestic commercial nuclear industry could </w:t>
      </w:r>
      <w:r w:rsidRPr="00E56499">
        <w:rPr>
          <w:rStyle w:val="Emphasis"/>
        </w:rPr>
        <w:t>affect the Navy’s ability to enlist servicemen and women</w:t>
      </w:r>
      <w:r w:rsidRPr="00E56499">
        <w:rPr>
          <w:u w:val="single"/>
        </w:rPr>
        <w:t xml:space="preserve"> to serve in its nuclear propulsion program. The program’s current recruitment materials assure new sailors that “Your knowledge of traditional and nuclear power will be an asset in high demand, whether with America’s Navy or the civilian sector.”</w:t>
      </w:r>
      <w:r w:rsidRPr="00E56499">
        <w:rPr>
          <w:sz w:val="16"/>
          <w:szCs w:val="16"/>
        </w:rPr>
        <w:t xml:space="preserve">66 </w:t>
      </w:r>
      <w:r w:rsidRPr="00E56499">
        <w:rPr>
          <w:u w:val="single"/>
        </w:rPr>
        <w:t xml:space="preserve">That pitch may be </w:t>
      </w:r>
      <w:r w:rsidRPr="00E56499">
        <w:rPr>
          <w:rStyle w:val="Emphasis"/>
        </w:rPr>
        <w:t>increasingly hard to make</w:t>
      </w:r>
      <w:r w:rsidRPr="00E56499">
        <w:rPr>
          <w:u w:val="single"/>
        </w:rPr>
        <w:t xml:space="preserve"> in the context of a contracting nuclear power industry with diminishing employment opportunities</w:t>
      </w:r>
      <w:r w:rsidRPr="00E56499">
        <w:rPr>
          <w:sz w:val="16"/>
          <w:szCs w:val="16"/>
        </w:rPr>
        <w:t>.</w:t>
      </w:r>
    </w:p>
    <w:p w:rsidR="003A3E16" w:rsidRDefault="003A3E16" w:rsidP="003A3E16"/>
    <w:p w:rsidR="003A3E16" w:rsidRDefault="003A3E16" w:rsidP="003A3E16">
      <w:pPr>
        <w:pStyle w:val="Heading4"/>
      </w:pPr>
      <w:r>
        <w:t>&lt;Insert navy impact&gt;</w:t>
      </w:r>
    </w:p>
    <w:p w:rsidR="003A3E16" w:rsidRPr="00E56499" w:rsidRDefault="003A3E16" w:rsidP="003A3E16"/>
    <w:p w:rsidR="00A53D4B" w:rsidRDefault="00A53D4B" w:rsidP="00A53D4B">
      <w:pPr>
        <w:pStyle w:val="Heading3"/>
      </w:pPr>
      <w:r>
        <w:t>at: cyberattacks defense</w:t>
      </w:r>
    </w:p>
    <w:p w:rsidR="00A53D4B" w:rsidRDefault="00A53D4B" w:rsidP="00A53D4B"/>
    <w:p w:rsidR="00A53D4B" w:rsidRDefault="00A53D4B" w:rsidP="00A53D4B">
      <w:pPr>
        <w:pStyle w:val="Heading4"/>
      </w:pPr>
      <w:r>
        <w:t>Nuclear power plants are increasingly vulnerable to cyberattacks—improved safety is key</w:t>
      </w:r>
    </w:p>
    <w:p w:rsidR="00A53D4B" w:rsidRDefault="00A53D4B" w:rsidP="00A53D4B">
      <w:r>
        <w:rPr>
          <w:b/>
        </w:rPr>
        <w:t>Bunn et al 16</w:t>
      </w:r>
      <w:r>
        <w:t xml:space="preserve"> [Matthew, </w:t>
      </w:r>
      <w:r w:rsidRPr="00E4329F">
        <w:t>Professor of Practice at Harvard University's</w:t>
      </w:r>
      <w:r>
        <w:t xml:space="preserve"> John F. Kennedy School of Gov</w:t>
      </w:r>
      <w:r w:rsidRPr="00E4329F">
        <w:t>ernment</w:t>
      </w:r>
      <w:r>
        <w:t>, w</w:t>
      </w:r>
      <w:r w:rsidRPr="00E4329F">
        <w:t>inner of the American Physical Society's Joseph A. Burton Forum Award for "outstanding contributions in helping to formulate policies to decrease the risks of theft of nuclear weapons and nuclear materials"</w:t>
      </w:r>
      <w:r>
        <w:t xml:space="preserve">, Martin Malin, </w:t>
      </w:r>
      <w:r w:rsidRPr="00E4329F">
        <w:t>Executive Director of the Project on Managing the Atom at Harvard’s Belfer Center for Science and International Affairs</w:t>
      </w:r>
      <w:r>
        <w:t>, research focuses on security conse</w:t>
      </w:r>
      <w:r w:rsidRPr="00E4329F">
        <w:t>quences of the growth and spread of nuclear energy</w:t>
      </w:r>
      <w:r>
        <w:t xml:space="preserve">, Nickolas Roth, </w:t>
      </w:r>
      <w:r w:rsidRPr="00E4329F">
        <w:t>Research Associate at the Belfer Center’s Project on Managing the Atom</w:t>
      </w:r>
      <w:r>
        <w:t xml:space="preserve">, </w:t>
      </w:r>
      <w:r w:rsidRPr="00E4329F">
        <w:t>Research Fellow at the Center for International and Security Studies at the University of Maryland</w:t>
      </w:r>
      <w:r>
        <w:t xml:space="preserve">, William Tobey, </w:t>
      </w:r>
      <w:r w:rsidRPr="00E4329F">
        <w:t>Senior Fellow at the Belfer Center for Science and International Affairs at Harvard Kennedy School</w:t>
      </w:r>
      <w:r>
        <w:t xml:space="preserve">, former </w:t>
      </w:r>
      <w:r w:rsidRPr="00E4329F">
        <w:t>deputy administrator for Defense Nuclear Nonproliferation at the National Nuclear Security Administration</w:t>
      </w:r>
      <w:r>
        <w:t xml:space="preserve">, “Preventing Nuclear Terrorism: Continuous Improvement or Dangerous Decline?”, March 2016, </w:t>
      </w:r>
      <w:r w:rsidRPr="00E4329F">
        <w:t>http://belfercenter.ksg.harvard.edu/files/PreventingNuclearTerrorism-Web.pdf</w:t>
      </w:r>
      <w:r>
        <w:t>]//DBI</w:t>
      </w:r>
    </w:p>
    <w:p w:rsidR="00A53D4B" w:rsidRPr="00047A42" w:rsidRDefault="00A53D4B" w:rsidP="00A53D4B">
      <w:pPr>
        <w:rPr>
          <w:sz w:val="16"/>
          <w:szCs w:val="16"/>
        </w:rPr>
      </w:pPr>
      <w:r w:rsidRPr="00047A42">
        <w:rPr>
          <w:sz w:val="16"/>
          <w:szCs w:val="16"/>
        </w:rPr>
        <w:t xml:space="preserve">Growing Cyber Security Risks∂ </w:t>
      </w:r>
      <w:r w:rsidRPr="00047A42">
        <w:rPr>
          <w:u w:val="single"/>
        </w:rPr>
        <w:t xml:space="preserve">Cyberattacks pose a </w:t>
      </w:r>
      <w:r w:rsidRPr="00047A42">
        <w:rPr>
          <w:rStyle w:val="Emphasis"/>
        </w:rPr>
        <w:t>growing threat</w:t>
      </w:r>
      <w:r w:rsidRPr="00047A42">
        <w:rPr>
          <w:u w:val="single"/>
        </w:rPr>
        <w:t xml:space="preserve"> to nuclear facilities and materials</w:t>
      </w:r>
      <w:r w:rsidRPr="00047A42">
        <w:rPr>
          <w:sz w:val="16"/>
          <w:szCs w:val="16"/>
        </w:rPr>
        <w:t xml:space="preserve">.i </w:t>
      </w:r>
      <w:r w:rsidRPr="00047A42">
        <w:rPr>
          <w:u w:val="single"/>
        </w:rPr>
        <w:t>While the Stuxnet virus that damaged Iran’s Natanz centrifuge facility is the best-known example, many other incidents have occurred, from the insider placement of a virus in the computers of the Ignalina nuclear power plant in 1992 to the December 2014 hacking of the computer systems of the South Korean nuclear plant operator</w:t>
      </w:r>
      <w:r w:rsidRPr="00047A42">
        <w:rPr>
          <w:sz w:val="16"/>
          <w:szCs w:val="16"/>
        </w:rPr>
        <w:t xml:space="preserve"> (not including the reactor control systems).ii </w:t>
      </w:r>
      <w:r w:rsidRPr="00047A42">
        <w:rPr>
          <w:u w:val="single"/>
        </w:rPr>
        <w:t xml:space="preserve">A </w:t>
      </w:r>
      <w:r w:rsidRPr="00047A42">
        <w:rPr>
          <w:rStyle w:val="Emphasis"/>
        </w:rPr>
        <w:t>number of incidents</w:t>
      </w:r>
      <w:r w:rsidRPr="00047A42">
        <w:rPr>
          <w:u w:val="single"/>
        </w:rPr>
        <w:t xml:space="preserve"> have taken place at U.S. nuclear power plants as well, including some that rendered systems important to safety inoperable for hours</w:t>
      </w:r>
      <w:r w:rsidRPr="00047A42">
        <w:rPr>
          <w:sz w:val="16"/>
          <w:szCs w:val="16"/>
        </w:rPr>
        <w:t xml:space="preserve">.iii∂ </w:t>
      </w:r>
      <w:r w:rsidRPr="00047A42">
        <w:rPr>
          <w:u w:val="single"/>
        </w:rPr>
        <w:t xml:space="preserve">Three main forms of cyberattack are particularly significant for nuclear security. First, a cyberattack might be used to </w:t>
      </w:r>
      <w:r w:rsidRPr="00047A42">
        <w:rPr>
          <w:rStyle w:val="Emphasis"/>
        </w:rPr>
        <w:t>sabotage a nuclear facility</w:t>
      </w:r>
      <w:r w:rsidRPr="00047A42">
        <w:rPr>
          <w:u w:val="single"/>
        </w:rPr>
        <w:t xml:space="preserve">, as Stuxnet reportedly did. Second, a cyberattack might </w:t>
      </w:r>
      <w:r w:rsidRPr="00047A42">
        <w:rPr>
          <w:rStyle w:val="Emphasis"/>
        </w:rPr>
        <w:t>contribute to a physical theft or sabotage attempt</w:t>
      </w:r>
      <w:r w:rsidRPr="00047A42">
        <w:rPr>
          <w:u w:val="single"/>
        </w:rPr>
        <w:t xml:space="preserve">—for example, by confusing or disabling alarm and assessment systems, unlocking doors, or altering material accounting systems. Third, adversaries might use cyber weaknesses to </w:t>
      </w:r>
      <w:r w:rsidRPr="00047A42">
        <w:rPr>
          <w:rStyle w:val="Emphasis"/>
        </w:rPr>
        <w:t>get access to sensitive nuclear information</w:t>
      </w:r>
      <w:r w:rsidRPr="00047A42">
        <w:rPr>
          <w:sz w:val="16"/>
          <w:szCs w:val="16"/>
        </w:rPr>
        <w:t xml:space="preserve">. Beyond items such as the facility blueprints and employee personal data hacked in South Korea, </w:t>
      </w:r>
      <w:r w:rsidRPr="00047A42">
        <w:rPr>
          <w:u w:val="single"/>
        </w:rPr>
        <w:t>cyber means could be used to gain information ranging from nuclear weapon designs to details on nuclear security systems and their weaknesses</w:t>
      </w:r>
      <w:r w:rsidRPr="00047A42">
        <w:rPr>
          <w:sz w:val="16"/>
          <w:szCs w:val="16"/>
        </w:rPr>
        <w:t xml:space="preserve">.∂ </w:t>
      </w:r>
      <w:r w:rsidRPr="00047A42">
        <w:rPr>
          <w:u w:val="single"/>
        </w:rPr>
        <w:t xml:space="preserve">Several trends are increasing the risk of cyberattack in nuclear facilities. First, these facilities are in the process of replacing their analog technology with digital systems, which are </w:t>
      </w:r>
      <w:r w:rsidRPr="00047A42">
        <w:rPr>
          <w:rStyle w:val="Emphasis"/>
        </w:rPr>
        <w:t>more vulnerable</w:t>
      </w:r>
      <w:r w:rsidRPr="00047A42">
        <w:rPr>
          <w:u w:val="single"/>
        </w:rPr>
        <w:t xml:space="preserve"> to cyber intrusions. Second, not all of these new systems are designed with </w:t>
      </w:r>
      <w:r w:rsidRPr="00047A42">
        <w:rPr>
          <w:rStyle w:val="Emphasis"/>
        </w:rPr>
        <w:t>effective protections</w:t>
      </w:r>
      <w:r w:rsidRPr="00047A42">
        <w:rPr>
          <w:u w:val="single"/>
        </w:rPr>
        <w:t xml:space="preserve"> against cyber intrusions. Third, the inclusion of new technology linking systems together may reduce the effective level of </w:t>
      </w:r>
      <w:r w:rsidRPr="00047A42">
        <w:rPr>
          <w:rStyle w:val="Emphasis"/>
        </w:rPr>
        <w:t>backups and redundancies</w:t>
      </w:r>
      <w:r w:rsidRPr="00047A42">
        <w:rPr>
          <w:u w:val="single"/>
        </w:rPr>
        <w:t xml:space="preserve">. Fourth, nuclear security technology itself is </w:t>
      </w:r>
      <w:r w:rsidRPr="00047A42">
        <w:rPr>
          <w:rStyle w:val="Emphasis"/>
        </w:rPr>
        <w:t>increasingly digital</w:t>
      </w:r>
      <w:r w:rsidRPr="00047A42">
        <w:rPr>
          <w:u w:val="single"/>
        </w:rPr>
        <w:t xml:space="preserve">, from alarm systems to access control. Fifth, while many systems at nuclear sites are “air- gapped”—not connected to the broader Internet—it is quite common for this air- gapping to be </w:t>
      </w:r>
      <w:r w:rsidRPr="00047A42">
        <w:rPr>
          <w:rStyle w:val="Emphasis"/>
        </w:rPr>
        <w:t>compromised by connecting laptops or other systems to them</w:t>
      </w:r>
      <w:r w:rsidRPr="00047A42">
        <w:rPr>
          <w:u w:val="single"/>
        </w:rPr>
        <w:t xml:space="preserve"> as part of equipment and software maintenance and testing</w:t>
      </w:r>
      <w:r w:rsidRPr="00047A42">
        <w:rPr>
          <w:sz w:val="16"/>
          <w:szCs w:val="16"/>
        </w:rPr>
        <w:t>.</w:t>
      </w:r>
    </w:p>
    <w:p w:rsidR="00A53D4B" w:rsidRDefault="00A53D4B" w:rsidP="00A53D4B"/>
    <w:p w:rsidR="00A53D4B" w:rsidRDefault="00A53D4B" w:rsidP="00A53D4B">
      <w:pPr>
        <w:pStyle w:val="Heading4"/>
      </w:pPr>
      <w:r>
        <w:t>Vulnerabilities at nuclear power plants are increasing</w:t>
      </w:r>
    </w:p>
    <w:p w:rsidR="00A53D4B" w:rsidRDefault="00A53D4B" w:rsidP="00A53D4B">
      <w:r>
        <w:rPr>
          <w:b/>
        </w:rPr>
        <w:t>Baylon et al 15</w:t>
      </w:r>
      <w:r>
        <w:t xml:space="preserve"> [Caroline, </w:t>
      </w:r>
      <w:r w:rsidRPr="0081342A">
        <w:t>Information Security Research Lead at AXA</w:t>
      </w:r>
      <w:r>
        <w:t xml:space="preserve">, </w:t>
      </w:r>
      <w:r w:rsidRPr="0081342A">
        <w:t>Master's degree, Social Science of the Internet (Focus on cyber security and internet policy)</w:t>
      </w:r>
      <w:r>
        <w:t xml:space="preserve">, Roger Brunt, appointed </w:t>
      </w:r>
      <w:r w:rsidRPr="0081342A">
        <w:t>Director, Office for Civil Nuclear Security</w:t>
      </w:r>
      <w:r>
        <w:t xml:space="preserve">, UK, </w:t>
      </w:r>
      <w:r w:rsidRPr="0081342A">
        <w:t>appointed Head of Transformation in the UK's newly formed Office for Nuclear Regulation</w:t>
      </w:r>
      <w:r>
        <w:t xml:space="preserve">, </w:t>
      </w:r>
      <w:r w:rsidRPr="0081342A">
        <w:t>member of the Director General's Advisory Group on Nuclear S</w:t>
      </w:r>
      <w:r>
        <w:t xml:space="preserve">ecurity, David Livingstone, </w:t>
      </w:r>
      <w:r w:rsidRPr="0081342A">
        <w:t>Associate Fellow, International Security</w:t>
      </w:r>
      <w:r>
        <w:t xml:space="preserve">, Chatham House, “Cyber Security at Civil Nuclear Facilities: Understanding the Risks”, September 2015, </w:t>
      </w:r>
      <w:r w:rsidRPr="0081342A">
        <w:t>https://www.chathamhouse.org/sites/files/chathamhouse/field/field_document/20151005CyberSecurityNuclearBaylonBruntLivingstone.pdf</w:t>
      </w:r>
      <w:r>
        <w:t>]//DBI</w:t>
      </w:r>
    </w:p>
    <w:p w:rsidR="00A53D4B" w:rsidRDefault="00A53D4B" w:rsidP="00A53D4B">
      <w:pPr>
        <w:rPr>
          <w:sz w:val="16"/>
          <w:szCs w:val="16"/>
        </w:rPr>
      </w:pPr>
      <w:r w:rsidRPr="0027361B">
        <w:rPr>
          <w:sz w:val="16"/>
          <w:szCs w:val="16"/>
        </w:rPr>
        <w:t xml:space="preserve">Growth in vulnerabilities in nuclear facilities∂ At the same time, </w:t>
      </w:r>
      <w:r w:rsidRPr="0027361B">
        <w:rPr>
          <w:u w:val="single"/>
        </w:rPr>
        <w:t xml:space="preserve">several factors are increasing the vulnerability of nuclear facilities to cyber attack. One is the </w:t>
      </w:r>
      <w:r w:rsidRPr="0027361B">
        <w:rPr>
          <w:rStyle w:val="Emphasis"/>
        </w:rPr>
        <w:t>increasing use of digital systems</w:t>
      </w:r>
      <w:r w:rsidRPr="0027361B">
        <w:rPr>
          <w:u w:val="single"/>
        </w:rPr>
        <w:t>, which are more susceptible to cyber attack. Many nuclear plants were built in the 1960s, 1970s and 1980s, and are primarily legacy analogue systems comprised of hardware and software designed during those decades</w:t>
      </w:r>
      <w:r w:rsidRPr="0027361B">
        <w:rPr>
          <w:sz w:val="16"/>
          <w:szCs w:val="16"/>
        </w:rPr>
        <w:t xml:space="preserve">. Although much of this older equipment lacks important cyber security features, </w:t>
      </w:r>
      <w:r w:rsidRPr="0027361B">
        <w:rPr>
          <w:u w:val="single"/>
        </w:rPr>
        <w:t>the systems have, for many years, provided a certain form of ‘protection by antiquity’</w:t>
      </w:r>
      <w:r w:rsidRPr="0027361B">
        <w:rPr>
          <w:sz w:val="16"/>
          <w:szCs w:val="16"/>
        </w:rPr>
        <w:t xml:space="preserve">. In the years before the arrival of microprocessors, </w:t>
      </w:r>
      <w:r w:rsidRPr="0027361B">
        <w:rPr>
          <w:u w:val="single"/>
        </w:rPr>
        <w:t>systems were hardwired, which means that a computer’s logical functions were carried out by circuits that were permanently built into devices, instead of by programmable code. They had so little flexibility that any attacker wanting to change a device’s function would have had to go to the device and make a physical change to the circuit. And many of these older systems predate networking, so network-based attacks are not possible</w:t>
      </w:r>
      <w:r w:rsidRPr="0027361B">
        <w:rPr>
          <w:sz w:val="16"/>
          <w:szCs w:val="16"/>
        </w:rPr>
        <w:t xml:space="preserve">.∂ </w:t>
      </w:r>
      <w:r w:rsidRPr="0027361B">
        <w:rPr>
          <w:u w:val="single"/>
        </w:rPr>
        <w:t xml:space="preserve">As older equipment in existing facilities reaches the end of its working life and needs replacement, comparable equipment is no longer manufactured or available, and so it is gradually being replaced with newer hardware (and software) that has more digital features. Now, the use of programmable code means that an attacker can </w:t>
      </w:r>
      <w:r w:rsidRPr="0027361B">
        <w:rPr>
          <w:rStyle w:val="Emphasis"/>
        </w:rPr>
        <w:t>simply change the code</w:t>
      </w:r>
      <w:r w:rsidRPr="0027361B">
        <w:rPr>
          <w:u w:val="single"/>
        </w:rPr>
        <w:t xml:space="preserve"> in order to change the function of a device; digital systems allow an </w:t>
      </w:r>
      <w:r w:rsidRPr="0027361B">
        <w:rPr>
          <w:rStyle w:val="Emphasis"/>
        </w:rPr>
        <w:t>unprecedented amount of flexibility</w:t>
      </w:r>
      <w:r w:rsidRPr="0027361B">
        <w:rPr>
          <w:u w:val="single"/>
        </w:rPr>
        <w:t xml:space="preserve">, which makes them </w:t>
      </w:r>
      <w:r w:rsidRPr="0027361B">
        <w:rPr>
          <w:rStyle w:val="Emphasis"/>
        </w:rPr>
        <w:t>more susceptible</w:t>
      </w:r>
      <w:r w:rsidRPr="0027361B">
        <w:rPr>
          <w:u w:val="single"/>
        </w:rPr>
        <w:t xml:space="preserve"> to cyber attack</w:t>
      </w:r>
      <w:r w:rsidRPr="0027361B">
        <w:rPr>
          <w:sz w:val="16"/>
          <w:szCs w:val="16"/>
        </w:rPr>
        <w:t xml:space="preserve">.∂ With the advent of the microprocessor, there are so many degrees of freedom you can do anything you like. Before that, systems were hardwired. What they did was built into the design and so there was not much flexibility. That means that there was very little scope for subverting them or for them doing the wrong thing. (Source 5)∂ </w:t>
      </w:r>
      <w:r w:rsidRPr="0027361B">
        <w:rPr>
          <w:u w:val="single"/>
        </w:rPr>
        <w:t xml:space="preserve">Furthermore, these new digital systems have been conceived </w:t>
      </w:r>
      <w:r w:rsidRPr="0027361B">
        <w:rPr>
          <w:rStyle w:val="Emphasis"/>
        </w:rPr>
        <w:t>without adequate security protection, making them ‘insecure by design’</w:t>
      </w:r>
      <w:r w:rsidRPr="0027361B">
        <w:rPr>
          <w:sz w:val="16"/>
          <w:szCs w:val="16"/>
        </w:rPr>
        <w:t xml:space="preserve"> (this concept is discussed further in Chapter 6). </w:t>
      </w:r>
      <w:r w:rsidRPr="0027361B">
        <w:rPr>
          <w:u w:val="single"/>
        </w:rPr>
        <w:t>Thus new industrial control systems and new- build nuclear power plants dependent on these digitized technologies are more susceptible to cyber attacks that exploit these weaknesses</w:t>
      </w:r>
      <w:r w:rsidRPr="0027361B">
        <w:rPr>
          <w:sz w:val="16"/>
          <w:szCs w:val="16"/>
        </w:rPr>
        <w:t xml:space="preserve">.∂ </w:t>
      </w:r>
      <w:r w:rsidRPr="0027361B">
        <w:rPr>
          <w:u w:val="single"/>
        </w:rPr>
        <w:t>There is more and more automation coming into the nuclear industry because of obsolescence. So there are more and more cyber-sensitive systems being installed. The problem is these systems often haven’t been adequately designed</w:t>
      </w:r>
      <w:r w:rsidRPr="0027361B">
        <w:rPr>
          <w:sz w:val="16"/>
          <w:szCs w:val="16"/>
        </w:rPr>
        <w:t xml:space="preserve">. (Source 8)∂ Whatever technology is currently available will provide the raw materials for what gets put around these reactors, and there are some fundamental problems with the way that the digital system that we have got is engineered. </w:t>
      </w:r>
      <w:r w:rsidRPr="0027361B">
        <w:rPr>
          <w:rStyle w:val="Emphasis"/>
        </w:rPr>
        <w:t>It is not actually a sound basis on which to build safety-critical systems</w:t>
      </w:r>
      <w:r w:rsidRPr="0027361B">
        <w:rPr>
          <w:sz w:val="16"/>
          <w:szCs w:val="16"/>
        </w:rPr>
        <w:t xml:space="preserve">. (Source 5)∂ </w:t>
      </w:r>
      <w:r w:rsidRPr="0027361B">
        <w:rPr>
          <w:u w:val="single"/>
        </w:rPr>
        <w:t xml:space="preserve">In addition, there appears to be some </w:t>
      </w:r>
      <w:r w:rsidRPr="0027361B">
        <w:rPr>
          <w:rStyle w:val="Emphasis"/>
        </w:rPr>
        <w:t>reduction in the level of redundancy</w:t>
      </w:r>
      <w:r w:rsidRPr="0027361B">
        <w:rPr>
          <w:u w:val="single"/>
        </w:rPr>
        <w:t xml:space="preserve"> (the addition of extra critical components or functions to provide backup should a component fail) currently existing in nuclear facilities. A key redundancy requirement is for fail-safes, which ensure that if a system should fail, it does so in a safe manner. As nuclear facilities gradually convert from analogue to digital, fail-safes are losing part of their efficacy: since the digital systems are not independent, </w:t>
      </w:r>
      <w:r w:rsidRPr="0027361B">
        <w:rPr>
          <w:rStyle w:val="Emphasis"/>
        </w:rPr>
        <w:t>there is no longer a genuine redundancy</w:t>
      </w:r>
      <w:r w:rsidRPr="0027361B">
        <w:rPr>
          <w:sz w:val="16"/>
          <w:szCs w:val="16"/>
        </w:rPr>
        <w:t xml:space="preserve">.∂ Fail-safes used to be hardwired, analogue, completely set aside from anything else; you wanted to make absolutely sure they would work. But with the microprocessor, it is now cheaper to incorporate both control and safety in the same device. We are losing redundancy. (Source 8)∂ </w:t>
      </w:r>
      <w:r w:rsidRPr="0027361B">
        <w:rPr>
          <w:u w:val="single"/>
        </w:rPr>
        <w:t xml:space="preserve">Another factor is the </w:t>
      </w:r>
      <w:r w:rsidRPr="0027361B">
        <w:rPr>
          <w:rStyle w:val="Emphasis"/>
        </w:rPr>
        <w:t>increasing use of commercial off-the-shelf systems</w:t>
      </w:r>
      <w:r w:rsidRPr="0027361B">
        <w:rPr>
          <w:u w:val="single"/>
        </w:rPr>
        <w:t xml:space="preserve"> that are easier to hack. The nuclear plants built between the 1960s and 1980s run highly customized SCADA systems. The large number of vendors meant that systems, computer languages and proprietary protocols varied widely from plant to plant. This provided ‘protection by obscurity’. Attacking such individualized systems is difficult: hackers would first need to acquire specific knowledge of a SCADA system’s particular characteristics, which might require insider information; then they would have to identify vulnerabilities in order to write and deliver exploits to take advantage of these. And they would have to do this for each plant they wanted to attack</w:t>
      </w:r>
      <w:r w:rsidRPr="0027361B">
        <w:rPr>
          <w:sz w:val="16"/>
          <w:szCs w:val="16"/>
        </w:rPr>
        <w:t xml:space="preserve">.∂ </w:t>
      </w:r>
      <w:r w:rsidRPr="0027361B">
        <w:rPr>
          <w:u w:val="single"/>
        </w:rPr>
        <w:t>Since the 1990s, facilities have been increasingly integrating their SCADA systems with computer networks built from commercial operating systems such as Windows or Linux</w:t>
      </w:r>
      <w:r w:rsidRPr="0027361B">
        <w:rPr>
          <w:sz w:val="16"/>
          <w:szCs w:val="16"/>
        </w:rPr>
        <w:t xml:space="preserve">, manufactured by a small number of vendors (Kesler, 2011). This offers cost savings and greater efficiency, but </w:t>
      </w:r>
      <w:r w:rsidRPr="0027361B">
        <w:rPr>
          <w:u w:val="single"/>
        </w:rPr>
        <w:t xml:space="preserve">the growing use of these operating systems in a large number of industries across the world means that hackers are </w:t>
      </w:r>
      <w:r w:rsidRPr="0027361B">
        <w:rPr>
          <w:rStyle w:val="Emphasis"/>
        </w:rPr>
        <w:t>already familiar</w:t>
      </w:r>
      <w:r w:rsidRPr="0027361B">
        <w:rPr>
          <w:u w:val="single"/>
        </w:rPr>
        <w:t xml:space="preserve"> with their vulnerabilities and previously written exploits that they can use. Hackers are thus able to attack nuclear plants with </w:t>
      </w:r>
      <w:r w:rsidRPr="0027361B">
        <w:rPr>
          <w:rStyle w:val="Emphasis"/>
        </w:rPr>
        <w:t>far less effort</w:t>
      </w:r>
      <w:r w:rsidRPr="0027361B">
        <w:rPr>
          <w:u w:val="single"/>
        </w:rPr>
        <w:t xml:space="preserve"> and a </w:t>
      </w:r>
      <w:r w:rsidRPr="0027361B">
        <w:rPr>
          <w:rStyle w:val="Emphasis"/>
        </w:rPr>
        <w:t>much greater chance of success</w:t>
      </w:r>
      <w:r w:rsidRPr="0027361B">
        <w:rPr>
          <w:sz w:val="16"/>
          <w:szCs w:val="16"/>
        </w:rPr>
        <w:t xml:space="preserve">.∂ </w:t>
      </w:r>
      <w:r w:rsidRPr="0027361B">
        <w:rPr>
          <w:u w:val="single"/>
        </w:rPr>
        <w:t xml:space="preserve">Furthermore, the </w:t>
      </w:r>
      <w:r w:rsidRPr="0027361B">
        <w:rPr>
          <w:rStyle w:val="Emphasis"/>
        </w:rPr>
        <w:t>use of ‘air gaps’ is declining</w:t>
      </w:r>
      <w:r w:rsidRPr="0027361B">
        <w:rPr>
          <w:u w:val="single"/>
        </w:rPr>
        <w:t xml:space="preserve"> at nuclear facilities, which opens up new vulnerabilities for cyber attack. Traditionally, being air gapped, or fully isolated from the public internet, has formed the mainstay of nuclear facilities’ defence against cyber attacks. This literal gap of air between the nuclear plant and the public internet provided a form of ‘protection by isolation’</w:t>
      </w:r>
      <w:r w:rsidRPr="0027361B">
        <w:rPr>
          <w:sz w:val="16"/>
          <w:szCs w:val="16"/>
        </w:rPr>
        <w:t xml:space="preserve">.∂ </w:t>
      </w:r>
      <w:r w:rsidRPr="0027361B">
        <w:rPr>
          <w:u w:val="single"/>
        </w:rPr>
        <w:t>Yet in recent years many nuclear facilities have gradually developed some form of internet connectivity. This is in large part because legitimate third parties located off- site (and often some considerable distance away) need access to data generated at the plant. Owner-operators are increasingly opting to use the internet to transfer such data because it is the most efficient way of doing so; they find it too slow and cumbersome to download the data onto a USB drive which is then sent to those who need it</w:t>
      </w:r>
      <w:r w:rsidRPr="0027361B">
        <w:rPr>
          <w:sz w:val="16"/>
          <w:szCs w:val="16"/>
        </w:rPr>
        <w:t>.</w:t>
      </w:r>
    </w:p>
    <w:p w:rsidR="00A53D4B" w:rsidRPr="006D2CE7" w:rsidRDefault="00A53D4B" w:rsidP="00A53D4B"/>
    <w:p w:rsidR="00AE2648" w:rsidRDefault="00AE2648" w:rsidP="00AE2648">
      <w:pPr>
        <w:pStyle w:val="Heading3"/>
      </w:pPr>
      <w:r>
        <w:t>at: no nuclear terror</w:t>
      </w:r>
    </w:p>
    <w:p w:rsidR="00AE2648" w:rsidRDefault="00AE2648" w:rsidP="00AE2648"/>
    <w:p w:rsidR="00AE2648" w:rsidRDefault="00AE2648" w:rsidP="00AE2648">
      <w:pPr>
        <w:pStyle w:val="Heading4"/>
      </w:pPr>
      <w:r>
        <w:t>Terrorists have the capability to steal nuclear material—empirics prove—preventing theft is key</w:t>
      </w:r>
    </w:p>
    <w:p w:rsidR="00AE2648" w:rsidRDefault="00AE2648" w:rsidP="00AE2648">
      <w:r>
        <w:rPr>
          <w:b/>
        </w:rPr>
        <w:t>Bunn et al 16</w:t>
      </w:r>
      <w:r>
        <w:t xml:space="preserve"> [Matthew, </w:t>
      </w:r>
      <w:r w:rsidRPr="00E4329F">
        <w:t>Professor of Practice at Harvard University's</w:t>
      </w:r>
      <w:r>
        <w:t xml:space="preserve"> John F. Kennedy School of Gov</w:t>
      </w:r>
      <w:r w:rsidRPr="00E4329F">
        <w:t>ernment</w:t>
      </w:r>
      <w:r>
        <w:t>, w</w:t>
      </w:r>
      <w:r w:rsidRPr="00E4329F">
        <w:t>inner of the American Physical Society's Joseph A. Burton Forum Award for "outstanding contributions in helping to formulate policies to decrease the risks of theft of nuclear weapons and nuclear materials"</w:t>
      </w:r>
      <w:r>
        <w:t xml:space="preserve">, Martin Malin, </w:t>
      </w:r>
      <w:r w:rsidRPr="00E4329F">
        <w:t>Executive Director of the Project on Managing the Atom at Harvard’s Belfer Center for Science and International Affairs</w:t>
      </w:r>
      <w:r>
        <w:t>, research focuses on security conse</w:t>
      </w:r>
      <w:r w:rsidRPr="00E4329F">
        <w:t>quences of the growth and spread of nuclear energy</w:t>
      </w:r>
      <w:r>
        <w:t xml:space="preserve">, Nickolas Roth, </w:t>
      </w:r>
      <w:r w:rsidRPr="00E4329F">
        <w:t>Research Associate at the Belfer Center’s Project on Managing the Atom</w:t>
      </w:r>
      <w:r>
        <w:t xml:space="preserve">, </w:t>
      </w:r>
      <w:r w:rsidRPr="00E4329F">
        <w:t>Research Fellow at the Center for International and Security Studies at the University of Maryland</w:t>
      </w:r>
      <w:r>
        <w:t xml:space="preserve">, William Tobey, </w:t>
      </w:r>
      <w:r w:rsidRPr="00E4329F">
        <w:t>Senior Fellow at the Belfer Center for Science and International Affairs at Harvard Kennedy School</w:t>
      </w:r>
      <w:r>
        <w:t xml:space="preserve">, former </w:t>
      </w:r>
      <w:r w:rsidRPr="00E4329F">
        <w:t>deputy administrator for Defense Nuclear Nonproliferation at the National Nuclear Security Administration</w:t>
      </w:r>
      <w:r>
        <w:t xml:space="preserve">, “Preventing Nuclear Terrorism: Continuous Improvement or Dangerous Decline?”, March 2016, </w:t>
      </w:r>
      <w:r w:rsidRPr="00E4329F">
        <w:t>http://belfercenter.ksg.harvard.edu/files/PreventingNuclearTerrorism-Web.pdf</w:t>
      </w:r>
      <w:r>
        <w:t>]//DBI</w:t>
      </w:r>
    </w:p>
    <w:p w:rsidR="00AE2648" w:rsidRPr="00760D02" w:rsidRDefault="00AE2648" w:rsidP="00AE2648">
      <w:pPr>
        <w:rPr>
          <w:sz w:val="16"/>
          <w:szCs w:val="16"/>
        </w:rPr>
      </w:pPr>
      <w:r w:rsidRPr="00760D02">
        <w:rPr>
          <w:sz w:val="16"/>
          <w:szCs w:val="16"/>
        </w:rPr>
        <w:t xml:space="preserve">3. </w:t>
      </w:r>
      <w:r w:rsidRPr="00760D02">
        <w:rPr>
          <w:u w:val="single"/>
        </w:rPr>
        <w:t>The Evolving Threat of Nuclear Terrorism</w:t>
      </w:r>
      <w:r w:rsidRPr="00760D02">
        <w:rPr>
          <w:sz w:val="16"/>
          <w:szCs w:val="16"/>
        </w:rPr>
        <w:t xml:space="preserve">∂ Statesmen, intelligence analysts, and academics have all assessed the threat of nuclear terrorism in recent years. Today, Republican and Democratic Party leaders in the United States and the heads of state or government from dozens of countries in the international community—including Presidents Putin6 and Obama7—recognize that </w:t>
      </w:r>
      <w:r w:rsidRPr="00760D02">
        <w:rPr>
          <w:u w:val="single"/>
        </w:rPr>
        <w:t xml:space="preserve">the threat of nuclear terrorism is </w:t>
      </w:r>
      <w:r w:rsidRPr="00760D02">
        <w:rPr>
          <w:rStyle w:val="Emphasis"/>
        </w:rPr>
        <w:t>real, urgent, and commands action</w:t>
      </w:r>
      <w:r w:rsidRPr="00760D02">
        <w:rPr>
          <w:sz w:val="16"/>
          <w:szCs w:val="16"/>
        </w:rPr>
        <w:t>. Yukiya Amano, Director General of the International Atomic Energy Agency (IAEA) summarized the present danger, saying, “</w:t>
      </w:r>
      <w:r w:rsidRPr="00760D02">
        <w:rPr>
          <w:u w:val="single"/>
        </w:rPr>
        <w:t xml:space="preserve">the threat of nuclear terrorism is real, and the global nuclear security system needs to be </w:t>
      </w:r>
      <w:r w:rsidRPr="00760D02">
        <w:rPr>
          <w:rStyle w:val="Emphasis"/>
        </w:rPr>
        <w:t>strengthened</w:t>
      </w:r>
      <w:r w:rsidRPr="00760D02">
        <w:rPr>
          <w:u w:val="single"/>
        </w:rPr>
        <w:t xml:space="preserve"> in order to counter that threat</w:t>
      </w:r>
      <w:r w:rsidRPr="00760D02">
        <w:rPr>
          <w:sz w:val="16"/>
          <w:szCs w:val="16"/>
        </w:rPr>
        <w:t xml:space="preserve">.”8 Director-General Amano’s statement, made before the rise of the Islamic State (IS), is even truer today than it was when he made it in 2013.∂ </w:t>
      </w:r>
      <w:r w:rsidRPr="00760D02">
        <w:rPr>
          <w:u w:val="single"/>
        </w:rPr>
        <w:t xml:space="preserve">Making a crude nuclear bomb would not be easy, but is potentially </w:t>
      </w:r>
      <w:r w:rsidRPr="00760D02">
        <w:rPr>
          <w:rStyle w:val="Emphasis"/>
        </w:rPr>
        <w:t>within the capabilities of a technically sophisticated terrorist group</w:t>
      </w:r>
      <w:r w:rsidRPr="00760D02">
        <w:rPr>
          <w:u w:val="single"/>
        </w:rPr>
        <w:t xml:space="preserve">, as </w:t>
      </w:r>
      <w:r w:rsidRPr="00760D02">
        <w:rPr>
          <w:rStyle w:val="Emphasis"/>
        </w:rPr>
        <w:t>numerous government studies</w:t>
      </w:r>
      <w:r w:rsidRPr="00760D02">
        <w:rPr>
          <w:u w:val="single"/>
        </w:rPr>
        <w:t xml:space="preserve"> have confirmed</w:t>
      </w:r>
      <w:r w:rsidRPr="00760D02">
        <w:rPr>
          <w:sz w:val="16"/>
          <w:szCs w:val="16"/>
        </w:rPr>
        <w:t xml:space="preserve">.9 </w:t>
      </w:r>
      <w:r w:rsidRPr="00760D02">
        <w:rPr>
          <w:u w:val="single"/>
        </w:rPr>
        <w:t xml:space="preserve">The main barrier is getting hold of the needed nuclear material – but there are </w:t>
      </w:r>
      <w:r w:rsidRPr="00760D02">
        <w:rPr>
          <w:rStyle w:val="Emphasis"/>
        </w:rPr>
        <w:t>multiple cases</w:t>
      </w:r>
      <w:r w:rsidRPr="00760D02">
        <w:rPr>
          <w:u w:val="single"/>
        </w:rPr>
        <w:t xml:space="preserve"> in which kilogram quantities of plutonium or highly enriched uranium (HEU) have been stolen</w:t>
      </w:r>
      <w:r w:rsidRPr="00760D02">
        <w:rPr>
          <w:sz w:val="16"/>
          <w:szCs w:val="16"/>
        </w:rPr>
        <w:t xml:space="preserve"> (see “Empirical Evidence of Insecure Nuclear Material,” p. 24). </w:t>
      </w:r>
      <w:r w:rsidRPr="00760D02">
        <w:rPr>
          <w:u w:val="single"/>
        </w:rPr>
        <w:t xml:space="preserve">The nuclear material for a bomb is small and difficult to detect, </w:t>
      </w:r>
      <w:r w:rsidRPr="00760D02">
        <w:rPr>
          <w:rStyle w:val="Emphasis"/>
        </w:rPr>
        <w:t>making it a major challenge to stop nuclear smuggling, or to recover nuclear material after it has been stolen</w:t>
      </w:r>
      <w:r w:rsidRPr="00760D02">
        <w:rPr>
          <w:sz w:val="16"/>
          <w:szCs w:val="16"/>
        </w:rPr>
        <w:t>.</w:t>
      </w:r>
    </w:p>
    <w:p w:rsidR="00AE2648" w:rsidRDefault="00AE2648" w:rsidP="00AE2648"/>
    <w:p w:rsidR="00AE2648" w:rsidRDefault="00AE2648" w:rsidP="00AE2648">
      <w:pPr>
        <w:pStyle w:val="Heading4"/>
      </w:pPr>
      <w:r>
        <w:t>The threat of nuclear terrorism is real and increasing—growing international consensus proves improving security is key</w:t>
      </w:r>
    </w:p>
    <w:p w:rsidR="00AE2648" w:rsidRDefault="00AE2648" w:rsidP="00AE2648">
      <w:r>
        <w:rPr>
          <w:b/>
        </w:rPr>
        <w:t>Bunn et al 16</w:t>
      </w:r>
      <w:r>
        <w:t xml:space="preserve"> [Matthew, </w:t>
      </w:r>
      <w:r w:rsidRPr="00E4329F">
        <w:t>Professor of Practice at Harvard University's</w:t>
      </w:r>
      <w:r>
        <w:t xml:space="preserve"> John F. Kennedy School of Gov</w:t>
      </w:r>
      <w:r w:rsidRPr="00E4329F">
        <w:t>ernment</w:t>
      </w:r>
      <w:r>
        <w:t>, w</w:t>
      </w:r>
      <w:r w:rsidRPr="00E4329F">
        <w:t>inner of the American Physical Society's Joseph A. Burton Forum Award for "outstanding contributions in helping to formulate policies to decrease the risks of theft of nuclear weapons and nuclear materials"</w:t>
      </w:r>
      <w:r>
        <w:t xml:space="preserve">, Martin Malin, </w:t>
      </w:r>
      <w:r w:rsidRPr="00E4329F">
        <w:t>Executive Director of the Project on Managing the Atom at Harvard’s Belfer Center for Science and International Affairs</w:t>
      </w:r>
      <w:r>
        <w:t>, research focuses on security conse</w:t>
      </w:r>
      <w:r w:rsidRPr="00E4329F">
        <w:t>quences of the growth and spread of nuclear energy</w:t>
      </w:r>
      <w:r>
        <w:t xml:space="preserve">, Nickolas Roth, </w:t>
      </w:r>
      <w:r w:rsidRPr="00E4329F">
        <w:t>Research Associate at the Belfer Center’s Project on Managing the Atom</w:t>
      </w:r>
      <w:r>
        <w:t xml:space="preserve">, </w:t>
      </w:r>
      <w:r w:rsidRPr="00E4329F">
        <w:t>Research Fellow at the Center for International and Security Studies at the University of Maryland</w:t>
      </w:r>
      <w:r>
        <w:t xml:space="preserve">, William Tobey, </w:t>
      </w:r>
      <w:r w:rsidRPr="00E4329F">
        <w:t>Senior Fellow at the Belfer Center for Science and International Affairs at Harvard Kennedy School</w:t>
      </w:r>
      <w:r>
        <w:t xml:space="preserve">, former </w:t>
      </w:r>
      <w:r w:rsidRPr="00E4329F">
        <w:t>deputy administrator for Defense Nuclear Nonproliferation at the National Nuclear Security Administration</w:t>
      </w:r>
      <w:r>
        <w:t xml:space="preserve">, “Preventing Nuclear Terrorism: Continuous Improvement or Dangerous Decline?”, March 2016, </w:t>
      </w:r>
      <w:r w:rsidRPr="00E4329F">
        <w:t>http://belfercenter.ksg.harvard.edu/files/PreventingNuclearTerrorism-Web.pdf</w:t>
      </w:r>
      <w:r>
        <w:t>]//DBI</w:t>
      </w:r>
    </w:p>
    <w:p w:rsidR="00AE2648" w:rsidRPr="000E0335" w:rsidRDefault="00AE2648" w:rsidP="00AE2648">
      <w:pPr>
        <w:rPr>
          <w:sz w:val="16"/>
          <w:szCs w:val="16"/>
        </w:rPr>
      </w:pPr>
      <w:r w:rsidRPr="000E0335">
        <w:rPr>
          <w:rStyle w:val="Emphasis"/>
        </w:rPr>
        <w:t>Growing International Consensus That the Threat is Real</w:t>
      </w:r>
      <w:r w:rsidRPr="000E0335">
        <w:rPr>
          <w:sz w:val="16"/>
          <w:szCs w:val="16"/>
        </w:rPr>
        <w:t xml:space="preserve">∂ In recent years, </w:t>
      </w:r>
      <w:r w:rsidRPr="000E0335">
        <w:rPr>
          <w:u w:val="single"/>
        </w:rPr>
        <w:t>countries and international organizations around the world have joined in highlighting the importance of the nuclear terrorism threat.</w:t>
      </w:r>
      <w:r w:rsidRPr="000E0335">
        <w:rPr>
          <w:sz w:val="16"/>
          <w:szCs w:val="16"/>
        </w:rPr>
        <w:t xml:space="preserve"> United Nations Secretary General Ban-Ki Moon, for example, has warned that, “</w:t>
      </w:r>
      <w:r w:rsidRPr="000E0335">
        <w:rPr>
          <w:u w:val="single"/>
        </w:rPr>
        <w:t xml:space="preserve">Nuclear terrorism is </w:t>
      </w:r>
      <w:r w:rsidRPr="000E0335">
        <w:rPr>
          <w:rStyle w:val="Emphasis"/>
        </w:rPr>
        <w:t>one of the most serious threats of our time</w:t>
      </w:r>
      <w:r w:rsidRPr="000E0335">
        <w:rPr>
          <w:u w:val="single"/>
        </w:rPr>
        <w:t xml:space="preserve">. Even one such attack could </w:t>
      </w:r>
      <w:r w:rsidRPr="00125A27">
        <w:rPr>
          <w:rStyle w:val="Emphasis"/>
        </w:rPr>
        <w:t>inflict mass casualties and create immense suffering</w:t>
      </w:r>
      <w:r w:rsidRPr="000E0335">
        <w:rPr>
          <w:u w:val="single"/>
        </w:rPr>
        <w:t xml:space="preserve"> and unwanted change in the world forever. This prospect should compel all of us to act to prevent such a catastrophe</w:t>
      </w:r>
      <w:r w:rsidRPr="000E0335">
        <w:rPr>
          <w:sz w:val="16"/>
          <w:szCs w:val="16"/>
        </w:rPr>
        <w:t xml:space="preserve">.”26 Two years later, Mohammed El Baradei, then Director General of the IAEA, described </w:t>
      </w:r>
      <w:r w:rsidRPr="000E0335">
        <w:rPr>
          <w:u w:val="single"/>
        </w:rPr>
        <w:t>“an extremist group getting hold of nuclear weapons or materials” as “</w:t>
      </w:r>
      <w:r w:rsidRPr="00125A27">
        <w:rPr>
          <w:rStyle w:val="Emphasis"/>
        </w:rPr>
        <w:t>the gravest threat faced by the world</w:t>
      </w:r>
      <w:r w:rsidRPr="000E0335">
        <w:rPr>
          <w:u w:val="single"/>
        </w:rPr>
        <w:t xml:space="preserve">.” Classified government studies in several countries, including, among others, Russia, the United Kingdom, and Australia, have </w:t>
      </w:r>
      <w:r w:rsidRPr="00125A27">
        <w:rPr>
          <w:rStyle w:val="Emphasis"/>
        </w:rPr>
        <w:t>confirmed</w:t>
      </w:r>
      <w:r w:rsidRPr="000E0335">
        <w:rPr>
          <w:u w:val="single"/>
        </w:rPr>
        <w:t xml:space="preserve"> the conclusion of U.S. government studies that it is plausible that a sophisticated terrorist group could make a crude nuclear bomb if it possessed the necessary materials</w:t>
      </w:r>
      <w:r w:rsidRPr="000E0335">
        <w:rPr>
          <w:sz w:val="16"/>
          <w:szCs w:val="16"/>
        </w:rPr>
        <w:t>.∂ At the first Nuclear Security Summit in 2010, the assembled leaders agreed that, “</w:t>
      </w:r>
      <w:r w:rsidRPr="000E0335">
        <w:rPr>
          <w:u w:val="single"/>
        </w:rPr>
        <w:t xml:space="preserve">nuclear terrorism is </w:t>
      </w:r>
      <w:r w:rsidRPr="00125A27">
        <w:rPr>
          <w:rStyle w:val="Emphasis"/>
        </w:rPr>
        <w:t>one of the most challenging threats to international security</w:t>
      </w:r>
      <w:r w:rsidRPr="000E0335">
        <w:rPr>
          <w:sz w:val="16"/>
          <w:szCs w:val="16"/>
        </w:rPr>
        <w:t xml:space="preserve">.”27 At that summit and subsequent ones, </w:t>
      </w:r>
      <w:r w:rsidRPr="000E0335">
        <w:rPr>
          <w:u w:val="single"/>
        </w:rPr>
        <w:t>many heads of state have emphasized the threat in their remarks</w:t>
      </w:r>
      <w:r w:rsidRPr="000E0335">
        <w:rPr>
          <w:sz w:val="16"/>
          <w:szCs w:val="16"/>
        </w:rPr>
        <w:t xml:space="preserve">.∂ </w:t>
      </w:r>
      <w:r w:rsidRPr="000E0335">
        <w:rPr>
          <w:u w:val="single"/>
        </w:rPr>
        <w:t xml:space="preserve">Russia, despite its decision not to participate in the 2016 Nuclear Security Summit, has clearly concluded that nuclear terrorism is a serious threat. Russia first proposed the International Convention on the Suppression of Acts of Nuclear Terrorism (ICSANT), with President Vladimir Putin warning in 2004 of the </w:t>
      </w:r>
      <w:r w:rsidRPr="00125A27">
        <w:rPr>
          <w:rStyle w:val="Emphasis"/>
        </w:rPr>
        <w:t>urgent need</w:t>
      </w:r>
      <w:r w:rsidRPr="000E0335">
        <w:rPr>
          <w:u w:val="single"/>
        </w:rPr>
        <w:t xml:space="preserve"> to avert “any attempts by terrorists to get hold of </w:t>
      </w:r>
      <w:r w:rsidRPr="000E0335">
        <w:rPr>
          <w:sz w:val="16"/>
          <w:szCs w:val="16"/>
        </w:rPr>
        <w:t xml:space="preserve">nuclear weapons or </w:t>
      </w:r>
      <w:r w:rsidRPr="000E0335">
        <w:rPr>
          <w:u w:val="single"/>
        </w:rPr>
        <w:t xml:space="preserve">any </w:t>
      </w:r>
      <w:r w:rsidRPr="000E0335">
        <w:rPr>
          <w:sz w:val="16"/>
          <w:szCs w:val="16"/>
        </w:rPr>
        <w:t>other</w:t>
      </w:r>
      <w:r w:rsidRPr="000E0335">
        <w:rPr>
          <w:u w:val="single"/>
        </w:rPr>
        <w:t xml:space="preserve"> nuclear materials.</w:t>
      </w:r>
      <w:r w:rsidRPr="000E0335">
        <w:rPr>
          <w:sz w:val="16"/>
          <w:szCs w:val="16"/>
        </w:rPr>
        <w:t xml:space="preserve">”28 In 2005, Putin joined with U.S. President George W. Bush in the Bratislava nuclear security initiative, describing nuclear terrorism as “one of the gravest threats our two countries face.”29 In 2006, Bush and Putin joined in launching the GICNT, which the two countries continue to co-chair. </w:t>
      </w:r>
      <w:r w:rsidRPr="000E0335">
        <w:rPr>
          <w:u w:val="single"/>
        </w:rPr>
        <w:t xml:space="preserve">Senior Russian officials have offered </w:t>
      </w:r>
      <w:r w:rsidRPr="00125A27">
        <w:rPr>
          <w:rStyle w:val="Emphasis"/>
        </w:rPr>
        <w:t>even more alarming assessments</w:t>
      </w:r>
      <w:r w:rsidRPr="000E0335">
        <w:rPr>
          <w:u w:val="single"/>
        </w:rPr>
        <w:t xml:space="preserve"> of the threat</w:t>
      </w:r>
      <w:r w:rsidRPr="000E0335">
        <w:rPr>
          <w:sz w:val="16"/>
          <w:szCs w:val="16"/>
        </w:rPr>
        <w:t xml:space="preserve">. In 2001, for example, General Igor Valynkin, then commander of the force that guards Russia’s nuclear weapons, confirmed two incidents of terrorist teams carrying out recon-aissance at nuclear weapon storage facilities (whose locations are a state secret in Russia).30 The Russian state newspaper reported two additional incidents of terrorists carrying out reconnaissance on nuclear weapon transport trains.31 In 2005, </w:t>
      </w:r>
      <w:r w:rsidRPr="000E0335">
        <w:rPr>
          <w:u w:val="single"/>
        </w:rPr>
        <w:t>Russian Interior Minister Rashid Nurgaliev</w:t>
      </w:r>
      <w:r w:rsidRPr="000E0335">
        <w:rPr>
          <w:sz w:val="16"/>
          <w:szCs w:val="16"/>
        </w:rPr>
        <w:t>—in charge of the forces that guard most Russian nuclear facilities—</w:t>
      </w:r>
      <w:r w:rsidRPr="000E0335">
        <w:rPr>
          <w:u w:val="single"/>
        </w:rPr>
        <w:t xml:space="preserve">announced that “international terrorists have planned attacks against </w:t>
      </w:r>
      <w:r w:rsidRPr="00125A27">
        <w:rPr>
          <w:rStyle w:val="Emphasis"/>
        </w:rPr>
        <w:t>nuclear and power industry installations</w:t>
      </w:r>
      <w:r w:rsidRPr="000E0335">
        <w:rPr>
          <w:u w:val="single"/>
        </w:rPr>
        <w:t>” and intended to “seize nuclear materials and use them to build weapons of mass destruction for their own political ends.”</w:t>
      </w:r>
      <w:r w:rsidRPr="000E0335">
        <w:rPr>
          <w:sz w:val="16"/>
          <w:szCs w:val="16"/>
        </w:rPr>
        <w:t>32 In 2007, Anatoly Safonov, then Putin’s special representative for counter-terrorism (and former deputy chief of the FSB, Russia’s domestic security agency) warned that “</w:t>
      </w:r>
      <w:r w:rsidRPr="00125A27">
        <w:rPr>
          <w:rStyle w:val="Emphasis"/>
        </w:rPr>
        <w:t>we know for sure, with evidence and facts in hand</w:t>
      </w:r>
      <w:r w:rsidRPr="000E0335">
        <w:rPr>
          <w:u w:val="single"/>
        </w:rPr>
        <w:t>, about this steady interest and a goal pursued by terrorists to obtain what is called nuclear weapons and nuclear components in any form</w:t>
      </w:r>
      <w:r w:rsidRPr="000E0335">
        <w:rPr>
          <w:sz w:val="16"/>
          <w:szCs w:val="16"/>
        </w:rPr>
        <w:t>.”33 In 2011, a joint report by U.S. and Russian experts summarized the threat in a way that is still relevant today:∂ “</w:t>
      </w:r>
      <w:r w:rsidRPr="000E0335">
        <w:rPr>
          <w:u w:val="single"/>
        </w:rPr>
        <w:t xml:space="preserve">Nuclear terrorism is a </w:t>
      </w:r>
      <w:r w:rsidRPr="00125A27">
        <w:rPr>
          <w:rStyle w:val="Emphasis"/>
        </w:rPr>
        <w:t>real and urgent threat</w:t>
      </w:r>
      <w:r w:rsidRPr="000E0335">
        <w:rPr>
          <w:u w:val="single"/>
        </w:rPr>
        <w:t xml:space="preserve">. </w:t>
      </w:r>
      <w:r w:rsidRPr="00125A27">
        <w:rPr>
          <w:rStyle w:val="Emphasis"/>
        </w:rPr>
        <w:t>Urgent actions are required</w:t>
      </w:r>
      <w:r w:rsidRPr="000E0335">
        <w:rPr>
          <w:u w:val="single"/>
        </w:rPr>
        <w:t xml:space="preserve"> to reduce the risk. The risk is driven by the rise of terrorists who seek to inflict unlimited damage, many of whom have sought justification for their plans in radical interpretations of Islam; by </w:t>
      </w:r>
      <w:r w:rsidRPr="00125A27">
        <w:rPr>
          <w:rStyle w:val="Emphasis"/>
        </w:rPr>
        <w:t>increased availability of weapons-usable materials</w:t>
      </w:r>
      <w:r w:rsidRPr="000E0335">
        <w:rPr>
          <w:u w:val="single"/>
        </w:rPr>
        <w:t xml:space="preserve">; and by </w:t>
      </w:r>
      <w:r w:rsidRPr="00125A27">
        <w:rPr>
          <w:rStyle w:val="Emphasis"/>
        </w:rPr>
        <w:t>globalization</w:t>
      </w:r>
      <w:r w:rsidRPr="000E0335">
        <w:rPr>
          <w:u w:val="single"/>
        </w:rPr>
        <w:t>, which makes it easier to move people, technologies, and materials across the world</w:t>
      </w:r>
      <w:r w:rsidRPr="000E0335">
        <w:rPr>
          <w:sz w:val="16"/>
          <w:szCs w:val="16"/>
        </w:rPr>
        <w:t xml:space="preserve">.∂ </w:t>
      </w:r>
      <w:r w:rsidRPr="000E0335">
        <w:rPr>
          <w:u w:val="single"/>
        </w:rPr>
        <w:t xml:space="preserve">Making a crude nuclear bomb would not be easy, but is potentially </w:t>
      </w:r>
      <w:r w:rsidRPr="00125A27">
        <w:rPr>
          <w:rStyle w:val="Emphasis"/>
        </w:rPr>
        <w:t>within the capabilities</w:t>
      </w:r>
      <w:r w:rsidRPr="000E0335">
        <w:rPr>
          <w:u w:val="single"/>
        </w:rPr>
        <w:t xml:space="preserve"> of a technically sophisticated terrorist group, as </w:t>
      </w:r>
      <w:r w:rsidRPr="00125A27">
        <w:rPr>
          <w:rStyle w:val="Emphasis"/>
        </w:rPr>
        <w:t>numerous government studies</w:t>
      </w:r>
      <w:r w:rsidRPr="000E0335">
        <w:rPr>
          <w:u w:val="single"/>
        </w:rPr>
        <w:t xml:space="preserve"> have confirmed</w:t>
      </w:r>
      <w:r w:rsidRPr="000E0335">
        <w:rPr>
          <w:sz w:val="16"/>
          <w:szCs w:val="16"/>
        </w:rPr>
        <w:t xml:space="preserve">. Detonating a stolen nuclear weapon would likely be difficult for terrorists to accomplish, if the weapon was equipped with modern technical safeguards . . . Terrorists could, however, cut open a stolen nuclear weapon and make use of its nuclear material for a bomb of their own.∂ </w:t>
      </w:r>
      <w:r w:rsidRPr="000E0335">
        <w:rPr>
          <w:u w:val="single"/>
        </w:rPr>
        <w:t xml:space="preserve">The nuclear material for a bomb is small and difficult to detect, making it a </w:t>
      </w:r>
      <w:r w:rsidRPr="00125A27">
        <w:rPr>
          <w:rStyle w:val="Emphasis"/>
        </w:rPr>
        <w:t>major challenge</w:t>
      </w:r>
      <w:r w:rsidRPr="000E0335">
        <w:rPr>
          <w:u w:val="single"/>
        </w:rPr>
        <w:t xml:space="preserve"> to stop nuclear smuggling, or to recover nuclear material after it has been stolen. Hence, a primary focus in reducing the risk must be to keep nuclear material </w:t>
      </w:r>
      <w:r w:rsidRPr="00125A27">
        <w:rPr>
          <w:sz w:val="16"/>
          <w:szCs w:val="16"/>
        </w:rPr>
        <w:t>and nuclear weapons</w:t>
      </w:r>
      <w:r w:rsidRPr="000E0335">
        <w:rPr>
          <w:u w:val="single"/>
        </w:rPr>
        <w:t xml:space="preserve"> from being stolen, by </w:t>
      </w:r>
      <w:r w:rsidRPr="00125A27">
        <w:rPr>
          <w:rStyle w:val="Emphasis"/>
        </w:rPr>
        <w:t>continuously improving their security</w:t>
      </w:r>
      <w:r w:rsidRPr="000E0335">
        <w:rPr>
          <w:sz w:val="16"/>
          <w:szCs w:val="16"/>
        </w:rPr>
        <w:t xml:space="preserve"> . . .”34∂ One way to estimate the threat posed by nuclear terrorism is by thinking of it as the product of would-be perpetrators’ intentions and capabilities, minus efforts by others to mitigate the danger:∂ Threat = (Intentions × Capabilities) – Mitigating Actions∂ </w:t>
      </w:r>
      <w:r w:rsidRPr="000E0335">
        <w:rPr>
          <w:u w:val="single"/>
        </w:rPr>
        <w:t>Today, both terrorist intentions and terrorist capabilities remain deeply worrisome. While a broad international coalition is working to defeat both IS and al Qaeda, the danger posed by large and sophisticated violent extremist organizations is likely to persist for years to come</w:t>
      </w:r>
      <w:r w:rsidRPr="000E0335">
        <w:rPr>
          <w:sz w:val="16"/>
          <w:szCs w:val="16"/>
        </w:rPr>
        <w:t xml:space="preserve">. As will be described in this report, great progress has been made </w:t>
      </w:r>
      <w:r w:rsidRPr="000E0335">
        <w:rPr>
          <w:u w:val="single"/>
        </w:rPr>
        <w:t>in improving nuclear security</w:t>
      </w:r>
      <w:r w:rsidRPr="000E0335">
        <w:rPr>
          <w:sz w:val="16"/>
          <w:szCs w:val="16"/>
        </w:rPr>
        <w:t xml:space="preserve">, the most critical area of mitigating action. But </w:t>
      </w:r>
      <w:r w:rsidRPr="000E0335">
        <w:rPr>
          <w:u w:val="single"/>
        </w:rPr>
        <w:t xml:space="preserve">given the scale of the threat, </w:t>
      </w:r>
      <w:r w:rsidRPr="00125A27">
        <w:rPr>
          <w:rStyle w:val="Emphasis"/>
        </w:rPr>
        <w:t>much more remains to be done</w:t>
      </w:r>
      <w:r w:rsidRPr="000E0335">
        <w:rPr>
          <w:sz w:val="16"/>
          <w:szCs w:val="16"/>
        </w:rPr>
        <w:t>.</w:t>
      </w:r>
    </w:p>
    <w:p w:rsidR="00AE2648" w:rsidRDefault="00AE2648" w:rsidP="00AE2648"/>
    <w:p w:rsidR="00AE2648" w:rsidRDefault="00AE2648" w:rsidP="00AE2648">
      <w:pPr>
        <w:pStyle w:val="Heading3"/>
      </w:pPr>
      <w:r>
        <w:t>at: no terror impact</w:t>
      </w:r>
    </w:p>
    <w:p w:rsidR="00AE2648" w:rsidRDefault="00AE2648" w:rsidP="00AE2648"/>
    <w:p w:rsidR="00AE2648" w:rsidRDefault="00AE2648" w:rsidP="00AE2648">
      <w:pPr>
        <w:pStyle w:val="Heading4"/>
      </w:pPr>
      <w:r>
        <w:t>Nuclear terrorism causes economic collapse, military lashout, and dire poverty</w:t>
      </w:r>
    </w:p>
    <w:p w:rsidR="00AE2648" w:rsidRDefault="00AE2648" w:rsidP="00AE2648">
      <w:r>
        <w:rPr>
          <w:b/>
        </w:rPr>
        <w:t>Bunn et al 16</w:t>
      </w:r>
      <w:r>
        <w:t xml:space="preserve"> [Matthew, </w:t>
      </w:r>
      <w:r w:rsidRPr="00E4329F">
        <w:t>Professor of Practice at Harvard University's</w:t>
      </w:r>
      <w:r>
        <w:t xml:space="preserve"> John F. Kennedy School of Gov</w:t>
      </w:r>
      <w:r w:rsidRPr="00E4329F">
        <w:t>ernment</w:t>
      </w:r>
      <w:r>
        <w:t>, w</w:t>
      </w:r>
      <w:r w:rsidRPr="00E4329F">
        <w:t>inner of the American Physical Society's Joseph A. Burton Forum Award for "outstanding contributions in helping to formulate policies to decrease the risks of theft of nuclear weapons and nuclear materials"</w:t>
      </w:r>
      <w:r>
        <w:t xml:space="preserve">, Martin Malin, </w:t>
      </w:r>
      <w:r w:rsidRPr="00E4329F">
        <w:t>Executive Director of the Project on Managing the Atom at Harvard’s Belfer Center for Science and International Affairs</w:t>
      </w:r>
      <w:r>
        <w:t>, research focuses on security conse</w:t>
      </w:r>
      <w:r w:rsidRPr="00E4329F">
        <w:t>quences of the growth and spread of nuclear energy</w:t>
      </w:r>
      <w:r>
        <w:t xml:space="preserve">, Nickolas Roth, </w:t>
      </w:r>
      <w:r w:rsidRPr="00E4329F">
        <w:t>Research Associate at the Belfer Center’s Project on Managing the Atom</w:t>
      </w:r>
      <w:r>
        <w:t xml:space="preserve">, </w:t>
      </w:r>
      <w:r w:rsidRPr="00E4329F">
        <w:t>Research Fellow at the Center for International and Security Studies at the University of Maryland</w:t>
      </w:r>
      <w:r>
        <w:t xml:space="preserve">, William Tobey, </w:t>
      </w:r>
      <w:r w:rsidRPr="00E4329F">
        <w:t>Senior Fellow at the Belfer Center for Science and International Affairs at Harvard Kennedy School</w:t>
      </w:r>
      <w:r>
        <w:t xml:space="preserve">, former </w:t>
      </w:r>
      <w:r w:rsidRPr="00E4329F">
        <w:t>deputy administrator for Defense Nuclear Nonproliferation at the National Nuclear Security Administration</w:t>
      </w:r>
      <w:r>
        <w:t xml:space="preserve">, “Preventing Nuclear Terrorism: Continuous Improvement or Dangerous Decline?”, March 2016, </w:t>
      </w:r>
      <w:r w:rsidRPr="00E4329F">
        <w:t>http://belfercenter.ksg.harvard.edu/files/PreventingNuclearTerrorism-Web.pdf</w:t>
      </w:r>
      <w:r>
        <w:t>]//DBI</w:t>
      </w:r>
    </w:p>
    <w:p w:rsidR="00AE2648" w:rsidRDefault="00AE2648" w:rsidP="00AE2648">
      <w:pPr>
        <w:rPr>
          <w:sz w:val="16"/>
          <w:szCs w:val="16"/>
        </w:rPr>
      </w:pPr>
      <w:r w:rsidRPr="00455117">
        <w:rPr>
          <w:sz w:val="16"/>
          <w:szCs w:val="16"/>
        </w:rPr>
        <w:t xml:space="preserve">Moreover, </w:t>
      </w:r>
      <w:r w:rsidRPr="00455117">
        <w:rPr>
          <w:u w:val="single"/>
        </w:rPr>
        <w:t xml:space="preserve">the potential consequences of successful nuclear terrorism would be </w:t>
      </w:r>
      <w:r w:rsidRPr="00455117">
        <w:rPr>
          <w:rStyle w:val="Emphasis"/>
        </w:rPr>
        <w:t>immense</w:t>
      </w:r>
      <w:r w:rsidRPr="00455117">
        <w:rPr>
          <w:u w:val="single"/>
        </w:rPr>
        <w:t xml:space="preserve">. The heart of a major city could be reduced to a </w:t>
      </w:r>
      <w:r w:rsidRPr="00455117">
        <w:rPr>
          <w:rStyle w:val="Emphasis"/>
        </w:rPr>
        <w:t>smoldering radioactive ruin</w:t>
      </w:r>
      <w:r w:rsidRPr="00455117">
        <w:rPr>
          <w:u w:val="single"/>
        </w:rPr>
        <w:t>, leaving tens or hundreds of thousands of people dead, and countless more injured</w:t>
      </w:r>
      <w:r w:rsidRPr="00455117">
        <w:rPr>
          <w:sz w:val="16"/>
          <w:szCs w:val="16"/>
        </w:rPr>
        <w:t xml:space="preserve">.10 </w:t>
      </w:r>
      <w:r w:rsidRPr="00455117">
        <w:rPr>
          <w:u w:val="single"/>
        </w:rPr>
        <w:t xml:space="preserve">Terrorists—either those who committed the attack or others—would probably claim they had more bombs already hidden in other cities (whether they did nor not), and the fear that this might be true could lead to </w:t>
      </w:r>
      <w:r w:rsidRPr="00455117">
        <w:rPr>
          <w:rStyle w:val="Emphasis"/>
        </w:rPr>
        <w:t>panicked evacuations, creating widespread havoc and economic disruption</w:t>
      </w:r>
      <w:r w:rsidRPr="00455117">
        <w:rPr>
          <w:u w:val="single"/>
        </w:rPr>
        <w:t xml:space="preserve">. In what would inevitably be a desperate effort to prevent further attacks, </w:t>
      </w:r>
      <w:r w:rsidRPr="00455117">
        <w:rPr>
          <w:rStyle w:val="Emphasis"/>
        </w:rPr>
        <w:t>traditional standards of civil liberties would likely be jettisoned</w:t>
      </w:r>
      <w:r w:rsidRPr="00455117">
        <w:rPr>
          <w:u w:val="single"/>
        </w:rPr>
        <w:t xml:space="preserve">, and the country attacked might well </w:t>
      </w:r>
      <w:r w:rsidRPr="00455117">
        <w:rPr>
          <w:rStyle w:val="Emphasis"/>
        </w:rPr>
        <w:t>lash out militarily at whatever countries it thought might bear a portion of responsibility</w:t>
      </w:r>
      <w:r w:rsidRPr="00455117">
        <w:rPr>
          <w:sz w:val="16"/>
          <w:szCs w:val="16"/>
        </w:rPr>
        <w:t xml:space="preserve">.11 In 2005, then-UN Secretary-General Kofi Annan warned that </w:t>
      </w:r>
      <w:r w:rsidRPr="00455117">
        <w:rPr>
          <w:u w:val="single"/>
        </w:rPr>
        <w:t>the reverberating global economic effects would push “</w:t>
      </w:r>
      <w:r w:rsidRPr="00455117">
        <w:rPr>
          <w:rStyle w:val="Emphasis"/>
        </w:rPr>
        <w:t>tens of millions of people into dire poverty</w:t>
      </w:r>
      <w:r w:rsidRPr="00455117">
        <w:rPr>
          <w:u w:val="single"/>
        </w:rPr>
        <w:t xml:space="preserve">,” creating “a </w:t>
      </w:r>
      <w:r w:rsidRPr="00455117">
        <w:rPr>
          <w:rStyle w:val="Emphasis"/>
        </w:rPr>
        <w:t>second death toll throughout the developing world</w:t>
      </w:r>
      <w:r w:rsidRPr="00455117">
        <w:rPr>
          <w:u w:val="single"/>
        </w:rPr>
        <w:t>.”</w:t>
      </w:r>
      <w:r w:rsidRPr="00455117">
        <w:rPr>
          <w:sz w:val="16"/>
          <w:szCs w:val="16"/>
        </w:rPr>
        <w:t xml:space="preserve">12 Terrorist use of nuclear weapons may not be a high probability—but </w:t>
      </w:r>
      <w:r w:rsidRPr="00455117">
        <w:rPr>
          <w:u w:val="single"/>
        </w:rPr>
        <w:t xml:space="preserve">the consequences would be so severe that </w:t>
      </w:r>
      <w:r w:rsidRPr="00455117">
        <w:rPr>
          <w:rStyle w:val="Emphasis"/>
        </w:rPr>
        <w:t>even a low probability</w:t>
      </w:r>
      <w:r w:rsidRPr="00455117">
        <w:rPr>
          <w:u w:val="single"/>
        </w:rPr>
        <w:t xml:space="preserve"> should be enough to motivate an intense focus on steps such as nuclear security to reduce the risk</w:t>
      </w:r>
      <w:r w:rsidRPr="00455117">
        <w:rPr>
          <w:sz w:val="16"/>
          <w:szCs w:val="16"/>
        </w:rPr>
        <w:t>.</w:t>
      </w:r>
    </w:p>
    <w:p w:rsidR="00A53D4B" w:rsidRDefault="00A53D4B" w:rsidP="00AE2648">
      <w:pPr>
        <w:rPr>
          <w:sz w:val="16"/>
          <w:szCs w:val="16"/>
        </w:rPr>
      </w:pPr>
    </w:p>
    <w:p w:rsidR="00A53D4B" w:rsidRDefault="00A53D4B" w:rsidP="00A53D4B">
      <w:pPr>
        <w:pStyle w:val="Heading4"/>
      </w:pPr>
      <w:r>
        <w:t>Less than twenty years for international dispersion</w:t>
      </w:r>
    </w:p>
    <w:p w:rsidR="00A53D4B" w:rsidRDefault="00A53D4B" w:rsidP="00A53D4B">
      <w:r w:rsidRPr="00B62A90">
        <w:rPr>
          <w:b/>
        </w:rPr>
        <w:t>Blees et al 11</w:t>
      </w:r>
      <w:r>
        <w:t xml:space="preserve"> (Tom Blees1, Yoon Chang2, Robert Serafin3, Jerry Peterson4, Joe Shuster1, Charles Archambeau5, Randolph Ware3, 6, Tom Wigley3,7, Barry W. Brook7, 1Science Council for Global Initiatives, 2Argonne National Laboratory, 3National Center for Atmospheric Research, 4University of Colorado, 5Technology Research Associates, 6Cooperative Institute for Research in the Environmental Sciences, 7(climate professor) University of Adelaide, "Advanced nuclear power systems to mitigate climate change (Part III)," 2/24/11) http://bravenewclimate.com/2011/02/24/advanced-nuclear-power-systems-to-mitigate-climate-change/-http://bravenewclimate.com/2011/02/24/advanced-nuclear-power-systems-to-mitigate-climate-change/</w:t>
      </w:r>
    </w:p>
    <w:p w:rsidR="00A53D4B" w:rsidRPr="00A77389" w:rsidRDefault="00A53D4B" w:rsidP="00A53D4B">
      <w:pPr>
        <w:rPr>
          <w:sz w:val="16"/>
        </w:rPr>
      </w:pPr>
    </w:p>
    <w:p w:rsidR="00A53D4B" w:rsidRDefault="00A53D4B" w:rsidP="00A53D4B">
      <w:pPr>
        <w:rPr>
          <w:sz w:val="16"/>
        </w:rPr>
      </w:pPr>
      <w:r w:rsidRPr="00A77389">
        <w:rPr>
          <w:sz w:val="16"/>
        </w:rPr>
        <w:t>How Fast Can We Build Them?</w:t>
      </w:r>
      <w:r w:rsidRPr="00A77389">
        <w:rPr>
          <w:sz w:val="12"/>
        </w:rPr>
        <w:t>¶</w:t>
      </w:r>
      <w:r w:rsidRPr="00A77389">
        <w:rPr>
          <w:sz w:val="16"/>
        </w:rPr>
        <w:t xml:space="preserve"> </w:t>
      </w:r>
      <w:r w:rsidRPr="003A4FC4">
        <w:rPr>
          <w:rStyle w:val="StyleUnderline"/>
          <w:highlight w:val="green"/>
        </w:rPr>
        <w:t>During France’s nuclear</w:t>
      </w:r>
      <w:r w:rsidRPr="00A77389">
        <w:rPr>
          <w:rStyle w:val="StyleUnderline"/>
        </w:rPr>
        <w:t xml:space="preserve"> building </w:t>
      </w:r>
      <w:r w:rsidRPr="003A4FC4">
        <w:rPr>
          <w:rStyle w:val="StyleUnderline"/>
          <w:highlight w:val="green"/>
        </w:rPr>
        <w:t>boom they built</w:t>
      </w:r>
      <w:r w:rsidRPr="00A77389">
        <w:rPr>
          <w:rStyle w:val="StyleUnderline"/>
        </w:rPr>
        <w:t xml:space="preserve"> an average </w:t>
      </w:r>
      <w:r w:rsidRPr="003A4FC4">
        <w:rPr>
          <w:rStyle w:val="StyleUnderline"/>
          <w:highlight w:val="green"/>
        </w:rPr>
        <w:t>of six nuclear power plants per year</w:t>
      </w:r>
      <w:r w:rsidRPr="00A77389">
        <w:rPr>
          <w:rStyle w:val="StyleUnderline"/>
        </w:rPr>
        <w:t>,</w:t>
      </w:r>
      <w:r w:rsidRPr="00A77389">
        <w:rPr>
          <w:sz w:val="16"/>
        </w:rPr>
        <w:t xml:space="preserve"> </w:t>
      </w:r>
      <w:r w:rsidRPr="00A77389">
        <w:rPr>
          <w:rStyle w:val="StyleUnderline"/>
        </w:rPr>
        <w:t>culminating in a situation that provides them with about 80% of their electrical needs while making electricity their fourth-largest export earner</w:t>
      </w:r>
      <w:r w:rsidRPr="00A77389">
        <w:rPr>
          <w:sz w:val="16"/>
        </w:rPr>
        <w:t xml:space="preserve">. Gross Domestic Product (GDP) can be used as a rough guide to what a given country can financially bear for such a project, keeping in mind that France proceeded without the sense of urgency that the world today should certainly be ready to muster. There are six countries with higher GDPs than France, all of whom already possess the technology to build fast reactors: USA, China, Japan, India (they’re building one now), Germany, and the United Kingdom. Add Canada and Russia (which already has a commercial fast reactor running and is planning more), then tally up the GDP of these eight countries. </w:t>
      </w:r>
      <w:r w:rsidRPr="003A4FC4">
        <w:rPr>
          <w:rStyle w:val="StyleUnderline"/>
          <w:highlight w:val="green"/>
        </w:rPr>
        <w:t>At</w:t>
      </w:r>
      <w:r w:rsidRPr="00A77389">
        <w:rPr>
          <w:rStyle w:val="StyleUnderline"/>
        </w:rPr>
        <w:t xml:space="preserve"> the rate </w:t>
      </w:r>
      <w:r w:rsidRPr="003A4FC4">
        <w:rPr>
          <w:rStyle w:val="StyleUnderline"/>
          <w:highlight w:val="green"/>
        </w:rPr>
        <w:t>of 6 plants per year</w:t>
      </w:r>
      <w:r w:rsidRPr="00A77389">
        <w:rPr>
          <w:rStyle w:val="StyleUnderline"/>
        </w:rPr>
        <w:t xml:space="preserve"> (~</w:t>
      </w:r>
      <w:r w:rsidRPr="00A77389">
        <w:rPr>
          <w:sz w:val="16"/>
        </w:rPr>
        <w:t xml:space="preserve"> 1GW each) at the equivalent of France’s GDP, </w:t>
      </w:r>
      <w:r w:rsidRPr="003A4FC4">
        <w:rPr>
          <w:rStyle w:val="StyleUnderline"/>
          <w:highlight w:val="green"/>
        </w:rPr>
        <w:t>these countries</w:t>
      </w:r>
      <w:r w:rsidRPr="00A77389">
        <w:rPr>
          <w:rStyle w:val="StyleUnderline"/>
        </w:rPr>
        <w:t xml:space="preserve"> alone </w:t>
      </w:r>
      <w:r w:rsidRPr="003A4FC4">
        <w:rPr>
          <w:rStyle w:val="StyleUnderline"/>
          <w:highlight w:val="green"/>
        </w:rPr>
        <w:t>could afford to build</w:t>
      </w:r>
      <w:r w:rsidRPr="00A77389">
        <w:rPr>
          <w:rStyle w:val="StyleUnderline"/>
        </w:rPr>
        <w:t xml:space="preserve"> </w:t>
      </w:r>
      <w:r w:rsidRPr="003A4FC4">
        <w:rPr>
          <w:rStyle w:val="StyleUnderline"/>
          <w:highlight w:val="green"/>
        </w:rPr>
        <w:t>about 117 power plants per year</w:t>
      </w:r>
      <w:r w:rsidRPr="003A4FC4">
        <w:rPr>
          <w:sz w:val="16"/>
          <w:highlight w:val="green"/>
        </w:rPr>
        <w:t>,</w:t>
      </w:r>
      <w:r w:rsidRPr="00A77389">
        <w:rPr>
          <w:sz w:val="16"/>
        </w:rPr>
        <w:t xml:space="preserve"> even without any greater urgency than the French brought to bear on their road to energy independence.</w:t>
      </w:r>
      <w:r w:rsidRPr="00A77389">
        <w:rPr>
          <w:sz w:val="12"/>
        </w:rPr>
        <w:t>¶</w:t>
      </w:r>
      <w:r w:rsidRPr="00A77389">
        <w:rPr>
          <w:sz w:val="16"/>
        </w:rPr>
        <w:t xml:space="preserve"> Consider that there are about 400 nuclear power plants in the world today. </w:t>
      </w:r>
      <w:r w:rsidRPr="003A4FC4">
        <w:rPr>
          <w:rStyle w:val="StyleUnderline"/>
          <w:highlight w:val="green"/>
        </w:rPr>
        <w:t>At this</w:t>
      </w:r>
      <w:r w:rsidRPr="00A77389">
        <w:rPr>
          <w:rStyle w:val="StyleUnderline"/>
        </w:rPr>
        <w:t xml:space="preserve"> entirely feasible </w:t>
      </w:r>
      <w:r w:rsidRPr="003A4FC4">
        <w:rPr>
          <w:rStyle w:val="StyleUnderline"/>
          <w:highlight w:val="green"/>
        </w:rPr>
        <w:t xml:space="preserve">rate of construction </w:t>
      </w:r>
      <w:r w:rsidRPr="003A4FC4">
        <w:rPr>
          <w:rStyle w:val="Emphasis"/>
          <w:highlight w:val="green"/>
        </w:rPr>
        <w:t>we could</w:t>
      </w:r>
      <w:r w:rsidRPr="00A77389">
        <w:rPr>
          <w:rStyle w:val="Emphasis"/>
        </w:rPr>
        <w:t xml:space="preserve"> more than </w:t>
      </w:r>
      <w:r w:rsidRPr="00067827">
        <w:rPr>
          <w:rStyle w:val="Emphasis"/>
          <w:highlight w:val="green"/>
        </w:rPr>
        <w:t>dou</w:t>
      </w:r>
      <w:r w:rsidRPr="003A4FC4">
        <w:rPr>
          <w:rStyle w:val="Emphasis"/>
          <w:highlight w:val="green"/>
        </w:rPr>
        <w:t>ble the planet’s nuclear capacity in just four years.</w:t>
      </w:r>
      <w:r w:rsidRPr="00A77389">
        <w:rPr>
          <w:rStyle w:val="Emphasis"/>
        </w:rPr>
        <w:t xml:space="preserve"> </w:t>
      </w:r>
      <w:r w:rsidRPr="00A77389">
        <w:rPr>
          <w:sz w:val="16"/>
        </w:rPr>
        <w:t xml:space="preserve">Remember, the French accomplished their transformation with non-modular, albeit standardized, Gen II designs. </w:t>
      </w:r>
      <w:r w:rsidRPr="003A4FC4">
        <w:rPr>
          <w:rStyle w:val="StyleUnderline"/>
          <w:highlight w:val="green"/>
        </w:rPr>
        <w:t>Modular construction, passive safety systems, and factory fabrication</w:t>
      </w:r>
      <w:r w:rsidRPr="00A77389">
        <w:rPr>
          <w:rStyle w:val="StyleUnderline"/>
        </w:rPr>
        <w:t xml:space="preserve">, divided among companies all over the planet, </w:t>
      </w:r>
      <w:r w:rsidRPr="003A4FC4">
        <w:rPr>
          <w:rStyle w:val="StyleUnderline"/>
          <w:highlight w:val="green"/>
        </w:rPr>
        <w:t>could</w:t>
      </w:r>
      <w:r w:rsidRPr="00A77389">
        <w:rPr>
          <w:rStyle w:val="StyleUnderline"/>
        </w:rPr>
        <w:t xml:space="preserve"> realistically </w:t>
      </w:r>
      <w:r w:rsidRPr="003A4FC4">
        <w:rPr>
          <w:rStyle w:val="StyleUnderline"/>
          <w:highlight w:val="green"/>
        </w:rPr>
        <w:t>convert the planet’s electricity</w:t>
      </w:r>
      <w:r w:rsidRPr="00A77389">
        <w:rPr>
          <w:rStyle w:val="StyleUnderline"/>
        </w:rPr>
        <w:t xml:space="preserve"> production </w:t>
      </w:r>
      <w:r w:rsidRPr="003A4FC4">
        <w:rPr>
          <w:rStyle w:val="StyleUnderline"/>
          <w:highlight w:val="green"/>
        </w:rPr>
        <w:t>to</w:t>
      </w:r>
      <w:r w:rsidRPr="00A77389">
        <w:rPr>
          <w:rStyle w:val="StyleUnderline"/>
        </w:rPr>
        <w:t xml:space="preserve"> virtually </w:t>
      </w:r>
      <w:r w:rsidRPr="003A4FC4">
        <w:rPr>
          <w:rStyle w:val="StyleUnderline"/>
          <w:highlight w:val="green"/>
        </w:rPr>
        <w:t xml:space="preserve">all </w:t>
      </w:r>
      <w:r w:rsidRPr="00D013CF">
        <w:rPr>
          <w:rStyle w:val="StyleUnderline"/>
          <w:highlight w:val="green"/>
        </w:rPr>
        <w:t>nuclear in a couple decades</w:t>
      </w:r>
      <w:r w:rsidRPr="00A77389">
        <w:rPr>
          <w:sz w:val="16"/>
        </w:rPr>
        <w:t>, with abundant surplus electricity for ancillary uses such as desalination and the production of liquid fuels such as ammonia.</w:t>
      </w:r>
    </w:p>
    <w:p w:rsidR="004F4E38" w:rsidRDefault="004F4E38" w:rsidP="004F4E38">
      <w:pPr>
        <w:pStyle w:val="Heading2"/>
      </w:pPr>
      <w:r>
        <w:t>nuclear power adv (warming)</w:t>
      </w:r>
    </w:p>
    <w:p w:rsidR="004F4E38" w:rsidRPr="003B0041" w:rsidRDefault="004F4E38" w:rsidP="004F4E38">
      <w:pPr>
        <w:pStyle w:val="Heading3"/>
      </w:pPr>
      <w:r>
        <w:t>2ac nuclear power solves warming</w:t>
      </w:r>
    </w:p>
    <w:p w:rsidR="004F4E38" w:rsidRDefault="004F4E38" w:rsidP="004F4E38"/>
    <w:p w:rsidR="004F4E38" w:rsidRDefault="004F4E38" w:rsidP="004F4E38">
      <w:pPr>
        <w:pStyle w:val="Heading4"/>
      </w:pPr>
      <w:r>
        <w:t>US nuclear power is critical to solve warming—alternatives fail to provide reliable baseload power</w:t>
      </w:r>
    </w:p>
    <w:p w:rsidR="004F4E38" w:rsidRPr="0098254C" w:rsidRDefault="004F4E38" w:rsidP="004F4E38">
      <w:r>
        <w:rPr>
          <w:b/>
        </w:rPr>
        <w:t>Vine and Juliani 14</w:t>
      </w:r>
      <w:r>
        <w:t xml:space="preserve"> [Doug, </w:t>
      </w:r>
      <w:r w:rsidRPr="0098254C">
        <w:t>Senior Energy Fellow at the Center for Climate and Energy Solutions</w:t>
      </w:r>
      <w:r>
        <w:t xml:space="preserve">, </w:t>
      </w:r>
      <w:r w:rsidRPr="0098254C">
        <w:t>Master of Science in systems engineering</w:t>
      </w:r>
      <w:r>
        <w:t xml:space="preserve">, research focuses on </w:t>
      </w:r>
      <w:r w:rsidRPr="0098254C">
        <w:t xml:space="preserve"> global and domestic energy production and utilization</w:t>
      </w:r>
      <w:r>
        <w:t xml:space="preserve">, Timothy, </w:t>
      </w:r>
      <w:r w:rsidRPr="0098254C">
        <w:t>Senior Director, Business Strategy &amp; Partnerships at Center for Climate and Energy Solutions</w:t>
      </w:r>
      <w:r>
        <w:t xml:space="preserve">, </w:t>
      </w:r>
      <w:r w:rsidRPr="0098254C">
        <w:t>M.A., International Economics, Energy &amp; Environment</w:t>
      </w:r>
      <w:r>
        <w:t>, “</w:t>
      </w:r>
      <w:r w:rsidRPr="0098254C">
        <w:t>CLIMATE SOLUTIONS: THE ROLE OF NUCLEAR POWER</w:t>
      </w:r>
      <w:r>
        <w:t xml:space="preserve">”, April 2014, </w:t>
      </w:r>
      <w:r w:rsidRPr="0098254C">
        <w:t>http://www.c2es.org/docUploads/nuclear-energy-brief-04-14-final.pdf</w:t>
      </w:r>
      <w:r>
        <w:t>]//DBI</w:t>
      </w:r>
    </w:p>
    <w:p w:rsidR="004F4E38" w:rsidRPr="0098254C" w:rsidRDefault="004F4E38" w:rsidP="004F4E38">
      <w:pPr>
        <w:rPr>
          <w:sz w:val="16"/>
          <w:szCs w:val="16"/>
        </w:rPr>
      </w:pPr>
      <w:r w:rsidRPr="0098254C">
        <w:rPr>
          <w:u w:val="single"/>
        </w:rPr>
        <w:t>Since late 2012, four power companies have announced the retirement of five nuclear reactors in the United States</w:t>
      </w:r>
      <w:r w:rsidRPr="0098254C">
        <w:rPr>
          <w:sz w:val="16"/>
          <w:szCs w:val="16"/>
        </w:rPr>
        <w:t xml:space="preserve">. Coming amidst increasing debate over nuclear power in countries such as Japan and Germany, </w:t>
      </w:r>
      <w:r w:rsidRPr="0098254C">
        <w:rPr>
          <w:u w:val="single"/>
        </w:rPr>
        <w:t>these announcements</w:t>
      </w:r>
      <w:r w:rsidRPr="0098254C">
        <w:rPr>
          <w:sz w:val="16"/>
          <w:szCs w:val="16"/>
        </w:rPr>
        <w:t xml:space="preserve">, the first since 1998, have </w:t>
      </w:r>
      <w:r w:rsidRPr="0098254C">
        <w:rPr>
          <w:u w:val="single"/>
        </w:rPr>
        <w:t xml:space="preserve">led some Wall Street analysts and academics to forecast a </w:t>
      </w:r>
      <w:r w:rsidRPr="0098254C">
        <w:rPr>
          <w:rStyle w:val="Emphasis"/>
        </w:rPr>
        <w:t>wave of U.S. reactor retirements in the coming years</w:t>
      </w:r>
      <w:r w:rsidRPr="0098254C">
        <w:rPr>
          <w:sz w:val="16"/>
          <w:szCs w:val="16"/>
        </w:rPr>
        <w:t xml:space="preserve">. If these predictions are correct, </w:t>
      </w:r>
      <w:r w:rsidRPr="0098254C">
        <w:rPr>
          <w:u w:val="single"/>
        </w:rPr>
        <w:t xml:space="preserve">the result could have </w:t>
      </w:r>
      <w:r w:rsidRPr="0098254C">
        <w:rPr>
          <w:rStyle w:val="Emphasis"/>
        </w:rPr>
        <w:t>serious climate change implications</w:t>
      </w:r>
      <w:r w:rsidRPr="0098254C">
        <w:rPr>
          <w:u w:val="single"/>
        </w:rPr>
        <w:t xml:space="preserve">. Nuclear power supplies 19 percent of total U.S. electricity production with essentially zero greenhouse gas emissions. As renewables such as wind and solar do </w:t>
      </w:r>
      <w:r w:rsidRPr="0098254C">
        <w:rPr>
          <w:rStyle w:val="Emphasis"/>
        </w:rPr>
        <w:t>not provide reliable baseload power</w:t>
      </w:r>
      <w:r w:rsidRPr="0098254C">
        <w:rPr>
          <w:u w:val="single"/>
        </w:rPr>
        <w:t xml:space="preserve">, </w:t>
      </w:r>
      <w:r w:rsidRPr="0098254C">
        <w:rPr>
          <w:rStyle w:val="Emphasis"/>
        </w:rPr>
        <w:t>any additional loss</w:t>
      </w:r>
      <w:r w:rsidRPr="0098254C">
        <w:rPr>
          <w:u w:val="single"/>
        </w:rPr>
        <w:t xml:space="preserve"> of nuclear generating capacity would result in </w:t>
      </w:r>
      <w:r w:rsidRPr="0098254C">
        <w:rPr>
          <w:rStyle w:val="Emphasis"/>
        </w:rPr>
        <w:t>increased carbon dioxide emissions</w:t>
      </w:r>
      <w:r w:rsidRPr="0098254C">
        <w:rPr>
          <w:u w:val="single"/>
        </w:rPr>
        <w:t>, making it</w:t>
      </w:r>
      <w:r w:rsidRPr="0098254C">
        <w:rPr>
          <w:sz w:val="16"/>
          <w:szCs w:val="16"/>
        </w:rPr>
        <w:t xml:space="preserve"> more </w:t>
      </w:r>
      <w:r w:rsidRPr="0098254C">
        <w:rPr>
          <w:u w:val="single"/>
        </w:rPr>
        <w:t xml:space="preserve">difficult for the United States to achieve both its 17 percent emissions reduction pledge by 2020, and greater reductions in the future. Preserving the existing U.S. nuclear reactor fleet for as long as possible is a </w:t>
      </w:r>
      <w:r w:rsidRPr="0098254C">
        <w:rPr>
          <w:rStyle w:val="Emphasis"/>
        </w:rPr>
        <w:t>critical element</w:t>
      </w:r>
      <w:r w:rsidRPr="0098254C">
        <w:rPr>
          <w:u w:val="single"/>
        </w:rPr>
        <w:t xml:space="preserve"> in the transition to a low-carbon future</w:t>
      </w:r>
      <w:r w:rsidRPr="0098254C">
        <w:rPr>
          <w:sz w:val="16"/>
          <w:szCs w:val="16"/>
        </w:rPr>
        <w:t xml:space="preserve">.∂ ￼INTRODUCTION∂ Fossil fuels generate around 70 percent of electricity in the United States. As a result, the electric power sector is responsible for around 40 percent of U.S. carbon dioxide (CO2) emissions. Zero-emissions power sources such as hydro, wind, solar, and nuclear power generate the remaining 30 percent of U.S. electricity.1 In 2012, </w:t>
      </w:r>
      <w:r w:rsidRPr="0098254C">
        <w:rPr>
          <w:u w:val="single"/>
        </w:rPr>
        <w:t>nuclear contributed</w:t>
      </w:r>
      <w:r w:rsidRPr="0098254C">
        <w:rPr>
          <w:sz w:val="16"/>
          <w:szCs w:val="16"/>
        </w:rPr>
        <w:t xml:space="preserve"> 19 percent of overall U.S. generation (Figure 1) and </w:t>
      </w:r>
      <w:r w:rsidRPr="0098254C">
        <w:rPr>
          <w:rStyle w:val="Emphasis"/>
        </w:rPr>
        <w:t>over 60 percent</w:t>
      </w:r>
      <w:r w:rsidRPr="0098254C">
        <w:rPr>
          <w:u w:val="single"/>
        </w:rPr>
        <w:t xml:space="preserve"> of the nation’s zero- emissions electricity—</w:t>
      </w:r>
      <w:r w:rsidRPr="0098254C">
        <w:rPr>
          <w:rStyle w:val="Emphasis"/>
        </w:rPr>
        <w:t>more than four times</w:t>
      </w:r>
      <w:r w:rsidRPr="0098254C">
        <w:rPr>
          <w:u w:val="single"/>
        </w:rPr>
        <w:t xml:space="preserve"> the amount provided by wind and solar combined. Nuclear also generates </w:t>
      </w:r>
      <w:r w:rsidRPr="0098254C">
        <w:rPr>
          <w:rStyle w:val="Emphasis"/>
        </w:rPr>
        <w:t>constant baseload power</w:t>
      </w:r>
      <w:r w:rsidRPr="0098254C">
        <w:rPr>
          <w:u w:val="single"/>
        </w:rPr>
        <w:t>, a critical component of electrical system reliability, with plants generally running continuously at full capacity, except during brief refueling and maintenance periods every 18 to 24 months</w:t>
      </w:r>
      <w:r w:rsidRPr="0098254C">
        <w:rPr>
          <w:sz w:val="16"/>
          <w:szCs w:val="16"/>
        </w:rPr>
        <w:t xml:space="preserve">.∂ </w:t>
      </w:r>
      <w:r w:rsidRPr="0098254C">
        <w:rPr>
          <w:u w:val="single"/>
        </w:rPr>
        <w:t xml:space="preserve">If nuclear were not part of the electricity generation mix, </w:t>
      </w:r>
      <w:r w:rsidRPr="0098254C">
        <w:rPr>
          <w:rStyle w:val="Emphasis"/>
        </w:rPr>
        <w:t>the use of fossil fuels would increase</w:t>
      </w:r>
      <w:r w:rsidRPr="0098254C">
        <w:rPr>
          <w:u w:val="single"/>
        </w:rPr>
        <w:t>, as</w:t>
      </w:r>
      <w:r w:rsidRPr="0098254C">
        <w:rPr>
          <w:sz w:val="16"/>
          <w:szCs w:val="16"/>
        </w:rPr>
        <w:t xml:space="preserve"> most new </w:t>
      </w:r>
      <w:r w:rsidRPr="0098254C">
        <w:rPr>
          <w:rStyle w:val="Emphasis"/>
        </w:rPr>
        <w:t>renewable sources are intermittent and not suitable for generating baseload power</w:t>
      </w:r>
      <w:r w:rsidRPr="0098254C">
        <w:rPr>
          <w:u w:val="single"/>
        </w:rPr>
        <w:t>. Without nuclear power</w:t>
      </w:r>
      <w:r w:rsidRPr="0098254C">
        <w:rPr>
          <w:sz w:val="16"/>
          <w:szCs w:val="16"/>
        </w:rPr>
        <w:t xml:space="preserve">, depending on the assumptions made for replacement technologies, </w:t>
      </w:r>
      <w:r w:rsidRPr="0098254C">
        <w:rPr>
          <w:rStyle w:val="StyleUnderline"/>
        </w:rPr>
        <w:t>U.S.</w:t>
      </w:r>
      <w:r w:rsidRPr="0098254C">
        <w:rPr>
          <w:u w:val="single"/>
        </w:rPr>
        <w:t xml:space="preserve"> emissions would be 289–439 million metric tons higher in 2014, and 4–6 billion metric tons higher over the period of 2012 to 2025</w:t>
      </w:r>
      <w:r w:rsidRPr="0098254C">
        <w:rPr>
          <w:sz w:val="16"/>
          <w:szCs w:val="16"/>
        </w:rPr>
        <w:t xml:space="preserve">.2 </w:t>
      </w:r>
      <w:r w:rsidRPr="0098254C">
        <w:rPr>
          <w:u w:val="single"/>
        </w:rPr>
        <w:t>To provide context for the scale of nuclear power’s contribution to our long-term climate goals</w:t>
      </w:r>
      <w:r w:rsidRPr="0098254C">
        <w:rPr>
          <w:sz w:val="16"/>
          <w:szCs w:val="16"/>
        </w:rPr>
        <w:t xml:space="preserve">, U.S. Environmental Protection Agency </w:t>
      </w:r>
      <w:r w:rsidRPr="0098254C">
        <w:rPr>
          <w:u w:val="single"/>
        </w:rPr>
        <w:t>(EPA) greenhouse gas standards for light-duty vehicles are predicted to achieve 6 billion metric tons of emissions reductions during the same timeframe</w:t>
      </w:r>
      <w:r w:rsidRPr="0098254C">
        <w:rPr>
          <w:sz w:val="16"/>
          <w:szCs w:val="16"/>
        </w:rPr>
        <w:t>.3</w:t>
      </w:r>
    </w:p>
    <w:p w:rsidR="004F4E38" w:rsidRDefault="004F4E38" w:rsidP="004F4E38"/>
    <w:p w:rsidR="004F4E38" w:rsidRDefault="004F4E38" w:rsidP="004F4E38">
      <w:pPr>
        <w:pStyle w:val="Heading4"/>
      </w:pPr>
      <w:r>
        <w:t>US nuclear power prevents the worst impacts of climate change</w:t>
      </w:r>
    </w:p>
    <w:p w:rsidR="004F4E38" w:rsidRDefault="004F4E38" w:rsidP="004F4E38">
      <w:r>
        <w:rPr>
          <w:b/>
        </w:rPr>
        <w:t>Vine and Juliani 14</w:t>
      </w:r>
      <w:r>
        <w:t xml:space="preserve"> [Doug, </w:t>
      </w:r>
      <w:r w:rsidRPr="0098254C">
        <w:t>Senior Energy Fellow at the Center for Climate and Energy Solutions</w:t>
      </w:r>
      <w:r>
        <w:t xml:space="preserve">, </w:t>
      </w:r>
      <w:r w:rsidRPr="0098254C">
        <w:t>Master of Science in systems engineering</w:t>
      </w:r>
      <w:r>
        <w:t xml:space="preserve">, research focuses on </w:t>
      </w:r>
      <w:r w:rsidRPr="0098254C">
        <w:t xml:space="preserve"> global and domestic energy production and utilization</w:t>
      </w:r>
      <w:r>
        <w:t xml:space="preserve">, Timothy, </w:t>
      </w:r>
      <w:r w:rsidRPr="0098254C">
        <w:t>Senior Director, Business Strategy &amp; Partnerships at Center for Climate and Energy Solutions</w:t>
      </w:r>
      <w:r>
        <w:t xml:space="preserve">, </w:t>
      </w:r>
      <w:r w:rsidRPr="0098254C">
        <w:t>M.A., International Economics, Energy &amp; Environment</w:t>
      </w:r>
      <w:r>
        <w:t>, “</w:t>
      </w:r>
      <w:r w:rsidRPr="0098254C">
        <w:t>CLIMATE SOLUTIONS: THE ROLE OF NUCLEAR POWER</w:t>
      </w:r>
      <w:r>
        <w:t xml:space="preserve">”, April 2014, </w:t>
      </w:r>
      <w:r w:rsidRPr="0098254C">
        <w:t>http://www.c2es.org/docUploads/nuclear-energy-brief-04-14-final.pdf</w:t>
      </w:r>
      <w:r>
        <w:t>]//DBI</w:t>
      </w:r>
    </w:p>
    <w:p w:rsidR="004F4E38" w:rsidRPr="0095507C" w:rsidRDefault="004F4E38" w:rsidP="004F4E38">
      <w:pPr>
        <w:rPr>
          <w:sz w:val="16"/>
          <w:szCs w:val="16"/>
        </w:rPr>
      </w:pPr>
      <w:r w:rsidRPr="0095507C">
        <w:rPr>
          <w:sz w:val="16"/>
          <w:szCs w:val="16"/>
        </w:rPr>
        <w:t xml:space="preserve">CONCLUSION∂ </w:t>
      </w:r>
      <w:r w:rsidRPr="0095507C">
        <w:rPr>
          <w:u w:val="single"/>
        </w:rPr>
        <w:t xml:space="preserve">In order to achieve the emission reductions necessary to avoid the </w:t>
      </w:r>
      <w:r w:rsidRPr="0095507C">
        <w:rPr>
          <w:rStyle w:val="Emphasis"/>
        </w:rPr>
        <w:t>worst potential consequences of climate change</w:t>
      </w:r>
      <w:r w:rsidRPr="0095507C">
        <w:rPr>
          <w:u w:val="single"/>
        </w:rPr>
        <w:t xml:space="preserve">, it is necessary to obtain increasing quantities of electric power from zero-emission sources. Nuclear power is the </w:t>
      </w:r>
      <w:r w:rsidRPr="0095507C">
        <w:rPr>
          <w:rStyle w:val="Emphasis"/>
        </w:rPr>
        <w:t>largest source</w:t>
      </w:r>
      <w:r w:rsidRPr="0095507C">
        <w:rPr>
          <w:u w:val="single"/>
        </w:rPr>
        <w:t xml:space="preserve"> of zero-emission power in the United States, and it provides stable and steady baseload power, which helps ensure </w:t>
      </w:r>
      <w:r w:rsidRPr="0095507C">
        <w:rPr>
          <w:rStyle w:val="Emphasis"/>
        </w:rPr>
        <w:t>electric grid reliability</w:t>
      </w:r>
      <w:r w:rsidRPr="0095507C">
        <w:rPr>
          <w:sz w:val="16"/>
          <w:szCs w:val="16"/>
        </w:rPr>
        <w:t xml:space="preserve">. Currently, only nuclear, natural gas, coal, and hydro facilities can provide steady baseload power at the necessary scale. </w:t>
      </w:r>
      <w:r w:rsidRPr="0095507C">
        <w:rPr>
          <w:u w:val="single"/>
        </w:rPr>
        <w:t xml:space="preserve">As the United States considers options for a low-carbon future, the importance of </w:t>
      </w:r>
      <w:r w:rsidRPr="0095507C">
        <w:rPr>
          <w:sz w:val="16"/>
          <w:szCs w:val="16"/>
        </w:rPr>
        <w:t xml:space="preserve">the current fleet of </w:t>
      </w:r>
      <w:r w:rsidRPr="0095507C">
        <w:rPr>
          <w:u w:val="single"/>
        </w:rPr>
        <w:t xml:space="preserve">nuclear reactors </w:t>
      </w:r>
      <w:r w:rsidRPr="0095507C">
        <w:rPr>
          <w:rStyle w:val="Emphasis"/>
        </w:rPr>
        <w:t>should not be forgotten</w:t>
      </w:r>
      <w:r w:rsidRPr="0095507C">
        <w:rPr>
          <w:sz w:val="16"/>
          <w:szCs w:val="16"/>
        </w:rPr>
        <w:t xml:space="preserve">.∂ Power markets have generally functioned well in the past, delivering low-cost electricity to consumers and effectively signaling where generation and transmission are needed. However, </w:t>
      </w:r>
      <w:r w:rsidRPr="0095507C">
        <w:rPr>
          <w:u w:val="single"/>
        </w:rPr>
        <w:t xml:space="preserve">low natural gas prices and policies that promote the development of low production cost renewables are </w:t>
      </w:r>
      <w:r w:rsidRPr="0095507C">
        <w:rPr>
          <w:rStyle w:val="Emphasis"/>
        </w:rPr>
        <w:t>putting pressure on the ability of existing nuclear reactors to compete in the marketplace</w:t>
      </w:r>
      <w:r w:rsidRPr="0095507C">
        <w:rPr>
          <w:sz w:val="16"/>
          <w:szCs w:val="16"/>
        </w:rPr>
        <w:t xml:space="preserve">. Another growing weakness is that most power and capacity markets neither explicitly value zero-emission electricity sources, nor adequately value baseload generation sources. </w:t>
      </w:r>
      <w:r w:rsidRPr="0095507C">
        <w:rPr>
          <w:u w:val="single"/>
        </w:rPr>
        <w:t xml:space="preserve">While adding renewable capacity is an important goal, it is also critical that the United States maintain its existing zero-emissions generation assets while it works to grow its overall zero-emissions generation—a scenario that is </w:t>
      </w:r>
      <w:r w:rsidRPr="0095507C">
        <w:rPr>
          <w:rStyle w:val="Emphasis"/>
        </w:rPr>
        <w:t>not necessarily assured</w:t>
      </w:r>
      <w:r w:rsidRPr="0095507C">
        <w:rPr>
          <w:u w:val="single"/>
        </w:rPr>
        <w:t xml:space="preserve"> under the current circumstances</w:t>
      </w:r>
      <w:r w:rsidRPr="0095507C">
        <w:rPr>
          <w:sz w:val="16"/>
          <w:szCs w:val="16"/>
        </w:rPr>
        <w:t xml:space="preserve">.∂ With the exception of California and the nine states in the Northeast Regional Greenhouse Gas Initiative (RGGI), </w:t>
      </w:r>
      <w:r w:rsidRPr="0095507C">
        <w:rPr>
          <w:u w:val="single"/>
        </w:rPr>
        <w:t xml:space="preserve">U.S. fossil fuel generators </w:t>
      </w:r>
      <w:r w:rsidRPr="0095507C">
        <w:rPr>
          <w:sz w:val="16"/>
          <w:szCs w:val="16"/>
        </w:rPr>
        <w:t>can</w:t>
      </w:r>
      <w:r w:rsidRPr="0095507C">
        <w:rPr>
          <w:u w:val="single"/>
        </w:rPr>
        <w:t xml:space="preserve"> emit greenhouse gases </w:t>
      </w:r>
      <w:r w:rsidRPr="0095507C">
        <w:rPr>
          <w:sz w:val="16"/>
          <w:szCs w:val="16"/>
        </w:rPr>
        <w:t>without cost, yet</w:t>
      </w:r>
      <w:r w:rsidRPr="0095507C">
        <w:rPr>
          <w:u w:val="single"/>
        </w:rPr>
        <w:t xml:space="preserve"> society is incurring </w:t>
      </w:r>
      <w:r w:rsidRPr="0095507C">
        <w:rPr>
          <w:rStyle w:val="Emphasis"/>
        </w:rPr>
        <w:t>increasing costs</w:t>
      </w:r>
      <w:r w:rsidRPr="0095507C">
        <w:rPr>
          <w:u w:val="single"/>
        </w:rPr>
        <w:t xml:space="preserve"> from climate change</w:t>
      </w:r>
      <w:r w:rsidRPr="0095507C">
        <w:rPr>
          <w:sz w:val="16"/>
          <w:szCs w:val="16"/>
        </w:rPr>
        <w:t xml:space="preserve">. The establishment of appropriate greenhouse gas regulations can both internalize the social cost of these emissions and increase the demand for low- and zero-emission sources. There are several ways that this can be achieved, but market-based polices that establish a price on carbon, such as emissions trading, a clean energy standard, or a carbon tax, can harness the power of market forces to reduce emissions at the lowest costs. While a comprehensive, legislated, market-based climate policy is not likely in the United States in the near term, as EPA considers proposals to regulate greenhouse gas emissions from existing power plants, it will be critical to consider the effect such regulations will have on the country’s current zero-carbon sources, including nuclear.∂ There are risks associated with any electricity generation source, and diversification is just as wise a strategy for an electricity generation portfolio as it is for an investment portfolio.30 To balance all of the risks, it makes sense to be able to utilize as wide a variety of future baseload power sources as possible, including nuclear, natural gas, coal with CCS, and renewables. However, </w:t>
      </w:r>
      <w:r w:rsidRPr="0095507C">
        <w:rPr>
          <w:u w:val="single"/>
        </w:rPr>
        <w:t xml:space="preserve">until utility-scale electricity storage for renewables is a reality and they can serve as reliable baseload power, the loss of nuclear plants from the electricity grid would likely lead to </w:t>
      </w:r>
      <w:r w:rsidRPr="0095507C">
        <w:rPr>
          <w:rStyle w:val="Emphasis"/>
        </w:rPr>
        <w:t>millions of tons of additional carbon dioxide</w:t>
      </w:r>
      <w:r w:rsidRPr="0095507C">
        <w:rPr>
          <w:u w:val="single"/>
        </w:rPr>
        <w:t xml:space="preserve"> in the atmosphere each year. This is a prospect the global climate </w:t>
      </w:r>
      <w:r w:rsidRPr="0095507C">
        <w:rPr>
          <w:rStyle w:val="Emphasis"/>
        </w:rPr>
        <w:t>cannot afford</w:t>
      </w:r>
      <w:r w:rsidRPr="0095507C">
        <w:rPr>
          <w:sz w:val="16"/>
          <w:szCs w:val="16"/>
        </w:rPr>
        <w:t>.</w:t>
      </w:r>
    </w:p>
    <w:p w:rsidR="004F4E38" w:rsidRDefault="004F4E38" w:rsidP="004F4E38"/>
    <w:p w:rsidR="004F4E38" w:rsidRDefault="004F4E38" w:rsidP="004F4E38">
      <w:pPr>
        <w:pStyle w:val="Heading4"/>
      </w:pPr>
      <w:r>
        <w:t xml:space="preserve">Nuclear energy solves warming – international coop is key </w:t>
      </w:r>
    </w:p>
    <w:p w:rsidR="004F4E38" w:rsidRDefault="004F4E38" w:rsidP="004F4E38">
      <w:r>
        <w:rPr>
          <w:rStyle w:val="Style13ptBold"/>
        </w:rPr>
        <w:t>Luongo</w:t>
      </w:r>
      <w:r w:rsidRPr="00B25F00">
        <w:rPr>
          <w:rStyle w:val="Style13ptBold"/>
        </w:rPr>
        <w:t xml:space="preserve"> 16</w:t>
      </w:r>
      <w:r>
        <w:t xml:space="preserve"> -  president and founder, Partnership for Global Security [Kenneth, 21 Jan, The Bulletin, The experts on nuclear power and climate change, </w:t>
      </w:r>
      <w:hyperlink r:id="rId28" w:history="1">
        <w:r w:rsidRPr="00240576">
          <w:rPr>
            <w:rStyle w:val="Hyperlink"/>
          </w:rPr>
          <w:t>http://thebulletin.org/experts-nuclear-power-and-climate-change8996</w:t>
        </w:r>
      </w:hyperlink>
      <w:r>
        <w:t>, accessed 7/22/16, ge]</w:t>
      </w:r>
    </w:p>
    <w:p w:rsidR="004F4E38" w:rsidRDefault="004F4E38" w:rsidP="004F4E38">
      <w:r w:rsidRPr="008C219C">
        <w:rPr>
          <w:sz w:val="16"/>
        </w:rPr>
        <w:t xml:space="preserve">The debate over the relevance of nuclear power in a carbon-constrained world must confront two realities. First, </w:t>
      </w:r>
      <w:r w:rsidRPr="008C219C">
        <w:rPr>
          <w:rStyle w:val="StyleUnderline"/>
        </w:rPr>
        <w:t>nuclear power has an important role in the battle against climate chang</w:t>
      </w:r>
      <w:r w:rsidRPr="008C219C">
        <w:rPr>
          <w:sz w:val="16"/>
        </w:rPr>
        <w:t xml:space="preserve">e, along with other low-carbon energy sources. </w:t>
      </w:r>
      <w:r w:rsidRPr="008C219C">
        <w:rPr>
          <w:rStyle w:val="StyleUnderline"/>
        </w:rPr>
        <w:t xml:space="preserve">Without it, there is little chance of holding global temperature increases to 2 degrees Celsius </w:t>
      </w:r>
      <w:r w:rsidRPr="008C219C">
        <w:rPr>
          <w:sz w:val="16"/>
        </w:rPr>
        <w:t xml:space="preserve">or lower in this century. Second, by mid-century, </w:t>
      </w:r>
      <w:r w:rsidRPr="008C219C">
        <w:rPr>
          <w:rStyle w:val="StyleUnderline"/>
        </w:rPr>
        <w:t>developing nations will likely be the largest community of nuclear operators</w:t>
      </w:r>
      <w:r w:rsidRPr="008C219C">
        <w:rPr>
          <w:sz w:val="16"/>
        </w:rPr>
        <w:t>. A number of these nations are not democracies, and collectively they will have amassed less operational experience than the developed world has today. This places a great responsibility on all nations to ensure that nuclear energy is effectively managed everywhere. These facts need to form the foundation of a modernized nuclear policy in the 21st century.</w:t>
      </w:r>
      <w:r w:rsidRPr="008C219C">
        <w:rPr>
          <w:sz w:val="12"/>
        </w:rPr>
        <w:t>¶</w:t>
      </w:r>
      <w:r w:rsidRPr="008C219C">
        <w:rPr>
          <w:sz w:val="16"/>
        </w:rPr>
        <w:t xml:space="preserve"> At present, </w:t>
      </w:r>
      <w:r w:rsidRPr="008C219C">
        <w:rPr>
          <w:rStyle w:val="StyleUnderline"/>
        </w:rPr>
        <w:t xml:space="preserve">nuclear power is one of the key ways to avoid carbon emissions, eliminating the equivalent of </w:t>
      </w:r>
      <w:r w:rsidRPr="008C219C">
        <w:rPr>
          <w:rStyle w:val="Emphasis"/>
        </w:rPr>
        <w:t>2.5 billion tons</w:t>
      </w:r>
      <w:r w:rsidRPr="008C219C">
        <w:rPr>
          <w:rStyle w:val="StyleUnderline"/>
        </w:rPr>
        <w:t xml:space="preserve"> of carbon dioxide per year</w:t>
      </w:r>
      <w:r w:rsidRPr="008C219C">
        <w:rPr>
          <w:sz w:val="16"/>
        </w:rPr>
        <w:t xml:space="preserve">. In 2012, </w:t>
      </w:r>
      <w:r w:rsidRPr="008C219C">
        <w:rPr>
          <w:rStyle w:val="StyleUnderline"/>
        </w:rPr>
        <w:t xml:space="preserve">the world emitted roughly </w:t>
      </w:r>
      <w:r w:rsidRPr="008C219C">
        <w:rPr>
          <w:rStyle w:val="Emphasis"/>
        </w:rPr>
        <w:t>45 billion tons</w:t>
      </w:r>
      <w:r w:rsidRPr="008C219C">
        <w:rPr>
          <w:rStyle w:val="StyleUnderline"/>
        </w:rPr>
        <w:t xml:space="preserve"> of greenhouses gasses</w:t>
      </w:r>
      <w:r w:rsidRPr="008C219C">
        <w:rPr>
          <w:sz w:val="16"/>
        </w:rPr>
        <w:t xml:space="preserve">. By 2030, </w:t>
      </w:r>
      <w:r w:rsidRPr="008C219C">
        <w:rPr>
          <w:rStyle w:val="StyleUnderline"/>
        </w:rPr>
        <w:t xml:space="preserve">that number needs to decline to around </w:t>
      </w:r>
      <w:r w:rsidRPr="008C219C">
        <w:rPr>
          <w:rStyle w:val="Emphasis"/>
        </w:rPr>
        <w:t>35 billion</w:t>
      </w:r>
      <w:r w:rsidRPr="008C219C">
        <w:rPr>
          <w:rStyle w:val="StyleUnderline"/>
        </w:rPr>
        <w:t xml:space="preserve"> tons to meet the global-temperature goal by the end of the century</w:t>
      </w:r>
      <w:r w:rsidRPr="008C219C">
        <w:rPr>
          <w:sz w:val="16"/>
        </w:rPr>
        <w:t>. Nuclear power will therefore play a major role in this process for at least the next 50 years.</w:t>
      </w:r>
      <w:r w:rsidRPr="008C219C">
        <w:rPr>
          <w:sz w:val="12"/>
        </w:rPr>
        <w:t>¶</w:t>
      </w:r>
      <w:r w:rsidRPr="008C219C">
        <w:rPr>
          <w:sz w:val="16"/>
        </w:rPr>
        <w:t xml:space="preserve"> The role of nuclear power in the energy mix of the world’s largest carbon emitters—China, the United States, the European Union, and India—is clear, but it is not similar in all cases.</w:t>
      </w:r>
      <w:r w:rsidRPr="008C219C">
        <w:rPr>
          <w:sz w:val="12"/>
        </w:rPr>
        <w:t>¶</w:t>
      </w:r>
      <w:r w:rsidRPr="008C219C">
        <w:rPr>
          <w:sz w:val="16"/>
        </w:rPr>
        <w:t xml:space="preserve"> China is constructing 24 new plants and plans to add almost twice that number by the end of the century. India has six plants under construction and more than 30 others planned. This nuclear expansion was reflected in the national declarations from both nations, issued in preparation for the UN climate meeting in Paris. In the EU, by contrast, nuclear power clearly is in decline, with few reactors under construction, with Germany phasing out all nuclear power, and with France committed to reducing its share of nuclear-generated electricity by a third over the next decade. In the United States, the Obama administration has recognized the existing and possibly expanded role of nuclear power, yet a number of issues, including competition from cheaper energy sources like natural gas and the growth of renewable energy, pose challenges for existing and new reactors alike.</w:t>
      </w:r>
      <w:r w:rsidRPr="008C219C">
        <w:rPr>
          <w:sz w:val="12"/>
        </w:rPr>
        <w:t>¶</w:t>
      </w:r>
      <w:r w:rsidRPr="008C219C">
        <w:rPr>
          <w:sz w:val="16"/>
        </w:rPr>
        <w:t xml:space="preserve"> Thus while North America and Europe will remain important nuclear operators in this century, the real growth is in China and India, coupled with newcomer nuclear states in Asia, the Middle East, and possibly Africa. Given this trajectory, it may be time to revisit the political and policy thinking behind the world’s approach to nuclear energy—and how it must adapt to a carbon-constrained future.</w:t>
      </w:r>
      <w:r w:rsidRPr="008C219C">
        <w:rPr>
          <w:sz w:val="12"/>
        </w:rPr>
        <w:t>¶</w:t>
      </w:r>
      <w:r w:rsidRPr="008C219C">
        <w:rPr>
          <w:sz w:val="16"/>
        </w:rPr>
        <w:t xml:space="preserve"> The nature of nuclear power has made it a necessary part of debates on nuclear weapons, arms control, and nonproliferation. There are also real and perceived concerns about nuclear safety and security, the long-term storage of spent fuel, and the health impacts of radiation. These issues have dominated the nuclear-power debate for the past 60 years. But this discussion must now evolve and include the carbon-reduction benefits of nuclear power and its implications.</w:t>
      </w:r>
      <w:r w:rsidRPr="008C219C">
        <w:rPr>
          <w:sz w:val="12"/>
        </w:rPr>
        <w:t>¶</w:t>
      </w:r>
      <w:r w:rsidRPr="008C219C">
        <w:rPr>
          <w:sz w:val="16"/>
        </w:rPr>
        <w:t xml:space="preserve"> Indeed, </w:t>
      </w:r>
      <w:r w:rsidRPr="008C219C">
        <w:rPr>
          <w:rStyle w:val="StyleUnderline"/>
        </w:rPr>
        <w:t>if nuclear power is to be part of the climate-change solution, the nations of the world must significantly strengthen their nuclear-governance system to address gaps in nuclear safety, security, and nonproliferation in a comprehensive manner. This will require</w:t>
      </w:r>
      <w:r w:rsidRPr="008C219C">
        <w:rPr>
          <w:sz w:val="16"/>
        </w:rPr>
        <w:t xml:space="preserve"> cultural change, political realignment, and </w:t>
      </w:r>
      <w:r w:rsidRPr="008C219C">
        <w:rPr>
          <w:rStyle w:val="Emphasis"/>
        </w:rPr>
        <w:t>cooperation</w:t>
      </w:r>
      <w:r w:rsidRPr="008C219C">
        <w:rPr>
          <w:sz w:val="16"/>
        </w:rPr>
        <w:t xml:space="preserve"> among governments, the private sector, and the nuclear-policy community. None of it will be easy, especially the dissolution of long-standing battle lines, yet several approaches can be particularly effective.</w:t>
      </w:r>
      <w:r w:rsidRPr="008C219C">
        <w:rPr>
          <w:sz w:val="12"/>
        </w:rPr>
        <w:t>¶</w:t>
      </w:r>
      <w:r w:rsidRPr="008C219C">
        <w:rPr>
          <w:sz w:val="16"/>
        </w:rPr>
        <w:t xml:space="preserve"> As a first step, the burden of nuclear responsibility must expand to include those countries building and operating the greatest number of reactors. At present, most nuclear governance and regulation is national and opaque. The situation demands stronger international rules, which will require the support of leading nuclear-energy states. </w:t>
      </w:r>
      <w:r w:rsidRPr="008C219C">
        <w:rPr>
          <w:rStyle w:val="StyleUnderline"/>
        </w:rPr>
        <w:t>Unfortunately, the nations driving nuclear-power growth, particularly China</w:t>
      </w:r>
      <w:r w:rsidRPr="008C219C">
        <w:rPr>
          <w:sz w:val="16"/>
        </w:rPr>
        <w:t xml:space="preserve"> and India, and emerging nuclear suppliers, including Russia and South Korea, </w:t>
      </w:r>
      <w:r w:rsidRPr="008C219C">
        <w:rPr>
          <w:rStyle w:val="Emphasis"/>
        </w:rPr>
        <w:t>do not have strong records of international leadership and innovation on nuclear governance</w:t>
      </w:r>
      <w:r w:rsidRPr="008C219C">
        <w:rPr>
          <w:sz w:val="16"/>
        </w:rPr>
        <w:t>. One way to demonstrate leadership is to embrace new and strengthened international rules instead of hiding behind the shield of sovereignty. A show of support for the proposed International Convention on Nuclear Security at the upcoming Nuclear Security Summit in Washington would be one important step in the right direction.</w:t>
      </w:r>
      <w:r w:rsidRPr="008C219C">
        <w:rPr>
          <w:sz w:val="12"/>
        </w:rPr>
        <w:t>¶</w:t>
      </w:r>
      <w:r w:rsidRPr="008C219C">
        <w:rPr>
          <w:sz w:val="16"/>
        </w:rPr>
        <w:t xml:space="preserve"> </w:t>
      </w:r>
      <w:r w:rsidRPr="008C219C">
        <w:rPr>
          <w:rStyle w:val="StyleUnderline"/>
        </w:rPr>
        <w:t xml:space="preserve">Another area of opportunity is </w:t>
      </w:r>
      <w:r w:rsidRPr="008C219C">
        <w:rPr>
          <w:rStyle w:val="Emphasis"/>
        </w:rPr>
        <w:t>international cooperation on the regulation of the next generation of nuclear reactors</w:t>
      </w:r>
      <w:r w:rsidRPr="008C219C">
        <w:rPr>
          <w:sz w:val="16"/>
        </w:rPr>
        <w:t>. There is considerable governmental and private-sector investment in next-generation nuclear reactors, with the expectation that they will be smaller, less proliferation-prone, easier to site, and cheaper to build than today’s light-water reactors. Today, the interactions between national regulatory bodies are limited, with some regional meetings and one large US-hosted event after the first nuclear summit. Expanding these discussions more broadly is important and will avoid fractured and inconsistent rules for this new class of reactors.</w:t>
      </w:r>
    </w:p>
    <w:p w:rsidR="004F4E38" w:rsidRDefault="004F4E38" w:rsidP="004F4E38"/>
    <w:p w:rsidR="004F4E38" w:rsidRDefault="004F4E38" w:rsidP="004F4E38">
      <w:pPr>
        <w:pStyle w:val="Heading4"/>
      </w:pPr>
      <w:r>
        <w:t xml:space="preserve">No risk of offense – Nuclear is comparatively better than fossil fuels </w:t>
      </w:r>
    </w:p>
    <w:p w:rsidR="004F4E38" w:rsidRDefault="004F4E38" w:rsidP="004F4E38">
      <w:r w:rsidRPr="001F763E">
        <w:rPr>
          <w:rStyle w:val="Style13ptBold"/>
        </w:rPr>
        <w:t>Terry 15</w:t>
      </w:r>
      <w:r>
        <w:t xml:space="preserve"> - professor, Department of Physics, Illinois Institute of Technology [Jeff, 21 Dec, The Bulletin, The experts on nuclear power and climate change, http://thebulletin.org/experts-nuclear-power-and-climate-change8996, accessed 7/22/16, ge]</w:t>
      </w:r>
    </w:p>
    <w:p w:rsidR="004F4E38" w:rsidRDefault="004F4E38" w:rsidP="004F4E38">
      <w:pPr>
        <w:rPr>
          <w:rStyle w:val="StyleUnderline"/>
        </w:rPr>
      </w:pPr>
      <w:r w:rsidRPr="008C219C">
        <w:rPr>
          <w:sz w:val="16"/>
        </w:rPr>
        <w:t xml:space="preserve">China, India, Russia, and South Korea are all building nuclear plants both at home and in other countries. Therefore, nuclear energy will continue to play a role in mitigating the effects of climate change for the next 80 years. Why are these countries turning to nuclear energy? Mainly due to the versatility and stability of nuclear generation. </w:t>
      </w:r>
      <w:r w:rsidRPr="008C219C">
        <w:rPr>
          <w:rStyle w:val="StyleUnderline"/>
        </w:rPr>
        <w:t>Nuclear power has the highest capacity factor of any low carbon dioxide-emitting power source</w:t>
      </w:r>
      <w:r w:rsidRPr="008C219C">
        <w:rPr>
          <w:sz w:val="16"/>
        </w:rPr>
        <w:t xml:space="preserve">. French reactors have demonstrated ability to load follow at high penetration. </w:t>
      </w:r>
      <w:r w:rsidRPr="008C219C">
        <w:rPr>
          <w:rStyle w:val="StyleUnderline"/>
        </w:rPr>
        <w:t xml:space="preserve">The use of nuclear energy to decarbonize a country’s economy has been demonstrated in both </w:t>
      </w:r>
      <w:r w:rsidRPr="008C219C">
        <w:rPr>
          <w:rStyle w:val="Emphasis"/>
        </w:rPr>
        <w:t xml:space="preserve">France and Sweden. </w:t>
      </w:r>
      <w:r w:rsidRPr="008C219C">
        <w:rPr>
          <w:sz w:val="16"/>
        </w:rPr>
        <w:t>But is this a good role for nuclear energy to play?</w:t>
      </w:r>
      <w:r w:rsidRPr="008C219C">
        <w:rPr>
          <w:sz w:val="12"/>
        </w:rPr>
        <w:t>¶</w:t>
      </w:r>
      <w:r w:rsidRPr="008C219C">
        <w:rPr>
          <w:sz w:val="16"/>
        </w:rPr>
        <w:t xml:space="preserve"> Accidents involving nuclear reactors do have the potential to cause harm. The World Health Organization reports that </w:t>
      </w:r>
      <w:r w:rsidRPr="008C219C">
        <w:rPr>
          <w:rStyle w:val="Emphasis"/>
        </w:rPr>
        <w:t xml:space="preserve">4,000 people will die due to the effects of radiation from exposure from Chernobyl. </w:t>
      </w:r>
      <w:r w:rsidRPr="008C219C">
        <w:rPr>
          <w:sz w:val="16"/>
        </w:rPr>
        <w:t xml:space="preserve">This includes approximately 50 immediate deaths in first responders who received the largest exposures at Chernobyl. Fukushima may result in 700 deaths, with most of these having occurred from the evacuation rather than from radiation. </w:t>
      </w:r>
      <w:r w:rsidRPr="008C219C">
        <w:rPr>
          <w:rStyle w:val="Emphasis"/>
        </w:rPr>
        <w:t>The two largest nuclear accidents in the last 30 years have a combined death toll of approximately 5,000.</w:t>
      </w:r>
      <w:r w:rsidRPr="008C219C">
        <w:rPr>
          <w:rStyle w:val="Emphasis"/>
          <w:b w:val="0"/>
          <w:sz w:val="12"/>
          <w:u w:val="none"/>
        </w:rPr>
        <w:t>¶</w:t>
      </w:r>
      <w:r w:rsidRPr="008C219C">
        <w:rPr>
          <w:sz w:val="16"/>
        </w:rPr>
        <w:t xml:space="preserve"> These deaths are unacceptable to the nuclear industry. </w:t>
      </w:r>
      <w:r w:rsidRPr="008C219C">
        <w:rPr>
          <w:rStyle w:val="StyleUnderline"/>
        </w:rPr>
        <w:t>Nuclear operators and manufacturers have incredible safety practices and share information through both the Institute of Nuclear Power Operations (INPO) and the World Association of Nuclear Operators (WANO</w:t>
      </w:r>
      <w:r w:rsidRPr="008C219C">
        <w:rPr>
          <w:sz w:val="16"/>
        </w:rPr>
        <w:t xml:space="preserve">). </w:t>
      </w:r>
      <w:r w:rsidRPr="008C219C">
        <w:rPr>
          <w:rStyle w:val="StyleUnderline"/>
        </w:rPr>
        <w:t>Safety margins are increasing with time</w:t>
      </w:r>
      <w:r w:rsidRPr="008C219C">
        <w:rPr>
          <w:sz w:val="16"/>
        </w:rPr>
        <w:t>, and the newest reactor designs require no intervention from humans to ensure safety (passive safety). To get a clear picture of the risk of using nuclear energy, we must compare these accidents to energy deaths that we face annually.</w:t>
      </w:r>
      <w:r w:rsidRPr="008C219C">
        <w:rPr>
          <w:sz w:val="12"/>
        </w:rPr>
        <w:t>¶</w:t>
      </w:r>
      <w:r w:rsidRPr="008C219C">
        <w:rPr>
          <w:sz w:val="16"/>
        </w:rPr>
        <w:t xml:space="preserve"> The US Energy Information Agency (</w:t>
      </w:r>
      <w:r w:rsidRPr="008C219C">
        <w:rPr>
          <w:rStyle w:val="StyleUnderline"/>
        </w:rPr>
        <w:t>EIA) predicts that 65 percent of the world’s electricity generation will be provided by fossil fuel generators in 2015.</w:t>
      </w:r>
      <w:r w:rsidRPr="008C219C">
        <w:rPr>
          <w:sz w:val="16"/>
        </w:rPr>
        <w:t xml:space="preserve"> </w:t>
      </w:r>
      <w:r w:rsidRPr="008C219C">
        <w:rPr>
          <w:rStyle w:val="Emphasis"/>
        </w:rPr>
        <w:t>Approximately 280,000 deaths due to combustion of fossil fuels will be recorded in 2015</w:t>
      </w:r>
      <w:r w:rsidRPr="008C219C">
        <w:rPr>
          <w:sz w:val="16"/>
        </w:rPr>
        <w:t xml:space="preserve"> (calculated using mortality factors in a paper by climate scientists Pushker A. Kharecha and James E. Hansen). The World Health Organization estimates that another 150,000 die annually from the current effects of climate change. In combination, </w:t>
      </w:r>
      <w:r w:rsidRPr="008C219C">
        <w:rPr>
          <w:rStyle w:val="Emphasis"/>
        </w:rPr>
        <w:t>430,000 people die annually due to the effects of fossil fuels</w:t>
      </w:r>
      <w:r w:rsidRPr="008C219C">
        <w:rPr>
          <w:sz w:val="16"/>
        </w:rPr>
        <w:t>. It is amazing to me that the developed world is willing to allow fossil fuel-related deaths on this magnitude, to avoid the risk of rare nuclear accidents with low severity and risk that continues to decrease with time.</w:t>
      </w:r>
      <w:r w:rsidRPr="008C219C">
        <w:rPr>
          <w:sz w:val="12"/>
        </w:rPr>
        <w:t>¶</w:t>
      </w:r>
      <w:r w:rsidRPr="008C219C">
        <w:rPr>
          <w:sz w:val="16"/>
        </w:rPr>
        <w:t xml:space="preserve"> Combatting climate change is going to require taking immediate action based upon what current technology will support. I would urge immediate construction of electricity generation with the goal of reaching 40 percent nuclear, 40 percent renewables, and 20 percent fossil fuel generation by 2050. This </w:t>
      </w:r>
      <w:r w:rsidRPr="008C219C">
        <w:rPr>
          <w:rStyle w:val="StyleUnderline"/>
        </w:rPr>
        <w:t>energy mix would greatly reduce the horrific magnitude of deaths from fossil fuels and would go a long way toward mitigating climate change. It is technically achievable as this energy generation mix is well within the capacity factor limit described by Jesse Jenkins, a doctoral student and researcher at MIT. No miracle scientific breakthroughs are necessary to reach these levels, but new information must be incorporated as it becomes available.</w:t>
      </w:r>
      <w:r w:rsidRPr="008C219C">
        <w:rPr>
          <w:sz w:val="12"/>
        </w:rPr>
        <w:t>¶</w:t>
      </w:r>
      <w:r w:rsidRPr="008C219C">
        <w:rPr>
          <w:sz w:val="16"/>
        </w:rPr>
        <w:t xml:space="preserve"> We must apply what we learn as we build out toward this generation mix. If nuclear plants start melting down; if wind turbines start to decimate bat populations; if solar installations start blinding pilots—we must adjust the energy mix based upon our new scientific understanding. Combating climate change requires scientific evaluation of data. We may not like what the science tells us, but basing energy policy on what we hope for is as unwise as inaction. If we wait to act on climate change for perfect sources of energy, it may end up being too late. </w:t>
      </w:r>
      <w:r w:rsidRPr="008C219C">
        <w:rPr>
          <w:rStyle w:val="StyleUnderline"/>
        </w:rPr>
        <w:t xml:space="preserve">Nuclear energy is a reliable, low carbon dioxide source of electricity that </w:t>
      </w:r>
      <w:r w:rsidRPr="008C219C">
        <w:rPr>
          <w:rStyle w:val="Emphasis"/>
        </w:rPr>
        <w:t>can and should</w:t>
      </w:r>
      <w:r w:rsidRPr="008C219C">
        <w:rPr>
          <w:rStyle w:val="StyleUnderline"/>
        </w:rPr>
        <w:t xml:space="preserve"> be used to combat climate change.</w:t>
      </w:r>
    </w:p>
    <w:p w:rsidR="00A53D4B" w:rsidRDefault="004F4E38" w:rsidP="00A53D4B">
      <w:pPr>
        <w:pStyle w:val="Heading3"/>
      </w:pPr>
      <w:r>
        <w:t>at: alt causes</w:t>
      </w:r>
    </w:p>
    <w:p w:rsidR="00A53D4B" w:rsidRDefault="00A53D4B" w:rsidP="00A53D4B">
      <w:pPr>
        <w:pStyle w:val="Heading4"/>
      </w:pPr>
      <w:r>
        <w:t>Solving electricity and coal emissions is crucial – overcomes alt-causes</w:t>
      </w:r>
    </w:p>
    <w:p w:rsidR="00A53D4B" w:rsidRDefault="00A53D4B" w:rsidP="00A53D4B">
      <w:r>
        <w:rPr>
          <w:b/>
        </w:rPr>
        <w:t xml:space="preserve">Brook et all 9 </w:t>
      </w:r>
      <w:r>
        <w:t>[Barry Brook, Professor of Climate Change from University of Adelaide, George Stanford, PhD, a physicist, retired from Argonne National Laboratory, B.Sc. with Honours, Acadia University, M.A.,Wesleyan University, Ph.D. in experimental nuclear physics, Yale University, Tom Blees, Science Council for Global Initiatives, and GLR Cowan, “Response to an Integral Fast Reactor (IFR) critique”, Climate Change, Feb 25, 2009]</w:t>
      </w:r>
    </w:p>
    <w:p w:rsidR="00A53D4B" w:rsidRPr="00D46FF9" w:rsidRDefault="00A53D4B" w:rsidP="00A53D4B"/>
    <w:p w:rsidR="00A53D4B" w:rsidRPr="00D46FF9" w:rsidRDefault="00A53D4B" w:rsidP="00A53D4B">
      <w:pPr>
        <w:rPr>
          <w:rStyle w:val="StyleUnderline"/>
        </w:rPr>
      </w:pPr>
      <w:r w:rsidRPr="00D46FF9">
        <w:rPr>
          <w:sz w:val="16"/>
        </w:rPr>
        <w:t>[TB] Almost 80% of greenhouse gas emissions come from nuclear-capable countries anyway, so even if we just deployed them there we could make tremendous strides, though it would still be wise to create some sort of international oversight organization as I propose in the book.</w:t>
      </w:r>
      <w:r w:rsidRPr="00D46FF9">
        <w:rPr>
          <w:sz w:val="12"/>
        </w:rPr>
        <w:t>¶</w:t>
      </w:r>
      <w:r w:rsidRPr="00D46FF9">
        <w:rPr>
          <w:sz w:val="16"/>
        </w:rPr>
        <w:t xml:space="preserve"> [BWB] This is at best grossly disingenuous (not to mention insulting to call Kirsch stupid). </w:t>
      </w:r>
      <w:r w:rsidRPr="00D46FF9">
        <w:rPr>
          <w:rStyle w:val="StyleUnderline"/>
        </w:rPr>
        <w:t>You need to solve the electricity carbon problem to fix the vehicular fuels problem</w:t>
      </w:r>
      <w:r w:rsidRPr="00D46FF9">
        <w:rPr>
          <w:sz w:val="16"/>
        </w:rPr>
        <w:t xml:space="preserve">, </w:t>
      </w:r>
      <w:r w:rsidRPr="00D46FF9">
        <w:rPr>
          <w:rStyle w:val="StyleUnderline"/>
        </w:rPr>
        <w:t>space heating and embedded energy</w:t>
      </w:r>
      <w:r w:rsidRPr="00D46FF9">
        <w:rPr>
          <w:sz w:val="16"/>
        </w:rPr>
        <w:t xml:space="preserve"> in building and manufactured goods, and Tom has a solution for MSW [municipal solid waste] also. About </w:t>
      </w:r>
      <w:r w:rsidRPr="00D46FF9">
        <w:rPr>
          <w:rStyle w:val="StyleUnderline"/>
        </w:rPr>
        <w:t>half of agricultural emissions can also be solved if you have a zero-carbon energy source.</w:t>
      </w:r>
      <w:r w:rsidRPr="00D46FF9">
        <w:rPr>
          <w:sz w:val="16"/>
        </w:rPr>
        <w:t xml:space="preserve"> </w:t>
      </w:r>
      <w:r w:rsidRPr="00D46FF9">
        <w:rPr>
          <w:rStyle w:val="StyleUnderline"/>
        </w:rPr>
        <w:t>Then you just need to worry about the ruminant methane and carbo</w:t>
      </w:r>
      <w:r w:rsidRPr="00D46FF9">
        <w:rPr>
          <w:sz w:val="16"/>
        </w:rPr>
        <w:t xml:space="preserve">n from deforestation. But the bottom line is, </w:t>
      </w:r>
      <w:r w:rsidRPr="00D46FF9">
        <w:rPr>
          <w:rStyle w:val="Emphasis"/>
        </w:rPr>
        <w:t>if you fix electricity, every else will quicktly start to fall into place.</w:t>
      </w:r>
      <w:r w:rsidRPr="00D46FF9">
        <w:rPr>
          <w:rStyle w:val="Emphasis"/>
          <w:b w:val="0"/>
          <w:sz w:val="12"/>
          <w:u w:val="none"/>
        </w:rPr>
        <w:t>¶</w:t>
      </w:r>
      <w:r w:rsidRPr="00D46FF9">
        <w:rPr>
          <w:sz w:val="16"/>
        </w:rPr>
        <w:t xml:space="preserve"> </w:t>
      </w:r>
      <w:r w:rsidRPr="00D46FF9">
        <w:rPr>
          <w:rStyle w:val="StyleUnderline"/>
        </w:rPr>
        <w:t>If we don’t stop coal in places like China and India, we’re hosed, irrespective of what we might do in the US</w:t>
      </w:r>
      <w:r w:rsidRPr="00D46FF9">
        <w:rPr>
          <w:sz w:val="16"/>
        </w:rPr>
        <w:t xml:space="preserve"> and Oz (and even if we could do with without advanced nuclear, which we very likely cannot). I do wonder, </w:t>
      </w:r>
      <w:r w:rsidRPr="00D46FF9">
        <w:rPr>
          <w:rStyle w:val="StyleUnderline"/>
        </w:rPr>
        <w:t>what is Jim Green’s plan is for replacing the 484 GW of coal-fired power stations already installed in China</w:t>
      </w:r>
      <w:r w:rsidRPr="00D46FF9">
        <w:rPr>
          <w:sz w:val="16"/>
        </w:rPr>
        <w:t xml:space="preserve">, </w:t>
      </w:r>
      <w:r w:rsidRPr="00D46FF9">
        <w:rPr>
          <w:rStyle w:val="StyleUnderline"/>
        </w:rPr>
        <w:t>and the further 200 or so plants in the planning or construction pipeline?</w:t>
      </w:r>
    </w:p>
    <w:p w:rsidR="004F4E38" w:rsidRDefault="004F4E38" w:rsidP="004F4E38">
      <w:pPr>
        <w:pStyle w:val="Heading3"/>
      </w:pPr>
      <w:r>
        <w:t>at: carbon footprint</w:t>
      </w:r>
    </w:p>
    <w:p w:rsidR="004F4E38" w:rsidRDefault="004F4E38" w:rsidP="004F4E38">
      <w:pPr>
        <w:pStyle w:val="Heading4"/>
      </w:pPr>
      <w:r>
        <w:t>Basically zero</w:t>
      </w:r>
    </w:p>
    <w:p w:rsidR="004F4E38" w:rsidRDefault="004F4E38" w:rsidP="004F4E38">
      <w:r w:rsidRPr="00B62A90">
        <w:rPr>
          <w:b/>
        </w:rPr>
        <w:t>Blees et al 11</w:t>
      </w:r>
      <w:r>
        <w:t xml:space="preserve"> (Tom Blees1, Yoon Chang2, Robert Serafin3, Jerry Peterson4, Joe Shuster1, Charles Archambeau5, Randolph Ware3, 6, Tom Wigley3,7, Barry W. Brook7, 1Science Council for Global Initiatives, 2Argonne National Laboratory, 3National Center for Atmospheric Research, 4University of Colorado, 5Technology Research Associates, 6Cooperative Institute for Research in the Environmental Sciences, 7(climate professor) University of Adelaide, "Advanced nuclear power systems to mitigate climate change (Part III)," 2/24/11) http://bravenewclimate.com/2011/02/24/advanced-nuclear-power-systems-to-mitigate-climate-change/-http://bravenewclimate.com/2011/02/24/advanced-nuclear-power-systems-to-mitigate-climate-change/</w:t>
      </w:r>
    </w:p>
    <w:p w:rsidR="004F4E38" w:rsidRPr="00A77389" w:rsidRDefault="004F4E38" w:rsidP="004F4E38">
      <w:pPr>
        <w:rPr>
          <w:sz w:val="16"/>
        </w:rPr>
      </w:pPr>
    </w:p>
    <w:p w:rsidR="004F4E38" w:rsidRDefault="004F4E38" w:rsidP="004F4E38">
      <w:pPr>
        <w:rPr>
          <w:rStyle w:val="StyleUnderline"/>
        </w:rPr>
      </w:pPr>
      <w:r w:rsidRPr="00A77389">
        <w:rPr>
          <w:sz w:val="16"/>
        </w:rPr>
        <w:t>Carbon Footprint</w:t>
      </w:r>
      <w:r w:rsidRPr="00A77389">
        <w:rPr>
          <w:sz w:val="12"/>
        </w:rPr>
        <w:t>¶</w:t>
      </w:r>
      <w:r w:rsidRPr="00A77389">
        <w:rPr>
          <w:sz w:val="16"/>
        </w:rPr>
        <w:t xml:space="preserve"> </w:t>
      </w:r>
      <w:r w:rsidRPr="00A77389">
        <w:rPr>
          <w:rStyle w:val="StyleUnderline"/>
        </w:rPr>
        <w:t>It is sometimes alleged</w:t>
      </w:r>
      <w:r w:rsidRPr="00A77389">
        <w:rPr>
          <w:sz w:val="16"/>
        </w:rPr>
        <w:t xml:space="preserve"> by anti-nuclear campaigners </w:t>
      </w:r>
      <w:r w:rsidRPr="00A77389">
        <w:rPr>
          <w:rStyle w:val="StyleUnderline"/>
        </w:rPr>
        <w:t>that nuclear power’s life-cycle carbon costs are so high as to render it little better than the use of coal</w:t>
      </w:r>
      <w:r w:rsidRPr="00A77389">
        <w:rPr>
          <w:sz w:val="16"/>
        </w:rPr>
        <w:t>. The IPCC has studied this and put nuclear in about the same category as wind and solar in their Fourth Assessment Report section entitled Climate Change 2007: Mitigation of Climate Change [xxii]. On page 293 of this report there is a chart that describes both non-biomass renewables and nuclear in terms of their carbon output simply as “small amount.” The text of the report (on page 269) states: “Total life-cycle GHG emissions per unit of electricity produced from nuclear power are below 40 g CO2-eq/kWh (10 g C-eq/kWh), similar to those for renewable energy sources. Nuclear power is therefore an effective GHG mitigation option…” Cynics may point out that they mention a thoroughly debunked report [xxiii] that claims much higher life-cycle emissions, but the IPCC clearly found it unpersuasive. A recent meta-review published in the journal Energy reinforced this result [xxiv].</w:t>
      </w:r>
      <w:r w:rsidRPr="00A77389">
        <w:rPr>
          <w:sz w:val="12"/>
        </w:rPr>
        <w:t>¶</w:t>
      </w:r>
      <w:r w:rsidRPr="00A77389">
        <w:rPr>
          <w:sz w:val="16"/>
        </w:rPr>
        <w:t xml:space="preserve"> It’s important to note that the </w:t>
      </w:r>
      <w:r w:rsidRPr="00A77389">
        <w:rPr>
          <w:rStyle w:val="StyleUnderline"/>
        </w:rPr>
        <w:t>vast majority of CO2 emissions in the nuclear life cycle arise from uranium mining and enrichment</w:t>
      </w:r>
      <w:r w:rsidRPr="00A77389">
        <w:rPr>
          <w:sz w:val="16"/>
        </w:rPr>
        <w:t xml:space="preserve">. </w:t>
      </w:r>
      <w:r w:rsidRPr="00A77389">
        <w:rPr>
          <w:rStyle w:val="StyleUnderline"/>
        </w:rPr>
        <w:t>Deployment of integral fast reactors</w:t>
      </w:r>
      <w:r w:rsidRPr="00A77389">
        <w:rPr>
          <w:sz w:val="16"/>
        </w:rPr>
        <w:t>, however</w:t>
      </w:r>
      <w:r w:rsidRPr="00A77389">
        <w:rPr>
          <w:rStyle w:val="StyleUnderline"/>
        </w:rPr>
        <w:t xml:space="preserve">, will eliminate the need for both mining and enrichment for nearly a millennium, so </w:t>
      </w:r>
      <w:r w:rsidRPr="00B03F57">
        <w:rPr>
          <w:rStyle w:val="StyleUnderline"/>
          <w:highlight w:val="yellow"/>
        </w:rPr>
        <w:t>the life-cycle carbon cost will be virtually nil, especially if the concrete used in the new plants is of the magnesium</w:t>
      </w:r>
      <w:r w:rsidRPr="00A77389">
        <w:rPr>
          <w:rStyle w:val="StyleUnderline"/>
        </w:rPr>
        <w:t xml:space="preserve"> </w:t>
      </w:r>
      <w:r w:rsidRPr="00B03F57">
        <w:rPr>
          <w:rStyle w:val="StyleUnderline"/>
          <w:highlight w:val="yellow"/>
        </w:rPr>
        <w:t>silicate</w:t>
      </w:r>
      <w:r w:rsidRPr="00A77389">
        <w:rPr>
          <w:rStyle w:val="StyleUnderline"/>
        </w:rPr>
        <w:t xml:space="preserve"> variety that actually is carbon negative</w:t>
      </w:r>
      <w:r w:rsidRPr="00A77389">
        <w:rPr>
          <w:sz w:val="16"/>
        </w:rPr>
        <w:t xml:space="preserve"> [xxv]. While it is sometimes hard to envision a world powered by abundant nuclear energy, </w:t>
      </w:r>
      <w:r w:rsidRPr="00A77389">
        <w:rPr>
          <w:rStyle w:val="StyleUnderline"/>
        </w:rPr>
        <w:t xml:space="preserve">the fact is that the </w:t>
      </w:r>
      <w:r w:rsidRPr="00B03F57">
        <w:rPr>
          <w:rStyle w:val="StyleUnderline"/>
          <w:highlight w:val="yellow"/>
        </w:rPr>
        <w:t>vehicles that are used in constructing a power plant can all be zero-emission,</w:t>
      </w:r>
      <w:r w:rsidRPr="00B03F57">
        <w:rPr>
          <w:sz w:val="16"/>
          <w:highlight w:val="yellow"/>
        </w:rPr>
        <w:t xml:space="preserve"> </w:t>
      </w:r>
      <w:r w:rsidRPr="00B03F57">
        <w:rPr>
          <w:rStyle w:val="StyleUnderline"/>
          <w:highlight w:val="yellow"/>
        </w:rPr>
        <w:t>the smelting of the steel that goes into building the plant will be done with clean nuclear power,</w:t>
      </w:r>
      <w:r w:rsidRPr="00A77389">
        <w:rPr>
          <w:rStyle w:val="StyleUnderline"/>
        </w:rPr>
        <w:t xml:space="preserve"> and even the cement plants can be powered by nuclear heat.</w:t>
      </w:r>
    </w:p>
    <w:p w:rsidR="00A53D4B" w:rsidRPr="00A53D4B" w:rsidRDefault="00A53D4B" w:rsidP="00A53D4B">
      <w:pPr>
        <w:pStyle w:val="Heading3"/>
      </w:pPr>
      <w:r>
        <w:t>at: lifestyle emissions turn warming</w:t>
      </w:r>
    </w:p>
    <w:p w:rsidR="00A53D4B" w:rsidRPr="005A1098" w:rsidRDefault="00A53D4B" w:rsidP="00A53D4B">
      <w:pPr>
        <w:pStyle w:val="Heading4"/>
      </w:pPr>
      <w:r w:rsidRPr="005A1098">
        <w:t xml:space="preserve">Nuclear power doesn’t cause any emissions -- no environmental impact. </w:t>
      </w:r>
    </w:p>
    <w:p w:rsidR="00A53D4B" w:rsidRPr="005A1098" w:rsidRDefault="00A53D4B" w:rsidP="00A53D4B">
      <w:pPr>
        <w:rPr>
          <w:rStyle w:val="Style13ptBold"/>
        </w:rPr>
      </w:pPr>
      <w:r w:rsidRPr="005A1098">
        <w:rPr>
          <w:rStyle w:val="Style13ptBold"/>
        </w:rPr>
        <w:t>CSAC, ‘00</w:t>
      </w:r>
    </w:p>
    <w:p w:rsidR="00A53D4B" w:rsidRPr="005A1098" w:rsidRDefault="00A53D4B" w:rsidP="00A53D4B">
      <w:r w:rsidRPr="005A1098">
        <w:t>[Community Science Action Guides, “The Benefits of Nuclear Energy,” http://www.fi.edu/guide/wester/benefits.html]</w:t>
      </w:r>
    </w:p>
    <w:p w:rsidR="00A53D4B" w:rsidRPr="006B532B" w:rsidRDefault="00A53D4B" w:rsidP="00A53D4B">
      <w:pPr>
        <w:rPr>
          <w:sz w:val="16"/>
        </w:rPr>
      </w:pPr>
      <w:r w:rsidRPr="006B532B">
        <w:rPr>
          <w:bCs/>
          <w:sz w:val="16"/>
        </w:rPr>
        <w:t>Environmental benefits</w:t>
      </w:r>
      <w:r w:rsidRPr="006B532B">
        <w:rPr>
          <w:sz w:val="16"/>
        </w:rPr>
        <w:t xml:space="preserve"> </w:t>
      </w:r>
      <w:r w:rsidRPr="00C3332C">
        <w:rPr>
          <w:rStyle w:val="StyleUnderline"/>
        </w:rPr>
        <w:t>Of all energy sources, nuclear energy has</w:t>
      </w:r>
      <w:r w:rsidRPr="006B532B">
        <w:rPr>
          <w:sz w:val="16"/>
        </w:rPr>
        <w:t xml:space="preserve"> perhaps </w:t>
      </w:r>
      <w:r w:rsidRPr="00C3332C">
        <w:rPr>
          <w:rStyle w:val="StyleUnderline"/>
        </w:rPr>
        <w:t>the lowest impact on the environment</w:t>
      </w:r>
      <w:r w:rsidRPr="006B532B">
        <w:rPr>
          <w:sz w:val="16"/>
        </w:rPr>
        <w:t xml:space="preserve"> especially in relation to kilowatts produced because </w:t>
      </w:r>
      <w:r w:rsidRPr="00C3332C">
        <w:rPr>
          <w:rStyle w:val="Emphasis"/>
        </w:rPr>
        <w:t xml:space="preserve">nuclear plants do not emit harmful gases, require a relatively small area, and effectively minimize or negate other impacts. </w:t>
      </w:r>
      <w:r w:rsidRPr="006B532B">
        <w:rPr>
          <w:sz w:val="16"/>
        </w:rPr>
        <w:t xml:space="preserve">In other words, </w:t>
      </w:r>
      <w:r w:rsidRPr="00C3332C">
        <w:rPr>
          <w:rStyle w:val="StyleUnderline"/>
        </w:rPr>
        <w:t>nuclear energy is the most "ecologically efficient" of all energy sources because it produces the most electricity in relation to its minimal environmental impact.</w:t>
      </w:r>
      <w:r w:rsidRPr="00C3332C">
        <w:rPr>
          <w:rStyle w:val="Emphasis"/>
        </w:rPr>
        <w:t xml:space="preserve"> There are no significant adverse effects to water, land, habitat, species, and air resources.</w:t>
      </w:r>
      <w:r w:rsidRPr="006B532B">
        <w:rPr>
          <w:sz w:val="16"/>
        </w:rPr>
        <w:t xml:space="preserve"> </w:t>
      </w:r>
      <w:r w:rsidRPr="009321BB">
        <w:rPr>
          <w:rStyle w:val="StyleUnderline"/>
        </w:rPr>
        <w:t>Nuclear energy is</w:t>
      </w:r>
      <w:r w:rsidRPr="006B532B">
        <w:rPr>
          <w:sz w:val="16"/>
        </w:rPr>
        <w:t xml:space="preserve"> an </w:t>
      </w:r>
      <w:r w:rsidRPr="009321BB">
        <w:rPr>
          <w:rStyle w:val="StyleUnderline"/>
        </w:rPr>
        <w:t>emission-free</w:t>
      </w:r>
      <w:r w:rsidRPr="006B532B">
        <w:rPr>
          <w:sz w:val="16"/>
        </w:rPr>
        <w:t xml:space="preserve"> energy source because </w:t>
      </w:r>
      <w:r w:rsidRPr="009321BB">
        <w:rPr>
          <w:rStyle w:val="StyleUnderline"/>
        </w:rPr>
        <w:t>it does not burn anything to produce electricity</w:t>
      </w:r>
      <w:r w:rsidRPr="006B532B">
        <w:rPr>
          <w:sz w:val="16"/>
        </w:rPr>
        <w:t xml:space="preserve">. </w:t>
      </w:r>
      <w:r w:rsidRPr="009321BB">
        <w:rPr>
          <w:rStyle w:val="StyleUnderline"/>
        </w:rPr>
        <w:t>Nuclear power plants produce no gases</w:t>
      </w:r>
      <w:r w:rsidRPr="006B532B">
        <w:rPr>
          <w:sz w:val="16"/>
        </w:rPr>
        <w:t xml:space="preserve"> such as nitrogen oxide or sulfur dioxide </w:t>
      </w:r>
      <w:r w:rsidRPr="00D64A69">
        <w:rPr>
          <w:rStyle w:val="StyleUnderline"/>
        </w:rPr>
        <w:t xml:space="preserve">that could threaten our atmosphere by causing ground-level ozone formation, smog, and acid rain. </w:t>
      </w:r>
      <w:r w:rsidRPr="00D64A69">
        <w:rPr>
          <w:rStyle w:val="Emphasis"/>
        </w:rPr>
        <w:t>Nor does nuclear energy produce carbon dioxide or other greenhouse gases suspected to cause global warming.</w:t>
      </w:r>
      <w:r w:rsidRPr="009321BB">
        <w:rPr>
          <w:rStyle w:val="StyleUnderline"/>
        </w:rPr>
        <w:t xml:space="preserve"> Throughout the nuclear fuel cycle, the small volume of waste byproducts actually created is carefully contained, packaged and safely stored</w:t>
      </w:r>
      <w:r w:rsidRPr="006B532B">
        <w:rPr>
          <w:sz w:val="16"/>
        </w:rPr>
        <w:t xml:space="preserve">. As a result, </w:t>
      </w:r>
      <w:r w:rsidRPr="009321BB">
        <w:rPr>
          <w:rStyle w:val="StyleUnderline"/>
        </w:rPr>
        <w:t xml:space="preserve">the nuclear energy industry is the only industry established since the industrial revolution that has managed and accounted for all of its waste, </w:t>
      </w:r>
      <w:r w:rsidRPr="009321BB">
        <w:rPr>
          <w:rStyle w:val="Emphasis"/>
        </w:rPr>
        <w:t>preventing adverse impacts to the environment.</w:t>
      </w:r>
      <w:r w:rsidRPr="006B532B">
        <w:rPr>
          <w:sz w:val="16"/>
        </w:rPr>
        <w:t xml:space="preserve"> </w:t>
      </w:r>
    </w:p>
    <w:p w:rsidR="00A53D4B" w:rsidRPr="006B532B" w:rsidRDefault="00A53D4B" w:rsidP="00A53D4B">
      <w:pPr>
        <w:rPr>
          <w:sz w:val="16"/>
        </w:rPr>
      </w:pPr>
    </w:p>
    <w:p w:rsidR="00A53D4B" w:rsidRPr="005A1098" w:rsidRDefault="00A53D4B" w:rsidP="00A53D4B">
      <w:pPr>
        <w:pStyle w:val="Heading4"/>
      </w:pPr>
      <w:r w:rsidRPr="005A1098">
        <w:t xml:space="preserve">Generation causes no emissions, and life-cycle emissions are still negligible. </w:t>
      </w:r>
    </w:p>
    <w:p w:rsidR="00A53D4B" w:rsidRPr="005A1098" w:rsidRDefault="00A53D4B" w:rsidP="00A53D4B">
      <w:pPr>
        <w:rPr>
          <w:rStyle w:val="Style13ptBold"/>
        </w:rPr>
      </w:pPr>
      <w:r w:rsidRPr="005A1098">
        <w:rPr>
          <w:rStyle w:val="Style13ptBold"/>
        </w:rPr>
        <w:t xml:space="preserve">Bosselman, ‘7 </w:t>
      </w:r>
    </w:p>
    <w:p w:rsidR="00A53D4B" w:rsidRPr="005A1098" w:rsidRDefault="00A53D4B" w:rsidP="00A53D4B">
      <w:r w:rsidRPr="005A1098">
        <w:t xml:space="preserve">[Fred, Professor of Law Emeritus -- Chicago-Kent College of Law, “The New Power Generation: Environmental Law And Electricity Innovation: Colloquium Article: The Ecological Advantages Of Nuclear Power,” 15 N.Y.U. Envtl. L.J. 1] </w:t>
      </w:r>
    </w:p>
    <w:p w:rsidR="00A53D4B" w:rsidRPr="006B532B" w:rsidRDefault="00A53D4B" w:rsidP="00A53D4B">
      <w:pPr>
        <w:rPr>
          <w:sz w:val="16"/>
        </w:rPr>
      </w:pPr>
      <w:r w:rsidRPr="00487181">
        <w:rPr>
          <w:rStyle w:val="StyleUnderline"/>
        </w:rPr>
        <w:t xml:space="preserve">The use of nuclear fuel to generate electricity </w:t>
      </w:r>
      <w:r w:rsidRPr="00487181">
        <w:rPr>
          <w:rStyle w:val="Emphasis"/>
        </w:rPr>
        <w:t>causes no emissions of greenhouse gases</w:t>
      </w:r>
      <w:r w:rsidRPr="006B532B">
        <w:rPr>
          <w:sz w:val="16"/>
        </w:rPr>
        <w:t xml:space="preserve">. 219 As of 2003, nuclear power accounted for 69% of the carbon-free generation in the United States. 220 </w:t>
      </w:r>
      <w:r w:rsidRPr="00487181">
        <w:rPr>
          <w:rStyle w:val="StyleUnderline"/>
        </w:rPr>
        <w:t>Even if the full life cycle of a nuclear power plant is calculated, the emissions of greenhouse gases are negligible. The avoidance of greenhouse gas emissions has been a major factor in converting some prominent environmentalists to the support of new nuclear reactor construction</w:t>
      </w:r>
      <w:r w:rsidRPr="006B532B">
        <w:rPr>
          <w:sz w:val="16"/>
        </w:rPr>
        <w:t xml:space="preserve">. Many </w:t>
      </w:r>
      <w:r w:rsidRPr="00487181">
        <w:rPr>
          <w:rStyle w:val="StyleUnderline"/>
        </w:rPr>
        <w:t>companies</w:t>
      </w:r>
      <w:r w:rsidRPr="006B532B">
        <w:rPr>
          <w:sz w:val="16"/>
        </w:rPr>
        <w:t xml:space="preserve"> in the United States now </w:t>
      </w:r>
      <w:r w:rsidRPr="00487181">
        <w:rPr>
          <w:rStyle w:val="StyleUnderline"/>
        </w:rPr>
        <w:t>recognize the need to factor in the potential cost of complying with future greenhouse gas regulations in evaluating power plant proposals</w:t>
      </w:r>
      <w:r w:rsidRPr="006B532B">
        <w:rPr>
          <w:sz w:val="16"/>
        </w:rPr>
        <w:t xml:space="preserve">, 223 and some of the countries that have agreed to comply with the Kyoto protocol on the reduction of greenhouse gas emissions are looking at nuclear power as a way to facilitate compliance. </w:t>
      </w:r>
    </w:p>
    <w:p w:rsidR="00A53D4B" w:rsidRPr="006B532B" w:rsidRDefault="00A53D4B" w:rsidP="00A53D4B">
      <w:pPr>
        <w:rPr>
          <w:sz w:val="16"/>
        </w:rPr>
      </w:pPr>
    </w:p>
    <w:p w:rsidR="00A53D4B" w:rsidRPr="005A1098" w:rsidRDefault="00A53D4B" w:rsidP="00A53D4B">
      <w:pPr>
        <w:pStyle w:val="Heading4"/>
      </w:pPr>
      <w:r w:rsidRPr="005A1098">
        <w:t xml:space="preserve">More ev -- nuclear power is critical to solve warming. </w:t>
      </w:r>
    </w:p>
    <w:p w:rsidR="00A53D4B" w:rsidRPr="005A1098" w:rsidRDefault="00A53D4B" w:rsidP="00A53D4B">
      <w:pPr>
        <w:rPr>
          <w:rStyle w:val="Style13ptBold"/>
        </w:rPr>
      </w:pPr>
      <w:r w:rsidRPr="005A1098">
        <w:rPr>
          <w:rStyle w:val="Style13ptBold"/>
        </w:rPr>
        <w:t xml:space="preserve">Totty, ‘8 </w:t>
      </w:r>
    </w:p>
    <w:p w:rsidR="00A53D4B" w:rsidRPr="005A1098" w:rsidRDefault="00A53D4B" w:rsidP="00A53D4B">
      <w:r w:rsidRPr="005A1098">
        <w:t>[Michael, WSJ, “The case for -- and against -- Nuclear Power,” 6-30, ABI/INFORM Global]</w:t>
      </w:r>
    </w:p>
    <w:p w:rsidR="00A53D4B" w:rsidRPr="00487181" w:rsidRDefault="00A53D4B" w:rsidP="00A53D4B">
      <w:pPr>
        <w:rPr>
          <w:rStyle w:val="StyleUnderline"/>
        </w:rPr>
      </w:pPr>
      <w:r w:rsidRPr="00487181">
        <w:rPr>
          <w:rStyle w:val="StyleUnderline"/>
        </w:rPr>
        <w:t>If the world intends to address</w:t>
      </w:r>
      <w:r w:rsidRPr="006B532B">
        <w:rPr>
          <w:sz w:val="16"/>
        </w:rPr>
        <w:t xml:space="preserve"> the threat of </w:t>
      </w:r>
      <w:r w:rsidRPr="00487181">
        <w:rPr>
          <w:rStyle w:val="StyleUnderline"/>
        </w:rPr>
        <w:t>global warming and</w:t>
      </w:r>
      <w:r w:rsidRPr="006B532B">
        <w:rPr>
          <w:sz w:val="16"/>
        </w:rPr>
        <w:t xml:space="preserve"> still </w:t>
      </w:r>
      <w:r w:rsidRPr="00487181">
        <w:rPr>
          <w:rStyle w:val="StyleUnderline"/>
        </w:rPr>
        <w:t xml:space="preserve">satisfy its growing appetite for electricity, </w:t>
      </w:r>
      <w:r w:rsidRPr="00487181">
        <w:rPr>
          <w:rStyle w:val="Emphasis"/>
        </w:rPr>
        <w:t>it needs an ambitious expansion of nuclear power.</w:t>
      </w:r>
      <w:r w:rsidRPr="006B532B">
        <w:rPr>
          <w:sz w:val="16"/>
        </w:rPr>
        <w:t xml:space="preserve"> Scientists agree that greenhouse gases, mainly carbon dioxide, are building up in the atmosphere and contributing to a gradual increase in global average temperatures. At the same time, </w:t>
      </w:r>
      <w:r w:rsidRPr="00487181">
        <w:rPr>
          <w:rStyle w:val="StyleUnderline"/>
        </w:rPr>
        <w:t>making electricity accounts for about a third of U.S. greenhouse emissions, mostly from burning fossil fuels to produce power. Nuclear power plants,</w:t>
      </w:r>
      <w:r w:rsidRPr="006B532B">
        <w:rPr>
          <w:sz w:val="16"/>
        </w:rPr>
        <w:t xml:space="preserve"> on the other hand, </w:t>
      </w:r>
      <w:r w:rsidRPr="00487181">
        <w:rPr>
          <w:rStyle w:val="StyleUnderline"/>
        </w:rPr>
        <w:t>emit virtually no carbon dioxide -- and no sulfur or mercury either</w:t>
      </w:r>
      <w:r w:rsidRPr="00487181">
        <w:rPr>
          <w:rStyle w:val="Emphasis"/>
        </w:rPr>
        <w:t>. Even when taking into account "full life-cycle emissions"</w:t>
      </w:r>
      <w:r w:rsidRPr="00487181">
        <w:rPr>
          <w:rStyle w:val="StyleUnderline"/>
        </w:rPr>
        <w:t xml:space="preserve"> -- including mining of uranium, shipping fuel, constructing plants and managing waste -- nuclear's carbon-dioxide discharges are comparable to the full life-cycle emissions of wind and hydropower and less than solar power. </w:t>
      </w:r>
    </w:p>
    <w:p w:rsidR="00A53D4B" w:rsidRPr="002B01D1" w:rsidRDefault="00A53D4B" w:rsidP="00A53D4B">
      <w:pPr>
        <w:rPr>
          <w:sz w:val="16"/>
        </w:rPr>
      </w:pPr>
      <w:r w:rsidRPr="006B532B">
        <w:rPr>
          <w:sz w:val="16"/>
        </w:rPr>
        <w:t xml:space="preserve"> </w:t>
      </w:r>
      <w:r w:rsidRPr="009C130F">
        <w:br/>
      </w:r>
    </w:p>
    <w:p w:rsidR="004F4E38" w:rsidRDefault="004F4E38" w:rsidP="004F4E38">
      <w:pPr>
        <w:pStyle w:val="Heading3"/>
      </w:pPr>
      <w:r>
        <w:t>at: renewable tradeoff</w:t>
      </w:r>
    </w:p>
    <w:p w:rsidR="004F4E38" w:rsidRPr="00F023E7" w:rsidRDefault="004F4E38" w:rsidP="004F4E38">
      <w:pPr>
        <w:pStyle w:val="Heading4"/>
      </w:pPr>
      <w:r>
        <w:t>Renewables can’t solve – that’s Blees – intermittency and land use mean renewables can’t come close to generating the giant amounts of electricity that desalinization projects will demand</w:t>
      </w:r>
    </w:p>
    <w:p w:rsidR="004F4E38" w:rsidRDefault="004F4E38" w:rsidP="004F4E38">
      <w:pPr>
        <w:pStyle w:val="Heading4"/>
      </w:pPr>
      <w:r>
        <w:t>No tradeoff and risk of a link turn</w:t>
      </w:r>
    </w:p>
    <w:p w:rsidR="004F4E38" w:rsidRPr="00926E6D" w:rsidRDefault="004F4E38" w:rsidP="004F4E38">
      <w:pPr>
        <w:rPr>
          <w:rStyle w:val="Style13ptBold"/>
          <w:b w:val="0"/>
        </w:rPr>
      </w:pPr>
      <w:r w:rsidRPr="00926E6D">
        <w:rPr>
          <w:rStyle w:val="Style13ptBold"/>
        </w:rPr>
        <w:t>Scandurra and Romano ‘11</w:t>
      </w:r>
    </w:p>
    <w:p w:rsidR="004F4E38" w:rsidRPr="00FA6993" w:rsidRDefault="004F4E38" w:rsidP="004F4E38">
      <w:r w:rsidRPr="00FA6993">
        <w:t>(Giuseppe and Antonio Angelo, Department of Statistical Mathematics and Economics at the University of Napoli, “The investments in renewable energy sources: do low carbon economies better invest in green technologies?”, Munich Personal RePEc Archive, 2011, http://mpra.ub.uni-muenchen.de/34216/2/MPRA_paper_34216.pdf)</w:t>
      </w:r>
    </w:p>
    <w:p w:rsidR="004F4E38" w:rsidRPr="00926E6D" w:rsidRDefault="004F4E38" w:rsidP="004F4E38">
      <w:pPr>
        <w:jc w:val="both"/>
      </w:pPr>
      <w:r w:rsidRPr="00926E6D">
        <w:t xml:space="preserve">If it can have some statistical significance, the estimates in the low carbon economies are generally higher, in absolute value, than in the high carbon sample, except the autoregressive parameters. In fact, </w:t>
      </w:r>
      <w:r w:rsidRPr="00926E6D">
        <w:rPr>
          <w:u w:val="single"/>
        </w:rPr>
        <w:t>the influence of investments in renewable energy source is stronger in the high carbon countries</w:t>
      </w:r>
      <w:r w:rsidRPr="00926E6D">
        <w:t xml:space="preserve"> than to the other countries (low carbon). </w:t>
      </w:r>
      <w:r w:rsidRPr="00926E6D">
        <w:rPr>
          <w:u w:val="single"/>
        </w:rPr>
        <w:t xml:space="preserve">The former try to invest mostly in renewable sources in order to reduce their footprint and respect the international agreement that they ratified. Significant is the inverse relationship between renewable investments and share of nuclear consumption. Probably, </w:t>
      </w:r>
      <w:r w:rsidRPr="00EF744A">
        <w:rPr>
          <w:highlight w:val="green"/>
          <w:u w:val="single"/>
        </w:rPr>
        <w:t xml:space="preserve">the </w:t>
      </w:r>
      <w:r w:rsidRPr="00EF744A">
        <w:rPr>
          <w:rStyle w:val="Emphasis"/>
          <w:highlight w:val="green"/>
        </w:rPr>
        <w:t>continuous base load electricity ensured by nuclear power plants</w:t>
      </w:r>
      <w:r w:rsidRPr="00926E6D">
        <w:rPr>
          <w:u w:val="single"/>
        </w:rPr>
        <w:t xml:space="preserve"> and the absence of greenhouse gas emission </w:t>
      </w:r>
      <w:r w:rsidRPr="00EF744A">
        <w:rPr>
          <w:rStyle w:val="Emphasis"/>
          <w:highlight w:val="green"/>
        </w:rPr>
        <w:t>allow</w:t>
      </w:r>
      <w:r w:rsidRPr="00926E6D">
        <w:rPr>
          <w:u w:val="single"/>
        </w:rPr>
        <w:t xml:space="preserve"> these </w:t>
      </w:r>
      <w:r w:rsidRPr="00EF744A">
        <w:rPr>
          <w:rStyle w:val="Emphasis"/>
          <w:highlight w:val="green"/>
        </w:rPr>
        <w:t>countries to invest in additional renewable energy in a</w:t>
      </w:r>
      <w:r w:rsidRPr="00926E6D">
        <w:rPr>
          <w:rStyle w:val="Emphasis"/>
        </w:rPr>
        <w:t xml:space="preserve"> </w:t>
      </w:r>
      <w:r w:rsidRPr="00EF744A">
        <w:rPr>
          <w:rStyle w:val="Emphasis"/>
          <w:highlight w:val="green"/>
        </w:rPr>
        <w:t>complementary way,</w:t>
      </w:r>
      <w:r w:rsidRPr="00926E6D">
        <w:rPr>
          <w:u w:val="single"/>
        </w:rPr>
        <w:t xml:space="preserve"> in order </w:t>
      </w:r>
      <w:r w:rsidRPr="00EF744A">
        <w:rPr>
          <w:highlight w:val="green"/>
          <w:u w:val="single"/>
        </w:rPr>
        <w:t>to reach an optimal energy mix</w:t>
      </w:r>
      <w:r w:rsidRPr="00926E6D">
        <w:rPr>
          <w:u w:val="single"/>
        </w:rPr>
        <w:t xml:space="preserve"> and to ensure the subsidies for investment in renewable energy.</w:t>
      </w:r>
    </w:p>
    <w:p w:rsidR="004F4E38" w:rsidRPr="00EF744A" w:rsidRDefault="004F4E38" w:rsidP="004F4E38"/>
    <w:p w:rsidR="004F4E38" w:rsidRPr="00670651" w:rsidRDefault="004F4E38" w:rsidP="004F4E38"/>
    <w:p w:rsidR="004F4E38" w:rsidRDefault="004F4E38" w:rsidP="004F4E38">
      <w:pPr>
        <w:pStyle w:val="Heading3"/>
      </w:pPr>
      <w:r>
        <w:t>at: transportation sector key</w:t>
      </w:r>
    </w:p>
    <w:p w:rsidR="004F4E38" w:rsidRPr="006B532B" w:rsidRDefault="004F4E38" w:rsidP="004F4E38">
      <w:pPr>
        <w:rPr>
          <w:sz w:val="16"/>
        </w:rPr>
      </w:pPr>
    </w:p>
    <w:p w:rsidR="004F4E38" w:rsidRPr="00D50A6D" w:rsidRDefault="004F4E38" w:rsidP="004F4E38">
      <w:pPr>
        <w:pStyle w:val="Heading4"/>
      </w:pPr>
      <w:r w:rsidRPr="00D50A6D">
        <w:t xml:space="preserve">Nuclear power is essential to combating global warming -- electricity generation makes up a huge amount of GHG emissions, and it spills over to reduce emissions in the transportation sector. </w:t>
      </w:r>
    </w:p>
    <w:p w:rsidR="004F4E38" w:rsidRPr="00D50A6D" w:rsidRDefault="004F4E38" w:rsidP="004F4E38">
      <w:pPr>
        <w:rPr>
          <w:rStyle w:val="Style13ptBold"/>
        </w:rPr>
      </w:pPr>
      <w:r w:rsidRPr="00D50A6D">
        <w:rPr>
          <w:rStyle w:val="Style13ptBold"/>
        </w:rPr>
        <w:t>WNA, ‘7</w:t>
      </w:r>
    </w:p>
    <w:p w:rsidR="004F4E38" w:rsidRDefault="004F4E38" w:rsidP="004F4E38">
      <w:r w:rsidRPr="00D50A6D">
        <w:t xml:space="preserve">[World Nuclear Association, “Nuclear Energy: Meeting the Climate Change Challenge,” </w:t>
      </w:r>
      <w:hyperlink r:id="rId29" w:history="1">
        <w:r w:rsidRPr="00A1343B">
          <w:rPr>
            <w:rStyle w:val="Hyperlink"/>
          </w:rPr>
          <w:t>http://www.world-nuclear.org/climatechange/nuclear_meetingthe_climatechange_challenge.html</w:t>
        </w:r>
      </w:hyperlink>
      <w:r w:rsidRPr="00D50A6D">
        <w:t>]</w:t>
      </w:r>
    </w:p>
    <w:p w:rsidR="004F4E38" w:rsidRPr="00D50A6D" w:rsidRDefault="004F4E38" w:rsidP="004F4E38"/>
    <w:p w:rsidR="004F4E38" w:rsidRDefault="004F4E38" w:rsidP="004F4E38">
      <w:pPr>
        <w:rPr>
          <w:sz w:val="16"/>
        </w:rPr>
      </w:pPr>
      <w:r w:rsidRPr="00D22897">
        <w:rPr>
          <w:rStyle w:val="StyleUnderline"/>
        </w:rPr>
        <w:t>Climate change poses the greatest</w:t>
      </w:r>
      <w:r w:rsidRPr="006B532B">
        <w:rPr>
          <w:rStyle w:val="StyleUnderline"/>
          <w:sz w:val="16"/>
        </w:rPr>
        <w:t xml:space="preserve"> </w:t>
      </w:r>
      <w:r w:rsidRPr="001D2996">
        <w:rPr>
          <w:sz w:val="16"/>
        </w:rPr>
        <w:t>environmental</w:t>
      </w:r>
      <w:r w:rsidRPr="006B532B">
        <w:rPr>
          <w:rStyle w:val="StyleUnderline"/>
          <w:sz w:val="16"/>
        </w:rPr>
        <w:t xml:space="preserve"> </w:t>
      </w:r>
      <w:r w:rsidRPr="00D22897">
        <w:rPr>
          <w:rStyle w:val="StyleUnderline"/>
        </w:rPr>
        <w:t xml:space="preserve">threat of the 21st century and challenges us to radically revise our energy supply systems. </w:t>
      </w:r>
      <w:r w:rsidRPr="00DA30C7">
        <w:rPr>
          <w:rStyle w:val="Emphasis"/>
          <w:highlight w:val="yellow"/>
        </w:rPr>
        <w:t>Nuclear energy is essential</w:t>
      </w:r>
      <w:r w:rsidRPr="00D22897">
        <w:rPr>
          <w:rStyle w:val="StyleUnderline"/>
        </w:rPr>
        <w:t xml:space="preserve"> to any credible strategy for significant reductions in</w:t>
      </w:r>
      <w:r w:rsidRPr="006B532B">
        <w:rPr>
          <w:rStyle w:val="StyleUnderline"/>
          <w:sz w:val="16"/>
        </w:rPr>
        <w:t xml:space="preserve"> </w:t>
      </w:r>
      <w:r w:rsidRPr="001D2996">
        <w:rPr>
          <w:sz w:val="16"/>
        </w:rPr>
        <w:t>global</w:t>
      </w:r>
      <w:r w:rsidRPr="006B532B">
        <w:rPr>
          <w:rStyle w:val="StyleUnderline"/>
          <w:sz w:val="16"/>
        </w:rPr>
        <w:t xml:space="preserve"> </w:t>
      </w:r>
      <w:r w:rsidRPr="00D22897">
        <w:rPr>
          <w:rStyle w:val="StyleUnderline"/>
        </w:rPr>
        <w:t>greenhouse gas emissions.</w:t>
      </w:r>
      <w:r w:rsidRPr="006B532B">
        <w:rPr>
          <w:rStyle w:val="StyleUnderline"/>
          <w:sz w:val="16"/>
        </w:rPr>
        <w:t xml:space="preserve"> Today </w:t>
      </w:r>
      <w:r w:rsidRPr="00D22897">
        <w:rPr>
          <w:rStyle w:val="StyleUnderline"/>
        </w:rPr>
        <w:t>more than two-thirds of the world’s electricity consumption is met by fossil fuel generation. This</w:t>
      </w:r>
      <w:r w:rsidRPr="006B532B">
        <w:rPr>
          <w:rStyle w:val="StyleUnderline"/>
          <w:sz w:val="16"/>
        </w:rPr>
        <w:t xml:space="preserve"> </w:t>
      </w:r>
      <w:r w:rsidRPr="001D2996">
        <w:rPr>
          <w:sz w:val="16"/>
        </w:rPr>
        <w:t>electricity</w:t>
      </w:r>
      <w:r w:rsidRPr="006B532B">
        <w:rPr>
          <w:rStyle w:val="StyleUnderline"/>
          <w:sz w:val="16"/>
        </w:rPr>
        <w:t xml:space="preserve"> </w:t>
      </w:r>
      <w:r w:rsidRPr="00D22897">
        <w:rPr>
          <w:rStyle w:val="StyleUnderline"/>
        </w:rPr>
        <w:t>generation from coal, oil and gas is responsible for a third of all anthropogenic carbon dioxide emissions. Energy is and will continue to be a primary engine for human and economic development</w:t>
      </w:r>
      <w:r w:rsidRPr="001D2996">
        <w:rPr>
          <w:sz w:val="16"/>
        </w:rPr>
        <w:t>. It is vital for every aspect of modern life: heat, light, mobility, communications, clean water, agricultural and industrial capacity.</w:t>
      </w:r>
      <w:r w:rsidRPr="006B532B">
        <w:rPr>
          <w:rStyle w:val="StyleUnderline"/>
          <w:sz w:val="16"/>
        </w:rPr>
        <w:t xml:space="preserve"> </w:t>
      </w:r>
      <w:r w:rsidRPr="00D22897">
        <w:rPr>
          <w:rStyle w:val="StyleUnderline"/>
        </w:rPr>
        <w:t>Over the next twenty five years global electricity demand is expected to double. By the middle of the 21st century that demand could be three or four times larger than that of today. Growth is inevitable</w:t>
      </w:r>
      <w:r w:rsidRPr="006B532B">
        <w:rPr>
          <w:rStyle w:val="StyleUnderline"/>
          <w:sz w:val="16"/>
        </w:rPr>
        <w:t xml:space="preserve"> </w:t>
      </w:r>
      <w:r w:rsidRPr="001D2996">
        <w:rPr>
          <w:sz w:val="16"/>
        </w:rPr>
        <w:t>and necessary</w:t>
      </w:r>
      <w:r w:rsidRPr="006B532B">
        <w:rPr>
          <w:rStyle w:val="StyleUnderline"/>
          <w:sz w:val="16"/>
        </w:rPr>
        <w:t xml:space="preserve">, </w:t>
      </w:r>
      <w:r w:rsidRPr="00D22897">
        <w:rPr>
          <w:rStyle w:val="StyleUnderline"/>
        </w:rPr>
        <w:t>as the world economy evolves and countries seek to improve the quality of life of their citizens.</w:t>
      </w:r>
      <w:r w:rsidRPr="006B532B">
        <w:rPr>
          <w:rStyle w:val="StyleUnderline"/>
          <w:sz w:val="16"/>
        </w:rPr>
        <w:t xml:space="preserve"> </w:t>
      </w:r>
      <w:r w:rsidRPr="00D22897">
        <w:rPr>
          <w:rStyle w:val="StyleUnderline"/>
        </w:rPr>
        <w:t>Meeting the increasing demand for electricity will require</w:t>
      </w:r>
      <w:r w:rsidRPr="006B532B">
        <w:rPr>
          <w:rStyle w:val="StyleUnderline"/>
          <w:sz w:val="16"/>
        </w:rPr>
        <w:t xml:space="preserve"> </w:t>
      </w:r>
      <w:r w:rsidRPr="001D2996">
        <w:rPr>
          <w:sz w:val="16"/>
        </w:rPr>
        <w:t xml:space="preserve">a mix of energy resources, with low or non-emitting sources, including </w:t>
      </w:r>
      <w:r w:rsidRPr="00D22897">
        <w:rPr>
          <w:rStyle w:val="StyleUnderline"/>
        </w:rPr>
        <w:t>nuclear power, taking an increasingly predominant role</w:t>
      </w:r>
      <w:r w:rsidRPr="006B532B">
        <w:rPr>
          <w:rStyle w:val="StyleUnderline"/>
          <w:sz w:val="16"/>
        </w:rPr>
        <w:t xml:space="preserve">. </w:t>
      </w:r>
      <w:r w:rsidRPr="00D22897">
        <w:rPr>
          <w:rStyle w:val="StyleUnderline"/>
        </w:rPr>
        <w:t xml:space="preserve">Nuclear energy already makes a substantial environmental contribution to generating electricity. Today nuclear power plants operating in over thirty countries produce 15% of the world’s electricity, </w:t>
      </w:r>
      <w:r w:rsidRPr="00DA30C7">
        <w:rPr>
          <w:rStyle w:val="Emphasis"/>
          <w:highlight w:val="yellow"/>
        </w:rPr>
        <w:t>avoiding the emission of over two billion tonnes of carbon dioxide each year</w:t>
      </w:r>
      <w:r w:rsidRPr="00D22897">
        <w:rPr>
          <w:rStyle w:val="StyleUnderline"/>
        </w:rPr>
        <w:t>. This</w:t>
      </w:r>
      <w:r w:rsidRPr="006B532B">
        <w:rPr>
          <w:rStyle w:val="StyleUnderline"/>
          <w:sz w:val="16"/>
        </w:rPr>
        <w:t xml:space="preserve"> saving </w:t>
      </w:r>
      <w:r w:rsidRPr="00D22897">
        <w:rPr>
          <w:rStyle w:val="StyleUnderline"/>
        </w:rPr>
        <w:t>equals more than 20% of global CO2 emissions from power generation.</w:t>
      </w:r>
      <w:r>
        <w:rPr>
          <w:rStyle w:val="StyleUnderline"/>
        </w:rPr>
        <w:t xml:space="preserve"> </w:t>
      </w:r>
      <w:r w:rsidRPr="00D22897">
        <w:rPr>
          <w:rStyle w:val="Emphasis"/>
        </w:rPr>
        <w:t>Extensive studies have shown</w:t>
      </w:r>
      <w:r w:rsidRPr="00D22897">
        <w:rPr>
          <w:rStyle w:val="StyleUnderline"/>
        </w:rPr>
        <w:t xml:space="preserve"> that the </w:t>
      </w:r>
      <w:r w:rsidRPr="00DA30C7">
        <w:rPr>
          <w:rStyle w:val="StyleUnderline"/>
          <w:highlight w:val="yellow"/>
        </w:rPr>
        <w:t>full lifecycle</w:t>
      </w:r>
      <w:r w:rsidRPr="00D22897">
        <w:rPr>
          <w:rStyle w:val="StyleUnderline"/>
        </w:rPr>
        <w:t xml:space="preserve"> emissions from nuclear power </w:t>
      </w:r>
      <w:r w:rsidRPr="00DA30C7">
        <w:rPr>
          <w:rStyle w:val="StyleUnderline"/>
          <w:highlight w:val="yellow"/>
        </w:rPr>
        <w:t>are similar to most forms of renewable generation</w:t>
      </w:r>
      <w:r w:rsidRPr="00D22897">
        <w:rPr>
          <w:rStyle w:val="StyleUnderline"/>
        </w:rPr>
        <w:t>, and many times lower than electricity generation from fossil fuels</w:t>
      </w:r>
      <w:r w:rsidRPr="001D2996">
        <w:rPr>
          <w:sz w:val="16"/>
        </w:rPr>
        <w:t>. Nuclear technologies can be used in areas other than the generation of clean low carbon electricity. A number of nuclear reactors have already been used to power desalination plant, a role that will become increasingly important as the world’s water resources become scarcer</w:t>
      </w:r>
      <w:r w:rsidRPr="00DA30C7">
        <w:rPr>
          <w:sz w:val="16"/>
          <w:highlight w:val="yellow"/>
        </w:rPr>
        <w:t xml:space="preserve">. </w:t>
      </w:r>
      <w:r w:rsidRPr="00DA30C7">
        <w:rPr>
          <w:rStyle w:val="StyleUnderline"/>
          <w:highlight w:val="yellow"/>
        </w:rPr>
        <w:t>Nuclear</w:t>
      </w:r>
      <w:r w:rsidRPr="00D22897">
        <w:rPr>
          <w:rStyle w:val="StyleUnderline"/>
        </w:rPr>
        <w:t xml:space="preserve"> </w:t>
      </w:r>
      <w:r w:rsidRPr="00DA30C7">
        <w:rPr>
          <w:rStyle w:val="StyleUnderline"/>
          <w:highlight w:val="yellow"/>
        </w:rPr>
        <w:t>tech</w:t>
      </w:r>
      <w:r w:rsidRPr="00D22897">
        <w:rPr>
          <w:rStyle w:val="StyleUnderline"/>
        </w:rPr>
        <w:t xml:space="preserve">nologies </w:t>
      </w:r>
      <w:r w:rsidRPr="00DA30C7">
        <w:rPr>
          <w:rStyle w:val="StyleUnderline"/>
          <w:highlight w:val="yellow"/>
        </w:rPr>
        <w:t>can</w:t>
      </w:r>
      <w:r w:rsidRPr="006B532B">
        <w:rPr>
          <w:rStyle w:val="StyleUnderline"/>
          <w:sz w:val="16"/>
        </w:rPr>
        <w:t xml:space="preserve"> also </w:t>
      </w:r>
      <w:r w:rsidRPr="00D22897">
        <w:rPr>
          <w:rStyle w:val="StyleUnderline"/>
        </w:rPr>
        <w:t xml:space="preserve">be able to </w:t>
      </w:r>
      <w:r w:rsidRPr="00DA30C7">
        <w:rPr>
          <w:rStyle w:val="Emphasis"/>
          <w:highlight w:val="yellow"/>
        </w:rPr>
        <w:t>reduce emissions in the transport sector</w:t>
      </w:r>
      <w:r w:rsidRPr="00DA30C7">
        <w:rPr>
          <w:rStyle w:val="StyleUnderline"/>
          <w:highlight w:val="yellow"/>
        </w:rPr>
        <w:t xml:space="preserve"> by providing</w:t>
      </w:r>
      <w:r w:rsidRPr="00D22897">
        <w:rPr>
          <w:rStyle w:val="StyleUnderline"/>
        </w:rPr>
        <w:t xml:space="preserve"> electricity to recharge </w:t>
      </w:r>
      <w:r w:rsidRPr="00DA30C7">
        <w:rPr>
          <w:rStyle w:val="StyleUnderline"/>
          <w:highlight w:val="yellow"/>
        </w:rPr>
        <w:t>battery-powered vehicles or</w:t>
      </w:r>
      <w:r w:rsidRPr="00D22897">
        <w:rPr>
          <w:rStyle w:val="StyleUnderline"/>
        </w:rPr>
        <w:t xml:space="preserve"> by producing </w:t>
      </w:r>
      <w:r w:rsidRPr="00DA30C7">
        <w:rPr>
          <w:rStyle w:val="StyleUnderline"/>
          <w:highlight w:val="yellow"/>
        </w:rPr>
        <w:t>hydrogen for fuel cells.</w:t>
      </w:r>
      <w:r>
        <w:rPr>
          <w:rStyle w:val="StyleUnderline"/>
        </w:rPr>
        <w:t xml:space="preserve"> </w:t>
      </w:r>
      <w:r w:rsidRPr="00D22897">
        <w:rPr>
          <w:rStyle w:val="StyleUnderline"/>
        </w:rPr>
        <w:t>Nuclear power plant designed to generate high temperature heat will be able supply process heat, enabling industry to reduce its reliance on fossil fuels.</w:t>
      </w:r>
      <w:r w:rsidRPr="001D2996">
        <w:rPr>
          <w:sz w:val="16"/>
        </w:rPr>
        <w:t xml:space="preserve"> Nuclear Energy and the UNFCCC Negotiations Nuclear power is currently used by over 30 countries around the world. More than twenty additional countries are actively considering the use of nuclear energy in the future. </w:t>
      </w:r>
      <w:r w:rsidRPr="00D22897">
        <w:rPr>
          <w:rStyle w:val="StyleUnderline"/>
        </w:rPr>
        <w:t xml:space="preserve">The </w:t>
      </w:r>
      <w:r w:rsidRPr="00DA30C7">
        <w:rPr>
          <w:rStyle w:val="StyleUnderline"/>
          <w:highlight w:val="yellow"/>
        </w:rPr>
        <w:t>IPCC have recommended</w:t>
      </w:r>
      <w:r w:rsidRPr="00D22897">
        <w:rPr>
          <w:rStyle w:val="StyleUnderline"/>
        </w:rPr>
        <w:t xml:space="preserve"> that all countries should give serious consideration to </w:t>
      </w:r>
      <w:r w:rsidRPr="00DA30C7">
        <w:rPr>
          <w:rStyle w:val="StyleUnderline"/>
          <w:highlight w:val="yellow"/>
        </w:rPr>
        <w:t>nuclear power</w:t>
      </w:r>
      <w:r w:rsidRPr="00D22897">
        <w:rPr>
          <w:rStyle w:val="StyleUnderline"/>
        </w:rPr>
        <w:t xml:space="preserve"> as a means of reducing greenhouse gas emissions</w:t>
      </w:r>
      <w:r w:rsidRPr="001D2996">
        <w:rPr>
          <w:sz w:val="16"/>
        </w:rPr>
        <w:t xml:space="preserve">. There should be no place for arbitrary exclusions or restrictions on the type of project eligible for the Kyoto Mechanisms or Nationally Appropriate Mitigation Actions. All technologies should be considered on an equal basis.  </w:t>
      </w:r>
    </w:p>
    <w:p w:rsidR="004F4E38" w:rsidRDefault="004F4E38" w:rsidP="004F4E38">
      <w:pPr>
        <w:rPr>
          <w:sz w:val="16"/>
        </w:rPr>
      </w:pPr>
    </w:p>
    <w:p w:rsidR="004F4E38" w:rsidRPr="00455117" w:rsidRDefault="004F4E38" w:rsidP="004F4E38"/>
    <w:p w:rsidR="004F4E38" w:rsidRPr="003D7B2E" w:rsidRDefault="004F4E38" w:rsidP="004F4E38">
      <w:pPr>
        <w:pStyle w:val="Heading3"/>
      </w:pPr>
      <w:r>
        <w:t>at: warming not anthro</w:t>
      </w:r>
    </w:p>
    <w:p w:rsidR="004F4E38" w:rsidRPr="00E34345" w:rsidRDefault="004F4E38" w:rsidP="004F4E38">
      <w:pPr>
        <w:pStyle w:val="Heading4"/>
      </w:pPr>
      <w:r>
        <w:t>Burden is on them to find a better fit to the data – carbon matches over hundreds of thousands of years</w:t>
      </w:r>
    </w:p>
    <w:p w:rsidR="004F4E38" w:rsidRPr="007C730D" w:rsidRDefault="004F4E38" w:rsidP="004F4E38">
      <w:pPr>
        <w:pStyle w:val="Heading4"/>
      </w:pPr>
      <w:r>
        <w:t>It’s anthropogenic – carbon isotope analysis, satellites, stratosphere measurements</w:t>
      </w:r>
    </w:p>
    <w:p w:rsidR="004F4E38" w:rsidRDefault="004F4E38" w:rsidP="004F4E38">
      <w:r w:rsidRPr="00A976F9">
        <w:rPr>
          <w:b/>
        </w:rPr>
        <w:t>Prothero 12</w:t>
      </w:r>
      <w:r>
        <w:t xml:space="preserve"> [Donald R. Prothero, Professor of Geology at Occidental College and Lecturer in Geobiology at the California Institute of Technology, 3-1-2012, "How We Know Global Warming is Real and Human Caused," Skeptic, vol 17 no 2, EBSCO]</w:t>
      </w:r>
    </w:p>
    <w:p w:rsidR="004F4E38" w:rsidRPr="00310E6F" w:rsidRDefault="004F4E38" w:rsidP="004F4E38"/>
    <w:p w:rsidR="004F4E38" w:rsidRPr="007C730D" w:rsidRDefault="004F4E38" w:rsidP="004F4E38">
      <w:pPr>
        <w:rPr>
          <w:rStyle w:val="StyleUnderline"/>
          <w:b/>
        </w:rPr>
      </w:pPr>
      <w:r w:rsidRPr="000B135D">
        <w:rPr>
          <w:sz w:val="16"/>
        </w:rPr>
        <w:t>* "I agree that climate is changing, but I'm skeptical that humans are the main cause, so we shouldn't do anything."</w:t>
      </w:r>
      <w:r w:rsidRPr="000B135D">
        <w:rPr>
          <w:sz w:val="12"/>
        </w:rPr>
        <w:t>¶</w:t>
      </w:r>
      <w:r w:rsidRPr="000B135D">
        <w:rPr>
          <w:sz w:val="16"/>
        </w:rPr>
        <w:t xml:space="preserve"> This is just fence sitting. A lot of reasonable skeptics deplore the right wing's rejection of the reality of climate change, but still want to be skeptical about the cause. </w:t>
      </w:r>
      <w:r w:rsidRPr="000B135D">
        <w:rPr>
          <w:rStyle w:val="StyleUnderline"/>
        </w:rPr>
        <w:t>If they want proof, they can examine the huge array of data that points directly to human caused global warming</w:t>
      </w:r>
      <w:r w:rsidRPr="000B135D">
        <w:rPr>
          <w:sz w:val="16"/>
        </w:rPr>
        <w:t>.</w:t>
      </w:r>
      <w:r w:rsidRPr="000B135D">
        <w:rPr>
          <w:rStyle w:val="StyleUnderline"/>
        </w:rPr>
        <w:t>22 We</w:t>
      </w:r>
      <w:r w:rsidRPr="007C730D">
        <w:rPr>
          <w:rStyle w:val="StyleUnderline"/>
        </w:rPr>
        <w:t xml:space="preserve"> can directly measure the amount of carbon dioxide humans are producing, and it tracks exactly with the amount of increase in atmospheric carbon dioxide. Through </w:t>
      </w:r>
      <w:r w:rsidRPr="000B135D">
        <w:rPr>
          <w:rStyle w:val="StyleUnderline"/>
          <w:highlight w:val="green"/>
        </w:rPr>
        <w:t>carbon isotope analysis</w:t>
      </w:r>
      <w:r w:rsidRPr="007C730D">
        <w:rPr>
          <w:rStyle w:val="StyleUnderline"/>
        </w:rPr>
        <w:t xml:space="preserve">, we can </w:t>
      </w:r>
      <w:r w:rsidRPr="000B135D">
        <w:rPr>
          <w:rStyle w:val="StyleUnderline"/>
          <w:highlight w:val="green"/>
        </w:rPr>
        <w:t>show that</w:t>
      </w:r>
      <w:r w:rsidRPr="007C730D">
        <w:rPr>
          <w:rStyle w:val="StyleUnderline"/>
        </w:rPr>
        <w:t xml:space="preserve"> this </w:t>
      </w:r>
      <w:r w:rsidRPr="000B135D">
        <w:rPr>
          <w:rStyle w:val="StyleUnderline"/>
          <w:highlight w:val="green"/>
        </w:rPr>
        <w:t>carbon</w:t>
      </w:r>
      <w:r w:rsidRPr="007C730D">
        <w:rPr>
          <w:rStyle w:val="StyleUnderline"/>
        </w:rPr>
        <w:t xml:space="preserve"> dioxide in the atmosphere </w:t>
      </w:r>
      <w:r w:rsidRPr="000B135D">
        <w:rPr>
          <w:rStyle w:val="StyleUnderline"/>
          <w:highlight w:val="green"/>
        </w:rPr>
        <w:t>is coming</w:t>
      </w:r>
      <w:r w:rsidRPr="007C730D">
        <w:rPr>
          <w:rStyle w:val="StyleUnderline"/>
        </w:rPr>
        <w:t xml:space="preserve"> directly </w:t>
      </w:r>
      <w:r w:rsidRPr="000B135D">
        <w:rPr>
          <w:rStyle w:val="StyleUnderline"/>
          <w:highlight w:val="green"/>
        </w:rPr>
        <w:t>from</w:t>
      </w:r>
      <w:r w:rsidRPr="007C730D">
        <w:rPr>
          <w:rStyle w:val="StyleUnderline"/>
        </w:rPr>
        <w:t xml:space="preserve"> our burning of </w:t>
      </w:r>
      <w:r w:rsidRPr="000B135D">
        <w:rPr>
          <w:rStyle w:val="StyleUnderline"/>
          <w:highlight w:val="green"/>
        </w:rPr>
        <w:t>fossil fuels</w:t>
      </w:r>
      <w:r w:rsidRPr="007C730D">
        <w:rPr>
          <w:sz w:val="16"/>
        </w:rPr>
        <w:t xml:space="preserve">, </w:t>
      </w:r>
      <w:r w:rsidRPr="007C730D">
        <w:rPr>
          <w:rStyle w:val="StyleUnderline"/>
        </w:rPr>
        <w:t>not from natural sources</w:t>
      </w:r>
      <w:r w:rsidRPr="007C730D">
        <w:rPr>
          <w:sz w:val="16"/>
        </w:rPr>
        <w:t xml:space="preserve">. </w:t>
      </w:r>
      <w:r w:rsidRPr="007C730D">
        <w:rPr>
          <w:rStyle w:val="StyleUnderline"/>
        </w:rPr>
        <w:t>We can</w:t>
      </w:r>
      <w:r w:rsidRPr="007C730D">
        <w:rPr>
          <w:sz w:val="16"/>
        </w:rPr>
        <w:t xml:space="preserve"> also </w:t>
      </w:r>
      <w:r w:rsidRPr="007C730D">
        <w:rPr>
          <w:rStyle w:val="StyleUnderline"/>
        </w:rPr>
        <w:t xml:space="preserve">measure the drop in oxygen as it combines with the increased carbon levels </w:t>
      </w:r>
      <w:r w:rsidRPr="007C730D">
        <w:rPr>
          <w:sz w:val="16"/>
        </w:rPr>
        <w:t xml:space="preserve">to produce carbon dioxide. </w:t>
      </w:r>
      <w:r w:rsidRPr="007C730D">
        <w:rPr>
          <w:rStyle w:val="StyleUnderline"/>
        </w:rPr>
        <w:t>We have satellites in space that are measuring the heat released from the planet and can actually see the atmosphere getting warmer</w:t>
      </w:r>
      <w:r w:rsidRPr="007C730D">
        <w:rPr>
          <w:sz w:val="16"/>
        </w:rPr>
        <w:t xml:space="preserve">. The most crucial evidence emerged only within the past few years: </w:t>
      </w:r>
      <w:r w:rsidRPr="000B135D">
        <w:rPr>
          <w:rStyle w:val="StyleUnderline"/>
          <w:highlight w:val="green"/>
        </w:rPr>
        <w:t>climate models</w:t>
      </w:r>
      <w:r w:rsidRPr="007C730D">
        <w:rPr>
          <w:rStyle w:val="StyleUnderline"/>
        </w:rPr>
        <w:t xml:space="preserve"> </w:t>
      </w:r>
      <w:r w:rsidRPr="000B135D">
        <w:rPr>
          <w:rStyle w:val="StyleUnderline"/>
        </w:rPr>
        <w:t xml:space="preserve">of the greenhouse effect </w:t>
      </w:r>
      <w:r w:rsidRPr="000B135D">
        <w:rPr>
          <w:rStyle w:val="StyleUnderline"/>
          <w:highlight w:val="green"/>
        </w:rPr>
        <w:t>predict</w:t>
      </w:r>
      <w:r w:rsidRPr="007C730D">
        <w:rPr>
          <w:rStyle w:val="StyleUnderline"/>
        </w:rPr>
        <w:t xml:space="preserve"> that </w:t>
      </w:r>
      <w:r w:rsidRPr="000B135D">
        <w:rPr>
          <w:rStyle w:val="StyleUnderline"/>
          <w:highlight w:val="green"/>
        </w:rPr>
        <w:t>there should be cooling in the stratosphere</w:t>
      </w:r>
      <w:r w:rsidRPr="007C730D">
        <w:rPr>
          <w:sz w:val="16"/>
        </w:rPr>
        <w:t xml:space="preserve"> (the upper layer of the atmosphere above 10 km or 6 miles in elevation), </w:t>
      </w:r>
      <w:r w:rsidRPr="000B135D">
        <w:rPr>
          <w:rStyle w:val="StyleUnderline"/>
          <w:highlight w:val="green"/>
        </w:rPr>
        <w:t>but</w:t>
      </w:r>
      <w:r w:rsidRPr="007C730D">
        <w:rPr>
          <w:rStyle w:val="StyleUnderline"/>
        </w:rPr>
        <w:t xml:space="preserve"> </w:t>
      </w:r>
      <w:r w:rsidRPr="000B135D">
        <w:rPr>
          <w:rStyle w:val="StyleUnderline"/>
          <w:highlight w:val="green"/>
        </w:rPr>
        <w:t>warming in the troposphere</w:t>
      </w:r>
      <w:r w:rsidRPr="007C730D">
        <w:rPr>
          <w:sz w:val="16"/>
        </w:rPr>
        <w:t xml:space="preserve"> (the bottom layer below 10 km or 6 miles), and </w:t>
      </w:r>
      <w:r w:rsidRPr="000B135D">
        <w:rPr>
          <w:rStyle w:val="StyleUnderline"/>
          <w:highlight w:val="green"/>
        </w:rPr>
        <w:t>that's</w:t>
      </w:r>
      <w:r w:rsidRPr="007C730D">
        <w:rPr>
          <w:rStyle w:val="StyleUnderline"/>
        </w:rPr>
        <w:t xml:space="preserve"> exactly </w:t>
      </w:r>
      <w:r w:rsidRPr="000B135D">
        <w:rPr>
          <w:rStyle w:val="StyleUnderline"/>
          <w:highlight w:val="green"/>
        </w:rPr>
        <w:t>what</w:t>
      </w:r>
      <w:r w:rsidRPr="007C730D">
        <w:rPr>
          <w:rStyle w:val="StyleUnderline"/>
        </w:rPr>
        <w:t xml:space="preserve"> </w:t>
      </w:r>
      <w:r w:rsidRPr="000B135D">
        <w:rPr>
          <w:rStyle w:val="StyleUnderline"/>
          <w:highlight w:val="green"/>
        </w:rPr>
        <w:t>our space probes</w:t>
      </w:r>
      <w:r w:rsidRPr="007C730D">
        <w:rPr>
          <w:rStyle w:val="StyleUnderline"/>
        </w:rPr>
        <w:t xml:space="preserve"> have </w:t>
      </w:r>
      <w:r w:rsidRPr="000B135D">
        <w:rPr>
          <w:rStyle w:val="StyleUnderline"/>
          <w:highlight w:val="green"/>
        </w:rPr>
        <w:t>measured</w:t>
      </w:r>
      <w:r w:rsidRPr="000B135D">
        <w:rPr>
          <w:sz w:val="16"/>
          <w:highlight w:val="green"/>
        </w:rPr>
        <w:t>.</w:t>
      </w:r>
      <w:r w:rsidRPr="007C730D">
        <w:rPr>
          <w:sz w:val="16"/>
        </w:rPr>
        <w:t xml:space="preserve"> Finally, </w:t>
      </w:r>
      <w:r w:rsidRPr="007C730D">
        <w:rPr>
          <w:rStyle w:val="StyleUnderline"/>
        </w:rPr>
        <w:t>we can rule out any other suspects</w:t>
      </w:r>
      <w:r w:rsidRPr="007C730D">
        <w:rPr>
          <w:sz w:val="16"/>
        </w:rPr>
        <w:t xml:space="preserve"> (see above): </w:t>
      </w:r>
      <w:r w:rsidRPr="000B135D">
        <w:rPr>
          <w:rStyle w:val="StyleUnderline"/>
          <w:highlight w:val="green"/>
        </w:rPr>
        <w:t>solar heat is decreasing</w:t>
      </w:r>
      <w:r w:rsidRPr="000B135D">
        <w:rPr>
          <w:rStyle w:val="StyleUnderline"/>
        </w:rPr>
        <w:t xml:space="preserve"> </w:t>
      </w:r>
      <w:r w:rsidRPr="007C730D">
        <w:rPr>
          <w:rStyle w:val="StyleUnderline"/>
        </w:rPr>
        <w:t xml:space="preserve">since 1940, </w:t>
      </w:r>
      <w:r w:rsidRPr="007C730D">
        <w:rPr>
          <w:sz w:val="16"/>
        </w:rPr>
        <w:t xml:space="preserve">not increasing, and </w:t>
      </w:r>
      <w:r w:rsidRPr="000B135D">
        <w:rPr>
          <w:rStyle w:val="StyleUnderline"/>
          <w:highlight w:val="green"/>
        </w:rPr>
        <w:t>there are</w:t>
      </w:r>
      <w:r w:rsidRPr="007C730D">
        <w:rPr>
          <w:rStyle w:val="StyleUnderline"/>
        </w:rPr>
        <w:t xml:space="preserve"> no measurable </w:t>
      </w:r>
      <w:r w:rsidRPr="000B135D">
        <w:rPr>
          <w:rStyle w:val="StyleUnderline"/>
          <w:highlight w:val="green"/>
        </w:rPr>
        <w:t>increases in cosmic rays,</w:t>
      </w:r>
      <w:r w:rsidRPr="007C730D">
        <w:rPr>
          <w:rStyle w:val="StyleUnderline"/>
        </w:rPr>
        <w:t xml:space="preserve"> </w:t>
      </w:r>
      <w:r w:rsidRPr="000B135D">
        <w:rPr>
          <w:rStyle w:val="StyleUnderline"/>
          <w:highlight w:val="green"/>
        </w:rPr>
        <w:t>methane, volcanic gases</w:t>
      </w:r>
      <w:r w:rsidRPr="007C730D">
        <w:rPr>
          <w:rStyle w:val="StyleUnderline"/>
        </w:rPr>
        <w:t>,</w:t>
      </w:r>
      <w:r w:rsidRPr="007C730D">
        <w:rPr>
          <w:sz w:val="16"/>
        </w:rPr>
        <w:t xml:space="preserve"> or any other potential cause. Face it- </w:t>
      </w:r>
      <w:r w:rsidRPr="007C730D">
        <w:rPr>
          <w:rStyle w:val="StyleUnderline"/>
        </w:rPr>
        <w:t>it's our problem.</w:t>
      </w:r>
    </w:p>
    <w:p w:rsidR="00FC1ABD" w:rsidRDefault="00FC1ABD" w:rsidP="00FC1ABD">
      <w:pPr>
        <w:pStyle w:val="Heading2"/>
      </w:pPr>
      <w:r>
        <w:t>solvency</w:t>
      </w:r>
    </w:p>
    <w:p w:rsidR="000C2D60" w:rsidRDefault="000C2D60" w:rsidP="000C2D60"/>
    <w:p w:rsidR="000C2D60" w:rsidRDefault="000C2D60" w:rsidP="000C2D60">
      <w:pPr>
        <w:pStyle w:val="Heading3"/>
      </w:pPr>
      <w:r>
        <w:t>2ac engagement solves china tech</w:t>
      </w:r>
    </w:p>
    <w:p w:rsidR="000C2D60" w:rsidRDefault="000C2D60" w:rsidP="000C2D60">
      <w:pPr>
        <w:pStyle w:val="Heading4"/>
      </w:pPr>
      <w:r>
        <w:t>Increased US engagement gives the US leverage to shape Chinese safety practices—US safety practices are the best in the world</w:t>
      </w:r>
    </w:p>
    <w:p w:rsidR="000C2D60" w:rsidRDefault="000C2D60" w:rsidP="000C2D60">
      <w:r>
        <w:rPr>
          <w:b/>
        </w:rPr>
        <w:t>Wallace et al 13</w:t>
      </w:r>
      <w:r>
        <w:t xml:space="preserve"> [Michael, </w:t>
      </w:r>
      <w:r w:rsidRPr="009E55B4">
        <w:t>Senior Adviser, CSIS</w:t>
      </w:r>
      <w:r>
        <w:t>, co-chair of the</w:t>
      </w:r>
      <w:r w:rsidRPr="009E55B4">
        <w:t xml:space="preserve"> CSIS C</w:t>
      </w:r>
      <w:r>
        <w:t>ommission</w:t>
      </w:r>
      <w:r w:rsidRPr="009E55B4">
        <w:t xml:space="preserve"> </w:t>
      </w:r>
      <w:r>
        <w:t>on Nuclear Energy Policy</w:t>
      </w:r>
      <w:r w:rsidRPr="009E55B4">
        <w:t xml:space="preserve"> </w:t>
      </w:r>
      <w:r>
        <w:t xml:space="preserve">in the United States, John Kotek, </w:t>
      </w:r>
      <w:r w:rsidRPr="009E55B4">
        <w:t>Principal Deputy Assistant Secretary, Office of Nuclear Energy, US Department of Energy</w:t>
      </w:r>
      <w:r>
        <w:t>, Sarah Williams,</w:t>
      </w:r>
      <w:r w:rsidRPr="000550B8">
        <w:t xml:space="preserve"> Program Coordinator and Research Associate for the U.S. Nuclear Energy Project at CSIS</w:t>
      </w:r>
      <w:r>
        <w:t xml:space="preserve">, Paul Nadeau, </w:t>
      </w:r>
      <w:r w:rsidRPr="000550B8">
        <w:t>Private Secretary, Office of Tsuyoshi Hoshino (Kanagawa 12th District) at Diet of Japan</w:t>
      </w:r>
      <w:r>
        <w:t xml:space="preserve">, Adjunct Fellow, William M. Scholl Chair in International Business, Center for Strategic and International Studies, Thomas Hundertmark, </w:t>
      </w:r>
      <w:r w:rsidRPr="000550B8">
        <w:t>Senior Partner at McKinsey &amp; Company</w:t>
      </w:r>
      <w:r>
        <w:t xml:space="preserve">, PhD chemistry w/ distinction, George David Banks, </w:t>
      </w:r>
      <w:r w:rsidRPr="000550B8">
        <w:t>Executive Vice President at American Council for Capital Formation, former Senior Fellow, Nuclear Energy Program, Center for Strategic and International Studies</w:t>
      </w:r>
      <w:r>
        <w:t xml:space="preserve">, “Restoring U.S. Leadership in Nuclear Energy: A National Security Imperative”, </w:t>
      </w:r>
      <w:r w:rsidRPr="006C5DAA">
        <w:t>The CSIS Commission on Nuclear Energy Policy in the United State</w:t>
      </w:r>
      <w:r>
        <w:t xml:space="preserve">s, June 2013, </w:t>
      </w:r>
      <w:hyperlink r:id="rId30" w:history="1">
        <w:r w:rsidRPr="00882CA9">
          <w:rPr>
            <w:rStyle w:val="Hyperlink"/>
          </w:rPr>
          <w:t>https://csis-prod.s3.amazonaws.com/s3fs-public/legacy_files/files/publication/130614_RestoringUSLeadershipNuclearEnergy_WEB.pdf]//DBI</w:t>
        </w:r>
      </w:hyperlink>
    </w:p>
    <w:p w:rsidR="000C2D60" w:rsidRPr="009E55B4" w:rsidRDefault="000C2D60" w:rsidP="000C2D60"/>
    <w:p w:rsidR="000C2D60" w:rsidRDefault="000C2D60" w:rsidP="000C2D60">
      <w:r w:rsidRPr="008651F5">
        <w:rPr>
          <w:u w:val="single"/>
        </w:rPr>
        <w:t>Throughout the 1970s and into the 1980s, the NRC reviewed license applications for, and oversaw the construction, startup, and operation of, more than 100 commercial nuclear power reactors in the United States. Beginning in the 1980s</w:t>
      </w:r>
      <w:r w:rsidRPr="008651F5">
        <w:rPr>
          <w:sz w:val="16"/>
          <w:szCs w:val="16"/>
        </w:rPr>
        <w:t xml:space="preserve"> and extending to today, </w:t>
      </w:r>
      <w:r w:rsidRPr="008651F5">
        <w:rPr>
          <w:u w:val="single"/>
        </w:rPr>
        <w:t xml:space="preserve">the NRC also reviewed new plant designs and plans to increase the power output of operating reactors. As a result, the NRC has </w:t>
      </w:r>
      <w:r w:rsidRPr="008651F5">
        <w:rPr>
          <w:rStyle w:val="Emphasis"/>
        </w:rPr>
        <w:t>more collective experience than any other nuclear regulatory agency in the world</w:t>
      </w:r>
      <w:r w:rsidRPr="008651F5">
        <w:rPr>
          <w:sz w:val="16"/>
          <w:szCs w:val="16"/>
        </w:rPr>
        <w:t xml:space="preserve">.∂ </w:t>
      </w:r>
      <w:r w:rsidRPr="008651F5">
        <w:rPr>
          <w:u w:val="single"/>
        </w:rPr>
        <w:t xml:space="preserve">Thanks to robust NRC regulation and its own initiatives, particularly including the INPO, the commercial nuclear power industry in the United States has accumulated an </w:t>
      </w:r>
      <w:r w:rsidRPr="008651F5">
        <w:rPr>
          <w:rStyle w:val="Emphasis"/>
        </w:rPr>
        <w:t>impressive record of operational and safety performance</w:t>
      </w:r>
      <w:r w:rsidRPr="008651F5">
        <w:rPr>
          <w:u w:val="single"/>
        </w:rPr>
        <w:t xml:space="preserve">. Operational and technological improvements have enabled plant operators to </w:t>
      </w:r>
      <w:r w:rsidRPr="008651F5">
        <w:rPr>
          <w:rStyle w:val="Emphasis"/>
        </w:rPr>
        <w:t>dramatically boost performance</w:t>
      </w:r>
      <w:r w:rsidRPr="008651F5">
        <w:rPr>
          <w:u w:val="single"/>
        </w:rPr>
        <w:t xml:space="preserve"> over the last several decades</w:t>
      </w:r>
      <w:r w:rsidRPr="008651F5">
        <w:rPr>
          <w:sz w:val="16"/>
          <w:szCs w:val="16"/>
        </w:rPr>
        <w:t xml:space="preserve">. For example, in 1980 the average capacity factor for the commercial U.S. nuclear plant fleet as a whole was just 56.3 percent. This figure rose to 66 percent in 1990 and continued rising over the past two decades, reaching 89 percent in 2011.70∂ </w:t>
      </w:r>
      <w:r w:rsidRPr="008651F5">
        <w:rPr>
          <w:u w:val="single"/>
        </w:rPr>
        <w:t>For decades</w:t>
      </w:r>
      <w:r w:rsidRPr="008651F5">
        <w:rPr>
          <w:sz w:val="16"/>
          <w:szCs w:val="16"/>
        </w:rPr>
        <w:t xml:space="preserve">, and continuing through today, </w:t>
      </w:r>
      <w:r w:rsidRPr="008651F5">
        <w:rPr>
          <w:u w:val="single"/>
        </w:rPr>
        <w:t xml:space="preserve">the U.S. system of regulations and operational standards has been viewed as the best in the world. An NRC license for a particular reactor design has been viewed as the </w:t>
      </w:r>
      <w:r w:rsidRPr="008651F5">
        <w:rPr>
          <w:rStyle w:val="Emphasis"/>
        </w:rPr>
        <w:t>“gold standard”</w:t>
      </w:r>
      <w:r w:rsidRPr="008651F5">
        <w:rPr>
          <w:u w:val="single"/>
        </w:rPr>
        <w:t xml:space="preserve"> and has opened opportunities to market that design around the world</w:t>
      </w:r>
      <w:r w:rsidRPr="008651F5">
        <w:rPr>
          <w:sz w:val="16"/>
          <w:szCs w:val="16"/>
        </w:rPr>
        <w:t xml:space="preserve">.71 </w:t>
      </w:r>
      <w:r w:rsidRPr="008651F5">
        <w:rPr>
          <w:u w:val="single"/>
        </w:rPr>
        <w:t xml:space="preserve">The desire to learn from U.S. regulatory and operational experiences is one of the factors that caused nations in the past to want to enter into agreements for nuclear cooperation with the United States, and it has given Washington an </w:t>
      </w:r>
      <w:r w:rsidRPr="008651F5">
        <w:rPr>
          <w:rStyle w:val="Emphasis"/>
        </w:rPr>
        <w:t>important edge</w:t>
      </w:r>
      <w:r w:rsidRPr="008651F5">
        <w:rPr>
          <w:u w:val="single"/>
        </w:rPr>
        <w:t xml:space="preserve"> in negotiating such agreements</w:t>
      </w:r>
      <w:r w:rsidRPr="008651F5">
        <w:rPr>
          <w:sz w:val="16"/>
          <w:szCs w:val="16"/>
        </w:rPr>
        <w:t xml:space="preserve">.∂ </w:t>
      </w:r>
      <w:r w:rsidRPr="008651F5">
        <w:rPr>
          <w:u w:val="single"/>
        </w:rPr>
        <w:t xml:space="preserve">Cooperating with other countries on issues of nuclear safety, in turn, gives the United States an opportunity to </w:t>
      </w:r>
      <w:r w:rsidRPr="008651F5">
        <w:rPr>
          <w:rStyle w:val="Emphasis"/>
        </w:rPr>
        <w:t>shape behaviors</w:t>
      </w:r>
      <w:r w:rsidRPr="008651F5">
        <w:rPr>
          <w:u w:val="single"/>
        </w:rPr>
        <w:t xml:space="preserve"> in other areas, particularly with respect to </w:t>
      </w:r>
      <w:r w:rsidRPr="008651F5">
        <w:rPr>
          <w:rStyle w:val="Emphasis"/>
        </w:rPr>
        <w:t>plant security, materials safeguards, emergency response, and nonproliferation</w:t>
      </w:r>
      <w:r w:rsidRPr="008651F5">
        <w:rPr>
          <w:u w:val="single"/>
        </w:rPr>
        <w:t>. Other leading supplier nations don’t always adhere to the same strict controls the United States has adopted in these areas</w:t>
      </w:r>
      <w:r w:rsidRPr="004A0883">
        <w:rPr>
          <w:sz w:val="16"/>
          <w:szCs w:val="16"/>
        </w:rPr>
        <w:t>. Maintaining an edge in the regulatory arena, however, will be difficult if our nation’s own commercial nuclear activities decline.</w:t>
      </w:r>
    </w:p>
    <w:p w:rsidR="000C2D60" w:rsidRPr="003B0041" w:rsidRDefault="000C2D60" w:rsidP="000C2D60"/>
    <w:p w:rsidR="000C2D60" w:rsidRPr="00EE3918" w:rsidRDefault="000C2D60" w:rsidP="000C2D60">
      <w:pPr>
        <w:pStyle w:val="Heading3"/>
      </w:pPr>
      <w:r w:rsidRPr="00EE3918">
        <w:t>2ac modeling</w:t>
      </w:r>
    </w:p>
    <w:p w:rsidR="000C2D60" w:rsidRPr="00EE3918" w:rsidRDefault="000C2D60" w:rsidP="000C2D60">
      <w:pPr>
        <w:pStyle w:val="Heading4"/>
      </w:pPr>
      <w:r>
        <w:t xml:space="preserve">Countries model their investment regime after the US </w:t>
      </w:r>
    </w:p>
    <w:p w:rsidR="000C2D60" w:rsidRDefault="000C2D60" w:rsidP="000C2D60">
      <w:r w:rsidRPr="00EE3918">
        <w:rPr>
          <w:b/>
        </w:rPr>
        <w:t>Desai and Schroeder 16</w:t>
      </w:r>
      <w:r>
        <w:t xml:space="preserve"> [Sachin Desai is a law clerk for the Atomic Safety &amp; Licensing Board Panel at the U.S. Nuclear Regulatory Commission (NRC). Kathleen Schroeder is an attorney with the Department of Energy General Counsel's Office for Civilian Nuclear Programs, “U.S. Nuclear Foreign Ownership Policy Ready for a Refreshed Interpretation,” Energy Law Journal Vol. 37, No. 1, 2016]</w:t>
      </w:r>
    </w:p>
    <w:p w:rsidR="000C2D60" w:rsidRDefault="000C2D60" w:rsidP="000C2D60">
      <w:pPr>
        <w:rPr>
          <w:rStyle w:val="StyleUnderline"/>
        </w:rPr>
      </w:pPr>
    </w:p>
    <w:p w:rsidR="000C2D60" w:rsidRPr="00EE3918" w:rsidRDefault="000C2D60" w:rsidP="000C2D60">
      <w:pPr>
        <w:rPr>
          <w:sz w:val="16"/>
        </w:rPr>
      </w:pPr>
      <w:r w:rsidRPr="00EE3918">
        <w:rPr>
          <w:sz w:val="16"/>
        </w:rPr>
        <w:t>The U.S. approach is different than that in other countries, which themselves have varied approaches. Looking north, Canada has a more restrictive foreign investment policy. There is a 49% cap on foreign ownership of its uranium mines, unless certain stringent requirements are met. n121 Whether any foreigners can participate in the nuclear sector is up for debate, because Canada places severe restrictions on those items which are considered a "strategic asset," of which nuclear plants may or may not be a part. n122 In France, EDF has legislated monopoly control of the nuclear sector and thus no foreign competitors are allowed. n123 Only a small portion of EDF's stock is floated on the public markets for investment. n124 India simply prohibits foreign investment in the nuclear sector, n125 although that is currently up for debate in the country. n126 Suppliers to nuclear power plants can be 100% foreign owned, however.</w:t>
      </w:r>
    </w:p>
    <w:p w:rsidR="000C2D60" w:rsidRPr="00EE3918" w:rsidRDefault="000C2D60" w:rsidP="000C2D60">
      <w:pPr>
        <w:rPr>
          <w:sz w:val="16"/>
        </w:rPr>
      </w:pPr>
      <w:r w:rsidRPr="00EE3918">
        <w:rPr>
          <w:sz w:val="16"/>
        </w:rPr>
        <w:t xml:space="preserve">On the other end of the spectrum, </w:t>
      </w:r>
      <w:r w:rsidRPr="00EE3918">
        <w:rPr>
          <w:rStyle w:val="StyleUnderline"/>
        </w:rPr>
        <w:t xml:space="preserve">China allows foreign ownership of nuclear power plants, up to a minority stake in the company. n127 This is not surprising given China's well-known desire to grow its domestic nuclear </w:t>
      </w:r>
      <w:r w:rsidRPr="00DC5742">
        <w:rPr>
          <w:rStyle w:val="StyleUnderline"/>
        </w:rPr>
        <w:t>sector</w:t>
      </w:r>
      <w:r w:rsidRPr="00EE3918">
        <w:rPr>
          <w:sz w:val="16"/>
        </w:rPr>
        <w:t xml:space="preserve">. n128 South Africa, also, has sought out foreign investment in its two existing nuclear plants and all of its uranium mines are foreign-owned. n129 However, probably the most notable and radical foreign ownership policy is that of the UK, which in October 2013 expanded its policy to allow 100% foreign ownership of nuclear projects by foreign-owned companies. n130 Since this time, </w:t>
      </w:r>
      <w:r w:rsidRPr="00EE3918">
        <w:rPr>
          <w:rStyle w:val="Emphasis"/>
        </w:rPr>
        <w:t>China</w:t>
      </w:r>
      <w:r w:rsidRPr="00EE3918">
        <w:rPr>
          <w:rStyle w:val="StyleUnderline"/>
        </w:rPr>
        <w:t xml:space="preserve"> has emerged as the primary investor in new nuclear projects in Britain</w:t>
      </w:r>
      <w:r w:rsidRPr="00EE3918">
        <w:rPr>
          <w:sz w:val="16"/>
        </w:rPr>
        <w:t xml:space="preserve">. n131 </w:t>
      </w:r>
      <w:r w:rsidRPr="00EE3918">
        <w:rPr>
          <w:rStyle w:val="StyleUnderline"/>
        </w:rPr>
        <w:t>Despite concerns as to whether China's nuclear plants adhere to the highest safety standards, trade unions have generally been supportive of the developmen</w:t>
      </w:r>
      <w:r w:rsidRPr="00EE3918">
        <w:rPr>
          <w:sz w:val="16"/>
        </w:rPr>
        <w:t xml:space="preserve">t. n132 </w:t>
      </w:r>
      <w:r w:rsidRPr="00EE3918">
        <w:rPr>
          <w:rStyle w:val="StyleUnderline"/>
        </w:rPr>
        <w:t>Given continued international</w:t>
      </w:r>
      <w:r w:rsidRPr="00EE3918">
        <w:rPr>
          <w:sz w:val="16"/>
        </w:rPr>
        <w:t xml:space="preserve">  [*104]  </w:t>
      </w:r>
      <w:r w:rsidRPr="00EE3918">
        <w:rPr>
          <w:rStyle w:val="StyleUnderline"/>
        </w:rPr>
        <w:t xml:space="preserve">growth in this sector, however, and the fact that the United States has more nuclear plants than any other country, the </w:t>
      </w:r>
      <w:r w:rsidRPr="00EE3918">
        <w:rPr>
          <w:rStyle w:val="Emphasis"/>
        </w:rPr>
        <w:t>international community</w:t>
      </w:r>
      <w:r w:rsidRPr="00EE3918">
        <w:rPr>
          <w:rStyle w:val="StyleUnderline"/>
        </w:rPr>
        <w:t xml:space="preserve"> may look at what the United States is doing when determining if and how to </w:t>
      </w:r>
      <w:r w:rsidRPr="00EE3918">
        <w:rPr>
          <w:rStyle w:val="Emphasis"/>
        </w:rPr>
        <w:t>liberalize their investment regimes</w:t>
      </w:r>
      <w:r w:rsidRPr="00EE3918">
        <w:rPr>
          <w:rStyle w:val="StyleUnderline"/>
        </w:rPr>
        <w:t xml:space="preserve"> in nuclear power</w:t>
      </w:r>
      <w:r w:rsidRPr="00EE3918">
        <w:rPr>
          <w:sz w:val="16"/>
        </w:rPr>
        <w:t>.</w:t>
      </w:r>
    </w:p>
    <w:p w:rsidR="000C2D60" w:rsidRDefault="000C2D60" w:rsidP="000C2D60"/>
    <w:p w:rsidR="003A3E16" w:rsidRDefault="003A3E16" w:rsidP="003A3E16">
      <w:pPr>
        <w:pStyle w:val="Heading3"/>
      </w:pPr>
      <w:r>
        <w:t>at: china rejects us tech</w:t>
      </w:r>
    </w:p>
    <w:p w:rsidR="003A3E16" w:rsidRDefault="003A3E16" w:rsidP="003A3E16">
      <w:pPr>
        <w:pStyle w:val="Heading4"/>
      </w:pPr>
      <w:r>
        <w:t xml:space="preserve">China’s nuclear industry relies on US tech – they model their plants after ours </w:t>
      </w:r>
    </w:p>
    <w:p w:rsidR="003A3E16" w:rsidRDefault="003A3E16" w:rsidP="003A3E16">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31" w:history="1">
        <w:r w:rsidRPr="00944F15">
          <w:rPr>
            <w:rStyle w:val="Hyperlink"/>
          </w:rPr>
          <w:t>https://csis-prod.s3.amazonaws.com/s3f public/legacy_files/files/publication/130614_ RestoringUSLeadershipNuclearEnergy_ WEB.pdf</w:t>
        </w:r>
      </w:hyperlink>
      <w:r>
        <w:t>, accessed 7/17/16, ge]</w:t>
      </w:r>
    </w:p>
    <w:p w:rsidR="003A3E16" w:rsidRDefault="003A3E16" w:rsidP="003A3E16">
      <w:pPr>
        <w:rPr>
          <w:rStyle w:val="StyleUnderline"/>
          <w:u w:val="none"/>
        </w:rPr>
      </w:pPr>
      <w:r w:rsidRPr="00626859">
        <w:rPr>
          <w:rStyle w:val="StyleUnderline"/>
        </w:rPr>
        <w:t>China—with current capacity only standing at about 13 GWe—is blazing ahead with the world’s</w:t>
      </w:r>
      <w:r>
        <w:rPr>
          <w:rStyle w:val="StyleUnderline"/>
          <w:sz w:val="12"/>
        </w:rPr>
        <w:t xml:space="preserve"> </w:t>
      </w:r>
      <w:r w:rsidRPr="00626859">
        <w:rPr>
          <w:rStyle w:val="StyleUnderline"/>
        </w:rPr>
        <w:t>most aggressive civil nuclear expansion.</w:t>
      </w:r>
      <w:r>
        <w:t xml:space="preserve"> With 17 reactors currently in operation, 28 units are</w:t>
      </w:r>
      <w:r>
        <w:rPr>
          <w:sz w:val="12"/>
        </w:rPr>
        <w:t xml:space="preserve"> </w:t>
      </w:r>
      <w:r>
        <w:t>being built, including 4 U.S.-designed AP1000 reactors at Sanmen and Haiyang. In response to</w:t>
      </w:r>
      <w:r>
        <w:rPr>
          <w:sz w:val="12"/>
        </w:rPr>
        <w:t xml:space="preserve"> </w:t>
      </w:r>
      <w:r>
        <w:t>Fukushima, Beijing postponed new approvals until reviews were held on the safety of existing</w:t>
      </w:r>
      <w:r>
        <w:rPr>
          <w:sz w:val="12"/>
        </w:rPr>
        <w:t xml:space="preserve"> </w:t>
      </w:r>
      <w:r>
        <w:t>plants and those under construction. By the summer of 2012, new safety standards for all nuclear</w:t>
      </w:r>
      <w:r>
        <w:rPr>
          <w:sz w:val="12"/>
        </w:rPr>
        <w:t xml:space="preserve"> </w:t>
      </w:r>
      <w:r>
        <w:t>facilities had been approved, giving the green light to plans to add more than 70 GWe of new</w:t>
      </w:r>
      <w:r>
        <w:rPr>
          <w:sz w:val="12"/>
        </w:rPr>
        <w:t xml:space="preserve"> </w:t>
      </w:r>
      <w:r>
        <w:t>capacity by the end of this decade.</w:t>
      </w:r>
      <w:r w:rsidRPr="0080699D">
        <w:rPr>
          <w:sz w:val="12"/>
        </w:rPr>
        <w:t xml:space="preserve">¶ </w:t>
      </w:r>
      <w:r w:rsidRPr="00626859">
        <w:rPr>
          <w:rStyle w:val="StyleUnderline"/>
        </w:rPr>
        <w:t>The reactors that have been or are now being built rely on technology developed in</w:t>
      </w:r>
      <w:r>
        <w:t xml:space="preserve"> many nations,</w:t>
      </w:r>
      <w:r>
        <w:rPr>
          <w:sz w:val="12"/>
        </w:rPr>
        <w:t xml:space="preserve"> </w:t>
      </w:r>
      <w:r>
        <w:t xml:space="preserve">including </w:t>
      </w:r>
      <w:r w:rsidRPr="00626859">
        <w:rPr>
          <w:rStyle w:val="StyleUnderline"/>
        </w:rPr>
        <w:t>the United States</w:t>
      </w:r>
      <w:r>
        <w:t xml:space="preserve">, Russia, France, Japan, Canada, and others. </w:t>
      </w:r>
      <w:r w:rsidRPr="00626859">
        <w:rPr>
          <w:rStyle w:val="StyleUnderline"/>
        </w:rPr>
        <w:t>A common theme across</w:t>
      </w:r>
      <w:r>
        <w:rPr>
          <w:rStyle w:val="StyleUnderline"/>
          <w:sz w:val="12"/>
        </w:rPr>
        <w:t xml:space="preserve"> </w:t>
      </w:r>
      <w:r w:rsidRPr="00626859">
        <w:rPr>
          <w:rStyle w:val="StyleUnderline"/>
        </w:rPr>
        <w:t>the wide variety of construction contracts signed by Chinese electricity providers has been the</w:t>
      </w:r>
      <w:r>
        <w:rPr>
          <w:rStyle w:val="StyleUnderline"/>
          <w:sz w:val="12"/>
        </w:rPr>
        <w:t xml:space="preserve"> </w:t>
      </w:r>
      <w:r w:rsidRPr="00626859">
        <w:rPr>
          <w:rStyle w:val="StyleUnderline"/>
        </w:rPr>
        <w:t xml:space="preserve">inclusion of </w:t>
      </w:r>
      <w:r w:rsidRPr="00626859">
        <w:rPr>
          <w:rStyle w:val="Emphasis"/>
        </w:rPr>
        <w:t>aggressive requirements related to technology transfer</w:t>
      </w:r>
      <w:r>
        <w:t xml:space="preserve">. For example, </w:t>
      </w:r>
      <w:r w:rsidRPr="00626859">
        <w:rPr>
          <w:rStyle w:val="StyleUnderline"/>
        </w:rPr>
        <w:t>Westinghouse</w:t>
      </w:r>
      <w:r>
        <w:rPr>
          <w:rStyle w:val="StyleUnderline"/>
        </w:rPr>
        <w:t xml:space="preserve"> </w:t>
      </w:r>
      <w:r w:rsidRPr="00626859">
        <w:rPr>
          <w:rStyle w:val="StyleUnderline"/>
        </w:rPr>
        <w:t xml:space="preserve">has </w:t>
      </w:r>
      <w:r w:rsidRPr="0080699D">
        <w:rPr>
          <w:rStyle w:val="StyleUnderline"/>
        </w:rPr>
        <w:t>agreed to transfer technology to</w:t>
      </w:r>
      <w:r>
        <w:t xml:space="preserve"> China’s State Nuclear Power Technology Corporation (</w:t>
      </w:r>
      <w:r w:rsidRPr="00626859">
        <w:rPr>
          <w:rStyle w:val="StyleUnderline"/>
        </w:rPr>
        <w:t>SNPTC</w:t>
      </w:r>
      <w:r>
        <w:t>)</w:t>
      </w:r>
      <w:r>
        <w:rPr>
          <w:sz w:val="12"/>
        </w:rPr>
        <w:t xml:space="preserve"> </w:t>
      </w:r>
      <w:r>
        <w:t xml:space="preserve">over the first four AP1000 units </w:t>
      </w:r>
      <w:r w:rsidRPr="00626859">
        <w:rPr>
          <w:rStyle w:val="StyleUnderline"/>
        </w:rPr>
        <w:t>so that SNPTC can build subsequent units of this type on its own</w:t>
      </w:r>
      <w:r>
        <w:t>.</w:t>
      </w:r>
      <w:r>
        <w:rPr>
          <w:sz w:val="12"/>
        </w:rPr>
        <w:t xml:space="preserve"> </w:t>
      </w:r>
      <w:r>
        <w:t xml:space="preserve">In this way, </w:t>
      </w:r>
      <w:r w:rsidRPr="00626859">
        <w:rPr>
          <w:rStyle w:val="StyleUnderline"/>
        </w:rPr>
        <w:t>China intends to transition from its current status as a nuclear technology importer to</w:t>
      </w:r>
      <w:r>
        <w:rPr>
          <w:rStyle w:val="StyleUnderline"/>
          <w:sz w:val="12"/>
        </w:rPr>
        <w:t xml:space="preserve"> </w:t>
      </w:r>
      <w:r w:rsidRPr="00626859">
        <w:rPr>
          <w:rStyle w:val="StyleUnderline"/>
        </w:rPr>
        <w:t>that of nuclear technology exporter over the next two decades.</w:t>
      </w:r>
      <w:r w:rsidRPr="0080699D">
        <w:rPr>
          <w:rStyle w:val="StyleUnderline"/>
          <w:sz w:val="12"/>
        </w:rPr>
        <w:t xml:space="preserve">¶ </w:t>
      </w:r>
      <w:r>
        <w:t>Our analysis projects that Chi</w:t>
      </w:r>
      <w:r w:rsidRPr="00626859">
        <w:rPr>
          <w:rStyle w:val="StyleUnderline"/>
        </w:rPr>
        <w:t>na’s demand for uranium and uranium enrichment services will</w:t>
      </w:r>
      <w:r>
        <w:rPr>
          <w:rStyle w:val="StyleUnderline"/>
          <w:sz w:val="12"/>
        </w:rPr>
        <w:t xml:space="preserve"> </w:t>
      </w:r>
      <w:r w:rsidRPr="00626859">
        <w:rPr>
          <w:rStyle w:val="StyleUnderline"/>
        </w:rPr>
        <w:t>grow nearly tenfold</w:t>
      </w:r>
      <w:r>
        <w:t xml:space="preserve"> by 2030 (see figure below). Consequently, Beijing is pursuing an ambitious plan to lock up foreign uranium supplies—as it has done with other strategic minerals and</w:t>
      </w:r>
      <w:r>
        <w:rPr>
          <w:sz w:val="12"/>
        </w:rPr>
        <w:t xml:space="preserve"> </w:t>
      </w:r>
      <w:r>
        <w:t xml:space="preserve">resources. </w:t>
      </w:r>
      <w:r w:rsidRPr="00626859">
        <w:rPr>
          <w:rStyle w:val="StyleUnderline"/>
        </w:rPr>
        <w:t>China will also increase its own production of uranium in Inner Mongolia and</w:t>
      </w:r>
      <w:r>
        <w:rPr>
          <w:rStyle w:val="StyleUnderline"/>
          <w:sz w:val="12"/>
        </w:rPr>
        <w:t xml:space="preserve"> </w:t>
      </w:r>
      <w:r w:rsidRPr="00626859">
        <w:rPr>
          <w:rStyle w:val="StyleUnderline"/>
        </w:rPr>
        <w:t>Xinjiang</w:t>
      </w:r>
      <w:r w:rsidRPr="003A3E16">
        <w:rPr>
          <w:rStyle w:val="StyleUnderline"/>
          <w:u w:val="none"/>
        </w:rPr>
        <w:t>.</w:t>
      </w:r>
    </w:p>
    <w:p w:rsidR="003A3E16" w:rsidRDefault="003A3E16" w:rsidP="003A3E16">
      <w:pPr>
        <w:rPr>
          <w:rStyle w:val="StyleUnderline"/>
          <w:u w:val="none"/>
        </w:rPr>
      </w:pPr>
    </w:p>
    <w:p w:rsidR="003A3E16" w:rsidRDefault="003A3E16" w:rsidP="003A3E16">
      <w:pPr>
        <w:rPr>
          <w:rStyle w:val="StyleUnderline"/>
        </w:rPr>
      </w:pPr>
    </w:p>
    <w:p w:rsidR="00FC1ABD" w:rsidRDefault="00FC1ABD" w:rsidP="00FC1ABD">
      <w:pPr>
        <w:pStyle w:val="Heading3"/>
      </w:pPr>
      <w:r>
        <w:t>at: china won’t end reprocessing</w:t>
      </w:r>
    </w:p>
    <w:p w:rsidR="00FC1ABD" w:rsidRDefault="00FC1ABD" w:rsidP="00FC1ABD">
      <w:pPr>
        <w:pStyle w:val="Heading4"/>
      </w:pPr>
      <w:r>
        <w:t xml:space="preserve">China would say yes to ending their reprocessing program --- reprocessing doesn’t make economic sense and nuclear establishment insiders oppose </w:t>
      </w:r>
    </w:p>
    <w:p w:rsidR="00FC1ABD" w:rsidRDefault="00FC1ABD" w:rsidP="00FC1ABD">
      <w:r w:rsidRPr="004634E6">
        <w:rPr>
          <w:b/>
        </w:rPr>
        <w:t>Pennington 16</w:t>
      </w:r>
      <w:r>
        <w:t xml:space="preserve"> [Matthew, Mechanical and Aeronautical Engineering, Clarkson University, Phys.org is a leading web-based science, research and technology news service which covers a full range of topics, “China is coming to a crossroads as it hurriedly increases nuclear power production to cope with rising electricity demand and cut carbon emissions: Should it reprocess its nuclear waste or store it?” January 14, 2016, http://phys.org/news/2016-01-china-nuclear-energy-choice-reprocess.html#jCp]</w:t>
      </w:r>
    </w:p>
    <w:p w:rsidR="00FC1ABD" w:rsidRDefault="00FC1ABD" w:rsidP="00FC1ABD"/>
    <w:p w:rsidR="00FC1ABD" w:rsidRPr="00A248A8" w:rsidRDefault="00FC1ABD" w:rsidP="00FC1ABD">
      <w:pPr>
        <w:rPr>
          <w:sz w:val="16"/>
        </w:rPr>
      </w:pPr>
      <w:r w:rsidRPr="00A248A8">
        <w:rPr>
          <w:sz w:val="16"/>
        </w:rPr>
        <w:t xml:space="preserve">Nonproliferation advocates warn that </w:t>
      </w:r>
      <w:r w:rsidRPr="00A248A8">
        <w:rPr>
          <w:rStyle w:val="StyleUnderline"/>
        </w:rPr>
        <w:t>recycling waste would generate weapons-usable plutonium, posing a security</w:t>
      </w:r>
      <w:r w:rsidRPr="004634E6">
        <w:rPr>
          <w:rStyle w:val="StyleUnderline"/>
        </w:rPr>
        <w:t xml:space="preserve"> risk and potentially stirring a nuclear rivalry in East Asia</w:t>
      </w:r>
      <w:r w:rsidRPr="00A248A8">
        <w:rPr>
          <w:sz w:val="16"/>
        </w:rPr>
        <w:t xml:space="preserve">. A new Harvard University study, co-authored by a senior Chinese nuclear engineer, gives another reason against </w:t>
      </w:r>
      <w:r w:rsidRPr="004634E6">
        <w:rPr>
          <w:rStyle w:val="Emphasis"/>
        </w:rPr>
        <w:t>reprocessing</w:t>
      </w:r>
      <w:r w:rsidRPr="00A248A8">
        <w:rPr>
          <w:sz w:val="16"/>
        </w:rPr>
        <w:t xml:space="preserve">—that it </w:t>
      </w:r>
      <w:r w:rsidRPr="004634E6">
        <w:rPr>
          <w:rStyle w:val="Emphasis"/>
        </w:rPr>
        <w:t>doesn't make economic sense</w:t>
      </w:r>
      <w:r w:rsidRPr="00A248A8">
        <w:rPr>
          <w:sz w:val="16"/>
        </w:rPr>
        <w:t>.</w:t>
      </w:r>
    </w:p>
    <w:p w:rsidR="00FC1ABD" w:rsidRPr="00A248A8" w:rsidRDefault="00FC1ABD" w:rsidP="00FC1ABD">
      <w:pPr>
        <w:rPr>
          <w:sz w:val="16"/>
        </w:rPr>
      </w:pPr>
      <w:r w:rsidRPr="00A248A8">
        <w:rPr>
          <w:sz w:val="16"/>
        </w:rPr>
        <w:t xml:space="preserve">The study says </w:t>
      </w:r>
      <w:r w:rsidRPr="004634E6">
        <w:rPr>
          <w:rStyle w:val="StyleUnderline"/>
        </w:rPr>
        <w:t>China could save tens of billions of dollars by storing the spent fuel</w:t>
      </w:r>
      <w:r w:rsidRPr="00A248A8">
        <w:rPr>
          <w:sz w:val="16"/>
        </w:rPr>
        <w:t xml:space="preserve">, </w:t>
      </w:r>
      <w:r w:rsidRPr="00A248A8">
        <w:rPr>
          <w:rStyle w:val="StyleUnderline"/>
        </w:rPr>
        <w:t>and the savings could be spent on research and on building nuclear reactors. It recommends postponing major investments in reprocessing</w:t>
      </w:r>
      <w:r w:rsidRPr="00A248A8">
        <w:rPr>
          <w:sz w:val="16"/>
        </w:rPr>
        <w:t xml:space="preserve"> and so-called "breeder" reactors that produce more plutonium than they consume.</w:t>
      </w:r>
    </w:p>
    <w:p w:rsidR="00FC1ABD" w:rsidRPr="00A248A8" w:rsidRDefault="00FC1ABD" w:rsidP="00FC1ABD">
      <w:pPr>
        <w:rPr>
          <w:sz w:val="16"/>
        </w:rPr>
      </w:pPr>
      <w:r w:rsidRPr="00A248A8">
        <w:rPr>
          <w:sz w:val="16"/>
        </w:rPr>
        <w:t>"</w:t>
      </w:r>
      <w:r w:rsidRPr="00A248A8">
        <w:rPr>
          <w:rStyle w:val="StyleUnderline"/>
        </w:rPr>
        <w:t>China has the luxury of time, as it has access to plenty of uranium to fuel its nuclear growth for decades to come</w:t>
      </w:r>
      <w:r w:rsidRPr="00A248A8">
        <w:rPr>
          <w:sz w:val="16"/>
        </w:rPr>
        <w:t xml:space="preserve">, and </w:t>
      </w:r>
      <w:r w:rsidRPr="00A248A8">
        <w:rPr>
          <w:rStyle w:val="StyleUnderline"/>
        </w:rPr>
        <w:t>dry casks can provide a safe, secure, and cost-effective way of managing</w:t>
      </w:r>
      <w:r w:rsidRPr="00A248A8">
        <w:rPr>
          <w:sz w:val="16"/>
        </w:rPr>
        <w:t xml:space="preserve"> </w:t>
      </w:r>
      <w:r w:rsidRPr="00A248A8">
        <w:rPr>
          <w:rStyle w:val="StyleUnderline"/>
        </w:rPr>
        <w:t>spent fuel for decades to come</w:t>
      </w:r>
      <w:r w:rsidRPr="00A248A8">
        <w:rPr>
          <w:sz w:val="16"/>
        </w:rPr>
        <w:t xml:space="preserve">, </w:t>
      </w:r>
      <w:r w:rsidRPr="00A248A8">
        <w:rPr>
          <w:rStyle w:val="StyleUnderline"/>
        </w:rPr>
        <w:t>leaving all options open for the future</w:t>
      </w:r>
      <w:r w:rsidRPr="00A248A8">
        <w:rPr>
          <w:sz w:val="16"/>
        </w:rPr>
        <w:t>," the study says.</w:t>
      </w:r>
    </w:p>
    <w:p w:rsidR="00FC1ABD" w:rsidRPr="00A248A8" w:rsidRDefault="00FC1ABD" w:rsidP="00FC1ABD">
      <w:pPr>
        <w:rPr>
          <w:sz w:val="16"/>
        </w:rPr>
      </w:pPr>
      <w:r w:rsidRPr="00A248A8">
        <w:rPr>
          <w:sz w:val="16"/>
        </w:rPr>
        <w:t>China has aimed for a "closed" nuclear cycle—recycling reactor fuel instead of using it just once and disposing of it—since the early 1980s. The State Administration of Science, Technology and Industry for National Defense told The Associated Press that remained China's policy, to enhance its use of uranium resources and to cut production of nuclear waste.</w:t>
      </w:r>
    </w:p>
    <w:p w:rsidR="00FC1ABD" w:rsidRPr="00A248A8" w:rsidRDefault="00FC1ABD" w:rsidP="00FC1ABD">
      <w:pPr>
        <w:rPr>
          <w:sz w:val="16"/>
        </w:rPr>
      </w:pPr>
      <w:r w:rsidRPr="00A248A8">
        <w:rPr>
          <w:rStyle w:val="StyleUnderline"/>
        </w:rPr>
        <w:t>But the numbers of countries that do reprocessing has dwindled, because of the high costs, technical difficulties involved and the growing availability of uranium on world markets</w:t>
      </w:r>
      <w:r w:rsidRPr="00A248A8">
        <w:rPr>
          <w:sz w:val="16"/>
        </w:rPr>
        <w:t>. While reprocessing reduces the level of radioactivity in nuclear waste, The Union of Concerned Scientists—an advocacy group that was founded by scientists and students at the Massachusetts Institute of Technology—says it does not reduce the need for storage and secure disposal of waste.</w:t>
      </w:r>
    </w:p>
    <w:p w:rsidR="00FC1ABD" w:rsidRPr="00A248A8" w:rsidRDefault="00FC1ABD" w:rsidP="00FC1ABD">
      <w:pPr>
        <w:rPr>
          <w:sz w:val="16"/>
        </w:rPr>
      </w:pPr>
      <w:r w:rsidRPr="00A248A8">
        <w:rPr>
          <w:rStyle w:val="StyleUnderline"/>
        </w:rPr>
        <w:t>Some within China's own nuclear establishment are also questioning the merits of reprocessing as the nation mulls huge capital investments in the sector, U.S.-based experts</w:t>
      </w:r>
      <w:r w:rsidRPr="00A248A8">
        <w:rPr>
          <w:sz w:val="16"/>
        </w:rPr>
        <w:t xml:space="preserve"> say.</w:t>
      </w:r>
    </w:p>
    <w:p w:rsidR="00FC1ABD" w:rsidRPr="00A248A8" w:rsidRDefault="00FC1ABD" w:rsidP="00FC1ABD">
      <w:pPr>
        <w:rPr>
          <w:sz w:val="16"/>
        </w:rPr>
      </w:pPr>
      <w:r w:rsidRPr="00A248A8">
        <w:rPr>
          <w:rStyle w:val="StyleUnderline"/>
        </w:rPr>
        <w:t>One of the three authors of the Harvard study is Li Kang, who works within the China National Nuclear Corporation that oversees civilian and military nuclear programs</w:t>
      </w:r>
      <w:r w:rsidRPr="00A248A8">
        <w:rPr>
          <w:sz w:val="16"/>
        </w:rPr>
        <w:t>. The preface says Li's contribution was primarily in making cost estimates based on China's experience and that he should not be held responsible for arguments in other sections of the study—which, for example, highlight the costly experience of nations such as Japan in pursuing reprocessing. The other authors are Matthew Bunn, a former White House adviser and expert at Harvard's Kennedy School of Government, and Hui Zhang, who heads the school's research initiative on China's nuclear policies.</w:t>
      </w:r>
    </w:p>
    <w:p w:rsidR="00FC1ABD" w:rsidRPr="00A248A8" w:rsidRDefault="00FC1ABD" w:rsidP="00FC1ABD">
      <w:pPr>
        <w:rPr>
          <w:sz w:val="16"/>
        </w:rPr>
      </w:pPr>
      <w:r w:rsidRPr="00A248A8">
        <w:rPr>
          <w:sz w:val="16"/>
        </w:rPr>
        <w:t xml:space="preserve">Henry Sokolski, executive director of the Washington-based Nonproliferation Policy Education Center, said that </w:t>
      </w:r>
      <w:r w:rsidRPr="00A248A8">
        <w:rPr>
          <w:rStyle w:val="StyleUnderline"/>
        </w:rPr>
        <w:t>Chinese nuclear experts who "care about making sure China's nuclear power program stays on schedule and safe are genuinely concerned about how financially, technically, and diplomatically risky recycling plutonium is."</w:t>
      </w:r>
      <w:r w:rsidRPr="00A248A8">
        <w:rPr>
          <w:sz w:val="16"/>
        </w:rPr>
        <w:t xml:space="preserve"> Sokolski, a former U.S. defense official, has written extensively on the risks of rising stocks of fissile material in East Asia.</w:t>
      </w:r>
    </w:p>
    <w:p w:rsidR="00FC1ABD" w:rsidRPr="00A248A8" w:rsidRDefault="00FC1ABD" w:rsidP="00FC1ABD">
      <w:pPr>
        <w:rPr>
          <w:sz w:val="16"/>
        </w:rPr>
      </w:pPr>
      <w:r w:rsidRPr="00A248A8">
        <w:rPr>
          <w:sz w:val="16"/>
        </w:rPr>
        <w:t>China already has the world's fastest-growing nuclear energy program as it strives to double current atomic power output from the current level within five years—a key element of its commitment to produce 20 percent of its energy from low-carbon sources by 2030.</w:t>
      </w:r>
    </w:p>
    <w:p w:rsidR="00FC1ABD" w:rsidRPr="00FC1ABD" w:rsidRDefault="00FC1ABD" w:rsidP="00FC1ABD"/>
    <w:p w:rsidR="00FC1ABD" w:rsidRPr="00FC1ABD" w:rsidRDefault="00FC1ABD" w:rsidP="00FC1ABD"/>
    <w:p w:rsidR="000C2D60" w:rsidRDefault="000C2D60" w:rsidP="000C2D60">
      <w:pPr>
        <w:pStyle w:val="Heading3"/>
      </w:pPr>
      <w:r>
        <w:t>at: nuclear waste</w:t>
      </w:r>
    </w:p>
    <w:p w:rsidR="000C2D60" w:rsidRDefault="000C2D60" w:rsidP="000C2D60"/>
    <w:p w:rsidR="000C2D60" w:rsidRDefault="000C2D60" w:rsidP="000C2D60">
      <w:pPr>
        <w:pStyle w:val="Heading4"/>
      </w:pPr>
      <w:r>
        <w:t>Generation IV nuclear power prevents meltdowns and remediates nuclear waste—investment is the key barrier to development</w:t>
      </w:r>
    </w:p>
    <w:p w:rsidR="000C2D60" w:rsidRDefault="000C2D60" w:rsidP="000C2D60">
      <w:r>
        <w:rPr>
          <w:b/>
        </w:rPr>
        <w:t>Robock 16</w:t>
      </w:r>
      <w:r>
        <w:t xml:space="preserve"> [Zachary, JD, </w:t>
      </w:r>
      <w:r w:rsidRPr="000E4E45">
        <w:t>associate at Jones Day, where his practice focuses on corporate and energy matters</w:t>
      </w:r>
      <w:r>
        <w:t>, “</w:t>
      </w:r>
      <w:r w:rsidRPr="000E4E45">
        <w:t>Economic Solutions to Nuclear Energy's Financial Challenges</w:t>
      </w:r>
      <w:r>
        <w:t xml:space="preserve">”, 2016, </w:t>
      </w:r>
      <w:r w:rsidRPr="000E4E45">
        <w:t>http://repository.law.umich.edu/cgi/viewcontent.cgi?article=1053&amp;context=mjeal</w:t>
      </w:r>
      <w:r>
        <w:t>]//DBI</w:t>
      </w:r>
    </w:p>
    <w:p w:rsidR="000C2D60" w:rsidRPr="006471B6" w:rsidRDefault="000C2D60" w:rsidP="000C2D60">
      <w:pPr>
        <w:rPr>
          <w:sz w:val="16"/>
          <w:szCs w:val="16"/>
        </w:rPr>
      </w:pPr>
      <w:r w:rsidRPr="006471B6">
        <w:rPr>
          <w:u w:val="single"/>
        </w:rPr>
        <w:t xml:space="preserve">Gen IV reactors are </w:t>
      </w:r>
      <w:r w:rsidRPr="006471B6">
        <w:rPr>
          <w:rStyle w:val="Emphasis"/>
        </w:rPr>
        <w:t>not some far-off theoretical technology</w:t>
      </w:r>
      <w:r w:rsidRPr="006471B6">
        <w:rPr>
          <w:u w:val="single"/>
        </w:rPr>
        <w:t>; several have been successfully operated, accumulating approximately 400 total reactor-years of experience</w:t>
      </w:r>
      <w:r w:rsidRPr="006471B6">
        <w:rPr>
          <w:sz w:val="16"/>
          <w:szCs w:val="16"/>
        </w:rPr>
        <w:t xml:space="preserve">,35 and </w:t>
      </w:r>
      <w:r w:rsidRPr="006471B6">
        <w:rPr>
          <w:u w:val="single"/>
        </w:rPr>
        <w:t xml:space="preserve">there is </w:t>
      </w:r>
      <w:r w:rsidRPr="00D97196">
        <w:rPr>
          <w:rStyle w:val="Emphasis"/>
        </w:rPr>
        <w:t>increasing</w:t>
      </w:r>
      <w:r w:rsidRPr="006471B6">
        <w:rPr>
          <w:u w:val="single"/>
        </w:rPr>
        <w:t xml:space="preserve"> domestic</w:t>
      </w:r>
      <w:r w:rsidRPr="006471B6">
        <w:rPr>
          <w:sz w:val="16"/>
          <w:szCs w:val="16"/>
        </w:rPr>
        <w:t xml:space="preserve"> and international </w:t>
      </w:r>
      <w:r w:rsidRPr="006471B6">
        <w:rPr>
          <w:u w:val="single"/>
        </w:rPr>
        <w:t>momentum in advanced nuclear energy</w:t>
      </w:r>
      <w:r w:rsidRPr="006471B6">
        <w:rPr>
          <w:sz w:val="16"/>
          <w:szCs w:val="16"/>
        </w:rPr>
        <w:t xml:space="preserve">. In 2011, thirteen countries, including the United States, extended an agreement to focus their research and development efforts on six Gen IV reactor designs: Gas Cooled Fast Reactor; Lead-Cooled Fast Reactor; Molten Salt Reactor; Supercritical Water- Cooled Reactor; Sodium-Cooled Fast Reactor; and Very High Temperature Reactor.36 The first fleet of commercial Gen IV reactors are expected in 2030–2040.37∂ </w:t>
      </w:r>
      <w:r w:rsidRPr="006471B6">
        <w:rPr>
          <w:u w:val="single"/>
        </w:rPr>
        <w:t xml:space="preserve">Companies in the United States are </w:t>
      </w:r>
      <w:r w:rsidRPr="00D97196">
        <w:rPr>
          <w:rStyle w:val="Emphasis"/>
        </w:rPr>
        <w:t>actively pursuing</w:t>
      </w:r>
      <w:r w:rsidRPr="006471B6">
        <w:rPr>
          <w:u w:val="single"/>
        </w:rPr>
        <w:t xml:space="preserve"> advanced nuclear technologies</w:t>
      </w:r>
      <w:r w:rsidRPr="006471B6">
        <w:rPr>
          <w:sz w:val="16"/>
          <w:szCs w:val="16"/>
        </w:rPr>
        <w:t xml:space="preserve">. For example, FLiBe Energy is based in Alabama and headed by Kirk Sorenson, a former NASA scientist and the former Chief Nuclear Technologist at Teledyne Brown Engineering. </w:t>
      </w:r>
      <w:r w:rsidRPr="006471B6">
        <w:rPr>
          <w:u w:val="single"/>
        </w:rPr>
        <w:t>FLiBe is developing a thorium-fueled molten salt reactor</w:t>
      </w:r>
      <w:r w:rsidRPr="006471B6">
        <w:rPr>
          <w:sz w:val="16"/>
          <w:szCs w:val="16"/>
        </w:rPr>
        <w:t xml:space="preserve">.38 </w:t>
      </w:r>
      <w:r w:rsidRPr="006471B6">
        <w:rPr>
          <w:u w:val="single"/>
        </w:rPr>
        <w:t>TerraPower</w:t>
      </w:r>
      <w:r w:rsidRPr="006471B6">
        <w:rPr>
          <w:sz w:val="16"/>
          <w:szCs w:val="16"/>
        </w:rPr>
        <w:t xml:space="preserve"> is chaired by Bill Gates (of Microsoft), </w:t>
      </w:r>
      <w:r w:rsidRPr="006471B6">
        <w:rPr>
          <w:u w:val="single"/>
        </w:rPr>
        <w:t>and is developing a standing wave reactor—a version of a sodium-cooled fast reactor</w:t>
      </w:r>
      <w:r w:rsidRPr="006471B6">
        <w:rPr>
          <w:sz w:val="16"/>
          <w:szCs w:val="16"/>
        </w:rPr>
        <w:t xml:space="preserve">—designed by Pavel Hejzlar, who previously worked as the principal research scientist and program director for the Advanced Reactor Technology Program and Center for Advanced Nuclear Energy Systems at MIT.39 </w:t>
      </w:r>
      <w:r w:rsidRPr="006471B6">
        <w:rPr>
          <w:u w:val="single"/>
        </w:rPr>
        <w:t>Transatomic Power</w:t>
      </w:r>
      <w:r w:rsidRPr="006471B6">
        <w:rPr>
          <w:sz w:val="16"/>
          <w:szCs w:val="16"/>
        </w:rPr>
        <w:t xml:space="preserve">, based in Boston, </w:t>
      </w:r>
      <w:r w:rsidRPr="006471B6">
        <w:rPr>
          <w:u w:val="single"/>
        </w:rPr>
        <w:t>was founded by recent MIT PhD graduates to develop a molten salt reactor specifically intended to consume existing nuclear reactor waste, without re-enrichment</w:t>
      </w:r>
      <w:r w:rsidRPr="006471B6">
        <w:rPr>
          <w:sz w:val="16"/>
          <w:szCs w:val="16"/>
        </w:rPr>
        <w:t xml:space="preserve">.40 A team involving University of Michigan nuclear engineers recently developed a mechanism to simulate reactor materials’ integrity under the stresses of molten salt fast reactions, which should help drive critical R&amp;D.41 Finally, among other initiatives, the Obama administration recently committed $40 million to two companies involved in advanced nuclear re- search, X-energy and Southern Company.42∂ Internationally, India, which has substantial reserves of thorium, an alternative to uranium fuel, has been aggressively developing its nuclear power industry with a long-term plan toward advanced nuclear reactors, including a Gen IV prototype expected to come online in 2016.43 France has historically generated most of its power from nuclear energy and is pursuing three Gen IV technologies.44 China is similarly increasing its nuclear power resources while developing advanced nuclear to meet future needs.45∂ </w:t>
      </w:r>
      <w:r w:rsidRPr="006471B6">
        <w:rPr>
          <w:u w:val="single"/>
        </w:rPr>
        <w:t xml:space="preserve">On the other hand, the technology still has hurdles to overcome. </w:t>
      </w:r>
      <w:r w:rsidRPr="00D97196">
        <w:rPr>
          <w:rStyle w:val="Emphasis"/>
        </w:rPr>
        <w:t>More research and testing are needed</w:t>
      </w:r>
      <w:r w:rsidRPr="006471B6">
        <w:rPr>
          <w:u w:val="single"/>
        </w:rPr>
        <w:t xml:space="preserve"> to confirm the long-term integrity of materials used to contain the reaction</w:t>
      </w:r>
      <w:r w:rsidRPr="006471B6">
        <w:rPr>
          <w:sz w:val="16"/>
          <w:szCs w:val="16"/>
        </w:rPr>
        <w:t xml:space="preserve">.46 </w:t>
      </w:r>
      <w:r w:rsidRPr="006471B6">
        <w:rPr>
          <w:u w:val="single"/>
        </w:rPr>
        <w:t>For example, some proposed salts can react poorly with water (sodium is flammable in contact with water), but others</w:t>
      </w:r>
      <w:r w:rsidRPr="006471B6">
        <w:rPr>
          <w:sz w:val="16"/>
          <w:szCs w:val="16"/>
        </w:rPr>
        <w:t xml:space="preserve">, such as FLiBe (a mixture of lithium fluoride and beryllium), </w:t>
      </w:r>
      <w:r w:rsidRPr="006471B6">
        <w:rPr>
          <w:u w:val="single"/>
        </w:rPr>
        <w:t>are more stable</w:t>
      </w:r>
      <w:r w:rsidRPr="006471B6">
        <w:rPr>
          <w:sz w:val="16"/>
          <w:szCs w:val="16"/>
        </w:rPr>
        <w:t xml:space="preserve">.47 Notably, </w:t>
      </w:r>
      <w:r w:rsidRPr="006471B6">
        <w:rPr>
          <w:u w:val="single"/>
        </w:rPr>
        <w:t>many of the technological hurdles to commercialization can be studied and addressed simultaneously, rather than needing to go sequentially.</w:t>
      </w:r>
      <w:r w:rsidRPr="006471B6">
        <w:rPr>
          <w:sz w:val="16"/>
          <w:szCs w:val="16"/>
        </w:rPr>
        <w:t xml:space="preserve">48 </w:t>
      </w:r>
      <w:r w:rsidRPr="006471B6">
        <w:rPr>
          <w:u w:val="single"/>
        </w:rPr>
        <w:t xml:space="preserve">Therefore, </w:t>
      </w:r>
      <w:r w:rsidRPr="00D97196">
        <w:rPr>
          <w:rStyle w:val="Emphasis"/>
        </w:rPr>
        <w:t>more upfront funding can accelerate the timeline for development</w:t>
      </w:r>
      <w:r w:rsidRPr="006471B6">
        <w:rPr>
          <w:sz w:val="16"/>
          <w:szCs w:val="16"/>
        </w:rPr>
        <w:t xml:space="preserve">.∂ A. Safety Improvements∂ </w:t>
      </w:r>
      <w:r w:rsidRPr="006471B6">
        <w:rPr>
          <w:u w:val="single"/>
        </w:rPr>
        <w:t xml:space="preserve">Next generation nuclear technologies offer </w:t>
      </w:r>
      <w:r w:rsidRPr="00D97196">
        <w:rPr>
          <w:rStyle w:val="Emphasis"/>
        </w:rPr>
        <w:t>several inherent safety advantages</w:t>
      </w:r>
      <w:r w:rsidRPr="006471B6">
        <w:rPr>
          <w:u w:val="single"/>
        </w:rPr>
        <w:t xml:space="preserve"> over older reactor designs, including </w:t>
      </w:r>
      <w:r w:rsidRPr="00D97196">
        <w:rPr>
          <w:rStyle w:val="Emphasis"/>
        </w:rPr>
        <w:t>low-pressure operation</w:t>
      </w:r>
      <w:r w:rsidRPr="006471B6">
        <w:rPr>
          <w:u w:val="single"/>
        </w:rPr>
        <w:t xml:space="preserve"> and </w:t>
      </w:r>
      <w:r w:rsidRPr="00D97196">
        <w:rPr>
          <w:rStyle w:val="Emphasis"/>
        </w:rPr>
        <w:t>passive cooling</w:t>
      </w:r>
      <w:r w:rsidRPr="006471B6">
        <w:rPr>
          <w:u w:val="single"/>
        </w:rPr>
        <w:t xml:space="preserve"> that eliminates the need for battery or diesel backups. Existing nuclear technology is akin to a car with the accelerator stuck at full throttle that must be actively contained. Advanced nuclear is the inverse. The reaction must be actively encouraged; if power is lost, the reaction will fizzle out due to its natural thermodynamic properties</w:t>
      </w:r>
      <w:r w:rsidRPr="006471B6">
        <w:rPr>
          <w:sz w:val="16"/>
          <w:szCs w:val="16"/>
        </w:rPr>
        <w:t xml:space="preserve">.49 This is both a challenge and a benefit to the technology.∂ </w:t>
      </w:r>
      <w:r w:rsidRPr="006471B6">
        <w:rPr>
          <w:u w:val="single"/>
        </w:rPr>
        <w:t>Gen II and III light water reactors (LWRs) use water as both a coolant and heat transfer medium. LWRs must be highly pressurized in order to keep the water liquid</w:t>
      </w:r>
      <w:r w:rsidRPr="006471B6">
        <w:rPr>
          <w:sz w:val="16"/>
          <w:szCs w:val="16"/>
        </w:rPr>
        <w:t xml:space="preserve">. LWRs operate most efficiently at 500 to 600 degrees Fahrenheit, yet water boils at 212 degrees.50 To keep the water liquid at these high temperatures, the reactor must be pressurized to 1,000 to 2,000 pounds per square inch (for reference, a moose weighs about 1,000 pounds51), or 75- to 150-times normal atmospheric pressure.52 </w:t>
      </w:r>
      <w:r w:rsidRPr="006471B6">
        <w:rPr>
          <w:u w:val="single"/>
        </w:rPr>
        <w:t>This pressure makes for a fairly tenuous situation</w:t>
      </w:r>
      <w:r w:rsidRPr="006471B6">
        <w:rPr>
          <w:sz w:val="16"/>
          <w:szCs w:val="16"/>
        </w:rPr>
        <w:t xml:space="preserve">.53 </w:t>
      </w:r>
      <w:r w:rsidRPr="006471B6">
        <w:rPr>
          <w:u w:val="single"/>
        </w:rPr>
        <w:t>Any water that escapes will flash instantly to steam (often radioactive steam), building pressure in the containment vessel. If there is a loss of coolant—as occurred in different ways at Three Mile Island, Chernobyl, and Fukushima—backup systems run by batteries and diesel generators are supposed to keep coolant circulating around the reactor</w:t>
      </w:r>
      <w:r w:rsidRPr="006471B6">
        <w:rPr>
          <w:sz w:val="16"/>
          <w:szCs w:val="16"/>
        </w:rPr>
        <w:t xml:space="preserve">.54 </w:t>
      </w:r>
      <w:r w:rsidRPr="006471B6">
        <w:rPr>
          <w:u w:val="single"/>
        </w:rPr>
        <w:t xml:space="preserve">These </w:t>
      </w:r>
      <w:r w:rsidRPr="00D97196">
        <w:rPr>
          <w:rStyle w:val="Emphasis"/>
        </w:rPr>
        <w:t>failed tragically</w:t>
      </w:r>
      <w:r w:rsidRPr="006471B6">
        <w:rPr>
          <w:sz w:val="16"/>
          <w:szCs w:val="16"/>
        </w:rPr>
        <w:t xml:space="preserve"> in Fukushima due to the intensity of the earthquake and tsunami, which dislodged and flooded diesel generators.55 </w:t>
      </w:r>
      <w:r w:rsidRPr="006471B6">
        <w:rPr>
          <w:u w:val="single"/>
        </w:rPr>
        <w:t xml:space="preserve">The batteries worked for a time, but </w:t>
      </w:r>
      <w:r w:rsidRPr="00D97196">
        <w:rPr>
          <w:rStyle w:val="Emphasis"/>
        </w:rPr>
        <w:t>didn’t last</w:t>
      </w:r>
      <w:r w:rsidRPr="006471B6">
        <w:rPr>
          <w:sz w:val="16"/>
          <w:szCs w:val="16"/>
        </w:rPr>
        <w:t xml:space="preserve">.56∂ </w:t>
      </w:r>
      <w:r w:rsidRPr="006471B6">
        <w:rPr>
          <w:u w:val="single"/>
        </w:rPr>
        <w:t>One new safety feature of Gen III reactors is to store emergency water above or nearby the reactor to deploy automatically and without the need for power in the event of a power loss or other loss of coolant</w:t>
      </w:r>
      <w:r w:rsidRPr="006471B6">
        <w:rPr>
          <w:sz w:val="16"/>
          <w:szCs w:val="16"/>
        </w:rPr>
        <w:t xml:space="preserve">.57 </w:t>
      </w:r>
      <w:r w:rsidRPr="006471B6">
        <w:rPr>
          <w:u w:val="single"/>
        </w:rPr>
        <w:t>This</w:t>
      </w:r>
      <w:r w:rsidRPr="006471B6">
        <w:rPr>
          <w:sz w:val="16"/>
          <w:szCs w:val="16"/>
        </w:rPr>
        <w:t xml:space="preserve"> is an improvement over Gen II, but </w:t>
      </w:r>
      <w:r w:rsidRPr="006471B6">
        <w:rPr>
          <w:u w:val="single"/>
        </w:rPr>
        <w:t xml:space="preserve">is </w:t>
      </w:r>
      <w:r w:rsidRPr="00D97196">
        <w:rPr>
          <w:rStyle w:val="Emphasis"/>
        </w:rPr>
        <w:t>hardly a fundamental fix</w:t>
      </w:r>
      <w:r w:rsidRPr="006471B6">
        <w:rPr>
          <w:u w:val="single"/>
        </w:rPr>
        <w:t xml:space="preserve">. The water storage could become dislodged by the same event (e.g., earthquake, tsunami, or explosion) that caused the primary coolant or power loss in the first place. Moreover, many passive safety systems rely on </w:t>
      </w:r>
      <w:r w:rsidRPr="00D97196">
        <w:rPr>
          <w:rStyle w:val="Emphasis"/>
        </w:rPr>
        <w:t>intricate fail-safe mechanisms</w:t>
      </w:r>
      <w:r w:rsidRPr="006471B6">
        <w:rPr>
          <w:sz w:val="16"/>
          <w:szCs w:val="16"/>
        </w:rPr>
        <w:t xml:space="preserve">—sensitive valves to detect changes in core pressure, or complex condensation and pressurization systems,58 </w:t>
      </w:r>
      <w:r w:rsidRPr="006471B6">
        <w:rPr>
          <w:u w:val="single"/>
        </w:rPr>
        <w:t xml:space="preserve">which could be dislodged during an earthquake, explosion, tsunami, or other physically disruptive event. In short, regardless of the particular backup system, the high operating pressures and natural tendency for coolant to flash to steam make for an </w:t>
      </w:r>
      <w:r w:rsidRPr="00D97196">
        <w:rPr>
          <w:rStyle w:val="Emphasis"/>
        </w:rPr>
        <w:t>unavoidably tenuous situation, even with passive backup systems</w:t>
      </w:r>
      <w:r w:rsidRPr="006471B6">
        <w:rPr>
          <w:sz w:val="16"/>
          <w:szCs w:val="16"/>
        </w:rPr>
        <w:t xml:space="preserve">.59∂ </w:t>
      </w:r>
      <w:r w:rsidRPr="006471B6">
        <w:rPr>
          <w:u w:val="single"/>
        </w:rPr>
        <w:t>In comparison, many Gen IV reactors will use molten salts, lead, or</w:t>
      </w:r>
      <w:r w:rsidRPr="006471B6">
        <w:rPr>
          <w:sz w:val="16"/>
          <w:szCs w:val="16"/>
        </w:rPr>
        <w:t xml:space="preserve"> sodium (referred to collectively as “</w:t>
      </w:r>
      <w:r w:rsidRPr="006471B6">
        <w:rPr>
          <w:u w:val="single"/>
        </w:rPr>
        <w:t>salts</w:t>
      </w:r>
      <w:r w:rsidRPr="006471B6">
        <w:rPr>
          <w:sz w:val="16"/>
          <w:szCs w:val="16"/>
        </w:rPr>
        <w:t xml:space="preserve">” for simplicity) </w:t>
      </w:r>
      <w:r w:rsidRPr="006471B6">
        <w:rPr>
          <w:u w:val="single"/>
        </w:rPr>
        <w:t>for cooling and heat transfer, rather than water</w:t>
      </w:r>
      <w:r w:rsidRPr="006471B6">
        <w:rPr>
          <w:sz w:val="16"/>
          <w:szCs w:val="16"/>
        </w:rPr>
        <w:t xml:space="preserve">.60 </w:t>
      </w:r>
      <w:r w:rsidRPr="006471B6">
        <w:rPr>
          <w:u w:val="single"/>
        </w:rPr>
        <w:t xml:space="preserve">Salts naturally become molten at the high temperatures necessary to run nuclear reactors efficiently, so they </w:t>
      </w:r>
      <w:r w:rsidRPr="00D97196">
        <w:rPr>
          <w:rStyle w:val="Emphasis"/>
        </w:rPr>
        <w:t>need not be highly pressurized</w:t>
      </w:r>
      <w:r w:rsidRPr="006471B6">
        <w:rPr>
          <w:u w:val="single"/>
        </w:rPr>
        <w:t>. These salts also do not vaporize until extremely high temperatures</w:t>
      </w:r>
      <w:r w:rsidRPr="006471B6">
        <w:rPr>
          <w:sz w:val="16"/>
          <w:szCs w:val="16"/>
        </w:rPr>
        <w:t xml:space="preserve">—sodium boils at roughly 1,600 degrees Fahrenheit61 and certain fluoride salts boil at roughly 3,000 degrees.62∂ </w:t>
      </w:r>
      <w:r w:rsidRPr="006471B6">
        <w:rPr>
          <w:u w:val="single"/>
        </w:rPr>
        <w:t xml:space="preserve">The ability to operate at low pressure enables molten salt reactors to employ a </w:t>
      </w:r>
      <w:r w:rsidRPr="00D97196">
        <w:rPr>
          <w:rStyle w:val="Emphasis"/>
        </w:rPr>
        <w:t>passive emergency cooling mechanism</w:t>
      </w:r>
      <w:r w:rsidRPr="006471B6">
        <w:rPr>
          <w:u w:val="single"/>
        </w:rPr>
        <w:t xml:space="preserve"> in the event of power loss. During normal operation, the reaction occurs in the reactor core, which has a drain at the bottom, like a sink</w:t>
      </w:r>
      <w:r w:rsidRPr="006471B6">
        <w:rPr>
          <w:sz w:val="16"/>
          <w:szCs w:val="16"/>
        </w:rPr>
        <w:t xml:space="preserve">, as shown in Figure 1.63 </w:t>
      </w:r>
      <w:r w:rsidRPr="006471B6">
        <w:rPr>
          <w:u w:val="single"/>
        </w:rPr>
        <w:t>The drain is normally plugged with a stopper comprised of the same salt used as a coolant in the reaction</w:t>
      </w:r>
      <w:r w:rsidRPr="006471B6">
        <w:rPr>
          <w:sz w:val="16"/>
          <w:szCs w:val="16"/>
        </w:rPr>
        <w:t xml:space="preserve">.64 </w:t>
      </w:r>
      <w:r w:rsidRPr="006471B6">
        <w:rPr>
          <w:u w:val="single"/>
        </w:rPr>
        <w:t>The salt stopper is actively cooled, keeping the stopper solid</w:t>
      </w:r>
      <w:r w:rsidRPr="006471B6">
        <w:rPr>
          <w:sz w:val="16"/>
          <w:szCs w:val="16"/>
        </w:rPr>
        <w:t xml:space="preserve">.65 </w:t>
      </w:r>
      <w:r w:rsidRPr="006471B6">
        <w:rPr>
          <w:u w:val="single"/>
        </w:rPr>
        <w:t>If there is a power loss, the stopper would cease to be cooled and would melt</w:t>
      </w:r>
      <w:r w:rsidRPr="006471B6">
        <w:rPr>
          <w:sz w:val="16"/>
          <w:szCs w:val="16"/>
        </w:rPr>
        <w:t xml:space="preserve">.66 </w:t>
      </w:r>
      <w:r w:rsidRPr="006471B6">
        <w:rPr>
          <w:u w:val="single"/>
        </w:rPr>
        <w:t>The reactor contents (molten salt + nuclear fuel) would drain into a reinforced drainage tank designed to passively cool the contents</w:t>
      </w:r>
      <w:r w:rsidRPr="006471B6">
        <w:rPr>
          <w:sz w:val="16"/>
          <w:szCs w:val="16"/>
        </w:rPr>
        <w:t xml:space="preserve">.67 </w:t>
      </w:r>
      <w:r w:rsidRPr="006471B6">
        <w:rPr>
          <w:u w:val="single"/>
        </w:rPr>
        <w:t>Unlike water, the salt coolant would not boil away, but would remain in the drain tank and continue to cool the fuel</w:t>
      </w:r>
      <w:r w:rsidRPr="006471B6">
        <w:rPr>
          <w:sz w:val="16"/>
          <w:szCs w:val="16"/>
        </w:rPr>
        <w:t xml:space="preserve">.68 </w:t>
      </w:r>
      <w:r w:rsidRPr="006471B6">
        <w:rPr>
          <w:u w:val="single"/>
        </w:rPr>
        <w:t xml:space="preserve">Moreover, many Gen IV technologies have a strong negative temperature coefficient, meaning that the reaction slows as the temperature rises, thereby </w:t>
      </w:r>
      <w:r w:rsidRPr="00D97196">
        <w:rPr>
          <w:rStyle w:val="Emphasis"/>
        </w:rPr>
        <w:t>naturally cooling the reactor contents</w:t>
      </w:r>
      <w:r w:rsidRPr="006471B6">
        <w:rPr>
          <w:u w:val="single"/>
        </w:rPr>
        <w:t xml:space="preserve"> in the event of an emergency drainage scenario and </w:t>
      </w:r>
      <w:r w:rsidRPr="00D97196">
        <w:rPr>
          <w:rStyle w:val="Emphasis"/>
        </w:rPr>
        <w:t>substantially reducing the possibility of a meltdown scenario</w:t>
      </w:r>
      <w:r w:rsidRPr="006471B6">
        <w:rPr>
          <w:sz w:val="16"/>
          <w:szCs w:val="16"/>
        </w:rPr>
        <w:t xml:space="preserve">.69 ∂ B. Reduction in Nuclear Waste∂ </w:t>
      </w:r>
      <w:r w:rsidRPr="006471B6">
        <w:rPr>
          <w:u w:val="single"/>
        </w:rPr>
        <w:t xml:space="preserve">Advanced nuclear technologies can also </w:t>
      </w:r>
      <w:r w:rsidRPr="00D97196">
        <w:rPr>
          <w:rStyle w:val="Emphasis"/>
        </w:rPr>
        <w:t>dramatically reduce both the volume and lifespan of radioactive waste</w:t>
      </w:r>
      <w:r w:rsidRPr="006471B6">
        <w:rPr>
          <w:u w:val="single"/>
        </w:rPr>
        <w:t>, which is one of the critical environmental challenges in nuclear power</w:t>
      </w:r>
      <w:r w:rsidRPr="006471B6">
        <w:rPr>
          <w:sz w:val="16"/>
          <w:szCs w:val="16"/>
        </w:rPr>
        <w:t xml:space="preserve">. Different Gen IV designs reduce nuclear waste in different ways. In order to achieve more complete burnup, </w:t>
      </w:r>
      <w:r w:rsidRPr="006471B6">
        <w:rPr>
          <w:u w:val="single"/>
        </w:rPr>
        <w:t xml:space="preserve">some Gen IV designs operate as </w:t>
      </w:r>
      <w:r w:rsidRPr="00D97196">
        <w:rPr>
          <w:rStyle w:val="Emphasis"/>
        </w:rPr>
        <w:t>“fast” reactors</w:t>
      </w:r>
      <w:r w:rsidRPr="006471B6">
        <w:rPr>
          <w:sz w:val="16"/>
          <w:szCs w:val="16"/>
        </w:rPr>
        <w:t xml:space="preserve">,70 </w:t>
      </w:r>
      <w:r w:rsidRPr="006471B6">
        <w:rPr>
          <w:u w:val="single"/>
        </w:rPr>
        <w:t xml:space="preserve">while others utilize </w:t>
      </w:r>
      <w:r w:rsidRPr="00D97196">
        <w:rPr>
          <w:rStyle w:val="Emphasis"/>
        </w:rPr>
        <w:t>innovative fuel mixes and processes</w:t>
      </w:r>
      <w:r w:rsidRPr="006471B6">
        <w:rPr>
          <w:sz w:val="16"/>
          <w:szCs w:val="16"/>
        </w:rPr>
        <w:t xml:space="preserve">.71 As shown in Figure 2, below, a nuclear reaction occurs when a neutron “bullet” strikes a uranium (or thorium or plutonium) atom, fissioning the atom and releasing: (a) energy/heat; (b) more neutrons; and (c) nuclides, which are the resultant atoms from the splitting of the uranium atom.72 Nuclides are a substantial component of the nuclear waste ultimately generated by nuclear reactions.73∂ </w:t>
      </w:r>
      <w:r w:rsidRPr="006471B6">
        <w:rPr>
          <w:u w:val="single"/>
        </w:rPr>
        <w:t>Gen II and III reactors are all LWR, which operate as thermal, or slow, reactors</w:t>
      </w:r>
      <w:r w:rsidRPr="006471B6">
        <w:rPr>
          <w:sz w:val="16"/>
          <w:szCs w:val="16"/>
        </w:rPr>
        <w:t xml:space="preserve">.74 The water in these reactors acts as a “moderator,” slowing the neutron bullets down in order to maximize the likelihood of a neutron bullet striking another uranium atom.75 </w:t>
      </w:r>
      <w:r w:rsidRPr="006471B6">
        <w:rPr>
          <w:u w:val="single"/>
        </w:rPr>
        <w:t>Moderating (slowing)</w:t>
      </w:r>
      <w:r w:rsidRPr="006471B6">
        <w:rPr>
          <w:sz w:val="16"/>
          <w:szCs w:val="16"/>
        </w:rPr>
        <w:t xml:space="preserve"> these </w:t>
      </w:r>
      <w:r w:rsidRPr="006471B6">
        <w:rPr>
          <w:u w:val="single"/>
        </w:rPr>
        <w:t>neutrons reduces their velocity and hence their energy</w:t>
      </w:r>
      <w:r w:rsidRPr="006471B6">
        <w:rPr>
          <w:sz w:val="16"/>
          <w:szCs w:val="16"/>
        </w:rPr>
        <w:t xml:space="preserve">.76 </w:t>
      </w:r>
      <w:r w:rsidRPr="006471B6">
        <w:rPr>
          <w:u w:val="single"/>
        </w:rPr>
        <w:t>Lower energy neutrons result in less burnup of the fuel, re</w:t>
      </w:r>
      <w:r w:rsidRPr="00D97196">
        <w:rPr>
          <w:rStyle w:val="StyleUnderline"/>
        </w:rPr>
        <w:t>sulting in substantial amounts of long-lived nuclear waste</w:t>
      </w:r>
      <w:r w:rsidRPr="006471B6">
        <w:rPr>
          <w:sz w:val="16"/>
          <w:szCs w:val="16"/>
        </w:rPr>
        <w:t xml:space="preserve">.77 </w:t>
      </w:r>
      <w:r w:rsidRPr="006471B6">
        <w:rPr>
          <w:u w:val="single"/>
        </w:rPr>
        <w:t>In contrast, fast reactors do not moderate neutrons, resulting in fast (high-energy) neutrons, which are capable of more complete burnup</w:t>
      </w:r>
      <w:r w:rsidRPr="006471B6">
        <w:rPr>
          <w:sz w:val="16"/>
          <w:szCs w:val="16"/>
        </w:rPr>
        <w:t xml:space="preserve"> (including the nuclides).78 “Fast reactors hold a unique role in the actinide [i.e., nuclide] management mission because they operate with high energy neutrons that are more effective at fissioning actinides [nuclides].”79 </w:t>
      </w:r>
      <w:r w:rsidRPr="006471B6">
        <w:rPr>
          <w:u w:val="single"/>
        </w:rPr>
        <w:t xml:space="preserve">By more completely consuming the fuel and nuclides, fast reactors </w:t>
      </w:r>
      <w:r w:rsidRPr="00D97196">
        <w:rPr>
          <w:rStyle w:val="Emphasis"/>
        </w:rPr>
        <w:t>substantially reduce the volume of nuclear waste generated</w:t>
      </w:r>
      <w:r w:rsidRPr="006471B6">
        <w:rPr>
          <w:sz w:val="16"/>
          <w:szCs w:val="16"/>
        </w:rPr>
        <w:t xml:space="preserve">.∂ Importantly, the waste that is generated will decay to safe levels in approximately 300 years, compared with the 300,000 years it will take for nuclear waste from today’s thermal reactors to decay to safe levels.80 </w:t>
      </w:r>
      <w:r w:rsidRPr="006471B6">
        <w:rPr>
          <w:u w:val="single"/>
        </w:rPr>
        <w:t xml:space="preserve">Fast reactors can even be used to </w:t>
      </w:r>
      <w:r w:rsidRPr="00D97196">
        <w:rPr>
          <w:rStyle w:val="Emphasis"/>
        </w:rPr>
        <w:t>consume existing nuclear “waste” as a beneficial power source</w:t>
      </w:r>
      <w:r w:rsidRPr="006471B6">
        <w:rPr>
          <w:sz w:val="16"/>
          <w:szCs w:val="16"/>
        </w:rPr>
        <w:t xml:space="preserve">.81 </w:t>
      </w:r>
      <w:r w:rsidRPr="006471B6">
        <w:rPr>
          <w:u w:val="single"/>
        </w:rPr>
        <w:t>The ability to utilize existing nuclear waste can eliminate or reduce the need to mine for uranium, thereby reducing environmental damage from mining and from long-term waste disposal</w:t>
      </w:r>
      <w:r w:rsidRPr="006471B6">
        <w:rPr>
          <w:sz w:val="16"/>
          <w:szCs w:val="16"/>
        </w:rPr>
        <w:t xml:space="preserve">.82∂ </w:t>
      </w:r>
      <w:r w:rsidRPr="006471B6">
        <w:rPr>
          <w:u w:val="single"/>
        </w:rPr>
        <w:t>Fast reactors are not the only way that Gen IV reactors aim to substantially reduce long-lived nuclear waste. Molten salt reactors operate as thermal, not fast, reactors, but are able to achieve almost complete burnup of the uranium fuel by using uranium dissolved in liquid salt, rather than solid uranium pellets surrounded by water</w:t>
      </w:r>
      <w:r w:rsidRPr="006471B6">
        <w:rPr>
          <w:sz w:val="16"/>
          <w:szCs w:val="16"/>
        </w:rPr>
        <w:t xml:space="preserve">.83 </w:t>
      </w:r>
      <w:r w:rsidRPr="006471B6">
        <w:rPr>
          <w:u w:val="single"/>
        </w:rPr>
        <w:t>This allows for (1) filtration of the uranium-salt mixture, thereby removing certain fission products that would otherwise slow the reaction down; and (2) the continuous addition of fuel</w:t>
      </w:r>
      <w:r w:rsidRPr="006471B6">
        <w:rPr>
          <w:sz w:val="16"/>
          <w:szCs w:val="16"/>
        </w:rPr>
        <w:t xml:space="preserve">.84 </w:t>
      </w:r>
      <w:r w:rsidRPr="006471B6">
        <w:rPr>
          <w:u w:val="single"/>
        </w:rPr>
        <w:t>With proper filtration, the liquid fuel can remain in the reactor for decades, enabling much more complete burnup. This process can also utilize existing nuclear waste as fuel, thereby not only minimizing future nuclear waste, but actually reducing the current stockpile</w:t>
      </w:r>
      <w:r w:rsidRPr="006471B6">
        <w:rPr>
          <w:sz w:val="16"/>
          <w:szCs w:val="16"/>
        </w:rPr>
        <w:t xml:space="preserve">.85∂ III. WHAT IS HOLDING ADVANCED NUCLEAR BACK? OVERVIEW OF COSTS∂ </w:t>
      </w:r>
      <w:r w:rsidRPr="006471B6">
        <w:rPr>
          <w:u w:val="single"/>
        </w:rPr>
        <w:t xml:space="preserve">What is holding nuclear power back from the “jet age”? Simply put, </w:t>
      </w:r>
      <w:r w:rsidRPr="00D97196">
        <w:rPr>
          <w:rStyle w:val="Emphasis"/>
        </w:rPr>
        <w:t>“[c]osts remain the biggest hurdle for the nuclear industry.”</w:t>
      </w:r>
      <w:r w:rsidRPr="006471B6">
        <w:rPr>
          <w:sz w:val="16"/>
          <w:szCs w:val="16"/>
        </w:rPr>
        <w:t xml:space="preserve">86 </w:t>
      </w:r>
      <w:r w:rsidRPr="006471B6">
        <w:rPr>
          <w:u w:val="single"/>
        </w:rPr>
        <w:t>Once operational, a nuclear plant can produce electricity at a marginal cost below that of electricity from fossil fuels</w:t>
      </w:r>
      <w:r w:rsidRPr="006471B6">
        <w:rPr>
          <w:sz w:val="16"/>
          <w:szCs w:val="16"/>
        </w:rPr>
        <w:t xml:space="preserve">.87 </w:t>
      </w:r>
      <w:r w:rsidRPr="006471B6">
        <w:rPr>
          <w:u w:val="single"/>
        </w:rPr>
        <w:t xml:space="preserve">However, </w:t>
      </w:r>
      <w:r w:rsidRPr="00D97196">
        <w:rPr>
          <w:rStyle w:val="Emphasis"/>
        </w:rPr>
        <w:t>high start-up costs</w:t>
      </w:r>
      <w:r w:rsidRPr="006471B6">
        <w:rPr>
          <w:sz w:val="16"/>
          <w:szCs w:val="16"/>
        </w:rPr>
        <w:t xml:space="preserve"> (and the associated cost of capital), long repayment periods, and regulatory uncertainty </w:t>
      </w:r>
      <w:r w:rsidRPr="006471B6">
        <w:rPr>
          <w:u w:val="single"/>
        </w:rPr>
        <w:t xml:space="preserve">put nuclear power at an </w:t>
      </w:r>
      <w:r w:rsidRPr="00D97196">
        <w:rPr>
          <w:rStyle w:val="Emphasis"/>
        </w:rPr>
        <w:t>investment disadvantage</w:t>
      </w:r>
      <w:r w:rsidRPr="006471B6">
        <w:rPr>
          <w:sz w:val="16"/>
          <w:szCs w:val="16"/>
        </w:rPr>
        <w:t xml:space="preserve">.88 </w:t>
      </w:r>
      <w:r w:rsidRPr="006471B6">
        <w:rPr>
          <w:u w:val="single"/>
        </w:rPr>
        <w:t>Advanced nuclear should prove even more operationally efficient than existing plants, but entails even higher upfront costs, given the research and development necessary to safely commercialize the technology</w:t>
      </w:r>
      <w:r w:rsidRPr="006471B6">
        <w:rPr>
          <w:sz w:val="16"/>
          <w:szCs w:val="16"/>
        </w:rPr>
        <w:t>.89</w:t>
      </w:r>
    </w:p>
    <w:p w:rsidR="000C2D60" w:rsidRDefault="000C2D60" w:rsidP="000C2D60"/>
    <w:p w:rsidR="00243656" w:rsidRDefault="00243656" w:rsidP="00243656">
      <w:pPr>
        <w:pStyle w:val="Heading1"/>
      </w:pPr>
      <w:r>
        <w:t>at: disadvantages</w:t>
      </w:r>
    </w:p>
    <w:p w:rsidR="000C2D60" w:rsidRDefault="000B6F5C" w:rsidP="00432DB1">
      <w:pPr>
        <w:pStyle w:val="Heading2"/>
      </w:pPr>
      <w:r>
        <w:t>politics and elections da’s</w:t>
      </w:r>
    </w:p>
    <w:p w:rsidR="000C2D60" w:rsidRDefault="000B6F5C" w:rsidP="000C2D60">
      <w:pPr>
        <w:pStyle w:val="Heading3"/>
      </w:pPr>
      <w:r>
        <w:t>2ac – plan popular</w:t>
      </w:r>
      <w:r w:rsidR="003A15C1">
        <w:t xml:space="preserve"> (public)</w:t>
      </w:r>
    </w:p>
    <w:p w:rsidR="000C2D60" w:rsidRPr="00470AEE" w:rsidRDefault="000C2D60" w:rsidP="000C2D60"/>
    <w:p w:rsidR="000C2D60" w:rsidRDefault="000C2D60" w:rsidP="000C2D60">
      <w:pPr>
        <w:pStyle w:val="Heading4"/>
      </w:pPr>
      <w:r>
        <w:t>Public loves the plan</w:t>
      </w:r>
    </w:p>
    <w:p w:rsidR="000C2D60" w:rsidRPr="00C11884" w:rsidRDefault="000C2D60" w:rsidP="000C2D60">
      <w:r>
        <w:rPr>
          <w:b/>
        </w:rPr>
        <w:t>Freeman and Marshall 16</w:t>
      </w:r>
      <w:r>
        <w:t xml:space="preserve"> [Derrick, </w:t>
      </w:r>
      <w:r w:rsidRPr="00C11884">
        <w:t>Director at Progressive Policy Institute</w:t>
      </w:r>
      <w:r>
        <w:t xml:space="preserve">, former Senior Director, Nuclear Energy Institute, </w:t>
      </w:r>
      <w:r w:rsidRPr="00C11884">
        <w:t>Certificate, Reactor Technology Course for Utility Executives</w:t>
      </w:r>
      <w:r>
        <w:t xml:space="preserve">, MIT, Will, </w:t>
      </w:r>
      <w:r w:rsidRPr="00C11884">
        <w:t>president and founder of the Progressive Policy Institute</w:t>
      </w:r>
      <w:r>
        <w:t>, “</w:t>
      </w:r>
      <w:r w:rsidRPr="00C11884">
        <w:t>Next-Gen Reactors: How Nuclear Innovation Can Support Growth and a Healthy Climate</w:t>
      </w:r>
      <w:r>
        <w:t xml:space="preserve">”, May 2016, </w:t>
      </w:r>
      <w:r w:rsidRPr="00C11884">
        <w:t>http://www.progressivepolicy.org/wp-content/uploads/2016/05/2016.05-Freeman-Marshall_Next-Gen-Reactors_How-Nuclear-Innovation-Can-Support-Growth-and-a-Healthy-Climate.pdf</w:t>
      </w:r>
      <w:r>
        <w:t>]//DBI</w:t>
      </w:r>
    </w:p>
    <w:p w:rsidR="000C2D60" w:rsidRPr="00C11884" w:rsidRDefault="000C2D60" w:rsidP="000C2D60">
      <w:pPr>
        <w:rPr>
          <w:sz w:val="16"/>
          <w:szCs w:val="16"/>
        </w:rPr>
      </w:pPr>
      <w:r w:rsidRPr="00C11884">
        <w:rPr>
          <w:u w:val="single"/>
        </w:rPr>
        <w:t>More recently</w:t>
      </w:r>
      <w:r w:rsidRPr="00C11884">
        <w:rPr>
          <w:sz w:val="16"/>
          <w:szCs w:val="16"/>
        </w:rPr>
        <w:t xml:space="preserve"> however, public </w:t>
      </w:r>
      <w:r w:rsidRPr="00C11884">
        <w:rPr>
          <w:u w:val="single"/>
        </w:rPr>
        <w:t xml:space="preserve">opinion has been trending back in a pro-nuclear direction. A </w:t>
      </w:r>
      <w:r w:rsidRPr="00C11884">
        <w:rPr>
          <w:rStyle w:val="Emphasis"/>
        </w:rPr>
        <w:t>solid majority</w:t>
      </w:r>
      <w:r w:rsidRPr="00C11884">
        <w:rPr>
          <w:u w:val="single"/>
        </w:rPr>
        <w:t xml:space="preserve"> (64 percent) of Americans now say they support nuclear energy</w:t>
      </w:r>
      <w:r w:rsidRPr="00C11884">
        <w:rPr>
          <w:sz w:val="16"/>
          <w:szCs w:val="16"/>
        </w:rPr>
        <w:t>.7 The long hiatus, however, has left the United States in danger of forfeiting technological leadership, as other countries forge ahead in developing “next generation” nuclear reactors.</w:t>
      </w:r>
    </w:p>
    <w:p w:rsidR="000C2D60" w:rsidRDefault="000C2D60" w:rsidP="000C2D60"/>
    <w:p w:rsidR="000B6F5C" w:rsidRDefault="000B6F5C" w:rsidP="000C2D60"/>
    <w:p w:rsidR="000B6F5C" w:rsidRDefault="000B6F5C" w:rsidP="000B6F5C">
      <w:pPr>
        <w:pStyle w:val="Heading4"/>
      </w:pPr>
      <w:r>
        <w:t xml:space="preserve">Nuclear is super popular and bipartisan </w:t>
      </w:r>
    </w:p>
    <w:p w:rsidR="000B6F5C" w:rsidRDefault="000B6F5C" w:rsidP="000B6F5C">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32" w:history="1">
        <w:r w:rsidRPr="00944F15">
          <w:rPr>
            <w:rStyle w:val="Hyperlink"/>
          </w:rPr>
          <w:t>https://csis-prod.s3.amazonaws.com/s3f public/legacy_files/files/publication/130614_ RestoringUSLeadershipNuclearEnergy_ WEB.pdf</w:t>
        </w:r>
      </w:hyperlink>
      <w:r>
        <w:t>, accessed 7/17/16, ge]</w:t>
      </w:r>
    </w:p>
    <w:p w:rsidR="000B6F5C" w:rsidRDefault="000B6F5C" w:rsidP="000B6F5C">
      <w:r>
        <w:t>PUBLIC AND POLITICAL SUPPORT</w:t>
      </w:r>
      <w:r w:rsidRPr="00200B81">
        <w:rPr>
          <w:sz w:val="12"/>
        </w:rPr>
        <w:t xml:space="preserve">¶ </w:t>
      </w:r>
      <w:r w:rsidRPr="00A571C1">
        <w:rPr>
          <w:rStyle w:val="StyleUnderline"/>
        </w:rPr>
        <w:t>Favorability ratings continue an upward trend, buoyed by high public ratings for safety at</w:t>
      </w:r>
      <w:r>
        <w:rPr>
          <w:rStyle w:val="StyleUnderline"/>
          <w:sz w:val="12"/>
        </w:rPr>
        <w:t xml:space="preserve"> </w:t>
      </w:r>
      <w:r w:rsidRPr="00A571C1">
        <w:rPr>
          <w:rStyle w:val="StyleUnderline"/>
        </w:rPr>
        <w:t>America’s reactors</w:t>
      </w:r>
      <w:r>
        <w:t xml:space="preserve"> (7 out of 10 give them high safety marks). By </w:t>
      </w:r>
      <w:r w:rsidRPr="00A571C1">
        <w:rPr>
          <w:rStyle w:val="StyleUnderline"/>
        </w:rPr>
        <w:t>February 2013, support had risen</w:t>
      </w:r>
      <w:r>
        <w:rPr>
          <w:rStyle w:val="StyleUnderline"/>
          <w:sz w:val="12"/>
        </w:rPr>
        <w:t xml:space="preserve"> </w:t>
      </w:r>
      <w:r w:rsidRPr="00A571C1">
        <w:rPr>
          <w:rStyle w:val="StyleUnderline"/>
        </w:rPr>
        <w:t xml:space="preserve">to </w:t>
      </w:r>
      <w:r w:rsidRPr="00A571C1">
        <w:rPr>
          <w:rStyle w:val="Emphasis"/>
        </w:rPr>
        <w:t>68 percent</w:t>
      </w:r>
      <w:r w:rsidRPr="00A571C1">
        <w:rPr>
          <w:rStyle w:val="StyleUnderline"/>
        </w:rPr>
        <w:t>.</w:t>
      </w:r>
      <w:r>
        <w:t xml:space="preserve"> The industry saw a temporary downturn in public support after the Fukushima</w:t>
      </w:r>
      <w:r>
        <w:rPr>
          <w:sz w:val="12"/>
        </w:rPr>
        <w:t xml:space="preserve"> </w:t>
      </w:r>
      <w:r>
        <w:t xml:space="preserve">accident, falling to a low of 46 percent in April 2011—just after the accident. </w:t>
      </w:r>
      <w:r w:rsidRPr="00A571C1">
        <w:rPr>
          <w:rStyle w:val="StyleUnderline"/>
        </w:rPr>
        <w:t>Seventy-three</w:t>
      </w:r>
      <w:r>
        <w:rPr>
          <w:rStyle w:val="StyleUnderline"/>
          <w:sz w:val="12"/>
        </w:rPr>
        <w:t xml:space="preserve"> </w:t>
      </w:r>
      <w:r w:rsidRPr="00A571C1">
        <w:rPr>
          <w:rStyle w:val="StyleUnderline"/>
        </w:rPr>
        <w:t>percent of respondents now believe that nuclear plants operating in the United States are safe and</w:t>
      </w:r>
      <w:r>
        <w:rPr>
          <w:rStyle w:val="StyleUnderline"/>
          <w:sz w:val="12"/>
        </w:rPr>
        <w:t xml:space="preserve"> </w:t>
      </w:r>
      <w:r w:rsidRPr="00A571C1">
        <w:rPr>
          <w:rStyle w:val="StyleUnderline"/>
        </w:rPr>
        <w:t>secure</w:t>
      </w:r>
      <w:r>
        <w:t xml:space="preserve">, with 24 percent thinking they are not. Also, </w:t>
      </w:r>
      <w:r w:rsidRPr="00A571C1">
        <w:rPr>
          <w:rStyle w:val="StyleUnderline"/>
        </w:rPr>
        <w:t>65 percent believe that “nuclear power plants</w:t>
      </w:r>
      <w:r>
        <w:rPr>
          <w:rStyle w:val="StyleUnderline"/>
          <w:sz w:val="12"/>
        </w:rPr>
        <w:t xml:space="preserve"> </w:t>
      </w:r>
      <w:r w:rsidRPr="00A571C1">
        <w:rPr>
          <w:rStyle w:val="StyleUnderline"/>
        </w:rPr>
        <w:t>in this area are able to withstand the most extreme natural events that may occur here.”</w:t>
      </w:r>
      <w:r>
        <w:t>107</w:t>
      </w:r>
      <w:r>
        <w:rPr>
          <w:sz w:val="12"/>
        </w:rPr>
        <w:t xml:space="preserve"> </w:t>
      </w:r>
      <w:r>
        <w:t xml:space="preserve">At the federal level, </w:t>
      </w:r>
      <w:r w:rsidRPr="00A571C1">
        <w:rPr>
          <w:rStyle w:val="StyleUnderline"/>
        </w:rPr>
        <w:t xml:space="preserve">nuclear power has generally enjoyed </w:t>
      </w:r>
      <w:r w:rsidRPr="00A571C1">
        <w:rPr>
          <w:rStyle w:val="Emphasis"/>
        </w:rPr>
        <w:t>bipartisan political support</w:t>
      </w:r>
      <w:r w:rsidRPr="00A571C1">
        <w:rPr>
          <w:rStyle w:val="StyleUnderline"/>
        </w:rPr>
        <w:t>; in recent</w:t>
      </w:r>
      <w:r>
        <w:rPr>
          <w:rStyle w:val="StyleUnderline"/>
          <w:sz w:val="12"/>
        </w:rPr>
        <w:t xml:space="preserve"> </w:t>
      </w:r>
      <w:r w:rsidRPr="00A571C1">
        <w:rPr>
          <w:rStyle w:val="StyleUnderline"/>
        </w:rPr>
        <w:t>years, successive administrations and Congress have backed continued funding for nuclear</w:t>
      </w:r>
      <w:r>
        <w:rPr>
          <w:rStyle w:val="StyleUnderline"/>
          <w:sz w:val="12"/>
        </w:rPr>
        <w:t xml:space="preserve"> </w:t>
      </w:r>
      <w:r w:rsidRPr="00A571C1">
        <w:rPr>
          <w:rStyle w:val="StyleUnderline"/>
        </w:rPr>
        <w:t>energy R&amp;D along with a variety of incentives and subsidies aimed at kick-starting the domestic</w:t>
      </w:r>
      <w:r>
        <w:rPr>
          <w:rStyle w:val="StyleUnderline"/>
          <w:sz w:val="12"/>
        </w:rPr>
        <w:t xml:space="preserve"> </w:t>
      </w:r>
      <w:r w:rsidRPr="00A571C1">
        <w:rPr>
          <w:rStyle w:val="StyleUnderline"/>
        </w:rPr>
        <w:t>industry</w:t>
      </w:r>
      <w:r>
        <w:t>. As noted earlier, however, policies adopted as part of the Energy Policy Act of 2005 have</w:t>
      </w:r>
      <w:r>
        <w:rPr>
          <w:sz w:val="12"/>
        </w:rPr>
        <w:t xml:space="preserve"> </w:t>
      </w:r>
      <w:r>
        <w:t>yet to stimulate construction commitments beyond the units currently planned for the Vogtle and</w:t>
      </w:r>
      <w:r>
        <w:rPr>
          <w:sz w:val="12"/>
        </w:rPr>
        <w:t xml:space="preserve"> </w:t>
      </w:r>
      <w:r>
        <w:t>Summer sites. The federal loan guarantee program, in particular, has not worked as intended,</w:t>
      </w:r>
      <w:r>
        <w:rPr>
          <w:sz w:val="12"/>
        </w:rPr>
        <w:t xml:space="preserve"> </w:t>
      </w:r>
      <w:r>
        <w:t>while the other two incentive programs in the Act—the production tax credit and insurance to</w:t>
      </w:r>
      <w:r>
        <w:rPr>
          <w:sz w:val="12"/>
        </w:rPr>
        <w:t xml:space="preserve"> </w:t>
      </w:r>
      <w:r>
        <w:t>guard against regulatory delays—cannot be used until new plants are operating or at least under</w:t>
      </w:r>
      <w:r>
        <w:rPr>
          <w:sz w:val="12"/>
        </w:rPr>
        <w:t xml:space="preserve"> </w:t>
      </w:r>
      <w:r>
        <w:t>construction.</w:t>
      </w:r>
    </w:p>
    <w:p w:rsidR="000B6F5C" w:rsidRDefault="000B6F5C" w:rsidP="000B6F5C"/>
    <w:p w:rsidR="003A15C1" w:rsidRDefault="003A15C1" w:rsidP="000B6F5C">
      <w:pPr>
        <w:pStyle w:val="Heading3"/>
      </w:pPr>
      <w:r>
        <w:t>2ac – plan popular (congress)</w:t>
      </w:r>
    </w:p>
    <w:p w:rsidR="003A15C1" w:rsidRDefault="003A15C1" w:rsidP="003A15C1">
      <w:pPr>
        <w:pStyle w:val="Heading4"/>
      </w:pPr>
      <w:r>
        <w:t>Plan’s massively popular in Congress</w:t>
      </w:r>
    </w:p>
    <w:p w:rsidR="003A15C1" w:rsidRPr="003D3CD4" w:rsidRDefault="003A15C1" w:rsidP="003A15C1">
      <w:pPr>
        <w:rPr>
          <w:rStyle w:val="Style13ptBold"/>
          <w:b w:val="0"/>
        </w:rPr>
      </w:pPr>
      <w:r>
        <w:rPr>
          <w:rStyle w:val="Style13ptBold"/>
        </w:rPr>
        <w:t xml:space="preserve">Press Action 3/12/12 </w:t>
      </w:r>
      <w:r w:rsidRPr="003D3CD4">
        <w:rPr>
          <w:rStyle w:val="Style13ptBold"/>
        </w:rPr>
        <w:t xml:space="preserve">(“US Nuclear Industry Operates as if Fukushima Never Happened”) </w:t>
      </w:r>
      <w:hyperlink r:id="rId33" w:history="1">
        <w:r>
          <w:rPr>
            <w:rStyle w:val="Hyperlink"/>
          </w:rPr>
          <w:t>http://www.pressaction.com/news/weblog/full_article/nuclearsubsidies03122012/</w:t>
        </w:r>
      </w:hyperlink>
    </w:p>
    <w:p w:rsidR="003A15C1" w:rsidRDefault="003A15C1" w:rsidP="003A15C1">
      <w:pPr>
        <w:jc w:val="both"/>
      </w:pPr>
      <w:r w:rsidRPr="0086734B">
        <w:rPr>
          <w:rStyle w:val="StyleUnderline"/>
          <w:highlight w:val="lightGray"/>
        </w:rPr>
        <w:t>Both Democrats and Republicans have had a long love affair with commercial nuclear power</w:t>
      </w:r>
      <w:r w:rsidRPr="003D3CD4">
        <w:t xml:space="preserve">, and </w:t>
      </w:r>
      <w:r w:rsidRPr="0086734B">
        <w:rPr>
          <w:rStyle w:val="StyleUnderline"/>
          <w:highlight w:val="lightGray"/>
        </w:rPr>
        <w:t>the relationship is showing no signs of losing steam</w:t>
      </w:r>
      <w:r w:rsidRPr="003D3CD4">
        <w:t xml:space="preserve">. Since the 1950s, members of both parties have enthusiastically lavished electric utility companies with expensive gifts, ranging from subsidies to protection from liability for disasters to loan guarantees, all underwritten by U.S. taxpayers. </w:t>
      </w:r>
      <w:r w:rsidRPr="00B138B8">
        <w:rPr>
          <w:rStyle w:val="StyleUnderline"/>
        </w:rPr>
        <w:t xml:space="preserve">The political calculus is simple: </w:t>
      </w:r>
      <w:r w:rsidRPr="0086734B">
        <w:rPr>
          <w:rStyle w:val="StyleUnderline"/>
          <w:highlight w:val="lightGray"/>
        </w:rPr>
        <w:t xml:space="preserve">nuclear power enjoys </w:t>
      </w:r>
      <w:r w:rsidRPr="0086734B">
        <w:rPr>
          <w:rStyle w:val="Emphasis"/>
          <w:highlight w:val="lightGray"/>
        </w:rPr>
        <w:t>unanimous support</w:t>
      </w:r>
      <w:r w:rsidRPr="00B138B8">
        <w:rPr>
          <w:rStyle w:val="StyleUnderline"/>
        </w:rPr>
        <w:t xml:space="preserve"> in Washington</w:t>
      </w:r>
      <w:r w:rsidRPr="003D3CD4">
        <w:t xml:space="preserve">. </w:t>
      </w:r>
      <w:r w:rsidRPr="00E939B5">
        <w:rPr>
          <w:rStyle w:val="StyleUnderline"/>
        </w:rPr>
        <w:t>Try to name one member of the U.S. Senate or House of Representatives who favors shutting down the nation’s 104 commercial nuclear reactors</w:t>
      </w:r>
      <w:r w:rsidRPr="003D3CD4">
        <w:t xml:space="preserve">. </w:t>
      </w:r>
      <w:r w:rsidRPr="0086734B">
        <w:rPr>
          <w:rStyle w:val="StyleUnderline"/>
          <w:highlight w:val="lightGray"/>
        </w:rPr>
        <w:t>Federal agencies</w:t>
      </w:r>
      <w:r w:rsidRPr="00E939B5">
        <w:rPr>
          <w:rStyle w:val="StyleUnderline"/>
        </w:rPr>
        <w:t xml:space="preserve">, from the Atomic Energy Commission to the Department of Energy to the Nuclear Regulatory, </w:t>
      </w:r>
      <w:r w:rsidRPr="0086734B">
        <w:rPr>
          <w:rStyle w:val="StyleUnderline"/>
          <w:highlight w:val="lightGray"/>
        </w:rPr>
        <w:t>have worked diligently</w:t>
      </w:r>
      <w:r w:rsidRPr="00E939B5">
        <w:rPr>
          <w:rStyle w:val="StyleUnderline"/>
        </w:rPr>
        <w:t xml:space="preserve"> through the years </w:t>
      </w:r>
      <w:r w:rsidRPr="0086734B">
        <w:rPr>
          <w:rStyle w:val="StyleUnderline"/>
          <w:highlight w:val="lightGray"/>
        </w:rPr>
        <w:t>to promote nuclear power</w:t>
      </w:r>
      <w:r w:rsidRPr="0086734B">
        <w:rPr>
          <w:highlight w:val="lightGray"/>
        </w:rPr>
        <w:t>.</w:t>
      </w:r>
      <w:r w:rsidRPr="003D3CD4">
        <w:t xml:space="preserve"> At the state level, support for nuclear power also is extremely strong, although there are some politicians—albeit a tiny number—who have publicly called for the closure of certain nuclear plants</w:t>
      </w:r>
      <w:r w:rsidRPr="0086734B">
        <w:rPr>
          <w:highlight w:val="lightGray"/>
        </w:rPr>
        <w:t xml:space="preserve">. </w:t>
      </w:r>
      <w:r w:rsidRPr="0086734B">
        <w:rPr>
          <w:rStyle w:val="StyleUnderline"/>
          <w:highlight w:val="lightGray"/>
        </w:rPr>
        <w:t>On the</w:t>
      </w:r>
      <w:r w:rsidRPr="00E939B5">
        <w:rPr>
          <w:rStyle w:val="StyleUnderline"/>
        </w:rPr>
        <w:t xml:space="preserve"> one-year </w:t>
      </w:r>
      <w:r w:rsidRPr="0086734B">
        <w:rPr>
          <w:rStyle w:val="StyleUnderline"/>
          <w:highlight w:val="lightGray"/>
        </w:rPr>
        <w:t>anniversary</w:t>
      </w:r>
      <w:r w:rsidRPr="003D3CD4">
        <w:t xml:space="preserve"> </w:t>
      </w:r>
      <w:r w:rsidRPr="0086734B">
        <w:rPr>
          <w:highlight w:val="lightGray"/>
        </w:rPr>
        <w:t>of</w:t>
      </w:r>
      <w:r w:rsidRPr="003D3CD4">
        <w:t xml:space="preserve"> the start of the nuclear disaster at the </w:t>
      </w:r>
      <w:r w:rsidRPr="0086734B">
        <w:rPr>
          <w:rStyle w:val="StyleUnderline"/>
          <w:highlight w:val="lightGray"/>
        </w:rPr>
        <w:t>Fukushima</w:t>
      </w:r>
      <w:r w:rsidRPr="00E939B5">
        <w:rPr>
          <w:rStyle w:val="StyleUnderline"/>
        </w:rPr>
        <w:t xml:space="preserve"> </w:t>
      </w:r>
      <w:r w:rsidRPr="003D3CD4">
        <w:t xml:space="preserve">Dai-ichi nuclear power plant in Japan, </w:t>
      </w:r>
      <w:r w:rsidRPr="0086734B">
        <w:rPr>
          <w:rStyle w:val="StyleUnderline"/>
          <w:highlight w:val="lightGray"/>
        </w:rPr>
        <w:t>one would assume a voice in</w:t>
      </w:r>
      <w:r w:rsidRPr="003D3CD4">
        <w:t xml:space="preserve"> official </w:t>
      </w:r>
      <w:r w:rsidRPr="0086734B">
        <w:rPr>
          <w:highlight w:val="lightGray"/>
        </w:rPr>
        <w:t>Washington</w:t>
      </w:r>
      <w:r w:rsidRPr="003D3CD4">
        <w:t xml:space="preserve"> </w:t>
      </w:r>
      <w:r w:rsidRPr="0086734B">
        <w:rPr>
          <w:rStyle w:val="StyleUnderline"/>
          <w:highlight w:val="lightGray"/>
        </w:rPr>
        <w:t>would have emerged calling for an end to the nation’s experiment with nuclear power</w:t>
      </w:r>
      <w:r w:rsidRPr="003D3CD4">
        <w:t xml:space="preserve">. In Germany, government officials made the decision to phase out nuclear power by 2022 in response to Fukushima. </w:t>
      </w:r>
      <w:r w:rsidRPr="0086734B">
        <w:rPr>
          <w:rStyle w:val="StyleUnderline"/>
          <w:highlight w:val="lightGray"/>
        </w:rPr>
        <w:t>There’s no such sentiment</w:t>
      </w:r>
      <w:r w:rsidRPr="00E939B5">
        <w:rPr>
          <w:rStyle w:val="StyleUnderline"/>
        </w:rPr>
        <w:t xml:space="preserve"> among the ruling elite in the United States.</w:t>
      </w:r>
      <w:r w:rsidRPr="003D3CD4">
        <w:t xml:space="preserve"> </w:t>
      </w:r>
      <w:r w:rsidRPr="0086734B">
        <w:rPr>
          <w:rStyle w:val="StyleUnderline"/>
          <w:highlight w:val="lightGray"/>
        </w:rPr>
        <w:t>Locating a member of Congress opposed to the continued operation of nuclear power plants is as hard as finding a lawmaker who favors breaking ties with Israel</w:t>
      </w:r>
      <w:r w:rsidRPr="003D3CD4">
        <w:t xml:space="preserve"> over its mistreatment of Palestinians for the last 60 years. In fact, it’s more than hard, it’s impossible. It’s very rare to find an issue where there is a noteworthy difference between Democrats and Republicans. When there are differences, they tend to be subtle, although party officials and the corporate media will attempt to sensationalize a slight difference to create an impression that the U.S. political system permits honest and real debate.</w:t>
      </w:r>
    </w:p>
    <w:p w:rsidR="003A15C1" w:rsidRPr="003A15C1" w:rsidRDefault="003A15C1" w:rsidP="003A15C1"/>
    <w:p w:rsidR="000B6F5C" w:rsidRDefault="000B6F5C" w:rsidP="000B6F5C">
      <w:pPr>
        <w:pStyle w:val="Heading3"/>
      </w:pPr>
      <w:r>
        <w:t>2ac – no link</w:t>
      </w:r>
    </w:p>
    <w:p w:rsidR="000B6F5C" w:rsidRDefault="000B6F5C" w:rsidP="000B6F5C">
      <w:pPr>
        <w:pStyle w:val="Heading4"/>
      </w:pPr>
      <w:r>
        <w:t xml:space="preserve">NRC implements the plan – solves the link </w:t>
      </w:r>
    </w:p>
    <w:p w:rsidR="000B6F5C" w:rsidRDefault="000B6F5C" w:rsidP="000B6F5C">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34" w:history="1">
        <w:r w:rsidRPr="00944F15">
          <w:rPr>
            <w:rStyle w:val="Hyperlink"/>
          </w:rPr>
          <w:t>https://csis-prod.s3.amazonaws.com/s3f public/legacy_files/files/publication/130614_ RestoringUSLeadershipNuclearEnergy_ WEB.pdf</w:t>
        </w:r>
      </w:hyperlink>
      <w:r>
        <w:t>, accessed 7/17/16, ge]</w:t>
      </w:r>
    </w:p>
    <w:p w:rsidR="000B6F5C" w:rsidRPr="00312054" w:rsidRDefault="000B6F5C" w:rsidP="000B6F5C">
      <w:pPr>
        <w:rPr>
          <w:rStyle w:val="StyleUnderline"/>
          <w:u w:val="none"/>
        </w:rPr>
      </w:pPr>
    </w:p>
    <w:p w:rsidR="000B6F5C" w:rsidRDefault="000B6F5C" w:rsidP="000B6F5C">
      <w:pPr>
        <w:rPr>
          <w:rStyle w:val="Emphasis"/>
        </w:rPr>
      </w:pPr>
      <w:r>
        <w:t>The U.S. Nuclear</w:t>
      </w:r>
      <w:r>
        <w:rPr>
          <w:sz w:val="12"/>
        </w:rPr>
        <w:t xml:space="preserve"> </w:t>
      </w:r>
      <w:r>
        <w:t>Regulatory</w:t>
      </w:r>
      <w:r>
        <w:rPr>
          <w:sz w:val="12"/>
        </w:rPr>
        <w:t xml:space="preserve"> </w:t>
      </w:r>
      <w:r>
        <w:t>Commission (NRC) has</w:t>
      </w:r>
      <w:r>
        <w:rPr>
          <w:sz w:val="12"/>
        </w:rPr>
        <w:t xml:space="preserve"> </w:t>
      </w:r>
      <w:r>
        <w:t>set the global standard</w:t>
      </w:r>
      <w:r>
        <w:rPr>
          <w:sz w:val="12"/>
        </w:rPr>
        <w:t xml:space="preserve"> </w:t>
      </w:r>
      <w:r>
        <w:t>for excellence in</w:t>
      </w:r>
      <w:r>
        <w:rPr>
          <w:sz w:val="12"/>
        </w:rPr>
        <w:t xml:space="preserve"> </w:t>
      </w:r>
      <w:r>
        <w:t>nuclear energy</w:t>
      </w:r>
      <w:r>
        <w:rPr>
          <w:sz w:val="12"/>
        </w:rPr>
        <w:t xml:space="preserve"> </w:t>
      </w:r>
      <w:r>
        <w:t>regulation and has</w:t>
      </w:r>
      <w:r>
        <w:rPr>
          <w:sz w:val="12"/>
        </w:rPr>
        <w:t xml:space="preserve"> </w:t>
      </w:r>
      <w:r>
        <w:t>long served to bolster</w:t>
      </w:r>
      <w:r>
        <w:rPr>
          <w:sz w:val="12"/>
        </w:rPr>
        <w:t xml:space="preserve"> </w:t>
      </w:r>
      <w:r>
        <w:t>public confidence in</w:t>
      </w:r>
      <w:r>
        <w:rPr>
          <w:sz w:val="12"/>
        </w:rPr>
        <w:t xml:space="preserve"> </w:t>
      </w:r>
      <w:r>
        <w:t>nuclear operations.</w:t>
      </w:r>
      <w:r>
        <w:rPr>
          <w:sz w:val="12"/>
        </w:rPr>
        <w:t xml:space="preserve"> </w:t>
      </w:r>
      <w:r>
        <w:t>Yet there is a growing</w:t>
      </w:r>
      <w:r>
        <w:rPr>
          <w:sz w:val="12"/>
        </w:rPr>
        <w:t xml:space="preserve"> </w:t>
      </w:r>
      <w:r>
        <w:t xml:space="preserve">concern that </w:t>
      </w:r>
      <w:r w:rsidRPr="00312054">
        <w:rPr>
          <w:rStyle w:val="StyleUnderline"/>
        </w:rPr>
        <w:t>the</w:t>
      </w:r>
      <w:r>
        <w:rPr>
          <w:rStyle w:val="StyleUnderline"/>
        </w:rPr>
        <w:t xml:space="preserve"> </w:t>
      </w:r>
      <w:r w:rsidRPr="00312054">
        <w:rPr>
          <w:rStyle w:val="StyleUnderline"/>
        </w:rPr>
        <w:t>regulatory burden</w:t>
      </w:r>
      <w:r>
        <w:rPr>
          <w:rStyle w:val="StyleUnderline"/>
        </w:rPr>
        <w:t xml:space="preserve"> </w:t>
      </w:r>
      <w:r w:rsidRPr="00312054">
        <w:rPr>
          <w:rStyle w:val="StyleUnderline"/>
        </w:rPr>
        <w:t>facing U.S. plant</w:t>
      </w:r>
      <w:r>
        <w:rPr>
          <w:rStyle w:val="StyleUnderline"/>
        </w:rPr>
        <w:t xml:space="preserve"> </w:t>
      </w:r>
      <w:r w:rsidRPr="00312054">
        <w:rPr>
          <w:rStyle w:val="StyleUnderline"/>
        </w:rPr>
        <w:t>operators will be</w:t>
      </w:r>
      <w:r>
        <w:rPr>
          <w:rStyle w:val="StyleUnderline"/>
        </w:rPr>
        <w:t xml:space="preserve"> </w:t>
      </w:r>
      <w:r w:rsidRPr="00312054">
        <w:rPr>
          <w:rStyle w:val="StyleUnderline"/>
        </w:rPr>
        <w:t>expanded without</w:t>
      </w:r>
      <w:r>
        <w:rPr>
          <w:rStyle w:val="StyleUnderline"/>
        </w:rPr>
        <w:t xml:space="preserve"> </w:t>
      </w:r>
      <w:r w:rsidRPr="00312054">
        <w:rPr>
          <w:rStyle w:val="StyleUnderline"/>
        </w:rPr>
        <w:t>commensurate safety</w:t>
      </w:r>
      <w:r>
        <w:rPr>
          <w:rStyle w:val="StyleUnderline"/>
        </w:rPr>
        <w:t xml:space="preserve"> </w:t>
      </w:r>
      <w:r w:rsidRPr="00312054">
        <w:rPr>
          <w:rStyle w:val="StyleUnderline"/>
        </w:rPr>
        <w:t>benefi</w:t>
      </w:r>
      <w:r>
        <w:t>t, particularly in</w:t>
      </w:r>
      <w:r>
        <w:rPr>
          <w:sz w:val="12"/>
        </w:rPr>
        <w:t xml:space="preserve"> </w:t>
      </w:r>
      <w:r>
        <w:t>light of the</w:t>
      </w:r>
      <w:r>
        <w:rPr>
          <w:sz w:val="12"/>
        </w:rPr>
        <w:t xml:space="preserve"> </w:t>
      </w:r>
      <w:r>
        <w:t>understandable and</w:t>
      </w:r>
      <w:r>
        <w:rPr>
          <w:sz w:val="12"/>
        </w:rPr>
        <w:t xml:space="preserve"> </w:t>
      </w:r>
      <w:r>
        <w:t>appropriate desire to respond quickly to lessons learned from the Fukushima nuclear accident in</w:t>
      </w:r>
      <w:r>
        <w:rPr>
          <w:sz w:val="12"/>
        </w:rPr>
        <w:t xml:space="preserve"> </w:t>
      </w:r>
      <w:r>
        <w:t xml:space="preserve">Japan. It </w:t>
      </w:r>
      <w:r w:rsidRPr="00312054">
        <w:rPr>
          <w:rStyle w:val="StyleUnderline"/>
        </w:rPr>
        <w:t>is essential that the NRC and the U.S. nuclear industry work constructively to enhance</w:t>
      </w:r>
      <w:r>
        <w:rPr>
          <w:rStyle w:val="StyleUnderline"/>
        </w:rPr>
        <w:t xml:space="preserve"> </w:t>
      </w:r>
      <w:r w:rsidRPr="00312054">
        <w:rPr>
          <w:rStyle w:val="StyleUnderline"/>
        </w:rPr>
        <w:t>the safety and security of the U.S. nuclear fleet without placing undue burdens on reactor</w:t>
      </w:r>
      <w:r>
        <w:rPr>
          <w:rStyle w:val="StyleUnderline"/>
        </w:rPr>
        <w:t xml:space="preserve"> </w:t>
      </w:r>
      <w:r w:rsidRPr="00312054">
        <w:rPr>
          <w:rStyle w:val="StyleUnderline"/>
        </w:rPr>
        <w:t>operators</w:t>
      </w:r>
      <w:r>
        <w:t>. The U.S. commercial industry has been unrelenting in its quest for excellence. The</w:t>
      </w:r>
      <w:r>
        <w:rPr>
          <w:rStyle w:val="StyleUnderline"/>
        </w:rPr>
        <w:t xml:space="preserve"> </w:t>
      </w:r>
      <w:r w:rsidRPr="00312054">
        <w:rPr>
          <w:rStyle w:val="StyleUnderline"/>
        </w:rPr>
        <w:t xml:space="preserve">Institute of Nuclear Power Operations (INPO) has been a </w:t>
      </w:r>
      <w:r w:rsidRPr="00312054">
        <w:rPr>
          <w:rStyle w:val="Emphasis"/>
        </w:rPr>
        <w:t>strong force for self-regulation</w:t>
      </w:r>
      <w:r w:rsidRPr="00312054">
        <w:rPr>
          <w:rStyle w:val="StyleUnderline"/>
        </w:rPr>
        <w:t xml:space="preserve"> and the</w:t>
      </w:r>
      <w:r>
        <w:rPr>
          <w:rStyle w:val="StyleUnderline"/>
        </w:rPr>
        <w:t xml:space="preserve"> </w:t>
      </w:r>
      <w:r w:rsidRPr="00312054">
        <w:rPr>
          <w:rStyle w:val="StyleUnderline"/>
        </w:rPr>
        <w:t>result has been performance that sets the global standard.</w:t>
      </w:r>
      <w:r>
        <w:t xml:space="preserve"> Added regulatory requirements when</w:t>
      </w:r>
      <w:r>
        <w:rPr>
          <w:sz w:val="12"/>
        </w:rPr>
        <w:t xml:space="preserve"> </w:t>
      </w:r>
      <w:r>
        <w:t xml:space="preserve">they produce real benefits are good for the industry; </w:t>
      </w:r>
      <w:r w:rsidRPr="00312054">
        <w:rPr>
          <w:rStyle w:val="StyleUnderline"/>
        </w:rPr>
        <w:t>additional regulatory costs without</w:t>
      </w:r>
      <w:r>
        <w:rPr>
          <w:rStyle w:val="StyleUnderline"/>
        </w:rPr>
        <w:t xml:space="preserve"> </w:t>
      </w:r>
      <w:r w:rsidRPr="00312054">
        <w:rPr>
          <w:rStyle w:val="StyleUnderline"/>
        </w:rPr>
        <w:t>appropriate benefits will weigh down otherwise well-performing nuclear facilities and their staff,</w:t>
      </w:r>
      <w:r>
        <w:rPr>
          <w:rStyle w:val="StyleUnderline"/>
        </w:rPr>
        <w:t xml:space="preserve"> </w:t>
      </w:r>
      <w:r w:rsidRPr="00312054">
        <w:rPr>
          <w:rStyle w:val="StyleUnderline"/>
        </w:rPr>
        <w:t xml:space="preserve">and would contribute to financial pressures that could lead to </w:t>
      </w:r>
      <w:r w:rsidRPr="00312054">
        <w:rPr>
          <w:rStyle w:val="Emphasis"/>
        </w:rPr>
        <w:t>even more rapid shutdowns of</w:t>
      </w:r>
      <w:r>
        <w:rPr>
          <w:rStyle w:val="Emphasis"/>
        </w:rPr>
        <w:t xml:space="preserve"> </w:t>
      </w:r>
      <w:r w:rsidRPr="00312054">
        <w:rPr>
          <w:rStyle w:val="Emphasis"/>
        </w:rPr>
        <w:t>presently operating nuclear power plants.</w:t>
      </w:r>
      <w:r w:rsidRPr="0080699D">
        <w:rPr>
          <w:rStyle w:val="Emphasis"/>
          <w:sz w:val="12"/>
        </w:rPr>
        <w:t xml:space="preserve">¶ </w:t>
      </w:r>
      <w:r>
        <w:t>Public acceptance of nuclear energy has fallen in the aftermath of the Fukushima accident. While</w:t>
      </w:r>
      <w:r>
        <w:rPr>
          <w:sz w:val="12"/>
        </w:rPr>
        <w:t xml:space="preserve"> </w:t>
      </w:r>
      <w:r>
        <w:t>most polls show a majority of Americans still support the use of nuclear energy, opposition to new</w:t>
      </w:r>
      <w:r>
        <w:rPr>
          <w:sz w:val="12"/>
        </w:rPr>
        <w:t xml:space="preserve"> </w:t>
      </w:r>
      <w:r>
        <w:t>plants in most parts of the country is still formidable</w:t>
      </w:r>
      <w:r w:rsidRPr="00312054">
        <w:rPr>
          <w:rStyle w:val="StyleUnderline"/>
        </w:rPr>
        <w:t xml:space="preserve">. </w:t>
      </w:r>
      <w:r w:rsidRPr="00312054">
        <w:rPr>
          <w:rStyle w:val="Emphasis"/>
        </w:rPr>
        <w:t>Sustained operational and regulatory</w:t>
      </w:r>
      <w:r>
        <w:rPr>
          <w:rStyle w:val="Emphasis"/>
        </w:rPr>
        <w:t xml:space="preserve"> </w:t>
      </w:r>
      <w:r w:rsidRPr="00312054">
        <w:rPr>
          <w:rStyle w:val="Emphasis"/>
        </w:rPr>
        <w:t>excellence</w:t>
      </w:r>
      <w:r w:rsidRPr="00312054">
        <w:rPr>
          <w:rStyle w:val="StyleUnderline"/>
        </w:rPr>
        <w:t>, competent and swift response to safety issues, and a path forward for the nuclear</w:t>
      </w:r>
      <w:r>
        <w:rPr>
          <w:rStyle w:val="StyleUnderline"/>
        </w:rPr>
        <w:t xml:space="preserve"> </w:t>
      </w:r>
      <w:r w:rsidRPr="00312054">
        <w:rPr>
          <w:rStyle w:val="StyleUnderline"/>
        </w:rPr>
        <w:t xml:space="preserve">waste program can help </w:t>
      </w:r>
      <w:r w:rsidRPr="00312054">
        <w:rPr>
          <w:rStyle w:val="Emphasis"/>
        </w:rPr>
        <w:t>turn the tide of public opinion.</w:t>
      </w:r>
    </w:p>
    <w:p w:rsidR="000B6F5C" w:rsidRDefault="000B6F5C" w:rsidP="000B6F5C">
      <w:pPr>
        <w:pStyle w:val="Heading2"/>
      </w:pPr>
      <w:r>
        <w:t>nuclear power da’s</w:t>
      </w:r>
    </w:p>
    <w:p w:rsidR="00581AE3" w:rsidRDefault="00581AE3" w:rsidP="000C2D60">
      <w:pPr>
        <w:pStyle w:val="Heading3"/>
      </w:pPr>
      <w:r>
        <w:t>2ac – appeasement da</w:t>
      </w:r>
    </w:p>
    <w:p w:rsidR="00243656" w:rsidRPr="00243656" w:rsidRDefault="00243656" w:rsidP="00243656">
      <w:pPr>
        <w:pStyle w:val="Heading4"/>
      </w:pPr>
      <w:r>
        <w:t>Chinese investment in the West is inevitable --- too deeply integrated --- nuclear investments aren’t a threat</w:t>
      </w:r>
    </w:p>
    <w:p w:rsidR="00581AE3" w:rsidRDefault="00243656" w:rsidP="00581AE3">
      <w:r w:rsidRPr="00243656">
        <w:rPr>
          <w:b/>
        </w:rPr>
        <w:t>Austin 15</w:t>
      </w:r>
      <w:r>
        <w:t xml:space="preserve"> [Greg, </w:t>
      </w:r>
      <w:r>
        <w:rPr>
          <w:i/>
        </w:rPr>
        <w:t xml:space="preserve">The Diplomat, </w:t>
      </w:r>
      <w:r>
        <w:t>“China’s Dirty Money: How Dangerous Is the China-UK Nuclear Deal?,” October 22, 2015, http://thediplomat.com/2015/10/chinas-dirty-money-how-dangerous-is-the-chinauk-nuclear-deal]</w:t>
      </w:r>
    </w:p>
    <w:p w:rsidR="00243656" w:rsidRPr="00581AE3" w:rsidRDefault="00243656" w:rsidP="00581AE3"/>
    <w:p w:rsidR="00243656" w:rsidRPr="00243656" w:rsidRDefault="00581AE3" w:rsidP="00581AE3">
      <w:pPr>
        <w:rPr>
          <w:sz w:val="16"/>
        </w:rPr>
      </w:pPr>
      <w:r w:rsidRPr="00243656">
        <w:rPr>
          <w:rStyle w:val="StyleUnderline"/>
        </w:rPr>
        <w:t>Pundits</w:t>
      </w:r>
      <w:r w:rsidRPr="00243656">
        <w:rPr>
          <w:sz w:val="16"/>
        </w:rPr>
        <w:t xml:space="preserve"> of all stripes in the U.K. </w:t>
      </w:r>
      <w:r w:rsidRPr="00243656">
        <w:rPr>
          <w:rStyle w:val="StyleUnderline"/>
        </w:rPr>
        <w:t>have worked themselves into a lather over the announcement of old news that China would invest in a U.K. nuclear power plant</w:t>
      </w:r>
      <w:r w:rsidRPr="00243656">
        <w:rPr>
          <w:sz w:val="16"/>
        </w:rPr>
        <w:t xml:space="preserve"> which is due to begin producing electricity in 2025. In a visit to China last month, Chancellor George Osborne made a strategic investment agreement with Beijing for two additional nuclear power plants.</w:t>
      </w:r>
    </w:p>
    <w:p w:rsidR="00243656" w:rsidRPr="00243656" w:rsidRDefault="00581AE3" w:rsidP="00581AE3">
      <w:pPr>
        <w:rPr>
          <w:sz w:val="16"/>
        </w:rPr>
      </w:pPr>
      <w:r w:rsidRPr="00243656">
        <w:rPr>
          <w:sz w:val="16"/>
        </w:rPr>
        <w:t>The news has been dramatized in the media which see the danger of China’s spy agencies taking control of or damaging the operating nuclear power plant during some sort of crisis. This produced the unusual event of GCHQ, Britain’s cyber espionage agency, saying to the press in response a week ago that it had a role in monitoring cyber security aspects of the country’s critical infrastructure. U.K. security agencies are genuinely concerned.</w:t>
      </w:r>
    </w:p>
    <w:p w:rsidR="00243656" w:rsidRPr="00243656" w:rsidRDefault="00581AE3" w:rsidP="00581AE3">
      <w:pPr>
        <w:rPr>
          <w:sz w:val="16"/>
        </w:rPr>
      </w:pPr>
      <w:r w:rsidRPr="00243656">
        <w:rPr>
          <w:sz w:val="16"/>
        </w:rPr>
        <w:t>Throughout Asia, and in the United States, the military strategic implications of China’s expanding global investment portfolio have been a concern for some time, as the debate over Huawei investment in the United States and Australia shows. Yet BT (British Telecom) is one of Huawei’s best customers and it describes the Chinese firm as a trusted supplier of multi-billion pound contracts. In 2013, the U.K. government appears to have conceded that it did not give due security consideration to the 2005 contract with Huawei.</w:t>
      </w:r>
    </w:p>
    <w:p w:rsidR="00581AE3" w:rsidRPr="00243656" w:rsidRDefault="00581AE3" w:rsidP="00581AE3">
      <w:pPr>
        <w:rPr>
          <w:sz w:val="16"/>
        </w:rPr>
      </w:pPr>
      <w:r w:rsidRPr="00243656">
        <w:rPr>
          <w:sz w:val="16"/>
        </w:rPr>
        <w:t>Enjoying this article? Click here to subscribe for full access. Just $5 a month.</w:t>
      </w:r>
    </w:p>
    <w:p w:rsidR="00243656" w:rsidRPr="00243656" w:rsidRDefault="00581AE3" w:rsidP="00581AE3">
      <w:pPr>
        <w:rPr>
          <w:sz w:val="16"/>
        </w:rPr>
      </w:pPr>
      <w:r w:rsidRPr="00243656">
        <w:rPr>
          <w:sz w:val="16"/>
        </w:rPr>
        <w:t>This same story is playing out in Australia right now with an “after-the-fact” controversy about the 99-year lease by a sub-national government (the Northern Territory) of part of Darwin harbor to a Chinese-owned firm. The Director of the Australian Strategic Policy Institute, Peter Jennings, has raised predictable concerns about apparent lack of high level ministerial scrutiny of the deal, suggesting that it should have been approved by the National Security Committee of Cabinet.</w:t>
      </w:r>
    </w:p>
    <w:p w:rsidR="00243656" w:rsidRPr="00243656" w:rsidRDefault="00581AE3" w:rsidP="00581AE3">
      <w:pPr>
        <w:rPr>
          <w:sz w:val="16"/>
        </w:rPr>
      </w:pPr>
      <w:r w:rsidRPr="00243656">
        <w:rPr>
          <w:sz w:val="16"/>
        </w:rPr>
        <w:t>Jennings cited the following overarching concern:</w:t>
      </w:r>
    </w:p>
    <w:p w:rsidR="00243656" w:rsidRPr="00243656" w:rsidRDefault="00581AE3" w:rsidP="00581AE3">
      <w:pPr>
        <w:rPr>
          <w:sz w:val="16"/>
        </w:rPr>
      </w:pPr>
      <w:r w:rsidRPr="00243656">
        <w:rPr>
          <w:sz w:val="16"/>
        </w:rPr>
        <w:t>We face an increasingly tough strategic competition between China and the US and its friends and allies. No one could confidently claim this competition wouldn’t give rise to open hostility.</w:t>
      </w:r>
    </w:p>
    <w:p w:rsidR="00243656" w:rsidRPr="00243656" w:rsidRDefault="00581AE3" w:rsidP="00581AE3">
      <w:pPr>
        <w:rPr>
          <w:sz w:val="16"/>
        </w:rPr>
      </w:pPr>
      <w:r w:rsidRPr="00243656">
        <w:rPr>
          <w:sz w:val="16"/>
        </w:rPr>
        <w:t>The U.K.-China nuclear deal is particularly complicated by the fact that it is this sector that has been named by the United States as one of the main victims of Chinese commercial espionage by cyber means. Westinghouse nuclear power station secrets were among those that figured in the May 2014 indictment in a U.S. Federal Court, alleging that China was making commercial advantage over U.S. firms.</w:t>
      </w:r>
    </w:p>
    <w:p w:rsidR="00243656" w:rsidRPr="00243656" w:rsidRDefault="00581AE3" w:rsidP="00581AE3">
      <w:pPr>
        <w:rPr>
          <w:sz w:val="16"/>
        </w:rPr>
      </w:pPr>
      <w:r w:rsidRPr="00243656">
        <w:rPr>
          <w:sz w:val="16"/>
        </w:rPr>
        <w:t>Moreover, a cyber attack on a Chinese nuclear power plant (in Hong Kong) provides the opening sequences of a movie released just this year, Blackhat. In 2014, the EastWest Institute called for international agreement to quarantine civil nuclear stations form cyber attack. So the nuclear cyber sector is definitely a live issue for China, its partners and all of us.</w:t>
      </w:r>
    </w:p>
    <w:p w:rsidR="00243656" w:rsidRPr="00243656" w:rsidRDefault="00581AE3" w:rsidP="00581AE3">
      <w:pPr>
        <w:rPr>
          <w:sz w:val="16"/>
        </w:rPr>
      </w:pPr>
      <w:r w:rsidRPr="00243656">
        <w:rPr>
          <w:sz w:val="16"/>
        </w:rPr>
        <w:t>The mix of competing interests opposed to the U.K.-China nuclear deal has been enriched by environmentalists who have argued that Britain need not expose itself to any possible Chinese threat because it did not have to go down the nuclear energy path at all, and could rely instead on other renewable resources.</w:t>
      </w:r>
    </w:p>
    <w:p w:rsidR="00243656" w:rsidRDefault="00581AE3" w:rsidP="00581AE3">
      <w:pPr>
        <w:rPr>
          <w:rStyle w:val="StyleUnderline"/>
        </w:rPr>
      </w:pPr>
      <w:r w:rsidRPr="00243656">
        <w:rPr>
          <w:sz w:val="16"/>
        </w:rPr>
        <w:t>The U.K.-China nuclear deal has yet again revealed what we all knew</w:t>
      </w:r>
      <w:r w:rsidRPr="00243656">
        <w:rPr>
          <w:rStyle w:val="StyleUnderline"/>
        </w:rPr>
        <w:t>. There is no solid consensus anywhere outside China whether it is wise to take Chinese investments of any kind, and that in areas of sensitive environmental concern, like nuclear power</w:t>
      </w:r>
      <w:r w:rsidRPr="00243656">
        <w:rPr>
          <w:sz w:val="16"/>
        </w:rPr>
        <w:t xml:space="preserve">, or national security concern, like possible cyber attack, </w:t>
      </w:r>
      <w:r w:rsidRPr="00243656">
        <w:rPr>
          <w:rStyle w:val="StyleUnderline"/>
        </w:rPr>
        <w:t>any decision to accept Chinese money is fraught with even more uncertainty and much higher risk</w:t>
      </w:r>
      <w:r w:rsidRPr="00243656">
        <w:rPr>
          <w:sz w:val="16"/>
        </w:rPr>
        <w:t xml:space="preserve">. </w:t>
      </w:r>
      <w:r w:rsidRPr="00243656">
        <w:rPr>
          <w:rStyle w:val="Emphasis"/>
        </w:rPr>
        <w:t>Yet the juggernaut of China’s outward investment continues and will not be stopped</w:t>
      </w:r>
      <w:r w:rsidRPr="00243656">
        <w:rPr>
          <w:rStyle w:val="StyleUnderline"/>
        </w:rPr>
        <w:t>.</w:t>
      </w:r>
    </w:p>
    <w:p w:rsidR="00243656" w:rsidRPr="00243656" w:rsidRDefault="00581AE3" w:rsidP="00581AE3">
      <w:pPr>
        <w:rPr>
          <w:sz w:val="16"/>
        </w:rPr>
      </w:pPr>
      <w:r w:rsidRPr="00243656">
        <w:rPr>
          <w:rStyle w:val="StyleUnderline"/>
        </w:rPr>
        <w:t>Critics of China say that we can accept Chinese investments as long as we undertake appropriate security reviews and exclude them from the most sensitive</w:t>
      </w:r>
      <w:r w:rsidRPr="00243656">
        <w:rPr>
          <w:sz w:val="16"/>
        </w:rPr>
        <w:t xml:space="preserve"> national security sectors. This seems like common sense. </w:t>
      </w:r>
      <w:r w:rsidRPr="00243656">
        <w:rPr>
          <w:rStyle w:val="Emphasis"/>
        </w:rPr>
        <w:t>Let’s take good Chinese money for anything we can</w:t>
      </w:r>
      <w:r w:rsidRPr="00243656">
        <w:rPr>
          <w:sz w:val="16"/>
        </w:rPr>
        <w:t>, as long as we can also keep them at arms’ length in national security affairs or sensitive sectors because we don’t know if the “tough strategic competition” will “lead to open hostility”, to use Jennings’ words.</w:t>
      </w:r>
    </w:p>
    <w:p w:rsidR="00243656" w:rsidRPr="00243656" w:rsidRDefault="00581AE3" w:rsidP="00581AE3">
      <w:pPr>
        <w:rPr>
          <w:sz w:val="16"/>
        </w:rPr>
      </w:pPr>
      <w:r w:rsidRPr="00243656">
        <w:rPr>
          <w:rStyle w:val="StyleUnderline"/>
        </w:rPr>
        <w:t>But closer examination of the reality of the inter-mingling of Chinese entities and those outside the country</w:t>
      </w:r>
      <w:r w:rsidRPr="00243656">
        <w:rPr>
          <w:sz w:val="16"/>
        </w:rPr>
        <w:t xml:space="preserve">, whether in the sedate English countryside or down under, but </w:t>
      </w:r>
      <w:r w:rsidRPr="00243656">
        <w:rPr>
          <w:rStyle w:val="Emphasis"/>
        </w:rPr>
        <w:t>especially in the United States</w:t>
      </w:r>
      <w:r w:rsidRPr="00243656">
        <w:rPr>
          <w:sz w:val="16"/>
        </w:rPr>
        <w:t xml:space="preserve">, </w:t>
      </w:r>
      <w:r w:rsidRPr="00243656">
        <w:rPr>
          <w:rStyle w:val="Emphasis"/>
        </w:rPr>
        <w:t>suggests that it may be too late for such concerns</w:t>
      </w:r>
      <w:r w:rsidRPr="00243656">
        <w:rPr>
          <w:sz w:val="16"/>
        </w:rPr>
        <w:t xml:space="preserve">. </w:t>
      </w:r>
      <w:r w:rsidRPr="00243656">
        <w:rPr>
          <w:rStyle w:val="Emphasis"/>
        </w:rPr>
        <w:t>The high levels of dependence between Chinese and Western firms and economies, including in the development of high technology, may now be irreversible</w:t>
      </w:r>
      <w:r w:rsidRPr="00243656">
        <w:rPr>
          <w:sz w:val="16"/>
        </w:rPr>
        <w:t>.</w:t>
      </w:r>
    </w:p>
    <w:p w:rsidR="00243656" w:rsidRPr="00243656" w:rsidRDefault="00581AE3" w:rsidP="00581AE3">
      <w:pPr>
        <w:rPr>
          <w:sz w:val="16"/>
        </w:rPr>
      </w:pPr>
      <w:r w:rsidRPr="00243656">
        <w:rPr>
          <w:sz w:val="16"/>
        </w:rPr>
        <w:t xml:space="preserve">A case could be made that </w:t>
      </w:r>
      <w:r w:rsidRPr="00243656">
        <w:rPr>
          <w:rStyle w:val="StyleUnderline"/>
        </w:rPr>
        <w:t>old “friend or foe” technologies in the policy domain, such as processes of national security review</w:t>
      </w:r>
      <w:r w:rsidRPr="00243656">
        <w:rPr>
          <w:sz w:val="16"/>
        </w:rPr>
        <w:t xml:space="preserve"> of Huawei investment in BT or Chinese leasing of a port in Australia, </w:t>
      </w:r>
      <w:r w:rsidRPr="00243656">
        <w:rPr>
          <w:rStyle w:val="StyleUnderline"/>
        </w:rPr>
        <w:t>have passed their use-by date</w:t>
      </w:r>
      <w:r w:rsidRPr="00243656">
        <w:rPr>
          <w:sz w:val="16"/>
        </w:rPr>
        <w:t xml:space="preserve"> on two counts. The first is that </w:t>
      </w:r>
      <w:r w:rsidRPr="00243656">
        <w:rPr>
          <w:rStyle w:val="Emphasis"/>
        </w:rPr>
        <w:t>China is too deeply integrated and too wealthy to resist</w:t>
      </w:r>
      <w:r w:rsidRPr="00243656">
        <w:rPr>
          <w:sz w:val="16"/>
        </w:rPr>
        <w:t>. That argument is not yet totally convincing for me though we are approaching that point. National identity in global financial transactions and investment has been seriously eroded almost beyond recognition.</w:t>
      </w:r>
    </w:p>
    <w:p w:rsidR="00243656" w:rsidRDefault="00243656" w:rsidP="00243656"/>
    <w:p w:rsidR="00243656" w:rsidRDefault="00243656" w:rsidP="00243656">
      <w:pPr>
        <w:pStyle w:val="Heading4"/>
      </w:pPr>
      <w:r>
        <w:t xml:space="preserve">Appeasement won’t lead to war </w:t>
      </w:r>
    </w:p>
    <w:p w:rsidR="00243656" w:rsidRDefault="00243656" w:rsidP="00243656">
      <w:r w:rsidRPr="00243656">
        <w:rPr>
          <w:b/>
        </w:rPr>
        <w:t>Austin 15</w:t>
      </w:r>
      <w:r>
        <w:t xml:space="preserve"> [Greg, </w:t>
      </w:r>
      <w:r>
        <w:rPr>
          <w:i/>
        </w:rPr>
        <w:t xml:space="preserve">The Diplomat, </w:t>
      </w:r>
      <w:r>
        <w:t>“China’s Dirty Money: How Dangerous Is the China-UK Nuclear Deal?,” October 22, 2015, http://thediplomat.com/2015/10/chinas-dirty-money-how-dangerous-is-the-chinauk-nuclear-deal]</w:t>
      </w:r>
    </w:p>
    <w:p w:rsidR="00243656" w:rsidRDefault="00243656" w:rsidP="00581AE3">
      <w:pPr>
        <w:rPr>
          <w:sz w:val="16"/>
        </w:rPr>
      </w:pPr>
    </w:p>
    <w:p w:rsidR="00243656" w:rsidRPr="00243656" w:rsidRDefault="00581AE3" w:rsidP="00581AE3">
      <w:pPr>
        <w:rPr>
          <w:sz w:val="16"/>
        </w:rPr>
      </w:pPr>
      <w:r w:rsidRPr="00243656">
        <w:rPr>
          <w:sz w:val="16"/>
        </w:rPr>
        <w:t xml:space="preserve">For me, a second count is more convincing. </w:t>
      </w:r>
      <w:r w:rsidRPr="00243656">
        <w:rPr>
          <w:rStyle w:val="StyleUnderline"/>
        </w:rPr>
        <w:t>It is more a judgement of political values on our part.</w:t>
      </w:r>
      <w:r w:rsidRPr="00243656">
        <w:rPr>
          <w:sz w:val="16"/>
        </w:rPr>
        <w:t xml:space="preserve"> I see the talk of possible war with China (“open hostility”) in the same way I saw talk by some American commentators in the 1980s of possible war with Japan, which was then a rising power. The cases are very different, but the strength of the commitment to war avoidance by both governments has been more or less equivalent for several decades.</w:t>
      </w:r>
    </w:p>
    <w:p w:rsidR="00243656" w:rsidRPr="00243656" w:rsidRDefault="00581AE3" w:rsidP="00581AE3">
      <w:pPr>
        <w:rPr>
          <w:sz w:val="16"/>
        </w:rPr>
      </w:pPr>
      <w:r w:rsidRPr="00243656">
        <w:rPr>
          <w:sz w:val="16"/>
        </w:rPr>
        <w:t xml:space="preserve">We must not forget that China launched four ballistic missiles in test mode to intimidate Taiwan in 1995 and 1996, or that it invaded Vietnam in 1979. </w:t>
      </w:r>
      <w:r w:rsidRPr="00243656">
        <w:rPr>
          <w:rStyle w:val="StyleUnderline"/>
        </w:rPr>
        <w:t>We must also note rising nationalist, even militarist views in some sections of the Chinese armed force</w:t>
      </w:r>
      <w:r w:rsidRPr="00243656">
        <w:rPr>
          <w:sz w:val="16"/>
        </w:rPr>
        <w:t>s. These important reference points do not prove China is our enemy, they merely require us to modernize and calibrate our policy technology for identifying “friend or foe” in the modern world as circumstances change.</w:t>
      </w:r>
    </w:p>
    <w:p w:rsidR="00243656" w:rsidRPr="00243656" w:rsidRDefault="00581AE3" w:rsidP="00581AE3">
      <w:pPr>
        <w:rPr>
          <w:sz w:val="16"/>
        </w:rPr>
      </w:pPr>
      <w:r w:rsidRPr="00243656">
        <w:rPr>
          <w:sz w:val="16"/>
        </w:rPr>
        <w:t xml:space="preserve">In particular, </w:t>
      </w:r>
      <w:r w:rsidRPr="00243656">
        <w:rPr>
          <w:rStyle w:val="StyleUnderline"/>
        </w:rPr>
        <w:t>that lens must allow us to distinguish between “aggression” and China’s maneuvering in the South and East China Seas, where territorial claims have not been fully settled since the 1930s and where maritime boundaries became unsettled in part as a result of the U.S. claim</w:t>
      </w:r>
      <w:r w:rsidRPr="00243656">
        <w:rPr>
          <w:sz w:val="16"/>
        </w:rPr>
        <w:t xml:space="preserve"> in 1945, against international law at the time, to resource jurisdiction over the extended continental shelf.</w:t>
      </w:r>
    </w:p>
    <w:p w:rsidR="00243656" w:rsidRPr="00243656" w:rsidRDefault="00581AE3" w:rsidP="00581AE3">
      <w:pPr>
        <w:rPr>
          <w:sz w:val="16"/>
        </w:rPr>
      </w:pPr>
      <w:r w:rsidRPr="00243656">
        <w:rPr>
          <w:rStyle w:val="StyleUnderline"/>
        </w:rPr>
        <w:t>People relying on outdated policy lenses or those less familiar with the detail of global realities, including inside China, will continue to be circumspect, and to “err” on the side of caution</w:t>
      </w:r>
      <w:r w:rsidRPr="00243656">
        <w:rPr>
          <w:sz w:val="16"/>
        </w:rPr>
        <w:t xml:space="preserve">. But I would argue </w:t>
      </w:r>
      <w:r w:rsidRPr="00243656">
        <w:rPr>
          <w:rStyle w:val="Emphasis"/>
        </w:rPr>
        <w:t>that now is the best time</w:t>
      </w:r>
      <w:r w:rsidRPr="00243656">
        <w:rPr>
          <w:sz w:val="16"/>
        </w:rPr>
        <w:t xml:space="preserve">, as China’s power is surging, and as it so steadfastly commits to military strategic stability, </w:t>
      </w:r>
      <w:r w:rsidRPr="00243656">
        <w:rPr>
          <w:rStyle w:val="Emphasis"/>
        </w:rPr>
        <w:t>for us to change our “friend or foe” policy technology</w:t>
      </w:r>
      <w:r w:rsidRPr="00243656">
        <w:rPr>
          <w:sz w:val="16"/>
        </w:rPr>
        <w:t>.</w:t>
      </w:r>
    </w:p>
    <w:p w:rsidR="00243656" w:rsidRPr="00243656" w:rsidRDefault="00581AE3" w:rsidP="00581AE3">
      <w:pPr>
        <w:rPr>
          <w:sz w:val="16"/>
        </w:rPr>
      </w:pPr>
      <w:r w:rsidRPr="00243656">
        <w:rPr>
          <w:rStyle w:val="StyleUnderline"/>
        </w:rPr>
        <w:t>China doe</w:t>
      </w:r>
      <w:r w:rsidRPr="00243656">
        <w:rPr>
          <w:sz w:val="16"/>
        </w:rPr>
        <w:t xml:space="preserve">s not share Western values about domestic social order, or about cyber espionage, but it does </w:t>
      </w:r>
      <w:r w:rsidRPr="00243656">
        <w:rPr>
          <w:rStyle w:val="Emphasis"/>
        </w:rPr>
        <w:t>share our values about the need to avoid w</w:t>
      </w:r>
      <w:r w:rsidRPr="00243656">
        <w:rPr>
          <w:sz w:val="16"/>
        </w:rPr>
        <w:t>ar. As the movie mentioned above shows, a cyber attack on a nuclear power station in China resulting in catastrophic radiation release would be a threat to general peace affecting us all, as it would be if the same happened in the U.K.</w:t>
      </w:r>
    </w:p>
    <w:p w:rsidR="00581AE3" w:rsidRDefault="00581AE3" w:rsidP="00581AE3">
      <w:r w:rsidRPr="00243656">
        <w:rPr>
          <w:rStyle w:val="StyleUnderline"/>
        </w:rPr>
        <w:t>A nuclear war might happen</w:t>
      </w:r>
      <w:r w:rsidRPr="00243656">
        <w:rPr>
          <w:sz w:val="16"/>
        </w:rPr>
        <w:t xml:space="preserve">. </w:t>
      </w:r>
      <w:r w:rsidRPr="00243656">
        <w:rPr>
          <w:rStyle w:val="StyleUnderline"/>
        </w:rPr>
        <w:t>China might transition to “open hostility”</w:t>
      </w:r>
      <w:r w:rsidRPr="00243656">
        <w:rPr>
          <w:sz w:val="16"/>
        </w:rPr>
        <w:t xml:space="preserve"> with the West. </w:t>
      </w:r>
      <w:r w:rsidRPr="00243656">
        <w:rPr>
          <w:rStyle w:val="Emphasis"/>
        </w:rPr>
        <w:t>But both are highly unlikely and we are getting farther away from such scenarios rather than closer to them</w:t>
      </w:r>
      <w:r w:rsidRPr="00243656">
        <w:rPr>
          <w:sz w:val="16"/>
        </w:rPr>
        <w:t xml:space="preserve">, </w:t>
      </w:r>
      <w:r w:rsidRPr="00243656">
        <w:rPr>
          <w:rStyle w:val="Emphasis"/>
        </w:rPr>
        <w:t>at least as far as China is concerned</w:t>
      </w:r>
      <w:r w:rsidRPr="00243656">
        <w:rPr>
          <w:sz w:val="16"/>
        </w:rPr>
        <w:t>. It is time we recognized this more concretely in our approach to China, rather than head off in the opposite direction, as Australia and the United States are now doing.</w:t>
      </w:r>
    </w:p>
    <w:p w:rsidR="00581AE3" w:rsidRPr="00581AE3" w:rsidRDefault="00581AE3" w:rsidP="00581AE3"/>
    <w:p w:rsidR="00277E48" w:rsidRDefault="00277E48" w:rsidP="00277E48">
      <w:pPr>
        <w:pStyle w:val="Heading3"/>
      </w:pPr>
      <w:r>
        <w:t>2ac – competitiveness da</w:t>
      </w:r>
    </w:p>
    <w:p w:rsidR="00277E48" w:rsidRDefault="00277E48" w:rsidP="00277E48"/>
    <w:p w:rsidR="00277E48" w:rsidRDefault="00277E48" w:rsidP="00277E48">
      <w:pPr>
        <w:pStyle w:val="Heading4"/>
      </w:pPr>
      <w:r>
        <w:t>China doesn’t lock out US—advanced tech is being developed collaboratively</w:t>
      </w:r>
    </w:p>
    <w:p w:rsidR="00277E48" w:rsidRPr="00277E48" w:rsidRDefault="00277E48" w:rsidP="00277E48">
      <w:r w:rsidRPr="001E105C">
        <w:t xml:space="preserve">Mark </w:t>
      </w:r>
      <w:r w:rsidRPr="00277E48">
        <w:rPr>
          <w:b/>
        </w:rPr>
        <w:t>Halper</w:t>
      </w:r>
      <w:r w:rsidRPr="00277E48">
        <w:t>, Smart Planet, 6/26/</w:t>
      </w:r>
      <w:r w:rsidRPr="00277E48">
        <w:rPr>
          <w:b/>
        </w:rPr>
        <w:t>12</w:t>
      </w:r>
      <w:r w:rsidRPr="00277E48">
        <w:t>, U.S. partners with China on new nuclear, www.smartplanet.com/blog/intelligent-energy/us-partners-with-china-on-new-nuclear/17037</w:t>
      </w:r>
    </w:p>
    <w:p w:rsidR="00277E48" w:rsidRPr="00277E48" w:rsidRDefault="00277E48" w:rsidP="00277E48"/>
    <w:p w:rsidR="00277E48" w:rsidRDefault="00277E48" w:rsidP="00277E48">
      <w:r>
        <w:t xml:space="preserve">The U.S. </w:t>
      </w:r>
      <w:r w:rsidRPr="004C2926">
        <w:rPr>
          <w:rStyle w:val="StyleUnderline"/>
          <w:highlight w:val="cyan"/>
        </w:rPr>
        <w:t>D</w:t>
      </w:r>
      <w:r>
        <w:t xml:space="preserve">epartment </w:t>
      </w:r>
      <w:r w:rsidRPr="004C2926">
        <w:rPr>
          <w:rStyle w:val="StyleUnderline"/>
          <w:highlight w:val="cyan"/>
        </w:rPr>
        <w:t>o</w:t>
      </w:r>
      <w:r>
        <w:t xml:space="preserve">f </w:t>
      </w:r>
      <w:r w:rsidRPr="004C2926">
        <w:rPr>
          <w:rStyle w:val="StyleUnderline"/>
          <w:highlight w:val="cyan"/>
        </w:rPr>
        <w:t>E</w:t>
      </w:r>
      <w:r>
        <w:t xml:space="preserve">nergy </w:t>
      </w:r>
      <w:r w:rsidRPr="004C2926">
        <w:rPr>
          <w:rStyle w:val="StyleUnderline"/>
          <w:highlight w:val="cyan"/>
        </w:rPr>
        <w:t>is</w:t>
      </w:r>
      <w:r>
        <w:t xml:space="preserve"> quietly </w:t>
      </w:r>
      <w:r w:rsidRPr="004C2926">
        <w:rPr>
          <w:rStyle w:val="StyleUnderline"/>
          <w:highlight w:val="cyan"/>
          <w:bdr w:val="single" w:sz="4" w:space="0" w:color="auto"/>
        </w:rPr>
        <w:t>collaborating with China</w:t>
      </w:r>
      <w:r w:rsidRPr="004C2926">
        <w:rPr>
          <w:rStyle w:val="StyleUnderline"/>
          <w:highlight w:val="cyan"/>
        </w:rPr>
        <w:t xml:space="preserve"> on</w:t>
      </w:r>
      <w:r>
        <w:t xml:space="preserve"> an alternative nuclear power design known as a molten salt reactor that could run on </w:t>
      </w:r>
      <w:r w:rsidRPr="004C2926">
        <w:rPr>
          <w:rStyle w:val="StyleUnderline"/>
          <w:highlight w:val="cyan"/>
        </w:rPr>
        <w:t>thorium</w:t>
      </w:r>
      <w:r>
        <w:t xml:space="preserve"> fuel rather than on more hazardous uranium, SmartPlanet understands.</w:t>
      </w:r>
    </w:p>
    <w:p w:rsidR="00277E48" w:rsidRDefault="00277E48" w:rsidP="00277E48">
      <w:r>
        <w:t xml:space="preserve">DOE’s assistant secretary for nuclear energy Peter </w:t>
      </w:r>
      <w:r w:rsidRPr="004C2926">
        <w:rPr>
          <w:rStyle w:val="StyleUnderline"/>
          <w:highlight w:val="cyan"/>
        </w:rPr>
        <w:t>Lyons is co-chairing the partnership</w:t>
      </w:r>
      <w:r w:rsidRPr="001E105C">
        <w:rPr>
          <w:rStyle w:val="StyleUnderline"/>
        </w:rPr>
        <w:t>’s executive committee,</w:t>
      </w:r>
      <w:r>
        <w:t xml:space="preserve"> </w:t>
      </w:r>
      <w:r w:rsidRPr="001E105C">
        <w:rPr>
          <w:rStyle w:val="StyleUnderline"/>
        </w:rPr>
        <w:t>along with</w:t>
      </w:r>
      <w:r>
        <w:t xml:space="preserve"> Jiang Mianheng from the </w:t>
      </w:r>
      <w:r w:rsidRPr="001E105C">
        <w:rPr>
          <w:rStyle w:val="StyleUnderline"/>
        </w:rPr>
        <w:t>Chinese Academy of Sciences</w:t>
      </w:r>
      <w:r>
        <w:t xml:space="preserve"> (CAS), according to a March presentation by CAS </w:t>
      </w:r>
      <w:r w:rsidRPr="004C2926">
        <w:rPr>
          <w:rStyle w:val="StyleUnderline"/>
          <w:highlight w:val="cyan"/>
        </w:rPr>
        <w:t>on thorium</w:t>
      </w:r>
      <w:r w:rsidRPr="001E105C">
        <w:rPr>
          <w:rStyle w:val="StyleUnderline"/>
        </w:rPr>
        <w:t xml:space="preserve"> molten salt reactors</w:t>
      </w:r>
      <w:r>
        <w:t>. Beijing-based CAS is a state group overseeing about 100 research institutes</w:t>
      </w:r>
      <w:r w:rsidRPr="001E105C">
        <w:rPr>
          <w:rStyle w:val="StyleUnderline"/>
        </w:rPr>
        <w:t xml:space="preserve">. </w:t>
      </w:r>
      <w:r w:rsidRPr="004C2926">
        <w:rPr>
          <w:rStyle w:val="StyleUnderline"/>
          <w:highlight w:val="cyan"/>
        </w:rPr>
        <w:t>It and the DOE</w:t>
      </w:r>
      <w:r w:rsidRPr="001E105C">
        <w:rPr>
          <w:rStyle w:val="StyleUnderline"/>
        </w:rPr>
        <w:t xml:space="preserve"> have </w:t>
      </w:r>
      <w:r w:rsidRPr="004C2926">
        <w:rPr>
          <w:rStyle w:val="StyleUnderline"/>
          <w:highlight w:val="cyan"/>
        </w:rPr>
        <w:t>established</w:t>
      </w:r>
      <w:r w:rsidRPr="001E105C">
        <w:rPr>
          <w:rStyle w:val="StyleUnderline"/>
        </w:rPr>
        <w:t xml:space="preserve"> what</w:t>
      </w:r>
      <w:r>
        <w:t xml:space="preserve"> CAS calls </w:t>
      </w:r>
      <w:r w:rsidRPr="004C2926">
        <w:rPr>
          <w:rStyle w:val="StyleUnderline"/>
          <w:highlight w:val="cyan"/>
        </w:rPr>
        <w:t>the</w:t>
      </w:r>
      <w:r w:rsidRPr="001E105C">
        <w:rPr>
          <w:rStyle w:val="StyleUnderline"/>
        </w:rPr>
        <w:t xml:space="preserve"> “CAS and DOE Nuclear Energy Cooperation </w:t>
      </w:r>
      <w:r w:rsidRPr="004C2926">
        <w:rPr>
          <w:rStyle w:val="StyleUnderline"/>
          <w:highlight w:val="cyan"/>
        </w:rPr>
        <w:t>Memorandum of Understanding</w:t>
      </w:r>
      <w:r>
        <w:t>.”</w:t>
      </w:r>
    </w:p>
    <w:p w:rsidR="00277E48" w:rsidRDefault="00277E48" w:rsidP="00277E48"/>
    <w:p w:rsidR="00277E48" w:rsidRDefault="00277E48" w:rsidP="00277E48">
      <w:pPr>
        <w:pStyle w:val="Heading4"/>
      </w:pPr>
      <w:r>
        <w:t>If they wanted to, that’s inevitable—rare earth metal dominance</w:t>
      </w:r>
    </w:p>
    <w:p w:rsidR="00277E48" w:rsidRPr="00277E48" w:rsidRDefault="00277E48" w:rsidP="00277E48">
      <w:r w:rsidRPr="00277E48">
        <w:t xml:space="preserve">Mark </w:t>
      </w:r>
      <w:r w:rsidRPr="00277E48">
        <w:rPr>
          <w:b/>
        </w:rPr>
        <w:t>Halper</w:t>
      </w:r>
      <w:r w:rsidRPr="00277E48">
        <w:t>, Smart Planet, 6/26/</w:t>
      </w:r>
      <w:r w:rsidRPr="00277E48">
        <w:rPr>
          <w:b/>
        </w:rPr>
        <w:t>12</w:t>
      </w:r>
      <w:r w:rsidRPr="00277E48">
        <w:t>, U.S. partners with China on new nuclear, www.smartplanet.com/blog/intelligent-energy/us-partners-with-china-on-new-nuclear/17037</w:t>
      </w:r>
    </w:p>
    <w:p w:rsidR="00277E48" w:rsidRDefault="00277E48" w:rsidP="00277E48"/>
    <w:p w:rsidR="00277E48" w:rsidRDefault="00277E48" w:rsidP="00277E48">
      <w:r w:rsidRPr="004C2926">
        <w:rPr>
          <w:rStyle w:val="StyleUnderline"/>
          <w:highlight w:val="cyan"/>
        </w:rPr>
        <w:t>One reason for China’s interest in thorium: It has</w:t>
      </w:r>
      <w:r w:rsidRPr="001E105C">
        <w:rPr>
          <w:rStyle w:val="StyleUnderline"/>
        </w:rPr>
        <w:t xml:space="preserve"> an ample </w:t>
      </w:r>
      <w:r w:rsidRPr="004C2926">
        <w:rPr>
          <w:rStyle w:val="StyleUnderline"/>
          <w:highlight w:val="cyan"/>
        </w:rPr>
        <w:t>supply</w:t>
      </w:r>
      <w:r w:rsidRPr="001E105C">
        <w:rPr>
          <w:rStyle w:val="StyleUnderline"/>
        </w:rPr>
        <w:t xml:space="preserve"> of the substance</w:t>
      </w:r>
      <w:r>
        <w:t xml:space="preserve">, which occurs in monazite, a mineral that also contains rare earths, </w:t>
      </w:r>
      <w:r w:rsidRPr="001E105C">
        <w:rPr>
          <w:rStyle w:val="StyleUnderline"/>
        </w:rPr>
        <w:t xml:space="preserve">the </w:t>
      </w:r>
      <w:r w:rsidRPr="004C2926">
        <w:rPr>
          <w:rStyle w:val="StyleUnderline"/>
        </w:rPr>
        <w:t>metals</w:t>
      </w:r>
      <w:r w:rsidRPr="001E105C">
        <w:rPr>
          <w:rStyle w:val="StyleUnderline"/>
        </w:rPr>
        <w:t xml:space="preserve"> that are vital across industries</w:t>
      </w:r>
      <w:r>
        <w:t xml:space="preserve"> ranging from missiles to wind turbines to iPods. </w:t>
      </w:r>
      <w:r w:rsidRPr="004C2926">
        <w:rPr>
          <w:rStyle w:val="StyleUnderline"/>
          <w:highlight w:val="cyan"/>
        </w:rPr>
        <w:t>China</w:t>
      </w:r>
      <w:r>
        <w:t xml:space="preserve">, which </w:t>
      </w:r>
      <w:r w:rsidRPr="004C2926">
        <w:rPr>
          <w:rStyle w:val="StyleUnderline"/>
          <w:highlight w:val="cyan"/>
        </w:rPr>
        <w:t>dominates</w:t>
      </w:r>
      <w:r w:rsidRPr="001E105C">
        <w:rPr>
          <w:rStyle w:val="StyleUnderline"/>
        </w:rPr>
        <w:t xml:space="preserve"> the world’s rare earth market, </w:t>
      </w:r>
      <w:r w:rsidRPr="004C2926">
        <w:rPr>
          <w:rStyle w:val="StyleUnderline"/>
        </w:rPr>
        <w:t>is</w:t>
      </w:r>
      <w:r w:rsidRPr="001E105C">
        <w:rPr>
          <w:rStyle w:val="StyleUnderline"/>
        </w:rPr>
        <w:t xml:space="preserve"> believed to be sitting on substantial </w:t>
      </w:r>
      <w:r w:rsidRPr="004C2926">
        <w:rPr>
          <w:rStyle w:val="StyleUnderline"/>
          <w:highlight w:val="cyan"/>
        </w:rPr>
        <w:t>stockpiles of thorium that it has already extracted</w:t>
      </w:r>
      <w:r>
        <w:t xml:space="preserve"> from the rare earths that it has mined and processed.</w:t>
      </w:r>
    </w:p>
    <w:p w:rsidR="00277E48" w:rsidRDefault="00277E48" w:rsidP="00277E48"/>
    <w:p w:rsidR="00277E48" w:rsidRDefault="00277E48" w:rsidP="00277E48">
      <w:pPr>
        <w:pStyle w:val="Heading4"/>
      </w:pPr>
      <w:r>
        <w:t>Data disproves hegemony impacts</w:t>
      </w:r>
    </w:p>
    <w:p w:rsidR="00277E48" w:rsidRPr="00277E48" w:rsidRDefault="00277E48" w:rsidP="00277E48">
      <w:pPr>
        <w:rPr>
          <w:b/>
        </w:rPr>
      </w:pPr>
      <w:r w:rsidRPr="00277E48">
        <w:rPr>
          <w:b/>
        </w:rPr>
        <w:t>Fettweis, 11</w:t>
      </w:r>
    </w:p>
    <w:p w:rsidR="00277E48" w:rsidRDefault="00277E48" w:rsidP="00277E48">
      <w:r>
        <w:t xml:space="preserve">Christopher J. Fettweis, Department of Political Science, Tulane University, 9/26/11, Free Riding or Restraint? Examining European Grand Strategy, </w:t>
      </w:r>
      <w:r w:rsidRPr="00B7525E">
        <w:t>Comparative Strategy</w:t>
      </w:r>
      <w:r>
        <w:t>,</w:t>
      </w:r>
      <w:r w:rsidRPr="00B7525E">
        <w:t xml:space="preserve"> 30:316–332</w:t>
      </w:r>
      <w:r>
        <w:t>, EBSCO</w:t>
      </w:r>
    </w:p>
    <w:p w:rsidR="00277E48" w:rsidRDefault="00277E48" w:rsidP="00277E48"/>
    <w:p w:rsidR="00277E48" w:rsidRPr="005B6B85" w:rsidRDefault="00277E48" w:rsidP="00277E48">
      <w:pPr>
        <w:rPr>
          <w:rStyle w:val="StyleUnderline"/>
        </w:rPr>
      </w:pPr>
      <w:r>
        <w:t xml:space="preserve">It is perhaps worth noting that </w:t>
      </w:r>
      <w:r w:rsidRPr="00A41FC6">
        <w:rPr>
          <w:rStyle w:val="StyleUnderline"/>
          <w:highlight w:val="yellow"/>
        </w:rPr>
        <w:t>there is no evidence to support a</w:t>
      </w:r>
      <w:r w:rsidRPr="005B6B85">
        <w:rPr>
          <w:rStyle w:val="StyleUnderline"/>
        </w:rPr>
        <w:t xml:space="preserve"> direct </w:t>
      </w:r>
      <w:r w:rsidRPr="00A41FC6">
        <w:rPr>
          <w:rStyle w:val="StyleUnderline"/>
          <w:highlight w:val="yellow"/>
        </w:rPr>
        <w:t>relationship between</w:t>
      </w:r>
      <w:r>
        <w:t xml:space="preserve"> the relative level of </w:t>
      </w:r>
      <w:r w:rsidRPr="00A41FC6">
        <w:rPr>
          <w:rStyle w:val="StyleUnderline"/>
          <w:highlight w:val="yellow"/>
        </w:rPr>
        <w:t>U.S. activism and international stability</w:t>
      </w:r>
      <w:r>
        <w:t xml:space="preserve">. In fact, </w:t>
      </w:r>
      <w:r w:rsidRPr="005B6B85">
        <w:rPr>
          <w:rStyle w:val="StyleUnderline"/>
        </w:rPr>
        <w:t xml:space="preserve">the limited data we do have suggest the opposite may be </w:t>
      </w:r>
      <w:r w:rsidRPr="00706313">
        <w:rPr>
          <w:rStyle w:val="StyleUnderline"/>
        </w:rPr>
        <w:t>true</w:t>
      </w:r>
      <w:r>
        <w:t>. During the 1990s, the United States cut back on its defense spending fairly substantially</w:t>
      </w:r>
      <w:r w:rsidRPr="005B6B85">
        <w:rPr>
          <w:rStyle w:val="StyleUnderline"/>
        </w:rPr>
        <w:t>. By 1998, the United States was spending $100 billion less on defense in real terms than it had in 1990</w:t>
      </w:r>
      <w:r>
        <w:t xml:space="preserve">.51 To internationalists, defense hawks and believers in hegemonic stability, this irresponsible “peace dividend” endangered both national and global security. “No serious analyst of American military capabilities,” argued Kristol and Kagan, “doubts that the defense budget has been cut much too far to meet America’s responsibilities to itself and to world peace.”52 On the other hand, </w:t>
      </w:r>
      <w:r w:rsidRPr="005B6B85">
        <w:rPr>
          <w:rStyle w:val="StyleUnderline"/>
        </w:rPr>
        <w:t>if</w:t>
      </w:r>
      <w:r>
        <w:t xml:space="preserve"> the pacific </w:t>
      </w:r>
      <w:r w:rsidRPr="005B6B85">
        <w:rPr>
          <w:rStyle w:val="StyleUnderline"/>
        </w:rPr>
        <w:t>trends were not based upon U.S. hegemony but</w:t>
      </w:r>
      <w:r>
        <w:t xml:space="preserve"> </w:t>
      </w:r>
      <w:r w:rsidRPr="005B6B85">
        <w:rPr>
          <w:rStyle w:val="StyleUnderline"/>
        </w:rPr>
        <w:t>a strengthening norm against interstate war, one would not have expected an increase in global instability and violence.</w:t>
      </w:r>
    </w:p>
    <w:p w:rsidR="00277E48" w:rsidRDefault="00277E48" w:rsidP="00277E48">
      <w:r>
        <w:t xml:space="preserve">The verdict from the past two decades is fairly plain: </w:t>
      </w:r>
      <w:r w:rsidRPr="00A41FC6">
        <w:rPr>
          <w:rStyle w:val="StyleUnderline"/>
          <w:highlight w:val="yellow"/>
        </w:rPr>
        <w:t>The world grew more peaceful while the U</w:t>
      </w:r>
      <w:r>
        <w:t xml:space="preserve">nited </w:t>
      </w:r>
      <w:r w:rsidRPr="00A41FC6">
        <w:rPr>
          <w:rStyle w:val="StyleUnderline"/>
          <w:highlight w:val="yellow"/>
        </w:rPr>
        <w:t>S</w:t>
      </w:r>
      <w:r>
        <w:t xml:space="preserve">tates </w:t>
      </w:r>
      <w:r w:rsidRPr="00A41FC6">
        <w:rPr>
          <w:rStyle w:val="StyleUnderline"/>
          <w:highlight w:val="yellow"/>
        </w:rPr>
        <w:t>cut its forces. No state</w:t>
      </w:r>
      <w:r w:rsidRPr="005B6B85">
        <w:rPr>
          <w:rStyle w:val="StyleUnderline"/>
        </w:rPr>
        <w:t xml:space="preserve"> seemed to believe that its security was endangered by a less-capable U</w:t>
      </w:r>
      <w:r>
        <w:t xml:space="preserve">nited </w:t>
      </w:r>
      <w:r w:rsidRPr="005B6B85">
        <w:rPr>
          <w:rStyle w:val="StyleUnderline"/>
        </w:rPr>
        <w:t>S</w:t>
      </w:r>
      <w:r>
        <w:t xml:space="preserve">tates </w:t>
      </w:r>
      <w:r w:rsidRPr="005B6B85">
        <w:rPr>
          <w:rStyle w:val="StyleUnderline"/>
        </w:rPr>
        <w:t>military</w:t>
      </w:r>
      <w:r>
        <w:t xml:space="preserve">, or at least </w:t>
      </w:r>
      <w:r w:rsidRPr="005B6B85">
        <w:rPr>
          <w:rStyle w:val="StyleUnderline"/>
        </w:rPr>
        <w:t xml:space="preserve">none </w:t>
      </w:r>
      <w:r w:rsidRPr="00A41FC6">
        <w:rPr>
          <w:rStyle w:val="StyleUnderline"/>
          <w:highlight w:val="yellow"/>
        </w:rPr>
        <w:t>took any action</w:t>
      </w:r>
      <w:r w:rsidRPr="005B6B85">
        <w:rPr>
          <w:rStyle w:val="StyleUnderline"/>
        </w:rPr>
        <w:t xml:space="preserve"> that would suggest</w:t>
      </w:r>
      <w:r>
        <w:t xml:space="preserve"> </w:t>
      </w:r>
      <w:r w:rsidRPr="005B6B85">
        <w:rPr>
          <w:rStyle w:val="StyleUnderline"/>
        </w:rPr>
        <w:t>such a belief</w:t>
      </w:r>
      <w:r>
        <w:t xml:space="preserve">. </w:t>
      </w:r>
      <w:r w:rsidRPr="00A41FC6">
        <w:rPr>
          <w:rStyle w:val="StyleUnderline"/>
          <w:highlight w:val="yellow"/>
        </w:rPr>
        <w:t>No militaries</w:t>
      </w:r>
      <w:r w:rsidRPr="005B6B85">
        <w:rPr>
          <w:rStyle w:val="StyleUnderline"/>
        </w:rPr>
        <w:t xml:space="preserve"> were </w:t>
      </w:r>
      <w:r w:rsidRPr="00A41FC6">
        <w:rPr>
          <w:rStyle w:val="StyleUnderline"/>
          <w:highlight w:val="yellow"/>
        </w:rPr>
        <w:t>enhanced</w:t>
      </w:r>
      <w:r w:rsidRPr="005B6B85">
        <w:rPr>
          <w:rStyle w:val="StyleUnderline"/>
        </w:rPr>
        <w:t xml:space="preserve"> to address power vacuums, </w:t>
      </w:r>
      <w:r w:rsidRPr="00A41FC6">
        <w:rPr>
          <w:rStyle w:val="StyleUnderline"/>
          <w:highlight w:val="yellow"/>
        </w:rPr>
        <w:t>no</w:t>
      </w:r>
      <w:r w:rsidRPr="005B6B85">
        <w:rPr>
          <w:rStyle w:val="StyleUnderline"/>
        </w:rPr>
        <w:t xml:space="preserve"> security dilemmas drove insecurity or </w:t>
      </w:r>
      <w:r w:rsidRPr="00A41FC6">
        <w:rPr>
          <w:rStyle w:val="StyleUnderline"/>
          <w:highlight w:val="yellow"/>
        </w:rPr>
        <w:t>arms races</w:t>
      </w:r>
      <w:r w:rsidRPr="005B6B85">
        <w:rPr>
          <w:rStyle w:val="StyleUnderline"/>
        </w:rPr>
        <w:t xml:space="preserve">, and </w:t>
      </w:r>
      <w:r w:rsidRPr="00A41FC6">
        <w:rPr>
          <w:rStyle w:val="StyleUnderline"/>
          <w:highlight w:val="yellow"/>
        </w:rPr>
        <w:t>no</w:t>
      </w:r>
      <w:r w:rsidRPr="005B6B85">
        <w:rPr>
          <w:rStyle w:val="StyleUnderline"/>
        </w:rPr>
        <w:t xml:space="preserve"> </w:t>
      </w:r>
      <w:r w:rsidRPr="00A41FC6">
        <w:rPr>
          <w:rStyle w:val="StyleUnderline"/>
          <w:highlight w:val="yellow"/>
        </w:rPr>
        <w:t>regional balancing</w:t>
      </w:r>
      <w:r w:rsidRPr="005B6B85">
        <w:rPr>
          <w:rStyle w:val="StyleUnderline"/>
        </w:rPr>
        <w:t xml:space="preserve"> occurred once the stabilizing presence of the U.S. military was diminished</w:t>
      </w:r>
      <w:r>
        <w:t>. The rest of the world acted as if the threat of international war was not a pressing concern, despite the reduction in U.S. capabilities. Most of all, the United States and its allies were no less safe. The incidence and magnitude of global conflict declined while the United States cut its military spending under President Clinton, and kept declining as the Bush Administration ramped the spending back up. No complex statistical analysis should be necessary to reach the conclusion that the two are unrelated.</w:t>
      </w:r>
    </w:p>
    <w:p w:rsidR="00277E48" w:rsidRDefault="00277E48" w:rsidP="00277E48">
      <w:r>
        <w:t>Military spending figures by themselves are insufficient to disprove a connection between overall U.S. actions and international stability. Once again, one could presumably argue that spending is not the only or even the best indication of hegemony, and that it is instead U.S. foreign political and security commitments that maintain stability. Since neither was significantly altered during this period, instability should not have been expected. Alternately, advocates of hegemonic stability could believe that relative rather than absolute spending is decisive in bringing peace. Although the United States cut back on its spending during the 1990s, its relative advantage never wavered.</w:t>
      </w:r>
    </w:p>
    <w:p w:rsidR="00277E48" w:rsidRDefault="00277E48" w:rsidP="00277E48">
      <w:r>
        <w:t xml:space="preserve">However, </w:t>
      </w:r>
      <w:r w:rsidRPr="005B6B85">
        <w:rPr>
          <w:rStyle w:val="StyleUnderline"/>
        </w:rPr>
        <w:t>even if it is true that either U.S. commitments</w:t>
      </w:r>
      <w:r>
        <w:t xml:space="preserve"> or relative spending </w:t>
      </w:r>
      <w:r w:rsidRPr="005B6B85">
        <w:rPr>
          <w:rStyle w:val="StyleUnderline"/>
        </w:rPr>
        <w:t>account for global</w:t>
      </w:r>
      <w:r>
        <w:t xml:space="preserve"> pacific </w:t>
      </w:r>
      <w:r w:rsidRPr="005B6B85">
        <w:rPr>
          <w:rStyle w:val="StyleUnderline"/>
        </w:rPr>
        <w:t>trends</w:t>
      </w:r>
      <w:r>
        <w:t xml:space="preserve">, then at the very least stability can evidently be maintained at drastically lower levels of both. In other words, even if one can be allowed to argue in the alternative for a moment and suppose that </w:t>
      </w:r>
      <w:r w:rsidRPr="005B6B85">
        <w:rPr>
          <w:rStyle w:val="StyleUnderline"/>
        </w:rPr>
        <w:t>there is in fact a level of engagement below which the U</w:t>
      </w:r>
      <w:r>
        <w:t xml:space="preserve">nited </w:t>
      </w:r>
      <w:r w:rsidRPr="005B6B85">
        <w:rPr>
          <w:rStyle w:val="StyleUnderline"/>
        </w:rPr>
        <w:t>S</w:t>
      </w:r>
      <w:r>
        <w:t xml:space="preserve">tates </w:t>
      </w:r>
      <w:r w:rsidRPr="005B6B85">
        <w:rPr>
          <w:rStyle w:val="StyleUnderline"/>
        </w:rPr>
        <w:t>cannot drop without increasing international disorder, a rational grand strategist would still recommend cutting back on engagement and spending until that level is determined</w:t>
      </w:r>
      <w:r>
        <w:t xml:space="preserve">. </w:t>
      </w:r>
      <w:r w:rsidRPr="005B6B85">
        <w:rPr>
          <w:rStyle w:val="StyleUnderline"/>
        </w:rPr>
        <w:t>Grand strategic decisions are never final</w:t>
      </w:r>
      <w:r>
        <w:t xml:space="preserve">; continual </w:t>
      </w:r>
      <w:r w:rsidRPr="005B6B85">
        <w:rPr>
          <w:rStyle w:val="StyleUnderline"/>
        </w:rPr>
        <w:t>adjustments can</w:t>
      </w:r>
      <w:r>
        <w:t xml:space="preserve"> and must </w:t>
      </w:r>
      <w:r w:rsidRPr="005B6B85">
        <w:rPr>
          <w:rStyle w:val="StyleUnderline"/>
        </w:rPr>
        <w:t>be made</w:t>
      </w:r>
      <w:r>
        <w:t xml:space="preserve"> as time goes on. Basic logic suggests that the United States ought to spend the minimum amount of its blood and treasure while seeking the maximum return on its investment. And if the current era of stability is as stable as many believe it to be, no increase in conflict would ever occur irrespective of U.S. spending, which would save untold trillions for an increasingly debt-ridden nation.</w:t>
      </w:r>
    </w:p>
    <w:p w:rsidR="00277E48" w:rsidRPr="005B6B85" w:rsidRDefault="00277E48" w:rsidP="00277E48">
      <w:pPr>
        <w:rPr>
          <w:rStyle w:val="StyleUnderline"/>
        </w:rPr>
      </w:pPr>
      <w:r>
        <w:t>It is also perhaps worth noting that if opposite trends had unfolded, if other states had reacted to news of cuts in U.S. defense spending with more aggressive or insecure behavior, then internationalists would surely argue that their expectations had been fulfilled</w:t>
      </w:r>
      <w:r w:rsidRPr="005B6B85">
        <w:rPr>
          <w:rStyle w:val="StyleUnderline"/>
        </w:rPr>
        <w:t>. If increases in conflict would have been interpreted as proof of the wisdom of internationalist strategies, then logical consistency demands that the lack thereof should</w:t>
      </w:r>
      <w:r>
        <w:t xml:space="preserve"> at least </w:t>
      </w:r>
      <w:r w:rsidRPr="005B6B85">
        <w:rPr>
          <w:rStyle w:val="StyleUnderline"/>
        </w:rPr>
        <w:t>pose a problem</w:t>
      </w:r>
      <w:r>
        <w:t xml:space="preserve">. As it stands, </w:t>
      </w:r>
      <w:r w:rsidRPr="00A41FC6">
        <w:rPr>
          <w:rStyle w:val="StyleUnderline"/>
          <w:highlight w:val="yellow"/>
        </w:rPr>
        <w:t>the only evidence</w:t>
      </w:r>
      <w:r w:rsidRPr="005B6B85">
        <w:rPr>
          <w:rStyle w:val="StyleUnderline"/>
        </w:rPr>
        <w:t xml:space="preserve"> we have </w:t>
      </w:r>
      <w:r w:rsidRPr="00A41FC6">
        <w:rPr>
          <w:rStyle w:val="StyleUnderline"/>
          <w:highlight w:val="yellow"/>
        </w:rPr>
        <w:t>regarding</w:t>
      </w:r>
      <w:r w:rsidRPr="005B6B85">
        <w:rPr>
          <w:rStyle w:val="StyleUnderline"/>
        </w:rPr>
        <w:t xml:space="preserve"> the likely </w:t>
      </w:r>
      <w:r w:rsidRPr="00A41FC6">
        <w:rPr>
          <w:rStyle w:val="StyleUnderline"/>
          <w:highlight w:val="yellow"/>
        </w:rPr>
        <w:t>systemic reaction to a</w:t>
      </w:r>
      <w:r w:rsidRPr="005B6B85">
        <w:rPr>
          <w:rStyle w:val="StyleUnderline"/>
        </w:rPr>
        <w:t xml:space="preserve"> more </w:t>
      </w:r>
      <w:r w:rsidRPr="00A41FC6">
        <w:rPr>
          <w:rStyle w:val="StyleUnderline"/>
          <w:highlight w:val="yellow"/>
        </w:rPr>
        <w:t>restrained U</w:t>
      </w:r>
      <w:r w:rsidRPr="005B6B85">
        <w:rPr>
          <w:rStyle w:val="StyleUnderline"/>
        </w:rPr>
        <w:t xml:space="preserve">nited </w:t>
      </w:r>
      <w:r w:rsidRPr="00A41FC6">
        <w:rPr>
          <w:rStyle w:val="StyleUnderline"/>
          <w:highlight w:val="yellow"/>
        </w:rPr>
        <w:t>S</w:t>
      </w:r>
      <w:r w:rsidRPr="005B6B85">
        <w:rPr>
          <w:rStyle w:val="StyleUnderline"/>
        </w:rPr>
        <w:t xml:space="preserve">tates </w:t>
      </w:r>
      <w:r w:rsidRPr="00A41FC6">
        <w:rPr>
          <w:rStyle w:val="StyleUnderline"/>
          <w:highlight w:val="yellow"/>
        </w:rPr>
        <w:t>suggests</w:t>
      </w:r>
      <w:r w:rsidRPr="005B6B85">
        <w:rPr>
          <w:rStyle w:val="StyleUnderline"/>
        </w:rPr>
        <w:t xml:space="preserve"> that the current </w:t>
      </w:r>
      <w:r w:rsidRPr="00A41FC6">
        <w:rPr>
          <w:rStyle w:val="StyleUnderline"/>
          <w:highlight w:val="yellow"/>
        </w:rPr>
        <w:t>peaceful trends are unrelated to</w:t>
      </w:r>
      <w:r w:rsidRPr="00706313">
        <w:rPr>
          <w:rStyle w:val="StyleUnderline"/>
        </w:rPr>
        <w:t xml:space="preserve"> U.S.</w:t>
      </w:r>
      <w:r w:rsidRPr="005B6B85">
        <w:rPr>
          <w:rStyle w:val="StyleUnderline"/>
        </w:rPr>
        <w:t xml:space="preserve"> military spending</w:t>
      </w:r>
      <w:r>
        <w:t xml:space="preserve">. Evidently </w:t>
      </w:r>
      <w:r w:rsidRPr="005B6B85">
        <w:rPr>
          <w:rStyle w:val="StyleUnderline"/>
        </w:rPr>
        <w:t>the rest of the world can operate</w:t>
      </w:r>
      <w:r>
        <w:t xml:space="preserve"> quite </w:t>
      </w:r>
      <w:r w:rsidRPr="005B6B85">
        <w:rPr>
          <w:rStyle w:val="StyleUnderline"/>
        </w:rPr>
        <w:t xml:space="preserve">effectively without the presence of </w:t>
      </w:r>
      <w:r w:rsidRPr="00A41FC6">
        <w:rPr>
          <w:rStyle w:val="StyleUnderline"/>
          <w:highlight w:val="yellow"/>
        </w:rPr>
        <w:t>a global policeman.</w:t>
      </w:r>
      <w:r w:rsidRPr="005B6B85">
        <w:rPr>
          <w:rStyle w:val="StyleUnderline"/>
        </w:rPr>
        <w:t xml:space="preserve"> Those who think otherwise base their view on faith alone.</w:t>
      </w:r>
    </w:p>
    <w:p w:rsidR="00277E48" w:rsidRDefault="00277E48" w:rsidP="00277E48"/>
    <w:p w:rsidR="00277E48" w:rsidRPr="00CA3C84" w:rsidRDefault="00277E48" w:rsidP="00277E48">
      <w:pPr>
        <w:pStyle w:val="Heading4"/>
        <w:rPr>
          <w:rFonts w:cs="Arial"/>
        </w:rPr>
      </w:pPr>
      <w:r>
        <w:rPr>
          <w:rFonts w:cs="Arial"/>
        </w:rPr>
        <w:t>Competitiveness not key to heg</w:t>
      </w:r>
    </w:p>
    <w:p w:rsidR="00277E48" w:rsidRPr="00D84713" w:rsidRDefault="00277E48" w:rsidP="00277E48">
      <w:pPr>
        <w:rPr>
          <w:rFonts w:cs="Arial"/>
        </w:rPr>
      </w:pPr>
      <w:r w:rsidRPr="00D84713">
        <w:rPr>
          <w:rFonts w:cs="Arial"/>
        </w:rPr>
        <w:t>Brooks and Wohlforth, 8</w:t>
      </w:r>
    </w:p>
    <w:p w:rsidR="00277E48" w:rsidRDefault="00277E48" w:rsidP="00277E48">
      <w:r>
        <w:t>[Stephen G. Brooks is Assistant Professor and William C. Wohlforth is Professor in the Department of Government at Dartmouth College, “World out of Balance, International Relations and the Challenge of American Primacy,” p. 32-35]</w:t>
      </w:r>
    </w:p>
    <w:p w:rsidR="00277E48" w:rsidRDefault="00277E48" w:rsidP="00277E48"/>
    <w:p w:rsidR="00277E48" w:rsidRPr="00E05F0D" w:rsidRDefault="00277E48" w:rsidP="00277E48">
      <w:pPr>
        <w:rPr>
          <w:sz w:val="16"/>
        </w:rPr>
      </w:pPr>
      <w:r w:rsidRPr="00E05F0D">
        <w:rPr>
          <w:sz w:val="16"/>
        </w:rPr>
        <w:t xml:space="preserve"> American primacy is also rooted in the county's position as the world's leading technological power. The United States remains dominant globally in overall R&amp;D investments, high-technology production, commercial innovation, and higher education (table 2.3). Despite the weight of this evidence, elite perceptions of U.S. power had shifted toward pessimism by the middle of the first decade of this century. As we noted in chapter 1, this was partly the result of an Iraq-induced doubt about the utility of material predominance, a doubt redolent of the post-Vietnam mood. In retrospect, </w:t>
      </w:r>
      <w:r w:rsidRPr="00E05F0D">
        <w:rPr>
          <w:rStyle w:val="StyleUnderline"/>
        </w:rPr>
        <w:t xml:space="preserve">many </w:t>
      </w:r>
      <w:r w:rsidRPr="00CA3C84">
        <w:rPr>
          <w:rStyle w:val="StyleUnderline"/>
        </w:rPr>
        <w:t>assessments of U.S. economic and technological prowess from the 1990s were overly optimistic</w:t>
      </w:r>
      <w:r w:rsidRPr="00CA3C84">
        <w:rPr>
          <w:sz w:val="16"/>
        </w:rPr>
        <w:t>; by the</w:t>
      </w:r>
      <w:r w:rsidRPr="00E05F0D">
        <w:rPr>
          <w:sz w:val="16"/>
        </w:rPr>
        <w:t xml:space="preserve"> next </w:t>
      </w:r>
      <w:r w:rsidRPr="00CA3C84">
        <w:rPr>
          <w:sz w:val="16"/>
        </w:rPr>
        <w:t xml:space="preserve">decade </w:t>
      </w:r>
      <w:r w:rsidRPr="00CA3C84">
        <w:rPr>
          <w:rStyle w:val="StyleUnderline"/>
        </w:rPr>
        <w:t>important potential vulnerabilities were evident</w:t>
      </w:r>
      <w:r w:rsidRPr="00CA3C84">
        <w:rPr>
          <w:sz w:val="16"/>
        </w:rPr>
        <w:t>. In</w:t>
      </w:r>
      <w:r w:rsidRPr="00E05F0D">
        <w:rPr>
          <w:sz w:val="16"/>
        </w:rPr>
        <w:t xml:space="preserve"> particular, </w:t>
      </w:r>
      <w:r w:rsidRPr="00CA3C84">
        <w:rPr>
          <w:rStyle w:val="StyleUnderline"/>
        </w:rPr>
        <w:t xml:space="preserve">chronically </w:t>
      </w:r>
      <w:r w:rsidRPr="00AF381E">
        <w:rPr>
          <w:rStyle w:val="StyleUnderline"/>
          <w:highlight w:val="yellow"/>
        </w:rPr>
        <w:t>imbalanced</w:t>
      </w:r>
      <w:r w:rsidRPr="00E05F0D">
        <w:rPr>
          <w:rStyle w:val="StyleUnderline"/>
        </w:rPr>
        <w:t xml:space="preserve"> domestic </w:t>
      </w:r>
      <w:r w:rsidRPr="00AF381E">
        <w:rPr>
          <w:rStyle w:val="StyleUnderline"/>
          <w:highlight w:val="yellow"/>
        </w:rPr>
        <w:t xml:space="preserve">finances and </w:t>
      </w:r>
      <w:r w:rsidRPr="00CA3C84">
        <w:rPr>
          <w:rStyle w:val="StyleUnderline"/>
        </w:rPr>
        <w:t xml:space="preserve">accelerating </w:t>
      </w:r>
      <w:r w:rsidRPr="00AF381E">
        <w:rPr>
          <w:rStyle w:val="StyleUnderline"/>
          <w:highlight w:val="yellow"/>
        </w:rPr>
        <w:t>public debt convinced</w:t>
      </w:r>
      <w:r w:rsidRPr="00E05F0D">
        <w:rPr>
          <w:rStyle w:val="StyleUnderline"/>
        </w:rPr>
        <w:t xml:space="preserve"> some </w:t>
      </w:r>
      <w:r w:rsidRPr="00AF381E">
        <w:rPr>
          <w:rStyle w:val="StyleUnderline"/>
          <w:highlight w:val="yellow"/>
        </w:rPr>
        <w:t>analysts that the</w:t>
      </w:r>
      <w:r w:rsidRPr="00E05F0D">
        <w:rPr>
          <w:rStyle w:val="StyleUnderline"/>
        </w:rPr>
        <w:t xml:space="preserve"> </w:t>
      </w:r>
      <w:r w:rsidRPr="00AF381E">
        <w:rPr>
          <w:rStyle w:val="StyleUnderline"/>
          <w:highlight w:val="yellow"/>
        </w:rPr>
        <w:t>U</w:t>
      </w:r>
      <w:r w:rsidRPr="00E05F0D">
        <w:rPr>
          <w:rStyle w:val="StyleUnderline"/>
        </w:rPr>
        <w:t xml:space="preserve">nited </w:t>
      </w:r>
      <w:r w:rsidRPr="00AF381E">
        <w:rPr>
          <w:rStyle w:val="StyleUnderline"/>
          <w:highlight w:val="yellow"/>
        </w:rPr>
        <w:t>S</w:t>
      </w:r>
      <w:r w:rsidRPr="00E05F0D">
        <w:rPr>
          <w:rStyle w:val="StyleUnderline"/>
        </w:rPr>
        <w:t>ta</w:t>
      </w:r>
      <w:r w:rsidRPr="00AF381E">
        <w:rPr>
          <w:rStyle w:val="StyleUnderline"/>
        </w:rPr>
        <w:t>t</w:t>
      </w:r>
      <w:r w:rsidRPr="00E05F0D">
        <w:rPr>
          <w:rStyle w:val="StyleUnderline"/>
        </w:rPr>
        <w:t xml:space="preserve">es once again </w:t>
      </w:r>
      <w:r w:rsidRPr="00AF381E">
        <w:rPr>
          <w:rStyle w:val="StyleUnderline"/>
          <w:highlight w:val="yellow"/>
        </w:rPr>
        <w:t>confronted a competitiveness crisis</w:t>
      </w:r>
      <w:r w:rsidRPr="00E05F0D">
        <w:rPr>
          <w:sz w:val="16"/>
        </w:rPr>
        <w:t xml:space="preserve">.23 If concerns continue to mount, </w:t>
      </w:r>
      <w:r w:rsidRPr="00AF381E">
        <w:rPr>
          <w:rStyle w:val="StyleUnderline"/>
          <w:highlight w:val="yellow"/>
        </w:rPr>
        <w:t>this will count as the fourth such crisis since 1945</w:t>
      </w:r>
      <w:r w:rsidRPr="00E05F0D">
        <w:rPr>
          <w:sz w:val="16"/>
        </w:rPr>
        <w:t xml:space="preserve">; the first three occurred during the 1950s (Sputnik), the 1970s (Vietnam and stagflation), and the 1980s (the Soviet threat and Japan's challenge). </w:t>
      </w:r>
      <w:r w:rsidRPr="00AF381E">
        <w:rPr>
          <w:rStyle w:val="StyleUnderline"/>
          <w:highlight w:val="yellow"/>
        </w:rPr>
        <w:t>None of these crises</w:t>
      </w:r>
      <w:r w:rsidRPr="00E05F0D">
        <w:rPr>
          <w:rStyle w:val="StyleUnderline"/>
        </w:rPr>
        <w:t xml:space="preserve">, however, </w:t>
      </w:r>
      <w:r w:rsidRPr="00AF381E">
        <w:rPr>
          <w:rStyle w:val="StyleUnderline"/>
          <w:highlight w:val="yellow"/>
        </w:rPr>
        <w:t>shifted the international system</w:t>
      </w:r>
      <w:r w:rsidRPr="00E05F0D">
        <w:rPr>
          <w:rStyle w:val="StyleUnderline"/>
        </w:rPr>
        <w:t>'s structure</w:t>
      </w:r>
      <w:r w:rsidRPr="00E05F0D">
        <w:rPr>
          <w:sz w:val="16"/>
        </w:rPr>
        <w:t xml:space="preserve">: </w:t>
      </w:r>
      <w:r w:rsidRPr="00AF381E">
        <w:rPr>
          <w:rStyle w:val="StyleUnderline"/>
          <w:highlight w:val="yellow"/>
        </w:rPr>
        <w:t>multipolarity did not return</w:t>
      </w:r>
      <w:r w:rsidRPr="00E05F0D">
        <w:rPr>
          <w:sz w:val="16"/>
        </w:rPr>
        <w:t xml:space="preserve"> in the 1960s, 1970s, or early 1990s, </w:t>
      </w:r>
      <w:r w:rsidRPr="00AF381E">
        <w:rPr>
          <w:rStyle w:val="StyleUnderline"/>
          <w:highlight w:val="yellow"/>
        </w:rPr>
        <w:t>and each scare over competitiveness ended with</w:t>
      </w:r>
      <w:r w:rsidRPr="00E05F0D">
        <w:rPr>
          <w:rStyle w:val="StyleUnderline"/>
        </w:rPr>
        <w:t xml:space="preserve"> the American position of </w:t>
      </w:r>
      <w:r w:rsidRPr="00AF381E">
        <w:rPr>
          <w:rStyle w:val="StyleUnderline"/>
          <w:highlight w:val="yellow"/>
        </w:rPr>
        <w:t>primacy</w:t>
      </w:r>
      <w:r w:rsidRPr="00E05F0D">
        <w:rPr>
          <w:rStyle w:val="StyleUnderline"/>
        </w:rPr>
        <w:t xml:space="preserve"> retained or strengthened</w:t>
      </w:r>
      <w:r w:rsidRPr="00E05F0D">
        <w:rPr>
          <w:sz w:val="16"/>
        </w:rPr>
        <w:t>.24</w:t>
      </w:r>
    </w:p>
    <w:p w:rsidR="00277E48" w:rsidRPr="00E05F0D" w:rsidRDefault="00277E48" w:rsidP="00277E48">
      <w:pPr>
        <w:rPr>
          <w:sz w:val="16"/>
        </w:rPr>
      </w:pPr>
      <w:r w:rsidRPr="00E05F0D">
        <w:rPr>
          <w:sz w:val="16"/>
        </w:rPr>
        <w:t xml:space="preserve">Our review of the evidence of U.S. predominance is not meant to suggest that the United States lacks vulnerabilities or causes for concern. In fact, it confronts a number of significant vulnerabilities; of course, this is also true of the other major powers.25 The point is that </w:t>
      </w:r>
      <w:r w:rsidRPr="00E05F0D">
        <w:rPr>
          <w:rStyle w:val="StyleUnderline"/>
        </w:rPr>
        <w:t xml:space="preserve">adverse trends for the United States will not cause a polarity shift in the near future. </w:t>
      </w:r>
      <w:r w:rsidRPr="00CA3C84">
        <w:rPr>
          <w:rStyle w:val="StyleUnderline"/>
          <w:highlight w:val="yellow"/>
        </w:rPr>
        <w:t>If we take a long view of</w:t>
      </w:r>
      <w:r w:rsidRPr="00E05F0D">
        <w:rPr>
          <w:rStyle w:val="StyleUnderline"/>
        </w:rPr>
        <w:t xml:space="preserve"> U.S. </w:t>
      </w:r>
      <w:r w:rsidRPr="00CA3C84">
        <w:rPr>
          <w:rStyle w:val="StyleUnderline"/>
          <w:highlight w:val="yellow"/>
        </w:rPr>
        <w:t>competitiveness</w:t>
      </w:r>
      <w:r w:rsidRPr="00E05F0D">
        <w:rPr>
          <w:rStyle w:val="StyleUnderline"/>
        </w:rPr>
        <w:t xml:space="preserve"> and the prospects for relative declines in economic and technological dominance, one takeaway stands out: </w:t>
      </w:r>
      <w:r w:rsidRPr="00AF381E">
        <w:rPr>
          <w:rStyle w:val="StyleUnderline"/>
          <w:highlight w:val="yellow"/>
        </w:rPr>
        <w:t>relative power shifts slowly</w:t>
      </w:r>
      <w:r w:rsidRPr="00E05F0D">
        <w:rPr>
          <w:sz w:val="16"/>
        </w:rPr>
        <w:t xml:space="preserve">. The United States has accounted for a quarter to a third of global output for over a century. </w:t>
      </w:r>
      <w:r w:rsidRPr="00AF381E">
        <w:rPr>
          <w:rStyle w:val="StyleUnderline"/>
          <w:highlight w:val="yellow"/>
        </w:rPr>
        <w:t>No other economy will match its combination of wealth, size</w:t>
      </w:r>
      <w:r w:rsidRPr="00E05F0D">
        <w:rPr>
          <w:rStyle w:val="StyleUnderline"/>
        </w:rPr>
        <w:t xml:space="preserve">, technological </w:t>
      </w:r>
      <w:r w:rsidRPr="00AF381E">
        <w:rPr>
          <w:rStyle w:val="StyleUnderline"/>
          <w:highlight w:val="yellow"/>
        </w:rPr>
        <w:t>capacity, and productivity</w:t>
      </w:r>
      <w:r w:rsidRPr="00E05F0D">
        <w:rPr>
          <w:rStyle w:val="StyleUnderline"/>
        </w:rPr>
        <w:t xml:space="preserve"> in the foreseeable future</w:t>
      </w:r>
      <w:r w:rsidRPr="00E05F0D">
        <w:rPr>
          <w:sz w:val="16"/>
        </w:rPr>
        <w:t xml:space="preserve"> (tables 2.2 and 2.3).</w:t>
      </w:r>
    </w:p>
    <w:p w:rsidR="00277E48" w:rsidRPr="00E05F0D" w:rsidRDefault="00277E48" w:rsidP="00277E48">
      <w:pPr>
        <w:rPr>
          <w:sz w:val="16"/>
        </w:rPr>
      </w:pPr>
      <w:r w:rsidRPr="008B0612">
        <w:rPr>
          <w:rStyle w:val="StyleUnderline"/>
        </w:rPr>
        <w:t>The depth, scale, and projected longevity of the U.S. lead</w:t>
      </w:r>
      <w:r w:rsidRPr="00E05F0D">
        <w:rPr>
          <w:rStyle w:val="StyleUnderline"/>
        </w:rPr>
        <w:t xml:space="preserve"> in each critical dimension of power are noteworthy</w:t>
      </w:r>
      <w:r w:rsidRPr="00E05F0D">
        <w:rPr>
          <w:sz w:val="16"/>
        </w:rPr>
        <w:t xml:space="preserve">. But </w:t>
      </w:r>
      <w:r w:rsidRPr="00E05F0D">
        <w:rPr>
          <w:rStyle w:val="StyleUnderline"/>
        </w:rPr>
        <w:t>what truly distinguishes the current distribution of capabilities is American dominance in all of them simultaneously.</w:t>
      </w:r>
      <w:r w:rsidRPr="00E05F0D">
        <w:rPr>
          <w:sz w:val="16"/>
        </w:rPr>
        <w:t xml:space="preserve"> The chief lesson of Kennedy's 500-year survey of leading powers is that nothing remotely similar ever occurred in the historical experience that informs modern international relations theory. The implication is both simple and underappreciated: the counterbalancing constraint is inoperative and will remain so until the distribution of capabilities changes fundamentally. The next section explains why.</w:t>
      </w:r>
    </w:p>
    <w:p w:rsidR="00277E48" w:rsidRDefault="00277E48" w:rsidP="00277E48"/>
    <w:p w:rsidR="00277E48" w:rsidRDefault="00277E48" w:rsidP="00277E48">
      <w:pPr>
        <w:pStyle w:val="Heading3"/>
      </w:pPr>
      <w:r>
        <w:t>xt – us not excluded</w:t>
      </w:r>
    </w:p>
    <w:p w:rsidR="00277E48" w:rsidRDefault="00277E48" w:rsidP="00277E48">
      <w:pPr>
        <w:pStyle w:val="Heading4"/>
      </w:pPr>
      <w:r>
        <w:t>Joint development means China won’t push the US out</w:t>
      </w:r>
    </w:p>
    <w:p w:rsidR="00277E48" w:rsidRPr="00277E48" w:rsidRDefault="00277E48" w:rsidP="00277E48">
      <w:r w:rsidRPr="001E105C">
        <w:t xml:space="preserve">Mark </w:t>
      </w:r>
      <w:r w:rsidRPr="00277E48">
        <w:rPr>
          <w:b/>
        </w:rPr>
        <w:t>Halper</w:t>
      </w:r>
      <w:r w:rsidRPr="00277E48">
        <w:t>, Smart Planet, 6/26/</w:t>
      </w:r>
      <w:r w:rsidRPr="00277E48">
        <w:rPr>
          <w:b/>
        </w:rPr>
        <w:t>12</w:t>
      </w:r>
      <w:r w:rsidRPr="00277E48">
        <w:t>, U.S. partners with China on new nuclear, www.smartplanet.com/blog/intelligent-energy/us-partners-with-china-on-new-nuclear/17037</w:t>
      </w:r>
    </w:p>
    <w:p w:rsidR="00277E48" w:rsidRDefault="00277E48" w:rsidP="00277E48"/>
    <w:p w:rsidR="00277E48" w:rsidRDefault="00277E48" w:rsidP="00277E48">
      <w:r>
        <w:t xml:space="preserve">Pittsburgh-based </w:t>
      </w:r>
      <w:r w:rsidRPr="005A1F3B">
        <w:rPr>
          <w:rStyle w:val="StyleUnderline"/>
          <w:highlight w:val="cyan"/>
        </w:rPr>
        <w:t>Westinghouse</w:t>
      </w:r>
      <w:r>
        <w:t xml:space="preserve"> Electric Co. </w:t>
      </w:r>
      <w:r w:rsidRPr="005A1F3B">
        <w:rPr>
          <w:rStyle w:val="StyleUnderline"/>
          <w:highlight w:val="cyan"/>
        </w:rPr>
        <w:t>is playing a</w:t>
      </w:r>
      <w:r>
        <w:t xml:space="preserve"> supporting </w:t>
      </w:r>
      <w:r w:rsidRPr="005A1F3B">
        <w:rPr>
          <w:rStyle w:val="StyleUnderline"/>
          <w:highlight w:val="cyan"/>
        </w:rPr>
        <w:t>role in the U.S</w:t>
      </w:r>
      <w:r w:rsidRPr="00160F95">
        <w:rPr>
          <w:rStyle w:val="StyleUnderline"/>
        </w:rPr>
        <w:t>.</w:t>
      </w:r>
      <w:r>
        <w:t xml:space="preserve"> Department of Energy’s and </w:t>
      </w:r>
      <w:r w:rsidRPr="005A1F3B">
        <w:rPr>
          <w:rStyle w:val="StyleUnderline"/>
          <w:highlight w:val="cyan"/>
        </w:rPr>
        <w:t>China</w:t>
      </w:r>
      <w:r>
        <w:t xml:space="preserve">’s </w:t>
      </w:r>
      <w:r w:rsidRPr="00160F95">
        <w:rPr>
          <w:rStyle w:val="StyleUnderline"/>
        </w:rPr>
        <w:t xml:space="preserve">collaborative </w:t>
      </w:r>
      <w:r w:rsidRPr="005A1F3B">
        <w:rPr>
          <w:rStyle w:val="StyleUnderline"/>
          <w:highlight w:val="cyan"/>
        </w:rPr>
        <w:t>development of</w:t>
      </w:r>
      <w:r>
        <w:t xml:space="preserve"> an </w:t>
      </w:r>
      <w:r w:rsidRPr="00160F95">
        <w:rPr>
          <w:rStyle w:val="StyleUnderline"/>
        </w:rPr>
        <w:t>alternative</w:t>
      </w:r>
      <w:r>
        <w:t xml:space="preserve"> and potentially safer </w:t>
      </w:r>
      <w:r w:rsidRPr="005A1F3B">
        <w:rPr>
          <w:rStyle w:val="StyleUnderline"/>
          <w:highlight w:val="cyan"/>
        </w:rPr>
        <w:t>nuclear</w:t>
      </w:r>
      <w:r w:rsidRPr="00160F95">
        <w:rPr>
          <w:rStyle w:val="StyleUnderline"/>
        </w:rPr>
        <w:t xml:space="preserve"> reactor</w:t>
      </w:r>
      <w:r>
        <w:t xml:space="preserve"> - a project for which DOE has funded three U.S. universities, SmartPlanet has learned.</w:t>
      </w:r>
    </w:p>
    <w:p w:rsidR="00277E48" w:rsidRDefault="00277E48" w:rsidP="00277E48">
      <w:r>
        <w:t>As I reported last week, DOE and the Chinese Academy of Sciences (CAS) have been quietly working together on a reactor design that uses a molten salt coolant auguring safer, more efficient and lower cost reactors that operate at higher temperatures than conventional water-cooled reactors.</w:t>
      </w:r>
    </w:p>
    <w:p w:rsidR="00277E48" w:rsidRDefault="00277E48" w:rsidP="00277E48">
      <w:r>
        <w:t>The Chinese also intend to use liquid thorium molten salt fuel in a molten salt cooled reactor. Some experts believe that the combination of a liquid thorium fuel and a molten salt-coolant would provide a reactor that is much more efficient than today’s reactors, and that cannot melt down. Supporters claim that thorium molten salt reactors would yield waste that lasts for only hundreds of years instead of uranium’s tens of thousands, and from which it is far more difficult to build a bomb.</w:t>
      </w:r>
    </w:p>
    <w:p w:rsidR="00277E48" w:rsidRDefault="00277E48" w:rsidP="00277E48">
      <w:r>
        <w:t>Acting Westinghouse CEO Shigenori Shiga.</w:t>
      </w:r>
    </w:p>
    <w:p w:rsidR="00277E48" w:rsidRDefault="00277E48" w:rsidP="00277E48">
      <w:r>
        <w:t>The U.S. developed a thorium molten salt reactor in the 1960s at Oak Ridge National Laboratory, but abandoned it in favor of more weapons-prone uranium reactors during the Cold War, a story which author Richard Martin tells vividly in his new book, SuperFuel.</w:t>
      </w:r>
    </w:p>
    <w:p w:rsidR="00277E48" w:rsidRDefault="00277E48" w:rsidP="00277E48">
      <w:r>
        <w:t>Following my report last week based on a purportedly leaked Chinese Academy of Sciences presentation, a DOE spokeswoman confirmed for me that DOE signed an agreement with CAS last December for “cooperation in nuclear energy sciences and technologies.”</w:t>
      </w:r>
    </w:p>
    <w:p w:rsidR="00277E48" w:rsidRDefault="00277E48" w:rsidP="00277E48">
      <w:r>
        <w:t>Pete Lyons, assistant DOE secretary for nuclear energy, said in an email sent by the spokesperson that,</w:t>
      </w:r>
    </w:p>
    <w:p w:rsidR="00277E48" w:rsidRDefault="00277E48" w:rsidP="00277E48">
      <w:r>
        <w:t xml:space="preserve">    “</w:t>
      </w:r>
      <w:r w:rsidRPr="00160F95">
        <w:rPr>
          <w:rStyle w:val="StyleUnderline"/>
        </w:rPr>
        <w:t xml:space="preserve">These </w:t>
      </w:r>
      <w:r w:rsidRPr="005A1F3B">
        <w:rPr>
          <w:rStyle w:val="StyleUnderline"/>
          <w:highlight w:val="cyan"/>
        </w:rPr>
        <w:t>collaborations will strengthen cooperation</w:t>
      </w:r>
      <w:r w:rsidRPr="00160F95">
        <w:rPr>
          <w:rStyle w:val="StyleUnderline"/>
        </w:rPr>
        <w:t xml:space="preserve"> between the U.S. and China </w:t>
      </w:r>
      <w:r w:rsidRPr="005A1F3B">
        <w:rPr>
          <w:rStyle w:val="StyleUnderline"/>
          <w:highlight w:val="cyan"/>
        </w:rPr>
        <w:t>around</w:t>
      </w:r>
      <w:r>
        <w:t xml:space="preserve"> next generation </w:t>
      </w:r>
      <w:r w:rsidRPr="005A1F3B">
        <w:rPr>
          <w:rStyle w:val="StyleUnderline"/>
          <w:highlight w:val="cyan"/>
        </w:rPr>
        <w:t>nuclear</w:t>
      </w:r>
      <w:r w:rsidRPr="00160F95">
        <w:rPr>
          <w:rStyle w:val="StyleUnderline"/>
        </w:rPr>
        <w:t xml:space="preserve"> technology, helping to advance mutually beneficial technological advancements and grow civilian nuclear power </w:t>
      </w:r>
      <w:r>
        <w:t>as a safe, reliable and clean source of energy for both countries.”</w:t>
      </w:r>
    </w:p>
    <w:p w:rsidR="00277E48" w:rsidRPr="00326689" w:rsidRDefault="00277E48" w:rsidP="00277E48"/>
    <w:p w:rsidR="00277E48" w:rsidRDefault="00277E48" w:rsidP="00277E48">
      <w:pPr>
        <w:pStyle w:val="Heading4"/>
      </w:pPr>
      <w:r>
        <w:t xml:space="preserve">Solves the </w:t>
      </w:r>
      <w:r>
        <w:t>DA</w:t>
      </w:r>
      <w:r>
        <w:t>—its mutually beneficial</w:t>
      </w:r>
    </w:p>
    <w:p w:rsidR="00277E48" w:rsidRDefault="00277E48" w:rsidP="00277E48">
      <w:r w:rsidRPr="00584CFB">
        <w:t xml:space="preserve">John R. </w:t>
      </w:r>
      <w:r w:rsidRPr="00277E48">
        <w:rPr>
          <w:b/>
        </w:rPr>
        <w:t>Lyman</w:t>
      </w:r>
      <w:r>
        <w:t xml:space="preserve">, Atlantic Council, </w:t>
      </w:r>
      <w:r w:rsidRPr="00277E48">
        <w:rPr>
          <w:b/>
        </w:rPr>
        <w:t>2009</w:t>
      </w:r>
      <w:r>
        <w:t xml:space="preserve">, United States-China Cooperation on nuclear power, </w:t>
      </w:r>
      <w:r w:rsidRPr="00584CFB">
        <w:t>http://www.acus.org/files/publication_pdfs/65/AtlanticCouncil-USChinaNuclearPower.pdf</w:t>
      </w:r>
    </w:p>
    <w:p w:rsidR="00277E48" w:rsidRDefault="00277E48" w:rsidP="00277E48"/>
    <w:p w:rsidR="00277E48" w:rsidRDefault="00277E48" w:rsidP="00277E48">
      <w:r w:rsidRPr="005A1F3B">
        <w:rPr>
          <w:rStyle w:val="StyleUnderline"/>
          <w:highlight w:val="cyan"/>
        </w:rPr>
        <w:t>The</w:t>
      </w:r>
      <w:r w:rsidRPr="00326689">
        <w:rPr>
          <w:rStyle w:val="StyleUnderline"/>
        </w:rPr>
        <w:t xml:space="preserve"> U.S. </w:t>
      </w:r>
      <w:r w:rsidRPr="005A1F3B">
        <w:rPr>
          <w:rStyle w:val="StyleUnderline"/>
          <w:highlight w:val="cyan"/>
        </w:rPr>
        <w:t>NRC should continue to aid China’</w:t>
      </w:r>
      <w:r w:rsidRPr="00326689">
        <w:rPr>
          <w:rStyle w:val="StyleUnderline"/>
        </w:rPr>
        <w:t xml:space="preserve">s </w:t>
      </w:r>
      <w:r>
        <w:t>National Nuclear Safety Administration (</w:t>
      </w:r>
      <w:r w:rsidRPr="00326689">
        <w:rPr>
          <w:rStyle w:val="StyleUnderline"/>
        </w:rPr>
        <w:t>NNSA</w:t>
      </w:r>
      <w:r>
        <w:t xml:space="preserve">) </w:t>
      </w:r>
      <w:r w:rsidRPr="005A1F3B">
        <w:rPr>
          <w:rStyle w:val="StyleUnderline"/>
          <w:highlight w:val="cyan"/>
        </w:rPr>
        <w:t>in</w:t>
      </w:r>
      <w:r w:rsidRPr="00326689">
        <w:rPr>
          <w:rStyle w:val="StyleUnderline"/>
        </w:rPr>
        <w:t xml:space="preserve"> the </w:t>
      </w:r>
      <w:r w:rsidRPr="005A1F3B">
        <w:rPr>
          <w:rStyle w:val="StyleUnderline"/>
          <w:highlight w:val="cyan"/>
        </w:rPr>
        <w:t>development</w:t>
      </w:r>
      <w:r w:rsidRPr="00326689">
        <w:rPr>
          <w:rStyle w:val="StyleUnderline"/>
        </w:rPr>
        <w:t xml:space="preserve"> of its regulatory system and training of regulators</w:t>
      </w:r>
      <w:r>
        <w:t>. A follow-on dialogue should focus on obtaining more information as to how China plans to ramp up its regulatory structure to meet the demands of a rapid deployment of commercial nuclear power across the spectrum of reactors it is currently planning.</w:t>
      </w:r>
    </w:p>
    <w:p w:rsidR="00277E48" w:rsidRDefault="00277E48" w:rsidP="00277E48">
      <w:r>
        <w:t xml:space="preserve">7 . </w:t>
      </w:r>
      <w:r w:rsidRPr="00326689">
        <w:rPr>
          <w:rStyle w:val="StyleUnderline"/>
        </w:rPr>
        <w:t xml:space="preserve">As the Chinese nuclear power industry matures, </w:t>
      </w:r>
      <w:r w:rsidRPr="005A1F3B">
        <w:rPr>
          <w:rStyle w:val="StyleUnderline"/>
          <w:highlight w:val="cyan"/>
        </w:rPr>
        <w:t>there will be opportunities for Chinese companies to provide services</w:t>
      </w:r>
      <w:r>
        <w:t xml:space="preserve"> such as uprating, refueling, maintenance</w:t>
      </w:r>
    </w:p>
    <w:p w:rsidR="00277E48" w:rsidRDefault="00277E48" w:rsidP="00277E48">
      <w:r>
        <w:t>and outage control services. Efforts to establish such cooperation should be initiated in the near term.</w:t>
      </w:r>
    </w:p>
    <w:p w:rsidR="00277E48" w:rsidRDefault="00277E48" w:rsidP="00277E48">
      <w:r>
        <w:t>8 . To improve the commercial nuclear plant supply chain, China should consider establishing a qualified supplier list. In the process, Chinese companies fabricating components need better training with regard to the American Society of Mechanical Engineers (ASME) standards code.</w:t>
      </w:r>
    </w:p>
    <w:p w:rsidR="00277E48" w:rsidRDefault="00277E48" w:rsidP="00277E48">
      <w:r>
        <w:t xml:space="preserve">9 . </w:t>
      </w:r>
      <w:r w:rsidRPr="005A1F3B">
        <w:rPr>
          <w:rStyle w:val="StyleUnderline"/>
          <w:highlight w:val="cyan"/>
        </w:rPr>
        <w:t>Commercial entities</w:t>
      </w:r>
      <w:r w:rsidRPr="00326689">
        <w:rPr>
          <w:rStyle w:val="StyleUnderline"/>
        </w:rPr>
        <w:t xml:space="preserve"> in both the U.S. and China </w:t>
      </w:r>
      <w:r w:rsidRPr="005A1F3B">
        <w:rPr>
          <w:rStyle w:val="StyleUnderline"/>
          <w:highlight w:val="cyan"/>
        </w:rPr>
        <w:t xml:space="preserve">can take advantage of their competitive edges </w:t>
      </w:r>
      <w:r w:rsidRPr="005A1F3B">
        <w:rPr>
          <w:rStyle w:val="StyleUnderline"/>
          <w:highlight w:val="cyan"/>
          <w:bdr w:val="single" w:sz="4" w:space="0" w:color="auto"/>
        </w:rPr>
        <w:t>for mutual benefit</w:t>
      </w:r>
      <w:r w:rsidRPr="005A1F3B">
        <w:rPr>
          <w:rStyle w:val="StyleUnderline"/>
          <w:highlight w:val="cyan"/>
        </w:rPr>
        <w:t>.</w:t>
      </w:r>
      <w:r>
        <w:t xml:space="preserve"> The U.S. has technical competitive edges and China has geographic edges vis-à-vis the developing market for nuclear power. </w:t>
      </w:r>
      <w:r w:rsidRPr="00326689">
        <w:rPr>
          <w:rStyle w:val="StyleUnderline"/>
        </w:rPr>
        <w:t xml:space="preserve">U.S. and Chinese </w:t>
      </w:r>
      <w:r w:rsidRPr="005A1F3B">
        <w:rPr>
          <w:rStyle w:val="StyleUnderline"/>
          <w:highlight w:val="cyan"/>
        </w:rPr>
        <w:t>companies</w:t>
      </w:r>
      <w:r w:rsidRPr="00326689">
        <w:rPr>
          <w:rStyle w:val="StyleUnderline"/>
        </w:rPr>
        <w:t xml:space="preserve"> </w:t>
      </w:r>
      <w:r w:rsidRPr="005A1F3B">
        <w:rPr>
          <w:rStyle w:val="StyleUnderline"/>
          <w:highlight w:val="cyan"/>
        </w:rPr>
        <w:t>can jointly exploit these</w:t>
      </w:r>
      <w:r w:rsidRPr="00326689">
        <w:rPr>
          <w:rStyle w:val="StyleUnderline"/>
        </w:rPr>
        <w:t xml:space="preserve"> competitive </w:t>
      </w:r>
      <w:r w:rsidRPr="005A1F3B">
        <w:rPr>
          <w:rStyle w:val="StyleUnderline"/>
          <w:highlight w:val="cyan"/>
        </w:rPr>
        <w:t>edges</w:t>
      </w:r>
      <w:r w:rsidRPr="00326689">
        <w:rPr>
          <w:rStyle w:val="StyleUnderline"/>
        </w:rPr>
        <w:t xml:space="preserve"> to develop</w:t>
      </w:r>
      <w:r>
        <w:t xml:space="preserve"> the South East Asian </w:t>
      </w:r>
      <w:r w:rsidRPr="00326689">
        <w:rPr>
          <w:rStyle w:val="StyleUnderline"/>
        </w:rPr>
        <w:t>markets</w:t>
      </w:r>
      <w:r>
        <w:t>.</w:t>
      </w:r>
    </w:p>
    <w:p w:rsidR="00277E48" w:rsidRDefault="00277E48" w:rsidP="00277E48"/>
    <w:p w:rsidR="00277E48" w:rsidRDefault="00277E48" w:rsidP="00277E48">
      <w:pPr>
        <w:pStyle w:val="Heading4"/>
      </w:pPr>
      <w:r>
        <w:t>China can’t lock out the US—joint programs tie nuclear development together</w:t>
      </w:r>
    </w:p>
    <w:p w:rsidR="00277E48" w:rsidRDefault="00277E48" w:rsidP="00277E48">
      <w:r w:rsidRPr="00584CFB">
        <w:t xml:space="preserve">John R. </w:t>
      </w:r>
      <w:r w:rsidRPr="00277E48">
        <w:rPr>
          <w:b/>
        </w:rPr>
        <w:t>Lyman</w:t>
      </w:r>
      <w:r>
        <w:t xml:space="preserve">, Atlantic Council, </w:t>
      </w:r>
      <w:r w:rsidRPr="00277E48">
        <w:rPr>
          <w:b/>
        </w:rPr>
        <w:t>2009</w:t>
      </w:r>
      <w:r>
        <w:t xml:space="preserve">, United States-China Cooperation on nuclear power, </w:t>
      </w:r>
      <w:r w:rsidRPr="00584CFB">
        <w:t>http://www.acus.org/files/publication_pdfs/65/AtlanticCouncil-USChinaNuclearPower.pdf</w:t>
      </w:r>
    </w:p>
    <w:p w:rsidR="00277E48" w:rsidRDefault="00277E48" w:rsidP="00277E48"/>
    <w:p w:rsidR="00277E48" w:rsidRDefault="00277E48" w:rsidP="00277E48">
      <w:r w:rsidRPr="005A1F3B">
        <w:rPr>
          <w:rStyle w:val="StyleUnderline"/>
          <w:highlight w:val="cyan"/>
        </w:rPr>
        <w:t>The U.S. and China</w:t>
      </w:r>
      <w:r w:rsidRPr="00BF4C0D">
        <w:rPr>
          <w:rStyle w:val="StyleUnderline"/>
        </w:rPr>
        <w:t xml:space="preserve"> signed</w:t>
      </w:r>
      <w:r>
        <w:t xml:space="preserve"> a Bilateral Civil </w:t>
      </w:r>
      <w:r w:rsidRPr="005A1F3B">
        <w:rPr>
          <w:rStyle w:val="StyleUnderline"/>
          <w:highlight w:val="cyan"/>
        </w:rPr>
        <w:t>Nuclear</w:t>
      </w:r>
      <w:r w:rsidRPr="00BF4C0D">
        <w:rPr>
          <w:rStyle w:val="StyleUnderline"/>
        </w:rPr>
        <w:t xml:space="preserve"> Energy Cooperative </w:t>
      </w:r>
      <w:r w:rsidRPr="005A1F3B">
        <w:rPr>
          <w:rStyle w:val="StyleUnderline"/>
          <w:highlight w:val="cyan"/>
        </w:rPr>
        <w:t>Action Plan</w:t>
      </w:r>
      <w:r>
        <w:t xml:space="preserve"> on September 15, 2007. DOE has similar agreements with Russia, Japan, Australia, and pending signature, France. The organizational structure of the U.S.-China Bilateral activity is shown in Figure 6.</w:t>
      </w:r>
    </w:p>
    <w:p w:rsidR="00277E48" w:rsidRDefault="00277E48" w:rsidP="00277E48">
      <w:r w:rsidRPr="00BF4C0D">
        <w:rPr>
          <w:rStyle w:val="StyleUnderline"/>
        </w:rPr>
        <w:t xml:space="preserve">This bilateral activity </w:t>
      </w:r>
      <w:r w:rsidRPr="005A1F3B">
        <w:rPr>
          <w:rStyle w:val="StyleUnderline"/>
          <w:highlight w:val="cyan"/>
        </w:rPr>
        <w:t>is up and running</w:t>
      </w:r>
      <w:r w:rsidRPr="00BF4C0D">
        <w:rPr>
          <w:rStyle w:val="StyleUnderline"/>
        </w:rPr>
        <w:t xml:space="preserve"> with a structure approved by both governments and a plan for future progress.</w:t>
      </w:r>
      <w:r>
        <w:t xml:space="preserve"> The first meeting under the auspices of the U.S./China Civil Nuclear Energy Cooperation Action Plan focused on advanced fuel cycle technologies, namely fast reactor technology, fuels and separations technologies, and advanced safeguards and physical protection This meeting was held at was held at Argonne National Laboratory (ANL) in), Chicago, Illinois on April 23, 2008. Another meeting of the fuel cycle technology-working group is scheduled to take place the week of May 18th in Beijing, China. Assuming significant progress is made at the May working group, then a formal U.S./China, a Steering Committee meeting could take place either in the summer or fall of 2009. The purpose of this meeting would be to approve of the R&amp;D plan developed in the May meeting, and thereby initiate Phase II of the Action Plan. While it is a somewhat formal process, DOE reports that it is working very well as all parties know what to expect and what the process will produce.</w:t>
      </w:r>
    </w:p>
    <w:p w:rsidR="00277E48" w:rsidRDefault="00277E48" w:rsidP="00277E48">
      <w:r>
        <w:t>3.4.2 International Cooperation Activities</w:t>
      </w:r>
    </w:p>
    <w:p w:rsidR="00277E48" w:rsidRDefault="00277E48" w:rsidP="00277E48">
      <w:r w:rsidRPr="005A1F3B">
        <w:rPr>
          <w:rStyle w:val="StyleUnderline"/>
          <w:highlight w:val="cyan"/>
        </w:rPr>
        <w:t>The U.S. spearheaded the</w:t>
      </w:r>
      <w:r w:rsidRPr="00765E4C">
        <w:rPr>
          <w:rStyle w:val="StyleUnderline"/>
        </w:rPr>
        <w:t xml:space="preserve"> establishment of the </w:t>
      </w:r>
      <w:r w:rsidRPr="005A1F3B">
        <w:rPr>
          <w:rStyle w:val="StyleUnderline"/>
          <w:highlight w:val="cyan"/>
        </w:rPr>
        <w:t>Generation IV</w:t>
      </w:r>
      <w:r w:rsidRPr="005A1F3B">
        <w:rPr>
          <w:rStyle w:val="StyleUnderline"/>
        </w:rPr>
        <w:t xml:space="preserve"> International</w:t>
      </w:r>
      <w:r w:rsidRPr="00765E4C">
        <w:rPr>
          <w:rStyle w:val="StyleUnderline"/>
        </w:rPr>
        <w:t xml:space="preserve"> </w:t>
      </w:r>
      <w:r w:rsidRPr="005A1F3B">
        <w:rPr>
          <w:rStyle w:val="StyleUnderline"/>
          <w:highlight w:val="cyan"/>
        </w:rPr>
        <w:t>Forum</w:t>
      </w:r>
      <w:r>
        <w:t xml:space="preserve"> (GIF) in July 2001 </w:t>
      </w:r>
      <w:r w:rsidRPr="005A1F3B">
        <w:rPr>
          <w:rStyle w:val="StyleUnderline"/>
          <w:highlight w:val="cyan"/>
        </w:rPr>
        <w:t>with</w:t>
      </w:r>
      <w:r w:rsidRPr="00765E4C">
        <w:rPr>
          <w:rStyle w:val="StyleUnderline"/>
        </w:rPr>
        <w:t xml:space="preserve"> nine charter countries</w:t>
      </w:r>
      <w:r>
        <w:t xml:space="preserve">, Argentina, Brazil, Canada, France, Japan, South Korea, South Africa, the United Kingdom, </w:t>
      </w:r>
      <w:r w:rsidRPr="00765E4C">
        <w:rPr>
          <w:rStyle w:val="StyleUnderline"/>
        </w:rPr>
        <w:t>and</w:t>
      </w:r>
      <w:r>
        <w:t xml:space="preserve"> the U.S. Switzerland joined in 2002, EURATOM in 2003, and </w:t>
      </w:r>
      <w:r w:rsidRPr="005A1F3B">
        <w:rPr>
          <w:rStyle w:val="StyleUnderline"/>
          <w:highlight w:val="cyan"/>
        </w:rPr>
        <w:t>China</w:t>
      </w:r>
      <w:r>
        <w:t xml:space="preserve"> and Russia in 2006.</w:t>
      </w:r>
    </w:p>
    <w:p w:rsidR="00277E48" w:rsidRDefault="00277E48" w:rsidP="00277E48">
      <w:r w:rsidRPr="00765E4C">
        <w:rPr>
          <w:rStyle w:val="StyleUnderline"/>
        </w:rPr>
        <w:t>The GIF aims to introduce the Gen IV technologies on a wide scale by 2030.</w:t>
      </w:r>
      <w:r>
        <w:t xml:space="preserve"> The broad program goals feature:</w:t>
      </w:r>
    </w:p>
    <w:p w:rsidR="00277E48" w:rsidRDefault="00277E48" w:rsidP="00277E48">
      <w:r>
        <w:t>• Sustainability, promoted by increasing the availability of nuclear fuel and minimizing the waste stream;</w:t>
      </w:r>
    </w:p>
    <w:p w:rsidR="00277E48" w:rsidRDefault="00277E48" w:rsidP="00277E48">
      <w:r>
        <w:t>• Safety and reliability, with a system that would have a low likelihood and degree of reactor core damage, and a facility that would not need offsite emergency response; Economical system, with life cycle cost advantages over other energy sources and an acceptable level of financial risk; and,</w:t>
      </w:r>
    </w:p>
    <w:p w:rsidR="00277E48" w:rsidRDefault="00277E48" w:rsidP="00277E48">
      <w:r>
        <w:t xml:space="preserve">• </w:t>
      </w:r>
      <w:r w:rsidRPr="00765E4C">
        <w:rPr>
          <w:rStyle w:val="StyleUnderline"/>
        </w:rPr>
        <w:t>Proliferation resistance,</w:t>
      </w:r>
      <w:r>
        <w:t xml:space="preserve"> with little attractiveness as a route for weapons-useable materials and improved physical protection attributes to guard against potential terrorist acts.</w:t>
      </w:r>
    </w:p>
    <w:p w:rsidR="00277E48" w:rsidRDefault="00277E48" w:rsidP="00277E48">
      <w:r>
        <w:t>Table 6 outlines the six major technologies currently being investigated by the GIF, a summary of their attributes, and the status of their development. Over 100 international experts participated in selecting these technologies.</w:t>
      </w:r>
    </w:p>
    <w:p w:rsidR="00277E48" w:rsidRDefault="00277E48" w:rsidP="00277E48">
      <w:r>
        <w:t>A Framework Agreement, signed by the GIF partner governments, among other things, specifies R&amp;D projects to be undertaken, assigns the responsible government entities responsible for work, affords intellectual property protection, and allows for multilateral contracts to be given for the R&amp;D work. The focus is on R&amp;D but demonstration plants could conceivably be built under the framework.</w:t>
      </w:r>
    </w:p>
    <w:p w:rsidR="00277E48" w:rsidRDefault="00277E48" w:rsidP="00277E48">
      <w:r>
        <w:t>China is working on the VHTR projects in the areas of materials testing and components and high performance turbines. China’s fast reactor R&amp;D program compliments the DOE’s AFCI activities, and those of the GIF, and will provide fertile ground for further cooperation.</w:t>
      </w:r>
    </w:p>
    <w:p w:rsidR="00277E48" w:rsidRDefault="00277E48" w:rsidP="00277E48">
      <w:r w:rsidRPr="005A1F3B">
        <w:rPr>
          <w:rStyle w:val="StyleUnderline"/>
          <w:highlight w:val="cyan"/>
        </w:rPr>
        <w:t>The U.S. and China also participate in</w:t>
      </w:r>
      <w:r w:rsidRPr="00765E4C">
        <w:rPr>
          <w:rStyle w:val="StyleUnderline"/>
        </w:rPr>
        <w:t xml:space="preserve"> the</w:t>
      </w:r>
      <w:r>
        <w:t xml:space="preserve"> U.S.-sponsored Global Nuclear Energy Partnership (</w:t>
      </w:r>
      <w:r w:rsidRPr="005A1F3B">
        <w:rPr>
          <w:rStyle w:val="StyleUnderline"/>
          <w:highlight w:val="cyan"/>
        </w:rPr>
        <w:t>GNEP</w:t>
      </w:r>
      <w:r>
        <w:t xml:space="preserve">). </w:t>
      </w:r>
      <w:r w:rsidRPr="00765E4C">
        <w:rPr>
          <w:rStyle w:val="StyleUnderline"/>
        </w:rPr>
        <w:t xml:space="preserve">This international </w:t>
      </w:r>
      <w:r w:rsidRPr="005A1F3B">
        <w:rPr>
          <w:rStyle w:val="StyleUnderline"/>
          <w:highlight w:val="cyan"/>
        </w:rPr>
        <w:t>collaboration</w:t>
      </w:r>
      <w:r w:rsidRPr="00765E4C">
        <w:rPr>
          <w:rStyle w:val="StyleUnderline"/>
        </w:rPr>
        <w:t xml:space="preserve"> between 25 countries14 </w:t>
      </w:r>
      <w:r w:rsidRPr="005A1F3B">
        <w:rPr>
          <w:rStyle w:val="StyleUnderline"/>
          <w:highlight w:val="cyan"/>
        </w:rPr>
        <w:t>focuses on</w:t>
      </w:r>
      <w:r w:rsidRPr="00765E4C">
        <w:rPr>
          <w:rStyle w:val="StyleUnderline"/>
        </w:rPr>
        <w:t xml:space="preserve"> how to foster the creation of civilian </w:t>
      </w:r>
      <w:r w:rsidRPr="005A1F3B">
        <w:rPr>
          <w:rStyle w:val="StyleUnderline"/>
          <w:highlight w:val="cyan"/>
        </w:rPr>
        <w:t>nuclear</w:t>
      </w:r>
      <w:r w:rsidRPr="00765E4C">
        <w:rPr>
          <w:rStyle w:val="StyleUnderline"/>
        </w:rPr>
        <w:t xml:space="preserve"> power </w:t>
      </w:r>
      <w:r w:rsidRPr="005A1F3B">
        <w:rPr>
          <w:rStyle w:val="StyleUnderline"/>
          <w:highlight w:val="cyan"/>
        </w:rPr>
        <w:t>programs</w:t>
      </w:r>
      <w:r w:rsidRPr="00765E4C">
        <w:rPr>
          <w:rStyle w:val="StyleUnderline"/>
        </w:rPr>
        <w:t xml:space="preserve"> in developing countries and to devise an international nuclear fuel supply framework</w:t>
      </w:r>
      <w:r>
        <w:t>. The GNEP Working Group, under the GNEP Steering Group, charged with developing “Reliable Fuel Services” met in France in March 2009. According to a statement by DOE deputy press secretary Jen Stutsman to Nuclear Engineering, “The Department [DOE] has already decided not to continue the domestic GNEP program of the last Administration. The long-term fuel cycle research and development program will continue, but not the near-term deployment of recycling facilities or fast reactors.”15 DOE’s fuel cycle research and development program will continue under the name “Advanced Fuel Cycle Initiative” (AFCI).</w:t>
      </w:r>
    </w:p>
    <w:p w:rsidR="00277E48" w:rsidRDefault="00277E48" w:rsidP="00277E48">
      <w:r>
        <w:t xml:space="preserve">Both </w:t>
      </w:r>
      <w:r w:rsidRPr="00765E4C">
        <w:rPr>
          <w:rStyle w:val="StyleUnderline"/>
        </w:rPr>
        <w:t>the U.S. and China participate in the International Project on Innovative Nuclear Reactors and Fuel Cycles</w:t>
      </w:r>
      <w:r>
        <w:t xml:space="preserve"> (INPRO), which was established in 2001 by the IAEA General Conference. Its objectives are to ensure that nuclear energy is available to contribute, in a sustainable manner, to meeting the energy needs of the 21st century and bring together technology holders and users so that </w:t>
      </w:r>
      <w:r w:rsidRPr="00765E4C">
        <w:rPr>
          <w:rStyle w:val="StyleUnderline"/>
        </w:rPr>
        <w:t>they can consider jointly the international and national actions required for achieving</w:t>
      </w:r>
      <w:r>
        <w:t xml:space="preserve"> desired </w:t>
      </w:r>
      <w:r w:rsidRPr="00765E4C">
        <w:rPr>
          <w:rStyle w:val="StyleUnderline"/>
        </w:rPr>
        <w:t>innovations in nuclear reactors</w:t>
      </w:r>
      <w:r>
        <w:t xml:space="preserve"> and fuel cycles. It is basically a forum for discussion for experts and policy makers from industrialized and developing countries on all aspects of nuclear energy planning as well as on the development and deployment of innovative nuclear energy systems.</w:t>
      </w:r>
    </w:p>
    <w:p w:rsidR="00277E48" w:rsidRDefault="00277E48" w:rsidP="00277E48">
      <w:r>
        <w:t>In March 2009 China joined the Global Actinide Cycle International Demonstration (GACID)16 which was formed by France, Japan, South Korea and the U.S. This project, a major GIF activity, is investigating the use of actinide-laden fuel assemblies in fast reactors as part of the sodium- cooled fast reactor program. The work is being undertaken by France’s Atomic Energy Commission, Japan’s Atomic Energy Agency, and the U.S. DOE. The first stage will lead to demonstration fuel containing minor actinides being used in Japan’s Monju reactor.</w:t>
      </w:r>
    </w:p>
    <w:p w:rsidR="00277E48" w:rsidRDefault="00277E48" w:rsidP="00277E48"/>
    <w:p w:rsidR="00277E48" w:rsidRDefault="00277E48" w:rsidP="00277E48">
      <w:pPr>
        <w:spacing w:after="200" w:line="276" w:lineRule="auto"/>
        <w:rPr>
          <w:rFonts w:asciiTheme="minorHAnsi" w:hAnsiTheme="minorHAnsi"/>
        </w:rPr>
      </w:pPr>
    </w:p>
    <w:p w:rsidR="00277E48" w:rsidRPr="0032170F" w:rsidRDefault="00277E48" w:rsidP="00277E48"/>
    <w:p w:rsidR="00277E48" w:rsidRPr="00424216" w:rsidRDefault="00277E48" w:rsidP="00277E48"/>
    <w:p w:rsidR="00277E48" w:rsidRPr="00277E48" w:rsidRDefault="00277E48" w:rsidP="00277E48"/>
    <w:p w:rsidR="000C2D60" w:rsidRDefault="000B6F5C" w:rsidP="000C2D60">
      <w:pPr>
        <w:pStyle w:val="Heading3"/>
      </w:pPr>
      <w:r>
        <w:t>2ac –</w:t>
      </w:r>
      <w:r w:rsidR="000C2D60">
        <w:t xml:space="preserve"> tech transfer </w:t>
      </w:r>
      <w:r w:rsidR="00A53D4B">
        <w:t>uq</w:t>
      </w:r>
    </w:p>
    <w:p w:rsidR="000C2D60" w:rsidRPr="00DC5742" w:rsidRDefault="000C2D60" w:rsidP="000C2D60">
      <w:pPr>
        <w:pStyle w:val="Heading4"/>
      </w:pPr>
      <w:r>
        <w:t>Non-unique</w:t>
      </w:r>
    </w:p>
    <w:p w:rsidR="000C2D60" w:rsidRDefault="000C2D60" w:rsidP="000C2D60">
      <w:r w:rsidRPr="00EE3918">
        <w:rPr>
          <w:b/>
        </w:rPr>
        <w:t>Desai and Schroeder 16</w:t>
      </w:r>
      <w:r>
        <w:t xml:space="preserve"> [Sachin Desai is a law clerk for the Atomic Safety &amp; Licensing Board Panel at the U.S. Nuclear Regulatory Commission (NRC). Kathleen Schroeder is an attorney with the Department of Energy General Counsel's Office for Civilian Nuclear Programs, “U.S. Nuclear Foreign Ownership Policy Ready for a Refreshed Interpretation,” Energy Law Journal Vol. 37, No. 1, 2016]</w:t>
      </w:r>
    </w:p>
    <w:p w:rsidR="000C2D60" w:rsidRDefault="000C2D60" w:rsidP="000C2D60"/>
    <w:p w:rsidR="000C2D60" w:rsidRPr="00DC5742" w:rsidRDefault="000C2D60" w:rsidP="000C2D60">
      <w:pPr>
        <w:rPr>
          <w:sz w:val="16"/>
        </w:rPr>
      </w:pPr>
      <w:r w:rsidRPr="00EE3918">
        <w:rPr>
          <w:rStyle w:val="StyleUnderline"/>
        </w:rPr>
        <w:t>Neither the DOD nor the Department of Energy</w:t>
      </w:r>
      <w:r w:rsidRPr="00DC5742">
        <w:rPr>
          <w:sz w:val="16"/>
        </w:rPr>
        <w:t xml:space="preserve"> (DOE) </w:t>
      </w:r>
      <w:r w:rsidRPr="00EE3918">
        <w:rPr>
          <w:rStyle w:val="StyleUnderline"/>
        </w:rPr>
        <w:t>may contract for a national security program with a company "controlled" by a foreign government where performance of that contract would require access to "proscribed" information.</w:t>
      </w:r>
      <w:r w:rsidRPr="00DC5742">
        <w:rPr>
          <w:sz w:val="16"/>
        </w:rPr>
        <w:t xml:space="preserve"> n327 In order to balance access to foreign technology and foreign  [*130]  control concerns, DSS, a branch of the DOD, manages the National Industrial Security Program (NISP), a program which helps ensure "U.S. government contracts that require access to classified information will not be awarded to companies operating under foreign ownership, control or influence (FOCI) unless adequate safeguards are in place to protect national security interests." n328 Yet NISP's FOCI policy still encourages foreign investment in the U.S. defense industry as beneficial to national security. n329 "DSS contributes to national security by serving as an interface between the government and cleared industry" for the DOD and 28 federal agencies. n330</w:t>
      </w:r>
    </w:p>
    <w:p w:rsidR="000C2D60" w:rsidRPr="00DC5742" w:rsidRDefault="000C2D60" w:rsidP="000C2D60">
      <w:pPr>
        <w:rPr>
          <w:sz w:val="16"/>
        </w:rPr>
      </w:pPr>
      <w:r w:rsidRPr="00DC5742">
        <w:rPr>
          <w:sz w:val="16"/>
        </w:rPr>
        <w:t>Stanley Sims, who heads DSS, participated in the public meeting and explained DSS and the NISP program. He acknowledged at the outset that although "we call this FOCI - influence as opposed to dominance - but the terms are absolutely the same." n331 In performing its FOCI analysis, Mr. Sims stated that DSS does not deal in absolutes, n332 but instead considers seven specific factors and one general factor "in the aggregate" prior to making a determination as to foreign control. n333 Of those factors, one of them is ownership by a foreign government. n334 He explained that these factors can allow for 100% foreign ownership of a defense contractor, and that "there are a lot of 100 percent [foreign] owned companies in the National Industrial Security program." n335 Mr. Sims added that there are multiples types of mitigation agreements available, ranging from a board resolutions to address minimal foreign ownership, to the option of having the company emplace a voting trust, where the company actually transfers legal title of the company to cleared U.S. trustees, when there is high or total foreign ownership. n336 He reiterated that having defense contractor wholly owned by a foreign government "doesn't absolutely shut them down," although DSS does look at them more closely. n337</w:t>
      </w:r>
    </w:p>
    <w:p w:rsidR="000C2D60" w:rsidRPr="00DC5742" w:rsidRDefault="000C2D60" w:rsidP="000C2D60">
      <w:pPr>
        <w:rPr>
          <w:sz w:val="16"/>
        </w:rPr>
      </w:pPr>
      <w:r w:rsidRPr="00DC5742">
        <w:rPr>
          <w:sz w:val="16"/>
        </w:rPr>
        <w:t xml:space="preserve">Turning to CFIUS, Stewart Baker, a former CFIUS lead for the Department of Homeland Security suggested that </w:t>
      </w:r>
      <w:r w:rsidRPr="00EE3918">
        <w:rPr>
          <w:rStyle w:val="StyleUnderline"/>
        </w:rPr>
        <w:t>the NRC might achieve greater flexibility using a format based on CFIUS's model.</w:t>
      </w:r>
      <w:r w:rsidRPr="00DC5742">
        <w:rPr>
          <w:sz w:val="16"/>
        </w:rPr>
        <w:t xml:space="preserve"> n338 He described how CFIUS presumes "control when you get to 10 percent indirect and direct" ownership, but then looks at a combination of factors to figure out "what's the threat, what's the vulnerability and what are the consequences if the threat and vulnerability come together in a  [*131]  bad way for us." n339 He explained additionally that these factors do not emphasize ownership percentages, but instead look to the real risks at play, sabotage or espionage, depending on the circumstances. n340 He also compared the Mitigation Agreements used by CFIUS to the NRC's NAPs, stating that while the NAPs are focused on whether the foreign company is in control and how to negate their control, the mitigation agreements are different but still focused on "ending the threat or the vulnerability or minimizing the consequences." n341</w:t>
      </w:r>
    </w:p>
    <w:p w:rsidR="000C2D60" w:rsidRPr="00DC5742" w:rsidRDefault="000C2D60" w:rsidP="000C2D60">
      <w:pPr>
        <w:rPr>
          <w:sz w:val="16"/>
        </w:rPr>
      </w:pPr>
      <w:r w:rsidRPr="00DC5742">
        <w:rPr>
          <w:sz w:val="16"/>
        </w:rPr>
        <w:t xml:space="preserve">In practice the </w:t>
      </w:r>
      <w:r w:rsidRPr="00EE3918">
        <w:rPr>
          <w:rStyle w:val="StyleUnderline"/>
        </w:rPr>
        <w:t>factor-based approaches advocated for by the DOD and CFIUS can result in high levels of foreign indirect ownership of important nuclear facilities. As noted above, the license for the MOX facility,</w:t>
      </w:r>
      <w:r w:rsidRPr="00DC5742">
        <w:rPr>
          <w:sz w:val="16"/>
        </w:rPr>
        <w:t xml:space="preserve"> </w:t>
      </w:r>
      <w:r w:rsidRPr="00EE3918">
        <w:rPr>
          <w:rStyle w:val="StyleUnderline"/>
        </w:rPr>
        <w:t>which deals with highly radioactive materials that are proliferation concerns</w:t>
      </w:r>
      <w:r w:rsidRPr="00DC5742">
        <w:rPr>
          <w:sz w:val="16"/>
        </w:rPr>
        <w:t xml:space="preserve">, is held by a collaboration of Cambridge Bridge &amp; Iron, a subsidiary now of Westinghouse, along with Areva/EDF. n342 It is interesting to note that </w:t>
      </w:r>
      <w:r w:rsidRPr="00EE3918">
        <w:rPr>
          <w:rStyle w:val="StyleUnderline"/>
        </w:rPr>
        <w:t>with such a complex facility dealing with highly radioactive material, the DOD could allow almost 100% foreign ownersh</w:t>
      </w:r>
      <w:r w:rsidRPr="00DC5742">
        <w:rPr>
          <w:sz w:val="16"/>
        </w:rPr>
        <w:t xml:space="preserve">ip, n343 </w:t>
      </w:r>
      <w:r w:rsidRPr="00EE3918">
        <w:rPr>
          <w:rStyle w:val="StyleUnderline"/>
        </w:rPr>
        <w:t>and the NRC Staff may not find any inimicality concerns, yet the Staff at the same time would not recommend greater than 50% or 100% foreign indirectly owned simpler and arguably less dangerous nuclear power reactors.</w:t>
      </w:r>
      <w:r w:rsidRPr="00DC5742">
        <w:rPr>
          <w:sz w:val="16"/>
        </w:rPr>
        <w:t xml:space="preserve"> n344</w:t>
      </w:r>
    </w:p>
    <w:p w:rsidR="000C2D60" w:rsidRPr="00DC5742" w:rsidRDefault="000C2D60" w:rsidP="000C2D60">
      <w:pPr>
        <w:rPr>
          <w:sz w:val="16"/>
        </w:rPr>
      </w:pPr>
      <w:r w:rsidRPr="00DC5742">
        <w:rPr>
          <w:sz w:val="16"/>
        </w:rPr>
        <w:t xml:space="preserve">While the longstanding purpose of the FOCD provision is the protection of national security, n345 </w:t>
      </w:r>
      <w:r w:rsidRPr="00EE3918">
        <w:rPr>
          <w:rStyle w:val="Emphasis"/>
        </w:rPr>
        <w:t>national security does not preclude foreign involvement</w:t>
      </w:r>
      <w:r w:rsidRPr="00DC5742">
        <w:rPr>
          <w:sz w:val="16"/>
        </w:rPr>
        <w:t xml:space="preserve">. A key purpose of </w:t>
      </w:r>
      <w:r w:rsidRPr="00EE3918">
        <w:rPr>
          <w:rStyle w:val="StyleUnderline"/>
        </w:rPr>
        <w:t>the</w:t>
      </w:r>
      <w:r w:rsidRPr="00DC5742">
        <w:rPr>
          <w:sz w:val="16"/>
        </w:rPr>
        <w:t xml:space="preserve"> 1954 </w:t>
      </w:r>
      <w:r w:rsidRPr="00EE3918">
        <w:rPr>
          <w:rStyle w:val="StyleUnderline"/>
        </w:rPr>
        <w:t>Act which created the FOCD provision was the creation of a global framework for the advancement of nuclear technology</w:t>
      </w:r>
      <w:r w:rsidRPr="00DC5742">
        <w:rPr>
          <w:sz w:val="16"/>
        </w:rPr>
        <w:t xml:space="preserve">. n346 Consequently, </w:t>
      </w:r>
      <w:r w:rsidRPr="00EE3918">
        <w:rPr>
          <w:rStyle w:val="StyleUnderline"/>
        </w:rPr>
        <w:t>the U</w:t>
      </w:r>
      <w:r w:rsidRPr="00DC5742">
        <w:rPr>
          <w:sz w:val="16"/>
        </w:rPr>
        <w:t xml:space="preserve">nited </w:t>
      </w:r>
      <w:r w:rsidRPr="00EE3918">
        <w:rPr>
          <w:rStyle w:val="StyleUnderline"/>
        </w:rPr>
        <w:t>S</w:t>
      </w:r>
      <w:r w:rsidRPr="00DC5742">
        <w:rPr>
          <w:sz w:val="16"/>
        </w:rPr>
        <w:t xml:space="preserve">tates </w:t>
      </w:r>
      <w:r w:rsidRPr="00EE3918">
        <w:rPr>
          <w:rStyle w:val="StyleUnderline"/>
        </w:rPr>
        <w:t>has heavily engaged in the transfer of foreign reactor technology abroad</w:t>
      </w:r>
      <w:r w:rsidRPr="00DC5742">
        <w:rPr>
          <w:sz w:val="16"/>
        </w:rPr>
        <w:t xml:space="preserve">. </w:t>
      </w:r>
      <w:r w:rsidRPr="00EE3918">
        <w:rPr>
          <w:rStyle w:val="StyleUnderline"/>
        </w:rPr>
        <w:t xml:space="preserve">The United States has allowed the </w:t>
      </w:r>
      <w:r w:rsidRPr="00EE3918">
        <w:rPr>
          <w:rStyle w:val="Emphasis"/>
        </w:rPr>
        <w:t>transfer</w:t>
      </w:r>
      <w:r w:rsidRPr="00EE3918">
        <w:rPr>
          <w:rStyle w:val="StyleUnderline"/>
        </w:rPr>
        <w:t xml:space="preserve"> of </w:t>
      </w:r>
      <w:r w:rsidRPr="00EE3918">
        <w:rPr>
          <w:rStyle w:val="Emphasis"/>
        </w:rPr>
        <w:t>entire reactor designs</w:t>
      </w:r>
      <w:r w:rsidRPr="00EE3918">
        <w:rPr>
          <w:rStyle w:val="StyleUnderline"/>
        </w:rPr>
        <w:t xml:space="preserve"> to </w:t>
      </w:r>
      <w:r w:rsidRPr="00EE3918">
        <w:rPr>
          <w:rStyle w:val="Emphasis"/>
        </w:rPr>
        <w:t>foreign countries such as China</w:t>
      </w:r>
      <w:r w:rsidRPr="00DC5742">
        <w:rPr>
          <w:sz w:val="16"/>
        </w:rPr>
        <w:t>. n347 The NRC has a robust process for addressing interactions with foreign governments and nuclear manufacturers, well executed by the NRC Staff for decades.</w:t>
      </w:r>
    </w:p>
    <w:p w:rsidR="000C2D60" w:rsidRDefault="000C2D60" w:rsidP="000C2D60">
      <w:pPr>
        <w:rPr>
          <w:sz w:val="16"/>
        </w:rPr>
      </w:pPr>
      <w:r w:rsidRPr="00DC5742">
        <w:rPr>
          <w:sz w:val="16"/>
        </w:rPr>
        <w:t xml:space="preserve">Today, </w:t>
      </w:r>
      <w:r w:rsidRPr="00EE3918">
        <w:rPr>
          <w:rStyle w:val="StyleUnderline"/>
        </w:rPr>
        <w:t>foreign exchange may be critical to improving the safety of the civilian nuclear fleet.</w:t>
      </w:r>
      <w:r w:rsidRPr="00DC5742">
        <w:rPr>
          <w:sz w:val="16"/>
        </w:rPr>
        <w:t xml:space="preserve"> Congressmen acknowledge that </w:t>
      </w:r>
      <w:r w:rsidRPr="00EE3918">
        <w:rPr>
          <w:rStyle w:val="StyleUnderline"/>
        </w:rPr>
        <w:t>if current trends continue we will be importing reactor designs from abroad</w:t>
      </w:r>
      <w:r w:rsidRPr="00DC5742">
        <w:rPr>
          <w:sz w:val="16"/>
        </w:rPr>
        <w:t xml:space="preserve">. n348 </w:t>
      </w:r>
      <w:r w:rsidRPr="00EE3918">
        <w:rPr>
          <w:rStyle w:val="StyleUnderline"/>
        </w:rPr>
        <w:t>New</w:t>
      </w:r>
      <w:r w:rsidRPr="00DC5742">
        <w:rPr>
          <w:sz w:val="16"/>
        </w:rPr>
        <w:t xml:space="preserve">, potentially safer nuclear power </w:t>
      </w:r>
      <w:r w:rsidRPr="00EE3918">
        <w:rPr>
          <w:rStyle w:val="StyleUnderline"/>
        </w:rPr>
        <w:t>plant designs are being developed abroad</w:t>
      </w:r>
      <w:r w:rsidRPr="00DC5742">
        <w:rPr>
          <w:sz w:val="16"/>
        </w:rPr>
        <w:t xml:space="preserve">. n349 </w:t>
      </w:r>
      <w:r w:rsidRPr="00EE3918">
        <w:rPr>
          <w:rStyle w:val="StyleUnderline"/>
        </w:rPr>
        <w:t>The money to</w:t>
      </w:r>
      <w:r w:rsidRPr="00DC5742">
        <w:rPr>
          <w:sz w:val="16"/>
        </w:rPr>
        <w:t xml:space="preserve">  [*132]  </w:t>
      </w:r>
      <w:r w:rsidRPr="00EE3918">
        <w:rPr>
          <w:rStyle w:val="StyleUnderline"/>
        </w:rPr>
        <w:t>maintain the fleet or replace aging reactors with new ones will</w:t>
      </w:r>
      <w:r w:rsidRPr="00DC5742">
        <w:rPr>
          <w:sz w:val="16"/>
        </w:rPr>
        <w:t xml:space="preserve"> </w:t>
      </w:r>
      <w:r w:rsidRPr="00EE3918">
        <w:rPr>
          <w:rStyle w:val="StyleUnderline"/>
        </w:rPr>
        <w:t>come partly from abroad</w:t>
      </w:r>
      <w:r w:rsidRPr="00DC5742">
        <w:rPr>
          <w:sz w:val="16"/>
        </w:rPr>
        <w:t xml:space="preserve">. n350 </w:t>
      </w:r>
      <w:r w:rsidRPr="00EE3918">
        <w:rPr>
          <w:rStyle w:val="StyleUnderline"/>
        </w:rPr>
        <w:t xml:space="preserve">The industry itself believes that </w:t>
      </w:r>
      <w:r w:rsidRPr="00EE3918">
        <w:rPr>
          <w:rStyle w:val="Emphasis"/>
        </w:rPr>
        <w:t>foreign participation enhances safety</w:t>
      </w:r>
      <w:r w:rsidRPr="00DC5742">
        <w:rPr>
          <w:sz w:val="16"/>
        </w:rPr>
        <w:t>. n351 Given the relatively uniform rejection of an ownership-as-bar model by other agencies within the government, the Commission would be exercising its expertise it allows the FOCD provision to be read as a whole, without a flat ownership bar, and considers such factors as those covered by DSS or CFIUS.</w:t>
      </w:r>
    </w:p>
    <w:p w:rsidR="000C2D60" w:rsidRDefault="000C2D60" w:rsidP="000C2D60">
      <w:pPr>
        <w:rPr>
          <w:sz w:val="16"/>
        </w:rPr>
      </w:pPr>
    </w:p>
    <w:p w:rsidR="003A3E16" w:rsidRPr="004D740F" w:rsidRDefault="003A3E16" w:rsidP="003A3E16">
      <w:pPr>
        <w:pStyle w:val="Heading3"/>
      </w:pPr>
      <w:r>
        <w:t xml:space="preserve">2ac – unsafe </w:t>
      </w:r>
      <w:r w:rsidR="00A53D4B">
        <w:t>nukes uq</w:t>
      </w:r>
    </w:p>
    <w:p w:rsidR="003A3E16" w:rsidRDefault="003A3E16" w:rsidP="003A3E16">
      <w:pPr>
        <w:pStyle w:val="Heading4"/>
      </w:pPr>
      <w:r>
        <w:t>Nuclear energy spreading now but poor technology and safety standards risks proliferation and dirty bombs</w:t>
      </w:r>
    </w:p>
    <w:p w:rsidR="003A3E16" w:rsidRDefault="003A3E16" w:rsidP="003A3E16">
      <w:r w:rsidRPr="00AA5E28">
        <w:rPr>
          <w:rStyle w:val="Style13ptBold"/>
        </w:rPr>
        <w:t>Avrorin and Chebeskov 16</w:t>
      </w:r>
      <w:r>
        <w:t xml:space="preserve"> – Scientists @ Russian Federal Nuclear Center – Research Institute of Technical Physics and State Scientific Center of the Russian Federation – Institute for Physics and PowerEngineering [E.N. and A.N., 28 Feb, Elsevier, Nuclear Energy and Technology, Vol 1 Iss 1, Pages 1-7, Fast reactors and nuclear nonproliferation problem, Science Direct, accessed 7/20/16, ge]</w:t>
      </w:r>
    </w:p>
    <w:p w:rsidR="003A3E16" w:rsidRDefault="003A3E16" w:rsidP="003A3E16">
      <w:pPr>
        <w:rPr>
          <w:rStyle w:val="StyleUnderline"/>
          <w:u w:val="none"/>
        </w:rPr>
      </w:pPr>
      <w:r w:rsidRPr="005A05AD">
        <w:rPr>
          <w:sz w:val="16"/>
        </w:rPr>
        <w:t>Abstract</w:t>
      </w:r>
      <w:r w:rsidRPr="005A05AD">
        <w:rPr>
          <w:sz w:val="12"/>
        </w:rPr>
        <w:t>¶</w:t>
      </w:r>
      <w:r w:rsidRPr="005A05AD">
        <w:rPr>
          <w:sz w:val="16"/>
        </w:rPr>
        <w:t xml:space="preserve"> </w:t>
      </w:r>
      <w:r w:rsidRPr="00AA5E28">
        <w:rPr>
          <w:rStyle w:val="StyleUnderline"/>
        </w:rPr>
        <w:t>The growing number of countries wishing to use nuclear energy</w:t>
      </w:r>
      <w:r w:rsidRPr="005A05AD">
        <w:rPr>
          <w:sz w:val="16"/>
        </w:rPr>
        <w:t xml:space="preserve">, and the expansion in the geography of NPPs </w:t>
      </w:r>
      <w:r w:rsidRPr="00AA5E28">
        <w:rPr>
          <w:rStyle w:val="Emphasis"/>
        </w:rPr>
        <w:t>entails the risk of nuclear weapons proliferation</w:t>
      </w:r>
      <w:r w:rsidRPr="005A05AD">
        <w:rPr>
          <w:sz w:val="16"/>
        </w:rPr>
        <w:t xml:space="preserve">, </w:t>
      </w:r>
      <w:r w:rsidRPr="00AA5E28">
        <w:rPr>
          <w:rStyle w:val="StyleUnderline"/>
        </w:rPr>
        <w:t>given</w:t>
      </w:r>
      <w:r w:rsidRPr="005A05AD">
        <w:rPr>
          <w:sz w:val="16"/>
        </w:rPr>
        <w:t xml:space="preserve"> that political </w:t>
      </w:r>
      <w:r w:rsidRPr="00BC189F">
        <w:rPr>
          <w:rStyle w:val="StyleUnderline"/>
        </w:rPr>
        <w:t>leaders</w:t>
      </w:r>
      <w:r w:rsidRPr="005A05AD">
        <w:rPr>
          <w:sz w:val="16"/>
        </w:rPr>
        <w:t xml:space="preserve"> in some countries </w:t>
      </w:r>
      <w:r w:rsidRPr="00AA5E28">
        <w:rPr>
          <w:rStyle w:val="StyleUnderline"/>
        </w:rPr>
        <w:t>may want to purchase or develop sensitive nuclear technologies</w:t>
      </w:r>
      <w:r w:rsidRPr="005A05AD">
        <w:rPr>
          <w:sz w:val="16"/>
        </w:rPr>
        <w:t xml:space="preserve">. A certain risk of proliferation through nuclear power technologies and materials cannot be excluded altogether. In the nuclear fuel cycle there are large inventories of nuclear materials, including fissile materials, (many hundreds and thousands of tons). </w:t>
      </w:r>
      <w:r w:rsidRPr="00AA5E28">
        <w:rPr>
          <w:rStyle w:val="StyleUnderline"/>
        </w:rPr>
        <w:t xml:space="preserve">The problem of spent nuclear fuel with plutonium in it, especially for </w:t>
      </w:r>
      <w:r w:rsidRPr="00AA5E28">
        <w:rPr>
          <w:rStyle w:val="Emphasis"/>
        </w:rPr>
        <w:t>novice countries</w:t>
      </w:r>
      <w:r w:rsidRPr="00AA5E28">
        <w:rPr>
          <w:rStyle w:val="StyleUnderline"/>
        </w:rPr>
        <w:t xml:space="preserve"> and countries with small nuclear power program, also increases the risk of proliferation, including the growing risk of actions on the part of subnational or terrorist organizations</w:t>
      </w:r>
      <w:r w:rsidRPr="005A05AD">
        <w:rPr>
          <w:sz w:val="16"/>
        </w:rPr>
        <w:t xml:space="preserve"> because of the proliferation of nuclear technologies and materials as </w:t>
      </w:r>
      <w:r w:rsidRPr="00AA5E28">
        <w:rPr>
          <w:rStyle w:val="Emphasis"/>
        </w:rPr>
        <w:t>respective protection measures are insufficient in these countries.</w:t>
      </w:r>
      <w:r w:rsidRPr="005A05AD">
        <w:rPr>
          <w:rStyle w:val="Emphasis"/>
          <w:b w:val="0"/>
          <w:sz w:val="12"/>
          <w:u w:val="none"/>
        </w:rPr>
        <w:t>¶</w:t>
      </w:r>
      <w:r w:rsidRPr="005A05AD">
        <w:rPr>
          <w:sz w:val="16"/>
        </w:rPr>
        <w:t xml:space="preserve"> In the event of thermal reactors, </w:t>
      </w:r>
      <w:r w:rsidRPr="00AA5E28">
        <w:rPr>
          <w:rStyle w:val="Emphasis"/>
        </w:rPr>
        <w:t>uranium enrichment is indispensable to production of fuel.</w:t>
      </w:r>
      <w:r w:rsidRPr="005A05AD">
        <w:rPr>
          <w:sz w:val="16"/>
        </w:rPr>
        <w:t xml:space="preserve"> Long-term storage of SNF from thermal reactors in an open fuel cycle, </w:t>
      </w:r>
      <w:r w:rsidRPr="00AA5E28">
        <w:rPr>
          <w:rStyle w:val="StyleUnderline"/>
        </w:rPr>
        <w:t xml:space="preserve">which is a common practice nowadays, entails an increased risk of proliferation due to the weakening of the radiation barrier over time and the potentiality of </w:t>
      </w:r>
      <w:r w:rsidRPr="00AA5E28">
        <w:rPr>
          <w:rStyle w:val="Emphasis"/>
        </w:rPr>
        <w:t>unauthorized removal</w:t>
      </w:r>
      <w:r w:rsidRPr="00AA5E28">
        <w:rPr>
          <w:rStyle w:val="StyleUnderline"/>
        </w:rPr>
        <w:t xml:space="preserve"> of fuel by the proliferator state and its theft by </w:t>
      </w:r>
      <w:r w:rsidRPr="00AA5E28">
        <w:rPr>
          <w:rStyle w:val="Emphasis"/>
        </w:rPr>
        <w:t>criminals and terrorists.</w:t>
      </w:r>
      <w:r w:rsidRPr="005A05AD">
        <w:rPr>
          <w:rStyle w:val="Emphasis"/>
          <w:b w:val="0"/>
          <w:sz w:val="12"/>
          <w:u w:val="none"/>
        </w:rPr>
        <w:t>¶</w:t>
      </w:r>
      <w:r w:rsidRPr="007B1F65">
        <w:rPr>
          <w:rStyle w:val="Emphasis"/>
          <w:sz w:val="12"/>
        </w:rPr>
        <w:t xml:space="preserve"> </w:t>
      </w:r>
      <w:r w:rsidRPr="005A05AD">
        <w:rPr>
          <w:sz w:val="16"/>
        </w:rPr>
        <w:t xml:space="preserve">Fast-neutron reactors started up and operating on plutonium fuel do not require uranium enrichment. There is no long-term storage of SNF in the closed fuel cycles of fast reactors. Gradual replacement of thermal reactors by fast reactors, due to natural uranium being in short supply, creates prerequisites for phasing out uranium enrichment. However, </w:t>
      </w:r>
      <w:r w:rsidRPr="00AA5E28">
        <w:rPr>
          <w:rStyle w:val="StyleUnderline"/>
        </w:rPr>
        <w:t xml:space="preserve">countries having </w:t>
      </w:r>
      <w:r w:rsidRPr="00AA5E28">
        <w:rPr>
          <w:rStyle w:val="Emphasis"/>
        </w:rPr>
        <w:t>small nuclear power</w:t>
      </w:r>
      <w:r w:rsidRPr="00AA5E28">
        <w:rPr>
          <w:rStyle w:val="StyleUnderline"/>
        </w:rPr>
        <w:t xml:space="preserve"> programs and, therefore, a limited number of nuclear units will use thermal reactors still for a long time, which will </w:t>
      </w:r>
      <w:r w:rsidRPr="00AA5E28">
        <w:rPr>
          <w:rStyle w:val="Emphasis"/>
        </w:rPr>
        <w:t>require uranium enrichment</w:t>
      </w:r>
      <w:r w:rsidRPr="005A05AD">
        <w:rPr>
          <w:sz w:val="16"/>
        </w:rPr>
        <w:t>.</w:t>
      </w:r>
      <w:r w:rsidRPr="005A05AD">
        <w:rPr>
          <w:sz w:val="12"/>
        </w:rPr>
        <w:t>¶</w:t>
      </w:r>
      <w:r w:rsidRPr="005A05AD">
        <w:rPr>
          <w:sz w:val="16"/>
        </w:rPr>
        <w:t xml:space="preserve"> Creation of nuclear weapons based on energy-grade plutonium using a simpler “gun-type” design is practically impossible because of a high neutron background inherent in this kind of plutonium. However, this does not exclude the potentiality of terrorist attempts to fabricate a primitive nuclear explosive device.</w:t>
      </w:r>
      <w:r w:rsidRPr="005A05AD">
        <w:rPr>
          <w:sz w:val="12"/>
        </w:rPr>
        <w:t>¶</w:t>
      </w:r>
      <w:r w:rsidRPr="005A05AD">
        <w:rPr>
          <w:sz w:val="16"/>
        </w:rPr>
        <w:t xml:space="preserve"> Both sensitive technologies (uranium enrichment and SNF processing with separation of plutonium) will be used to start up fast reactors on uranium fuel with the subsequent transition to plutonium fuel. In this case, plutonium with a small content of higher isotopes will be bred not only in the blanket, but also in the reactor core in much greater quantities.</w:t>
      </w:r>
      <w:r w:rsidRPr="005A05AD">
        <w:rPr>
          <w:sz w:val="12"/>
        </w:rPr>
        <w:t>¶</w:t>
      </w:r>
      <w:r w:rsidRPr="005A05AD">
        <w:rPr>
          <w:sz w:val="16"/>
        </w:rPr>
        <w:t xml:space="preserve"> The paper considers various technological and institutional approaches to solving the problem of fast reactor blankets in terms of ensuring a strong proliferation resistance.</w:t>
      </w:r>
      <w:r w:rsidRPr="005A05AD">
        <w:rPr>
          <w:sz w:val="12"/>
        </w:rPr>
        <w:t>¶</w:t>
      </w:r>
      <w:r w:rsidRPr="005A05AD">
        <w:rPr>
          <w:sz w:val="16"/>
        </w:rPr>
        <w:t xml:space="preserve"> Introduction</w:t>
      </w:r>
      <w:r w:rsidRPr="005A05AD">
        <w:rPr>
          <w:sz w:val="12"/>
        </w:rPr>
        <w:t>¶</w:t>
      </w:r>
      <w:r w:rsidRPr="005A05AD">
        <w:rPr>
          <w:sz w:val="16"/>
        </w:rPr>
        <w:t xml:space="preserve"> In more than 50 years of its existence, international nuclear power has come a long way of evolution and has expanded worldwide. However, the underlying nuclear technologies, though improved over time, remain the legacy of the military and require careful attention to nonproliferation issues.</w:t>
      </w:r>
      <w:r w:rsidRPr="005A05AD">
        <w:rPr>
          <w:sz w:val="12"/>
        </w:rPr>
        <w:t>¶</w:t>
      </w:r>
      <w:r w:rsidRPr="005A05AD">
        <w:rPr>
          <w:sz w:val="16"/>
        </w:rPr>
        <w:t xml:space="preserve"> </w:t>
      </w:r>
      <w:r w:rsidRPr="00AA5E28">
        <w:rPr>
          <w:rStyle w:val="StyleUnderline"/>
        </w:rPr>
        <w:t xml:space="preserve">The evolution of the nuclear power system and infrastructure, with a great deal of fissile materials being still in the system, creates </w:t>
      </w:r>
      <w:r w:rsidRPr="00AA5E28">
        <w:rPr>
          <w:rStyle w:val="Emphasis"/>
        </w:rPr>
        <w:t xml:space="preserve">motivation and prerequisites </w:t>
      </w:r>
      <w:r w:rsidRPr="00AA5E28">
        <w:rPr>
          <w:rStyle w:val="StyleUnderline"/>
        </w:rPr>
        <w:t>for the peaceful material</w:t>
      </w:r>
      <w:r w:rsidRPr="005A05AD">
        <w:rPr>
          <w:sz w:val="16"/>
        </w:rPr>
        <w:t xml:space="preserve"> of the nuclear fuel cycle (NFC) </w:t>
      </w:r>
      <w:r w:rsidRPr="00AA5E28">
        <w:rPr>
          <w:rStyle w:val="StyleUnderline"/>
        </w:rPr>
        <w:t xml:space="preserve">to be used for building </w:t>
      </w:r>
      <w:r w:rsidRPr="005A05AD">
        <w:rPr>
          <w:sz w:val="16"/>
        </w:rPr>
        <w:t>nuclear weapons</w:t>
      </w:r>
      <w:r w:rsidRPr="00AA5E28">
        <w:rPr>
          <w:rStyle w:val="StyleUnderline"/>
        </w:rPr>
        <w:t xml:space="preserve"> (NW) or stolen for making </w:t>
      </w:r>
      <w:r w:rsidRPr="00AA5E28">
        <w:rPr>
          <w:rStyle w:val="Emphasis"/>
        </w:rPr>
        <w:t>nuclear explosive devices (NED).</w:t>
      </w:r>
      <w:r w:rsidRPr="005A05AD">
        <w:rPr>
          <w:rStyle w:val="Emphasis"/>
          <w:b w:val="0"/>
          <w:sz w:val="12"/>
          <w:u w:val="none"/>
        </w:rPr>
        <w:t>¶</w:t>
      </w:r>
      <w:r w:rsidRPr="005A05AD">
        <w:rPr>
          <w:sz w:val="16"/>
        </w:rPr>
        <w:t xml:space="preserve"> The 1978 decision by the administration of the US President J. Carter to give up the processing of SNF and wind up the fast breeder reactor program because of the alleged risk of nuclear proliferation from the use of plutonium in fast-neutron reactors has been harmful to the progress of this technology both in the USA in and some other countries. Besides (primarily owing to the USA), there has been a negative attitude formed in the world towards fast reactors and their NFC as being most dangerous in terms of nuclear proliferation. At the same time, the decision by Carter's administration ignored the danger of proliferation from the uranium enrichment technology. Apparently, the reason for this was the fact that the development of the centrifuge enrichment technology in the USA at the time was not successful, and the US-designed centrifuges as such were rather cumbersome and up to 12 m high. And the gas-diffusion technology demonstrated at the time was introduced at large-size facilities with much electricity and water consumed. For example, a plant in Paducah, Kentucky, of the capacity </w:t>
      </w:r>
      <w:r w:rsidRPr="005A05AD">
        <w:rPr>
          <w:rFonts w:ascii="Cambria Math" w:hAnsi="Cambria Math" w:cs="Cambria Math"/>
          <w:sz w:val="16"/>
        </w:rPr>
        <w:t>∼</w:t>
      </w:r>
      <w:r w:rsidRPr="005A05AD">
        <w:rPr>
          <w:sz w:val="16"/>
        </w:rPr>
        <w:t>7 million SWR/started up in 1954, consumed 22 billion kW per year, and its cooling water consumption exceeded several-fold the water consumption by New York's municipal water supply system [1].</w:t>
      </w:r>
      <w:r w:rsidRPr="005A05AD">
        <w:rPr>
          <w:sz w:val="12"/>
        </w:rPr>
        <w:t>¶</w:t>
      </w:r>
      <w:r w:rsidRPr="005A05AD">
        <w:rPr>
          <w:sz w:val="16"/>
        </w:rPr>
        <w:t xml:space="preserve"> It was only natural to imagine then that such facility could not be ‘hidden’ for the covert production of enriched uranium. The success of the centrifuge technology, especially in the USSR, small dimensions of centrifuges (no more than one meter high), and a several-fold decrease in the consumption of electricity and water have brought about a certain risk of high-enriched uranium to be covertly produced.</w:t>
      </w:r>
      <w:r w:rsidRPr="005A05AD">
        <w:rPr>
          <w:sz w:val="12"/>
        </w:rPr>
        <w:t>¶</w:t>
      </w:r>
      <w:r w:rsidRPr="005A05AD">
        <w:rPr>
          <w:sz w:val="16"/>
        </w:rPr>
        <w:t xml:space="preserve"> Problem definition</w:t>
      </w:r>
      <w:r w:rsidRPr="005A05AD">
        <w:rPr>
          <w:sz w:val="12"/>
        </w:rPr>
        <w:t>¶</w:t>
      </w:r>
      <w:r w:rsidRPr="005A05AD">
        <w:rPr>
          <w:sz w:val="16"/>
        </w:rPr>
        <w:t xml:space="preserve"> Existing definitions of proliferation resistance</w:t>
      </w:r>
      <w:r w:rsidRPr="005A05AD">
        <w:rPr>
          <w:sz w:val="12"/>
        </w:rPr>
        <w:t>¶</w:t>
      </w:r>
      <w:r w:rsidRPr="005A05AD">
        <w:rPr>
          <w:sz w:val="16"/>
        </w:rPr>
        <w:t xml:space="preserve"> In one of its earliest definitions, the notion “proliferation” was used in a publication by Silvennoinen and Vira, US scientists, in 1986: “The development of the material and technical resources required for the production of nuclear explosives in countries that now do not have such a capability” [2].</w:t>
      </w:r>
      <w:r w:rsidRPr="005A05AD">
        <w:rPr>
          <w:sz w:val="12"/>
        </w:rPr>
        <w:t>¶</w:t>
      </w:r>
      <w:r w:rsidRPr="005A05AD">
        <w:rPr>
          <w:sz w:val="16"/>
        </w:rPr>
        <w:t xml:space="preserve"> Later on, the term “nonproliferation” was given a more specific meaning as applied to nuclear power systems. Thus, in the INPRO international project, “nonproliferation” or “proliferation resistance” is defined as follows: “Proliferation Resistance is defined as that characteristic of a nuclear energy system that impedes the diversion or undeclared production of nuclear material, or misuse of technology, by States intent on acquiring nuclear weapons or other nuclear explosive devices.” [3].</w:t>
      </w:r>
      <w:r w:rsidRPr="005A05AD">
        <w:rPr>
          <w:sz w:val="12"/>
        </w:rPr>
        <w:t>¶</w:t>
      </w:r>
      <w:r w:rsidRPr="005A05AD">
        <w:rPr>
          <w:sz w:val="16"/>
        </w:rPr>
        <w:t xml:space="preserve"> The definition of “proliferation resistance” in the Generation IV International Forum is practically the same as in the INPRO project: “Proliferation resistance is such characteristic of a nuclear power system that impedes (prevents) the diversion or undeclared production of nuclear material or undeclared use of the technology by the holder state so that to possess nuclear weapons or other nuclear explosive devices”. This definition is used in the Generation IV International Forum together with the notion of “physical protection”: “Physical protection is such characteristic of a nuclear power system that impedes (prevents) the theft of materials fit for nuclear explosive of radiation dispersing devices, as well as other acts of sabotage against plants or transport by subnational organizations and adversaries other than belonging to the holder state” [4].</w:t>
      </w:r>
      <w:r w:rsidRPr="005A05AD">
        <w:rPr>
          <w:sz w:val="12"/>
        </w:rPr>
        <w:t>¶</w:t>
      </w:r>
      <w:r w:rsidRPr="005A05AD">
        <w:rPr>
          <w:sz w:val="16"/>
        </w:rPr>
        <w:t xml:space="preserve"> As can be seen from the above definitions, “nonproliferation” in both international projects is concerned with proliferation at the state level. And in the Generation IV International Forum, emphasis is also placed on physical protection for prevention of potential nuclear terrorist acts by subnational organizations and groupings other than belonging to the holder state.</w:t>
      </w:r>
      <w:r w:rsidRPr="005A05AD">
        <w:rPr>
          <w:sz w:val="12"/>
        </w:rPr>
        <w:t>¶</w:t>
      </w:r>
      <w:r w:rsidRPr="005A05AD">
        <w:rPr>
          <w:sz w:val="16"/>
        </w:rPr>
        <w:t xml:space="preserve"> Potential ways for proliferation through NFC</w:t>
      </w:r>
      <w:r w:rsidRPr="005A05AD">
        <w:rPr>
          <w:sz w:val="12"/>
        </w:rPr>
        <w:t>¶</w:t>
      </w:r>
      <w:r w:rsidRPr="005A05AD">
        <w:rPr>
          <w:sz w:val="16"/>
        </w:rPr>
        <w:t xml:space="preserve"> </w:t>
      </w:r>
      <w:r w:rsidRPr="005A05AD">
        <w:rPr>
          <w:rStyle w:val="StyleUnderline"/>
        </w:rPr>
        <w:t>Nuclear power is not the only way to creation of nuclear weapons</w:t>
      </w:r>
      <w:r w:rsidRPr="005A05AD">
        <w:rPr>
          <w:sz w:val="16"/>
        </w:rPr>
        <w:t xml:space="preserve">, at the same time, </w:t>
      </w:r>
      <w:r w:rsidRPr="005A05AD">
        <w:rPr>
          <w:rStyle w:val="StyleUnderline"/>
        </w:rPr>
        <w:t xml:space="preserve">it may be easier for threshold states to build nuclear weapons covertly, under the </w:t>
      </w:r>
      <w:r w:rsidRPr="005A05AD">
        <w:rPr>
          <w:rStyle w:val="Emphasis"/>
        </w:rPr>
        <w:t>disguise of nuclear power.</w:t>
      </w:r>
      <w:r w:rsidRPr="005A05AD">
        <w:rPr>
          <w:rStyle w:val="Emphasis"/>
          <w:b w:val="0"/>
          <w:sz w:val="12"/>
          <w:u w:val="none"/>
        </w:rPr>
        <w:t>¶</w:t>
      </w:r>
      <w:r w:rsidRPr="005A05AD">
        <w:rPr>
          <w:sz w:val="16"/>
        </w:rPr>
        <w:t xml:space="preserve"> The </w:t>
      </w:r>
      <w:r w:rsidRPr="005A05AD">
        <w:rPr>
          <w:rStyle w:val="StyleUnderline"/>
        </w:rPr>
        <w:t>NFC's initial fissile materials may be processed into materials to be suitable for use in weapons at the state level or stolen by subnational or criminal groups.</w:t>
      </w:r>
      <w:r w:rsidRPr="005A05AD">
        <w:rPr>
          <w:rStyle w:val="StyleUnderline"/>
          <w:sz w:val="12"/>
          <w:u w:val="none"/>
        </w:rPr>
        <w:t>¶</w:t>
      </w:r>
      <w:r w:rsidRPr="005A05AD">
        <w:rPr>
          <w:sz w:val="16"/>
        </w:rPr>
        <w:t xml:space="preserve"> The following steps can be made at the state level towards the creation of nuclear weapons:</w:t>
      </w:r>
      <w:r w:rsidRPr="005A05AD">
        <w:rPr>
          <w:sz w:val="12"/>
        </w:rPr>
        <w:t>¶</w:t>
      </w:r>
      <w:r w:rsidRPr="005A05AD">
        <w:rPr>
          <w:sz w:val="16"/>
        </w:rPr>
        <w:t xml:space="preserve"> –</w:t>
      </w:r>
      <w:r w:rsidRPr="005A05AD">
        <w:rPr>
          <w:sz w:val="12"/>
        </w:rPr>
        <w:t>¶</w:t>
      </w:r>
      <w:r w:rsidRPr="005A05AD">
        <w:rPr>
          <w:sz w:val="16"/>
        </w:rPr>
        <w:t xml:space="preserve"> use of nuclear technologies, plants or nuclear power materials for a covert military program;</w:t>
      </w:r>
      <w:r w:rsidRPr="005A05AD">
        <w:rPr>
          <w:sz w:val="12"/>
        </w:rPr>
        <w:t>¶</w:t>
      </w:r>
      <w:r w:rsidRPr="005A05AD">
        <w:rPr>
          <w:sz w:val="16"/>
        </w:rPr>
        <w:t xml:space="preserve"> –</w:t>
      </w:r>
      <w:r w:rsidRPr="005A05AD">
        <w:rPr>
          <w:sz w:val="12"/>
        </w:rPr>
        <w:t>¶</w:t>
      </w:r>
      <w:r w:rsidRPr="005A05AD">
        <w:rPr>
          <w:sz w:val="16"/>
        </w:rPr>
        <w:t xml:space="preserve"> use of the expertise and experience of nuclear experts for a parallel covert military program;</w:t>
      </w:r>
      <w:r w:rsidRPr="005A05AD">
        <w:rPr>
          <w:sz w:val="12"/>
        </w:rPr>
        <w:t>¶</w:t>
      </w:r>
      <w:r w:rsidRPr="005A05AD">
        <w:rPr>
          <w:sz w:val="16"/>
        </w:rPr>
        <w:t xml:space="preserve"> –</w:t>
      </w:r>
      <w:r w:rsidRPr="005A05AD">
        <w:rPr>
          <w:sz w:val="12"/>
        </w:rPr>
        <w:t>¶</w:t>
      </w:r>
      <w:r w:rsidRPr="005A05AD">
        <w:rPr>
          <w:sz w:val="16"/>
        </w:rPr>
        <w:t xml:space="preserve"> withdrawal from the NPT and direct use of the NFC technologies, plants and materials for military purposes.</w:t>
      </w:r>
      <w:r w:rsidRPr="005A05AD">
        <w:rPr>
          <w:sz w:val="12"/>
        </w:rPr>
        <w:t>¶</w:t>
      </w:r>
      <w:r w:rsidRPr="005A05AD">
        <w:rPr>
          <w:sz w:val="16"/>
        </w:rPr>
        <w:t xml:space="preserve"> </w:t>
      </w:r>
      <w:r w:rsidRPr="005A05AD">
        <w:rPr>
          <w:rStyle w:val="StyleUnderline"/>
        </w:rPr>
        <w:t>At the</w:t>
      </w:r>
      <w:r w:rsidRPr="005A05AD">
        <w:rPr>
          <w:sz w:val="16"/>
        </w:rPr>
        <w:t xml:space="preserve"> subnational (</w:t>
      </w:r>
      <w:r w:rsidRPr="005A05AD">
        <w:rPr>
          <w:rStyle w:val="StyleUnderline"/>
        </w:rPr>
        <w:t>terrorist) level, nuclear materials can be stolen from the NFC facilities for making a primitive NED or a “</w:t>
      </w:r>
      <w:r w:rsidRPr="005A05AD">
        <w:rPr>
          <w:rStyle w:val="Emphasis"/>
        </w:rPr>
        <w:t>dirty bomb</w:t>
      </w:r>
      <w:r w:rsidRPr="005A05AD">
        <w:rPr>
          <w:rStyle w:val="StyleUnderline"/>
        </w:rPr>
        <w:t>”</w:t>
      </w:r>
      <w:r w:rsidRPr="00A53D4B">
        <w:rPr>
          <w:rStyle w:val="StyleUnderline"/>
          <w:u w:val="none"/>
        </w:rPr>
        <w:t>.</w:t>
      </w:r>
    </w:p>
    <w:p w:rsidR="00A53D4B" w:rsidRDefault="00A53D4B" w:rsidP="003A3E16">
      <w:pPr>
        <w:rPr>
          <w:rStyle w:val="StyleUnderline"/>
          <w:u w:val="none"/>
        </w:rPr>
      </w:pPr>
    </w:p>
    <w:p w:rsidR="00A53D4B" w:rsidRDefault="00A53D4B" w:rsidP="00A53D4B"/>
    <w:p w:rsidR="008E7B21" w:rsidRDefault="008E7B21" w:rsidP="008E7B21">
      <w:pPr>
        <w:pStyle w:val="Heading3"/>
      </w:pPr>
      <w:r>
        <w:t xml:space="preserve">2ac </w:t>
      </w:r>
      <w:r>
        <w:t xml:space="preserve">– </w:t>
      </w:r>
      <w:r>
        <w:t xml:space="preserve">meltdowns </w:t>
      </w:r>
      <w:r>
        <w:t>da</w:t>
      </w:r>
    </w:p>
    <w:p w:rsidR="008E7B21" w:rsidRDefault="008E7B21" w:rsidP="008E7B21">
      <w:pPr>
        <w:pStyle w:val="Heading4"/>
        <w:rPr>
          <w:u w:val="single"/>
        </w:rPr>
      </w:pPr>
      <w:r>
        <w:t xml:space="preserve">Extinction impact is </w:t>
      </w:r>
      <w:r w:rsidRPr="006B0533">
        <w:rPr>
          <w:u w:val="single"/>
        </w:rPr>
        <w:t>empirically denied</w:t>
      </w:r>
      <w:r>
        <w:t xml:space="preserve">  by </w:t>
      </w:r>
      <w:r w:rsidRPr="006B0533">
        <w:rPr>
          <w:u w:val="single"/>
        </w:rPr>
        <w:t>Fukushima</w:t>
      </w:r>
      <w:r>
        <w:t xml:space="preserve">, and </w:t>
      </w:r>
      <w:r w:rsidRPr="006B0533">
        <w:rPr>
          <w:u w:val="single"/>
        </w:rPr>
        <w:t>Chernobyl</w:t>
      </w:r>
    </w:p>
    <w:p w:rsidR="008E7B21" w:rsidRPr="007F1512" w:rsidRDefault="008E7B21" w:rsidP="008E7B21">
      <w:pPr>
        <w:rPr>
          <w:b/>
          <w:bCs/>
          <w:sz w:val="26"/>
        </w:rPr>
      </w:pPr>
      <w:r w:rsidRPr="003F716A">
        <w:rPr>
          <w:rStyle w:val="Style13ptBold"/>
        </w:rPr>
        <w:t xml:space="preserve">Bosselman, ‘7 </w:t>
      </w:r>
      <w:r>
        <w:rPr>
          <w:rStyle w:val="Style13ptBold"/>
        </w:rPr>
        <w:t>[</w:t>
      </w:r>
      <w:r w:rsidRPr="003F716A">
        <w:t>Fred, Professor of Law Emeritus, Chicago-Kent College of Law, “THE NEW POWER GENERATION: ENVIRONMENTAL LAW AND ELECTRICITY INNOVATION: COLLOQUIUM ARTICLE: THE ECOLOGICAL ADVANTAGES OF NUCLEAR POWER,” 15 N.Y.U. Envtl. L.J. 1, Lexis]</w:t>
      </w:r>
    </w:p>
    <w:p w:rsidR="008E7B21" w:rsidRPr="003F716A" w:rsidRDefault="008E7B21" w:rsidP="008E7B21">
      <w:pPr>
        <w:rPr>
          <w:sz w:val="16"/>
          <w:szCs w:val="20"/>
        </w:rPr>
      </w:pPr>
      <w:r w:rsidRPr="003F716A">
        <w:rPr>
          <w:sz w:val="16"/>
          <w:szCs w:val="20"/>
        </w:rPr>
        <w:t xml:space="preserve">C. "But What About Chernobyl?" In 1986, an explosion at the </w:t>
      </w:r>
      <w:r w:rsidRPr="007F1512">
        <w:rPr>
          <w:rStyle w:val="StyleUnderline"/>
          <w:highlight w:val="yellow"/>
        </w:rPr>
        <w:t>Chernobyl</w:t>
      </w:r>
      <w:r w:rsidRPr="003F716A">
        <w:rPr>
          <w:sz w:val="16"/>
          <w:szCs w:val="20"/>
        </w:rPr>
        <w:t xml:space="preserve"> nuclear power plant in the Ukraine </w:t>
      </w:r>
      <w:r w:rsidRPr="007F1512">
        <w:rPr>
          <w:rStyle w:val="StyleUnderline"/>
          <w:highlight w:val="yellow"/>
        </w:rPr>
        <w:t>caused the release of large amounts of</w:t>
      </w:r>
      <w:r w:rsidRPr="003F716A">
        <w:rPr>
          <w:rStyle w:val="StyleUnderline"/>
        </w:rPr>
        <w:t xml:space="preserve"> </w:t>
      </w:r>
      <w:r w:rsidRPr="007F1512">
        <w:rPr>
          <w:rStyle w:val="StyleUnderline"/>
          <w:highlight w:val="yellow"/>
        </w:rPr>
        <w:t>radiation</w:t>
      </w:r>
      <w:r w:rsidRPr="003F716A">
        <w:rPr>
          <w:rStyle w:val="StyleUnderline"/>
        </w:rPr>
        <w:t xml:space="preserve"> into the atmosphere.</w:t>
      </w:r>
      <w:r w:rsidRPr="003F716A">
        <w:rPr>
          <w:sz w:val="16"/>
          <w:szCs w:val="20"/>
        </w:rPr>
        <w:t xml:space="preserve"> </w:t>
      </w:r>
      <w:hyperlink r:id="rId35" w:anchor="n247" w:tgtFrame="_self" w:history="1">
        <w:r w:rsidRPr="003F716A">
          <w:rPr>
            <w:rStyle w:val="Hyperlink"/>
            <w:sz w:val="16"/>
            <w:szCs w:val="20"/>
          </w:rPr>
          <w:t>247</w:t>
        </w:r>
      </w:hyperlink>
      <w:r w:rsidRPr="003F716A">
        <w:rPr>
          <w:sz w:val="16"/>
          <w:szCs w:val="20"/>
        </w:rPr>
        <w:t xml:space="preserve"> Initially, the Soviet government released little information about the explosion and tried to play down its seriousness, but this secrecy caused great nervousness throughout Europe, and fed the public's fears of nuclear power all over the [*46] world. </w:t>
      </w:r>
      <w:hyperlink r:id="rId36" w:anchor="n248" w:tgtFrame="_self" w:history="1">
        <w:r w:rsidRPr="003F716A">
          <w:rPr>
            <w:rStyle w:val="Hyperlink"/>
            <w:sz w:val="16"/>
            <w:szCs w:val="20"/>
          </w:rPr>
          <w:t>248</w:t>
        </w:r>
      </w:hyperlink>
      <w:r w:rsidRPr="003F716A">
        <w:rPr>
          <w:sz w:val="16"/>
          <w:szCs w:val="20"/>
        </w:rPr>
        <w:t xml:space="preserve"> Now </w:t>
      </w:r>
      <w:r w:rsidRPr="003F716A">
        <w:rPr>
          <w:rStyle w:val="StyleUnderline"/>
        </w:rPr>
        <w:t>a comprehensive analysis of the event and its aftermath has been made</w:t>
      </w:r>
      <w:r w:rsidRPr="003F716A">
        <w:rPr>
          <w:sz w:val="16"/>
          <w:szCs w:val="20"/>
        </w:rPr>
        <w:t xml:space="preserve">: </w:t>
      </w:r>
      <w:r w:rsidRPr="003F716A">
        <w:rPr>
          <w:sz w:val="16"/>
          <w:szCs w:val="16"/>
        </w:rPr>
        <w:t xml:space="preserve">In 2005, a consortium of United Nations agencies called the Chernobyl Forum released its analysis of the long-term effects of the Chernobyl explosion. </w:t>
      </w:r>
      <w:hyperlink r:id="rId37" w:anchor="n249" w:tgtFrame="_self" w:history="1">
        <w:r w:rsidRPr="003F716A">
          <w:rPr>
            <w:rStyle w:val="Hyperlink"/>
            <w:sz w:val="16"/>
            <w:szCs w:val="16"/>
          </w:rPr>
          <w:t>249</w:t>
        </w:r>
      </w:hyperlink>
      <w:r w:rsidRPr="003F716A">
        <w:rPr>
          <w:sz w:val="16"/>
          <w:szCs w:val="16"/>
        </w:rPr>
        <w:t xml:space="preserve"> The U.N. agencies' study found that </w:t>
      </w:r>
      <w:r w:rsidRPr="007F1512">
        <w:rPr>
          <w:rStyle w:val="StyleUnderline"/>
          <w:highlight w:val="yellow"/>
        </w:rPr>
        <w:t>the explosion caused fewer deaths than</w:t>
      </w:r>
      <w:r w:rsidRPr="003F716A">
        <w:rPr>
          <w:rStyle w:val="StyleUnderline"/>
        </w:rPr>
        <w:t xml:space="preserve"> had been </w:t>
      </w:r>
      <w:r w:rsidRPr="007F1512">
        <w:rPr>
          <w:rStyle w:val="StyleUnderline"/>
          <w:highlight w:val="yellow"/>
        </w:rPr>
        <w:t>expected</w:t>
      </w:r>
      <w:r w:rsidRPr="003F716A">
        <w:rPr>
          <w:rStyle w:val="StyleUnderline"/>
        </w:rPr>
        <w:t>.</w:t>
      </w:r>
      <w:r w:rsidRPr="003F716A">
        <w:rPr>
          <w:sz w:val="16"/>
          <w:szCs w:val="20"/>
        </w:rPr>
        <w:t xml:space="preserve"> </w:t>
      </w:r>
      <w:hyperlink r:id="rId38" w:anchor="n250" w:tgtFrame="_self" w:history="1">
        <w:r w:rsidRPr="003F716A">
          <w:rPr>
            <w:rStyle w:val="Hyperlink"/>
            <w:sz w:val="16"/>
            <w:szCs w:val="20"/>
          </w:rPr>
          <w:t>250</w:t>
        </w:r>
      </w:hyperlink>
      <w:r w:rsidRPr="003F716A">
        <w:rPr>
          <w:sz w:val="16"/>
          <w:szCs w:val="20"/>
        </w:rPr>
        <w:t xml:space="preserve"> Although the Chernobyl reactor was poorly designed and badly operated </w:t>
      </w:r>
      <w:hyperlink r:id="rId39" w:anchor="n251" w:tgtFrame="_self" w:history="1">
        <w:r w:rsidRPr="003F716A">
          <w:rPr>
            <w:rStyle w:val="Hyperlink"/>
            <w:sz w:val="16"/>
            <w:szCs w:val="20"/>
          </w:rPr>
          <w:t>251</w:t>
        </w:r>
      </w:hyperlink>
      <w:r w:rsidRPr="003F716A">
        <w:rPr>
          <w:sz w:val="16"/>
          <w:szCs w:val="20"/>
        </w:rPr>
        <w:t xml:space="preserve"> and lacked the basic safety protections found outside the Soviet Union, </w:t>
      </w:r>
      <w:hyperlink r:id="rId40" w:anchor="n252" w:tgtFrame="_self" w:history="1">
        <w:r w:rsidRPr="003F716A">
          <w:rPr>
            <w:rStyle w:val="Hyperlink"/>
            <w:sz w:val="16"/>
            <w:szCs w:val="20"/>
          </w:rPr>
          <w:t>252</w:t>
        </w:r>
      </w:hyperlink>
      <w:r w:rsidRPr="003F716A">
        <w:rPr>
          <w:sz w:val="16"/>
          <w:szCs w:val="20"/>
        </w:rPr>
        <w:t xml:space="preserve"> </w:t>
      </w:r>
      <w:r w:rsidRPr="003F716A">
        <w:rPr>
          <w:rStyle w:val="StyleUnderline"/>
        </w:rPr>
        <w:t>fewer than seventy deaths so far have been attributed to the explosion,</w:t>
      </w:r>
      <w:r w:rsidRPr="003F716A">
        <w:rPr>
          <w:sz w:val="16"/>
          <w:szCs w:val="20"/>
        </w:rPr>
        <w:t xml:space="preserve"> mostly plant employees and firefighters who suffered acute radiation sickness. </w:t>
      </w:r>
      <w:hyperlink r:id="rId41" w:anchor="n253" w:tgtFrame="_self" w:history="1">
        <w:r w:rsidRPr="003F716A">
          <w:rPr>
            <w:rStyle w:val="Hyperlink"/>
            <w:sz w:val="16"/>
            <w:szCs w:val="20"/>
          </w:rPr>
          <w:t>253</w:t>
        </w:r>
      </w:hyperlink>
      <w:r w:rsidRPr="003F716A">
        <w:rPr>
          <w:sz w:val="16"/>
          <w:szCs w:val="20"/>
        </w:rPr>
        <w:t xml:space="preserve"> </w:t>
      </w:r>
      <w:r w:rsidRPr="003F716A">
        <w:rPr>
          <w:rStyle w:val="StyleUnderline"/>
        </w:rPr>
        <w:t>The Chernobyl reactor</w:t>
      </w:r>
      <w:r w:rsidRPr="003F716A">
        <w:rPr>
          <w:sz w:val="16"/>
          <w:szCs w:val="20"/>
        </w:rPr>
        <w:t xml:space="preserve">, like many Soviet reactors, </w:t>
      </w:r>
      <w:r w:rsidRPr="003F716A">
        <w:rPr>
          <w:rStyle w:val="StyleUnderline"/>
        </w:rPr>
        <w:t>was in the open rather than in an American type of pressurizable containment structure, which would have prevented the release of radiation to the environment</w:t>
      </w:r>
      <w:r w:rsidRPr="003F716A">
        <w:rPr>
          <w:sz w:val="16"/>
          <w:szCs w:val="20"/>
        </w:rPr>
        <w:t xml:space="preserve"> if a similar accident had occurred. </w:t>
      </w:r>
      <w:hyperlink r:id="rId42" w:anchor="n254" w:tgtFrame="_self" w:history="1">
        <w:r w:rsidRPr="003F716A">
          <w:rPr>
            <w:rStyle w:val="Hyperlink"/>
            <w:sz w:val="16"/>
            <w:szCs w:val="20"/>
          </w:rPr>
          <w:t>254</w:t>
        </w:r>
      </w:hyperlink>
      <w:r w:rsidRPr="003F716A">
        <w:rPr>
          <w:sz w:val="16"/>
          <w:szCs w:val="20"/>
        </w:rPr>
        <w:t xml:space="preserve"> [*47] Perhaps </w:t>
      </w:r>
      <w:r w:rsidRPr="007F1512">
        <w:rPr>
          <w:rStyle w:val="StyleUnderline"/>
          <w:highlight w:val="yellow"/>
        </w:rPr>
        <w:t>the most surprising finding of</w:t>
      </w:r>
      <w:r w:rsidRPr="003F716A">
        <w:rPr>
          <w:rStyle w:val="StyleUnderline"/>
        </w:rPr>
        <w:t xml:space="preserve"> </w:t>
      </w:r>
      <w:r w:rsidRPr="007F1512">
        <w:rPr>
          <w:rStyle w:val="StyleUnderline"/>
          <w:highlight w:val="yellow"/>
        </w:rPr>
        <w:t>the</w:t>
      </w:r>
      <w:r w:rsidRPr="003F716A">
        <w:t xml:space="preserve"> U.N. agencies' </w:t>
      </w:r>
      <w:r w:rsidRPr="007F1512">
        <w:rPr>
          <w:rStyle w:val="StyleUnderline"/>
          <w:highlight w:val="yellow"/>
        </w:rPr>
        <w:t xml:space="preserve">study was that </w:t>
      </w:r>
      <w:r w:rsidRPr="007F1512">
        <w:rPr>
          <w:rStyle w:val="Emphasis"/>
          <w:highlight w:val="yellow"/>
        </w:rPr>
        <w:t>"the ecosystems around the Chernobyl site are now flourishing</w:t>
      </w:r>
      <w:r w:rsidRPr="003F716A">
        <w:rPr>
          <w:rStyle w:val="Emphasis"/>
        </w:rPr>
        <w:t>.</w:t>
      </w:r>
      <w:r w:rsidRPr="003F716A">
        <w:rPr>
          <w:b/>
          <w:sz w:val="16"/>
          <w:szCs w:val="20"/>
        </w:rPr>
        <w:t xml:space="preserve"> </w:t>
      </w:r>
      <w:r w:rsidRPr="003F716A">
        <w:rPr>
          <w:sz w:val="16"/>
          <w:szCs w:val="20"/>
        </w:rPr>
        <w:t>The [</w:t>
      </w:r>
      <w:r w:rsidRPr="003F716A">
        <w:rPr>
          <w:rStyle w:val="StyleUnderline"/>
        </w:rPr>
        <w:t>Chernobyl</w:t>
      </w:r>
      <w:r w:rsidRPr="003F716A">
        <w:rPr>
          <w:sz w:val="16"/>
          <w:szCs w:val="20"/>
        </w:rPr>
        <w:t xml:space="preserve"> exclusion zone] </w:t>
      </w:r>
      <w:r w:rsidRPr="003F716A">
        <w:rPr>
          <w:rStyle w:val="StyleUnderline"/>
        </w:rPr>
        <w:t>has become a wildlife sanctuary</w:t>
      </w:r>
      <w:r w:rsidRPr="003F716A">
        <w:rPr>
          <w:sz w:val="16"/>
          <w:szCs w:val="20"/>
        </w:rPr>
        <w:t xml:space="preserve">, and it looks like the nature park it has become." </w:t>
      </w:r>
      <w:hyperlink r:id="rId43" w:anchor="n255" w:tgtFrame="_self" w:history="1">
        <w:r w:rsidRPr="003F716A">
          <w:rPr>
            <w:rStyle w:val="Hyperlink"/>
            <w:sz w:val="16"/>
            <w:szCs w:val="20"/>
          </w:rPr>
          <w:t>255</w:t>
        </w:r>
      </w:hyperlink>
      <w:r w:rsidRPr="003F716A">
        <w:rPr>
          <w:sz w:val="16"/>
          <w:szCs w:val="20"/>
        </w:rPr>
        <w:t xml:space="preserve"> Jeffrey McNeely, the chief scientist of the World Conservation Union, has made similar observations: Chernobyl has now become the world's first radioactive nature reserve... . 200 wolves are now living in the nature reserve, which has also begun to support populations of reindeer, lynx and European bison, species that previously were not found in the region. While the impact on humans was strongly negative, </w:t>
      </w:r>
      <w:r w:rsidRPr="003F716A">
        <w:rPr>
          <w:rStyle w:val="StyleUnderline"/>
        </w:rPr>
        <w:t>the wildlife is adapting and even thriving on the site of one of the 20th century's worst environmental disasters</w:t>
      </w:r>
      <w:r w:rsidRPr="003F716A">
        <w:rPr>
          <w:sz w:val="16"/>
          <w:szCs w:val="20"/>
        </w:rPr>
        <w:t xml:space="preserve">. </w:t>
      </w:r>
      <w:hyperlink r:id="rId44" w:anchor="n256" w:tgtFrame="_self" w:history="1">
        <w:r w:rsidRPr="003F716A">
          <w:rPr>
            <w:rStyle w:val="Hyperlink"/>
            <w:sz w:val="16"/>
            <w:szCs w:val="20"/>
          </w:rPr>
          <w:t>256</w:t>
        </w:r>
      </w:hyperlink>
      <w:r w:rsidRPr="003F716A">
        <w:rPr>
          <w:sz w:val="16"/>
          <w:szCs w:val="20"/>
        </w:rPr>
        <w:t xml:space="preserve"> </w:t>
      </w:r>
      <w:r w:rsidRPr="003F716A">
        <w:rPr>
          <w:sz w:val="16"/>
          <w:szCs w:val="16"/>
        </w:rPr>
        <w:t xml:space="preserve">Mary Mycio, the Kiev correspondent for the Los Angeles Times, has written a fascinating book based on her many visits to the exclusion zone and interviews with people in the area. </w:t>
      </w:r>
      <w:hyperlink r:id="rId45" w:anchor="n257" w:tgtFrame="_self" w:history="1">
        <w:r w:rsidRPr="003F716A">
          <w:rPr>
            <w:rStyle w:val="Hyperlink"/>
            <w:sz w:val="16"/>
            <w:szCs w:val="16"/>
          </w:rPr>
          <w:t>257</w:t>
        </w:r>
      </w:hyperlink>
      <w:r w:rsidRPr="003F716A">
        <w:rPr>
          <w:sz w:val="16"/>
          <w:szCs w:val="16"/>
        </w:rPr>
        <w:t xml:space="preserve"> She notes that</w:t>
      </w:r>
      <w:r w:rsidRPr="003F716A">
        <w:rPr>
          <w:sz w:val="16"/>
          <w:szCs w:val="20"/>
        </w:rPr>
        <w:t xml:space="preserve"> </w:t>
      </w:r>
      <w:r w:rsidRPr="007F1512">
        <w:rPr>
          <w:rStyle w:val="StyleUnderline"/>
          <w:highlight w:val="yellow"/>
        </w:rPr>
        <w:t>the fear that radiation would produce</w:t>
      </w:r>
      <w:r w:rsidRPr="003F716A">
        <w:rPr>
          <w:rStyle w:val="StyleUnderline"/>
        </w:rPr>
        <w:t xml:space="preserve"> permanent </w:t>
      </w:r>
      <w:r w:rsidRPr="007F1512">
        <w:rPr>
          <w:rStyle w:val="StyleUnderline"/>
          <w:highlight w:val="yellow"/>
        </w:rPr>
        <w:t>deformities</w:t>
      </w:r>
      <w:r w:rsidRPr="003F716A">
        <w:rPr>
          <w:rStyle w:val="StyleUnderline"/>
        </w:rPr>
        <w:t xml:space="preserve"> in animal species </w:t>
      </w:r>
      <w:r w:rsidRPr="007F1512">
        <w:rPr>
          <w:rStyle w:val="StyleUnderline"/>
          <w:highlight w:val="yellow"/>
        </w:rPr>
        <w:t>has not been borne out</w:t>
      </w:r>
      <w:r w:rsidRPr="003F716A">
        <w:rPr>
          <w:rStyle w:val="StyleUnderline"/>
        </w:rPr>
        <w:t xml:space="preserve"> after twenty years; the population and diversity of animals</w:t>
      </w:r>
      <w:r w:rsidRPr="003F716A">
        <w:rPr>
          <w:sz w:val="16"/>
          <w:szCs w:val="20"/>
        </w:rPr>
        <w:t xml:space="preserve"> </w:t>
      </w:r>
      <w:r w:rsidRPr="003F716A">
        <w:rPr>
          <w:sz w:val="16"/>
          <w:szCs w:val="16"/>
        </w:rPr>
        <w:t>in even some of the most heavily radiated parts of the exclusion zone</w:t>
      </w:r>
      <w:r w:rsidRPr="003F716A">
        <w:rPr>
          <w:sz w:val="16"/>
          <w:szCs w:val="20"/>
        </w:rPr>
        <w:t xml:space="preserve"> </w:t>
      </w:r>
      <w:r w:rsidRPr="003F716A">
        <w:rPr>
          <w:rStyle w:val="StyleUnderline"/>
        </w:rPr>
        <w:t>is similar to comparable places that are less radioactive</w:t>
      </w:r>
      <w:r w:rsidRPr="003F716A">
        <w:rPr>
          <w:rStyle w:val="UnderlineChar"/>
          <w:szCs w:val="20"/>
        </w:rPr>
        <w:t>.</w:t>
      </w:r>
      <w:r w:rsidRPr="003F716A">
        <w:rPr>
          <w:sz w:val="16"/>
          <w:szCs w:val="20"/>
        </w:rPr>
        <w:t xml:space="preserve"> </w:t>
      </w:r>
      <w:hyperlink r:id="rId46" w:anchor="n258" w:tgtFrame="_self" w:history="1">
        <w:r w:rsidRPr="003F716A">
          <w:rPr>
            <w:rStyle w:val="Hyperlink"/>
            <w:sz w:val="16"/>
            <w:szCs w:val="20"/>
          </w:rPr>
          <w:t>258</w:t>
        </w:r>
      </w:hyperlink>
    </w:p>
    <w:p w:rsidR="008E7B21" w:rsidRDefault="008E7B21" w:rsidP="008E7B21">
      <w:pPr>
        <w:rPr>
          <w:b/>
        </w:rPr>
      </w:pPr>
    </w:p>
    <w:p w:rsidR="008E7B21" w:rsidRDefault="008E7B21" w:rsidP="008E7B21">
      <w:pPr>
        <w:rPr>
          <w:b/>
        </w:rPr>
      </w:pPr>
      <w:r>
        <w:rPr>
          <w:b/>
        </w:rPr>
        <w:t xml:space="preserve">And, the most qualified ev proves our argument </w:t>
      </w:r>
    </w:p>
    <w:p w:rsidR="008E7B21" w:rsidRPr="003F716A" w:rsidRDefault="008E7B21" w:rsidP="008E7B21">
      <w:r w:rsidRPr="003F716A">
        <w:rPr>
          <w:b/>
        </w:rPr>
        <w:t>Amano, 12</w:t>
      </w:r>
      <w:r w:rsidRPr="003F716A">
        <w:t xml:space="preserve"> [Yukiyo, Director General of the International Atomic Energy Agency, International Status and Prospects for Nuclear Power 2012, </w:t>
      </w:r>
      <w:hyperlink r:id="rId47" w:history="1">
        <w:r w:rsidRPr="003F716A">
          <w:rPr>
            <w:rStyle w:val="Hyperlink"/>
          </w:rPr>
          <w:t>http://www.iaea.org/About/Policy/GC/GC56/GC56InfDocuments/English/gc56inf-6_en.pdf</w:t>
        </w:r>
      </w:hyperlink>
      <w:r w:rsidRPr="003F716A">
        <w:t xml:space="preserve">] </w:t>
      </w:r>
    </w:p>
    <w:p w:rsidR="008E7B21" w:rsidRPr="003F716A" w:rsidRDefault="008E7B21" w:rsidP="008E7B21">
      <w:pPr>
        <w:rPr>
          <w:sz w:val="16"/>
        </w:rPr>
      </w:pPr>
      <w:r w:rsidRPr="003F716A">
        <w:rPr>
          <w:sz w:val="16"/>
        </w:rPr>
        <w:t xml:space="preserve">C.2. Prospects in Countries considering the Introduction of Nuclear Power 41. </w:t>
      </w:r>
      <w:r w:rsidRPr="003F716A">
        <w:rPr>
          <w:rStyle w:val="StyleUnderline"/>
          <w:highlight w:val="yellow"/>
        </w:rPr>
        <w:t>Since</w:t>
      </w:r>
      <w:r w:rsidRPr="003F716A">
        <w:rPr>
          <w:sz w:val="16"/>
        </w:rPr>
        <w:t xml:space="preserve"> the mid-</w:t>
      </w:r>
      <w:r w:rsidRPr="003F716A">
        <w:rPr>
          <w:rStyle w:val="StyleUnderline"/>
          <w:highlight w:val="yellow"/>
        </w:rPr>
        <w:t>2000</w:t>
      </w:r>
      <w:r w:rsidRPr="003F716A">
        <w:rPr>
          <w:sz w:val="16"/>
          <w:highlight w:val="yellow"/>
        </w:rPr>
        <w:t>s</w:t>
      </w:r>
      <w:r w:rsidRPr="003F716A">
        <w:rPr>
          <w:sz w:val="16"/>
        </w:rPr>
        <w:t xml:space="preserve">, </w:t>
      </w:r>
      <w:r w:rsidRPr="003F716A">
        <w:rPr>
          <w:rStyle w:val="StyleUnderline"/>
        </w:rPr>
        <w:t xml:space="preserve">developing </w:t>
      </w:r>
      <w:r w:rsidRPr="003F716A">
        <w:rPr>
          <w:rStyle w:val="StyleUnderline"/>
          <w:highlight w:val="yellow"/>
        </w:rPr>
        <w:t>countries have expressed</w:t>
      </w:r>
      <w:r w:rsidRPr="003F716A">
        <w:rPr>
          <w:sz w:val="16"/>
        </w:rPr>
        <w:t xml:space="preserve"> a new or renewed </w:t>
      </w:r>
      <w:r w:rsidRPr="003F716A">
        <w:rPr>
          <w:rStyle w:val="StyleUnderline"/>
          <w:highlight w:val="yellow"/>
        </w:rPr>
        <w:t>interest in nuclear</w:t>
      </w:r>
      <w:r w:rsidRPr="003F716A">
        <w:rPr>
          <w:sz w:val="16"/>
          <w:highlight w:val="yellow"/>
        </w:rPr>
        <w:t xml:space="preserve"> </w:t>
      </w:r>
      <w:r w:rsidRPr="003F716A">
        <w:rPr>
          <w:rStyle w:val="StyleUnderline"/>
          <w:highlight w:val="yellow"/>
        </w:rPr>
        <w:t>power</w:t>
      </w:r>
      <w:r w:rsidRPr="003F716A">
        <w:rPr>
          <w:sz w:val="16"/>
        </w:rPr>
        <w:t xml:space="preserve">. </w:t>
      </w:r>
      <w:r w:rsidRPr="003F716A">
        <w:rPr>
          <w:rStyle w:val="StyleUnderline"/>
        </w:rPr>
        <w:t>While</w:t>
      </w:r>
      <w:r w:rsidRPr="003F716A">
        <w:rPr>
          <w:sz w:val="16"/>
        </w:rPr>
        <w:t xml:space="preserve"> the </w:t>
      </w:r>
      <w:r w:rsidRPr="003F716A">
        <w:rPr>
          <w:rStyle w:val="StyleUnderline"/>
          <w:highlight w:val="yellow"/>
        </w:rPr>
        <w:t>Fukushima</w:t>
      </w:r>
      <w:r w:rsidRPr="003F716A">
        <w:rPr>
          <w:sz w:val="16"/>
        </w:rPr>
        <w:t xml:space="preserve"> Daiichi accident </w:t>
      </w:r>
      <w:r w:rsidRPr="003F716A">
        <w:rPr>
          <w:rStyle w:val="StyleUnderline"/>
          <w:highlight w:val="yellow"/>
        </w:rPr>
        <w:t xml:space="preserve">caused </w:t>
      </w:r>
      <w:r w:rsidRPr="003F716A">
        <w:rPr>
          <w:rStyle w:val="Emphasis"/>
          <w:highlight w:val="yellow"/>
        </w:rPr>
        <w:t>some</w:t>
      </w:r>
      <w:r w:rsidRPr="003F716A">
        <w:rPr>
          <w:rStyle w:val="StyleUnderline"/>
        </w:rPr>
        <w:t xml:space="preserve"> countries </w:t>
      </w:r>
      <w:r w:rsidRPr="003F716A">
        <w:rPr>
          <w:rStyle w:val="StyleUnderline"/>
          <w:highlight w:val="yellow"/>
        </w:rPr>
        <w:t>to change their position</w:t>
      </w:r>
      <w:r w:rsidRPr="003F716A">
        <w:rPr>
          <w:rStyle w:val="StyleUnderline"/>
        </w:rPr>
        <w:t>s</w:t>
      </w:r>
      <w:r w:rsidRPr="003F716A">
        <w:rPr>
          <w:sz w:val="16"/>
        </w:rPr>
        <w:t xml:space="preserve"> and some to take a ‘wait and see’ approach, </w:t>
      </w:r>
      <w:r w:rsidRPr="003F716A">
        <w:rPr>
          <w:rStyle w:val="StyleUnderline"/>
        </w:rPr>
        <w:t>interest continued among countries considering or planning for</w:t>
      </w:r>
      <w:r w:rsidRPr="003F716A">
        <w:rPr>
          <w:sz w:val="16"/>
        </w:rPr>
        <w:t xml:space="preserve"> </w:t>
      </w:r>
      <w:r w:rsidRPr="003F716A">
        <w:rPr>
          <w:rStyle w:val="StyleUnderline"/>
        </w:rPr>
        <w:t>nuclear power introduction</w:t>
      </w:r>
      <w:r w:rsidRPr="003F716A">
        <w:rPr>
          <w:sz w:val="16"/>
        </w:rPr>
        <w:t xml:space="preserve">. 42. Table C-2 shows the number of countries at different stages of nuclear power consideration or development. Sometimes referred to as ‘nuclear newcomers’, some countries, such as </w:t>
      </w:r>
      <w:r w:rsidRPr="003F716A">
        <w:rPr>
          <w:rStyle w:val="StyleUnderline"/>
          <w:highlight w:val="yellow"/>
        </w:rPr>
        <w:t>Bangladesh</w:t>
      </w:r>
      <w:r w:rsidRPr="003F716A">
        <w:rPr>
          <w:sz w:val="16"/>
          <w:highlight w:val="yellow"/>
        </w:rPr>
        <w:t xml:space="preserve">, </w:t>
      </w:r>
      <w:r w:rsidRPr="003F716A">
        <w:rPr>
          <w:rStyle w:val="StyleUnderline"/>
          <w:highlight w:val="yellow"/>
        </w:rPr>
        <w:t>Egypt</w:t>
      </w:r>
      <w:r w:rsidRPr="003F716A">
        <w:rPr>
          <w:sz w:val="16"/>
          <w:highlight w:val="yellow"/>
        </w:rPr>
        <w:t xml:space="preserve"> </w:t>
      </w:r>
      <w:r w:rsidRPr="003F716A">
        <w:rPr>
          <w:rStyle w:val="StyleUnderline"/>
          <w:highlight w:val="yellow"/>
        </w:rPr>
        <w:t>and Vietnam</w:t>
      </w:r>
      <w:r w:rsidRPr="003F716A">
        <w:rPr>
          <w:sz w:val="16"/>
        </w:rPr>
        <w:t xml:space="preserve">, </w:t>
      </w:r>
      <w:r w:rsidRPr="003F716A">
        <w:rPr>
          <w:rStyle w:val="StyleUnderline"/>
        </w:rPr>
        <w:t>have</w:t>
      </w:r>
      <w:r w:rsidRPr="003F716A">
        <w:rPr>
          <w:sz w:val="16"/>
        </w:rPr>
        <w:t xml:space="preserve"> in fact </w:t>
      </w:r>
      <w:r w:rsidRPr="003F716A">
        <w:rPr>
          <w:rStyle w:val="StyleUnderline"/>
        </w:rPr>
        <w:t>been planning for nuclear power for some time</w:t>
      </w:r>
      <w:r w:rsidRPr="003F716A">
        <w:rPr>
          <w:sz w:val="16"/>
        </w:rPr>
        <w:t xml:space="preserve">. </w:t>
      </w:r>
      <w:r w:rsidRPr="003F716A">
        <w:rPr>
          <w:rStyle w:val="StyleUnderline"/>
        </w:rPr>
        <w:t>Others</w:t>
      </w:r>
      <w:r w:rsidRPr="003F716A">
        <w:rPr>
          <w:sz w:val="16"/>
        </w:rPr>
        <w:t xml:space="preserve">, </w:t>
      </w:r>
      <w:r w:rsidRPr="003F716A">
        <w:rPr>
          <w:rStyle w:val="StyleUnderline"/>
        </w:rPr>
        <w:t>such as</w:t>
      </w:r>
      <w:r w:rsidRPr="003F716A">
        <w:rPr>
          <w:sz w:val="16"/>
        </w:rPr>
        <w:t xml:space="preserve"> </w:t>
      </w:r>
      <w:r w:rsidRPr="003F716A">
        <w:rPr>
          <w:rStyle w:val="StyleUnderline"/>
          <w:highlight w:val="yellow"/>
        </w:rPr>
        <w:t>Poland</w:t>
      </w:r>
      <w:r w:rsidRPr="003F716A">
        <w:rPr>
          <w:sz w:val="16"/>
        </w:rPr>
        <w:t xml:space="preserve">, </w:t>
      </w:r>
      <w:r w:rsidRPr="003F716A">
        <w:rPr>
          <w:rStyle w:val="StyleUnderline"/>
        </w:rPr>
        <w:t>are reviving the nuclear power option</w:t>
      </w:r>
      <w:r w:rsidRPr="003F716A">
        <w:rPr>
          <w:sz w:val="16"/>
        </w:rPr>
        <w:t xml:space="preserve"> after plans had been curtailed when governments and public opinion changed. </w:t>
      </w:r>
      <w:r w:rsidRPr="003F716A">
        <w:rPr>
          <w:rStyle w:val="StyleUnderline"/>
        </w:rPr>
        <w:t xml:space="preserve">Countries such as </w:t>
      </w:r>
      <w:r w:rsidRPr="003F716A">
        <w:rPr>
          <w:rStyle w:val="StyleUnderline"/>
          <w:highlight w:val="yellow"/>
        </w:rPr>
        <w:t>Jordan</w:t>
      </w:r>
      <w:r w:rsidRPr="003F716A">
        <w:rPr>
          <w:rStyle w:val="StyleUnderline"/>
        </w:rPr>
        <w:t xml:space="preserve"> and </w:t>
      </w:r>
      <w:r w:rsidRPr="003F716A">
        <w:rPr>
          <w:rStyle w:val="StyleUnderline"/>
          <w:highlight w:val="yellow"/>
        </w:rPr>
        <w:t>Uruguay</w:t>
      </w:r>
      <w:r w:rsidRPr="003F716A">
        <w:rPr>
          <w:rStyle w:val="StyleUnderline"/>
        </w:rPr>
        <w:t xml:space="preserve"> are considering or planning for nuclear</w:t>
      </w:r>
      <w:r w:rsidRPr="003F716A">
        <w:rPr>
          <w:sz w:val="16"/>
        </w:rPr>
        <w:t xml:space="preserve"> </w:t>
      </w:r>
      <w:r w:rsidRPr="003F716A">
        <w:rPr>
          <w:rStyle w:val="StyleUnderline"/>
        </w:rPr>
        <w:t>power</w:t>
      </w:r>
      <w:r w:rsidRPr="003F716A">
        <w:rPr>
          <w:sz w:val="16"/>
        </w:rPr>
        <w:t xml:space="preserve"> for the first time. What they have in common is that they are all considering, planning or starting nuclear power programmes, and have not connected a first nuclear power plant to the grid. TABLE C-1. Positions of countries with operating nuclear power plants plus Lithuania Category Number of countries New unit(s) under construction with more planned/proposed 11 New unit(s) under construction but the policy for more units is not established 2 No units under construction but with plans/proposals for building new unit(s) 10 No units under construction, and currently no plans/policy for building new units 4 Firm policy not to build new units and/or for closure of existing units 4 TABLE C-2. Positions of countries without operating nuclear power plants8 Description of group Number of Countries 2012 Number of Countries 2010 Number of Countries 2008 Considering a nuclear programme to meet identified energy needs with a strong indication of intention to proceed 14 14 14 Active preparation for a possible nuclear power programme with no final decision 6 7 7 Decided to introduce nuclear power and started preparing the appropriate infrastructure 6 10 5 New nuclear power plant ordered 3 2 0 New nuclear power plant under construction 0 1 1 43. Of the 29 countries considering or planning for nuclear power in 2012, 10 are from the Asia and the Pacific region, 10 are from the Africa region, 7 are in Europe (mostly Eastern Europe) and 2 are in Latin America8 Two additional groups were included in previous editions of this publication but not in this edition because they did not add substantially to an understanding of the rising expectations for nuclear power among developing countries. One group included countries that were not planning to introduce nuclear power but were interested in considering the associated issues, but it proved difficult to characterize trends and there were wide fluctuations in the numbers from year to year. A second group included countries where an invitation to bid to supply a nuclear power plant had been prepared, but this proved problematic because of countries that were choosing to order plants through direct bilateral agreements rather than through bids. GOV/INF/2012/12-GC(56)/INF/6 Page 10 44. </w:t>
      </w:r>
      <w:r w:rsidRPr="003F716A">
        <w:rPr>
          <w:rStyle w:val="StyleUnderline"/>
          <w:highlight w:val="yellow"/>
        </w:rPr>
        <w:t>Even after</w:t>
      </w:r>
      <w:r w:rsidRPr="003F716A">
        <w:rPr>
          <w:sz w:val="16"/>
        </w:rPr>
        <w:t xml:space="preserve"> the </w:t>
      </w:r>
      <w:r w:rsidRPr="003F716A">
        <w:rPr>
          <w:rStyle w:val="StyleUnderline"/>
          <w:highlight w:val="yellow"/>
        </w:rPr>
        <w:t>Fukushima</w:t>
      </w:r>
      <w:r w:rsidRPr="003F716A">
        <w:rPr>
          <w:sz w:val="16"/>
        </w:rPr>
        <w:t xml:space="preserve"> Daichii accident, </w:t>
      </w:r>
      <w:r w:rsidRPr="003F716A">
        <w:rPr>
          <w:rStyle w:val="StyleUnderline"/>
        </w:rPr>
        <w:t xml:space="preserve">some </w:t>
      </w:r>
      <w:r w:rsidRPr="003F716A">
        <w:rPr>
          <w:rStyle w:val="StyleUnderline"/>
          <w:highlight w:val="yellow"/>
        </w:rPr>
        <w:t xml:space="preserve">countries have taken </w:t>
      </w:r>
      <w:r w:rsidRPr="003F716A">
        <w:rPr>
          <w:rStyle w:val="Emphasis"/>
          <w:highlight w:val="yellow"/>
        </w:rPr>
        <w:t>concrete steps</w:t>
      </w:r>
      <w:r w:rsidRPr="003F716A">
        <w:rPr>
          <w:rStyle w:val="StyleUnderline"/>
          <w:highlight w:val="yellow"/>
        </w:rPr>
        <w:t xml:space="preserve"> toward</w:t>
      </w:r>
      <w:r w:rsidRPr="003F716A">
        <w:rPr>
          <w:sz w:val="16"/>
          <w:highlight w:val="yellow"/>
        </w:rPr>
        <w:t xml:space="preserve"> </w:t>
      </w:r>
      <w:r w:rsidRPr="003F716A">
        <w:rPr>
          <w:rStyle w:val="StyleUnderline"/>
          <w:highlight w:val="yellow"/>
        </w:rPr>
        <w:t>nuclear power</w:t>
      </w:r>
      <w:r w:rsidRPr="003F716A">
        <w:rPr>
          <w:sz w:val="16"/>
        </w:rPr>
        <w:t xml:space="preserve"> introduction. In </w:t>
      </w:r>
      <w:r w:rsidRPr="003F716A">
        <w:rPr>
          <w:rStyle w:val="StyleUnderline"/>
          <w:highlight w:val="yellow"/>
        </w:rPr>
        <w:t>the</w:t>
      </w:r>
      <w:r w:rsidRPr="003F716A">
        <w:rPr>
          <w:sz w:val="16"/>
        </w:rPr>
        <w:t xml:space="preserve"> United Arab Emirates (</w:t>
      </w:r>
      <w:r w:rsidRPr="003F716A">
        <w:rPr>
          <w:rStyle w:val="StyleUnderline"/>
          <w:highlight w:val="yellow"/>
        </w:rPr>
        <w:t>UAE</w:t>
      </w:r>
      <w:r w:rsidRPr="003F716A">
        <w:rPr>
          <w:sz w:val="16"/>
        </w:rPr>
        <w:t xml:space="preserve">), in 2011, the Emirates Nuclear Energy Corporation </w:t>
      </w:r>
      <w:r w:rsidRPr="003F716A">
        <w:rPr>
          <w:rStyle w:val="StyleUnderline"/>
          <w:highlight w:val="yellow"/>
        </w:rPr>
        <w:t>invited bids for uranium</w:t>
      </w:r>
      <w:r w:rsidRPr="003F716A">
        <w:rPr>
          <w:sz w:val="16"/>
        </w:rPr>
        <w:t>, conversion and enrichment for the fuel for the UAE’s first reactors. In</w:t>
      </w:r>
      <w:r w:rsidRPr="003F716A">
        <w:rPr>
          <w:rStyle w:val="StyleUnderline"/>
        </w:rPr>
        <w:t xml:space="preserve"> Turkey</w:t>
      </w:r>
      <w:r w:rsidRPr="003F716A">
        <w:rPr>
          <w:sz w:val="16"/>
        </w:rPr>
        <w:t xml:space="preserve">, the project company Akkuyu Nukleer Santral Elektrik Uretim filed applications for construction permits </w:t>
      </w:r>
      <w:r w:rsidRPr="003F716A">
        <w:rPr>
          <w:rStyle w:val="StyleUnderline"/>
        </w:rPr>
        <w:t>and</w:t>
      </w:r>
      <w:r w:rsidRPr="003F716A">
        <w:rPr>
          <w:sz w:val="16"/>
        </w:rPr>
        <w:t xml:space="preserve"> a power generation licence. </w:t>
      </w:r>
      <w:r w:rsidRPr="003F716A">
        <w:rPr>
          <w:rStyle w:val="StyleUnderline"/>
        </w:rPr>
        <w:t>Belarus signed a</w:t>
      </w:r>
      <w:r w:rsidRPr="003F716A">
        <w:rPr>
          <w:sz w:val="16"/>
        </w:rPr>
        <w:t xml:space="preserve"> </w:t>
      </w:r>
      <w:r w:rsidRPr="003F716A">
        <w:rPr>
          <w:rStyle w:val="StyleUnderline"/>
        </w:rPr>
        <w:t>contract with</w:t>
      </w:r>
      <w:r w:rsidRPr="003F716A">
        <w:rPr>
          <w:sz w:val="16"/>
        </w:rPr>
        <w:t xml:space="preserve"> the </w:t>
      </w:r>
      <w:r w:rsidRPr="003F716A">
        <w:rPr>
          <w:rStyle w:val="StyleUnderline"/>
        </w:rPr>
        <w:t>Russia</w:t>
      </w:r>
      <w:r w:rsidRPr="003F716A">
        <w:rPr>
          <w:sz w:val="16"/>
        </w:rPr>
        <w:t xml:space="preserve">n Federation </w:t>
      </w:r>
      <w:r w:rsidRPr="003F716A">
        <w:rPr>
          <w:rStyle w:val="StyleUnderline"/>
        </w:rPr>
        <w:t>for the construction of</w:t>
      </w:r>
      <w:r w:rsidRPr="003F716A">
        <w:rPr>
          <w:sz w:val="16"/>
        </w:rPr>
        <w:t xml:space="preserve"> two </w:t>
      </w:r>
      <w:r w:rsidRPr="003F716A">
        <w:rPr>
          <w:rStyle w:val="StyleUnderline"/>
        </w:rPr>
        <w:t>reactors</w:t>
      </w:r>
      <w:r w:rsidRPr="003F716A">
        <w:rPr>
          <w:sz w:val="16"/>
        </w:rPr>
        <w:t xml:space="preserve">, </w:t>
      </w:r>
      <w:r w:rsidRPr="003F716A">
        <w:rPr>
          <w:rStyle w:val="StyleUnderline"/>
        </w:rPr>
        <w:t>and Bangladesh signed an</w:t>
      </w:r>
      <w:r w:rsidRPr="003F716A">
        <w:rPr>
          <w:sz w:val="16"/>
        </w:rPr>
        <w:t xml:space="preserve"> </w:t>
      </w:r>
      <w:r w:rsidRPr="003F716A">
        <w:rPr>
          <w:rStyle w:val="StyleUnderline"/>
        </w:rPr>
        <w:t>intergovernmental agreement with the Russian</w:t>
      </w:r>
      <w:r w:rsidRPr="003F716A">
        <w:rPr>
          <w:sz w:val="16"/>
        </w:rPr>
        <w:t xml:space="preserve"> </w:t>
      </w:r>
      <w:r w:rsidRPr="003F716A">
        <w:rPr>
          <w:rStyle w:val="StyleUnderline"/>
        </w:rPr>
        <w:t>Federation</w:t>
      </w:r>
      <w:r w:rsidRPr="003F716A">
        <w:rPr>
          <w:sz w:val="16"/>
        </w:rPr>
        <w:t xml:space="preserve">, also </w:t>
      </w:r>
      <w:r w:rsidRPr="003F716A">
        <w:rPr>
          <w:rStyle w:val="StyleUnderline"/>
        </w:rPr>
        <w:t>for two reactors</w:t>
      </w:r>
      <w:r w:rsidRPr="003F716A">
        <w:rPr>
          <w:sz w:val="16"/>
        </w:rPr>
        <w:t xml:space="preserve">. </w:t>
      </w:r>
      <w:r w:rsidRPr="003F716A">
        <w:rPr>
          <w:rStyle w:val="StyleUnderline"/>
        </w:rPr>
        <w:t>Vietnam signed a</w:t>
      </w:r>
      <w:r w:rsidRPr="003F716A">
        <w:rPr>
          <w:sz w:val="16"/>
        </w:rPr>
        <w:t xml:space="preserve"> </w:t>
      </w:r>
      <w:r w:rsidRPr="003F716A">
        <w:rPr>
          <w:rStyle w:val="StyleUnderline"/>
        </w:rPr>
        <w:t>loan agreement</w:t>
      </w:r>
      <w:r w:rsidRPr="003F716A">
        <w:rPr>
          <w:sz w:val="16"/>
        </w:rPr>
        <w:t xml:space="preserve"> with the Russian Federation regarding financing of its first nuclear power plant and announced its intention to undertake a similar agreement with Japan. 45. The Islamic Republic of </w:t>
      </w:r>
      <w:r w:rsidRPr="003F716A">
        <w:rPr>
          <w:rStyle w:val="StyleUnderline"/>
        </w:rPr>
        <w:t>Iran began commissioning of its first nuclear power plant</w:t>
      </w:r>
      <w:r w:rsidRPr="003F716A">
        <w:rPr>
          <w:sz w:val="16"/>
        </w:rPr>
        <w:t xml:space="preserve"> at Bushehr in September 2011, which marked the commissioning of the first nuclear power plant in a ‘newcomer’ country in 15 years. 46. The rate at which new countries joined the list of countries operating nuclear power plants was fairly steady through the early 1980s as shown in Fig. C-1. Until the addition of the Islamic Republic of Iran in 2011, only three countries had connected their first nuclear power plants to the grid in the post-Chernobyl era — China, Mexico and Romania. The countries now planning for their first nuclear power plants are doing so after an experience gap of 15 years. Of the countries considering or planning for their first nuclear plant, </w:t>
      </w:r>
      <w:r w:rsidRPr="003F716A">
        <w:rPr>
          <w:rStyle w:val="StyleUnderline"/>
        </w:rPr>
        <w:t>9 have explicitly expressed target dates for the first operation before 2030</w:t>
      </w:r>
      <w:r w:rsidRPr="003F716A">
        <w:rPr>
          <w:sz w:val="16"/>
        </w:rPr>
        <w:t xml:space="preserve">. FIG. C-1. Number of countries operating, or having operated, nuclear power plants. Source IAEA (PRIS) 47. Overall, Tables C-1 and C-2 are consistent with trends reflected in the Agency’s low and high projections described below, i.e. there remains substantial uncertainty in projections about nuclear power, and the growth in the use of nuclear power is projected to be driven more by expansion in established nuclear power countries than by countries starting nuclear power programmes. The 9 countries that have explicitly expressed target dates for the first operation before 2030 lie between the 7 countries in the Agency’s low projection that would connect their first plant by 2030 and the 16 countries that would do so in the high projection. GOV/INF/2012/12-GC(56)/INF/6 Page 11 C.3. Potential Drivers for the Introduction of Nuclear Power 48. </w:t>
      </w:r>
      <w:r w:rsidRPr="003F716A">
        <w:rPr>
          <w:rStyle w:val="StyleUnderline"/>
          <w:highlight w:val="yellow"/>
        </w:rPr>
        <w:t>The key factors that have driven rising interest in nuclear power since</w:t>
      </w:r>
      <w:r w:rsidRPr="003F716A">
        <w:rPr>
          <w:rStyle w:val="StyleUnderline"/>
        </w:rPr>
        <w:t xml:space="preserve"> about 20</w:t>
      </w:r>
      <w:r w:rsidRPr="003F716A">
        <w:rPr>
          <w:rStyle w:val="StyleUnderline"/>
          <w:highlight w:val="yellow"/>
        </w:rPr>
        <w:t>05</w:t>
      </w:r>
      <w:r w:rsidRPr="003F716A">
        <w:rPr>
          <w:sz w:val="16"/>
        </w:rPr>
        <w:t xml:space="preserve">, and the increase in construction starts shown in Fig. B-1, </w:t>
      </w:r>
      <w:r w:rsidRPr="003F716A">
        <w:rPr>
          <w:rStyle w:val="StyleUnderline"/>
          <w:highlight w:val="yellow"/>
        </w:rPr>
        <w:t xml:space="preserve">have </w:t>
      </w:r>
      <w:r w:rsidRPr="003F716A">
        <w:rPr>
          <w:rStyle w:val="Emphasis"/>
          <w:highlight w:val="yellow"/>
        </w:rPr>
        <w:t>not changed with</w:t>
      </w:r>
      <w:r w:rsidRPr="003F716A">
        <w:rPr>
          <w:rStyle w:val="StyleUnderline"/>
        </w:rPr>
        <w:t xml:space="preserve"> </w:t>
      </w:r>
      <w:r w:rsidRPr="003F716A">
        <w:rPr>
          <w:sz w:val="16"/>
        </w:rPr>
        <w:t xml:space="preserve">the </w:t>
      </w:r>
      <w:r w:rsidRPr="003F716A">
        <w:rPr>
          <w:rStyle w:val="Emphasis"/>
          <w:highlight w:val="yellow"/>
        </w:rPr>
        <w:t>Fukushima</w:t>
      </w:r>
      <w:r w:rsidRPr="003F716A">
        <w:rPr>
          <w:sz w:val="16"/>
        </w:rPr>
        <w:t xml:space="preserve"> Daiichi accident: </w:t>
      </w:r>
      <w:r w:rsidRPr="003F716A">
        <w:rPr>
          <w:rStyle w:val="Emphasis"/>
          <w:highlight w:val="yellow"/>
        </w:rPr>
        <w:t>growing</w:t>
      </w:r>
      <w:r w:rsidRPr="003F716A">
        <w:rPr>
          <w:rStyle w:val="StyleUnderline"/>
          <w:highlight w:val="yellow"/>
        </w:rPr>
        <w:t xml:space="preserve"> energy </w:t>
      </w:r>
      <w:r w:rsidRPr="003F716A">
        <w:rPr>
          <w:rStyle w:val="Emphasis"/>
          <w:highlight w:val="yellow"/>
        </w:rPr>
        <w:t>demand</w:t>
      </w:r>
      <w:r w:rsidRPr="003F716A">
        <w:rPr>
          <w:rStyle w:val="StyleUnderline"/>
        </w:rPr>
        <w:t>, especially for</w:t>
      </w:r>
      <w:r w:rsidRPr="003F716A">
        <w:rPr>
          <w:sz w:val="16"/>
        </w:rPr>
        <w:t xml:space="preserve"> </w:t>
      </w:r>
      <w:r w:rsidRPr="003F716A">
        <w:rPr>
          <w:rStyle w:val="StyleUnderline"/>
        </w:rPr>
        <w:t>electricity</w:t>
      </w:r>
      <w:r w:rsidRPr="003F716A">
        <w:rPr>
          <w:sz w:val="16"/>
        </w:rPr>
        <w:t xml:space="preserve">; </w:t>
      </w:r>
      <w:r w:rsidRPr="003F716A">
        <w:rPr>
          <w:rStyle w:val="Emphasis"/>
          <w:highlight w:val="yellow"/>
        </w:rPr>
        <w:t>volatile</w:t>
      </w:r>
      <w:r w:rsidRPr="003F716A">
        <w:rPr>
          <w:rStyle w:val="StyleUnderline"/>
        </w:rPr>
        <w:t xml:space="preserve"> fossil </w:t>
      </w:r>
      <w:r w:rsidRPr="003F716A">
        <w:rPr>
          <w:rStyle w:val="StyleUnderline"/>
          <w:highlight w:val="yellow"/>
        </w:rPr>
        <w:t xml:space="preserve">fuel </w:t>
      </w:r>
      <w:r w:rsidRPr="003F716A">
        <w:rPr>
          <w:rStyle w:val="Emphasis"/>
          <w:highlight w:val="yellow"/>
        </w:rPr>
        <w:t>prices</w:t>
      </w:r>
      <w:r w:rsidRPr="003F716A">
        <w:rPr>
          <w:sz w:val="16"/>
          <w:highlight w:val="yellow"/>
        </w:rPr>
        <w:t xml:space="preserve">; </w:t>
      </w:r>
      <w:r w:rsidRPr="003F716A">
        <w:rPr>
          <w:rStyle w:val="Emphasis"/>
          <w:highlight w:val="yellow"/>
        </w:rPr>
        <w:t>environmental</w:t>
      </w:r>
      <w:r w:rsidRPr="003F716A">
        <w:rPr>
          <w:rStyle w:val="StyleUnderline"/>
          <w:highlight w:val="yellow"/>
        </w:rPr>
        <w:t xml:space="preserve"> </w:t>
      </w:r>
      <w:r w:rsidRPr="003F716A">
        <w:rPr>
          <w:rStyle w:val="Emphasis"/>
          <w:highlight w:val="yellow"/>
        </w:rPr>
        <w:t>pressures</w:t>
      </w:r>
      <w:r w:rsidRPr="003F716A">
        <w:rPr>
          <w:rStyle w:val="StyleUnderline"/>
          <w:highlight w:val="yellow"/>
        </w:rPr>
        <w:t xml:space="preserve"> </w:t>
      </w:r>
      <w:r w:rsidRPr="003F716A">
        <w:rPr>
          <w:rStyle w:val="Emphasis"/>
          <w:highlight w:val="yellow"/>
        </w:rPr>
        <w:t>and energy security concerns</w:t>
      </w:r>
      <w:r w:rsidRPr="003F716A">
        <w:rPr>
          <w:sz w:val="16"/>
        </w:rPr>
        <w:t>.</w:t>
      </w:r>
    </w:p>
    <w:p w:rsidR="008E7B21" w:rsidRPr="007F1512" w:rsidRDefault="008E7B21" w:rsidP="008E7B21"/>
    <w:p w:rsidR="008E7B21" w:rsidRDefault="008E7B21" w:rsidP="008E7B21">
      <w:pPr>
        <w:rPr>
          <w:rStyle w:val="Heading2Char1"/>
          <w:rFonts w:eastAsia="Calibri"/>
          <w:szCs w:val="20"/>
        </w:rPr>
      </w:pPr>
      <w:r>
        <w:rPr>
          <w:rStyle w:val="Heading2Char1"/>
          <w:rFonts w:eastAsia="Calibri"/>
          <w:szCs w:val="20"/>
        </w:rPr>
        <w:t>And, reject their Loony Tunes qualifications</w:t>
      </w:r>
    </w:p>
    <w:p w:rsidR="008E7B21" w:rsidRDefault="008E7B21" w:rsidP="008E7B21">
      <w:pPr>
        <w:rPr>
          <w:rStyle w:val="Heading2Char1"/>
          <w:rFonts w:eastAsia="Calibri"/>
          <w:szCs w:val="20"/>
        </w:rPr>
      </w:pPr>
      <w:r w:rsidRPr="003F716A">
        <w:rPr>
          <w:rStyle w:val="Heading2Char1"/>
          <w:rFonts w:eastAsia="Calibri"/>
          <w:szCs w:val="20"/>
        </w:rPr>
        <w:t>Hörber, ‘8</w:t>
      </w:r>
    </w:p>
    <w:p w:rsidR="008E7B21" w:rsidRPr="003F716A" w:rsidRDefault="008E7B21" w:rsidP="008E7B21">
      <w:r>
        <w:rPr>
          <w:rStyle w:val="Heading2Char1"/>
          <w:rFonts w:eastAsia="Calibri"/>
          <w:szCs w:val="20"/>
        </w:rPr>
        <w:t xml:space="preserve">**Indicting a book by Caldecott that Lendman has explicitly quoted </w:t>
      </w:r>
    </w:p>
    <w:p w:rsidR="008E7B21" w:rsidRPr="003F716A" w:rsidRDefault="008E7B21" w:rsidP="008E7B21">
      <w:r w:rsidRPr="003F716A">
        <w:t>[Thomas, École Supérieure des Sciences Commerciales d’Angers, France, “Book reviews: ‘Nuclear power is not the answer’,” International Affairs, May, Vol. 84, Iss. 3; pg. 555]</w:t>
      </w:r>
    </w:p>
    <w:p w:rsidR="008E7B21" w:rsidRPr="003F716A" w:rsidRDefault="008E7B21" w:rsidP="008E7B21">
      <w:pPr>
        <w:rPr>
          <w:rStyle w:val="UnderlineChar"/>
        </w:rPr>
      </w:pPr>
      <w:r w:rsidRPr="003F716A">
        <w:rPr>
          <w:sz w:val="16"/>
          <w:szCs w:val="20"/>
        </w:rPr>
        <w:t xml:space="preserve">Overall, </w:t>
      </w:r>
      <w:r w:rsidRPr="00AA6CA1">
        <w:rPr>
          <w:rStyle w:val="StyleUnderline"/>
          <w:highlight w:val="yellow"/>
        </w:rPr>
        <w:t>this book</w:t>
      </w:r>
      <w:r w:rsidRPr="003F716A">
        <w:rPr>
          <w:rStyle w:val="StyleUnderline"/>
        </w:rPr>
        <w:t xml:space="preserve"> presents a strong argument against reliance on nuclear energy. </w:t>
      </w:r>
      <w:r w:rsidRPr="00AA6CA1">
        <w:rPr>
          <w:rStyle w:val="StyleUnderline"/>
          <w:highlight w:val="yellow"/>
        </w:rPr>
        <w:t>Its</w:t>
      </w:r>
      <w:r w:rsidRPr="003F716A">
        <w:rPr>
          <w:rStyle w:val="StyleUnderline"/>
        </w:rPr>
        <w:t xml:space="preserve"> fundamental </w:t>
      </w:r>
      <w:r w:rsidRPr="00AA6CA1">
        <w:rPr>
          <w:rStyle w:val="StyleUnderline"/>
          <w:highlight w:val="yellow"/>
        </w:rPr>
        <w:t>shortcoming is its lack of objectivity</w:t>
      </w:r>
      <w:r w:rsidRPr="003F716A">
        <w:rPr>
          <w:sz w:val="16"/>
          <w:szCs w:val="20"/>
        </w:rPr>
        <w:t xml:space="preserve">, which may well stem from a genuine conviction that the nuclear option is simply not the right one, but </w:t>
      </w:r>
      <w:r w:rsidRPr="00AA6CA1">
        <w:rPr>
          <w:rStyle w:val="StyleUnderline"/>
          <w:highlight w:val="yellow"/>
        </w:rPr>
        <w:t>which</w:t>
      </w:r>
      <w:r w:rsidRPr="003F716A">
        <w:rPr>
          <w:sz w:val="16"/>
          <w:szCs w:val="20"/>
        </w:rPr>
        <w:t xml:space="preserve"> also </w:t>
      </w:r>
      <w:r w:rsidRPr="00AA6CA1">
        <w:rPr>
          <w:rStyle w:val="Emphasis"/>
          <w:highlight w:val="yellow"/>
        </w:rPr>
        <w:t>compromises the case its author</w:t>
      </w:r>
      <w:r w:rsidRPr="003F716A">
        <w:rPr>
          <w:rStyle w:val="Emphasis"/>
        </w:rPr>
        <w:t xml:space="preserve"> </w:t>
      </w:r>
      <w:r w:rsidRPr="00AA6CA1">
        <w:rPr>
          <w:rStyle w:val="Emphasis"/>
          <w:highlight w:val="yellow"/>
        </w:rPr>
        <w:t>makes</w:t>
      </w:r>
      <w:r w:rsidRPr="003F716A">
        <w:rPr>
          <w:sz w:val="16"/>
          <w:szCs w:val="20"/>
        </w:rPr>
        <w:t xml:space="preserve"> for the feasibility of renewable alternatives. This is particularly unfortunate, because </w:t>
      </w:r>
      <w:r w:rsidRPr="003F716A">
        <w:rPr>
          <w:rStyle w:val="StyleUnderline"/>
        </w:rPr>
        <w:t>playing the devil’s advocate for nuclear power might have added that modicum of plausibility to the argument</w:t>
      </w:r>
      <w:r w:rsidRPr="003F716A">
        <w:rPr>
          <w:sz w:val="16"/>
          <w:szCs w:val="20"/>
        </w:rPr>
        <w:t xml:space="preserve"> for renewables which could help them to their breakthrough, </w:t>
      </w:r>
      <w:r w:rsidRPr="003F716A">
        <w:rPr>
          <w:rStyle w:val="StyleUnderline"/>
        </w:rPr>
        <w:t>and thus might have turned this very readable book into a truly objective and thus conclusive study.</w:t>
      </w:r>
      <w:r w:rsidRPr="003F716A">
        <w:rPr>
          <w:rStyle w:val="UnderlineChar"/>
          <w:szCs w:val="20"/>
        </w:rPr>
        <w:t xml:space="preserve"> </w:t>
      </w:r>
    </w:p>
    <w:p w:rsidR="008E7B21" w:rsidRDefault="008E7B21" w:rsidP="008E7B21"/>
    <w:p w:rsidR="008E7B21" w:rsidRPr="0069776B" w:rsidRDefault="008E7B21" w:rsidP="008E7B21">
      <w:pPr>
        <w:pStyle w:val="Heading4"/>
      </w:pPr>
      <w:r w:rsidRPr="0069776B">
        <w:t xml:space="preserve">Chernobyl proves there’s no permanent impact on the environment. </w:t>
      </w:r>
    </w:p>
    <w:p w:rsidR="008E7B21" w:rsidRPr="0069776B" w:rsidRDefault="008E7B21" w:rsidP="008E7B21">
      <w:pPr>
        <w:rPr>
          <w:rStyle w:val="Style13ptBold"/>
        </w:rPr>
      </w:pPr>
      <w:r w:rsidRPr="0069776B">
        <w:rPr>
          <w:rStyle w:val="Style13ptBold"/>
        </w:rPr>
        <w:t xml:space="preserve">Bosselman, ‘7 </w:t>
      </w:r>
    </w:p>
    <w:p w:rsidR="008E7B21" w:rsidRPr="0069776B" w:rsidRDefault="008E7B21" w:rsidP="008E7B21">
      <w:r>
        <w:t>[</w:t>
      </w:r>
      <w:r w:rsidRPr="0069776B">
        <w:t>Fred, Professor of Law Emeritus, Chicago-Kent College of Law</w:t>
      </w:r>
      <w:r>
        <w:t xml:space="preserve">, </w:t>
      </w:r>
      <w:r w:rsidRPr="0069776B">
        <w:t xml:space="preserve">“THE NEW POWER GENERATION: ENVIRONMENTAL LAW AND ELECTRICITY INNOVATION: COLLOQUIUM ARTICLE: THE ECOLOGICAL ADVANTAGES OF NUCLEAR POWER,” 15 N.Y.U. Envtl. L.J. 1, </w:t>
      </w:r>
      <w:r>
        <w:t>Lexis]</w:t>
      </w:r>
    </w:p>
    <w:p w:rsidR="008E7B21" w:rsidRDefault="008E7B21" w:rsidP="008E7B21">
      <w:pPr>
        <w:rPr>
          <w:sz w:val="16"/>
          <w:szCs w:val="20"/>
        </w:rPr>
      </w:pPr>
      <w:r w:rsidRPr="0069776B">
        <w:rPr>
          <w:sz w:val="16"/>
          <w:szCs w:val="20"/>
        </w:rPr>
        <w:t xml:space="preserve">C. "But What About Chernobyl?" In 1986, an explosion at the </w:t>
      </w:r>
      <w:r w:rsidRPr="00890AF7">
        <w:rPr>
          <w:rStyle w:val="StyleUnderline"/>
          <w:highlight w:val="yellow"/>
        </w:rPr>
        <w:t>Chernobyl</w:t>
      </w:r>
      <w:r w:rsidRPr="0069776B">
        <w:rPr>
          <w:sz w:val="16"/>
          <w:szCs w:val="20"/>
        </w:rPr>
        <w:t xml:space="preserve"> nuclear power plant in the Ukraine </w:t>
      </w:r>
      <w:r w:rsidRPr="00890AF7">
        <w:rPr>
          <w:rStyle w:val="StyleUnderline"/>
          <w:highlight w:val="yellow"/>
        </w:rPr>
        <w:t>caused the release of large amounts of radiation</w:t>
      </w:r>
      <w:r w:rsidRPr="0069776B">
        <w:rPr>
          <w:rStyle w:val="StyleUnderline"/>
        </w:rPr>
        <w:t xml:space="preserve"> into the atmosphere.</w:t>
      </w:r>
      <w:r w:rsidRPr="0069776B">
        <w:rPr>
          <w:sz w:val="16"/>
          <w:szCs w:val="20"/>
        </w:rPr>
        <w:t xml:space="preserve"> </w:t>
      </w:r>
      <w:hyperlink r:id="rId48" w:anchor="n247" w:tgtFrame="_self" w:history="1">
        <w:r w:rsidRPr="0069776B">
          <w:rPr>
            <w:rStyle w:val="Hyperlink"/>
            <w:sz w:val="16"/>
            <w:szCs w:val="20"/>
          </w:rPr>
          <w:t>247</w:t>
        </w:r>
      </w:hyperlink>
      <w:r w:rsidRPr="0069776B">
        <w:rPr>
          <w:sz w:val="16"/>
          <w:szCs w:val="20"/>
        </w:rPr>
        <w:t xml:space="preserve"> Initially, the Soviet government released little information about the explosion and tried to play down its seriousness, but this secrecy caused great nervousness throughout Europe, and fed the public's fears of nuclear power all over the [*46] world. </w:t>
      </w:r>
      <w:hyperlink r:id="rId49" w:anchor="n248" w:tgtFrame="_self" w:history="1">
        <w:r w:rsidRPr="0069776B">
          <w:rPr>
            <w:rStyle w:val="Hyperlink"/>
            <w:sz w:val="16"/>
            <w:szCs w:val="20"/>
          </w:rPr>
          <w:t>248</w:t>
        </w:r>
      </w:hyperlink>
      <w:r w:rsidRPr="0069776B">
        <w:rPr>
          <w:sz w:val="16"/>
          <w:szCs w:val="20"/>
        </w:rPr>
        <w:t xml:space="preserve"> Now </w:t>
      </w:r>
      <w:r w:rsidRPr="0069776B">
        <w:rPr>
          <w:rStyle w:val="StyleUnderline"/>
        </w:rPr>
        <w:t>a comprehensive analysis of the event and its aftermath has been made</w:t>
      </w:r>
      <w:r w:rsidRPr="0069776B">
        <w:rPr>
          <w:sz w:val="16"/>
          <w:szCs w:val="20"/>
        </w:rPr>
        <w:t xml:space="preserve">: </w:t>
      </w:r>
      <w:r w:rsidRPr="0069776B">
        <w:rPr>
          <w:sz w:val="16"/>
          <w:szCs w:val="16"/>
        </w:rPr>
        <w:t xml:space="preserve">In 2005, a consortium of United Nations agencies called the Chernobyl Forum released its analysis of the long-term effects of the Chernobyl explosion. </w:t>
      </w:r>
      <w:hyperlink r:id="rId50" w:anchor="n249" w:tgtFrame="_self" w:history="1">
        <w:r w:rsidRPr="0069776B">
          <w:rPr>
            <w:rStyle w:val="Hyperlink"/>
            <w:sz w:val="16"/>
            <w:szCs w:val="16"/>
          </w:rPr>
          <w:t>249</w:t>
        </w:r>
      </w:hyperlink>
      <w:r w:rsidRPr="0069776B">
        <w:rPr>
          <w:sz w:val="16"/>
          <w:szCs w:val="16"/>
        </w:rPr>
        <w:t xml:space="preserve"> The U.N. agencies' study found that </w:t>
      </w:r>
      <w:r w:rsidRPr="0069776B">
        <w:rPr>
          <w:rStyle w:val="StyleUnderline"/>
        </w:rPr>
        <w:t>the explosion caused fewer deaths than had been expected.</w:t>
      </w:r>
      <w:r w:rsidRPr="0069776B">
        <w:rPr>
          <w:sz w:val="16"/>
          <w:szCs w:val="20"/>
        </w:rPr>
        <w:t xml:space="preserve"> </w:t>
      </w:r>
      <w:hyperlink r:id="rId51" w:anchor="n250" w:tgtFrame="_self" w:history="1">
        <w:r w:rsidRPr="0069776B">
          <w:rPr>
            <w:rStyle w:val="Hyperlink"/>
            <w:sz w:val="16"/>
            <w:szCs w:val="20"/>
          </w:rPr>
          <w:t>250</w:t>
        </w:r>
      </w:hyperlink>
      <w:r w:rsidRPr="0069776B">
        <w:rPr>
          <w:sz w:val="16"/>
          <w:szCs w:val="20"/>
        </w:rPr>
        <w:t xml:space="preserve"> Although the Chernobyl reactor was poorly designed and badly operated </w:t>
      </w:r>
      <w:hyperlink r:id="rId52" w:anchor="n251" w:tgtFrame="_self" w:history="1">
        <w:r w:rsidRPr="0069776B">
          <w:rPr>
            <w:rStyle w:val="Hyperlink"/>
            <w:sz w:val="16"/>
            <w:szCs w:val="20"/>
          </w:rPr>
          <w:t>251</w:t>
        </w:r>
      </w:hyperlink>
      <w:r w:rsidRPr="0069776B">
        <w:rPr>
          <w:sz w:val="16"/>
          <w:szCs w:val="20"/>
        </w:rPr>
        <w:t xml:space="preserve"> and lacked the basic safety protections found outside the Soviet Union, </w:t>
      </w:r>
      <w:hyperlink r:id="rId53" w:anchor="n252" w:tgtFrame="_self" w:history="1">
        <w:r w:rsidRPr="0069776B">
          <w:rPr>
            <w:rStyle w:val="Hyperlink"/>
            <w:sz w:val="16"/>
            <w:szCs w:val="20"/>
          </w:rPr>
          <w:t>252</w:t>
        </w:r>
      </w:hyperlink>
      <w:r w:rsidRPr="0069776B">
        <w:rPr>
          <w:sz w:val="16"/>
          <w:szCs w:val="20"/>
        </w:rPr>
        <w:t xml:space="preserve"> </w:t>
      </w:r>
      <w:r w:rsidRPr="0069776B">
        <w:rPr>
          <w:rStyle w:val="StyleUnderline"/>
        </w:rPr>
        <w:t>fewer than seventy deaths so far have been attributed to the explosion,</w:t>
      </w:r>
      <w:r w:rsidRPr="0069776B">
        <w:rPr>
          <w:sz w:val="16"/>
          <w:szCs w:val="20"/>
        </w:rPr>
        <w:t xml:space="preserve"> mostly plant employees and firefighters who suffered acute radiation sickness. </w:t>
      </w:r>
      <w:hyperlink r:id="rId54" w:anchor="n253" w:tgtFrame="_self" w:history="1">
        <w:r w:rsidRPr="0069776B">
          <w:rPr>
            <w:rStyle w:val="Hyperlink"/>
            <w:sz w:val="16"/>
            <w:szCs w:val="20"/>
          </w:rPr>
          <w:t>253</w:t>
        </w:r>
      </w:hyperlink>
      <w:r w:rsidRPr="0069776B">
        <w:rPr>
          <w:sz w:val="16"/>
          <w:szCs w:val="20"/>
        </w:rPr>
        <w:t xml:space="preserve"> </w:t>
      </w:r>
      <w:r w:rsidRPr="0069776B">
        <w:rPr>
          <w:rStyle w:val="StyleUnderline"/>
        </w:rPr>
        <w:t>The Chernobyl reactor</w:t>
      </w:r>
      <w:r w:rsidRPr="0069776B">
        <w:rPr>
          <w:sz w:val="16"/>
          <w:szCs w:val="20"/>
        </w:rPr>
        <w:t xml:space="preserve">, like many Soviet reactors, </w:t>
      </w:r>
      <w:r w:rsidRPr="0069776B">
        <w:rPr>
          <w:rStyle w:val="StyleUnderline"/>
        </w:rPr>
        <w:t>was in the open rather than in an American type of pressurizable containment structure, which would have prevented the release of radiation to the environment</w:t>
      </w:r>
      <w:r w:rsidRPr="0069776B">
        <w:rPr>
          <w:sz w:val="16"/>
          <w:szCs w:val="20"/>
        </w:rPr>
        <w:t xml:space="preserve"> if a similar accident had occurred. </w:t>
      </w:r>
      <w:hyperlink r:id="rId55" w:anchor="n254" w:tgtFrame="_self" w:history="1">
        <w:r w:rsidRPr="0069776B">
          <w:rPr>
            <w:rStyle w:val="Hyperlink"/>
            <w:sz w:val="16"/>
            <w:szCs w:val="20"/>
          </w:rPr>
          <w:t>254</w:t>
        </w:r>
      </w:hyperlink>
      <w:r w:rsidRPr="0069776B">
        <w:rPr>
          <w:sz w:val="16"/>
          <w:szCs w:val="20"/>
        </w:rPr>
        <w:t xml:space="preserve"> [*47] Perhaps </w:t>
      </w:r>
      <w:r w:rsidRPr="0069776B">
        <w:rPr>
          <w:rStyle w:val="StyleUnderline"/>
        </w:rPr>
        <w:t>the most surprising finding of the</w:t>
      </w:r>
      <w:r w:rsidRPr="0069776B">
        <w:t xml:space="preserve"> U.N. agencies' </w:t>
      </w:r>
      <w:r w:rsidRPr="0069776B">
        <w:rPr>
          <w:rStyle w:val="StyleUnderline"/>
        </w:rPr>
        <w:t xml:space="preserve">study was that </w:t>
      </w:r>
      <w:r w:rsidRPr="0069776B">
        <w:rPr>
          <w:rStyle w:val="Emphasis"/>
        </w:rPr>
        <w:t>"</w:t>
      </w:r>
      <w:r w:rsidRPr="00890AF7">
        <w:rPr>
          <w:rStyle w:val="Emphasis"/>
          <w:highlight w:val="yellow"/>
        </w:rPr>
        <w:t>the ecosystems around the Chernobyl site are now flourishing</w:t>
      </w:r>
      <w:r w:rsidRPr="0069776B">
        <w:rPr>
          <w:rStyle w:val="Emphasis"/>
        </w:rPr>
        <w:t>.</w:t>
      </w:r>
      <w:r w:rsidRPr="0069776B">
        <w:rPr>
          <w:b/>
          <w:sz w:val="16"/>
          <w:szCs w:val="20"/>
        </w:rPr>
        <w:t xml:space="preserve"> </w:t>
      </w:r>
      <w:r w:rsidRPr="0069776B">
        <w:rPr>
          <w:sz w:val="16"/>
          <w:szCs w:val="20"/>
        </w:rPr>
        <w:t>The [</w:t>
      </w:r>
      <w:r w:rsidRPr="0069776B">
        <w:rPr>
          <w:rStyle w:val="StyleUnderline"/>
        </w:rPr>
        <w:t>Chernobyl</w:t>
      </w:r>
      <w:r w:rsidRPr="0069776B">
        <w:rPr>
          <w:sz w:val="16"/>
          <w:szCs w:val="20"/>
        </w:rPr>
        <w:t xml:space="preserve"> exclusion zone] </w:t>
      </w:r>
      <w:r w:rsidRPr="0069776B">
        <w:rPr>
          <w:rStyle w:val="StyleUnderline"/>
        </w:rPr>
        <w:t>has become a wildlife sanctuary</w:t>
      </w:r>
      <w:r w:rsidRPr="0069776B">
        <w:rPr>
          <w:sz w:val="16"/>
          <w:szCs w:val="20"/>
        </w:rPr>
        <w:t xml:space="preserve">, and it looks like the nature park it has become." </w:t>
      </w:r>
      <w:hyperlink r:id="rId56" w:anchor="n255" w:tgtFrame="_self" w:history="1">
        <w:r w:rsidRPr="0069776B">
          <w:rPr>
            <w:rStyle w:val="Hyperlink"/>
            <w:sz w:val="16"/>
            <w:szCs w:val="20"/>
          </w:rPr>
          <w:t>255</w:t>
        </w:r>
      </w:hyperlink>
      <w:r w:rsidRPr="0069776B">
        <w:rPr>
          <w:sz w:val="16"/>
          <w:szCs w:val="20"/>
        </w:rPr>
        <w:t xml:space="preserve"> Jeffrey McNeely, the chief scientist of the World Conservation Union, has made similar observations: Chernobyl has now become the world's first radioactive nature reserve... . 200 wolves are now living in the nature reserve, which has also begun to support populations of reindeer, lynx and European bison, species that previously were not found in the region. While the impact on humans was strongly negative, </w:t>
      </w:r>
      <w:r w:rsidRPr="00890AF7">
        <w:rPr>
          <w:rStyle w:val="StyleUnderline"/>
          <w:highlight w:val="yellow"/>
        </w:rPr>
        <w:t>the wildlife is adapting and even thriving on the site</w:t>
      </w:r>
      <w:r w:rsidRPr="0069776B">
        <w:rPr>
          <w:rStyle w:val="StyleUnderline"/>
        </w:rPr>
        <w:t xml:space="preserve"> of one of the 20th century's worst environmental disasters</w:t>
      </w:r>
      <w:r w:rsidRPr="0069776B">
        <w:rPr>
          <w:sz w:val="16"/>
          <w:szCs w:val="20"/>
        </w:rPr>
        <w:t xml:space="preserve">. </w:t>
      </w:r>
      <w:hyperlink r:id="rId57" w:anchor="n256" w:tgtFrame="_self" w:history="1">
        <w:r w:rsidRPr="0069776B">
          <w:rPr>
            <w:rStyle w:val="Hyperlink"/>
            <w:sz w:val="16"/>
            <w:szCs w:val="20"/>
          </w:rPr>
          <w:t>256</w:t>
        </w:r>
      </w:hyperlink>
      <w:r w:rsidRPr="0069776B">
        <w:rPr>
          <w:sz w:val="16"/>
          <w:szCs w:val="20"/>
        </w:rPr>
        <w:t xml:space="preserve"> </w:t>
      </w:r>
      <w:r w:rsidRPr="0069776B">
        <w:rPr>
          <w:sz w:val="16"/>
          <w:szCs w:val="16"/>
        </w:rPr>
        <w:t xml:space="preserve">Mary Mycio, the Kiev correspondent for the Los Angeles Times, has written a fascinating book based on her many visits to the exclusion zone and interviews with people in the area. </w:t>
      </w:r>
      <w:hyperlink r:id="rId58" w:anchor="n257" w:tgtFrame="_self" w:history="1">
        <w:r w:rsidRPr="0069776B">
          <w:rPr>
            <w:rStyle w:val="Hyperlink"/>
            <w:sz w:val="16"/>
            <w:szCs w:val="16"/>
          </w:rPr>
          <w:t>257</w:t>
        </w:r>
      </w:hyperlink>
      <w:r w:rsidRPr="0069776B">
        <w:rPr>
          <w:sz w:val="16"/>
          <w:szCs w:val="16"/>
        </w:rPr>
        <w:t xml:space="preserve"> She notes that</w:t>
      </w:r>
      <w:r w:rsidRPr="0069776B">
        <w:rPr>
          <w:sz w:val="16"/>
          <w:szCs w:val="20"/>
        </w:rPr>
        <w:t xml:space="preserve"> </w:t>
      </w:r>
      <w:r w:rsidRPr="0069776B">
        <w:rPr>
          <w:rStyle w:val="StyleUnderline"/>
        </w:rPr>
        <w:t xml:space="preserve">the </w:t>
      </w:r>
      <w:r w:rsidRPr="00890AF7">
        <w:rPr>
          <w:rStyle w:val="StyleUnderline"/>
          <w:highlight w:val="yellow"/>
        </w:rPr>
        <w:t>fear that radiation would produce permanent deformities</w:t>
      </w:r>
      <w:r w:rsidRPr="0069776B">
        <w:rPr>
          <w:rStyle w:val="StyleUnderline"/>
        </w:rPr>
        <w:t xml:space="preserve"> in animal </w:t>
      </w:r>
      <w:r w:rsidRPr="00890AF7">
        <w:rPr>
          <w:rStyle w:val="StyleUnderline"/>
          <w:highlight w:val="yellow"/>
        </w:rPr>
        <w:t>species has not been borne out after twenty years;</w:t>
      </w:r>
      <w:r w:rsidRPr="0069776B">
        <w:rPr>
          <w:rStyle w:val="StyleUnderline"/>
        </w:rPr>
        <w:t xml:space="preserve"> the population and diversity of animals</w:t>
      </w:r>
      <w:r w:rsidRPr="0069776B">
        <w:rPr>
          <w:sz w:val="16"/>
          <w:szCs w:val="20"/>
        </w:rPr>
        <w:t xml:space="preserve"> </w:t>
      </w:r>
      <w:r w:rsidRPr="0069776B">
        <w:rPr>
          <w:sz w:val="16"/>
          <w:szCs w:val="16"/>
        </w:rPr>
        <w:t>in even some of the most heavily radiated parts of the exclusion zone</w:t>
      </w:r>
      <w:r w:rsidRPr="0069776B">
        <w:rPr>
          <w:sz w:val="16"/>
          <w:szCs w:val="20"/>
        </w:rPr>
        <w:t xml:space="preserve"> </w:t>
      </w:r>
      <w:r w:rsidRPr="0069776B">
        <w:rPr>
          <w:rStyle w:val="StyleUnderline"/>
        </w:rPr>
        <w:t>is similar to comparable places that are less radioactive</w:t>
      </w:r>
      <w:r w:rsidRPr="0069776B">
        <w:rPr>
          <w:rStyle w:val="UnderlineChar"/>
          <w:rFonts w:ascii="Garamond" w:hAnsi="Garamond"/>
          <w:szCs w:val="20"/>
        </w:rPr>
        <w:t>.</w:t>
      </w:r>
      <w:r w:rsidRPr="0069776B">
        <w:rPr>
          <w:sz w:val="16"/>
          <w:szCs w:val="20"/>
        </w:rPr>
        <w:t xml:space="preserve"> </w:t>
      </w:r>
      <w:hyperlink r:id="rId59" w:anchor="n258" w:tgtFrame="_self" w:history="1">
        <w:r w:rsidRPr="0069776B">
          <w:rPr>
            <w:rStyle w:val="Hyperlink"/>
            <w:sz w:val="16"/>
            <w:szCs w:val="20"/>
          </w:rPr>
          <w:t>258</w:t>
        </w:r>
      </w:hyperlink>
    </w:p>
    <w:p w:rsidR="008E7B21" w:rsidRPr="00EA1D19" w:rsidRDefault="008E7B21" w:rsidP="008E7B21">
      <w:pPr>
        <w:pStyle w:val="Heading4"/>
        <w:rPr>
          <w:sz w:val="16"/>
        </w:rPr>
      </w:pPr>
      <w:r w:rsidRPr="000108A4">
        <w:t>Nuclea</w:t>
      </w:r>
      <w:r>
        <w:t xml:space="preserve">r power is safe -- no meltdowns and no impact. </w:t>
      </w:r>
      <w:r w:rsidRPr="000108A4">
        <w:t xml:space="preserve"> </w:t>
      </w:r>
    </w:p>
    <w:p w:rsidR="008E7B21" w:rsidRDefault="008E7B21" w:rsidP="008E7B21">
      <w:pPr>
        <w:rPr>
          <w:sz w:val="16"/>
        </w:rPr>
      </w:pPr>
      <w:r>
        <w:rPr>
          <w:b/>
        </w:rPr>
        <w:t>Svoboda, ‘</w:t>
      </w:r>
      <w:r w:rsidRPr="00064B9B">
        <w:rPr>
          <w:b/>
        </w:rPr>
        <w:t>10</w:t>
      </w:r>
      <w:r>
        <w:rPr>
          <w:sz w:val="16"/>
        </w:rPr>
        <w:t xml:space="preserve">  </w:t>
      </w:r>
    </w:p>
    <w:p w:rsidR="008E7B21" w:rsidRPr="000108A4" w:rsidRDefault="008E7B21" w:rsidP="008E7B21">
      <w:r w:rsidRPr="000108A4">
        <w:t>[Elizabeth, Popular Mechanics, “Debunking the Top 10 Energy Myths”, 7-7, http://www.popularmechanics.com/science/energy/debunking-myths-about-nuclear-fuel-coal-wind-solar]</w:t>
      </w:r>
    </w:p>
    <w:p w:rsidR="008E7B21" w:rsidRDefault="008E7B21" w:rsidP="008E7B21">
      <w:pPr>
        <w:rPr>
          <w:sz w:val="16"/>
        </w:rPr>
      </w:pPr>
      <w:r w:rsidRPr="000108A4">
        <w:rPr>
          <w:u w:val="single"/>
        </w:rPr>
        <w:t>Myth</w:t>
      </w:r>
      <w:r w:rsidRPr="000108A4">
        <w:rPr>
          <w:sz w:val="16"/>
        </w:rPr>
        <w:t xml:space="preserve"> No. 1  </w:t>
      </w:r>
      <w:r w:rsidRPr="000108A4">
        <w:rPr>
          <w:u w:val="single"/>
        </w:rPr>
        <w:t>Nuclear Power Isn't a Safe Solution</w:t>
      </w:r>
      <w:r w:rsidRPr="000108A4">
        <w:rPr>
          <w:sz w:val="16"/>
        </w:rPr>
        <w:t xml:space="preserve">  In a recent national poll, 72 percent of respondents expressed concern about potential accidents at nuclear power plants. Some opinion-makers have encouraged this trepidation: Steven Cohen, executive director of Columbia University's Earth Institute, has called nuclear power "dangerous, complicated and politically controversial."  </w:t>
      </w:r>
      <w:r w:rsidRPr="000108A4">
        <w:rPr>
          <w:u w:val="single"/>
        </w:rPr>
        <w:t>During the first six decades of the nuclear age, however, fewer than 100 people have died as a result of nuclear power plant accidents</w:t>
      </w:r>
      <w:r w:rsidRPr="000108A4">
        <w:rPr>
          <w:sz w:val="16"/>
        </w:rPr>
        <w:t xml:space="preserve">. </w:t>
      </w:r>
      <w:r w:rsidRPr="000108A4">
        <w:rPr>
          <w:u w:val="single"/>
        </w:rPr>
        <w:t>And comparing modern nuclear plants to Chernobyl—the Ukrainian reactor that directly caused 56 deaths after a 1986 meltdown—is like comparing World War I fighter planes to the F/A-18.</w:t>
      </w:r>
      <w:r w:rsidRPr="000108A4">
        <w:rPr>
          <w:sz w:val="16"/>
        </w:rPr>
        <w:t xml:space="preserve"> </w:t>
      </w:r>
      <w:r w:rsidRPr="000108A4">
        <w:rPr>
          <w:u w:val="single"/>
        </w:rPr>
        <w:t xml:space="preserve">Newer nuclear plants, including </w:t>
      </w:r>
      <w:r w:rsidRPr="00890AF7">
        <w:rPr>
          <w:highlight w:val="yellow"/>
          <w:u w:val="single"/>
        </w:rPr>
        <w:t>the fast reactor</w:t>
      </w:r>
      <w:r w:rsidRPr="000108A4">
        <w:rPr>
          <w:u w:val="single"/>
        </w:rPr>
        <w:t xml:space="preserve"> now being developed at Idaho National Laboratory</w:t>
      </w:r>
      <w:r w:rsidRPr="000108A4">
        <w:rPr>
          <w:sz w:val="16"/>
        </w:rPr>
        <w:t xml:space="preserve"> (INL), </w:t>
      </w:r>
      <w:r w:rsidRPr="00890AF7">
        <w:rPr>
          <w:rStyle w:val="Emphasis"/>
          <w:highlight w:val="yellow"/>
        </w:rPr>
        <w:t>contain</w:t>
      </w:r>
      <w:r w:rsidRPr="00E520F4">
        <w:rPr>
          <w:rStyle w:val="Emphasis"/>
        </w:rPr>
        <w:t xml:space="preserve"> </w:t>
      </w:r>
      <w:r w:rsidRPr="00890AF7">
        <w:rPr>
          <w:rStyle w:val="Emphasis"/>
          <w:highlight w:val="yellow"/>
        </w:rPr>
        <w:t>multiple auto-shutoff mechanisms that reduce the odds of a meltdown</w:t>
      </w:r>
      <w:r w:rsidRPr="00E520F4">
        <w:rPr>
          <w:rStyle w:val="Emphasis"/>
        </w:rPr>
        <w:t xml:space="preserve"> </w:t>
      </w:r>
      <w:r w:rsidRPr="00890AF7">
        <w:rPr>
          <w:rStyle w:val="Emphasis"/>
          <w:highlight w:val="yellow"/>
        </w:rPr>
        <w:t>exponentially</w:t>
      </w:r>
      <w:r w:rsidRPr="00E520F4">
        <w:rPr>
          <w:rStyle w:val="Emphasis"/>
        </w:rPr>
        <w:t xml:space="preserve">—even in a worst-case scenario, </w:t>
      </w:r>
      <w:r w:rsidRPr="00890AF7">
        <w:rPr>
          <w:rStyle w:val="Emphasis"/>
          <w:highlight w:val="yellow"/>
        </w:rPr>
        <w:t>like an industrial accident</w:t>
      </w:r>
      <w:r w:rsidRPr="00E520F4">
        <w:rPr>
          <w:rStyle w:val="Emphasis"/>
        </w:rPr>
        <w:t xml:space="preserve"> or a terrorist attack</w:t>
      </w:r>
      <w:r w:rsidRPr="000108A4">
        <w:rPr>
          <w:sz w:val="16"/>
        </w:rPr>
        <w:t xml:space="preserve">. </w:t>
      </w:r>
      <w:r w:rsidRPr="000108A4">
        <w:rPr>
          <w:u w:val="single"/>
        </w:rPr>
        <w:t>And some also have the ability to burn spent fuel rods, a convenient way to reuse nuclear waste instead of burying it</w:t>
      </w:r>
      <w:r w:rsidRPr="000108A4">
        <w:rPr>
          <w:sz w:val="16"/>
        </w:rPr>
        <w:t xml:space="preserve"> for thousands of years.  </w:t>
      </w:r>
      <w:r w:rsidRPr="00890AF7">
        <w:rPr>
          <w:highlight w:val="yellow"/>
          <w:u w:val="single"/>
        </w:rPr>
        <w:t>Power sources such as coal</w:t>
      </w:r>
      <w:r w:rsidRPr="000108A4">
        <w:rPr>
          <w:u w:val="single"/>
        </w:rPr>
        <w:t xml:space="preserve"> and petroleum</w:t>
      </w:r>
      <w:r w:rsidRPr="000108A4">
        <w:rPr>
          <w:sz w:val="16"/>
        </w:rPr>
        <w:t xml:space="preserve"> might seem safer than nuclear, but </w:t>
      </w:r>
      <w:r w:rsidRPr="00890AF7">
        <w:rPr>
          <w:highlight w:val="yellow"/>
          <w:u w:val="single"/>
        </w:rPr>
        <w:t>statistically they're a lot deadlier</w:t>
      </w:r>
      <w:r w:rsidRPr="000108A4">
        <w:rPr>
          <w:sz w:val="16"/>
        </w:rPr>
        <w:t xml:space="preserve">. </w:t>
      </w:r>
      <w:r w:rsidRPr="000108A4">
        <w:rPr>
          <w:u w:val="single"/>
        </w:rPr>
        <w:t>Coal mining kills several hundred people annually</w:t>
      </w:r>
      <w:r w:rsidRPr="000108A4">
        <w:rPr>
          <w:sz w:val="16"/>
        </w:rPr>
        <w:t>—mainly from heart damage and black lung disease, but also through devastating accidents like the April mine explosion in West Virginia. The sublethal effects of coal-power generation are also greater</w:t>
      </w:r>
      <w:r w:rsidRPr="000108A4">
        <w:rPr>
          <w:u w:val="single"/>
        </w:rPr>
        <w:t>. "The amount of radiation put out by a coal plant far exceeds that of a nuclear power plant,</w:t>
      </w:r>
      <w:r w:rsidRPr="000108A4">
        <w:rPr>
          <w:sz w:val="16"/>
        </w:rPr>
        <w:t xml:space="preserve"> even if you use scrubbers," </w:t>
      </w:r>
      <w:r w:rsidRPr="000108A4">
        <w:rPr>
          <w:u w:val="single"/>
        </w:rPr>
        <w:t>says</w:t>
      </w:r>
      <w:r w:rsidRPr="000108A4">
        <w:rPr>
          <w:sz w:val="16"/>
        </w:rPr>
        <w:t xml:space="preserve"> Gerald E. </w:t>
      </w:r>
      <w:r w:rsidRPr="000108A4">
        <w:rPr>
          <w:u w:val="single"/>
        </w:rPr>
        <w:t>Marsh, a retired nuclear physicist who worked at Argonne National Laboratory</w:t>
      </w:r>
      <w:r w:rsidRPr="000108A4">
        <w:rPr>
          <w:sz w:val="16"/>
        </w:rPr>
        <w:t>. Particulate pollution from coal plants causes nearly 24,000 people a year to die prematurely from diseases such as lung cancer. Petroleum production also has safety and environmental risks, as demonstrated by the recent oil spill in the Gulf of Mexico.  INL nuclear lab's deputy associate director, Kathryn McCarthy, thinks the industry can overcome its stigma. "It's been a long time since Chernobyl and Three Mile Island," McCarthy says, "and people are willing to reconsider the benefits of nuclear energy." Nuclear plants emit only a tiny fraction of the carbon dioxide that coal plants do, and a few hundred nuclear facilities could potentially supply nearly all the energy the United States needs, reducing our dependence on fossil fuels.</w:t>
      </w:r>
    </w:p>
    <w:p w:rsidR="008E7B21" w:rsidRDefault="008E7B21" w:rsidP="008E7B21">
      <w:pPr>
        <w:rPr>
          <w:sz w:val="16"/>
        </w:rPr>
      </w:pPr>
    </w:p>
    <w:p w:rsidR="008E7B21" w:rsidRPr="00064B9B" w:rsidRDefault="008E7B21" w:rsidP="008E7B21">
      <w:pPr>
        <w:rPr>
          <w:sz w:val="16"/>
        </w:rPr>
      </w:pPr>
    </w:p>
    <w:p w:rsidR="00A53D4B" w:rsidRPr="00A53D4B" w:rsidRDefault="00A53D4B" w:rsidP="00A53D4B"/>
    <w:p w:rsidR="00A53D4B" w:rsidRDefault="00A53D4B" w:rsidP="000B6F5C">
      <w:pPr>
        <w:pStyle w:val="Heading2"/>
      </w:pPr>
      <w:r>
        <w:t>export da’s</w:t>
      </w:r>
    </w:p>
    <w:p w:rsidR="008E7B21" w:rsidRDefault="008E7B21" w:rsidP="008E7B21">
      <w:pPr>
        <w:pStyle w:val="Heading3"/>
      </w:pPr>
      <w:r>
        <w:t>2ac – india exports</w:t>
      </w:r>
    </w:p>
    <w:p w:rsidR="008E7B21" w:rsidRPr="00441185" w:rsidRDefault="008E7B21" w:rsidP="008E7B21">
      <w:pPr>
        <w:pStyle w:val="Heading4"/>
      </w:pPr>
      <w:r w:rsidRPr="00441185">
        <w:t>Lack of uranium blocks India’s ability to raise their nuclear power output</w:t>
      </w:r>
    </w:p>
    <w:p w:rsidR="008E7B21" w:rsidRDefault="008E7B21" w:rsidP="008E7B21">
      <w:r>
        <w:t xml:space="preserve">The </w:t>
      </w:r>
      <w:r w:rsidRPr="008234A2">
        <w:rPr>
          <w:b/>
        </w:rPr>
        <w:t>Guardian, 10-27-12</w:t>
      </w:r>
      <w:r>
        <w:t xml:space="preserve">, p. </w:t>
      </w:r>
      <w:r w:rsidRPr="008234A2">
        <w:t>http://www.guardian.co.uk/business/2012/oct/28/nuclear-power-developing-world-west-recoils-fukushima?newsfeed=true</w:t>
      </w:r>
    </w:p>
    <w:p w:rsidR="008E7B21" w:rsidRPr="00441185" w:rsidRDefault="008E7B21" w:rsidP="008E7B21">
      <w:r w:rsidRPr="00D16D3B">
        <w:rPr>
          <w:highlight w:val="yellow"/>
          <w:u w:val="single"/>
        </w:rPr>
        <w:t>To raise nuclear output, India has had to convince uranium producers to provide supplies</w:t>
      </w:r>
      <w:r w:rsidRPr="00441185">
        <w:rPr>
          <w:u w:val="single"/>
        </w:rPr>
        <w:t>, despite long-held concerns over India's nuclear weapons programme.</w:t>
      </w:r>
      <w:r w:rsidRPr="00441185">
        <w:t xml:space="preserve"> Four years ago, the 46-nation Nuclear Suppliers Group exempted India from a 30-year ban on exports to countries that have failed to sign the nuclear non-proliferation treaty after receiving assurances that no nuclear imports would find their way to the military.</w:t>
      </w:r>
    </w:p>
    <w:p w:rsidR="008E7B21" w:rsidRPr="00D16D3B" w:rsidRDefault="008E7B21" w:rsidP="008E7B21">
      <w:pPr>
        <w:rPr>
          <w:u w:val="single"/>
        </w:rPr>
      </w:pPr>
      <w:r w:rsidRPr="00441185">
        <w:t xml:space="preserve">This month Manmohan Singh, </w:t>
      </w:r>
      <w:r w:rsidRPr="00D16D3B">
        <w:rPr>
          <w:highlight w:val="yellow"/>
          <w:u w:val="single"/>
        </w:rPr>
        <w:t>India's prime minister, held talks</w:t>
      </w:r>
      <w:r w:rsidRPr="00441185">
        <w:rPr>
          <w:u w:val="single"/>
        </w:rPr>
        <w:t xml:space="preserve"> with his Australian counterpart Julia Gillard, </w:t>
      </w:r>
      <w:r w:rsidRPr="00D16D3B">
        <w:rPr>
          <w:highlight w:val="yellow"/>
          <w:u w:val="single"/>
        </w:rPr>
        <w:t>with the aim of reversing Australia's decision to maintain its</w:t>
      </w:r>
      <w:r w:rsidRPr="00441185">
        <w:rPr>
          <w:u w:val="single"/>
        </w:rPr>
        <w:t xml:space="preserve"> own </w:t>
      </w:r>
      <w:r w:rsidRPr="00D16D3B">
        <w:rPr>
          <w:highlight w:val="yellow"/>
          <w:u w:val="single"/>
        </w:rPr>
        <w:t>ban on exports to India</w:t>
      </w:r>
      <w:r w:rsidRPr="00441185">
        <w:t xml:space="preserve">. Lifting the ban will boost Australia's miners, which produced 7,529 tonnes of </w:t>
      </w:r>
      <w:r w:rsidRPr="00D16D3B">
        <w:t xml:space="preserve">uranium worth A$782m (£500m) last year, but </w:t>
      </w:r>
      <w:r w:rsidRPr="00D16D3B">
        <w:rPr>
          <w:u w:val="single"/>
        </w:rPr>
        <w:t>could cause problems at home: nuclear power is a sensitive topic in a country that has decide not to build any nuclear plants despite having the world's largest uranium reserves.</w:t>
      </w:r>
    </w:p>
    <w:p w:rsidR="008E7B21" w:rsidRPr="00D16D3B" w:rsidRDefault="008E7B21" w:rsidP="008E7B21">
      <w:pPr>
        <w:rPr>
          <w:u w:val="single"/>
        </w:rPr>
      </w:pPr>
    </w:p>
    <w:p w:rsidR="008E7B21" w:rsidRPr="00676F69" w:rsidRDefault="008E7B21" w:rsidP="008E7B21">
      <w:pPr>
        <w:pStyle w:val="Heading4"/>
      </w:pPr>
      <w:r w:rsidRPr="00D16D3B">
        <w:t>No impact to Indian</w:t>
      </w:r>
      <w:r>
        <w:t xml:space="preserve"> nuclear competitiveness</w:t>
      </w:r>
    </w:p>
    <w:p w:rsidR="008E7B21" w:rsidRPr="00676F69" w:rsidRDefault="008E7B21" w:rsidP="008E7B21">
      <w:hyperlink r:id="rId60" w:history="1">
        <w:r w:rsidRPr="00676F69">
          <w:t xml:space="preserve">MV </w:t>
        </w:r>
        <w:r w:rsidRPr="00676F69">
          <w:rPr>
            <w:b/>
          </w:rPr>
          <w:t>Ramana</w:t>
        </w:r>
      </w:hyperlink>
      <w:r w:rsidRPr="00676F69">
        <w:t xml:space="preserve">, Princeton University, Australian Mining, </w:t>
      </w:r>
      <w:r w:rsidRPr="00676F69">
        <w:rPr>
          <w:b/>
        </w:rPr>
        <w:t xml:space="preserve">10-23-12, </w:t>
      </w:r>
      <w:r w:rsidRPr="00676F69">
        <w:t>p. http://www.miningaustralia.com.au/news/india-s-nuclear-power-failures-warn-against-uraniu</w:t>
      </w:r>
    </w:p>
    <w:p w:rsidR="008E7B21" w:rsidRDefault="008E7B21" w:rsidP="008E7B21">
      <w:pPr>
        <w:rPr>
          <w:u w:val="single"/>
        </w:rPr>
      </w:pPr>
      <w:r w:rsidRPr="00983B6B">
        <w:rPr>
          <w:sz w:val="16"/>
        </w:rPr>
        <w:t xml:space="preserve">First, </w:t>
      </w:r>
      <w:r w:rsidRPr="00676F69">
        <w:rPr>
          <w:u w:val="single"/>
        </w:rPr>
        <w:t xml:space="preserve">despite all the hoopla about India’s nuclear ambitions, </w:t>
      </w:r>
      <w:r w:rsidRPr="00D16D3B">
        <w:rPr>
          <w:highlight w:val="yellow"/>
          <w:u w:val="single"/>
        </w:rPr>
        <w:t>nuclear energy is unlikely to</w:t>
      </w:r>
      <w:r w:rsidRPr="00676F69">
        <w:rPr>
          <w:u w:val="single"/>
        </w:rPr>
        <w:t xml:space="preserve"> </w:t>
      </w:r>
      <w:r w:rsidRPr="00D16D3B">
        <w:rPr>
          <w:highlight w:val="yellow"/>
          <w:u w:val="single"/>
        </w:rPr>
        <w:t>contribute more than a few percent of the country’s</w:t>
      </w:r>
      <w:r w:rsidRPr="00676F69">
        <w:rPr>
          <w:u w:val="single"/>
        </w:rPr>
        <w:t xml:space="preserve"> electricity </w:t>
      </w:r>
      <w:r w:rsidRPr="00D16D3B">
        <w:rPr>
          <w:highlight w:val="yellow"/>
          <w:u w:val="single"/>
        </w:rPr>
        <w:t>capacity in the next several</w:t>
      </w:r>
      <w:r w:rsidRPr="00676F69">
        <w:rPr>
          <w:u w:val="single"/>
        </w:rPr>
        <w:t xml:space="preserve"> </w:t>
      </w:r>
      <w:r w:rsidRPr="00D16D3B">
        <w:rPr>
          <w:highlight w:val="yellow"/>
          <w:u w:val="single"/>
        </w:rPr>
        <w:t>decades</w:t>
      </w:r>
      <w:r w:rsidRPr="00676F69">
        <w:rPr>
          <w:u w:val="single"/>
        </w:rPr>
        <w:t>, if ever</w:t>
      </w:r>
      <w:r w:rsidRPr="00983B6B">
        <w:rPr>
          <w:sz w:val="16"/>
        </w:rPr>
        <w:t>.</w:t>
      </w:r>
      <w:r w:rsidRPr="00983B6B">
        <w:rPr>
          <w:sz w:val="12"/>
        </w:rPr>
        <w:t>¶</w:t>
      </w:r>
      <w:r w:rsidRPr="00983B6B">
        <w:rPr>
          <w:sz w:val="16"/>
        </w:rPr>
        <w:t xml:space="preserve"> </w:t>
      </w:r>
      <w:r w:rsidRPr="00676F69">
        <w:rPr>
          <w:u w:val="single"/>
        </w:rPr>
        <w:t>India’s Department of Atomic Energy (DAE) has always promised much and delivered little.</w:t>
      </w:r>
      <w:r w:rsidRPr="00983B6B">
        <w:rPr>
          <w:sz w:val="16"/>
        </w:rPr>
        <w:t xml:space="preserve"> In the early 1970s, for example, DAE projected that by 2000 there would be 43,000 MW of installed nuclear capacity. In 2000, that capacity was actually 2720 MW. Today, nuclear power constitutes barely 2% of the total electricity generation capacity.</w:t>
      </w:r>
      <w:r w:rsidRPr="00983B6B">
        <w:rPr>
          <w:sz w:val="12"/>
        </w:rPr>
        <w:t>¶</w:t>
      </w:r>
      <w:r w:rsidRPr="00983B6B">
        <w:rPr>
          <w:sz w:val="16"/>
        </w:rPr>
        <w:t xml:space="preserve"> There is at least one good technical reason why future targets are unlikely to be met: </w:t>
      </w:r>
      <w:r w:rsidRPr="00D16D3B">
        <w:rPr>
          <w:highlight w:val="yellow"/>
          <w:u w:val="single"/>
        </w:rPr>
        <w:t>India is pursuing</w:t>
      </w:r>
      <w:r w:rsidRPr="00676F69">
        <w:rPr>
          <w:u w:val="single"/>
        </w:rPr>
        <w:t xml:space="preserve"> an </w:t>
      </w:r>
      <w:r w:rsidRPr="00D16D3B">
        <w:rPr>
          <w:highlight w:val="yellow"/>
          <w:u w:val="single"/>
        </w:rPr>
        <w:t>unreliable tech</w:t>
      </w:r>
      <w:r w:rsidRPr="00676F69">
        <w:rPr>
          <w:u w:val="single"/>
        </w:rPr>
        <w:t xml:space="preserve">nology. The DAE’s plans involve constructing hundreds of fast breeder </w:t>
      </w:r>
      <w:r w:rsidRPr="00D16D3B">
        <w:rPr>
          <w:u w:val="single"/>
        </w:rPr>
        <w:t>reactors. Fast breeder reactors are so-called because they are based on energetic (fast) neutrons</w:t>
      </w:r>
      <w:r w:rsidRPr="00676F69">
        <w:rPr>
          <w:u w:val="single"/>
        </w:rPr>
        <w:t xml:space="preserve"> and because they produce (breed) more fissile material than they consume.</w:t>
      </w:r>
      <w:r w:rsidRPr="00983B6B">
        <w:rPr>
          <w:sz w:val="12"/>
        </w:rPr>
        <w:t>¶</w:t>
      </w:r>
      <w:r w:rsidRPr="00983B6B">
        <w:rPr>
          <w:sz w:val="12"/>
          <w:u w:val="single"/>
        </w:rPr>
        <w:t xml:space="preserve"> </w:t>
      </w:r>
      <w:r w:rsidRPr="00676F69">
        <w:rPr>
          <w:u w:val="single"/>
        </w:rPr>
        <w:t xml:space="preserve">In the early decades of nuclear power, many countries pursued breeder programs. But </w:t>
      </w:r>
      <w:r w:rsidRPr="00D16D3B">
        <w:rPr>
          <w:highlight w:val="yellow"/>
          <w:u w:val="single"/>
        </w:rPr>
        <w:t>practically all of them have given up on breeder reactors</w:t>
      </w:r>
      <w:r w:rsidRPr="00676F69">
        <w:rPr>
          <w:u w:val="single"/>
        </w:rPr>
        <w:t xml:space="preserve"> as unsafe and uneconomical. Relying on a technology shown to be unreliable makes it likely that </w:t>
      </w:r>
      <w:r w:rsidRPr="00D16D3B">
        <w:rPr>
          <w:highlight w:val="yellow"/>
          <w:u w:val="single"/>
        </w:rPr>
        <w:t>nuclear power will never be</w:t>
      </w:r>
      <w:r w:rsidRPr="00676F69">
        <w:rPr>
          <w:u w:val="single"/>
        </w:rPr>
        <w:t xml:space="preserve">come </w:t>
      </w:r>
      <w:r w:rsidRPr="00D16D3B">
        <w:rPr>
          <w:highlight w:val="yellow"/>
          <w:u w:val="single"/>
        </w:rPr>
        <w:t>a major source of electricity in India</w:t>
      </w:r>
      <w:r w:rsidRPr="00676F69">
        <w:rPr>
          <w:u w:val="single"/>
        </w:rPr>
        <w:t>.</w:t>
      </w:r>
    </w:p>
    <w:p w:rsidR="008E7B21" w:rsidRPr="00533972" w:rsidRDefault="008E7B21" w:rsidP="008E7B21">
      <w:pPr>
        <w:pStyle w:val="Heading4"/>
      </w:pPr>
      <w:r w:rsidRPr="00533972">
        <w:t>Nuclear is just 2% of Indian electricity</w:t>
      </w:r>
    </w:p>
    <w:p w:rsidR="008E7B21" w:rsidRPr="00533972" w:rsidRDefault="008E7B21" w:rsidP="008E7B21">
      <w:pPr>
        <w:rPr>
          <w:rStyle w:val="Style13ptBold"/>
        </w:rPr>
      </w:pPr>
      <w:r w:rsidRPr="00533972">
        <w:rPr>
          <w:rStyle w:val="Style13ptBold"/>
        </w:rPr>
        <w:t>BBC 12</w:t>
      </w:r>
    </w:p>
    <w:p w:rsidR="008E7B21" w:rsidRPr="00533972" w:rsidRDefault="008E7B21" w:rsidP="008E7B21">
      <w:r w:rsidRPr="00533972">
        <w:t>Puneet Pal Singh, 31 July 2012, “India's energy crisis threatens its economic growth,” http://www.bbc.co.uk/news/business-19059213</w:t>
      </w:r>
    </w:p>
    <w:p w:rsidR="008E7B21" w:rsidRPr="00533972" w:rsidRDefault="008E7B21" w:rsidP="008E7B21">
      <w:pPr>
        <w:ind w:left="288"/>
        <w:rPr>
          <w:rStyle w:val="StyleUnderline"/>
        </w:rPr>
      </w:pPr>
      <w:r w:rsidRPr="00D16D3B">
        <w:rPr>
          <w:rStyle w:val="StyleUnderline"/>
          <w:highlight w:val="yellow"/>
        </w:rPr>
        <w:t>As India's economy expands</w:t>
      </w:r>
      <w:r w:rsidRPr="00533972">
        <w:rPr>
          <w:sz w:val="16"/>
        </w:rPr>
        <w:t xml:space="preserve"> and the population increases, </w:t>
      </w:r>
      <w:r w:rsidRPr="00D16D3B">
        <w:rPr>
          <w:rStyle w:val="StyleUnderline"/>
          <w:highlight w:val="yellow"/>
        </w:rPr>
        <w:t>the country will need</w:t>
      </w:r>
      <w:r w:rsidRPr="00533972">
        <w:rPr>
          <w:rStyle w:val="StyleUnderline"/>
        </w:rPr>
        <w:t xml:space="preserve"> to generate </w:t>
      </w:r>
      <w:r w:rsidRPr="00D16D3B">
        <w:rPr>
          <w:rStyle w:val="StyleUnderline"/>
          <w:highlight w:val="yellow"/>
        </w:rPr>
        <w:t>even more power</w:t>
      </w:r>
      <w:r w:rsidRPr="00533972">
        <w:rPr>
          <w:rStyle w:val="StyleUnderline"/>
        </w:rPr>
        <w:t xml:space="preserve"> to meet the growing demand.</w:t>
      </w:r>
    </w:p>
    <w:p w:rsidR="008E7B21" w:rsidRPr="00533972" w:rsidRDefault="008E7B21" w:rsidP="008E7B21">
      <w:pPr>
        <w:ind w:left="288"/>
        <w:rPr>
          <w:sz w:val="16"/>
        </w:rPr>
      </w:pPr>
      <w:r w:rsidRPr="00D16D3B">
        <w:rPr>
          <w:rStyle w:val="StyleUnderline"/>
          <w:highlight w:val="yellow"/>
        </w:rPr>
        <w:t>India currently generates</w:t>
      </w:r>
      <w:r w:rsidRPr="00533972">
        <w:rPr>
          <w:rStyle w:val="StyleUnderline"/>
        </w:rPr>
        <w:t xml:space="preserve"> more than </w:t>
      </w:r>
      <w:r w:rsidRPr="00D16D3B">
        <w:rPr>
          <w:rStyle w:val="StyleUnderline"/>
          <w:highlight w:val="yellow"/>
        </w:rPr>
        <w:t>65%</w:t>
      </w:r>
      <w:r w:rsidRPr="00533972">
        <w:rPr>
          <w:rStyle w:val="StyleUnderline"/>
        </w:rPr>
        <w:t xml:space="preserve"> of its</w:t>
      </w:r>
      <w:r w:rsidRPr="00533972">
        <w:rPr>
          <w:sz w:val="16"/>
        </w:rPr>
        <w:t xml:space="preserve"> total </w:t>
      </w:r>
      <w:r w:rsidRPr="00533972">
        <w:rPr>
          <w:rStyle w:val="StyleUnderline"/>
        </w:rPr>
        <w:t xml:space="preserve">electricity </w:t>
      </w:r>
      <w:r w:rsidRPr="00D16D3B">
        <w:rPr>
          <w:rStyle w:val="StyleUnderline"/>
          <w:highlight w:val="yellow"/>
        </w:rPr>
        <w:t>from non-renewable sources</w:t>
      </w:r>
      <w:r w:rsidRPr="00533972">
        <w:rPr>
          <w:rStyle w:val="StyleUnderline"/>
        </w:rPr>
        <w:t xml:space="preserve"> of energy</w:t>
      </w:r>
      <w:r w:rsidRPr="00533972">
        <w:rPr>
          <w:sz w:val="16"/>
        </w:rPr>
        <w:t xml:space="preserve"> such as coal, gas and oil.</w:t>
      </w:r>
    </w:p>
    <w:p w:rsidR="008E7B21" w:rsidRDefault="008E7B21" w:rsidP="008E7B21">
      <w:pPr>
        <w:ind w:left="288"/>
        <w:rPr>
          <w:rStyle w:val="StyleUnderline"/>
        </w:rPr>
      </w:pPr>
      <w:r w:rsidRPr="00533972">
        <w:rPr>
          <w:rStyle w:val="StyleUnderline"/>
        </w:rPr>
        <w:t xml:space="preserve">About 19% comes from hydro power, just over </w:t>
      </w:r>
      <w:r w:rsidRPr="00D16D3B">
        <w:rPr>
          <w:rStyle w:val="StyleUnderline"/>
          <w:highlight w:val="yellow"/>
        </w:rPr>
        <w:t>2% from nuclear energy</w:t>
      </w:r>
      <w:r w:rsidRPr="00533972">
        <w:rPr>
          <w:rStyle w:val="StyleUnderline"/>
        </w:rPr>
        <w:t xml:space="preserve"> and 12% from other renewable sources.</w:t>
      </w:r>
    </w:p>
    <w:p w:rsidR="008E7B21" w:rsidRPr="00842EC4" w:rsidRDefault="008E7B21" w:rsidP="008E7B21"/>
    <w:p w:rsidR="00A53D4B" w:rsidRDefault="00A53D4B" w:rsidP="00A53D4B">
      <w:pPr>
        <w:pStyle w:val="Heading3"/>
      </w:pPr>
      <w:r>
        <w:t>2ac – russian nuclear competitiveness</w:t>
      </w:r>
    </w:p>
    <w:p w:rsidR="00A53D4B" w:rsidRDefault="00A53D4B" w:rsidP="00A53D4B">
      <w:pPr>
        <w:pStyle w:val="Heading4"/>
      </w:pPr>
      <w:r>
        <w:t>X-IM is an alt cause to lack of nuclear competitiveness</w:t>
      </w:r>
    </w:p>
    <w:p w:rsidR="00A53D4B" w:rsidRPr="00F827AA" w:rsidRDefault="00A53D4B" w:rsidP="00A53D4B">
      <w:r>
        <w:t xml:space="preserve">Ted </w:t>
      </w:r>
      <w:r w:rsidRPr="00F827AA">
        <w:rPr>
          <w:rStyle w:val="Style13ptBold"/>
        </w:rPr>
        <w:t>Jones, 6/10</w:t>
      </w:r>
      <w:r>
        <w:t>, D</w:t>
      </w:r>
      <w:r w:rsidRPr="00F827AA">
        <w:t>irector of Internati</w:t>
      </w:r>
      <w:r>
        <w:t xml:space="preserve">onal Supplier Relations for NEI, </w:t>
      </w:r>
      <w:r w:rsidRPr="00F827AA">
        <w:t>JUNE 10, 2015</w:t>
      </w:r>
      <w:r>
        <w:t>, “</w:t>
      </w:r>
      <w:r w:rsidRPr="00F827AA">
        <w:t>What Heritage Gets Wrong About Nuclear Energy and Ex-Im Bank</w:t>
      </w:r>
      <w:r>
        <w:t xml:space="preserve">”, </w:t>
      </w:r>
      <w:hyperlink r:id="rId61" w:history="1">
        <w:r w:rsidRPr="00CB2F83">
          <w:rPr>
            <w:rStyle w:val="Hyperlink"/>
          </w:rPr>
          <w:t>http://neinuclearnotes.blogspot.com/2015/06/what-heritage-gets-wrong-about-nuclear.html</w:t>
        </w:r>
      </w:hyperlink>
      <w:r>
        <w:t xml:space="preserve"> //AZ</w:t>
      </w:r>
    </w:p>
    <w:p w:rsidR="00A53D4B" w:rsidRDefault="00A53D4B" w:rsidP="00A53D4B">
      <w:pPr>
        <w:rPr>
          <w:sz w:val="16"/>
        </w:rPr>
      </w:pPr>
      <w:r w:rsidRPr="00F827AA">
        <w:rPr>
          <w:rStyle w:val="StyleUnderline"/>
        </w:rPr>
        <w:t>Ex-Im enables U.S. nuclear suppliers to reduce Russian energy dominance</w:t>
      </w:r>
      <w:r w:rsidRPr="00F827AA">
        <w:rPr>
          <w:sz w:val="16"/>
        </w:rPr>
        <w:t xml:space="preserve">. Notably, Jack acknowledges the challenges posed by Russian competition in global nuclear energy markets. He accepts that U.S. nuclear exporters are contending with aggressive Russian expansion and that favorable financing terms is one of Russia’s key competitive advantages. And he acknowledges that Russia’s expansion into in nuclear energy increases the overreliance of U.S. partners on Russian energy, implicating broader U.S. national security interests. </w:t>
      </w:r>
      <w:r w:rsidRPr="00F827AA">
        <w:rPr>
          <w:rStyle w:val="StyleUnderline"/>
        </w:rPr>
        <w:t>As an alternative response to Russia’s nuclear energy export strategy, Jack suggests streamlining U.S. export regulations for U.S. nuclear cooperation partners. Modernizing U.S. nuclear export controls is a necessary but insufficient step toward a level playing field with Russian and other foreign nuclear energy suppliers.</w:t>
      </w:r>
      <w:r w:rsidRPr="00F827AA">
        <w:rPr>
          <w:sz w:val="16"/>
        </w:rPr>
        <w:t xml:space="preserve"> Crucially, </w:t>
      </w:r>
      <w:r w:rsidRPr="00F827AA">
        <w:rPr>
          <w:rStyle w:val="StyleUnderline"/>
        </w:rPr>
        <w:t>it would do nothing to address the competitive imbalance in financing, which is often the decisive factor in nuclear energy tenders.</w:t>
      </w:r>
      <w:r w:rsidRPr="00F827AA">
        <w:rPr>
          <w:sz w:val="16"/>
        </w:rPr>
        <w:t xml:space="preserve"> In short, </w:t>
      </w:r>
      <w:r w:rsidRPr="00F827AA">
        <w:rPr>
          <w:rStyle w:val="StyleUnderline"/>
        </w:rPr>
        <w:t>if the Ex-Im Bank goes away, the U.S. nuclear energy industry will lose a critical tool for competing against Russian nuclear energy supply. Export control reform is not a substitute.</w:t>
      </w:r>
      <w:r w:rsidRPr="00F827AA">
        <w:rPr>
          <w:sz w:val="16"/>
        </w:rPr>
        <w:t xml:space="preserve"> Russia's edge in financing proved critical in reactor sale to Hungary. Although Jack is correct to note that energy-security concerns give an advantage to non-Russian energy suppliers</w:t>
      </w:r>
      <w:r w:rsidRPr="00F827AA">
        <w:rPr>
          <w:rStyle w:val="StyleUnderline"/>
        </w:rPr>
        <w:t xml:space="preserve">, </w:t>
      </w:r>
      <w:r w:rsidRPr="00F827AA">
        <w:rPr>
          <w:rStyle w:val="Emphasis"/>
        </w:rPr>
        <w:t>the Russian edge in financing is so powerful that it has been decisive in recent tenders</w:t>
      </w:r>
      <w:r w:rsidRPr="00F827AA">
        <w:rPr>
          <w:rStyle w:val="StyleUnderline"/>
        </w:rPr>
        <w:t xml:space="preserve"> in Eastern Europe. If the Ex-Im Bank goes away, nuclear energy suppliers from France, South Korea and Japan – all backed by national export credit agencies – will benefit from worries about overreliance on Russia.</w:t>
      </w:r>
      <w:r w:rsidRPr="00F827AA">
        <w:rPr>
          <w:sz w:val="16"/>
        </w:rPr>
        <w:t xml:space="preserve"> The U.S. industry will not even be at the table. This circumstance has led Ambassador John Bolton to write that while Tea Party Republicans might have a point about economic subsidies, they’re getting the Ex-Im Bank issue horribly wrong when it comes to geo-politics. Ex-Im is a requirement to compete. Jack repeats the claim that private financing can fill the void left by the Ex-Im Bank. But the commercial banks have repeatedly debunked this myth about Ex-Im and private financing – as recently as last week. In no business sector is the indispensability of the Ex-Im Bank clearer than in the export of nuclear power. </w:t>
      </w:r>
      <w:r w:rsidRPr="00F827AA">
        <w:rPr>
          <w:rStyle w:val="StyleUnderline"/>
        </w:rPr>
        <w:t xml:space="preserve">There does not exist a commercial bank that will finance a nuclear power plant for 18 years plus the term of construction – the agreed limit among members of the Organization for Economic Cooperation and Development </w:t>
      </w:r>
      <w:r w:rsidRPr="00F827AA">
        <w:rPr>
          <w:sz w:val="16"/>
        </w:rPr>
        <w:t xml:space="preserve">(OECD). According to the commercial banking executives that I’ve consulted, their unwillingness to finance nuclear power plants without the Ex-Im Bank holding a stake has nothing to do with project risk. Foreign utilities are typically very low credit risks. Rather, they explain that Basel III capital reserve requirements prevent them from allocating billions of dollars in tier one capital for as many years as necessary to finance a nuclear power plant. Jack claims that foreign customers “can demand support from export credit agencies for the simple reason that such support is available.” If Ex-Im Bank goes away, export credit agency support will still be demanded by suppliers, and it will still be available – but from non-U.S. suppliers only. Again, U.S. nuclear suppliers will not even be able to compete. Jack correctly points out that the U.S. industry has some advantages, including “reliable and efficient products, operational excellence, and safety culture.” But if these advantages are often insufficient today, how can they be adequate when U.S. nuclear suppliers lose the ability to offer a competitive financing package? </w:t>
      </w:r>
      <w:r w:rsidRPr="00F827AA">
        <w:rPr>
          <w:rStyle w:val="StyleUnderline"/>
        </w:rPr>
        <w:t>Jack rightly points out that the global elimination of export credit agencies is the most desirable solution. But as former Reagan-era assistant secretary of defense Frank Gaffney has pointed out, unilateral disarmament is a terrible strategy to achieve that outcome</w:t>
      </w:r>
      <w:r w:rsidRPr="00F827AA">
        <w:rPr>
          <w:sz w:val="16"/>
        </w:rPr>
        <w:t>. Through leverage provided by the Ex-Im Bank, the United States has successfully imposed discipline on other export credit agencies in multiple business sectors, including nuclear energy. Under the Nuclear Sector Understanding of the OECD, export credit financing terms and trade-related aid in the nuclear energy sector must conform to agreed limits. If the United States shuts down the Bank, it would lose its greatest source of leverage for disciplining the 59 export credit agencies operating worldwide</w:t>
      </w:r>
      <w:r w:rsidRPr="00F827AA">
        <w:rPr>
          <w:rStyle w:val="Emphasis"/>
        </w:rPr>
        <w:t>. Uncertainty about Ex-Im is already hurting U.S. suppliers</w:t>
      </w:r>
      <w:r w:rsidRPr="00F827AA">
        <w:rPr>
          <w:sz w:val="16"/>
        </w:rPr>
        <w:t xml:space="preserve">. Although Jack writes that the Ex-Im Bank is “inherently political,” it enjoyed strong bipartisan support from its establishment almost eight decades ago until 2011, when Heritage Action and other groups made it a target. I speak regularly to nuclear energy executives, who compete every day in international markets. Every one of them has a story about international customers asking whether their company will be able to close deals, given the uncertainty about Ex-Im Bank. Some of the executives have confirmed that their international competitors were the sources of the customers’ worries about Ex-Im Bank. This is the burden that U.S. nuclear exporters have carried since 2011. If Ex-Im goes away, that burden will in many cases become insuperable. </w:t>
      </w:r>
    </w:p>
    <w:p w:rsidR="00A53D4B" w:rsidRDefault="00A53D4B" w:rsidP="00A53D4B">
      <w:pPr>
        <w:pStyle w:val="Heading3"/>
        <w:ind w:left="720" w:hanging="720"/>
      </w:pPr>
      <w:r>
        <w:t>2ac – russia exports</w:t>
      </w:r>
    </w:p>
    <w:p w:rsidR="00A53D4B" w:rsidRPr="00A53D4B" w:rsidRDefault="00A53D4B" w:rsidP="00A53D4B">
      <w:pPr>
        <w:pStyle w:val="Heading4"/>
      </w:pPr>
      <w:r>
        <w:t>Zero uniqueness</w:t>
      </w:r>
    </w:p>
    <w:p w:rsidR="00A53D4B" w:rsidRDefault="00A53D4B" w:rsidP="00A53D4B">
      <w:r>
        <w:rPr>
          <w:b/>
        </w:rPr>
        <w:t xml:space="preserve">Thomas 16 </w:t>
      </w:r>
      <w:r>
        <w:t>[Steve Thomas, professor of energy studies at the University of Greenwich, in London, “Why China’s Nuclear Exports May Struggle to Find a Market,” May 13, 2016, China File, https://www.chinafile.com/environment/why-chinas-nuclear-exports-may-struggle-find-market]</w:t>
      </w:r>
    </w:p>
    <w:p w:rsidR="00A53D4B" w:rsidRPr="009E1D1B" w:rsidRDefault="00A53D4B" w:rsidP="00A53D4B">
      <w:pPr>
        <w:rPr>
          <w:sz w:val="16"/>
        </w:rPr>
      </w:pPr>
      <w:r w:rsidRPr="009E1D1B">
        <w:rPr>
          <w:sz w:val="16"/>
        </w:rPr>
        <w:t>Russia's woes</w:t>
      </w:r>
    </w:p>
    <w:p w:rsidR="00A53D4B" w:rsidRPr="009E1D1B" w:rsidRDefault="00A53D4B" w:rsidP="00A53D4B">
      <w:pPr>
        <w:rPr>
          <w:sz w:val="16"/>
        </w:rPr>
      </w:pPr>
      <w:r w:rsidRPr="009E1D1B">
        <w:rPr>
          <w:sz w:val="16"/>
        </w:rPr>
        <w:t xml:space="preserve">Like China, </w:t>
      </w:r>
      <w:r w:rsidRPr="009E1D1B">
        <w:rPr>
          <w:rStyle w:val="StyleUnderline"/>
        </w:rPr>
        <w:t>there has always been a presumption that Russia would be able to supply the finance and that Russian reactors would be cheap</w:t>
      </w:r>
      <w:r w:rsidRPr="009E1D1B">
        <w:rPr>
          <w:sz w:val="16"/>
        </w:rPr>
        <w:t>.</w:t>
      </w:r>
    </w:p>
    <w:p w:rsidR="00A53D4B" w:rsidRPr="009E1D1B" w:rsidRDefault="00A53D4B" w:rsidP="00A53D4B">
      <w:pPr>
        <w:rPr>
          <w:rStyle w:val="StyleUnderline"/>
        </w:rPr>
      </w:pPr>
      <w:r w:rsidRPr="009E1D1B">
        <w:rPr>
          <w:rStyle w:val="StyleUnderline"/>
        </w:rPr>
        <w:t>The combination of sanctions against Russia and the collapse of the world oil price has left Russia with depleted financial reserves.</w:t>
      </w:r>
    </w:p>
    <w:p w:rsidR="00A53D4B" w:rsidRDefault="00A53D4B" w:rsidP="00A53D4B">
      <w:pPr>
        <w:rPr>
          <w:sz w:val="16"/>
        </w:rPr>
      </w:pPr>
      <w:r w:rsidRPr="009E1D1B">
        <w:rPr>
          <w:sz w:val="16"/>
        </w:rPr>
        <w:t xml:space="preserve">Since the Chernobyl disaster, </w:t>
      </w:r>
      <w:r w:rsidRPr="009E1D1B">
        <w:rPr>
          <w:rStyle w:val="StyleUnderline"/>
        </w:rPr>
        <w:t>it has supplied only about a dozen new orders and its ability to provide the five or six reactors per year, which are be needed to fulfil its order book, must be in serious doubt</w:t>
      </w:r>
      <w:r w:rsidRPr="009E1D1B">
        <w:rPr>
          <w:sz w:val="16"/>
        </w:rPr>
        <w:t>.</w:t>
      </w:r>
    </w:p>
    <w:p w:rsidR="00A53D4B" w:rsidRPr="00A53D4B" w:rsidRDefault="00A53D4B" w:rsidP="00A53D4B"/>
    <w:p w:rsidR="00A53D4B" w:rsidRDefault="00A53D4B" w:rsidP="00A53D4B">
      <w:pPr>
        <w:pStyle w:val="Heading3"/>
        <w:ind w:left="720" w:hanging="720"/>
      </w:pPr>
      <w:r>
        <w:t>2ac – russia econ</w:t>
      </w:r>
    </w:p>
    <w:p w:rsidR="00A53D4B" w:rsidRDefault="00A53D4B" w:rsidP="00A53D4B">
      <w:pPr>
        <w:pStyle w:val="Heading4"/>
      </w:pPr>
      <w:r>
        <w:t>Russia’s energy sector is done—10 reasons</w:t>
      </w:r>
    </w:p>
    <w:p w:rsidR="00A53D4B" w:rsidRPr="00C062B1" w:rsidRDefault="00A53D4B" w:rsidP="00A53D4B">
      <w:r w:rsidRPr="006E3FA4">
        <w:t xml:space="preserve">Girijesh </w:t>
      </w:r>
      <w:r w:rsidRPr="006E3FA4">
        <w:rPr>
          <w:rStyle w:val="Style13ptBold"/>
        </w:rPr>
        <w:t>Pant</w:t>
      </w:r>
      <w:r w:rsidRPr="006E3FA4">
        <w:t>, 20</w:t>
      </w:r>
      <w:r w:rsidRPr="006E3FA4">
        <w:rPr>
          <w:rStyle w:val="Style13ptBold"/>
        </w:rPr>
        <w:t>15</w:t>
      </w:r>
      <w:r w:rsidRPr="006E3FA4">
        <w:t>, Professor at the Centre for West Asia studies at Jawaharlal Nehru University in Delhi, "India's Emerging Energy Releations" //AZ</w:t>
      </w:r>
    </w:p>
    <w:p w:rsidR="00A53D4B" w:rsidRPr="00C062B1" w:rsidRDefault="00A53D4B" w:rsidP="00A53D4B">
      <w:pPr>
        <w:rPr>
          <w:sz w:val="16"/>
        </w:rPr>
      </w:pPr>
      <w:r w:rsidRPr="00C062B1">
        <w:rPr>
          <w:sz w:val="16"/>
        </w:rPr>
        <w:t xml:space="preserve">In the background what is stated above, </w:t>
      </w:r>
      <w:r w:rsidRPr="00C062B1">
        <w:rPr>
          <w:rStyle w:val="StyleUnderline"/>
        </w:rPr>
        <w:t>it is worthwhile to analyse several challenges and constraints facing the leadership of Russia in achieving the objective to make Russia energy super power. Firstly, Russian economy is over dependent upon two sectors namely energy and defense. T</w:t>
      </w:r>
      <w:r w:rsidRPr="00C062B1">
        <w:rPr>
          <w:sz w:val="16"/>
        </w:rPr>
        <w:t xml:space="preserve">hey account for over two-third of hard currency earning of the country. Hence </w:t>
      </w:r>
      <w:r w:rsidRPr="00C062B1">
        <w:rPr>
          <w:rStyle w:val="StyleUnderline"/>
        </w:rPr>
        <w:t>sharp decline and fluctuations in international prices during the last few years for oil and natural gas together with global financial crisis have adversely affected the Russian economy</w:t>
      </w:r>
      <w:r w:rsidRPr="00C062B1">
        <w:rPr>
          <w:sz w:val="16"/>
        </w:rPr>
        <w:t>. Therefore, reducing this overdependence on only two sectors is a necessity and a major challenge for the Russian policy makers. There is realization of this issue which is evident from the fact that speaking at the same Forum, Russia’s deputy prime minister, Igor Shuvalov admitted that Russia’s dependency on oil and gas revenues was “huge”, and that this needed to change in the near future. This statement assumes significance as Russia’s economic growth came down to 1.6 pc in the first half of 2013 which was the lowest since 2009. The government has been facing a widening budget deficit because of slowing growth and lower oil prices. Hence reducing Russia’s dependency on energy exports is a key priority and challenge for the government, along with the need for modernizing the country’s aging infrastructure. Hence</w:t>
      </w:r>
      <w:r w:rsidRPr="00C062B1">
        <w:rPr>
          <w:rStyle w:val="StyleUnderline"/>
        </w:rPr>
        <w:t xml:space="preserve"> </w:t>
      </w:r>
      <w:r w:rsidRPr="00C062B1">
        <w:rPr>
          <w:rStyle w:val="Emphasis"/>
        </w:rPr>
        <w:t>Russia might reduce its investment in energy sector in the years to come.</w:t>
      </w:r>
      <w:r w:rsidRPr="00C062B1">
        <w:rPr>
          <w:rStyle w:val="StyleUnderline"/>
        </w:rPr>
        <w:t xml:space="preserve"> Secondly, according to some analysts the aggressive manner in which Gazprom has taken several policy measures has created conflict of interest between Russia and some of post-Soviet sovereign and independent states.</w:t>
      </w:r>
      <w:r w:rsidRPr="00C062B1">
        <w:rPr>
          <w:sz w:val="16"/>
        </w:rPr>
        <w:t xml:space="preserve"> For instance, during the last over a decade and half, Russia and Ukraine have a history of disputes over supply and pricing of natural gas deliveries by Russia to Ukraine. It is worth noting that in September 2013 Russia’s Gazprom presented Ukrainian state energy company Naftogaz Ukrainy with a $ 7 billion bill insisting that Ukraine should pay 76 R. G. Gidadhubli for gas irrespective whether natural gas was used or not in 2012. This problem has persisted and even aggravated even as Ukrainian firm disagreed with this claim. In fact prevailing unending conflicts due to crisis in Ukraine since the fall of 2013 may aggravate the situation between Russia and Ukraine causing further challenge for Russia’s energy sector. Hence </w:t>
      </w:r>
      <w:r w:rsidRPr="00C062B1">
        <w:rPr>
          <w:rStyle w:val="StyleUnderline"/>
        </w:rPr>
        <w:t>this might have serious impact since Ukrainian leaders have warned that the country might stop importing gas from Russia in the near future which might affect Russia’s interest in the long run</w:t>
      </w:r>
      <w:r w:rsidRPr="00C062B1">
        <w:rPr>
          <w:sz w:val="16"/>
        </w:rPr>
        <w:t xml:space="preserve">. It is important to note that during the last couple of years having realized the disadvantage of overdependence on Russia for oil and gas supply, both Ukraine and Georgia have proposed to diversify their energy supply sources to strengthen their energy security. </w:t>
      </w:r>
      <w:r w:rsidRPr="00C062B1">
        <w:rPr>
          <w:rStyle w:val="StyleUnderline"/>
        </w:rPr>
        <w:t>Efforts are also made by them to explore oil and gas in their own territories jointly with other European countries and pushed them close to Western Europe and away from Russia. Hence this could become a challenge to the Russian leadership</w:t>
      </w:r>
      <w:r w:rsidRPr="00C062B1">
        <w:rPr>
          <w:sz w:val="16"/>
        </w:rPr>
        <w:t xml:space="preserve"> which needs to be addressed. At any rate it seems to have caused some political loss for the country apart from problem of sustaining exports of oil and gas to these countries in the future. (Ellyat 2012</w:t>
      </w:r>
      <w:r w:rsidRPr="00C062B1">
        <w:rPr>
          <w:rStyle w:val="StyleUnderline"/>
        </w:rPr>
        <w:t>). Thirdly, as stated earlier during the last couple of years shale oil has assumed considerable importance competing with oil and natural gas as provider of energy. In fact the shale “revolution” in the U.S. has forced down energy prices globally and increased competition for Russia as a supplier of energy</w:t>
      </w:r>
      <w:r w:rsidRPr="00C062B1">
        <w:rPr>
          <w:sz w:val="16"/>
        </w:rPr>
        <w:t xml:space="preserve">. Hence Maria Van der Hoeven, executive director of the International Energy Agency was candid in her statement at the St. Petersburg International Economic Forum in 2012 that Russia needed to recognize the changing drivers for energy intensive industries and products. An equally important challenge for Russia is to improve its efficiency in the use of energy in manufacturing and infrastructure of the economy. (Novosti 2013a, October). </w:t>
      </w:r>
      <w:r w:rsidRPr="00C062B1">
        <w:rPr>
          <w:rStyle w:val="StyleUnderline"/>
        </w:rPr>
        <w:t>Fourthly, Russia’s policy pursued during the last over a decade of reducing the share of foreign oil companies</w:t>
      </w:r>
      <w:r w:rsidRPr="00C062B1">
        <w:rPr>
          <w:sz w:val="16"/>
        </w:rPr>
        <w:t xml:space="preserve"> such as TNK-BP in Russian oil sector seems to be intended to maximize control over domestic energy resources and strengthen the status of Russia as energy super power. But this </w:t>
      </w:r>
      <w:r w:rsidRPr="00C062B1">
        <w:rPr>
          <w:rStyle w:val="StyleUnderline"/>
        </w:rPr>
        <w:t>has resulted in some negative consequences</w:t>
      </w:r>
      <w:r w:rsidRPr="00C062B1">
        <w:rPr>
          <w:sz w:val="16"/>
        </w:rPr>
        <w:t xml:space="preserve">. Hence many international oil companies operating in Russia’s energy sector are unhappy with such inconsistent policies pursued by the Russian government. Moreover, TNK-BP which has been reduced to a minority share holder in Rosneft has been bitterly critical of Rosneft’s standards of corporate governance. (Novosti, 31 July 2013b). Hence as foreign </w:t>
      </w:r>
      <w:r w:rsidRPr="00C062B1">
        <w:rPr>
          <w:rStyle w:val="StyleUnderline"/>
        </w:rPr>
        <w:t>companies have become less attracted to the Russian market, it has already adversely affected investment climate of the country further aggravating prospects of economic growth.</w:t>
      </w:r>
      <w:r w:rsidRPr="00C062B1">
        <w:rPr>
          <w:sz w:val="16"/>
        </w:rPr>
        <w:t xml:space="preserve"> This is evident from the fact that Putin’s special address in August 2013 to invite foreign capital has made limited impact. These challenges and constraints might have potentiality to negatively impact Russia’s quest to emerge as Energy Super Power. </w:t>
      </w:r>
      <w:r w:rsidRPr="00C062B1">
        <w:rPr>
          <w:rStyle w:val="StyleUnderline"/>
        </w:rPr>
        <w:t>Fifthly, highly fluctuating price factor has been a major challenge for Russian leaders. Russia’s top concern is its vulnerability to fluctuations in the price of energy</w:t>
      </w:r>
      <w:r w:rsidRPr="00C062B1">
        <w:rPr>
          <w:sz w:val="16"/>
        </w:rPr>
        <w:t>. With half of the Russian budget coming from energy revenues (of that, 80% is from oil and 20% comes from natural gas), the Russian economy has been badly hit when energy prices have fallen as in 2008–2011. In 2013 the Russian govern- 5 Can ‘Emerging’ Energy Super-Power Russia Facilitate Energy Security of India? 77 ment had already decreased in its budget projections for oil prices to $ 93 per barrel instead of $ 119 though even at that price, the government was playing a game of chance. This holds good for price for export of natural gas. Hence according to energy experts who are specializing in forecasting oil prices, there is historical pattern which shows that major international crises and fluctuations in global consumption and production patterns repeatedly have had sufficient impact on oil prices and that has adversely affected Russia’s income from oil exports which have tendency to destabilize the country</w:t>
      </w:r>
      <w:r w:rsidRPr="00C062B1">
        <w:rPr>
          <w:rStyle w:val="StyleUnderline"/>
        </w:rPr>
        <w:t>. Sixthly, in view of these prevailing uncertain conditions, Russia’s energy sector is under tremendous strain. The consolidation of the sector mostly under two large state firms</w:t>
      </w:r>
      <w:r w:rsidRPr="00C062B1">
        <w:rPr>
          <w:sz w:val="16"/>
        </w:rPr>
        <w:t xml:space="preserve"> namely Gazprom and Rosneft </w:t>
      </w:r>
      <w:r w:rsidRPr="00C062B1">
        <w:rPr>
          <w:rStyle w:val="StyleUnderline"/>
        </w:rPr>
        <w:t>had many benefits</w:t>
      </w:r>
      <w:r w:rsidRPr="00C062B1">
        <w:rPr>
          <w:sz w:val="16"/>
        </w:rPr>
        <w:t xml:space="preserve"> for the country</w:t>
      </w:r>
      <w:r w:rsidRPr="00C062B1">
        <w:rPr>
          <w:rStyle w:val="StyleUnderline"/>
        </w:rPr>
        <w:t>, but after a decade of consolidation the disadvantages are also piling up. With little competition</w:t>
      </w:r>
      <w:r w:rsidRPr="00C062B1">
        <w:rPr>
          <w:sz w:val="16"/>
        </w:rPr>
        <w:t xml:space="preserve"> for Russia’s natural gas giant, </w:t>
      </w:r>
      <w:r w:rsidRPr="00C062B1">
        <w:rPr>
          <w:rStyle w:val="StyleUnderline"/>
        </w:rPr>
        <w:t>Gazprom,</w:t>
      </w:r>
      <w:r w:rsidRPr="00C062B1">
        <w:rPr>
          <w:sz w:val="16"/>
        </w:rPr>
        <w:t xml:space="preserve"> the firm </w:t>
      </w:r>
      <w:r w:rsidRPr="00C062B1">
        <w:rPr>
          <w:rStyle w:val="StyleUnderline"/>
        </w:rPr>
        <w:t xml:space="preserve">is lagging in technology and is considered unfriendly to outside investment. </w:t>
      </w:r>
      <w:r w:rsidRPr="00C062B1">
        <w:rPr>
          <w:sz w:val="16"/>
        </w:rPr>
        <w:t xml:space="preserve">Russia’s oil giant, Rosneft, recently began evolving into a larger monopoly like Gazprom, which could lead it to fall into a similar trap. With future energy projects in Russia requiring more advanced technology (due to their location and environment) and more capital, both Gazprom and Rosneft need modernization and foreign investment. </w:t>
      </w:r>
      <w:r w:rsidRPr="00C062B1">
        <w:rPr>
          <w:rStyle w:val="StyleUnderline"/>
        </w:rPr>
        <w:t>Seventh</w:t>
      </w:r>
      <w:r w:rsidRPr="00C062B1">
        <w:rPr>
          <w:sz w:val="16"/>
        </w:rPr>
        <w:t xml:space="preserve">, as candidly opined by some analysts, </w:t>
      </w:r>
      <w:r w:rsidRPr="00C062B1">
        <w:rPr>
          <w:rStyle w:val="StyleUnderline"/>
        </w:rPr>
        <w:t>corruption is also a major factor, with varying estimates of 20–40% of Gazprom’s revenues lost to either corrupt or inefficient practices.</w:t>
      </w:r>
      <w:r w:rsidRPr="00C062B1">
        <w:rPr>
          <w:sz w:val="16"/>
        </w:rPr>
        <w:t xml:space="preserve"> Rosneft has similar problems. </w:t>
      </w:r>
      <w:r w:rsidRPr="00C062B1">
        <w:rPr>
          <w:rStyle w:val="StyleUnderline"/>
        </w:rPr>
        <w:t>This loss would be sustainable with Moscow’s previous high energy revenues, but it will not be sustainable in the future should energy prices fall or the maintenance and expansion of the energy sector become more expensive</w:t>
      </w:r>
      <w:r w:rsidRPr="00C062B1">
        <w:rPr>
          <w:sz w:val="16"/>
        </w:rPr>
        <w:t xml:space="preserve">. As opined by some western analysts the Kremlin is probing Gazprom, although with a culture of corruption rampant throughout Russian history, </w:t>
      </w:r>
      <w:r w:rsidRPr="00C062B1">
        <w:rPr>
          <w:rStyle w:val="StyleUnderline"/>
        </w:rPr>
        <w:t>there is little the Kremlin will be able to do to eliminate wrongdoing</w:t>
      </w:r>
      <w:r w:rsidRPr="00C062B1">
        <w:rPr>
          <w:sz w:val="16"/>
        </w:rPr>
        <w:t xml:space="preserve"> within the natural gas firm. </w:t>
      </w:r>
      <w:r w:rsidRPr="00C062B1">
        <w:rPr>
          <w:rStyle w:val="StyleUnderline"/>
        </w:rPr>
        <w:t>Eighth, Europe’s dependence on Russian energy is decreasing</w:t>
      </w:r>
      <w:r w:rsidRPr="00C062B1">
        <w:rPr>
          <w:sz w:val="16"/>
        </w:rPr>
        <w:t xml:space="preserve">. The natural gas shortages experienced throughout Europe during the Russian-Ukrainian crises of 2006–2009 were a stark reminder of how vulnerable European nations were because of their dependence on Russian natural gas exports. </w:t>
      </w:r>
      <w:r w:rsidRPr="00C062B1">
        <w:rPr>
          <w:rStyle w:val="StyleUnderline"/>
        </w:rPr>
        <w:t>Both unilaterally and through the European Union, European countries began developing strategies that would allow them to mitigate</w:t>
      </w:r>
      <w:r w:rsidRPr="00C062B1">
        <w:rPr>
          <w:sz w:val="16"/>
        </w:rPr>
        <w:t xml:space="preserve"> not only Europe’s vulnerability to disputes between Moscow and intermediary transit states, but also </w:t>
      </w:r>
      <w:r w:rsidRPr="00C062B1">
        <w:rPr>
          <w:rStyle w:val="StyleUnderline"/>
        </w:rPr>
        <w:t>its general dependence on energy from Russia. Ninth</w:t>
      </w:r>
      <w:r w:rsidRPr="00C062B1">
        <w:rPr>
          <w:sz w:val="16"/>
        </w:rPr>
        <w:t xml:space="preserve">, unending </w:t>
      </w:r>
      <w:r w:rsidRPr="00C062B1">
        <w:rPr>
          <w:rStyle w:val="StyleUnderline"/>
        </w:rPr>
        <w:t>Ukrainian crisis</w:t>
      </w:r>
      <w:r w:rsidRPr="00C062B1">
        <w:rPr>
          <w:sz w:val="16"/>
        </w:rPr>
        <w:t xml:space="preserve"> since the end of December 2013, annexation of Crimea by Russia and continuing protests for separation in the Eastern regions of Ukraine have further been posing a challenge for Russia to export oil and gas to West Europe for which pipelines are passing through Ukraine. </w:t>
      </w:r>
      <w:r w:rsidRPr="00C062B1">
        <w:rPr>
          <w:rStyle w:val="StyleUnderline"/>
        </w:rPr>
        <w:t>Tenth</w:t>
      </w:r>
      <w:r w:rsidRPr="00C062B1">
        <w:rPr>
          <w:sz w:val="16"/>
        </w:rPr>
        <w:t xml:space="preserve">, some critics contend that </w:t>
      </w:r>
      <w:r w:rsidRPr="00C062B1">
        <w:rPr>
          <w:rStyle w:val="StyleUnderline"/>
        </w:rPr>
        <w:t>Russia’s attempts in the past decade to shift away from dependence on energy exports by focusing on industrial development have not been particularly successful and keep the country tied to the fate of its energy sector</w:t>
      </w:r>
      <w:r w:rsidRPr="00C062B1">
        <w:rPr>
          <w:sz w:val="16"/>
        </w:rPr>
        <w:t>. Russia’s strategy of using its energy exports as both a foreign policy tool and a revenue generator has been contradictory at times. In essence, to use energy in foreign policy, Russia must be able to lower or raise prices and threaten to 78 R. G. Gidadhubli cut off supplies. But this is anathema to the revenue-generating aspect of this sector. Hence how to deal with such contradictions and yet achieve its major objective will be a challenge to the Russian leadership in the years to come.</w:t>
      </w:r>
    </w:p>
    <w:p w:rsidR="00A53D4B" w:rsidRDefault="00A53D4B" w:rsidP="00A53D4B">
      <w:pPr>
        <w:pStyle w:val="Heading4"/>
      </w:pPr>
      <w:r>
        <w:t>Russia’s economy is in trouble and economic decline means it can’t fight a war</w:t>
      </w:r>
    </w:p>
    <w:p w:rsidR="00A53D4B" w:rsidRPr="00A537D8" w:rsidRDefault="00A53D4B" w:rsidP="00A53D4B">
      <w:r w:rsidRPr="00A537D8">
        <w:t xml:space="preserve">Anders </w:t>
      </w:r>
      <w:r w:rsidRPr="00A537D8">
        <w:rPr>
          <w:rStyle w:val="Style13ptBold"/>
        </w:rPr>
        <w:t>Åslund, 14</w:t>
      </w:r>
      <w:r>
        <w:t>, E</w:t>
      </w:r>
      <w:r w:rsidRPr="00A537D8">
        <w:t>conomist and a Senior Fellow at the Atlanti</w:t>
      </w:r>
      <w:r>
        <w:t xml:space="preserve">c Council and </w:t>
      </w:r>
      <w:r w:rsidRPr="00A537D8">
        <w:t>Chairman of the International Advisory Council at the Center for Social and Economic Research</w:t>
      </w:r>
      <w:r>
        <w:t>, April 22, 2014, “</w:t>
      </w:r>
      <w:r w:rsidRPr="00A537D8">
        <w:t>Russia Is in No Economic Shape to Fight a War</w:t>
      </w:r>
      <w:r>
        <w:t xml:space="preserve">”, </w:t>
      </w:r>
      <w:hyperlink r:id="rId62" w:history="1">
        <w:r w:rsidRPr="00CB2F83">
          <w:rPr>
            <w:rStyle w:val="Hyperlink"/>
          </w:rPr>
          <w:t>http://www.themoscowtimes.com/opinion/article/russia-is-in-no-economic-shape-to-fight-a-war/498728.html</w:t>
        </w:r>
      </w:hyperlink>
      <w:r>
        <w:t xml:space="preserve"> //AZ</w:t>
      </w:r>
    </w:p>
    <w:p w:rsidR="00A53D4B" w:rsidRPr="00A537D8" w:rsidRDefault="00A53D4B" w:rsidP="00A53D4B">
      <w:pPr>
        <w:rPr>
          <w:rStyle w:val="StyleUnderline"/>
        </w:rPr>
      </w:pPr>
      <w:r w:rsidRPr="00A537D8">
        <w:rPr>
          <w:sz w:val="16"/>
        </w:rPr>
        <w:t xml:space="preserve">But </w:t>
      </w:r>
      <w:r w:rsidRPr="00A537D8">
        <w:rPr>
          <w:rStyle w:val="StyleUnderline"/>
        </w:rPr>
        <w:t>Russia has only a 2.9 percent share of global gross domestic product</w:t>
      </w:r>
      <w:r w:rsidRPr="00A537D8">
        <w:rPr>
          <w:sz w:val="16"/>
        </w:rPr>
        <w:t xml:space="preserve">. This is only 6 percent of NATO's GDP. In 2012, </w:t>
      </w:r>
      <w:r w:rsidRPr="00A537D8">
        <w:rPr>
          <w:rStyle w:val="StyleUnderline"/>
        </w:rPr>
        <w:t xml:space="preserve">Russia's defense expenditures corresponded to one-tenth of NATO's defense expenditures. A country so economically weak would be well advised not to challenge far wealthier and stronger neighbors. </w:t>
      </w:r>
      <w:r w:rsidRPr="00A537D8">
        <w:rPr>
          <w:sz w:val="16"/>
        </w:rPr>
        <w:t xml:space="preserve">To make matters worse, </w:t>
      </w:r>
      <w:r w:rsidRPr="00A537D8">
        <w:rPr>
          <w:rStyle w:val="StyleUnderline"/>
        </w:rPr>
        <w:t>Russia has few allies. In particular, Russia is likely to be highly vulnerable to financial sanctions</w:t>
      </w:r>
      <w:r w:rsidRPr="00A537D8">
        <w:rPr>
          <w:sz w:val="16"/>
        </w:rPr>
        <w:t>. One month ago, the Western discussion on possible sanctions against Russia focused on whether they could be effective. During the spring meeting of the International Monetary Fund in Washington April 12 to 13, the question was turned around: Do we really want to destroy Russia that fast? The dominant theme was that geopolitical risk is back, and Russia is seen as the main risk. Official Russian reactions to the Western threat of sanctions have been that Russia's state corporations would invest in Russia and that Russia would establish its own payments system, making itself independent of the Western financial system. But none of this is realistic. In its March report on the Russian economy, the World Bank showed that the country's total foreign debt at the end of January was $732 billion. The distribution between public and private debt is only available from October last year. Then, state banks had $128 billion and nonfinancial state corporations $164 billion of foreign debt. Adding $80 billion of government foreign debt, Russia's total public foreign debt was $372 billion, while its international currency reserves are $477 billion, but much of those can be frozen as well. This makes Russia highly vulnerable to international financial sanctions. In an insightful article in Foreign Affairs magazine on April 10, Robert Kahn argued that "</w:t>
      </w:r>
      <w:r w:rsidRPr="00A537D8">
        <w:rPr>
          <w:rStyle w:val="StyleUnderline"/>
        </w:rPr>
        <w:t>Russia's relationship to global financial markets — integrated, highly leveraged and opaque — creates vulnerability, which sanctions could exploit to produce a Russian 'Lehman moment': a sharp, rapid deleveraging with major consequences for Russia's ability to trade and invest." That could mean a "sudden stop" of international finance to Russia, which would have devastating consequences for its economy</w:t>
      </w:r>
      <w:r w:rsidRPr="00A537D8">
        <w:rPr>
          <w:sz w:val="16"/>
        </w:rPr>
        <w:t xml:space="preserve">. State banks and other state-controlled corporations are not creditors to the West but big borrowers. Companies such as Rosneft have larger debts than their market capitalization, and their debts are held abroad. </w:t>
      </w:r>
      <w:r w:rsidRPr="00A537D8">
        <w:rPr>
          <w:rStyle w:val="StyleUnderline"/>
        </w:rPr>
        <w:t>If they are not able to roll over their large foreign debts, they will be starved of capital. In recent weeks, the discussion in Washington has hardly been about whether to sanction Russian state banks but rather which ones and when is the best time to do it. Any significant bank that established itself in Crimea would be sanctioned</w:t>
      </w:r>
      <w:r w:rsidRPr="00A537D8">
        <w:rPr>
          <w:sz w:val="16"/>
        </w:rPr>
        <w:t xml:space="preserve">. Gazprombank appears a prime target since its beneficiary owner, Bank Rossiya, is already sanctioned. In addition, it is relatively small and not that well connected with the rest of the financial system, so it could be used as a trial balloon. Ukraine's Prosecutor General's Office has just initiated a criminal case against Sberbank, and probably will for other Russian state banks, for "financing terrorists," which is considered an extremely serious crime in the U.S. </w:t>
      </w:r>
      <w:r w:rsidRPr="00A537D8">
        <w:rPr>
          <w:rStyle w:val="StyleUnderline"/>
        </w:rPr>
        <w:t>Based on recent U.S. statements, it would be surprising if Washington does not sanction one or several Russian state banks this week.</w:t>
      </w:r>
      <w:r w:rsidRPr="00A537D8">
        <w:rPr>
          <w:sz w:val="16"/>
        </w:rPr>
        <w:t xml:space="preserve"> Moreover, Kahn writes, "The West can mete out some degree of financial punishment without even explicitly sanctioning Russian banks." This can be accomplished by simply tightening rules governing due diligence and money-laundering activities. </w:t>
      </w:r>
      <w:r w:rsidRPr="00A537D8">
        <w:rPr>
          <w:rStyle w:val="StyleUnderline"/>
        </w:rPr>
        <w:t xml:space="preserve">Usually, sanctions are only effective if European countries apply the sanctions as well, but given the dominant role of the U.S. in the regulation of global finance, little can be done without the approval of U.S. authorities. Recently, U.S. law enforcement fined British bank HSBC $1.2 billion for having laundered drug money in Mexico. Putin's idea of a Russian payment system is a pipe dream. Who would accept Russian credit cards abroad? </w:t>
      </w:r>
      <w:r w:rsidRPr="00A537D8">
        <w:rPr>
          <w:sz w:val="16"/>
        </w:rPr>
        <w:t xml:space="preserve">The big Russian state banks have already problems maintaining elementary correspondent relations because of their opacity. VTB Capital, for example, has complained about regulatory problems in London. To judge by growth forecasts, JP Morgan and Finnish BOFIT assess that sheer market volatility in March alone shaved off 2 percentage points from Russia's expected economic growth this year. </w:t>
      </w:r>
      <w:r w:rsidRPr="00A537D8">
        <w:rPr>
          <w:rStyle w:val="StyleUnderline"/>
        </w:rPr>
        <w:t xml:space="preserve">In the first quarter, Russia's GDP contracted by half a percent. In March, the World Bank presented a "high-risk" scenario in which Russia's GDP would decline by 1.8 percent in 2014, capital </w:t>
      </w:r>
      <w:r w:rsidRPr="00A537D8">
        <w:rPr>
          <w:sz w:val="16"/>
        </w:rPr>
        <w:t xml:space="preserve">flight may reach $133 billion, and investment may fall by one-tenth. At present, that looks like a low-risk scenario. The IMF and the Washington-based Institute of International Finance have recently produced much more pessimistic scenarios, which have not been published as yet. Both consider stress scenarios with a decline of Russia's GDP this year of about 4 percent, capital outflows in $150 billion to $180 billion and sharply falling exchange rates. Similarly, former Finance Minister Alexei Kudrin predicts a capital outflow of $160 billion this year. </w:t>
      </w:r>
      <w:r w:rsidRPr="00A537D8">
        <w:rPr>
          <w:rStyle w:val="StyleUnderline"/>
        </w:rPr>
        <w:t xml:space="preserve">GDP could fall more because the risks are many, and they are nearly all on the downside. The impact of the Kremlin's aggression against Ukraine on the Russian economy will be powerful and multifaceted. The country's international currency reserves will fall, but probably not below $350 billion. The ruble exchange rate will plunge, while inflation and interest rates will rise, reducing investment and consumption. </w:t>
      </w:r>
      <w:r w:rsidRPr="00A537D8">
        <w:rPr>
          <w:sz w:val="16"/>
        </w:rPr>
        <w:t xml:space="preserve">The main positive effects will come from the cheaper ruble that will boost exports and improve the current account as well as the budget balance. </w:t>
      </w:r>
      <w:r w:rsidRPr="00A537D8">
        <w:rPr>
          <w:rStyle w:val="StyleUnderline"/>
        </w:rPr>
        <w:t>The central problem will be falling standard of living, which is vital for Putin's powe</w:t>
      </w:r>
      <w:r w:rsidRPr="00A537D8">
        <w:rPr>
          <w:sz w:val="16"/>
        </w:rPr>
        <w:t xml:space="preserve">r. If Russia's National Security Council had invited one of the country's many good economists, it would probably have heard that </w:t>
      </w:r>
      <w:r w:rsidRPr="00A537D8">
        <w:rPr>
          <w:rStyle w:val="StyleUnderline"/>
        </w:rPr>
        <w:t>Russia is in no shape to carry out an aggressive war in Ukraine.</w:t>
      </w:r>
    </w:p>
    <w:p w:rsidR="00A53D4B" w:rsidRDefault="00A53D4B" w:rsidP="00A53D4B">
      <w:pPr>
        <w:pStyle w:val="Heading4"/>
      </w:pPr>
      <w:r>
        <w:t>Russia’s economy low now</w:t>
      </w:r>
    </w:p>
    <w:p w:rsidR="00A53D4B" w:rsidRPr="00247497" w:rsidRDefault="00A53D4B" w:rsidP="00A53D4B">
      <w:r>
        <w:t xml:space="preserve">Peter </w:t>
      </w:r>
      <w:r w:rsidRPr="00247497">
        <w:rPr>
          <w:rStyle w:val="Style13ptBold"/>
        </w:rPr>
        <w:t>Hobson, 15</w:t>
      </w:r>
      <w:r>
        <w:t>, Business editor at Moscow Times, April 19, 2015, “</w:t>
      </w:r>
      <w:r w:rsidRPr="00247497">
        <w:t>Weak Russian Economic Data Blunt Putin's Optimism</w:t>
      </w:r>
      <w:r>
        <w:t xml:space="preserve">”, </w:t>
      </w:r>
      <w:hyperlink r:id="rId63" w:history="1">
        <w:r w:rsidRPr="00CB2F83">
          <w:rPr>
            <w:rStyle w:val="Hyperlink"/>
          </w:rPr>
          <w:t>http://www.themoscowtimes.com/business/article/russia-economic-data-blunts-putin-s-optimism/519340.html</w:t>
        </w:r>
      </w:hyperlink>
      <w:r>
        <w:t xml:space="preserve"> //AZ</w:t>
      </w:r>
    </w:p>
    <w:p w:rsidR="00A53D4B" w:rsidRPr="00247497" w:rsidRDefault="00A53D4B" w:rsidP="00A53D4B">
      <w:pPr>
        <w:rPr>
          <w:sz w:val="16"/>
        </w:rPr>
      </w:pPr>
      <w:r w:rsidRPr="00247497">
        <w:rPr>
          <w:rStyle w:val="StyleUnderline"/>
        </w:rPr>
        <w:t xml:space="preserve">The ruble slumped 4 percent and Moscow-listed stocks fell </w:t>
      </w:r>
      <w:r w:rsidRPr="00247497">
        <w:rPr>
          <w:sz w:val="16"/>
        </w:rPr>
        <w:t xml:space="preserve">on Friday </w:t>
      </w:r>
      <w:r w:rsidRPr="00247497">
        <w:rPr>
          <w:rStyle w:val="StyleUnderline"/>
        </w:rPr>
        <w:t>after official data showed that Russia's economy contracted sharply in the first quarter of this year</w:t>
      </w:r>
      <w:r w:rsidRPr="00247497">
        <w:rPr>
          <w:sz w:val="16"/>
        </w:rPr>
        <w:t xml:space="preserve">. The data, which showed a deep decline in real wages and consumer spending, came a day after President Vladimir Putin told Russians that the worst of the economic crisis was behind them, saying, "We have have passed the peak of our problems. … Nothing burst, and everything is working," according to a transcript on the Kremlin website. But despite Putin's positivity, </w:t>
      </w:r>
      <w:r w:rsidRPr="00247497">
        <w:rPr>
          <w:rStyle w:val="StyleUnderline"/>
        </w:rPr>
        <w:t>Russia's problems aren't over yet. Economic activity plummeted in the first three months of the year according to figures released by the Rosstat state statistics service. Retail sales contracted by 8.7 percent in March, compared to the same month in 2014. Real wages fell 9.3 percent year-on-year. Unemployment rose by 100,000 people in March to 4.5 million, or 5.9 percent of the economically active population. Russia's economy is under pressure from Western sanctions</w:t>
      </w:r>
      <w:r w:rsidRPr="00247497">
        <w:rPr>
          <w:sz w:val="16"/>
        </w:rPr>
        <w:t xml:space="preserve"> imposed on Moscow over its actions in </w:t>
      </w:r>
      <w:r w:rsidRPr="00247497">
        <w:rPr>
          <w:rStyle w:val="StyleUnderline"/>
        </w:rPr>
        <w:t>Ukraine and steep falls in the price of oil, Russia's main export. Investment slumped by 5.3 percent compared with March</w:t>
      </w:r>
      <w:r w:rsidRPr="00247497">
        <w:rPr>
          <w:sz w:val="16"/>
        </w:rPr>
        <w:t xml:space="preserve"> 2014, the Rosstat figures showed. Industrial production was down by 0.6 percent year-on-year. According to London-based economic research company Capital Economics, </w:t>
      </w:r>
      <w:r w:rsidRPr="00247497">
        <w:rPr>
          <w:rStyle w:val="StyleUnderline"/>
        </w:rPr>
        <w:t>the data was consistent with the Russian economy contracting 3-3.5 percent in the first quarter compared to the same period last year. The figures drove a sell off of Russian assets</w:t>
      </w:r>
      <w:r w:rsidRPr="00247497">
        <w:rPr>
          <w:sz w:val="16"/>
        </w:rPr>
        <w:t xml:space="preserve">. Dollar-traded shares on Moscow's RTS index closed down 5.9 percent at 998 points, while the ruble-denominated MICEX, which is buoyed by a weaker Russian currency, fell 1.8 percent to 1,657 points. The ruble on Friday fell 4 percent against the U.S. dollar to 51.9 and 4.5 percent against the euro to 56.1. Russian shares and the ruble had rebounded sharply since last year, when jitters over Western sanctions and the rapidly falling oil price prompted panic selling that briefly forced the ruble to 80 against the dollar. From one of the world's worst-performing currencies last year, the ruble this year became one of the best-performing. However, the </w:t>
      </w:r>
      <w:r w:rsidRPr="00247497">
        <w:rPr>
          <w:rStyle w:val="StyleUnderline"/>
        </w:rPr>
        <w:t>Russian currency is still one-third weaker to the dollar than at the start of 2014</w:t>
      </w:r>
      <w:r w:rsidRPr="00247497">
        <w:rPr>
          <w:sz w:val="16"/>
        </w:rPr>
        <w:t>, before Moscow's annexation of Crimea from Ukraine prompted the West to retaliate with sanctions. The ruble's rally had fueled optimism that Russia would weather the economic crisis better than expected. Finance Minister Anton Siluanov said last week the economy could return to growth in the second half of this year. Inflation, which had sped to its highest in 13 years as the weakening ruble raised the price of foreign goods, this month saw its first weekly fall since last summer, to 16.8 percent year-on-year. Last Wednesday the ruble strengthened below 50 to the dollar for the first time since November last year, leading Central Bank Governor Elvira Nabiullina to suggest that Russia now had leeway to cut interest rates. "With other things being equal and no new significant negative factors, the ruble's strengthening will allow us to cut the key rate," Elvira Nabiullina told reporters on Thursday in Washington, where finance ministers and central bankers gathered for International Monetary Fund meetings, the Bloomberg news agency reported. "The ruble is in a more or less balanced situation," Bloomberg quoted Nabiullina as saying</w:t>
      </w:r>
      <w:r w:rsidRPr="00247497">
        <w:rPr>
          <w:rStyle w:val="StyleUnderline"/>
        </w:rPr>
        <w:t>. The Central Bank last year raised interest rates from 5.5 percent to 17 percent to bolster the ruble, but trimmed its benchmark rate to 14 percent this year as the currency firmed</w:t>
      </w:r>
      <w:r w:rsidRPr="00247497">
        <w:rPr>
          <w:sz w:val="16"/>
        </w:rPr>
        <w:t xml:space="preserve">. Officials and businesses have leaned heavily on the bank to cut rates further and faster to make borrowing affordable and stimulate investment. </w:t>
      </w:r>
      <w:r w:rsidRPr="00247497">
        <w:rPr>
          <w:rStyle w:val="StyleUnderline"/>
        </w:rPr>
        <w:t>Russia's economy is expected to contract by up to 5 percent this year</w:t>
      </w:r>
      <w:r w:rsidRPr="00247497">
        <w:rPr>
          <w:sz w:val="16"/>
        </w:rPr>
        <w:t xml:space="preserve">. Timothy Ash, chief emerging markets economist at Standard Bank in London, said in a note to investors on Friday that the Central Bank would likely cut rates. </w:t>
      </w:r>
      <w:r w:rsidRPr="00247497">
        <w:rPr>
          <w:rStyle w:val="StyleUnderline"/>
        </w:rPr>
        <w:t>The rate cut would likely prompt the ruble to fall again, he said. "[The] ruble rally had simply run too far</w:t>
      </w:r>
      <w:r w:rsidRPr="00247497">
        <w:rPr>
          <w:sz w:val="16"/>
        </w:rPr>
        <w:t>," he wrote. "I expect to see it now weaken back to more like 55-60 [to the dollar]."</w:t>
      </w:r>
    </w:p>
    <w:p w:rsidR="00A53D4B" w:rsidRPr="00A53D4B" w:rsidRDefault="00A53D4B" w:rsidP="00A53D4B"/>
    <w:p w:rsidR="00243656" w:rsidRDefault="00243656" w:rsidP="00243656">
      <w:pPr>
        <w:pStyle w:val="Heading1"/>
      </w:pPr>
      <w:r>
        <w:t>at: counterplans</w:t>
      </w:r>
    </w:p>
    <w:p w:rsidR="000B6F5C" w:rsidRDefault="000B6F5C" w:rsidP="000B6F5C">
      <w:pPr>
        <w:pStyle w:val="Heading2"/>
      </w:pPr>
      <w:r>
        <w:t>advantage cp’s</w:t>
      </w:r>
    </w:p>
    <w:p w:rsidR="000B6F5C" w:rsidRDefault="000B6F5C" w:rsidP="000B6F5C">
      <w:pPr>
        <w:pStyle w:val="Heading3"/>
      </w:pPr>
      <w:r>
        <w:t>2ac – carbon tax cp</w:t>
      </w:r>
    </w:p>
    <w:p w:rsidR="000B6F5C" w:rsidRDefault="000B6F5C" w:rsidP="000B6F5C"/>
    <w:p w:rsidR="000B6F5C" w:rsidRDefault="000B6F5C" w:rsidP="000B6F5C">
      <w:pPr>
        <w:pStyle w:val="Heading4"/>
      </w:pPr>
      <w:r>
        <w:t>The CP can’t solve warming, and other pollutants still exist—clean energy is key</w:t>
      </w:r>
    </w:p>
    <w:p w:rsidR="000B6F5C" w:rsidRDefault="000B6F5C" w:rsidP="000B6F5C">
      <w:r>
        <w:rPr>
          <w:b/>
        </w:rPr>
        <w:t>Hansen 14</w:t>
      </w:r>
      <w:r>
        <w:t xml:space="preserve"> [James, </w:t>
      </w:r>
      <w:r w:rsidRPr="00F11EC6">
        <w:t>adjunct professor in the Department of Earth and Environmental Sciences at Columbia University</w:t>
      </w:r>
      <w:r>
        <w:t xml:space="preserve">, </w:t>
      </w:r>
      <w:r w:rsidRPr="001B318B">
        <w:t>elected to the National Academy of Sciences</w:t>
      </w:r>
      <w:r>
        <w:t>, has won several awards for his climate change research, “</w:t>
      </w:r>
      <w:r w:rsidRPr="001B318B">
        <w:t>Renewable Energy, Nuclear Power and Galileo: Do Scientists Have a Duty to Expose Popular Misconceptions?</w:t>
      </w:r>
      <w:r>
        <w:t xml:space="preserve">”, 2/21/14, </w:t>
      </w:r>
      <w:r w:rsidRPr="001B318B">
        <w:t>http://www.columbia.edu/~jeh1/mailings/2014/20140221_DraftOpinion.pdf</w:t>
      </w:r>
      <w:r>
        <w:t>]//DBI</w:t>
      </w:r>
    </w:p>
    <w:p w:rsidR="000B6F5C" w:rsidRDefault="000B6F5C" w:rsidP="000B6F5C">
      <w:pPr>
        <w:rPr>
          <w:sz w:val="16"/>
          <w:szCs w:val="16"/>
        </w:rPr>
      </w:pPr>
      <w:r w:rsidRPr="001B318B">
        <w:rPr>
          <w:u w:val="single"/>
        </w:rPr>
        <w:t>A rising carbon fee</w:t>
      </w:r>
      <w:r w:rsidRPr="001B318B">
        <w:rPr>
          <w:sz w:val="16"/>
          <w:szCs w:val="16"/>
        </w:rPr>
        <w:t xml:space="preserve"> is the essential underlying policy needed to phase down carbon emissions. However, it </w:t>
      </w:r>
      <w:r w:rsidRPr="001B318B">
        <w:rPr>
          <w:u w:val="single"/>
        </w:rPr>
        <w:t xml:space="preserve">is </w:t>
      </w:r>
      <w:r w:rsidRPr="001B318B">
        <w:rPr>
          <w:rStyle w:val="Emphasis"/>
        </w:rPr>
        <w:t>not sufficient</w:t>
      </w:r>
      <w:r w:rsidRPr="001B318B">
        <w:rPr>
          <w:sz w:val="16"/>
          <w:szCs w:val="16"/>
        </w:rPr>
        <w:t xml:space="preserve">. </w:t>
      </w:r>
      <w:r w:rsidRPr="001B318B">
        <w:rPr>
          <w:u w:val="single"/>
        </w:rPr>
        <w:t>Clean energy technologies must be available to replace fossil fuels at a cost not exceeding the true fossil fuel cost</w:t>
      </w:r>
      <w:r w:rsidRPr="001B318B">
        <w:rPr>
          <w:sz w:val="16"/>
          <w:szCs w:val="16"/>
        </w:rPr>
        <w:t xml:space="preserve">. True cost includes the externalities, specifically human health and environmental costs of waste products that the fossil fuel industry presently dumps into the atmosphere without penalty. </w:t>
      </w:r>
      <w:r w:rsidRPr="001B318B">
        <w:rPr>
          <w:u w:val="single"/>
        </w:rPr>
        <w:t xml:space="preserve">Waste products include </w:t>
      </w:r>
      <w:r w:rsidRPr="001B318B">
        <w:rPr>
          <w:rStyle w:val="Emphasis"/>
        </w:rPr>
        <w:t>not only CO2</w:t>
      </w:r>
      <w:r w:rsidRPr="001B318B">
        <w:rPr>
          <w:u w:val="single"/>
        </w:rPr>
        <w:t xml:space="preserve">, but also black soot, organic carbon and other aerosols and gases that are </w:t>
      </w:r>
      <w:r w:rsidRPr="001B318B">
        <w:rPr>
          <w:rStyle w:val="Emphasis"/>
        </w:rPr>
        <w:t>highly deleterious to human health, agricultural plants, and wildlife</w:t>
      </w:r>
      <w:r w:rsidRPr="001B318B">
        <w:rPr>
          <w:sz w:val="16"/>
          <w:szCs w:val="16"/>
        </w:rPr>
        <w:t xml:space="preserve">.∂ </w:t>
      </w:r>
      <w:r w:rsidRPr="001B318B">
        <w:rPr>
          <w:u w:val="single"/>
        </w:rPr>
        <w:t xml:space="preserve">Electricity is a clean energy carrier that provides a larger and larger portion of energy use in developed countries. The crucial requirement for achieving a clean energy future and a stable climate is </w:t>
      </w:r>
      <w:r w:rsidRPr="001B318B">
        <w:rPr>
          <w:rStyle w:val="Emphasis"/>
        </w:rPr>
        <w:t>carbon-free pollution-free electricity generation</w:t>
      </w:r>
      <w:r w:rsidRPr="001B318B">
        <w:rPr>
          <w:sz w:val="16"/>
          <w:szCs w:val="16"/>
        </w:rPr>
        <w:t>.</w:t>
      </w:r>
    </w:p>
    <w:p w:rsidR="00A53D4B" w:rsidRDefault="00A53D4B" w:rsidP="000B6F5C">
      <w:pPr>
        <w:rPr>
          <w:sz w:val="16"/>
          <w:szCs w:val="16"/>
        </w:rPr>
      </w:pPr>
    </w:p>
    <w:p w:rsidR="009B4DC7" w:rsidRDefault="009B4DC7" w:rsidP="009B4DC7">
      <w:pPr>
        <w:pStyle w:val="Heading3"/>
      </w:pPr>
      <w:r>
        <w:t>2ac – geoengineering cp</w:t>
      </w:r>
    </w:p>
    <w:p w:rsidR="009B4DC7" w:rsidRDefault="009B4DC7" w:rsidP="009B4DC7">
      <w:pPr>
        <w:pStyle w:val="Heading4"/>
      </w:pPr>
      <w:r>
        <w:t>Can’t solve – just shifts regional climate problems around and exacerbates ocean acidification</w:t>
      </w:r>
    </w:p>
    <w:p w:rsidR="009B4DC7" w:rsidRDefault="009B4DC7" w:rsidP="009B4DC7">
      <w:r w:rsidRPr="00AC568F">
        <w:rPr>
          <w:b/>
        </w:rPr>
        <w:t xml:space="preserve">Kenward 11 </w:t>
      </w:r>
      <w:r>
        <w:t>[Alyson, “Brighten the Water: Proceed with Caution”, Feb 15, ClimateCentral]</w:t>
      </w:r>
    </w:p>
    <w:p w:rsidR="009B4DC7" w:rsidRPr="00AC568F" w:rsidRDefault="009B4DC7" w:rsidP="009B4DC7"/>
    <w:p w:rsidR="009B4DC7" w:rsidRPr="008A61C6" w:rsidRDefault="009B4DC7" w:rsidP="009B4DC7">
      <w:pPr>
        <w:rPr>
          <w:sz w:val="16"/>
        </w:rPr>
      </w:pPr>
      <w:r w:rsidRPr="00AC568F">
        <w:rPr>
          <w:rStyle w:val="StyleUnderline"/>
          <w:highlight w:val="yellow"/>
        </w:rPr>
        <w:t>Seitz’s findings</w:t>
      </w:r>
      <w:r w:rsidRPr="008A61C6">
        <w:rPr>
          <w:sz w:val="16"/>
        </w:rPr>
        <w:t xml:space="preserve">, published in Climatic Change in December 2010, </w:t>
      </w:r>
      <w:r w:rsidRPr="008A61C6">
        <w:rPr>
          <w:rStyle w:val="StyleUnderline"/>
        </w:rPr>
        <w:t>says that this approach to SRM has the advantage of being more localized than spraying aerosols into the atmosphere, so it is less risky to humans.</w:t>
      </w:r>
      <w:r w:rsidRPr="008A61C6">
        <w:rPr>
          <w:sz w:val="16"/>
        </w:rPr>
        <w:t xml:space="preserve"> He </w:t>
      </w:r>
      <w:r w:rsidRPr="008A61C6">
        <w:rPr>
          <w:rStyle w:val="StyleUnderline"/>
          <w:highlight w:val="yellow"/>
        </w:rPr>
        <w:t>proposes that</w:t>
      </w:r>
      <w:r w:rsidRPr="008A61C6">
        <w:rPr>
          <w:sz w:val="16"/>
        </w:rPr>
        <w:t xml:space="preserve"> teeny </w:t>
      </w:r>
      <w:r w:rsidRPr="008A61C6">
        <w:rPr>
          <w:rStyle w:val="StyleUnderline"/>
          <w:highlight w:val="yellow"/>
        </w:rPr>
        <w:t>tiny bubbles can be easily injected into the water</w:t>
      </w:r>
      <w:r w:rsidRPr="008A61C6">
        <w:rPr>
          <w:sz w:val="16"/>
        </w:rPr>
        <w:t>, at low cost and without requiring much energy. Sounds great, you might think.</w:t>
      </w:r>
      <w:r w:rsidRPr="008A61C6">
        <w:rPr>
          <w:sz w:val="12"/>
        </w:rPr>
        <w:t>¶</w:t>
      </w:r>
      <w:r w:rsidRPr="008A61C6">
        <w:rPr>
          <w:sz w:val="16"/>
        </w:rPr>
        <w:t xml:space="preserve"> </w:t>
      </w:r>
      <w:r w:rsidRPr="008A61C6">
        <w:rPr>
          <w:rStyle w:val="StyleUnderline"/>
          <w:highlight w:val="yellow"/>
        </w:rPr>
        <w:t>Not so fast</w:t>
      </w:r>
      <w:r w:rsidRPr="008A61C6">
        <w:rPr>
          <w:sz w:val="16"/>
        </w:rPr>
        <w:t>, says Alan Robock.</w:t>
      </w:r>
      <w:r w:rsidRPr="008A61C6">
        <w:rPr>
          <w:sz w:val="12"/>
        </w:rPr>
        <w:t>¶</w:t>
      </w:r>
      <w:r w:rsidRPr="008A61C6">
        <w:rPr>
          <w:sz w:val="16"/>
        </w:rPr>
        <w:t xml:space="preserve"> As an atmospheric scientist at Rutgers University, Robock has been studying the potential effects of different types of SRM on the planet. A few days ago, he posted an official response to Seitz’s “brighten the water” pitch, also in Climatic Change. In it, </w:t>
      </w:r>
      <w:r w:rsidRPr="008A61C6">
        <w:rPr>
          <w:rStyle w:val="StyleUnderline"/>
          <w:highlight w:val="yellow"/>
        </w:rPr>
        <w:t>Robock points out</w:t>
      </w:r>
      <w:r w:rsidRPr="008A61C6">
        <w:rPr>
          <w:sz w:val="16"/>
        </w:rPr>
        <w:t xml:space="preserve"> that although increasing reflectivity of ocean water takes away some of the risks that come along with pumping sulfate aerosols into the air, it also </w:t>
      </w:r>
      <w:r w:rsidRPr="008A61C6">
        <w:rPr>
          <w:rStyle w:val="StyleUnderline"/>
          <w:highlight w:val="yellow"/>
        </w:rPr>
        <w:t>introduces</w:t>
      </w:r>
      <w:r w:rsidRPr="008A61C6">
        <w:rPr>
          <w:sz w:val="16"/>
        </w:rPr>
        <w:t xml:space="preserve"> a host of new ones — </w:t>
      </w:r>
      <w:r w:rsidRPr="008A61C6">
        <w:rPr>
          <w:rStyle w:val="StyleUnderline"/>
          <w:highlight w:val="yellow"/>
        </w:rPr>
        <w:t>risks that can’t be fully evaluated</w:t>
      </w:r>
      <w:r w:rsidRPr="008A61C6">
        <w:rPr>
          <w:sz w:val="16"/>
        </w:rPr>
        <w:t xml:space="preserve"> or easily managed.</w:t>
      </w:r>
      <w:r w:rsidRPr="008A61C6">
        <w:rPr>
          <w:sz w:val="12"/>
        </w:rPr>
        <w:t>¶</w:t>
      </w:r>
      <w:r w:rsidRPr="008A61C6">
        <w:rPr>
          <w:sz w:val="16"/>
        </w:rPr>
        <w:t xml:space="preserve"> For example, Robock points out that </w:t>
      </w:r>
      <w:r w:rsidRPr="008A61C6">
        <w:rPr>
          <w:rStyle w:val="StyleUnderline"/>
          <w:highlight w:val="yellow"/>
        </w:rPr>
        <w:t>if parts of the ocean are</w:t>
      </w:r>
      <w:r w:rsidRPr="008A61C6">
        <w:rPr>
          <w:sz w:val="16"/>
        </w:rPr>
        <w:t xml:space="preserve"> engineered to be </w:t>
      </w:r>
      <w:r w:rsidRPr="008A61C6">
        <w:rPr>
          <w:rStyle w:val="StyleUnderline"/>
          <w:highlight w:val="yellow"/>
        </w:rPr>
        <w:t>more reflective</w:t>
      </w:r>
      <w:r w:rsidRPr="008A61C6">
        <w:rPr>
          <w:sz w:val="16"/>
        </w:rPr>
        <w:t xml:space="preserve"> and consequently absorb less heat, </w:t>
      </w:r>
      <w:r w:rsidRPr="008A61C6">
        <w:rPr>
          <w:rStyle w:val="StyleUnderline"/>
          <w:highlight w:val="yellow"/>
        </w:rPr>
        <w:t>the movement of heat in the ocean may change</w:t>
      </w:r>
      <w:r w:rsidRPr="008A61C6">
        <w:rPr>
          <w:sz w:val="16"/>
        </w:rPr>
        <w:t xml:space="preserve">, and there is the potential that </w:t>
      </w:r>
      <w:r w:rsidRPr="008A61C6">
        <w:rPr>
          <w:rStyle w:val="StyleUnderline"/>
          <w:highlight w:val="yellow"/>
        </w:rPr>
        <w:t>regional climate</w:t>
      </w:r>
      <w:r w:rsidRPr="008A61C6">
        <w:rPr>
          <w:sz w:val="16"/>
        </w:rPr>
        <w:t xml:space="preserve"> and weather </w:t>
      </w:r>
      <w:r w:rsidRPr="008A61C6">
        <w:rPr>
          <w:rStyle w:val="StyleUnderline"/>
          <w:highlight w:val="yellow"/>
        </w:rPr>
        <w:t>would be affected</w:t>
      </w:r>
      <w:r w:rsidRPr="008A61C6">
        <w:rPr>
          <w:sz w:val="16"/>
        </w:rPr>
        <w:t>.</w:t>
      </w:r>
      <w:r w:rsidRPr="008A61C6">
        <w:rPr>
          <w:sz w:val="12"/>
        </w:rPr>
        <w:t>¶</w:t>
      </w:r>
      <w:r w:rsidRPr="008A61C6">
        <w:rPr>
          <w:sz w:val="16"/>
        </w:rPr>
        <w:t xml:space="preserve"> </w:t>
      </w:r>
      <w:r w:rsidRPr="008A61C6">
        <w:rPr>
          <w:rStyle w:val="StyleUnderline"/>
        </w:rPr>
        <w:t xml:space="preserve">Just </w:t>
      </w:r>
      <w:r w:rsidRPr="008A61C6">
        <w:rPr>
          <w:rStyle w:val="StyleUnderline"/>
          <w:highlight w:val="yellow"/>
        </w:rPr>
        <w:t>think about how much global climate has been influenced</w:t>
      </w:r>
      <w:r w:rsidRPr="008A61C6">
        <w:rPr>
          <w:rStyle w:val="StyleUnderline"/>
        </w:rPr>
        <w:t xml:space="preserve"> this year </w:t>
      </w:r>
      <w:r w:rsidRPr="008A61C6">
        <w:rPr>
          <w:rStyle w:val="StyleUnderline"/>
          <w:highlight w:val="yellow"/>
        </w:rPr>
        <w:t>by the</w:t>
      </w:r>
      <w:r w:rsidRPr="008A61C6">
        <w:rPr>
          <w:rStyle w:val="StyleUnderline"/>
        </w:rPr>
        <w:t xml:space="preserve"> cool ocean </w:t>
      </w:r>
      <w:r w:rsidRPr="008A61C6">
        <w:rPr>
          <w:rStyle w:val="StyleUnderline"/>
          <w:highlight w:val="yellow"/>
        </w:rPr>
        <w:t>waters of La Niña</w:t>
      </w:r>
      <w:r w:rsidRPr="008A61C6">
        <w:rPr>
          <w:rStyle w:val="StyleUnderline"/>
        </w:rPr>
        <w:t xml:space="preserve"> in the Pacific: increased rainfall in Asia, Australia and parts of South America; </w:t>
      </w:r>
      <w:r w:rsidRPr="008A61C6">
        <w:rPr>
          <w:rStyle w:val="StyleUnderline"/>
          <w:highlight w:val="yellow"/>
        </w:rPr>
        <w:t>heavier snowfall in parts of the U.S.</w:t>
      </w:r>
      <w:r w:rsidRPr="008A61C6">
        <w:rPr>
          <w:rStyle w:val="StyleUnderline"/>
        </w:rPr>
        <w:t>; and more severe drought in the American Southwest.</w:t>
      </w:r>
      <w:r w:rsidRPr="008A61C6">
        <w:rPr>
          <w:rStyle w:val="StyleUnderline"/>
          <w:sz w:val="12"/>
        </w:rPr>
        <w:t>¶</w:t>
      </w:r>
      <w:r w:rsidRPr="008A61C6">
        <w:rPr>
          <w:sz w:val="16"/>
        </w:rPr>
        <w:t xml:space="preserve"> </w:t>
      </w:r>
      <w:r w:rsidRPr="008A61C6">
        <w:rPr>
          <w:rStyle w:val="StyleUnderline"/>
          <w:highlight w:val="yellow"/>
        </w:rPr>
        <w:t>Affecting the way oceans absorb and retain heat may impact crucial ocean currents</w:t>
      </w:r>
      <w:r w:rsidRPr="008A61C6">
        <w:rPr>
          <w:sz w:val="16"/>
        </w:rPr>
        <w:t>, causing unusual weather in some places. Credit: NOAA</w:t>
      </w:r>
      <w:r w:rsidRPr="008A61C6">
        <w:rPr>
          <w:sz w:val="12"/>
        </w:rPr>
        <w:t>¶</w:t>
      </w:r>
      <w:r w:rsidRPr="008A61C6">
        <w:rPr>
          <w:sz w:val="16"/>
        </w:rPr>
        <w:t xml:space="preserve"> Furthermore, cooler ocean temperatures and less sunlight is bound to have some influence on marine life, although it is difficult to predict exactly what would happen. </w:t>
      </w:r>
      <w:r w:rsidRPr="008A61C6">
        <w:rPr>
          <w:rStyle w:val="StyleUnderline"/>
          <w:highlight w:val="yellow"/>
        </w:rPr>
        <w:t>Colder water also holds more CO2,</w:t>
      </w:r>
      <w:r w:rsidRPr="008A61C6">
        <w:rPr>
          <w:sz w:val="16"/>
        </w:rPr>
        <w:t xml:space="preserve"> so Robock mentions that there </w:t>
      </w:r>
      <w:r w:rsidRPr="008A61C6">
        <w:rPr>
          <w:rStyle w:val="StyleUnderline"/>
          <w:highlight w:val="yellow"/>
        </w:rPr>
        <w:t>might be more risk of ocean acidification</w:t>
      </w:r>
      <w:r w:rsidRPr="008A61C6">
        <w:rPr>
          <w:rStyle w:val="StyleUnderline"/>
        </w:rPr>
        <w:t xml:space="preserve"> </w:t>
      </w:r>
      <w:r w:rsidRPr="008A61C6">
        <w:rPr>
          <w:sz w:val="16"/>
        </w:rPr>
        <w:t>using Seitz’s technique.</w:t>
      </w:r>
      <w:r w:rsidRPr="008A61C6">
        <w:rPr>
          <w:sz w:val="12"/>
        </w:rPr>
        <w:t>¶</w:t>
      </w:r>
      <w:r w:rsidRPr="008A61C6">
        <w:rPr>
          <w:sz w:val="16"/>
        </w:rPr>
        <w:t xml:space="preserve"> Robock writes:</w:t>
      </w:r>
      <w:r w:rsidRPr="008A61C6">
        <w:rPr>
          <w:sz w:val="12"/>
        </w:rPr>
        <w:t>¶</w:t>
      </w:r>
      <w:r w:rsidRPr="008A61C6">
        <w:rPr>
          <w:sz w:val="16"/>
        </w:rPr>
        <w:t xml:space="preserve"> “Bubble generation in the ocean should be added to the list of solar radiation management options being considered as part of geoengineering, but it needs to be rigorously evaluated, [along with marine cloud brightening and stratospheric aerosol generation], in terms of its costs, benefits, and risks.”</w:t>
      </w:r>
    </w:p>
    <w:p w:rsidR="009B4DC7" w:rsidRDefault="009B4DC7" w:rsidP="009B4DC7">
      <w:pPr>
        <w:pStyle w:val="Heading4"/>
      </w:pPr>
      <w:r>
        <w:t>CP is all theory – can’t solve warming</w:t>
      </w:r>
    </w:p>
    <w:p w:rsidR="009B4DC7" w:rsidRDefault="009B4DC7" w:rsidP="009B4DC7">
      <w:r w:rsidRPr="00AC568F">
        <w:rPr>
          <w:b/>
        </w:rPr>
        <w:t>Caldiera and Keith 10</w:t>
      </w:r>
      <w:r>
        <w:t xml:space="preserve"> [Ken Caldiera, David W. Keith, “The Need for Climate Engineering Research”, Ken Caldeira (kcaldeira@carnegie.stanford.edu) is a senior scientist in the Department of Global Ecology at the Carnegie Institution in Stanford, California. David W. Keith (keith@ucalgary.ca) is director of the Energy and Environmental Systems Group at the Institute for Sustainable Energy, Issues in Science and Technology, 2010]</w:t>
      </w:r>
    </w:p>
    <w:p w:rsidR="009B4DC7" w:rsidRDefault="009B4DC7" w:rsidP="009B4DC7">
      <w:pPr>
        <w:rPr>
          <w:b/>
        </w:rPr>
      </w:pPr>
      <w:r>
        <w:rPr>
          <w:b/>
        </w:rPr>
        <w:t>SRM = Solar Radiation Management</w:t>
      </w:r>
    </w:p>
    <w:p w:rsidR="009B4DC7" w:rsidRPr="00AC568F" w:rsidRDefault="009B4DC7" w:rsidP="009B4DC7">
      <w:pPr>
        <w:rPr>
          <w:b/>
        </w:rPr>
      </w:pPr>
    </w:p>
    <w:p w:rsidR="009B4DC7" w:rsidRPr="00AC568F" w:rsidRDefault="009B4DC7" w:rsidP="009B4DC7">
      <w:pPr>
        <w:rPr>
          <w:sz w:val="16"/>
        </w:rPr>
      </w:pPr>
      <w:r w:rsidRPr="00AC568F">
        <w:rPr>
          <w:sz w:val="16"/>
        </w:rPr>
        <w:t xml:space="preserve">Whitening the surface. </w:t>
      </w:r>
      <w:r w:rsidRPr="00AC568F">
        <w:rPr>
          <w:rStyle w:val="StyleUnderline"/>
          <w:highlight w:val="yellow"/>
        </w:rPr>
        <w:t>It has been proposed that whitening</w:t>
      </w:r>
      <w:r w:rsidRPr="00AC568F">
        <w:rPr>
          <w:rStyle w:val="StyleUnderline"/>
        </w:rPr>
        <w:t xml:space="preserve"> </w:t>
      </w:r>
      <w:r w:rsidRPr="00AC568F">
        <w:rPr>
          <w:sz w:val="16"/>
        </w:rPr>
        <w:t xml:space="preserve">roofs, crops, or </w:t>
      </w:r>
      <w:r w:rsidRPr="00AC568F">
        <w:rPr>
          <w:rStyle w:val="StyleUnderline"/>
          <w:highlight w:val="yellow"/>
        </w:rPr>
        <w:t>the ocean surface would</w:t>
      </w:r>
      <w:r w:rsidRPr="00AC568F">
        <w:rPr>
          <w:rStyle w:val="StyleUnderline"/>
        </w:rPr>
        <w:t xml:space="preserve"> </w:t>
      </w:r>
      <w:r w:rsidRPr="00AC568F">
        <w:rPr>
          <w:rStyle w:val="StyleUnderline"/>
          <w:highlight w:val="yellow"/>
        </w:rPr>
        <w:t>reflect</w:t>
      </w:r>
      <w:r w:rsidRPr="00AC568F">
        <w:rPr>
          <w:rStyle w:val="StyleUnderline"/>
        </w:rPr>
        <w:t xml:space="preserve"> more</w:t>
      </w:r>
      <w:r w:rsidRPr="00AC568F">
        <w:rPr>
          <w:rStyle w:val="StyleUnderline"/>
          <w:sz w:val="12"/>
        </w:rPr>
        <w:t xml:space="preserve">¶ </w:t>
      </w:r>
      <w:r w:rsidRPr="00AC568F">
        <w:rPr>
          <w:rStyle w:val="StyleUnderline"/>
          <w:highlight w:val="yellow"/>
        </w:rPr>
        <w:t>sunlight to space</w:t>
      </w:r>
      <w:r w:rsidRPr="00AC568F">
        <w:rPr>
          <w:sz w:val="16"/>
        </w:rPr>
        <w:t xml:space="preserve">, thereby </w:t>
      </w:r>
      <w:r w:rsidRPr="00AC568F">
        <w:rPr>
          <w:rStyle w:val="StyleUnderline"/>
        </w:rPr>
        <w:t>exerting a cooling influence on</w:t>
      </w:r>
      <w:r w:rsidRPr="00AC568F">
        <w:rPr>
          <w:rStyle w:val="StyleUnderline"/>
          <w:sz w:val="12"/>
        </w:rPr>
        <w:t xml:space="preserve">¶ </w:t>
      </w:r>
      <w:r w:rsidRPr="00AC568F">
        <w:rPr>
          <w:rStyle w:val="StyleUnderline"/>
        </w:rPr>
        <w:t xml:space="preserve">planetary temperatures. </w:t>
      </w:r>
      <w:r w:rsidRPr="00AC568F">
        <w:rPr>
          <w:sz w:val="16"/>
        </w:rPr>
        <w:t>With regard to crops, there is simply not enough crop area or potential for change in reflectivity for this sector to be a game changer. Similarly, there is</w:t>
      </w:r>
      <w:r w:rsidRPr="00AC568F">
        <w:rPr>
          <w:sz w:val="12"/>
        </w:rPr>
        <w:t>¶</w:t>
      </w:r>
      <w:r w:rsidRPr="00AC568F">
        <w:rPr>
          <w:sz w:val="16"/>
        </w:rPr>
        <w:t xml:space="preserve"> not enough roof area for changing roof color to make a substantive difference in global climate change, although whitening roofs in some cases may confer co-benefits (such as reducing cooling costs and helping reduce the urban heat island effect). </w:t>
      </w:r>
      <w:r w:rsidRPr="00AC568F">
        <w:rPr>
          <w:rStyle w:val="StyleUnderline"/>
        </w:rPr>
        <w:t>Various proposals have been made to whiten</w:t>
      </w:r>
      <w:r w:rsidRPr="00AC568F">
        <w:rPr>
          <w:rStyle w:val="StyleUnderline"/>
          <w:sz w:val="12"/>
        </w:rPr>
        <w:t xml:space="preserve">¶ </w:t>
      </w:r>
      <w:r w:rsidRPr="00AC568F">
        <w:rPr>
          <w:rStyle w:val="StyleUnderline"/>
        </w:rPr>
        <w:t>the ocean surface</w:t>
      </w:r>
      <w:r w:rsidRPr="00AC568F">
        <w:rPr>
          <w:sz w:val="16"/>
        </w:rPr>
        <w:t>, stemming back to at least the early 1960s,</w:t>
      </w:r>
      <w:r w:rsidRPr="00AC568F">
        <w:rPr>
          <w:sz w:val="12"/>
        </w:rPr>
        <w:t>¶</w:t>
      </w:r>
      <w:r w:rsidRPr="00AC568F">
        <w:rPr>
          <w:sz w:val="16"/>
        </w:rPr>
        <w:t xml:space="preserve"> but </w:t>
      </w:r>
      <w:r w:rsidRPr="00AC568F">
        <w:rPr>
          <w:rStyle w:val="Emphasis"/>
          <w:highlight w:val="yellow"/>
        </w:rPr>
        <w:t>the ability to do so has not been demonstrated</w:t>
      </w:r>
      <w:r w:rsidRPr="00AC568F">
        <w:rPr>
          <w:rStyle w:val="Emphasis"/>
        </w:rPr>
        <w:t>.</w:t>
      </w:r>
      <w:r w:rsidRPr="00AC568F">
        <w:rPr>
          <w:rStyle w:val="Emphasis"/>
          <w:b w:val="0"/>
          <w:sz w:val="12"/>
          <w:u w:val="none"/>
        </w:rPr>
        <w:t>¶</w:t>
      </w:r>
      <w:r w:rsidRPr="00AC568F">
        <w:rPr>
          <w:rStyle w:val="Emphasis"/>
          <w:sz w:val="12"/>
        </w:rPr>
        <w:t xml:space="preserve"> </w:t>
      </w:r>
      <w:r w:rsidRPr="00AC568F">
        <w:rPr>
          <w:sz w:val="16"/>
        </w:rPr>
        <w:t>In their current form, the best SRM methods have several</w:t>
      </w:r>
      <w:r w:rsidRPr="00AC568F">
        <w:rPr>
          <w:sz w:val="12"/>
        </w:rPr>
        <w:t>¶</w:t>
      </w:r>
      <w:r w:rsidRPr="00AC568F">
        <w:rPr>
          <w:sz w:val="16"/>
        </w:rPr>
        <w:t xml:space="preserve"> common properties: </w:t>
      </w:r>
      <w:r w:rsidRPr="00AC568F">
        <w:rPr>
          <w:rStyle w:val="StyleUnderline"/>
        </w:rPr>
        <w:t>They have relatively low direct costs</w:t>
      </w:r>
      <w:r w:rsidRPr="00AC568F">
        <w:rPr>
          <w:rStyle w:val="StyleUnderline"/>
          <w:sz w:val="12"/>
        </w:rPr>
        <w:t xml:space="preserve">¶ </w:t>
      </w:r>
      <w:r w:rsidRPr="00AC568F">
        <w:rPr>
          <w:rStyle w:val="StyleUnderline"/>
        </w:rPr>
        <w:t>of deployment, they may be deployed rapidly</w:t>
      </w:r>
      <w:r w:rsidRPr="00AC568F">
        <w:rPr>
          <w:sz w:val="16"/>
        </w:rPr>
        <w:t xml:space="preserve"> and are fastacting, and they are imperfect. </w:t>
      </w:r>
      <w:r w:rsidRPr="00AC568F">
        <w:rPr>
          <w:rStyle w:val="StyleUnderline"/>
          <w:highlight w:val="yellow"/>
        </w:rPr>
        <w:t>They are intrinsically imperfect because g</w:t>
      </w:r>
      <w:r w:rsidRPr="00AC568F">
        <w:rPr>
          <w:rStyle w:val="StyleUnderline"/>
        </w:rPr>
        <w:t>reen</w:t>
      </w:r>
      <w:r w:rsidRPr="00AC568F">
        <w:rPr>
          <w:rStyle w:val="StyleUnderline"/>
          <w:highlight w:val="yellow"/>
        </w:rPr>
        <w:t>h</w:t>
      </w:r>
      <w:r w:rsidRPr="00AC568F">
        <w:rPr>
          <w:rStyle w:val="StyleUnderline"/>
        </w:rPr>
        <w:t xml:space="preserve">ouse </w:t>
      </w:r>
      <w:r w:rsidRPr="00AC568F">
        <w:rPr>
          <w:rStyle w:val="StyleUnderline"/>
          <w:highlight w:val="yellow"/>
        </w:rPr>
        <w:t>g</w:t>
      </w:r>
      <w:r w:rsidRPr="00AC568F">
        <w:rPr>
          <w:rStyle w:val="StyleUnderline"/>
        </w:rPr>
        <w:t xml:space="preserve">ases </w:t>
      </w:r>
      <w:r w:rsidRPr="00AC568F">
        <w:rPr>
          <w:rStyle w:val="StyleUnderline"/>
          <w:highlight w:val="yellow"/>
        </w:rPr>
        <w:t>and sunlight act differently in Earth’s climate</w:t>
      </w:r>
      <w:r w:rsidRPr="00AC568F">
        <w:rPr>
          <w:rStyle w:val="StyleUnderline"/>
        </w:rPr>
        <w:t xml:space="preserve"> system.</w:t>
      </w:r>
      <w:r w:rsidRPr="00AC568F">
        <w:rPr>
          <w:sz w:val="16"/>
        </w:rPr>
        <w:t xml:space="preserve"> </w:t>
      </w:r>
    </w:p>
    <w:p w:rsidR="009B4DC7" w:rsidRDefault="009B4DC7" w:rsidP="009B4DC7">
      <w:pPr>
        <w:pStyle w:val="Heading4"/>
      </w:pPr>
      <w:r>
        <w:t>Independently it causes war</w:t>
      </w:r>
    </w:p>
    <w:p w:rsidR="009B4DC7" w:rsidRDefault="009B4DC7" w:rsidP="009B4DC7">
      <w:r w:rsidRPr="00AC568F">
        <w:rPr>
          <w:b/>
        </w:rPr>
        <w:t>Caldiera and Keith 10</w:t>
      </w:r>
      <w:r>
        <w:t xml:space="preserve"> [Ken Caldiera, David W. Keith, “The Need for Climate Engineering Research”, Ken Caldeira (kcaldeira@carnegie.stanford.edu) is a senior scientist in the Department of Global Ecology at the Carnegie Institution in Stanford, California. David W. Keith (keith@ucalgary.ca) is director of the Energy and Environmental Systems Group at the Institute for Sustainable Energy, Issues in Science and Technology, 2010]</w:t>
      </w:r>
    </w:p>
    <w:p w:rsidR="009B4DC7" w:rsidRDefault="009B4DC7" w:rsidP="009B4DC7">
      <w:pPr>
        <w:rPr>
          <w:b/>
        </w:rPr>
      </w:pPr>
      <w:r>
        <w:rPr>
          <w:b/>
        </w:rPr>
        <w:t>SRM = Solar Radiation Management</w:t>
      </w:r>
    </w:p>
    <w:p w:rsidR="009B4DC7" w:rsidRDefault="009B4DC7" w:rsidP="009B4DC7"/>
    <w:p w:rsidR="009B4DC7" w:rsidRPr="00AC568F" w:rsidRDefault="009B4DC7" w:rsidP="009B4DC7">
      <w:pPr>
        <w:rPr>
          <w:rStyle w:val="StyleUnderline"/>
        </w:rPr>
      </w:pPr>
      <w:r w:rsidRPr="00AC568F">
        <w:rPr>
          <w:rStyle w:val="StyleUnderline"/>
          <w:highlight w:val="yellow"/>
        </w:rPr>
        <w:t>Although SRM efforts might be able to diminish</w:t>
      </w:r>
      <w:r w:rsidRPr="00AC568F">
        <w:rPr>
          <w:sz w:val="16"/>
        </w:rPr>
        <w:t xml:space="preserve"> most</w:t>
      </w:r>
      <w:r w:rsidRPr="00AC568F">
        <w:rPr>
          <w:sz w:val="12"/>
        </w:rPr>
        <w:t>¶</w:t>
      </w:r>
      <w:r w:rsidRPr="00AC568F">
        <w:rPr>
          <w:sz w:val="16"/>
        </w:rPr>
        <w:t xml:space="preserve"> </w:t>
      </w:r>
      <w:r w:rsidRPr="00AC568F">
        <w:rPr>
          <w:rStyle w:val="StyleUnderline"/>
          <w:highlight w:val="yellow"/>
        </w:rPr>
        <w:t>climate change</w:t>
      </w:r>
      <w:r w:rsidRPr="00AC568F">
        <w:rPr>
          <w:sz w:val="16"/>
        </w:rPr>
        <w:t xml:space="preserve"> in most places most of the time, it is also</w:t>
      </w:r>
      <w:r w:rsidRPr="00AC568F">
        <w:rPr>
          <w:sz w:val="12"/>
        </w:rPr>
        <w:t>¶</w:t>
      </w:r>
      <w:r w:rsidRPr="00AC568F">
        <w:rPr>
          <w:sz w:val="16"/>
        </w:rPr>
        <w:t xml:space="preserve"> likely that these approaches will harm some people in some</w:t>
      </w:r>
      <w:r w:rsidRPr="00AC568F">
        <w:rPr>
          <w:sz w:val="12"/>
        </w:rPr>
        <w:t>¶</w:t>
      </w:r>
      <w:r w:rsidRPr="00AC568F">
        <w:rPr>
          <w:sz w:val="16"/>
        </w:rPr>
        <w:t xml:space="preserve"> places some of the time. </w:t>
      </w:r>
      <w:r w:rsidRPr="00AC568F">
        <w:rPr>
          <w:rStyle w:val="StyleUnderline"/>
          <w:highlight w:val="yellow"/>
        </w:rPr>
        <w:t>People who suffer harm may seek</w:t>
      </w:r>
      <w:r w:rsidRPr="00AC568F">
        <w:rPr>
          <w:rStyle w:val="StyleUnderline"/>
          <w:sz w:val="12"/>
          <w:highlight w:val="yellow"/>
        </w:rPr>
        <w:t xml:space="preserve">¶ </w:t>
      </w:r>
      <w:r w:rsidRPr="00AC568F">
        <w:rPr>
          <w:rStyle w:val="StyleUnderline"/>
          <w:highlight w:val="yellow"/>
        </w:rPr>
        <w:t>compensation.</w:t>
      </w:r>
      <w:r w:rsidRPr="00AC568F">
        <w:rPr>
          <w:rStyle w:val="StyleUnderline"/>
        </w:rPr>
        <w:t xml:space="preserve"> If militarily or politically powerful, </w:t>
      </w:r>
      <w:r w:rsidRPr="00AC568F">
        <w:rPr>
          <w:rStyle w:val="StyleUnderline"/>
          <w:highlight w:val="yellow"/>
        </w:rPr>
        <w:t>they could</w:t>
      </w:r>
      <w:r w:rsidRPr="00AC568F">
        <w:rPr>
          <w:rStyle w:val="StyleUnderline"/>
          <w:sz w:val="12"/>
          <w:highlight w:val="yellow"/>
        </w:rPr>
        <w:t xml:space="preserve">¶ </w:t>
      </w:r>
      <w:r w:rsidRPr="00AC568F">
        <w:rPr>
          <w:rStyle w:val="StyleUnderline"/>
          <w:highlight w:val="yellow"/>
        </w:rPr>
        <w:t>seek to prevent continued deployment and</w:t>
      </w:r>
      <w:r w:rsidRPr="00AC568F">
        <w:rPr>
          <w:rStyle w:val="StyleUnderline"/>
        </w:rPr>
        <w:t xml:space="preserve"> thus </w:t>
      </w:r>
      <w:r w:rsidRPr="00AC568F">
        <w:rPr>
          <w:rStyle w:val="StyleUnderline"/>
          <w:highlight w:val="yellow"/>
        </w:rPr>
        <w:t>could generate military</w:t>
      </w:r>
      <w:r w:rsidRPr="00AC568F">
        <w:rPr>
          <w:rStyle w:val="StyleUnderline"/>
        </w:rPr>
        <w:t xml:space="preserve"> or political </w:t>
      </w:r>
      <w:r w:rsidRPr="00AC568F">
        <w:rPr>
          <w:rStyle w:val="StyleUnderline"/>
          <w:highlight w:val="yellow"/>
        </w:rPr>
        <w:t>conflict</w:t>
      </w:r>
      <w:r w:rsidRPr="00AC568F">
        <w:rPr>
          <w:sz w:val="16"/>
        </w:rPr>
        <w:t xml:space="preserve">. </w:t>
      </w:r>
      <w:r w:rsidRPr="00AC568F">
        <w:rPr>
          <w:rStyle w:val="StyleUnderline"/>
        </w:rPr>
        <w:t>Even if environmental</w:t>
      </w:r>
      <w:r w:rsidRPr="00AC568F">
        <w:rPr>
          <w:rStyle w:val="StyleUnderline"/>
          <w:sz w:val="12"/>
        </w:rPr>
        <w:t xml:space="preserve">¶ </w:t>
      </w:r>
      <w:r w:rsidRPr="00AC568F">
        <w:rPr>
          <w:rStyle w:val="StyleUnderline"/>
        </w:rPr>
        <w:t>benefits exceed environmental damages overall, indirect</w:t>
      </w:r>
      <w:r w:rsidRPr="00AC568F">
        <w:rPr>
          <w:rStyle w:val="StyleUnderline"/>
          <w:sz w:val="12"/>
        </w:rPr>
        <w:t xml:space="preserve">¶ </w:t>
      </w:r>
      <w:r w:rsidRPr="00AC568F">
        <w:rPr>
          <w:rStyle w:val="StyleUnderline"/>
        </w:rPr>
        <w:t>costs associated with the possible need to compensate those</w:t>
      </w:r>
      <w:r w:rsidRPr="00AC568F">
        <w:rPr>
          <w:rStyle w:val="StyleUnderline"/>
          <w:sz w:val="12"/>
        </w:rPr>
        <w:t xml:space="preserve">¶ </w:t>
      </w:r>
      <w:r w:rsidRPr="00AC568F">
        <w:rPr>
          <w:rStyle w:val="StyleUnderline"/>
        </w:rPr>
        <w:t>adversely affected could dominate the overall cost picture</w:t>
      </w:r>
      <w:r w:rsidRPr="00AC568F">
        <w:rPr>
          <w:sz w:val="16"/>
        </w:rPr>
        <w:t>.</w:t>
      </w:r>
      <w:r w:rsidRPr="00AC568F">
        <w:rPr>
          <w:sz w:val="12"/>
        </w:rPr>
        <w:t>¶</w:t>
      </w:r>
      <w:r w:rsidRPr="00AC568F">
        <w:rPr>
          <w:sz w:val="16"/>
        </w:rPr>
        <w:t xml:space="preserve"> It does not even need to be the case that the climate intervention system actually causes the climate damage; </w:t>
      </w:r>
      <w:r w:rsidRPr="00AC568F">
        <w:rPr>
          <w:rStyle w:val="StyleUnderline"/>
          <w:highlight w:val="yellow"/>
        </w:rPr>
        <w:t>if people</w:t>
      </w:r>
      <w:r w:rsidRPr="00AC568F">
        <w:rPr>
          <w:rStyle w:val="StyleUnderline"/>
        </w:rPr>
        <w:t xml:space="preserve"> in a region </w:t>
      </w:r>
      <w:r w:rsidRPr="00AC568F">
        <w:rPr>
          <w:rStyle w:val="StyleUnderline"/>
          <w:highlight w:val="yellow"/>
        </w:rPr>
        <w:t>believe that they are harmed</w:t>
      </w:r>
      <w:r w:rsidRPr="00AC568F">
        <w:rPr>
          <w:rStyle w:val="StyleUnderline"/>
        </w:rPr>
        <w:t xml:space="preserve"> by such a system, </w:t>
      </w:r>
      <w:r w:rsidRPr="00AC568F">
        <w:rPr>
          <w:rStyle w:val="StyleUnderline"/>
          <w:highlight w:val="yellow"/>
        </w:rPr>
        <w:t>this could</w:t>
      </w:r>
      <w:r w:rsidRPr="00AC568F">
        <w:rPr>
          <w:rStyle w:val="StyleUnderline"/>
        </w:rPr>
        <w:t xml:space="preserve"> </w:t>
      </w:r>
      <w:r w:rsidRPr="00AC568F">
        <w:rPr>
          <w:rStyle w:val="StyleUnderline"/>
          <w:highlight w:val="yellow"/>
        </w:rPr>
        <w:t>be enough to motivate conflict</w:t>
      </w:r>
      <w:r w:rsidRPr="00AC568F">
        <w:rPr>
          <w:rStyle w:val="StyleUnderline"/>
        </w:rPr>
        <w:t>.</w:t>
      </w:r>
    </w:p>
    <w:p w:rsidR="009B4DC7" w:rsidRPr="008D4380" w:rsidRDefault="009B4DC7" w:rsidP="009B4DC7">
      <w:pPr>
        <w:pStyle w:val="Heading4"/>
      </w:pPr>
      <w:r>
        <w:t>Links to politics</w:t>
      </w:r>
    </w:p>
    <w:p w:rsidR="009B4DC7" w:rsidRPr="008D4380" w:rsidRDefault="009B4DC7" w:rsidP="009B4DC7">
      <w:pPr>
        <w:spacing w:line="276" w:lineRule="auto"/>
        <w:rPr>
          <w:sz w:val="14"/>
        </w:rPr>
      </w:pPr>
      <w:r w:rsidRPr="008D4380">
        <w:rPr>
          <w:b/>
          <w:u w:val="single"/>
        </w:rPr>
        <w:t>Bullis 09</w:t>
      </w:r>
      <w:r w:rsidRPr="008D4380">
        <w:rPr>
          <w:b/>
          <w:sz w:val="14"/>
        </w:rPr>
        <w:t xml:space="preserve"> </w:t>
      </w:r>
      <w:r w:rsidRPr="008D4380">
        <w:rPr>
          <w:sz w:val="14"/>
        </w:rPr>
        <w:t>(Kevin, senior editor, Technology Review, November 6, 2009, “U.S. Congress Considers Geoengineering,” MIT Technology Review, http://www.technologyreview.com/view/416187/us-congress-considers-geoengineering/, Hensel)</w:t>
      </w:r>
    </w:p>
    <w:p w:rsidR="009B4DC7" w:rsidRPr="008D4380" w:rsidRDefault="009B4DC7" w:rsidP="009B4DC7">
      <w:pPr>
        <w:spacing w:line="276" w:lineRule="auto"/>
        <w:rPr>
          <w:sz w:val="16"/>
        </w:rPr>
      </w:pPr>
    </w:p>
    <w:p w:rsidR="009B4DC7" w:rsidRPr="008D4380" w:rsidRDefault="009B4DC7" w:rsidP="009B4DC7">
      <w:pPr>
        <w:spacing w:line="276" w:lineRule="auto"/>
        <w:rPr>
          <w:sz w:val="14"/>
        </w:rPr>
      </w:pPr>
      <w:r w:rsidRPr="008D4380">
        <w:rPr>
          <w:sz w:val="14"/>
        </w:rPr>
        <w:t>These last two reasons seem to have been in the back of Gordon's head during his opening remarks. "</w:t>
      </w:r>
      <w:r w:rsidRPr="004C6F67">
        <w:rPr>
          <w:rStyle w:val="StyleUnderline"/>
          <w:highlight w:val="yellow"/>
        </w:rPr>
        <w:t>Geoengineering carries</w:t>
      </w:r>
      <w:r w:rsidRPr="008D4380">
        <w:rPr>
          <w:u w:val="single"/>
        </w:rPr>
        <w:t xml:space="preserve"> with it a tremendous range of </w:t>
      </w:r>
      <w:r w:rsidRPr="008D4380">
        <w:rPr>
          <w:u w:val="single"/>
          <w:bdr w:val="single" w:sz="4" w:space="0" w:color="auto"/>
        </w:rPr>
        <w:t>uncertainties</w:t>
      </w:r>
      <w:r w:rsidRPr="008D4380">
        <w:rPr>
          <w:u w:val="single"/>
        </w:rPr>
        <w:t xml:space="preserve">, </w:t>
      </w:r>
      <w:r w:rsidRPr="004C6F67">
        <w:rPr>
          <w:highlight w:val="yellow"/>
          <w:u w:val="single"/>
          <w:bdr w:val="single" w:sz="4" w:space="0" w:color="auto"/>
        </w:rPr>
        <w:t>ethical</w:t>
      </w:r>
      <w:r w:rsidRPr="004C6F67">
        <w:rPr>
          <w:highlight w:val="yellow"/>
          <w:u w:val="single"/>
        </w:rPr>
        <w:t xml:space="preserve"> and </w:t>
      </w:r>
      <w:r w:rsidRPr="004C6F67">
        <w:rPr>
          <w:highlight w:val="yellow"/>
          <w:u w:val="single"/>
          <w:bdr w:val="single" w:sz="4" w:space="0" w:color="auto"/>
        </w:rPr>
        <w:t>political concerns</w:t>
      </w:r>
      <w:r w:rsidRPr="004C6F67">
        <w:rPr>
          <w:highlight w:val="yellow"/>
          <w:u w:val="single"/>
        </w:rPr>
        <w:t>, and the potential for</w:t>
      </w:r>
      <w:r w:rsidRPr="008D4380">
        <w:rPr>
          <w:u w:val="single"/>
        </w:rPr>
        <w:t xml:space="preserve"> </w:t>
      </w:r>
      <w:r w:rsidRPr="004C6F67">
        <w:rPr>
          <w:highlight w:val="yellow"/>
          <w:u w:val="single"/>
          <w:bdr w:val="single" w:sz="4" w:space="0" w:color="auto"/>
        </w:rPr>
        <w:t>catastrophic</w:t>
      </w:r>
      <w:r w:rsidRPr="008D4380">
        <w:rPr>
          <w:u w:val="single"/>
          <w:bdr w:val="single" w:sz="4" w:space="0" w:color="auto"/>
        </w:rPr>
        <w:t xml:space="preserve"> environmental </w:t>
      </w:r>
      <w:r w:rsidRPr="004C6F67">
        <w:rPr>
          <w:highlight w:val="yellow"/>
          <w:u w:val="single"/>
          <w:bdr w:val="single" w:sz="4" w:space="0" w:color="auto"/>
        </w:rPr>
        <w:t>side-effects</w:t>
      </w:r>
      <w:r w:rsidRPr="008D4380">
        <w:rPr>
          <w:sz w:val="14"/>
        </w:rPr>
        <w:t xml:space="preserve">. But we are faced with the stark reality that the climate is changing, and the onset of impacts may outpace the world's political and economic ability to avoid them," he said. "This issue is too important for us to keep our heads in the sand. </w:t>
      </w:r>
      <w:r w:rsidRPr="008D4380">
        <w:rPr>
          <w:u w:val="single"/>
        </w:rPr>
        <w:t>We must get ahead of geoengineering before it gets ahead of us</w:t>
      </w:r>
      <w:r w:rsidRPr="004C6F67">
        <w:rPr>
          <w:highlight w:val="yellow"/>
          <w:u w:val="single"/>
        </w:rPr>
        <w:t>." Not everyone is taking things seriously</w:t>
      </w:r>
      <w:r w:rsidRPr="008D4380">
        <w:rPr>
          <w:sz w:val="14"/>
        </w:rPr>
        <w:t xml:space="preserve"> though. Just before the committee got underway, </w:t>
      </w:r>
      <w:r w:rsidRPr="004C6F67">
        <w:rPr>
          <w:rStyle w:val="StyleUnderline"/>
          <w:highlight w:val="yellow"/>
        </w:rPr>
        <w:t>the ranking Republican</w:t>
      </w:r>
      <w:r w:rsidRPr="008D4380">
        <w:rPr>
          <w:sz w:val="14"/>
        </w:rPr>
        <w:t xml:space="preserve"> on the committee, Ralph </w:t>
      </w:r>
      <w:r w:rsidRPr="008D4380">
        <w:rPr>
          <w:u w:val="single"/>
        </w:rPr>
        <w:t>Hall</w:t>
      </w:r>
      <w:r w:rsidRPr="008D4380">
        <w:rPr>
          <w:sz w:val="14"/>
        </w:rPr>
        <w:t xml:space="preserve"> (Texas), turned to Gordon and </w:t>
      </w:r>
      <w:r w:rsidRPr="008D4380">
        <w:rPr>
          <w:u w:val="single"/>
        </w:rPr>
        <w:t>asked</w:t>
      </w:r>
      <w:r w:rsidRPr="008D4380">
        <w:rPr>
          <w:sz w:val="14"/>
        </w:rPr>
        <w:t>, "</w:t>
      </w:r>
      <w:r w:rsidRPr="008D4380">
        <w:rPr>
          <w:u w:val="single"/>
        </w:rPr>
        <w:t>You can stand a little fun about that outrageous thing we're going to talk about today</w:t>
      </w:r>
      <w:r w:rsidRPr="008D4380">
        <w:rPr>
          <w:sz w:val="14"/>
        </w:rPr>
        <w:t xml:space="preserve">?" Then, during the hearing </w:t>
      </w:r>
      <w:r w:rsidRPr="008D4380">
        <w:rPr>
          <w:u w:val="single"/>
        </w:rPr>
        <w:t xml:space="preserve">he </w:t>
      </w:r>
      <w:r w:rsidRPr="004C6F67">
        <w:rPr>
          <w:highlight w:val="yellow"/>
          <w:u w:val="single"/>
        </w:rPr>
        <w:t xml:space="preserve">compared geoengineering to </w:t>
      </w:r>
      <w:r w:rsidRPr="004C6F67">
        <w:rPr>
          <w:highlight w:val="yellow"/>
          <w:u w:val="single"/>
          <w:bdr w:val="single" w:sz="4" w:space="0" w:color="auto"/>
        </w:rPr>
        <w:t>"flying elephants."</w:t>
      </w:r>
      <w:r w:rsidRPr="008D4380">
        <w:rPr>
          <w:sz w:val="14"/>
        </w:rPr>
        <w:t xml:space="preserve"> </w:t>
      </w:r>
    </w:p>
    <w:p w:rsidR="009B4DC7" w:rsidRPr="008D4380" w:rsidRDefault="009B4DC7" w:rsidP="009B4DC7">
      <w:pPr>
        <w:pStyle w:val="Heading4"/>
      </w:pPr>
      <w:r w:rsidRPr="008D4380">
        <w:t xml:space="preserve">Case turns solvency – a crisis means the project stops and warming becomes inevitable </w:t>
      </w:r>
    </w:p>
    <w:p w:rsidR="009B4DC7" w:rsidRPr="008D4380" w:rsidRDefault="009B4DC7" w:rsidP="009B4DC7">
      <w:pPr>
        <w:rPr>
          <w:sz w:val="16"/>
        </w:rPr>
      </w:pPr>
      <w:r w:rsidRPr="008D4380">
        <w:rPr>
          <w:b/>
          <w:u w:val="single"/>
        </w:rPr>
        <w:t>Robock 8</w:t>
      </w:r>
      <w:r w:rsidRPr="008D4380">
        <w:t xml:space="preserve"> – </w:t>
      </w:r>
      <w:r w:rsidRPr="008D4380">
        <w:rPr>
          <w:sz w:val="16"/>
        </w:rPr>
        <w:t xml:space="preserve">is a professor of climatology in the Department of Environmental Sciences at Rutgers University and the associate director of its Center for Environmental Prediction. Prof. Robock has been a researcher in the area of climate change for more than 30 years. His current research focuses on soil moisture variations, the effects of volcanic eruptions on climate, effects of nuclear war on climate, and regional atmosphere/hydrology modeling. He has served as Editor of climate journals, including the Journal of Climate and Applied Meteorology and the Journal of Geophysical Research-Atmospheres. He has published more than 250 articles on his research, including more than 150 peer-reviewed papers (Alan, May/June, “20 reasons why geoengineering may be a bad idea” </w:t>
      </w:r>
      <w:hyperlink r:id="rId64" w:history="1">
        <w:r w:rsidRPr="008D4380">
          <w:rPr>
            <w:rStyle w:val="Hyperlink"/>
            <w:sz w:val="16"/>
          </w:rPr>
          <w:t>http://www.atmos.washington.edu/academics/classes/2012Q1/111/20Reasons.pdf</w:t>
        </w:r>
      </w:hyperlink>
      <w:r w:rsidRPr="008D4380">
        <w:rPr>
          <w:sz w:val="16"/>
        </w:rPr>
        <w:t>) Jacome</w:t>
      </w:r>
    </w:p>
    <w:p w:rsidR="009B4DC7" w:rsidRPr="008D4380" w:rsidRDefault="009B4DC7" w:rsidP="009B4DC7">
      <w:pPr>
        <w:rPr>
          <w:rStyle w:val="Emphasis"/>
        </w:rPr>
      </w:pPr>
    </w:p>
    <w:p w:rsidR="009B4DC7" w:rsidRDefault="009B4DC7" w:rsidP="009B4DC7">
      <w:pPr>
        <w:rPr>
          <w:rStyle w:val="StyleUnderline"/>
        </w:rPr>
      </w:pPr>
      <w:r w:rsidRPr="008D4380">
        <w:rPr>
          <w:rFonts w:cs="PoynterOSTextOne-Bold"/>
          <w:b/>
          <w:sz w:val="16"/>
          <w:szCs w:val="18"/>
        </w:rPr>
        <w:t xml:space="preserve">10. </w:t>
      </w:r>
      <w:r w:rsidRPr="008D4380">
        <w:rPr>
          <w:sz w:val="16"/>
        </w:rPr>
        <w:t>Rapid warming if deployment stops</w:t>
      </w:r>
      <w:r w:rsidRPr="008D4380">
        <w:rPr>
          <w:rStyle w:val="StyleUnderline"/>
        </w:rPr>
        <w:t>.</w:t>
      </w:r>
      <w:r w:rsidRPr="008D4380">
        <w:rPr>
          <w:rFonts w:cs="PoynterOSTextOne-Bold"/>
          <w:b/>
          <w:sz w:val="16"/>
          <w:szCs w:val="18"/>
        </w:rPr>
        <w:t xml:space="preserve"> </w:t>
      </w:r>
      <w:r w:rsidRPr="008D4380">
        <w:rPr>
          <w:rStyle w:val="StyleUnderline"/>
          <w:highlight w:val="cyan"/>
        </w:rPr>
        <w:t>A</w:t>
      </w:r>
      <w:r w:rsidRPr="008D4380">
        <w:rPr>
          <w:rStyle w:val="StyleUnderline"/>
        </w:rPr>
        <w:t xml:space="preserve"> </w:t>
      </w:r>
      <w:r w:rsidRPr="008D4380">
        <w:rPr>
          <w:sz w:val="16"/>
        </w:rPr>
        <w:t>technological</w:t>
      </w:r>
      <w:r w:rsidRPr="008D4380">
        <w:rPr>
          <w:rStyle w:val="StyleUnderline"/>
        </w:rPr>
        <w:t xml:space="preserve">, </w:t>
      </w:r>
      <w:r w:rsidRPr="008D4380">
        <w:rPr>
          <w:rStyle w:val="StyleUnderline"/>
          <w:highlight w:val="cyan"/>
        </w:rPr>
        <w:t>societal</w:t>
      </w:r>
      <w:r w:rsidRPr="008D4380">
        <w:rPr>
          <w:sz w:val="16"/>
        </w:rPr>
        <w:t xml:space="preserve">, or political </w:t>
      </w:r>
      <w:r w:rsidRPr="008D4380">
        <w:rPr>
          <w:rStyle w:val="StyleUnderline"/>
          <w:highlight w:val="cyan"/>
        </w:rPr>
        <w:t>crisis could halt a project of stratospheric aerosol injection</w:t>
      </w:r>
      <w:r w:rsidRPr="008D4380">
        <w:rPr>
          <w:rStyle w:val="StyleUnderline"/>
        </w:rPr>
        <w:t xml:space="preserve"> in mid- deployment. </w:t>
      </w:r>
      <w:r w:rsidRPr="008D4380">
        <w:rPr>
          <w:rStyle w:val="StyleUnderline"/>
          <w:highlight w:val="cyan"/>
        </w:rPr>
        <w:t>Such an abrupt shift would result in rapid</w:t>
      </w:r>
      <w:r w:rsidRPr="008D4380">
        <w:rPr>
          <w:rStyle w:val="StyleUnderline"/>
        </w:rPr>
        <w:t xml:space="preserve"> climate </w:t>
      </w:r>
      <w:r w:rsidRPr="008D4380">
        <w:rPr>
          <w:rStyle w:val="StyleUnderline"/>
          <w:highlight w:val="cyan"/>
        </w:rPr>
        <w:t>warming, which would produce</w:t>
      </w:r>
      <w:r w:rsidRPr="008D4380">
        <w:rPr>
          <w:rStyle w:val="StyleUnderline"/>
        </w:rPr>
        <w:t xml:space="preserve"> much </w:t>
      </w:r>
      <w:r w:rsidRPr="008D4380">
        <w:rPr>
          <w:rStyle w:val="StyleUnderline"/>
          <w:highlight w:val="cyan"/>
        </w:rPr>
        <w:t>more stress on</w:t>
      </w:r>
      <w:r w:rsidRPr="008D4380">
        <w:rPr>
          <w:rStyle w:val="StyleUnderline"/>
        </w:rPr>
        <w:t xml:space="preserve"> society and ecosystems </w:t>
      </w:r>
      <w:r w:rsidRPr="008D4380">
        <w:rPr>
          <w:rStyle w:val="StyleUnderline"/>
          <w:highlight w:val="cyan"/>
        </w:rPr>
        <w:t>than gradual global warming</w:t>
      </w:r>
      <w:r w:rsidRPr="008D4380">
        <w:rPr>
          <w:rStyle w:val="StyleUnderline"/>
        </w:rPr>
        <w:t>.17</w:t>
      </w:r>
    </w:p>
    <w:p w:rsidR="00627173" w:rsidRPr="008D4380" w:rsidRDefault="00627173" w:rsidP="009B4DC7">
      <w:pPr>
        <w:rPr>
          <w:rStyle w:val="Emphasis"/>
          <w:b w:val="0"/>
          <w:iCs w:val="0"/>
          <w:sz w:val="16"/>
          <w:u w:val="none"/>
        </w:rPr>
      </w:pPr>
    </w:p>
    <w:p w:rsidR="009B4DC7" w:rsidRDefault="009B4DC7" w:rsidP="009B4DC7">
      <w:pPr>
        <w:pStyle w:val="Heading3"/>
      </w:pPr>
      <w:r>
        <w:t>2ac – carbon sequestration cp</w:t>
      </w:r>
    </w:p>
    <w:p w:rsidR="009B4DC7" w:rsidRDefault="009B4DC7" w:rsidP="009B4DC7">
      <w:pPr>
        <w:pStyle w:val="Heading4"/>
      </w:pPr>
      <w:r>
        <w:t>Only we have statistical evidence – terrestrial sequestration to create 10% carbon reduction would require 1/3 of US croplands – this is impractical and destroys the economy</w:t>
      </w:r>
    </w:p>
    <w:p w:rsidR="009B4DC7" w:rsidRDefault="009B4DC7" w:rsidP="009B4DC7">
      <w:pPr>
        <w:rPr>
          <w:rFonts w:eastAsia="Times New Roman" w:cs="Arial"/>
          <w:bCs/>
          <w:kern w:val="20"/>
          <w:sz w:val="12"/>
        </w:rPr>
      </w:pPr>
      <w:r>
        <w:rPr>
          <w:rFonts w:cs="Arial"/>
          <w:b/>
          <w:kern w:val="20"/>
        </w:rPr>
        <w:t>Cascio 4</w:t>
      </w:r>
      <w:r>
        <w:rPr>
          <w:rFonts w:eastAsia="Times New Roman" w:cs="Arial"/>
          <w:bCs/>
          <w:kern w:val="20"/>
          <w:sz w:val="12"/>
        </w:rPr>
        <w:t xml:space="preserve"> (Jamais, Global Futures Strategist for the Center for Responsible Nanotechnology, is a Fellow at the Institute for Ethics and Emerging Technologies, and is a Research Affiliate at the Institute for the Future, “What's the Best Path to CO2 Reduction?”, http://www.worldchanging.com/archives/001502.html)</w:t>
      </w:r>
    </w:p>
    <w:p w:rsidR="009B4DC7" w:rsidRDefault="009B4DC7" w:rsidP="009B4DC7">
      <w:pPr>
        <w:rPr>
          <w:rFonts w:eastAsia="Times New Roman" w:cs="Arial"/>
          <w:bCs/>
          <w:kern w:val="20"/>
          <w:sz w:val="12"/>
        </w:rPr>
      </w:pPr>
    </w:p>
    <w:p w:rsidR="009B4DC7" w:rsidRDefault="009B4DC7" w:rsidP="009B4DC7">
      <w:pPr>
        <w:rPr>
          <w:rFonts w:cs="Arial"/>
          <w:bCs/>
          <w:kern w:val="20"/>
          <w:u w:val="single"/>
        </w:rPr>
      </w:pPr>
      <w:r>
        <w:rPr>
          <w:sz w:val="12"/>
        </w:rPr>
        <w:t xml:space="preserve">Jackson and Schlesinger look </w:t>
      </w:r>
      <w:r>
        <w:rPr>
          <w:rFonts w:cs="Arial"/>
          <w:bCs/>
          <w:kern w:val="20"/>
          <w:u w:val="single"/>
        </w:rPr>
        <w:t>at carbon sequestration methods such as no-till agriculture, cropland retirement, and actively planting forests</w:t>
      </w:r>
      <w:r>
        <w:rPr>
          <w:sz w:val="12"/>
        </w:rPr>
        <w:t xml:space="preserve">. While these don't have the experimental pizzaz of sequestration methods like direct geological injection of CO2, deep-ocean burial, or genetic engineering of plants to enhance carbon absorption (PDF), they </w:t>
      </w:r>
      <w:r>
        <w:rPr>
          <w:rFonts w:cs="Arial"/>
          <w:bCs/>
          <w:kern w:val="20"/>
          <w:u w:val="single"/>
        </w:rPr>
        <w:t>have the distinct advantage of being presently-available and well-understood methods.</w:t>
      </w:r>
      <w:r>
        <w:rPr>
          <w:sz w:val="12"/>
        </w:rPr>
        <w:t xml:space="preserve"> Unfortunately, </w:t>
      </w:r>
      <w:r>
        <w:rPr>
          <w:rFonts w:cs="Arial"/>
          <w:bCs/>
          <w:kern w:val="20"/>
          <w:u w:val="single"/>
        </w:rPr>
        <w:t>the advantage they don't have is utility</w:t>
      </w:r>
      <w:r>
        <w:rPr>
          <w:rFonts w:cs="Arial"/>
          <w:b/>
          <w:bCs/>
          <w:kern w:val="20"/>
          <w:u w:val="single"/>
        </w:rPr>
        <w:t>: even aggressive use of no-till agriculture and cropland retirement would net only a 4% improvement in CO2 emissions</w:t>
      </w:r>
      <w:r>
        <w:rPr>
          <w:sz w:val="12"/>
        </w:rPr>
        <w:t xml:space="preserve">; </w:t>
      </w:r>
      <w:r>
        <w:rPr>
          <w:rFonts w:cs="Arial"/>
          <w:bCs/>
          <w:kern w:val="20"/>
          <w:u w:val="single"/>
        </w:rPr>
        <w:t>in order to reduce carbon output by 10%</w:t>
      </w:r>
      <w:r>
        <w:rPr>
          <w:sz w:val="12"/>
        </w:rPr>
        <w:t xml:space="preserve">, Jackson and Schlesinger calculate that </w:t>
      </w:r>
      <w:r>
        <w:rPr>
          <w:rFonts w:cs="Arial"/>
          <w:b/>
          <w:bCs/>
          <w:kern w:val="20"/>
          <w:u w:val="single"/>
        </w:rPr>
        <w:t>the United States would have to convert one-third of its croplands to carbon-storing forest plantations</w:t>
      </w:r>
      <w:r>
        <w:rPr>
          <w:sz w:val="12"/>
        </w:rPr>
        <w:t xml:space="preserve">. While </w:t>
      </w:r>
      <w:r>
        <w:rPr>
          <w:rFonts w:cs="Arial"/>
          <w:bCs/>
          <w:kern w:val="20"/>
          <w:u w:val="single"/>
        </w:rPr>
        <w:t>the idea of millions of acres of additional trees has some visceral appeal, the economic and social damage from the loss of so much agricultural land would be severe.</w:t>
      </w:r>
    </w:p>
    <w:p w:rsidR="009B4DC7" w:rsidRDefault="009B4DC7" w:rsidP="009B4DC7">
      <w:pPr>
        <w:rPr>
          <w:rFonts w:cs="Arial"/>
          <w:bCs/>
          <w:kern w:val="20"/>
          <w:u w:val="single"/>
        </w:rPr>
      </w:pPr>
    </w:p>
    <w:p w:rsidR="009B4DC7" w:rsidRDefault="009B4DC7" w:rsidP="009B4DC7">
      <w:pPr>
        <w:pStyle w:val="Heading4"/>
      </w:pPr>
      <w:r>
        <w:t xml:space="preserve">Fails </w:t>
      </w:r>
    </w:p>
    <w:p w:rsidR="009B4DC7" w:rsidRDefault="009B4DC7" w:rsidP="009B4DC7">
      <w:pPr>
        <w:shd w:val="clear" w:color="auto" w:fill="FFFFFF"/>
        <w:rPr>
          <w:rFonts w:eastAsia="Times New Roman"/>
          <w:sz w:val="12"/>
        </w:rPr>
      </w:pPr>
      <w:r>
        <w:rPr>
          <w:rFonts w:eastAsia="Times New Roman"/>
          <w:b/>
          <w:u w:val="single"/>
        </w:rPr>
        <w:t>Pearce 99</w:t>
      </w:r>
      <w:r>
        <w:rPr>
          <w:rFonts w:eastAsia="Times New Roman"/>
          <w:sz w:val="12"/>
        </w:rPr>
        <w:t xml:space="preserve"> [Fred, author and contributor at New Scientist, “That Sinking Feeling,” October 23, </w:t>
      </w:r>
      <w:hyperlink r:id="rId65" w:history="1">
        <w:r w:rsidRPr="0066661B">
          <w:rPr>
            <w:rStyle w:val="Hyperlink"/>
            <w:rFonts w:eastAsia="Times New Roman"/>
            <w:sz w:val="12"/>
          </w:rPr>
          <w:t>http://www.angelfire.com/fl4/globalcooling/</w:t>
        </w:r>
      </w:hyperlink>
      <w:r>
        <w:rPr>
          <w:rFonts w:eastAsia="Times New Roman"/>
          <w:sz w:val="12"/>
        </w:rPr>
        <w:t>]</w:t>
      </w:r>
    </w:p>
    <w:p w:rsidR="009B4DC7" w:rsidRDefault="009B4DC7" w:rsidP="009B4DC7">
      <w:pPr>
        <w:shd w:val="clear" w:color="auto" w:fill="FFFFFF"/>
        <w:rPr>
          <w:rFonts w:eastAsia="Times New Roman"/>
          <w:sz w:val="12"/>
        </w:rPr>
      </w:pPr>
    </w:p>
    <w:p w:rsidR="009B4DC7" w:rsidRDefault="009B4DC7" w:rsidP="009B4DC7">
      <w:pPr>
        <w:rPr>
          <w:rFonts w:eastAsia="Times New Roman"/>
          <w:sz w:val="12"/>
        </w:rPr>
      </w:pPr>
      <w:r>
        <w:rPr>
          <w:rFonts w:eastAsia="Times New Roman"/>
          <w:sz w:val="12"/>
        </w:rPr>
        <w:t xml:space="preserve">FOCUS </w:t>
      </w:r>
      <w:r>
        <w:rPr>
          <w:rFonts w:eastAsia="Times New Roman"/>
          <w:u w:val="single"/>
        </w:rPr>
        <w:t>It sounded like a good idea, but planting trees to absorb CO2 is no substitute for cutting fossil fuel emissions</w:t>
      </w:r>
      <w:r>
        <w:rPr>
          <w:rFonts w:eastAsia="Times New Roman"/>
          <w:sz w:val="12"/>
        </w:rPr>
        <w:t xml:space="preserve"> </w:t>
      </w:r>
    </w:p>
    <w:p w:rsidR="009B4DC7" w:rsidRDefault="009B4DC7" w:rsidP="009B4DC7">
      <w:pPr>
        <w:rPr>
          <w:rFonts w:eastAsia="Times New Roman"/>
          <w:sz w:val="12"/>
        </w:rPr>
      </w:pPr>
      <w:r>
        <w:rPr>
          <w:rFonts w:eastAsia="Times New Roman"/>
          <w:sz w:val="12"/>
        </w:rPr>
        <w:t xml:space="preserve">NOT FOR THE FIRST TIME, the human race may be about to take a dangerous short cut. Next week, governments from around the world will meet in Bonn, the former German capital, to complete plans for creating forests to soak up the greenhouse gas carbon dioxide. They see planting trees as a partial alternative to cutting emissions of the gas from power stations and vehicle exhausts. </w:t>
      </w:r>
    </w:p>
    <w:p w:rsidR="009B4DC7" w:rsidRDefault="009B4DC7" w:rsidP="009B4DC7">
      <w:pPr>
        <w:rPr>
          <w:rFonts w:eastAsia="Times New Roman"/>
          <w:sz w:val="12"/>
        </w:rPr>
      </w:pPr>
      <w:r>
        <w:rPr>
          <w:rFonts w:eastAsia="Times New Roman"/>
          <w:sz w:val="12"/>
        </w:rPr>
        <w:t xml:space="preserve">Unfortunately, just two weeks ago, the UN's Intergovernmental Panel on Climate Change </w:t>
      </w:r>
      <w:r>
        <w:rPr>
          <w:rFonts w:eastAsia="Times New Roman"/>
          <w:u w:val="single"/>
        </w:rPr>
        <w:t xml:space="preserve">(IPCC) put the finishing touches to a report that shows this strategy to be based on a dangerous delusion. In reality, say its scientists, planned new forests, called "carbon sinks", will swiftly become saturated with carbon and begin returning most of their carbon to the atmosphere, </w:t>
      </w:r>
      <w:r>
        <w:rPr>
          <w:rFonts w:eastAsia="Times New Roman"/>
          <w:sz w:val="12"/>
        </w:rPr>
        <w:t>temporarily</w:t>
      </w:r>
      <w:r>
        <w:rPr>
          <w:rFonts w:eastAsia="Times New Roman"/>
          <w:u w:val="single"/>
        </w:rPr>
        <w:t xml:space="preserve"> accelerating global warming</w:t>
      </w:r>
      <w:r>
        <w:rPr>
          <w:rFonts w:eastAsia="Times New Roman"/>
          <w:sz w:val="12"/>
        </w:rPr>
        <w:t>. Peter Cox of the Hadley Centre, part of Britain's Meteorological Office, shares the UN panel's conclusions. "</w:t>
      </w:r>
      <w:r>
        <w:rPr>
          <w:rFonts w:eastAsia="Times New Roman"/>
          <w:u w:val="single"/>
        </w:rPr>
        <w:t>This</w:t>
      </w:r>
      <w:r>
        <w:rPr>
          <w:rFonts w:eastAsia="Times New Roman"/>
          <w:sz w:val="12"/>
        </w:rPr>
        <w:t xml:space="preserve"> is not something that may or may not happen as the world warms--it </w:t>
      </w:r>
      <w:r>
        <w:rPr>
          <w:rFonts w:eastAsia="Times New Roman"/>
          <w:u w:val="single"/>
        </w:rPr>
        <w:t>is</w:t>
      </w:r>
      <w:r>
        <w:rPr>
          <w:rFonts w:eastAsia="Times New Roman"/>
          <w:sz w:val="12"/>
        </w:rPr>
        <w:t xml:space="preserve"> more or less </w:t>
      </w:r>
      <w:r>
        <w:rPr>
          <w:rFonts w:eastAsia="Times New Roman"/>
          <w:u w:val="single"/>
        </w:rPr>
        <w:t>inevitable,"</w:t>
      </w:r>
      <w:r>
        <w:rPr>
          <w:rFonts w:eastAsia="Times New Roman"/>
          <w:sz w:val="12"/>
        </w:rPr>
        <w:t xml:space="preserve"> he says. </w:t>
      </w:r>
    </w:p>
    <w:p w:rsidR="009B4DC7" w:rsidRDefault="009B4DC7" w:rsidP="009B4DC7">
      <w:pPr>
        <w:rPr>
          <w:rFonts w:eastAsia="Times New Roman"/>
          <w:sz w:val="12"/>
        </w:rPr>
      </w:pPr>
      <w:r>
        <w:rPr>
          <w:rFonts w:eastAsia="Times New Roman"/>
          <w:u w:val="single"/>
        </w:rPr>
        <w:t>The result will be no overall reduction in CO2 levels.</w:t>
      </w:r>
      <w:r>
        <w:rPr>
          <w:rFonts w:eastAsia="Times New Roman"/>
          <w:sz w:val="12"/>
        </w:rPr>
        <w:t xml:space="preserve"> Despite this, the US and other major CO2 producers will cite the "sink" process as justification for their continuing tardiness in cutting CO2 emissions. </w:t>
      </w:r>
    </w:p>
    <w:p w:rsidR="009B4DC7" w:rsidRDefault="009B4DC7" w:rsidP="009B4DC7">
      <w:pPr>
        <w:rPr>
          <w:rFonts w:eastAsia="Times New Roman"/>
          <w:u w:val="single"/>
        </w:rPr>
      </w:pPr>
      <w:r>
        <w:rPr>
          <w:rFonts w:eastAsia="Times New Roman"/>
          <w:sz w:val="12"/>
        </w:rPr>
        <w:t>The US Environmental Protection Agency would not comment when approached by New Scientist. But other governments are concerned. Britain's environment department says: "</w:t>
      </w:r>
      <w:r>
        <w:rPr>
          <w:rFonts w:eastAsia="Times New Roman"/>
          <w:u w:val="single"/>
        </w:rPr>
        <w:t xml:space="preserve">The UK emphasises that the main action should be reducing actual emissions. Sinks are much less secure than carbon in fossil fuels left unburnt." </w:t>
      </w:r>
    </w:p>
    <w:p w:rsidR="009B4DC7" w:rsidRDefault="009B4DC7" w:rsidP="009B4DC7">
      <w:pPr>
        <w:rPr>
          <w:rFonts w:eastAsia="Times New Roman"/>
          <w:sz w:val="12"/>
        </w:rPr>
      </w:pPr>
      <w:r>
        <w:rPr>
          <w:rFonts w:eastAsia="Times New Roman"/>
          <w:sz w:val="12"/>
        </w:rPr>
        <w:t xml:space="preserve">The discovery that forests are not a panacea for global warming only emerged after they were given a central role in the Kyoto Protocol, the treaty signed two years ago by most of the world's governments in a bid to stem the greenhouse effect. "Just a couple of years ago, the issue of sink saturation was barely known," says Will Steffen of Sweden's Royal Academy of Sciences, who chairs the International Geosphere-Biosphere Programme, which has pioneered research into the global carbon cycle. The first public warning came in the March issue of the IGBP newsletter. And this month, the IPCC incorporated its analysis into a forthcoming report on land use change and forestry. </w:t>
      </w:r>
    </w:p>
    <w:p w:rsidR="009B4DC7" w:rsidRDefault="009B4DC7" w:rsidP="009B4DC7">
      <w:pPr>
        <w:rPr>
          <w:rFonts w:eastAsia="Times New Roman"/>
          <w:u w:val="single"/>
        </w:rPr>
      </w:pPr>
      <w:r>
        <w:rPr>
          <w:rFonts w:eastAsia="Times New Roman"/>
          <w:u w:val="single"/>
        </w:rPr>
        <w:t xml:space="preserve">Each year, CO2 emissions from human activity pour just over 6 billion tonnes of carbon into the atmosphere. Around a third is absorbed by the world's forests. The discovery of this large carbon sink encouraged policy makers to believe that CO2 pollution could be cut by planting more trees. But now it seems the sink is a recent phenomenon, and a temporary one. In fact, the suggestion that planting trees means less atmospheric CO2 ignores simple logic. </w:t>
      </w:r>
    </w:p>
    <w:p w:rsidR="009B4DC7" w:rsidRDefault="009B4DC7" w:rsidP="009B4DC7">
      <w:pPr>
        <w:rPr>
          <w:rFonts w:eastAsia="Times New Roman"/>
          <w:sz w:val="12"/>
        </w:rPr>
      </w:pPr>
      <w:r>
        <w:rPr>
          <w:rFonts w:eastAsia="Times New Roman"/>
          <w:u w:val="single"/>
        </w:rPr>
        <w:t>Before the large-scale development of industry, mature forests were in equilibrium with the atmosphere</w:t>
      </w:r>
      <w:r>
        <w:rPr>
          <w:rFonts w:eastAsia="Times New Roman"/>
          <w:sz w:val="12"/>
        </w:rPr>
        <w:t xml:space="preserve">. Photosynthesis, the process that creates plant matter, absorbs CO2 from the air. </w:t>
      </w:r>
      <w:r>
        <w:rPr>
          <w:rFonts w:eastAsia="Times New Roman"/>
          <w:u w:val="single"/>
        </w:rPr>
        <w:t>But trees also release CO2 back into the air when plant matter breaks down the sugars they make during photosynthesis</w:t>
      </w:r>
      <w:r>
        <w:rPr>
          <w:rFonts w:eastAsia="Times New Roman"/>
          <w:sz w:val="12"/>
        </w:rPr>
        <w:t xml:space="preserve">. This process is called respiration. Much the same happens in forest soils, which absorb carbon from trees and release CO2 as microorganisms break down plant matter. </w:t>
      </w:r>
    </w:p>
    <w:p w:rsidR="009B4DC7" w:rsidRDefault="009B4DC7" w:rsidP="009B4DC7">
      <w:pPr>
        <w:rPr>
          <w:rFonts w:eastAsia="Times New Roman"/>
          <w:sz w:val="12"/>
        </w:rPr>
      </w:pPr>
      <w:r>
        <w:rPr>
          <w:rFonts w:eastAsia="Times New Roman"/>
          <w:u w:val="single"/>
        </w:rPr>
        <w:t>This equilibrium has been increasingly upset by the higher concentrations of CO2 in the atmosphere from burning fossil fuels</w:t>
      </w:r>
      <w:r>
        <w:rPr>
          <w:rFonts w:eastAsia="Times New Roman"/>
          <w:sz w:val="12"/>
        </w:rPr>
        <w:t xml:space="preserve">. Usually, the low level of CO2 is what limits photosynthesis. Higher CO2 levels promote "CO2 fertilisation", accelerating both forest growth and the accumulation of carbon in forest soils. And as the forests grow faster, they absorb more CO2, helping to stave off climate change--for a while. (see diagram) Until a few months ago, researchers had assumed that as long as CO2 levels in the air went on rising, the forest sink would continue to grow. The IPCC's last assessment, published in 1996, concluded that forests would soak up around 290 billion tonnes of carbon next century, even without extra planting. </w:t>
      </w:r>
    </w:p>
    <w:p w:rsidR="009B4DC7" w:rsidRDefault="009B4DC7" w:rsidP="009B4DC7">
      <w:pPr>
        <w:rPr>
          <w:rFonts w:eastAsia="Times New Roman"/>
          <w:sz w:val="12"/>
        </w:rPr>
      </w:pPr>
      <w:r>
        <w:rPr>
          <w:rFonts w:eastAsia="Times New Roman"/>
          <w:sz w:val="12"/>
        </w:rPr>
        <w:t xml:space="preserve">But this now seems highly unlikely. </w:t>
      </w:r>
      <w:r>
        <w:rPr>
          <w:rFonts w:eastAsia="Times New Roman"/>
          <w:u w:val="single"/>
        </w:rPr>
        <w:t>Experts</w:t>
      </w:r>
      <w:r>
        <w:rPr>
          <w:rFonts w:eastAsia="Times New Roman"/>
          <w:sz w:val="12"/>
        </w:rPr>
        <w:t xml:space="preserve"> such as Bob Scholes of the South African government's research agency, CSIR, </w:t>
      </w:r>
      <w:r>
        <w:rPr>
          <w:rFonts w:eastAsia="Times New Roman"/>
          <w:u w:val="single"/>
        </w:rPr>
        <w:t>argue that CO2 fertilisation may already have peaked and that respiration may be about to accelerate. Early in the next century, forests planted to protect the planet from global warming could be contributing to it.</w:t>
      </w:r>
      <w:r>
        <w:rPr>
          <w:rFonts w:eastAsia="Times New Roman"/>
          <w:sz w:val="12"/>
        </w:rPr>
        <w:t xml:space="preserve"> </w:t>
      </w:r>
    </w:p>
    <w:p w:rsidR="009B4DC7" w:rsidRDefault="009B4DC7" w:rsidP="009B4DC7">
      <w:pPr>
        <w:pStyle w:val="Heading3"/>
      </w:pPr>
      <w:r>
        <w:t>2ac – renewables incentives cp</w:t>
      </w:r>
    </w:p>
    <w:p w:rsidR="009B4DC7" w:rsidRDefault="009B4DC7" w:rsidP="009B4DC7">
      <w:pPr>
        <w:pStyle w:val="Heading4"/>
      </w:pPr>
      <w:r w:rsidRPr="004D07D5">
        <w:t>Conditional incentives link to politics -- get drawn into larger renewables fights</w:t>
      </w:r>
    </w:p>
    <w:p w:rsidR="009B4DC7" w:rsidRPr="009C1072" w:rsidRDefault="009B4DC7" w:rsidP="009B4DC7">
      <w:pPr>
        <w:rPr>
          <w:rStyle w:val="Style13ptBold"/>
        </w:rPr>
      </w:pPr>
      <w:r w:rsidRPr="009C1072">
        <w:rPr>
          <w:rStyle w:val="Style13ptBold"/>
        </w:rPr>
        <w:t>Ernst &amp; Young, ‘12</w:t>
      </w:r>
    </w:p>
    <w:p w:rsidR="009B4DC7" w:rsidRPr="004D07D5" w:rsidRDefault="009B4DC7" w:rsidP="009B4DC7">
      <w:r>
        <w:t xml:space="preserve">[“Renewable energy country attractiveness indices,” May, Issue 33, </w:t>
      </w:r>
      <w:r w:rsidRPr="009C1072">
        <w:t>http://www.ey.com/Publication/vwLUAssets/Renewable_energy_country_attractiveness_indices_-_Issue_33/$FILE/EY_RECAI_issue_33.pdf</w:t>
      </w:r>
      <w:r>
        <w:t>]</w:t>
      </w:r>
    </w:p>
    <w:p w:rsidR="009B4DC7" w:rsidRDefault="009B4DC7" w:rsidP="009B4DC7">
      <w:pPr>
        <w:rPr>
          <w:sz w:val="16"/>
        </w:rPr>
      </w:pPr>
      <w:r w:rsidRPr="004D07D5">
        <w:rPr>
          <w:rStyle w:val="StyleUnderline"/>
        </w:rPr>
        <w:t>Renewables trade associations continued their fight to revive</w:t>
      </w:r>
      <w:r>
        <w:rPr>
          <w:rStyle w:val="StyleUnderline"/>
        </w:rPr>
        <w:t xml:space="preserve"> </w:t>
      </w:r>
      <w:r w:rsidRPr="004D07D5">
        <w:rPr>
          <w:rStyle w:val="StyleUnderline"/>
        </w:rPr>
        <w:t>the 1603 Treasury Grant</w:t>
      </w:r>
      <w:r w:rsidRPr="004D07D5">
        <w:rPr>
          <w:sz w:val="16"/>
        </w:rPr>
        <w:t xml:space="preserve"> through the first quarter of 2012, but appear to be making little headway in the face of the impending reform dialogue. The 1603 Grant provided US$9b (€7b) of funding to support almost 14GW of clean energy capacity and has been a key driver of strong renewables growth in the US over the past two years. </w:t>
      </w:r>
      <w:r w:rsidRPr="002A1E45">
        <w:rPr>
          <w:rStyle w:val="StyleUnderline"/>
          <w:highlight w:val="green"/>
        </w:rPr>
        <w:t>2011 also saw a freeze in the issue of loan guarantees</w:t>
      </w:r>
      <w:r>
        <w:rPr>
          <w:rStyle w:val="StyleUnderline"/>
        </w:rPr>
        <w:t xml:space="preserve"> </w:t>
      </w:r>
      <w:r w:rsidRPr="004D07D5">
        <w:rPr>
          <w:rStyle w:val="StyleUnderline"/>
        </w:rPr>
        <w:t>by the DoE. However</w:t>
      </w:r>
      <w:r w:rsidRPr="004D07D5">
        <w:rPr>
          <w:sz w:val="16"/>
        </w:rPr>
        <w:t xml:space="preserve">, in April, </w:t>
      </w:r>
      <w:r w:rsidRPr="004D07D5">
        <w:rPr>
          <w:rStyle w:val="StyleUnderline"/>
        </w:rPr>
        <w:t xml:space="preserve">the DoE </w:t>
      </w:r>
      <w:r w:rsidRPr="002A1E45">
        <w:rPr>
          <w:rStyle w:val="StyleUnderline"/>
          <w:highlight w:val="green"/>
        </w:rPr>
        <w:t>announced it will begin issuing conditional loan guarantees for clean energy projects</w:t>
      </w:r>
      <w:r>
        <w:rPr>
          <w:rStyle w:val="StyleUnderline"/>
        </w:rPr>
        <w:t xml:space="preserve"> </w:t>
      </w:r>
      <w:r w:rsidRPr="004D07D5">
        <w:rPr>
          <w:rStyle w:val="StyleUnderline"/>
        </w:rPr>
        <w:t xml:space="preserve">“over the next several months,” </w:t>
      </w:r>
      <w:r w:rsidRPr="002A1E45">
        <w:rPr>
          <w:rStyle w:val="StyleUnderline"/>
          <w:highlight w:val="green"/>
        </w:rPr>
        <w:t xml:space="preserve">despite </w:t>
      </w:r>
      <w:r w:rsidRPr="002A1E45">
        <w:rPr>
          <w:rStyle w:val="StyleUnderline"/>
        </w:rPr>
        <w:t xml:space="preserve">some </w:t>
      </w:r>
      <w:r w:rsidRPr="002A1E45">
        <w:rPr>
          <w:rStyle w:val="StyleUnderline"/>
          <w:highlight w:val="green"/>
        </w:rPr>
        <w:t>criticism following</w:t>
      </w:r>
      <w:r>
        <w:rPr>
          <w:rStyle w:val="StyleUnderline"/>
        </w:rPr>
        <w:t xml:space="preserve"> </w:t>
      </w:r>
      <w:r w:rsidRPr="004D07D5">
        <w:rPr>
          <w:rStyle w:val="StyleUnderline"/>
        </w:rPr>
        <w:t xml:space="preserve">the bankruptcy of </w:t>
      </w:r>
      <w:r w:rsidRPr="002A1E45">
        <w:rPr>
          <w:rStyle w:val="StyleUnderline"/>
          <w:highlight w:val="green"/>
        </w:rPr>
        <w:t>Solyndra</w:t>
      </w:r>
      <w:r w:rsidRPr="004D07D5">
        <w:rPr>
          <w:sz w:val="16"/>
        </w:rPr>
        <w:t xml:space="preserve"> in 2011 after having received a US$535m (€401m) loan guarantee.</w:t>
      </w:r>
    </w:p>
    <w:p w:rsidR="009B4DC7" w:rsidRDefault="009B4DC7" w:rsidP="009B4DC7">
      <w:pPr>
        <w:rPr>
          <w:sz w:val="16"/>
        </w:rPr>
      </w:pPr>
    </w:p>
    <w:p w:rsidR="009B4DC7" w:rsidRPr="004D07D5" w:rsidRDefault="009B4DC7" w:rsidP="009B4DC7">
      <w:pPr>
        <w:pStyle w:val="Heading3"/>
      </w:pPr>
      <w:r>
        <w:t>2ac – renewables</w:t>
      </w:r>
      <w:r>
        <w:t xml:space="preserve"> cp</w:t>
      </w:r>
    </w:p>
    <w:p w:rsidR="009B4DC7" w:rsidRDefault="009B4DC7" w:rsidP="009B4DC7">
      <w:pPr>
        <w:pStyle w:val="Heading4"/>
      </w:pPr>
      <w:r w:rsidRPr="00B14029">
        <w:t>Renewables will never be able to meet demand fast enough</w:t>
      </w:r>
      <w:r>
        <w:t xml:space="preserve">. </w:t>
      </w:r>
    </w:p>
    <w:p w:rsidR="009B4DC7" w:rsidRPr="00B14029" w:rsidRDefault="009B4DC7" w:rsidP="009B4DC7">
      <w:pPr>
        <w:rPr>
          <w:rStyle w:val="Style13ptBold"/>
        </w:rPr>
      </w:pPr>
      <w:r w:rsidRPr="00B14029">
        <w:rPr>
          <w:rStyle w:val="Style13ptBold"/>
        </w:rPr>
        <w:t>Kerekes, ‘7</w:t>
      </w:r>
    </w:p>
    <w:p w:rsidR="009B4DC7" w:rsidRPr="00B14029" w:rsidRDefault="009B4DC7" w:rsidP="009B4DC7">
      <w:r w:rsidRPr="00B14029">
        <w:t xml:space="preserve">[Steven, Senior Director </w:t>
      </w:r>
      <w:r>
        <w:t xml:space="preserve">-- </w:t>
      </w:r>
      <w:r w:rsidRPr="00B14029">
        <w:t xml:space="preserve">NEI, CFR, 11-6,“Nuclear Power in Response to Climate Change,” </w:t>
      </w:r>
      <w:hyperlink r:id="rId66" w:history="1">
        <w:r w:rsidRPr="00B14029">
          <w:rPr>
            <w:rStyle w:val="Hyperlink"/>
          </w:rPr>
          <w:t>http://www.cfr.org/publication/14718/nuclear_power_in_response_to_climate_change.html</w:t>
        </w:r>
      </w:hyperlink>
      <w:r w:rsidRPr="00B14029">
        <w:t>]</w:t>
      </w:r>
    </w:p>
    <w:p w:rsidR="009B4DC7" w:rsidRPr="00B14029" w:rsidRDefault="009B4DC7" w:rsidP="009B4DC7">
      <w:pPr>
        <w:rPr>
          <w:sz w:val="16"/>
        </w:rPr>
      </w:pPr>
      <w:r w:rsidRPr="00B14029">
        <w:rPr>
          <w:sz w:val="16"/>
        </w:rPr>
        <w:t xml:space="preserve">You do the math: </w:t>
      </w:r>
      <w:r w:rsidRPr="0010496D">
        <w:rPr>
          <w:highlight w:val="green"/>
          <w:u w:val="single"/>
        </w:rPr>
        <w:t>Nuclear energy</w:t>
      </w:r>
      <w:r w:rsidRPr="009C130F">
        <w:rPr>
          <w:u w:val="single"/>
        </w:rPr>
        <w:t xml:space="preserve"> annually has </w:t>
      </w:r>
      <w:r w:rsidRPr="0010496D">
        <w:rPr>
          <w:highlight w:val="green"/>
          <w:u w:val="single"/>
        </w:rPr>
        <w:t>provided 20 percent of</w:t>
      </w:r>
      <w:r w:rsidRPr="009C130F">
        <w:rPr>
          <w:u w:val="single"/>
        </w:rPr>
        <w:t xml:space="preserve"> U.S. </w:t>
      </w:r>
      <w:r w:rsidRPr="0010496D">
        <w:rPr>
          <w:highlight w:val="green"/>
          <w:u w:val="single"/>
        </w:rPr>
        <w:t>electricity</w:t>
      </w:r>
      <w:r w:rsidRPr="009C130F">
        <w:rPr>
          <w:u w:val="single"/>
        </w:rPr>
        <w:t xml:space="preserve"> supplies since the early 1990s, and even with a marked increase in overall electricity demand, </w:t>
      </w:r>
      <w:r w:rsidRPr="0010496D">
        <w:rPr>
          <w:highlight w:val="green"/>
          <w:u w:val="single"/>
        </w:rPr>
        <w:t>it constitutes</w:t>
      </w:r>
      <w:r w:rsidRPr="009C130F">
        <w:rPr>
          <w:u w:val="single"/>
        </w:rPr>
        <w:t xml:space="preserve"> more than </w:t>
      </w:r>
      <w:r w:rsidRPr="0010496D">
        <w:rPr>
          <w:highlight w:val="green"/>
          <w:u w:val="single"/>
        </w:rPr>
        <w:t>70 percent of</w:t>
      </w:r>
      <w:r w:rsidRPr="009C130F">
        <w:rPr>
          <w:u w:val="single"/>
        </w:rPr>
        <w:t xml:space="preserve"> the </w:t>
      </w:r>
      <w:r w:rsidRPr="0010496D">
        <w:rPr>
          <w:highlight w:val="green"/>
          <w:u w:val="single"/>
        </w:rPr>
        <w:t>electricity</w:t>
      </w:r>
      <w:r w:rsidRPr="009C130F">
        <w:rPr>
          <w:u w:val="single"/>
        </w:rPr>
        <w:t xml:space="preserve"> that comes from sources that do not emit greenhouse gases or controlled pollutants into the atmosphere. </w:t>
      </w:r>
      <w:r w:rsidRPr="0010496D">
        <w:rPr>
          <w:highlight w:val="green"/>
          <w:u w:val="single"/>
        </w:rPr>
        <w:t>Renewable energy tech</w:t>
      </w:r>
      <w:r w:rsidRPr="009C130F">
        <w:rPr>
          <w:u w:val="single"/>
        </w:rPr>
        <w:t>nologies over that same time period—even with subsidies like production tax credits in place—</w:t>
      </w:r>
      <w:r w:rsidRPr="0010496D">
        <w:rPr>
          <w:highlight w:val="green"/>
          <w:u w:val="single"/>
        </w:rPr>
        <w:t>have increased</w:t>
      </w:r>
      <w:r w:rsidRPr="009C130F">
        <w:rPr>
          <w:u w:val="single"/>
        </w:rPr>
        <w:t xml:space="preserve"> their share of U.S. electricity production to 3.1 percent from 2.9 percent</w:t>
      </w:r>
      <w:r w:rsidRPr="00B14029">
        <w:rPr>
          <w:sz w:val="16"/>
        </w:rPr>
        <w:t xml:space="preserve">. At that rate of growth, </w:t>
      </w:r>
      <w:r w:rsidRPr="0010496D">
        <w:rPr>
          <w:highlight w:val="green"/>
          <w:u w:val="single"/>
        </w:rPr>
        <w:t>it will</w:t>
      </w:r>
      <w:r w:rsidRPr="009C130F">
        <w:rPr>
          <w:u w:val="single"/>
        </w:rPr>
        <w:t xml:space="preserve"> take </w:t>
      </w:r>
      <w:r w:rsidRPr="0010496D">
        <w:rPr>
          <w:highlight w:val="green"/>
          <w:u w:val="single"/>
        </w:rPr>
        <w:t>renewable tech</w:t>
      </w:r>
      <w:r w:rsidRPr="009C130F">
        <w:rPr>
          <w:u w:val="single"/>
        </w:rPr>
        <w:t xml:space="preserve">nologies another </w:t>
      </w:r>
      <w:r w:rsidRPr="0010496D">
        <w:rPr>
          <w:highlight w:val="green"/>
          <w:u w:val="single"/>
        </w:rPr>
        <w:t>twelve hundred years</w:t>
      </w:r>
      <w:r w:rsidRPr="009C130F">
        <w:rPr>
          <w:u w:val="single"/>
        </w:rPr>
        <w:t xml:space="preserve"> just </w:t>
      </w:r>
      <w:r w:rsidRPr="0010496D">
        <w:rPr>
          <w:highlight w:val="green"/>
          <w:u w:val="single"/>
        </w:rPr>
        <w:t xml:space="preserve">to </w:t>
      </w:r>
      <w:r w:rsidRPr="0010496D">
        <w:rPr>
          <w:rStyle w:val="Emphasis"/>
          <w:highlight w:val="green"/>
        </w:rPr>
        <w:t>equal</w:t>
      </w:r>
      <w:r w:rsidRPr="009C130F">
        <w:rPr>
          <w:u w:val="single"/>
        </w:rPr>
        <w:t xml:space="preserve"> the share of </w:t>
      </w:r>
      <w:r w:rsidRPr="0010496D">
        <w:rPr>
          <w:highlight w:val="green"/>
          <w:u w:val="single"/>
        </w:rPr>
        <w:t>electricity production</w:t>
      </w:r>
      <w:r w:rsidRPr="009C130F">
        <w:rPr>
          <w:u w:val="single"/>
        </w:rPr>
        <w:t xml:space="preserve"> that nuclear energy has provided since 1992</w:t>
      </w:r>
      <w:r w:rsidRPr="00B14029">
        <w:rPr>
          <w:sz w:val="16"/>
        </w:rPr>
        <w:t>.</w:t>
      </w:r>
      <w:r w:rsidRPr="00B14029">
        <w:rPr>
          <w:sz w:val="12"/>
        </w:rPr>
        <w:t>¶</w:t>
      </w:r>
      <w:r w:rsidRPr="00B14029">
        <w:rPr>
          <w:sz w:val="16"/>
        </w:rPr>
        <w:t xml:space="preserve"> But just to give Michael the benefit of the doubt, let’s take a more generous look at what wind power’s true believers are saying, as reported by </w:t>
      </w:r>
      <w:hyperlink r:id="rId67" w:tgtFrame="_blank" w:history="1">
        <w:r w:rsidRPr="00B14029">
          <w:rPr>
            <w:rStyle w:val="Hyperlink"/>
            <w:sz w:val="16"/>
          </w:rPr>
          <w:t>Reuters</w:t>
        </w:r>
      </w:hyperlink>
      <w:r w:rsidRPr="00B14029">
        <w:rPr>
          <w:sz w:val="16"/>
        </w:rPr>
        <w:t xml:space="preserve"> last June from the American Wind Energy Association’s annual conference in Los Angeles: “The U.S. wind power industry will see half a trillion dollars of investment by 2030 to take the renewable source up to 20 percent of U.S. electricity generation, an industry conference heard on Monday.”</w:t>
      </w:r>
      <w:r w:rsidRPr="00B14029">
        <w:rPr>
          <w:sz w:val="12"/>
        </w:rPr>
        <w:t>¶</w:t>
      </w:r>
      <w:r w:rsidRPr="00B14029">
        <w:rPr>
          <w:sz w:val="16"/>
        </w:rPr>
        <w:t xml:space="preserve"> Hmmm … 20 percent by 2030. Remind me again which technology’s offerings Michael proclaims to be “too little, too late.”</w:t>
      </w:r>
      <w:r w:rsidRPr="00B14029">
        <w:rPr>
          <w:sz w:val="12"/>
        </w:rPr>
        <w:t>¶</w:t>
      </w:r>
      <w:r w:rsidRPr="00B14029">
        <w:rPr>
          <w:sz w:val="16"/>
        </w:rPr>
        <w:t xml:space="preserve"> The silly premise that Michael and many other critics employ with regard to nuclear energy’s clean-air benefits is to suggest that, simply because a substantial number of new nuclear plants is needed to accommodate our sector’s “wedge” of carbon prevention, then construction shouldn’t be undertaken at all. That line of thinking used to be called throwing out the baby </w:t>
      </w:r>
      <w:r w:rsidRPr="0010496D">
        <w:rPr>
          <w:sz w:val="16"/>
        </w:rPr>
        <w:t xml:space="preserve">with the bath water. </w:t>
      </w:r>
      <w:r w:rsidRPr="0010496D">
        <w:rPr>
          <w:u w:val="single"/>
        </w:rPr>
        <w:t>The reality is that all carbon-free energy technologies, working hand in hand with improved energy efficiency and conservation measures, are needed to meet this threat</w:t>
      </w:r>
      <w:r w:rsidRPr="0010496D">
        <w:rPr>
          <w:sz w:val="16"/>
        </w:rPr>
        <w:t>. If Michael short-sightedly wants to oppose nuclear energy, he’s free to do so. But he shouldn’t do it with bogus arguments about which technologies are ready for prime time and which aren’t.</w:t>
      </w:r>
      <w:r w:rsidRPr="0010496D">
        <w:rPr>
          <w:sz w:val="12"/>
        </w:rPr>
        <w:t>¶</w:t>
      </w:r>
      <w:r w:rsidRPr="0010496D">
        <w:rPr>
          <w:sz w:val="16"/>
        </w:rPr>
        <w:t xml:space="preserve"> Nuclear energy is our country’s only large-scale energy</w:t>
      </w:r>
      <w:r w:rsidRPr="00B14029">
        <w:rPr>
          <w:sz w:val="16"/>
        </w:rPr>
        <w:t xml:space="preserve"> source capable of producing electricity around the clock while emitting no air pollutants or greenhouse gases during production. </w:t>
      </w:r>
      <w:r w:rsidRPr="0010496D">
        <w:rPr>
          <w:highlight w:val="green"/>
          <w:u w:val="single"/>
        </w:rPr>
        <w:t>Nuclear energy is</w:t>
      </w:r>
      <w:r w:rsidRPr="009C130F">
        <w:rPr>
          <w:u w:val="single"/>
        </w:rPr>
        <w:t xml:space="preserve"> also </w:t>
      </w:r>
      <w:r w:rsidRPr="0010496D">
        <w:rPr>
          <w:highlight w:val="green"/>
          <w:u w:val="single"/>
        </w:rPr>
        <w:t>the lowest-cost</w:t>
      </w:r>
      <w:r w:rsidRPr="009C130F">
        <w:rPr>
          <w:u w:val="single"/>
        </w:rPr>
        <w:t xml:space="preserve"> large-scale </w:t>
      </w:r>
      <w:r w:rsidRPr="0010496D">
        <w:rPr>
          <w:highlight w:val="green"/>
          <w:u w:val="single"/>
        </w:rPr>
        <w:t>producer of electricity</w:t>
      </w:r>
      <w:r w:rsidRPr="009C130F">
        <w:rPr>
          <w:u w:val="single"/>
        </w:rPr>
        <w:t xml:space="preserve"> in this country. And nuclear’s production costs are stable and not subject to fluctuations in the natural gas or oil market</w:t>
      </w:r>
      <w:r w:rsidRPr="00B14029">
        <w:rPr>
          <w:sz w:val="16"/>
        </w:rPr>
        <w:t>. As a domestic energy technology with fuel from the United States and reliable trading partners, nuclear energy is essential to our nation’s energy security.</w:t>
      </w:r>
    </w:p>
    <w:p w:rsidR="009B4DC7" w:rsidRDefault="009B4DC7" w:rsidP="009B4DC7">
      <w:pPr>
        <w:pStyle w:val="Heading4"/>
      </w:pPr>
      <w:r>
        <w:t xml:space="preserve">Nuclear energy is critical -- no other energy source can meet baseload demands. </w:t>
      </w:r>
    </w:p>
    <w:p w:rsidR="009B4DC7" w:rsidRPr="00D27027" w:rsidRDefault="009B4DC7" w:rsidP="009B4DC7">
      <w:pPr>
        <w:rPr>
          <w:rStyle w:val="Style13ptBold"/>
        </w:rPr>
      </w:pPr>
      <w:r w:rsidRPr="00D27027">
        <w:rPr>
          <w:rStyle w:val="Style13ptBold"/>
        </w:rPr>
        <w:t>NPO, ‘7</w:t>
      </w:r>
    </w:p>
    <w:p w:rsidR="009B4DC7" w:rsidRPr="009C130F" w:rsidRDefault="009B4DC7" w:rsidP="009B4DC7">
      <w:r>
        <w:t>[</w:t>
      </w:r>
      <w:r w:rsidRPr="009C130F">
        <w:t>“Nuclear Energy: Advancing Its Critical Role in Climate Change Policy</w:t>
      </w:r>
      <w:r>
        <w:t xml:space="preserve">,” Sept/Oct, </w:t>
      </w:r>
      <w:hyperlink r:id="rId68" w:history="1">
        <w:r w:rsidRPr="009C130F">
          <w:rPr>
            <w:rStyle w:val="Hyperlink"/>
          </w:rPr>
          <w:t>http://nei.org/filefolder/Outlook_SeptOct07.pdf</w:t>
        </w:r>
      </w:hyperlink>
      <w:r>
        <w:t>]</w:t>
      </w:r>
    </w:p>
    <w:p w:rsidR="009B4DC7" w:rsidRPr="00D27027" w:rsidRDefault="009B4DC7" w:rsidP="009B4DC7">
      <w:pPr>
        <w:rPr>
          <w:sz w:val="16"/>
        </w:rPr>
      </w:pPr>
      <w:r w:rsidRPr="0010496D">
        <w:rPr>
          <w:highlight w:val="green"/>
          <w:u w:val="single"/>
        </w:rPr>
        <w:t>The real advantage</w:t>
      </w:r>
      <w:r w:rsidRPr="009C130F">
        <w:rPr>
          <w:u w:val="single"/>
        </w:rPr>
        <w:t xml:space="preserve"> that nuclear </w:t>
      </w:r>
      <w:r w:rsidRPr="0010496D">
        <w:rPr>
          <w:highlight w:val="green"/>
          <w:u w:val="single"/>
        </w:rPr>
        <w:t>energy offers</w:t>
      </w:r>
      <w:r w:rsidRPr="009C130F">
        <w:rPr>
          <w:u w:val="single"/>
        </w:rPr>
        <w:t xml:space="preserve"> in comparison to solar</w:t>
      </w:r>
      <w:r w:rsidRPr="00C95D4D">
        <w:rPr>
          <w:u w:val="single"/>
        </w:rPr>
        <w:t xml:space="preserve">, wind and hydro </w:t>
      </w:r>
      <w:r w:rsidRPr="00C95D4D">
        <w:rPr>
          <w:highlight w:val="green"/>
          <w:u w:val="single"/>
        </w:rPr>
        <w:t>is the</w:t>
      </w:r>
      <w:r w:rsidRPr="009C130F">
        <w:rPr>
          <w:u w:val="single"/>
        </w:rPr>
        <w:t xml:space="preserve"> significant </w:t>
      </w:r>
      <w:r w:rsidRPr="00C95D4D">
        <w:rPr>
          <w:highlight w:val="green"/>
          <w:u w:val="single"/>
        </w:rPr>
        <w:t>electricity production it contributes to the grid</w:t>
      </w:r>
      <w:r w:rsidRPr="009C130F">
        <w:rPr>
          <w:u w:val="single"/>
        </w:rPr>
        <w:t xml:space="preserve"> today and the proportionately larger contribution it can make in the future. </w:t>
      </w:r>
      <w:r w:rsidRPr="00D27027">
        <w:rPr>
          <w:sz w:val="16"/>
        </w:rPr>
        <w:t xml:space="preserve">Nuclear power produces about 20 percent of the nation’s electricity and is readily expandable. </w:t>
      </w:r>
      <w:r w:rsidRPr="009C130F">
        <w:rPr>
          <w:u w:val="single"/>
        </w:rPr>
        <w:t xml:space="preserve">It is unique in that </w:t>
      </w:r>
      <w:r w:rsidRPr="00C95D4D">
        <w:rPr>
          <w:highlight w:val="green"/>
          <w:u w:val="single"/>
        </w:rPr>
        <w:t>it is a baseload source of power</w:t>
      </w:r>
      <w:r w:rsidRPr="009C130F">
        <w:rPr>
          <w:u w:val="single"/>
        </w:rPr>
        <w:t xml:space="preserve"> that is </w:t>
      </w:r>
      <w:r w:rsidRPr="00C95D4D">
        <w:rPr>
          <w:highlight w:val="green"/>
          <w:u w:val="single"/>
        </w:rPr>
        <w:t>reliable 24/7</w:t>
      </w:r>
      <w:r w:rsidRPr="009C130F">
        <w:rPr>
          <w:u w:val="single"/>
        </w:rPr>
        <w:t>, has low electricity production costs and does not produce GHGs while generating electricity.</w:t>
      </w:r>
      <w:r w:rsidRPr="00D27027">
        <w:rPr>
          <w:sz w:val="16"/>
        </w:rPr>
        <w:t xml:space="preserve"> Companies are exploring construction of more than 30 reactors in the United States, and nearly that many are under construction worldwide</w:t>
      </w:r>
      <w:r w:rsidRPr="009C130F">
        <w:rPr>
          <w:u w:val="single"/>
        </w:rPr>
        <w:t xml:space="preserve">. </w:t>
      </w:r>
      <w:r w:rsidRPr="00C95D4D">
        <w:rPr>
          <w:highlight w:val="green"/>
          <w:u w:val="single"/>
        </w:rPr>
        <w:t>Hydro produces</w:t>
      </w:r>
      <w:r w:rsidRPr="009C130F">
        <w:rPr>
          <w:u w:val="single"/>
        </w:rPr>
        <w:t xml:space="preserve"> about </w:t>
      </w:r>
      <w:r w:rsidRPr="00C95D4D">
        <w:rPr>
          <w:highlight w:val="green"/>
          <w:u w:val="single"/>
        </w:rPr>
        <w:t>7 percent of America’s electricity</w:t>
      </w:r>
      <w:r w:rsidRPr="009C130F">
        <w:rPr>
          <w:u w:val="single"/>
        </w:rPr>
        <w:t xml:space="preserve">, </w:t>
      </w:r>
      <w:r w:rsidRPr="00C95D4D">
        <w:rPr>
          <w:highlight w:val="green"/>
          <w:u w:val="single"/>
        </w:rPr>
        <w:t>but</w:t>
      </w:r>
      <w:r w:rsidRPr="009C130F">
        <w:rPr>
          <w:u w:val="single"/>
        </w:rPr>
        <w:t xml:space="preserve"> there is </w:t>
      </w:r>
      <w:r w:rsidRPr="00C95D4D">
        <w:rPr>
          <w:highlight w:val="green"/>
          <w:u w:val="single"/>
        </w:rPr>
        <w:t>little additional capacity</w:t>
      </w:r>
      <w:r w:rsidRPr="009C130F">
        <w:rPr>
          <w:u w:val="single"/>
        </w:rPr>
        <w:t xml:space="preserve"> in the United States. And even after 30 years of federal support</w:t>
      </w:r>
      <w:r w:rsidRPr="00D27027">
        <w:rPr>
          <w:sz w:val="16"/>
        </w:rPr>
        <w:t xml:space="preserve"> for research and design, </w:t>
      </w:r>
      <w:r w:rsidRPr="009C130F">
        <w:rPr>
          <w:u w:val="single"/>
        </w:rPr>
        <w:t>all renewables combined produce less than 3 percent of total electricity</w:t>
      </w:r>
      <w:r w:rsidRPr="00D27027">
        <w:rPr>
          <w:sz w:val="16"/>
        </w:rPr>
        <w:t>. Many companies that own nuclear plants also own and are investing in new renewable generation, but even if the total capacity were doubled or tripled, a tremendous production gap will remain between the two sources. The realization of nuclear energy’s ability to produce large amounts of electricity without GHG emissions has convinced a number of experts on climate change of its importance</w:t>
      </w:r>
      <w:r w:rsidRPr="009C130F">
        <w:rPr>
          <w:sz w:val="12"/>
          <w:u w:val="single"/>
        </w:rPr>
        <w:t>.</w:t>
      </w:r>
      <w:r w:rsidRPr="00D27027">
        <w:rPr>
          <w:sz w:val="16"/>
        </w:rPr>
        <w:t>“Nuclear power can be an important part of the solution to climate change,” said Judy Greenwald, director of innovative solutions at the Pew Center on Global Climate Change. However, she cautions that the industry must address important issues such as used fuel management and nonproliferation. Greenwald estimates that stabilizing the amount of CO2 in the atmosphere would require a 100- to 300-percent increase of low-carbon energy sources, such as solar, wind and nuclear energy. One way to conceptualize the scope of this challenge is known as Socolow’s wedges.2 Princeton University Professor Robert Socolow, along with his colleague Stephen</w:t>
      </w:r>
    </w:p>
    <w:p w:rsidR="009B4DC7" w:rsidRPr="00363E51" w:rsidRDefault="009B4DC7" w:rsidP="009B4DC7">
      <w:pPr>
        <w:pStyle w:val="Heading4"/>
      </w:pPr>
      <w:r>
        <w:t>Renewables fail to displace coal plants – Jevon’s paradox</w:t>
      </w:r>
    </w:p>
    <w:p w:rsidR="009B4DC7" w:rsidRDefault="009B4DC7" w:rsidP="009B4DC7">
      <w:r>
        <w:rPr>
          <w:b/>
        </w:rPr>
        <w:t xml:space="preserve">Palmer 11 </w:t>
      </w:r>
      <w:r>
        <w:t xml:space="preserve">[“Coal dependence and the renewables paradox”, by Graham Palmer, industrial engineer , has studied sustainable energy and the market in Australia, condensed version of </w:t>
      </w:r>
      <w:r>
        <w:rPr>
          <w:i/>
        </w:rPr>
        <w:t xml:space="preserve">Dissent </w:t>
      </w:r>
      <w:r>
        <w:t>article on via Robyn William’s ABC show Ockham’s Razor, transcribed on Brave New Climate, 9/25/2011]</w:t>
      </w:r>
    </w:p>
    <w:p w:rsidR="009B4DC7" w:rsidRDefault="009B4DC7" w:rsidP="009B4DC7"/>
    <w:p w:rsidR="009B4DC7" w:rsidRPr="007932D6" w:rsidRDefault="009B4DC7" w:rsidP="009B4DC7">
      <w:pPr>
        <w:rPr>
          <w:sz w:val="14"/>
        </w:rPr>
      </w:pPr>
      <w:r w:rsidRPr="007932D6">
        <w:rPr>
          <w:sz w:val="14"/>
        </w:rPr>
        <w:t xml:space="preserve">Just about everyone agrees that the most pressing challenge in averting climate change is reducing our dependence on coal. Like most environmentalists, I used to pretty much go along with the idea that a combination of wind and solar, combined with serious energy efficiency policies, could probably go a long way towards achieving that aim in the long term. But </w:t>
      </w:r>
      <w:r w:rsidRPr="00A3384C">
        <w:rPr>
          <w:rStyle w:val="StyleUnderline"/>
          <w:highlight w:val="green"/>
        </w:rPr>
        <w:t>after two decades of</w:t>
      </w:r>
      <w:r w:rsidRPr="007932D6">
        <w:rPr>
          <w:rStyle w:val="StyleUnderline"/>
        </w:rPr>
        <w:t xml:space="preserve"> intense </w:t>
      </w:r>
      <w:r w:rsidRPr="00A3384C">
        <w:rPr>
          <w:rStyle w:val="StyleUnderline"/>
          <w:highlight w:val="green"/>
        </w:rPr>
        <w:t>international efforts, we seem to</w:t>
      </w:r>
      <w:r w:rsidRPr="007932D6">
        <w:rPr>
          <w:rStyle w:val="StyleUnderline"/>
        </w:rPr>
        <w:t xml:space="preserve"> </w:t>
      </w:r>
      <w:r w:rsidRPr="00A3384C">
        <w:rPr>
          <w:rStyle w:val="StyleUnderline"/>
          <w:highlight w:val="green"/>
        </w:rPr>
        <w:t>be</w:t>
      </w:r>
      <w:r w:rsidRPr="007932D6">
        <w:rPr>
          <w:rStyle w:val="StyleUnderline"/>
        </w:rPr>
        <w:t xml:space="preserve"> running fast but actually </w:t>
      </w:r>
      <w:r w:rsidRPr="00A3384C">
        <w:rPr>
          <w:rStyle w:val="StyleUnderline"/>
          <w:highlight w:val="green"/>
        </w:rPr>
        <w:t>getting nowhere</w:t>
      </w:r>
      <w:r w:rsidRPr="007932D6">
        <w:rPr>
          <w:rStyle w:val="StyleUnderline"/>
        </w:rPr>
        <w:t xml:space="preserve">. </w:t>
      </w:r>
      <w:r w:rsidRPr="007932D6">
        <w:rPr>
          <w:sz w:val="14"/>
        </w:rPr>
        <w:t xml:space="preserve">And </w:t>
      </w:r>
      <w:r w:rsidRPr="00A3384C">
        <w:rPr>
          <w:rStyle w:val="StyleUnderline"/>
          <w:highlight w:val="green"/>
        </w:rPr>
        <w:t>growth in coal continues unabated</w:t>
      </w:r>
      <w:r w:rsidRPr="007932D6">
        <w:rPr>
          <w:sz w:val="14"/>
        </w:rPr>
        <w:t xml:space="preserve">. Even </w:t>
      </w:r>
      <w:r w:rsidRPr="007932D6">
        <w:rPr>
          <w:rStyle w:val="StyleUnderline"/>
        </w:rPr>
        <w:t xml:space="preserve">countries like </w:t>
      </w:r>
      <w:r w:rsidRPr="00A3384C">
        <w:rPr>
          <w:rStyle w:val="StyleUnderline"/>
          <w:highlight w:val="green"/>
        </w:rPr>
        <w:t>Denmark and Germany,</w:t>
      </w:r>
      <w:r w:rsidRPr="007932D6">
        <w:rPr>
          <w:rStyle w:val="StyleUnderline"/>
        </w:rPr>
        <w:t xml:space="preserve"> that </w:t>
      </w:r>
      <w:r w:rsidRPr="00A3384C">
        <w:rPr>
          <w:rStyle w:val="StyleUnderline"/>
          <w:highlight w:val="green"/>
        </w:rPr>
        <w:t>have invested heavily in renewables</w:t>
      </w:r>
      <w:r w:rsidRPr="007932D6">
        <w:rPr>
          <w:sz w:val="14"/>
        </w:rPr>
        <w:t xml:space="preserve"> over decades, despite managing modest relative reductions in emissions, </w:t>
      </w:r>
      <w:r w:rsidRPr="007932D6">
        <w:rPr>
          <w:rStyle w:val="StyleUnderline"/>
        </w:rPr>
        <w:t xml:space="preserve">have </w:t>
      </w:r>
      <w:r w:rsidRPr="00A3384C">
        <w:rPr>
          <w:rStyle w:val="StyleUnderline"/>
          <w:highlight w:val="green"/>
        </w:rPr>
        <w:t>not found a way to displace</w:t>
      </w:r>
      <w:r w:rsidRPr="007932D6">
        <w:rPr>
          <w:rStyle w:val="StyleUnderline"/>
        </w:rPr>
        <w:t xml:space="preserve"> their base-load </w:t>
      </w:r>
      <w:r w:rsidRPr="00A3384C">
        <w:rPr>
          <w:rStyle w:val="StyleUnderline"/>
          <w:highlight w:val="green"/>
        </w:rPr>
        <w:t>coal</w:t>
      </w:r>
      <w:r w:rsidRPr="007932D6">
        <w:rPr>
          <w:rStyle w:val="StyleUnderline"/>
        </w:rPr>
        <w:t xml:space="preserve"> with wind and solar</w:t>
      </w:r>
      <w:r w:rsidRPr="007932D6">
        <w:rPr>
          <w:sz w:val="14"/>
        </w:rPr>
        <w:t xml:space="preserve">. Indeed, </w:t>
      </w:r>
      <w:r w:rsidRPr="007932D6">
        <w:rPr>
          <w:rStyle w:val="StyleUnderline"/>
        </w:rPr>
        <w:t>despite around 100,000 wind turbines globally, and enormous investment in solar, there is not a single example anywhere in which a coal plant has been retired</w:t>
      </w:r>
      <w:r w:rsidRPr="007932D6">
        <w:rPr>
          <w:sz w:val="14"/>
        </w:rPr>
        <w:t xml:space="preserve"> </w:t>
      </w:r>
      <w:r w:rsidRPr="007932D6">
        <w:rPr>
          <w:rStyle w:val="StyleUnderline"/>
        </w:rPr>
        <w:t>as a direct result of the installation of wind or solar.</w:t>
      </w:r>
      <w:r w:rsidRPr="007932D6">
        <w:rPr>
          <w:sz w:val="14"/>
        </w:rPr>
        <w:t xml:space="preserve"> So what’s going on? To answer this, requires stepping back to 1865, and re-examining Stanley Jevons economics classic, The Coal Question.</w:t>
      </w:r>
      <w:r w:rsidRPr="007932D6">
        <w:rPr>
          <w:sz w:val="12"/>
        </w:rPr>
        <w:t>¶</w:t>
      </w:r>
      <w:r w:rsidRPr="007932D6">
        <w:rPr>
          <w:sz w:val="14"/>
        </w:rPr>
        <w:t xml:space="preserve"> </w:t>
      </w:r>
      <w:r w:rsidRPr="007932D6">
        <w:rPr>
          <w:rStyle w:val="StyleUnderline"/>
        </w:rPr>
        <w:t xml:space="preserve">Jevons proposed that an </w:t>
      </w:r>
      <w:r w:rsidRPr="00A3384C">
        <w:rPr>
          <w:rStyle w:val="StyleUnderline"/>
          <w:highlight w:val="green"/>
        </w:rPr>
        <w:t>improvement in efficiency</w:t>
      </w:r>
      <w:r w:rsidRPr="007932D6">
        <w:rPr>
          <w:rStyle w:val="StyleUnderline"/>
        </w:rPr>
        <w:t xml:space="preserve"> in steam engines </w:t>
      </w:r>
      <w:r w:rsidRPr="00A3384C">
        <w:rPr>
          <w:rStyle w:val="StyleUnderline"/>
          <w:highlight w:val="green"/>
        </w:rPr>
        <w:t>would lead to an increase in the consumption</w:t>
      </w:r>
      <w:r w:rsidRPr="007932D6">
        <w:rPr>
          <w:rStyle w:val="StyleUnderline"/>
        </w:rPr>
        <w:t xml:space="preserve"> of coal,</w:t>
      </w:r>
      <w:r w:rsidRPr="007932D6">
        <w:rPr>
          <w:sz w:val="14"/>
        </w:rPr>
        <w:t xml:space="preserve"> arguing ‘It is a confusion of ideas to suppose that the economical use of fuel is equivalent to diminished consumption. The very contrary is the truth.’ His logic was impeccable – </w:t>
      </w:r>
      <w:r w:rsidRPr="007932D6">
        <w:rPr>
          <w:rStyle w:val="StyleUnderline"/>
        </w:rPr>
        <w:t>an improvement in efficiency led to the widespread diffusion of Watt’s steam engine,</w:t>
      </w:r>
      <w:r w:rsidRPr="007932D6">
        <w:rPr>
          <w:sz w:val="14"/>
        </w:rPr>
        <w:t xml:space="preserve"> driving the industrial revolution. In fact, some </w:t>
      </w:r>
      <w:r w:rsidRPr="007932D6">
        <w:rPr>
          <w:rStyle w:val="StyleUnderline"/>
        </w:rPr>
        <w:t>ecological economists believe that improvements in technological efficiency, a</w:t>
      </w:r>
      <w:r w:rsidRPr="007932D6">
        <w:rPr>
          <w:sz w:val="14"/>
        </w:rPr>
        <w:t xml:space="preserve">nd the accompanying productivity gains, </w:t>
      </w:r>
      <w:r w:rsidRPr="007932D6">
        <w:rPr>
          <w:rStyle w:val="StyleUnderline"/>
        </w:rPr>
        <w:t>actually enable the increased affluence a</w:t>
      </w:r>
      <w:r w:rsidRPr="007932D6">
        <w:rPr>
          <w:sz w:val="14"/>
        </w:rPr>
        <w:t xml:space="preserve">nd population </w:t>
      </w:r>
      <w:r w:rsidRPr="007932D6">
        <w:rPr>
          <w:rStyle w:val="StyleUnderline"/>
        </w:rPr>
        <w:t>that are the primary drivers of resource depletion and pollutio</w:t>
      </w:r>
      <w:r w:rsidRPr="007932D6">
        <w:rPr>
          <w:sz w:val="14"/>
        </w:rPr>
        <w:t>n. Consider the substantial efficiency gains of modern aircraft and jet engines that have been achieved without a carbon price – fuel costs have always been a large proportion of airline operating budgets – we now have more efficient aircraft flying an expanding middle class, consuming more fuel than ever before.</w:t>
      </w:r>
      <w:r w:rsidRPr="007932D6">
        <w:rPr>
          <w:sz w:val="12"/>
        </w:rPr>
        <w:t>¶</w:t>
      </w:r>
      <w:r w:rsidRPr="007932D6">
        <w:rPr>
          <w:sz w:val="14"/>
        </w:rPr>
        <w:t xml:space="preserve"> Jevon’s Paradox helps explain why we continue to use more energy, and reveals one of the hidden traps of carbon pricing, but </w:t>
      </w:r>
      <w:r w:rsidRPr="007932D6">
        <w:rPr>
          <w:rStyle w:val="StyleUnderline"/>
        </w:rPr>
        <w:t>why hasn’t the enormous investment in renewables led to the retirement of coal plants?</w:t>
      </w:r>
      <w:r w:rsidRPr="007932D6">
        <w:rPr>
          <w:rStyle w:val="StyleUnderline"/>
          <w:sz w:val="12"/>
        </w:rPr>
        <w:t xml:space="preserve">¶ </w:t>
      </w:r>
      <w:r w:rsidRPr="007932D6">
        <w:rPr>
          <w:rStyle w:val="StyleUnderline"/>
        </w:rPr>
        <w:t xml:space="preserve">The </w:t>
      </w:r>
      <w:r w:rsidRPr="00A3384C">
        <w:rPr>
          <w:rStyle w:val="StyleUnderline"/>
          <w:highlight w:val="green"/>
        </w:rPr>
        <w:t>electricity network is based on</w:t>
      </w:r>
      <w:r w:rsidRPr="007932D6">
        <w:rPr>
          <w:rStyle w:val="StyleUnderline"/>
        </w:rPr>
        <w:t xml:space="preserve"> one simple underlying principle – generate and distribute the </w:t>
      </w:r>
      <w:r w:rsidRPr="00A3384C">
        <w:rPr>
          <w:rStyle w:val="StyleUnderline"/>
          <w:highlight w:val="green"/>
        </w:rPr>
        <w:t>power demanded by households</w:t>
      </w:r>
      <w:r w:rsidRPr="007932D6">
        <w:rPr>
          <w:sz w:val="14"/>
        </w:rPr>
        <w:t xml:space="preserve"> and industry, </w:t>
      </w:r>
      <w:r w:rsidRPr="00A3384C">
        <w:rPr>
          <w:rStyle w:val="StyleUnderline"/>
          <w:highlight w:val="green"/>
        </w:rPr>
        <w:t>every second</w:t>
      </w:r>
      <w:r w:rsidRPr="007932D6">
        <w:rPr>
          <w:rStyle w:val="StyleUnderline"/>
        </w:rPr>
        <w:t xml:space="preserve"> of every year. It is this instantaneous demand that drives the highly dynamic operation</w:t>
      </w:r>
      <w:r w:rsidRPr="007932D6">
        <w:rPr>
          <w:sz w:val="14"/>
        </w:rPr>
        <w:t xml:space="preserve"> of the market-driven network, and </w:t>
      </w:r>
      <w:r w:rsidRPr="007932D6">
        <w:rPr>
          <w:rStyle w:val="StyleUnderline"/>
        </w:rPr>
        <w:t>it is the peak demand that occurs for only a few hours a year that drives underlying capital investment.</w:t>
      </w:r>
      <w:r w:rsidRPr="007932D6">
        <w:rPr>
          <w:sz w:val="14"/>
        </w:rPr>
        <w:t xml:space="preserve"> As electricity consumers, it is easy to think of our electricity connection as being somehow equivalent to an electrical tap in which there is a vast reservoir of electricity waiting to be consumed. But unlike our water supplies where there is more than a year’s supply waiting in dams, </w:t>
      </w:r>
      <w:r w:rsidRPr="007932D6">
        <w:rPr>
          <w:rStyle w:val="StyleUnderline"/>
        </w:rPr>
        <w:t>electricity must be consumed the very instant it is produced.</w:t>
      </w:r>
      <w:r w:rsidRPr="007932D6">
        <w:rPr>
          <w:rStyle w:val="StyleUnderline"/>
          <w:sz w:val="12"/>
        </w:rPr>
        <w:t xml:space="preserve">¶ </w:t>
      </w:r>
      <w:r w:rsidRPr="007932D6">
        <w:rPr>
          <w:sz w:val="14"/>
        </w:rPr>
        <w:t xml:space="preserve">In one sense, </w:t>
      </w:r>
      <w:r w:rsidRPr="007932D6">
        <w:rPr>
          <w:rStyle w:val="StyleUnderline"/>
        </w:rPr>
        <w:t>power is what we use, but it is energy that we pay for.</w:t>
      </w:r>
      <w:r w:rsidRPr="007932D6">
        <w:rPr>
          <w:sz w:val="14"/>
        </w:rPr>
        <w:t xml:space="preserve"> </w:t>
      </w:r>
      <w:r w:rsidRPr="007932D6">
        <w:rPr>
          <w:rStyle w:val="StyleUnderline"/>
        </w:rPr>
        <w:t>This subtle,</w:t>
      </w:r>
      <w:r w:rsidRPr="007932D6">
        <w:rPr>
          <w:sz w:val="14"/>
        </w:rPr>
        <w:t xml:space="preserve"> but important </w:t>
      </w:r>
      <w:r w:rsidRPr="007932D6">
        <w:rPr>
          <w:rStyle w:val="StyleUnderline"/>
        </w:rPr>
        <w:t>distinction</w:t>
      </w:r>
      <w:r w:rsidRPr="007932D6">
        <w:rPr>
          <w:sz w:val="14"/>
        </w:rPr>
        <w:t xml:space="preserve"> between power and energy </w:t>
      </w:r>
      <w:r w:rsidRPr="007932D6">
        <w:rPr>
          <w:rStyle w:val="StyleUnderline"/>
        </w:rPr>
        <w:t>is vital to appreciating the important difference between conventional generators that supply dispatchable power, and techno-renewables that supply non-dispatchable energy.</w:t>
      </w:r>
      <w:r w:rsidRPr="007932D6">
        <w:rPr>
          <w:rStyle w:val="StyleUnderline"/>
          <w:sz w:val="12"/>
        </w:rPr>
        <w:t xml:space="preserve">¶ </w:t>
      </w:r>
      <w:r w:rsidRPr="007932D6">
        <w:rPr>
          <w:sz w:val="14"/>
        </w:rPr>
        <w:t>But green sources, such as rooftop solar, are amendable to community participation. These decentralized energy sources empower people, and encourage a richer understanding of the role of energy in our lives. Rooftop solar is community friendly, and although expensive, it offsets energy costs at the retail tariff rather than competing in the wholesale market.</w:t>
      </w:r>
      <w:r w:rsidRPr="007932D6">
        <w:rPr>
          <w:sz w:val="12"/>
        </w:rPr>
        <w:t>¶</w:t>
      </w:r>
      <w:r w:rsidRPr="007932D6">
        <w:rPr>
          <w:sz w:val="14"/>
        </w:rPr>
        <w:t xml:space="preserve"> But despite this, the sobering reality is that </w:t>
      </w:r>
      <w:r w:rsidRPr="007932D6">
        <w:rPr>
          <w:rStyle w:val="StyleUnderline"/>
        </w:rPr>
        <w:t xml:space="preserve">the </w:t>
      </w:r>
      <w:r w:rsidRPr="00A3384C">
        <w:rPr>
          <w:rStyle w:val="StyleUnderline"/>
          <w:highlight w:val="green"/>
        </w:rPr>
        <w:t>intermittency of wind and solar requires</w:t>
      </w:r>
      <w:r w:rsidRPr="007932D6">
        <w:rPr>
          <w:rStyle w:val="StyleUnderline"/>
        </w:rPr>
        <w:t xml:space="preserve"> the maintenance of </w:t>
      </w:r>
      <w:r w:rsidRPr="00A3384C">
        <w:rPr>
          <w:rStyle w:val="Emphasis"/>
          <w:highlight w:val="green"/>
        </w:rPr>
        <w:t>conventional generation</w:t>
      </w:r>
      <w:r w:rsidRPr="00A3384C">
        <w:rPr>
          <w:rStyle w:val="StyleUnderline"/>
          <w:highlight w:val="green"/>
        </w:rPr>
        <w:t xml:space="preserve"> to ensure reliability of supply</w:t>
      </w:r>
      <w:r w:rsidRPr="007932D6">
        <w:rPr>
          <w:sz w:val="14"/>
        </w:rPr>
        <w:t>. Contrary to popular folklore, the mantra that ‘th</w:t>
      </w:r>
      <w:r w:rsidRPr="007932D6">
        <w:rPr>
          <w:rStyle w:val="StyleUnderline"/>
        </w:rPr>
        <w:t>e wind is always blowing somewhere’ has no significance in electricity supply.</w:t>
      </w:r>
      <w:r w:rsidRPr="007932D6">
        <w:rPr>
          <w:sz w:val="14"/>
        </w:rPr>
        <w:t xml:space="preserve"> The combined total of all South Australian wind farms, which make up around half of Australian wind capacity, can be counted on to supply a mere 3% of their rated capacity during periods of peak demand. Even adding in Victoria’s substantial wind capacity does little to improve this ‘reliable minimum’. Similarly, maximum wind power is just as likely to be developed when it is least needed.</w:t>
      </w:r>
      <w:r w:rsidRPr="007932D6">
        <w:rPr>
          <w:sz w:val="12"/>
        </w:rPr>
        <w:t>¶</w:t>
      </w:r>
      <w:r w:rsidRPr="007932D6">
        <w:rPr>
          <w:sz w:val="14"/>
        </w:rPr>
        <w:t xml:space="preserve"> Unlike wind, </w:t>
      </w:r>
      <w:r w:rsidRPr="007932D6">
        <w:rPr>
          <w:rStyle w:val="StyleUnderline"/>
        </w:rPr>
        <w:t>solar benefits from the regular daily correlation of daytime demand and sunlight, but</w:t>
      </w:r>
      <w:r w:rsidRPr="007932D6">
        <w:rPr>
          <w:sz w:val="14"/>
        </w:rPr>
        <w:t xml:space="preserve"> regrettably, </w:t>
      </w:r>
      <w:r w:rsidRPr="007932D6">
        <w:rPr>
          <w:rStyle w:val="StyleUnderline"/>
        </w:rPr>
        <w:t>the correlation is too weak to ensure reliability of supply.</w:t>
      </w:r>
      <w:r w:rsidRPr="007932D6">
        <w:rPr>
          <w:sz w:val="14"/>
        </w:rPr>
        <w:t xml:space="preserve"> Household solar’s greatest strength should be in the highly valuable niche role of reducing network and peak generation costs during summer air conditioner usage. But the peak on the hottest days typically occurs late in the afternoon on week days as people arrive home from work, after solar output has fallen.</w:t>
      </w:r>
      <w:r w:rsidRPr="007932D6">
        <w:rPr>
          <w:sz w:val="12"/>
        </w:rPr>
        <w:t>¶</w:t>
      </w:r>
      <w:r w:rsidRPr="007932D6">
        <w:rPr>
          <w:sz w:val="14"/>
        </w:rPr>
        <w:t xml:space="preserve"> What does this mean in practice? </w:t>
      </w:r>
      <w:r w:rsidRPr="007932D6">
        <w:rPr>
          <w:rStyle w:val="StyleUnderline"/>
        </w:rPr>
        <w:t>When the wind is blowing, or the sun is shining, the fuel consumption of the conventional plants will be reduced.</w:t>
      </w:r>
      <w:r w:rsidRPr="007932D6">
        <w:rPr>
          <w:sz w:val="14"/>
        </w:rPr>
        <w:t xml:space="preserve"> But </w:t>
      </w:r>
      <w:r w:rsidRPr="00A3384C">
        <w:rPr>
          <w:rStyle w:val="StyleUnderline"/>
          <w:highlight w:val="green"/>
        </w:rPr>
        <w:t xml:space="preserve">the need to ensure reliable supply ensures that </w:t>
      </w:r>
      <w:r w:rsidRPr="00A3384C">
        <w:rPr>
          <w:rStyle w:val="Emphasis"/>
          <w:highlight w:val="green"/>
        </w:rPr>
        <w:t>fossil fuel plants cannot be turned off</w:t>
      </w:r>
      <w:r w:rsidRPr="007932D6">
        <w:rPr>
          <w:rStyle w:val="Emphasis"/>
        </w:rPr>
        <w:t>.</w:t>
      </w:r>
      <w:r w:rsidRPr="007932D6">
        <w:rPr>
          <w:rStyle w:val="StyleUnderline"/>
        </w:rPr>
        <w:t xml:space="preserve"> </w:t>
      </w:r>
      <w:r w:rsidRPr="007932D6">
        <w:rPr>
          <w:sz w:val="14"/>
        </w:rPr>
        <w:t xml:space="preserve">As much as these innovative technologies seem to offer an intuitive appeal to energy supply for a large sun-drenched continent, a reliable electricity grid requires reliable dispatchable supply. </w:t>
      </w:r>
      <w:r w:rsidRPr="007932D6">
        <w:rPr>
          <w:rStyle w:val="StyleUnderline"/>
        </w:rPr>
        <w:t>Technology cannot undo this enduring truth. This is the renewable paradox – it is only the availability of a reliable grid that permits the intermittent sources to have any value in reducing emissions,</w:t>
      </w:r>
      <w:r w:rsidRPr="007932D6">
        <w:rPr>
          <w:sz w:val="14"/>
        </w:rPr>
        <w:t xml:space="preserve"> </w:t>
      </w:r>
      <w:r w:rsidRPr="007932D6">
        <w:rPr>
          <w:rStyle w:val="StyleUnderline"/>
        </w:rPr>
        <w:t xml:space="preserve">but it is </w:t>
      </w:r>
      <w:r w:rsidRPr="00A3384C">
        <w:rPr>
          <w:rStyle w:val="Emphasis"/>
          <w:highlight w:val="green"/>
        </w:rPr>
        <w:t>replacing the fossil fuel generato</w:t>
      </w:r>
      <w:r w:rsidRPr="007932D6">
        <w:rPr>
          <w:rStyle w:val="Emphasis"/>
        </w:rPr>
        <w:t>rs</w:t>
      </w:r>
      <w:r w:rsidRPr="007932D6">
        <w:rPr>
          <w:rStyle w:val="StyleUnderline"/>
        </w:rPr>
        <w:t xml:space="preserve"> that provide the reliable backbone that </w:t>
      </w:r>
      <w:r w:rsidRPr="00A3384C">
        <w:rPr>
          <w:rStyle w:val="StyleUnderline"/>
          <w:highlight w:val="green"/>
        </w:rPr>
        <w:t>remains pivotal to</w:t>
      </w:r>
      <w:r w:rsidRPr="007932D6">
        <w:rPr>
          <w:rStyle w:val="StyleUnderline"/>
        </w:rPr>
        <w:t xml:space="preserve"> delivering </w:t>
      </w:r>
      <w:r w:rsidRPr="00A3384C">
        <w:rPr>
          <w:rStyle w:val="StyleUnderline"/>
          <w:highlight w:val="green"/>
        </w:rPr>
        <w:t>deep cuts</w:t>
      </w:r>
      <w:r w:rsidRPr="007932D6">
        <w:rPr>
          <w:rStyle w:val="StyleUnderline"/>
        </w:rPr>
        <w:t xml:space="preserve"> in emissions</w:t>
      </w:r>
      <w:r w:rsidRPr="007932D6">
        <w:rPr>
          <w:sz w:val="14"/>
        </w:rPr>
        <w:t>. Does it make sense to deploy intermittent renewables, en masse, while we still remain dependent on coal, and are forced to use the least efficient peaking gas turbines to backup for intermittent renewables, rather than installing high-efficiency base-load gas turbines in the first place?</w:t>
      </w:r>
    </w:p>
    <w:p w:rsidR="009B4DC7" w:rsidRDefault="009B4DC7" w:rsidP="009B4DC7">
      <w:pPr>
        <w:pStyle w:val="Heading4"/>
      </w:pPr>
      <w:r>
        <w:t>Only nuclear can overcome this paradox while meeting emissions targets</w:t>
      </w:r>
    </w:p>
    <w:p w:rsidR="009B4DC7" w:rsidRDefault="009B4DC7" w:rsidP="009B4DC7">
      <w:r>
        <w:rPr>
          <w:b/>
        </w:rPr>
        <w:t xml:space="preserve">Palmer 11 </w:t>
      </w:r>
      <w:r>
        <w:t xml:space="preserve">[“Coal dependence and the renewables paradox”, by Graham Palmer, industrial engineer , has studied sustainable energy and the market in Australia, condensed version of </w:t>
      </w:r>
      <w:r>
        <w:rPr>
          <w:i/>
        </w:rPr>
        <w:t xml:space="preserve">Dissent </w:t>
      </w:r>
      <w:r>
        <w:t>article on via Robyn William’s ABC show Ockham’s Razor, transcribed on Brave New Climate, 9/25/2011]</w:t>
      </w:r>
    </w:p>
    <w:p w:rsidR="009B4DC7" w:rsidRPr="007932D6" w:rsidRDefault="009B4DC7" w:rsidP="009B4DC7"/>
    <w:p w:rsidR="009B4DC7" w:rsidRPr="007932D6" w:rsidRDefault="009B4DC7" w:rsidP="009B4DC7">
      <w:pPr>
        <w:rPr>
          <w:sz w:val="16"/>
        </w:rPr>
      </w:pPr>
      <w:r w:rsidRPr="007932D6">
        <w:rPr>
          <w:rStyle w:val="StyleUnderline"/>
        </w:rPr>
        <w:t>Renewable energy technologies will continue to get more efficient and cheaper. But taking a diffuse, intermittent, energy source and converting it into a reliable power source is not merely a case of stumbling upon a novel solution</w:t>
      </w:r>
      <w:r w:rsidRPr="007932D6">
        <w:rPr>
          <w:sz w:val="16"/>
        </w:rPr>
        <w:t>, or a project to be solved with the modern equivalent of an Apollo space program</w:t>
      </w:r>
      <w:r w:rsidRPr="007932D6">
        <w:rPr>
          <w:rStyle w:val="StyleUnderline"/>
        </w:rPr>
        <w:t xml:space="preserve">. These are inherent obstacles that will always remain as characteristic issues regardless of how cheap the basic generation technologies might become. </w:t>
      </w:r>
      <w:r w:rsidRPr="007932D6">
        <w:rPr>
          <w:sz w:val="16"/>
        </w:rPr>
        <w:t>Consider the technical brilliance of the Concorde passenger airliner – to some aviation observers of the early 1970s, it seemed perfectly obvious that the future of commercial aviation would be supersonic, but innovation was still not capable of undoing the physics of supersonic flight – both the supersonic boom and a substantial fuel consumption penalty compared to a Boeing 747 were inherent problems that undermined the Concorde’s business case for its 27 years of subsidised operation. For those with eyes to see it, there are indeed striking similarities with today’s energy debates.</w:t>
      </w:r>
      <w:r w:rsidRPr="007932D6">
        <w:rPr>
          <w:sz w:val="12"/>
        </w:rPr>
        <w:t>¶</w:t>
      </w:r>
      <w:r w:rsidRPr="007932D6">
        <w:rPr>
          <w:sz w:val="16"/>
        </w:rPr>
        <w:t xml:space="preserve"> </w:t>
      </w:r>
      <w:r w:rsidRPr="007932D6">
        <w:rPr>
          <w:rStyle w:val="StyleUnderline"/>
        </w:rPr>
        <w:t xml:space="preserve">Advocates of a twenty first century energy revolution should be reminded that Marchetti showed that </w:t>
      </w:r>
      <w:r w:rsidRPr="00A3384C">
        <w:rPr>
          <w:rStyle w:val="StyleUnderline"/>
          <w:highlight w:val="green"/>
        </w:rPr>
        <w:t>coal’s displacement of wood</w:t>
      </w:r>
      <w:r w:rsidRPr="007932D6">
        <w:rPr>
          <w:rStyle w:val="StyleUnderline"/>
        </w:rPr>
        <w:t xml:space="preserve"> in the early nineteenth century,</w:t>
      </w:r>
      <w:r w:rsidRPr="007932D6">
        <w:rPr>
          <w:sz w:val="16"/>
        </w:rPr>
        <w:t xml:space="preserve"> </w:t>
      </w:r>
      <w:r w:rsidRPr="007932D6">
        <w:rPr>
          <w:rStyle w:val="StyleUnderline"/>
        </w:rPr>
        <w:t xml:space="preserve">then </w:t>
      </w:r>
      <w:r w:rsidRPr="00A3384C">
        <w:rPr>
          <w:rStyle w:val="StyleUnderline"/>
          <w:highlight w:val="green"/>
        </w:rPr>
        <w:t>oil</w:t>
      </w:r>
      <w:r w:rsidRPr="007932D6">
        <w:rPr>
          <w:rStyle w:val="StyleUnderline"/>
        </w:rPr>
        <w:t xml:space="preserve"> and ga</w:t>
      </w:r>
      <w:r w:rsidRPr="00A3384C">
        <w:rPr>
          <w:rStyle w:val="StyleUnderline"/>
          <w:highlight w:val="green"/>
        </w:rPr>
        <w:t>s’</w:t>
      </w:r>
      <w:r w:rsidRPr="007932D6">
        <w:rPr>
          <w:rStyle w:val="StyleUnderline"/>
        </w:rPr>
        <w:t xml:space="preserve"> </w:t>
      </w:r>
      <w:r w:rsidRPr="00A3384C">
        <w:rPr>
          <w:rStyle w:val="StyleUnderline"/>
          <w:highlight w:val="green"/>
        </w:rPr>
        <w:t>displacement of coal, have followed similar progressions</w:t>
      </w:r>
      <w:r w:rsidRPr="007932D6">
        <w:rPr>
          <w:sz w:val="16"/>
        </w:rPr>
        <w:t>, taking 40 to 50 years to graduate from a 1 to a 10% share of global primary energy, or a hundred years to becoming the dominant primary energy source. Not even Henry Ford’s Model T, or big oil’s power was able to drive oil’s global penetration any faster.</w:t>
      </w:r>
      <w:r w:rsidRPr="007932D6">
        <w:rPr>
          <w:sz w:val="12"/>
        </w:rPr>
        <w:t>¶</w:t>
      </w:r>
      <w:r w:rsidRPr="007932D6">
        <w:rPr>
          <w:sz w:val="16"/>
        </w:rPr>
        <w:t xml:space="preserve"> So, </w:t>
      </w:r>
      <w:r w:rsidRPr="007932D6">
        <w:rPr>
          <w:rStyle w:val="StyleUnderline"/>
        </w:rPr>
        <w:t>is there a path out of Garnaut’s diabolical policy dilemma</w:t>
      </w:r>
      <w:r w:rsidRPr="007932D6">
        <w:rPr>
          <w:sz w:val="16"/>
        </w:rPr>
        <w:t xml:space="preserve">? While a carbon price will affect the relative price of alternatives to coal, </w:t>
      </w:r>
      <w:r w:rsidRPr="007932D6">
        <w:rPr>
          <w:rStyle w:val="StyleUnderline"/>
        </w:rPr>
        <w:t>it does not alter the physics of energy supply.</w:t>
      </w:r>
      <w:r w:rsidRPr="007932D6">
        <w:rPr>
          <w:sz w:val="16"/>
        </w:rPr>
        <w:t xml:space="preserve"> Indeed, </w:t>
      </w:r>
      <w:r w:rsidRPr="007932D6">
        <w:rPr>
          <w:rStyle w:val="StyleUnderline"/>
        </w:rPr>
        <w:t>it is a triumph of hope over experience to assume that the emerging energy sources can take on a meaningful role for at least 2 to 3 decades.</w:t>
      </w:r>
      <w:r w:rsidRPr="007932D6">
        <w:rPr>
          <w:rStyle w:val="StyleUnderline"/>
          <w:sz w:val="12"/>
        </w:rPr>
        <w:t xml:space="preserve">¶ </w:t>
      </w:r>
      <w:r w:rsidRPr="007932D6">
        <w:rPr>
          <w:rStyle w:val="StyleUnderline"/>
        </w:rPr>
        <w:t xml:space="preserve">The </w:t>
      </w:r>
      <w:r w:rsidRPr="00A3384C">
        <w:rPr>
          <w:rStyle w:val="StyleUnderline"/>
          <w:highlight w:val="green"/>
        </w:rPr>
        <w:t xml:space="preserve">only </w:t>
      </w:r>
      <w:r w:rsidRPr="00A3384C">
        <w:rPr>
          <w:rStyle w:val="Emphasis"/>
          <w:highlight w:val="green"/>
        </w:rPr>
        <w:t>feasible means to overcoming coal dependence</w:t>
      </w:r>
      <w:r w:rsidRPr="00A3384C">
        <w:rPr>
          <w:rStyle w:val="StyleUnderline"/>
          <w:highlight w:val="green"/>
        </w:rPr>
        <w:t xml:space="preserve"> is</w:t>
      </w:r>
      <w:r w:rsidRPr="007932D6">
        <w:rPr>
          <w:rStyle w:val="StyleUnderline"/>
        </w:rPr>
        <w:t xml:space="preserve"> to deploy </w:t>
      </w:r>
      <w:r w:rsidRPr="00A3384C">
        <w:rPr>
          <w:rStyle w:val="Emphasis"/>
          <w:highlight w:val="green"/>
        </w:rPr>
        <w:t>mature technologies</w:t>
      </w:r>
      <w:r w:rsidRPr="007932D6">
        <w:rPr>
          <w:rStyle w:val="StyleUnderline"/>
        </w:rPr>
        <w:t xml:space="preserve"> that can meaningfully displace coal.</w:t>
      </w:r>
      <w:r w:rsidRPr="007932D6">
        <w:rPr>
          <w:sz w:val="16"/>
        </w:rPr>
        <w:t xml:space="preserve"> </w:t>
      </w:r>
      <w:r w:rsidRPr="00A3384C">
        <w:rPr>
          <w:sz w:val="16"/>
          <w:highlight w:val="green"/>
        </w:rPr>
        <w:t>O</w:t>
      </w:r>
      <w:r w:rsidRPr="00A3384C">
        <w:rPr>
          <w:rStyle w:val="StyleUnderline"/>
          <w:highlight w:val="green"/>
        </w:rPr>
        <w:t xml:space="preserve">nly </w:t>
      </w:r>
      <w:r w:rsidRPr="00A3384C">
        <w:rPr>
          <w:rStyle w:val="Emphasis"/>
        </w:rPr>
        <w:t>g</w:t>
      </w:r>
      <w:r w:rsidRPr="007932D6">
        <w:rPr>
          <w:rStyle w:val="Emphasis"/>
        </w:rPr>
        <w:t xml:space="preserve">as and </w:t>
      </w:r>
      <w:r w:rsidRPr="00A3384C">
        <w:rPr>
          <w:rStyle w:val="Emphasis"/>
          <w:highlight w:val="green"/>
        </w:rPr>
        <w:t>nuclear</w:t>
      </w:r>
      <w:r w:rsidRPr="00A3384C">
        <w:rPr>
          <w:rStyle w:val="StyleUnderline"/>
          <w:highlight w:val="green"/>
        </w:rPr>
        <w:t xml:space="preserve"> are capable of this</w:t>
      </w:r>
      <w:r w:rsidRPr="007932D6">
        <w:rPr>
          <w:rStyle w:val="StyleUnderline"/>
        </w:rPr>
        <w:t xml:space="preserve"> pivotal role for the foreseeable future,</w:t>
      </w:r>
      <w:r w:rsidRPr="007932D6">
        <w:rPr>
          <w:sz w:val="16"/>
        </w:rPr>
        <w:t xml:space="preserve"> </w:t>
      </w:r>
      <w:r w:rsidRPr="00A3384C">
        <w:rPr>
          <w:rStyle w:val="StyleUnderline"/>
          <w:highlight w:val="green"/>
        </w:rPr>
        <w:t xml:space="preserve">with only </w:t>
      </w:r>
      <w:r w:rsidRPr="00A3384C">
        <w:rPr>
          <w:rStyle w:val="Emphasis"/>
          <w:highlight w:val="green"/>
        </w:rPr>
        <w:t>nuclear providing</w:t>
      </w:r>
      <w:r w:rsidRPr="007932D6">
        <w:rPr>
          <w:rStyle w:val="Emphasis"/>
        </w:rPr>
        <w:t xml:space="preserve"> the opportunity for </w:t>
      </w:r>
      <w:r w:rsidRPr="00A3384C">
        <w:rPr>
          <w:rStyle w:val="Emphasis"/>
          <w:highlight w:val="green"/>
        </w:rPr>
        <w:t>deep cuts to emissions</w:t>
      </w:r>
      <w:r w:rsidRPr="007932D6">
        <w:rPr>
          <w:rStyle w:val="Emphasis"/>
        </w:rPr>
        <w:t>.</w:t>
      </w:r>
      <w:r w:rsidRPr="007932D6">
        <w:rPr>
          <w:rStyle w:val="StyleUnderline"/>
        </w:rPr>
        <w:t xml:space="preserve"> </w:t>
      </w:r>
      <w:r w:rsidRPr="007932D6">
        <w:rPr>
          <w:sz w:val="16"/>
        </w:rPr>
        <w:t>But the most enthusiastic supporters of carbon mitigation are often the most strident critics of both of the only off-the-shelf, low carbon, base-load technologies, ensuring that deep cuts to Australian emissions prior to 2050 will remain an unfulfilled aspiration. Most of the claimed reductions in the proposed emissions trading scheme will come from purchasing forestry offsets, or in other words, paying landholders in Indonesia and New Guinea, not to chop down trees.</w:t>
      </w:r>
    </w:p>
    <w:p w:rsidR="009B4DC7" w:rsidRDefault="009B4DC7" w:rsidP="009B4DC7">
      <w:pPr>
        <w:rPr>
          <w:sz w:val="16"/>
        </w:rPr>
      </w:pPr>
    </w:p>
    <w:p w:rsidR="00A53D4B" w:rsidRPr="00223AF6" w:rsidRDefault="00A53D4B" w:rsidP="00A53D4B"/>
    <w:p w:rsidR="00D217F5" w:rsidRPr="00DB1C16" w:rsidRDefault="000B6F5C" w:rsidP="00D217F5">
      <w:pPr>
        <w:pStyle w:val="Heading2"/>
      </w:pPr>
      <w:r>
        <w:t>domestic incentives cp</w:t>
      </w:r>
    </w:p>
    <w:p w:rsidR="00D217F5" w:rsidRDefault="000B6F5C" w:rsidP="00D217F5">
      <w:pPr>
        <w:pStyle w:val="Heading3"/>
      </w:pPr>
      <w:r>
        <w:t>2ac – loan guarantees cp</w:t>
      </w:r>
    </w:p>
    <w:p w:rsidR="00D217F5" w:rsidRPr="0099168D" w:rsidRDefault="00D217F5" w:rsidP="00D217F5"/>
    <w:p w:rsidR="00D217F5" w:rsidRPr="00B91B7A" w:rsidRDefault="00D217F5" w:rsidP="00D217F5">
      <w:pPr>
        <w:pStyle w:val="Heading4"/>
      </w:pPr>
      <w:r>
        <w:t xml:space="preserve">Loan guarantees distort capital markets  - undermine the economy overall by distorting private investment.  Government loans incentivize investors </w:t>
      </w:r>
      <w:r>
        <w:rPr>
          <w:u w:val="single"/>
        </w:rPr>
        <w:t>not to evaluate projects</w:t>
      </w:r>
      <w:r>
        <w:t xml:space="preserve"> because of the government’s backing – this undermines higher quality projects </w:t>
      </w:r>
    </w:p>
    <w:p w:rsidR="00D217F5" w:rsidRDefault="00D217F5" w:rsidP="00D217F5">
      <w:pPr>
        <w:rPr>
          <w:rStyle w:val="Hyperlink"/>
        </w:rPr>
      </w:pPr>
      <w:r>
        <w:rPr>
          <w:b/>
        </w:rPr>
        <w:t xml:space="preserve">de Rugy, 12 </w:t>
      </w:r>
      <w:r>
        <w:t xml:space="preserve">– senior fellow of the Mercatus Center at George Mason University (Veronique, “A Guarantee for Failure: Government Lending Under Sec. 1705”, 7/18, </w:t>
      </w:r>
      <w:hyperlink r:id="rId69" w:history="1">
        <w:r w:rsidRPr="008360B7">
          <w:rPr>
            <w:rStyle w:val="Hyperlink"/>
          </w:rPr>
          <w:t>http://oversight.house.gov/wp-content/uploads/2012/07/de-Rugy-Testimony.pdf)//DH</w:t>
        </w:r>
      </w:hyperlink>
    </w:p>
    <w:p w:rsidR="000B6F5C" w:rsidRDefault="000B6F5C" w:rsidP="00D217F5"/>
    <w:p w:rsidR="00D217F5" w:rsidRDefault="00D217F5" w:rsidP="00D217F5">
      <w:r w:rsidRPr="003A6F2F">
        <w:rPr>
          <w:rStyle w:val="StyleUnderline"/>
          <w:highlight w:val="cyan"/>
        </w:rPr>
        <w:t>Loan guarantee</w:t>
      </w:r>
      <w:r w:rsidRPr="00CA570B">
        <w:rPr>
          <w:rStyle w:val="StyleUnderline"/>
        </w:rPr>
        <w:t xml:space="preserve"> programs can also </w:t>
      </w:r>
      <w:r w:rsidRPr="003A6F2F">
        <w:rPr>
          <w:rStyle w:val="StyleUnderline"/>
          <w:highlight w:val="cyan"/>
        </w:rPr>
        <w:t>have an impact on</w:t>
      </w:r>
      <w:r w:rsidRPr="00CA570B">
        <w:rPr>
          <w:rStyle w:val="StyleUnderline"/>
        </w:rPr>
        <w:t xml:space="preserve"> the economy beyond their cost to taxpayers because </w:t>
      </w:r>
      <w:r w:rsidRPr="003A6F2F">
        <w:rPr>
          <w:rStyle w:val="StyleUnderline"/>
          <w:highlight w:val="cyan"/>
        </w:rPr>
        <w:t>malinvestment</w:t>
      </w:r>
      <w:r w:rsidRPr="00CA570B">
        <w:rPr>
          <w:rStyle w:val="StyleUnderline"/>
        </w:rPr>
        <w:t xml:space="preserve">—the </w:t>
      </w:r>
      <w:r w:rsidRPr="003A6F2F">
        <w:rPr>
          <w:rStyle w:val="StyleUnderline"/>
          <w:highlight w:val="cyan"/>
        </w:rPr>
        <w:t>misallocation of capita</w:t>
      </w:r>
      <w:r w:rsidRPr="00CA570B">
        <w:rPr>
          <w:rStyle w:val="StyleUnderline"/>
        </w:rPr>
        <w:t>l and labor—</w:t>
      </w:r>
      <w:r w:rsidRPr="003A6F2F">
        <w:rPr>
          <w:rStyle w:val="StyleUnderline"/>
          <w:highlight w:val="cyan"/>
        </w:rPr>
        <w:t>may result</w:t>
      </w:r>
      <w:r w:rsidRPr="00CA570B">
        <w:t xml:space="preserve">. In theory, </w:t>
      </w:r>
      <w:r w:rsidRPr="00E9574C">
        <w:rPr>
          <w:rStyle w:val="StyleUnderline"/>
          <w:highlight w:val="cyan"/>
        </w:rPr>
        <w:t>banks lend money to</w:t>
      </w:r>
      <w:r w:rsidRPr="00CA570B">
        <w:rPr>
          <w:rStyle w:val="StyleUnderline"/>
        </w:rPr>
        <w:t xml:space="preserve"> the </w:t>
      </w:r>
      <w:r w:rsidRPr="00E9574C">
        <w:rPr>
          <w:rStyle w:val="StyleUnderline"/>
          <w:highlight w:val="cyan"/>
        </w:rPr>
        <w:t>projects that represent the greatest</w:t>
      </w:r>
      <w:r w:rsidRPr="00CA570B">
        <w:rPr>
          <w:rStyle w:val="StyleUnderline"/>
        </w:rPr>
        <w:t xml:space="preserve"> </w:t>
      </w:r>
      <w:r w:rsidRPr="00E9574C">
        <w:rPr>
          <w:rStyle w:val="StyleUnderline"/>
          <w:highlight w:val="cyan"/>
        </w:rPr>
        <w:t>likelihood of success</w:t>
      </w:r>
      <w:r w:rsidRPr="00CA570B">
        <w:rPr>
          <w:rStyle w:val="StyleUnderline"/>
        </w:rPr>
        <w:t>, in terms of loan repayment, profits, and economic growth</w:t>
      </w:r>
      <w:r w:rsidRPr="00CA570B">
        <w:t xml:space="preserve">. However, </w:t>
      </w:r>
      <w:r w:rsidRPr="00E9574C">
        <w:rPr>
          <w:rStyle w:val="StyleUnderline"/>
          <w:highlight w:val="cyan"/>
        </w:rPr>
        <w:t>since there isn’t an infinite amount of capital</w:t>
      </w:r>
      <w:r w:rsidRPr="00CA570B">
        <w:rPr>
          <w:rStyle w:val="StyleUnderline"/>
        </w:rPr>
        <w:t xml:space="preserve"> available at a given interest rate, </w:t>
      </w:r>
      <w:r w:rsidRPr="00E9574C">
        <w:rPr>
          <w:rStyle w:val="StyleUnderline"/>
          <w:highlight w:val="cyan"/>
        </w:rPr>
        <w:t>loan guarantee programs</w:t>
      </w:r>
      <w:r w:rsidRPr="00CA570B">
        <w:rPr>
          <w:rStyle w:val="StyleUnderline"/>
        </w:rPr>
        <w:t xml:space="preserve"> could </w:t>
      </w:r>
      <w:r w:rsidRPr="00E9574C">
        <w:rPr>
          <w:rStyle w:val="StyleUnderline"/>
          <w:highlight w:val="cyan"/>
        </w:rPr>
        <w:t>redirect resources from</w:t>
      </w:r>
      <w:r w:rsidRPr="00CA570B">
        <w:rPr>
          <w:rStyle w:val="StyleUnderline"/>
        </w:rPr>
        <w:t xml:space="preserve"> politically </w:t>
      </w:r>
      <w:r w:rsidRPr="00E9574C">
        <w:rPr>
          <w:rStyle w:val="StyleUnderline"/>
          <w:highlight w:val="cyan"/>
        </w:rPr>
        <w:t>neutral projects to political</w:t>
      </w:r>
      <w:r w:rsidRPr="00CA570B">
        <w:rPr>
          <w:rStyle w:val="StyleUnderline"/>
        </w:rPr>
        <w:t xml:space="preserve">ly motivated </w:t>
      </w:r>
      <w:r w:rsidRPr="00E9574C">
        <w:rPr>
          <w:rStyle w:val="StyleUnderline"/>
          <w:highlight w:val="cyan"/>
        </w:rPr>
        <w:t>ones</w:t>
      </w:r>
      <w:r w:rsidRPr="00E9574C">
        <w:rPr>
          <w:highlight w:val="cyan"/>
        </w:rPr>
        <w:t>.</w:t>
      </w:r>
      <w:r w:rsidRPr="00CA570B">
        <w:t xml:space="preserve"> Think about it this way: When the government reduces a lender’s exposure to fund a project it wouldn’t have funded otherwise, it reduces the amount of money available for projects that would have been viable without subsidies. </w:t>
      </w:r>
      <w:r w:rsidRPr="00CA570B">
        <w:rPr>
          <w:rStyle w:val="StyleUnderline"/>
        </w:rPr>
        <w:t>This government involvement can distort the market’s signals further</w:t>
      </w:r>
      <w:r w:rsidRPr="00CA570B">
        <w:t xml:space="preserve">. For instance, the data shows that </w:t>
      </w:r>
      <w:r w:rsidRPr="00CA570B">
        <w:rPr>
          <w:rStyle w:val="StyleUnderline"/>
        </w:rPr>
        <w:t xml:space="preserve">private </w:t>
      </w:r>
      <w:r w:rsidRPr="00F51493">
        <w:rPr>
          <w:rStyle w:val="StyleUnderline"/>
          <w:highlight w:val="cyan"/>
        </w:rPr>
        <w:t>investors tend to congregate toward government guarantee</w:t>
      </w:r>
      <w:r w:rsidRPr="00CA570B">
        <w:rPr>
          <w:rStyle w:val="StyleUnderline"/>
        </w:rPr>
        <w:t xml:space="preserve"> projects, </w:t>
      </w:r>
      <w:r w:rsidRPr="00F51493">
        <w:rPr>
          <w:rStyle w:val="Emphasis"/>
          <w:highlight w:val="cyan"/>
        </w:rPr>
        <w:t xml:space="preserve">regardless of the merits </w:t>
      </w:r>
      <w:r w:rsidRPr="00F51493">
        <w:rPr>
          <w:rStyle w:val="Emphasis"/>
        </w:rPr>
        <w:t>of the projects</w:t>
      </w:r>
      <w:r w:rsidRPr="00CA570B">
        <w:t xml:space="preserve">. </w:t>
      </w:r>
      <w:r w:rsidRPr="00F51493">
        <w:rPr>
          <w:rStyle w:val="StyleUnderline"/>
          <w:highlight w:val="cyan"/>
        </w:rPr>
        <w:t>This takes capital away from</w:t>
      </w:r>
      <w:r w:rsidRPr="00CA570B">
        <w:rPr>
          <w:rStyle w:val="StyleUnderline"/>
        </w:rPr>
        <w:t xml:space="preserve"> </w:t>
      </w:r>
      <w:r w:rsidRPr="00F51493">
        <w:rPr>
          <w:rStyle w:val="StyleUnderline"/>
          <w:highlight w:val="cyan"/>
        </w:rPr>
        <w:t>unsubsidized projects that have</w:t>
      </w:r>
      <w:r w:rsidRPr="00F51493">
        <w:rPr>
          <w:rStyle w:val="StyleUnderline"/>
        </w:rPr>
        <w:t xml:space="preserve"> a more viable</w:t>
      </w:r>
      <w:r w:rsidRPr="00CA570B">
        <w:rPr>
          <w:rStyle w:val="StyleUnderline"/>
        </w:rPr>
        <w:t xml:space="preserve"> business plan and </w:t>
      </w:r>
      <w:r w:rsidRPr="00F51493">
        <w:rPr>
          <w:rStyle w:val="StyleUnderline"/>
          <w:highlight w:val="cyan"/>
        </w:rPr>
        <w:t>a better</w:t>
      </w:r>
      <w:r w:rsidRPr="00CA570B">
        <w:rPr>
          <w:rStyle w:val="StyleUnderline"/>
        </w:rPr>
        <w:t xml:space="preserve"> </w:t>
      </w:r>
      <w:r w:rsidRPr="00F51493">
        <w:rPr>
          <w:rStyle w:val="StyleUnderline"/>
          <w:highlight w:val="cyan"/>
        </w:rPr>
        <w:t>probability of success</w:t>
      </w:r>
      <w:r w:rsidRPr="00CA570B">
        <w:rPr>
          <w:rStyle w:val="StyleUnderline"/>
        </w:rPr>
        <w:t xml:space="preserve"> without subsidies</w:t>
      </w:r>
      <w:r w:rsidRPr="00CA570B">
        <w:t>. As the GAO noted, “</w:t>
      </w:r>
      <w:r w:rsidRPr="00CA570B">
        <w:rPr>
          <w:rStyle w:val="StyleUnderline"/>
        </w:rPr>
        <w:t>Guarantees would make projects [the federal government] assists financially more attractive to private capital than conservation projects not backed by federal guarantees. Thus both its loans and its guarantees will siphon private capital away</w:t>
      </w:r>
      <w:r w:rsidRPr="00CA570B">
        <w:t xml:space="preserve">.” 26 </w:t>
      </w:r>
    </w:p>
    <w:p w:rsidR="00D217F5" w:rsidRDefault="00D217F5" w:rsidP="00D217F5"/>
    <w:p w:rsidR="00D217F5" w:rsidRPr="00EC40B5" w:rsidRDefault="00D217F5" w:rsidP="00D217F5">
      <w:pPr>
        <w:pStyle w:val="Heading4"/>
      </w:pPr>
      <w:r>
        <w:t xml:space="preserve">The structure of loan guarantees is the problem -- the aff doesn’t resolve that. </w:t>
      </w:r>
    </w:p>
    <w:p w:rsidR="00D217F5" w:rsidRDefault="00D217F5" w:rsidP="00D217F5">
      <w:r>
        <w:rPr>
          <w:b/>
        </w:rPr>
        <w:t>Gale et al., ‘9</w:t>
      </w:r>
      <w:r>
        <w:t xml:space="preserve"> </w:t>
      </w:r>
    </w:p>
    <w:p w:rsidR="00D217F5" w:rsidRDefault="00D217F5" w:rsidP="00D217F5">
      <w:r>
        <w:t>[Kelley Michael, the Finance Department Chair of Latham &amp; Watkins‘ San Diego office and serves as global Co-Chair for the firm‘s Climate Change and Cleantech Practice Groups. He has thirty years of experience representing private and public sector clients in the development, regulation, and financing of alternative energy projects and capital intensive infrastructure projects, with Sony Ben-Moshe, Jason J. Crowell, Breton A. Peace, Brett P. Rosenblatt, and Kelly D. Thomason, “FINANCING THE NUCLEAR RENAISSANCE: THE BENEFITS AND POTENTIAL PITFALLS OF FEDERAL &amp; STATE GOVERNMENT SUBSIDIES AND THE FUTURE OF NUCLEAR POWER IN CALIFORNIA, ” http://www.felj.org/docs/elj302/19gale-crowell-and-peace.pdf]</w:t>
      </w:r>
    </w:p>
    <w:p w:rsidR="00D217F5" w:rsidRDefault="00D217F5" w:rsidP="00D217F5">
      <w:pPr>
        <w:rPr>
          <w:sz w:val="16"/>
        </w:rPr>
      </w:pPr>
      <w:r w:rsidRPr="00437774">
        <w:rPr>
          <w:sz w:val="16"/>
        </w:rPr>
        <w:t xml:space="preserve">The several energy and climate change bills pending before Congress provide the perfect opportunity to re-examine the loan guarantee program. </w:t>
      </w:r>
      <w:r>
        <w:rPr>
          <w:u w:val="single"/>
        </w:rPr>
        <w:t>If properly implemented, the loan guarantee program can be used to incentivize</w:t>
      </w:r>
      <w:r w:rsidRPr="00437774">
        <w:rPr>
          <w:sz w:val="16"/>
        </w:rPr>
        <w:t xml:space="preserve"> project level non-recourse financing for </w:t>
      </w:r>
      <w:r w:rsidRPr="00437774">
        <w:rPr>
          <w:rStyle w:val="StyleUnderline"/>
        </w:rPr>
        <w:t>nuclear plant construction and</w:t>
      </w:r>
      <w:r>
        <w:rPr>
          <w:u w:val="single"/>
        </w:rPr>
        <w:t xml:space="preserve"> can create lower average </w:t>
      </w:r>
      <w:r w:rsidRPr="00437774">
        <w:rPr>
          <w:rStyle w:val="StyleUnderline"/>
        </w:rPr>
        <w:t>costs of construction</w:t>
      </w:r>
      <w:r w:rsidRPr="00437774">
        <w:rPr>
          <w:sz w:val="16"/>
        </w:rPr>
        <w:t xml:space="preserve">. However, </w:t>
      </w:r>
      <w:r w:rsidRPr="00AA31BC">
        <w:rPr>
          <w:rStyle w:val="Emphasis"/>
          <w:highlight w:val="yellow"/>
        </w:rPr>
        <w:t>the loan guarantee program must be structured properly to meet these goals.</w:t>
      </w:r>
      <w:r w:rsidRPr="00437774">
        <w:rPr>
          <w:sz w:val="16"/>
        </w:rPr>
        <w:t xml:space="preserve"> In particular, as specified above and </w:t>
      </w:r>
      <w:r>
        <w:rPr>
          <w:u w:val="single"/>
        </w:rPr>
        <w:t>as recognized by the DOE and the Senate in the proposed amendments to the loan guarantee regulations</w:t>
      </w:r>
      <w:r w:rsidRPr="00437774">
        <w:rPr>
          <w:sz w:val="16"/>
        </w:rPr>
        <w:t xml:space="preserve">, we believe it </w:t>
      </w:r>
      <w:r w:rsidRPr="00AA31BC">
        <w:rPr>
          <w:highlight w:val="yellow"/>
          <w:u w:val="single"/>
        </w:rPr>
        <w:t>is vital to the loan guarantee program‘s efficiency that the federal government be viewed as sharing in the same risks as private lenders</w:t>
      </w:r>
      <w:r w:rsidRPr="00437774">
        <w:rPr>
          <w:sz w:val="16"/>
        </w:rPr>
        <w:t xml:space="preserve"> in order to maximize the program‘s ability </w:t>
      </w:r>
      <w:r>
        <w:rPr>
          <w:u w:val="single"/>
        </w:rPr>
        <w:t xml:space="preserve">to motivate private lenders to invest in projects that present those </w:t>
      </w:r>
      <w:r w:rsidRPr="00437774">
        <w:rPr>
          <w:sz w:val="16"/>
        </w:rPr>
        <w:t xml:space="preserve">very </w:t>
      </w:r>
      <w:r>
        <w:rPr>
          <w:u w:val="single"/>
        </w:rPr>
        <w:t xml:space="preserve">risks. </w:t>
      </w:r>
      <w:r w:rsidRPr="00AA31BC">
        <w:rPr>
          <w:highlight w:val="yellow"/>
          <w:u w:val="single"/>
        </w:rPr>
        <w:t>If the DOE assumes a superpriority position relative to other lenders, private investors</w:t>
      </w:r>
      <w:r w:rsidRPr="00437774">
        <w:rPr>
          <w:sz w:val="16"/>
        </w:rPr>
        <w:t xml:space="preserve"> may </w:t>
      </w:r>
      <w:r w:rsidRPr="00AA31BC">
        <w:rPr>
          <w:highlight w:val="yellow"/>
          <w:u w:val="single"/>
        </w:rPr>
        <w:t>feel that the government does not have sufficient</w:t>
      </w:r>
      <w:r w:rsidRPr="00AA31BC">
        <w:rPr>
          <w:sz w:val="16"/>
          <w:highlight w:val="yellow"/>
        </w:rPr>
        <w:t xml:space="preserve"> </w:t>
      </w:r>
      <w:r w:rsidRPr="00AA31BC">
        <w:rPr>
          <w:rFonts w:ascii="Times New Roman" w:hAnsi="Times New Roman"/>
          <w:sz w:val="16"/>
          <w:highlight w:val="yellow"/>
        </w:rPr>
        <w:t>―</w:t>
      </w:r>
      <w:r w:rsidRPr="00AA31BC">
        <w:rPr>
          <w:highlight w:val="yellow"/>
          <w:u w:val="single"/>
        </w:rPr>
        <w:t>skin in the game</w:t>
      </w:r>
      <w:r w:rsidRPr="00AA31BC">
        <w:rPr>
          <w:rFonts w:ascii="Times New Roman" w:hAnsi="Times New Roman"/>
          <w:sz w:val="16"/>
          <w:highlight w:val="yellow"/>
        </w:rPr>
        <w:t>‖</w:t>
      </w:r>
      <w:r w:rsidRPr="00AA31BC">
        <w:rPr>
          <w:sz w:val="16"/>
          <w:highlight w:val="yellow"/>
        </w:rPr>
        <w:t xml:space="preserve"> </w:t>
      </w:r>
      <w:r w:rsidRPr="00AA31BC">
        <w:rPr>
          <w:highlight w:val="yellow"/>
          <w:u w:val="single"/>
        </w:rPr>
        <w:t>to give them comfort that the unique risks associated with investing in a new nuclear power project are</w:t>
      </w:r>
      <w:r>
        <w:rPr>
          <w:u w:val="single"/>
        </w:rPr>
        <w:t xml:space="preserve"> </w:t>
      </w:r>
      <w:r w:rsidRPr="00437774">
        <w:rPr>
          <w:sz w:val="16"/>
        </w:rPr>
        <w:t xml:space="preserve">perceived by the federal government to be </w:t>
      </w:r>
      <w:r w:rsidRPr="00AA31BC">
        <w:rPr>
          <w:highlight w:val="yellow"/>
          <w:u w:val="single"/>
        </w:rPr>
        <w:t>manageable</w:t>
      </w:r>
      <w:r w:rsidRPr="00AA31BC">
        <w:rPr>
          <w:sz w:val="16"/>
          <w:highlight w:val="yellow"/>
        </w:rPr>
        <w:t>.</w:t>
      </w:r>
      <w:r w:rsidRPr="00437774">
        <w:rPr>
          <w:sz w:val="16"/>
        </w:rPr>
        <w:t xml:space="preserve"> These issues are discussed in more detail in Section II.D.2.c below.  </w:t>
      </w:r>
    </w:p>
    <w:p w:rsidR="00185536" w:rsidRPr="000447D0" w:rsidRDefault="00185536" w:rsidP="00185536">
      <w:pPr>
        <w:pStyle w:val="Heading4"/>
      </w:pPr>
      <w:r>
        <w:t xml:space="preserve">Lack of subsidies generates the best long-term nuclear industry- autonomous private action solves- regulations are a </w:t>
      </w:r>
      <w:r>
        <w:rPr>
          <w:u w:val="single"/>
        </w:rPr>
        <w:t>massive</w:t>
      </w:r>
      <w:r>
        <w:t xml:space="preserve"> alt cause</w:t>
      </w:r>
    </w:p>
    <w:p w:rsidR="00185536" w:rsidRDefault="00185536" w:rsidP="00185536">
      <w:r w:rsidRPr="003954D1">
        <w:rPr>
          <w:rStyle w:val="Style13ptBold"/>
        </w:rPr>
        <w:t>Spencer and Loris ‘8</w:t>
      </w:r>
      <w:r>
        <w:t xml:space="preserve"> (Jack Spencer is Research Fellow in Nuclear Energy and Nicolas D. Loris is a Research Assistant in the Thomas A. Roe Institute for Economic Policy Studies at The Heritage Foundation, “Washington Subsidies not Necessary to Rebuild U.S. Nuclear Industry”, </w:t>
      </w:r>
      <w:hyperlink r:id="rId70" w:history="1">
        <w:r w:rsidRPr="005A4587">
          <w:rPr>
            <w:rStyle w:val="Hyperlink"/>
          </w:rPr>
          <w:t>http://nukefree.org/news/federalsubsidiesnotnecessarytorebuildnuclearindustry</w:t>
        </w:r>
      </w:hyperlink>
      <w:r>
        <w:t>, November 10, 2008)</w:t>
      </w:r>
    </w:p>
    <w:p w:rsidR="00185536" w:rsidRPr="00937291" w:rsidRDefault="00185536" w:rsidP="00185536"/>
    <w:p w:rsidR="00185536" w:rsidRPr="00870037" w:rsidRDefault="00185536" w:rsidP="00185536">
      <w:pPr>
        <w:rPr>
          <w:sz w:val="16"/>
        </w:rPr>
      </w:pPr>
      <w:r w:rsidRPr="003310F5">
        <w:rPr>
          <w:rStyle w:val="StyleUnderline"/>
          <w:highlight w:val="cyan"/>
        </w:rPr>
        <w:t>While acting without</w:t>
      </w:r>
      <w:r w:rsidRPr="00870037">
        <w:rPr>
          <w:rStyle w:val="StyleUnderline"/>
        </w:rPr>
        <w:t xml:space="preserve"> federal </w:t>
      </w:r>
      <w:r w:rsidRPr="003310F5">
        <w:rPr>
          <w:rStyle w:val="StyleUnderline"/>
          <w:highlight w:val="cyan"/>
        </w:rPr>
        <w:t>government funding may sound risky</w:t>
      </w:r>
      <w:r w:rsidRPr="00870037">
        <w:rPr>
          <w:sz w:val="16"/>
        </w:rPr>
        <w:t xml:space="preserve"> to some, </w:t>
      </w:r>
      <w:r w:rsidRPr="00870037">
        <w:rPr>
          <w:rStyle w:val="StyleUnderline"/>
        </w:rPr>
        <w:t xml:space="preserve">the </w:t>
      </w:r>
      <w:r w:rsidRPr="003310F5">
        <w:rPr>
          <w:rStyle w:val="StyleUnderline"/>
          <w:highlight w:val="cyan"/>
        </w:rPr>
        <w:t>companies</w:t>
      </w:r>
      <w:r w:rsidRPr="00870037">
        <w:rPr>
          <w:rStyle w:val="StyleUnderline"/>
        </w:rPr>
        <w:t xml:space="preserve"> </w:t>
      </w:r>
      <w:r w:rsidRPr="003310F5">
        <w:rPr>
          <w:rStyle w:val="StyleUnderline"/>
          <w:highlight w:val="cyan"/>
        </w:rPr>
        <w:t>that make good investments today will be better positioned</w:t>
      </w:r>
      <w:r w:rsidRPr="00870037">
        <w:rPr>
          <w:rStyle w:val="StyleUnderline"/>
        </w:rPr>
        <w:t xml:space="preserve"> as nuclear energy leaders </w:t>
      </w:r>
      <w:r w:rsidRPr="003310F5">
        <w:rPr>
          <w:rStyle w:val="StyleUnderline"/>
          <w:highlight w:val="cyan"/>
        </w:rPr>
        <w:t>tomorrow</w:t>
      </w:r>
      <w:r w:rsidRPr="00870037">
        <w:rPr>
          <w:rStyle w:val="StyleUnderline"/>
        </w:rPr>
        <w:t>.</w:t>
      </w:r>
      <w:r w:rsidRPr="00870037">
        <w:rPr>
          <w:sz w:val="16"/>
        </w:rPr>
        <w:t xml:space="preserve"> The bottom line is that </w:t>
      </w:r>
      <w:r w:rsidRPr="003310F5">
        <w:rPr>
          <w:rStyle w:val="StyleUnderline"/>
          <w:highlight w:val="cyan"/>
        </w:rPr>
        <w:t>companies do not need the</w:t>
      </w:r>
      <w:r w:rsidRPr="00870037">
        <w:rPr>
          <w:rStyle w:val="StyleUnderline"/>
        </w:rPr>
        <w:t xml:space="preserve"> federal </w:t>
      </w:r>
      <w:r w:rsidRPr="003310F5">
        <w:rPr>
          <w:rStyle w:val="StyleUnderline"/>
          <w:highlight w:val="cyan"/>
        </w:rPr>
        <w:t>government to tell them where to invest</w:t>
      </w:r>
      <w:r w:rsidRPr="00870037">
        <w:rPr>
          <w:sz w:val="16"/>
        </w:rPr>
        <w:t xml:space="preserve">. Indeed, the </w:t>
      </w:r>
      <w:r w:rsidRPr="003310F5">
        <w:rPr>
          <w:rStyle w:val="StyleUnderline"/>
          <w:highlight w:val="cyan"/>
        </w:rPr>
        <w:t>private sector is</w:t>
      </w:r>
      <w:r w:rsidRPr="00870037">
        <w:rPr>
          <w:rStyle w:val="StyleUnderline"/>
        </w:rPr>
        <w:t xml:space="preserve"> already organizing </w:t>
      </w:r>
      <w:r w:rsidRPr="003310F5">
        <w:rPr>
          <w:rStyle w:val="StyleUnderline"/>
          <w:highlight w:val="cyan"/>
        </w:rPr>
        <w:t>itself to identify investment opportunities</w:t>
      </w:r>
      <w:r w:rsidRPr="00870037">
        <w:rPr>
          <w:sz w:val="16"/>
        </w:rPr>
        <w:t xml:space="preserve">. The Edison Welding Institute recently put together a consortium of nuclear companies to identify supply-chain weaknesses, to prioritize objectives, and to improve quality.[24] Similarly, the Nuclear Energy Institute has implemented a comprehensive nuclear-suppliers program that is achieving similar goals. These associations are how industry will determine-without interference from Washington-where capabilities must be strengthened. A Nuclear Awakening </w:t>
      </w:r>
      <w:r w:rsidRPr="00870037">
        <w:rPr>
          <w:rStyle w:val="StyleUnderline"/>
        </w:rPr>
        <w:t>Large universities and local community colleges are expanding to meet industry's demands for more engineers and skilled laborers</w:t>
      </w:r>
      <w:r w:rsidRPr="00870037">
        <w:rPr>
          <w:sz w:val="16"/>
        </w:rPr>
        <w:t xml:space="preserve">. According to the Nuclear Engineering Enrollments and Degrees Survey of 2006, the most recent study available, "The number of B.S. degrees granted in 2006 by nuclear engineering programs increased by almost 30% over 2005, reflecting the substantial increases in enrollments reported in recent years. The number of B.S. degrees in 2006 is the highest reported in the last ten years."[25] It is no wonder that major universities are ramping up their nuclear engineering programs. The nuclear industry's high demand for engineers begets higher salary offers, which in turn, result in greater enrollment in nuclear engineering. Purdue University, a school historically known for its nuclear engineering program, has almost tripled its enrollment in this program since the year 2000 to 135 students.[26] Texas A&amp;M has one of the fastest-growing nuclear engineering departments in the country, the University of Florida has continued increased enrollment as well as an increase in its research grant awards, and a total of 31 schools continue to offer a degree in nuclear engineering.[27] Other schools, such as the University of Virginia, are re-establishing their nuclear engineering programs and expect to generate a great deal of interest.[28] The upward trend in the number of nuclear engineering students is also generating a high demand for quality professors. In addition to large university nuclear program expansions, community colleges are beginning to collaborate with private companies to offer education and training in skilled and craft labor. Duke Energy recently donated $1.25 million to North Carolina State University's College of Engineering, which will create a professorship in engineering and advocate the teaching of engineering in grade schools and high schools.[29] Progress Energy, a utility, recently awarded a $60,000 grant to Florence-Darlington Technical College's Advanced Welding and Cutting Center to meet the increased demand for pipe welders, who have critical skills for nuclear plant construction.[30] The New Jersey-based Public Service Enterprise Group(PSEG) piloted an entry-level technical-trade program at Mercer County Community College that provides training and education for specific technical jobs. Additionally, PSEG is reaching out to high school students to discuss opportunities in the nuclear and electric power industry.[31] While these investments may seem inadequate relative to the enormous industrial expansion required for a broad nuclear renaissance, it is important to put them into context. Despite all of the talk in recent years about expanding nuclear power, no construction on new plants has begun to date. So at least until now, investment appears to be staying ahead of market demand. In other words, lack of resources is not the culprit for the lack of new nuclear plants. If nuclear power expands significantly, however, there may indeed be some lag time before delivery of certain capabilities and components. That should be expected as the industry rebuilds itself. Suppliers will respond, as they have already begun to do, and the industry will stabilize over time as orders are placed and backlogs grow. This will allow the industry to grow at a rational and deliberate pace that is consistent with market realities. </w:t>
      </w:r>
      <w:r w:rsidRPr="003310F5">
        <w:rPr>
          <w:rStyle w:val="StyleUnderline"/>
          <w:highlight w:val="cyan"/>
        </w:rPr>
        <w:t xml:space="preserve">This is the type of growth that will </w:t>
      </w:r>
      <w:r w:rsidRPr="003310F5">
        <w:rPr>
          <w:rStyle w:val="Emphasis"/>
          <w:highlight w:val="cyan"/>
        </w:rPr>
        <w:t>ensure</w:t>
      </w:r>
      <w:r w:rsidRPr="00870037">
        <w:rPr>
          <w:rStyle w:val="StyleUnderline"/>
        </w:rPr>
        <w:t xml:space="preserve"> the </w:t>
      </w:r>
      <w:r w:rsidRPr="00870037">
        <w:rPr>
          <w:rStyle w:val="Emphasis"/>
        </w:rPr>
        <w:t>long</w:t>
      </w:r>
      <w:r w:rsidRPr="003310F5">
        <w:rPr>
          <w:rStyle w:val="Emphasis"/>
          <w:highlight w:val="cyan"/>
        </w:rPr>
        <w:t>-term</w:t>
      </w:r>
      <w:r w:rsidRPr="003310F5">
        <w:rPr>
          <w:rStyle w:val="StyleUnderline"/>
          <w:highlight w:val="cyan"/>
        </w:rPr>
        <w:t xml:space="preserve"> health and sustainability</w:t>
      </w:r>
      <w:r w:rsidRPr="00870037">
        <w:rPr>
          <w:rStyle w:val="StyleUnderline"/>
        </w:rPr>
        <w:t xml:space="preserve"> of the nuclear industry.</w:t>
      </w:r>
      <w:r>
        <w:rPr>
          <w:rStyle w:val="StyleUnderline"/>
        </w:rPr>
        <w:t xml:space="preserve"> </w:t>
      </w:r>
      <w:r w:rsidRPr="00870037">
        <w:rPr>
          <w:sz w:val="16"/>
        </w:rPr>
        <w:t xml:space="preserve">An International Expansion International competition to become the global leader in commercial nuclear technology is emerging. AREVA, a French company, is not only expanding in other countries, such as the United States, but also in France, where the nation has long received 80 percent of its electricity from nuclear power. In fact, AREVA recently proposed to hire 100 retired engineers per year in France while the company trains younger talent.[32] Rolls Royce in the United Kingdom, which already has 2,000 workers in the nuclear industry, is planning to significantly increase its role; chief executive Sir John Rose said, "The expansion of the civil nuclear market represents an exciting opportunity which builds on our extensive nuclear capabilities."[33] Japan Steel Works, the world's sole supplier of the ultra-heavy large forgings, which most commercial reactors require, is also preparing to meet global demand. These forgings, which can weigh over 600 tons, are what are used to manufacture the large reactor pressure vessels, steam generators, and other components needed for a reactor.[34] Japan Steel Works invested $400 million to increase its capacity from the ability to produce about five pressure vessels a year to reach eight and a half by 2010.[35] Other companies are considering entering this market as well. The Indian manufacturer Larsen &amp; Toubro may expand its domestic large forging capability to help meet the growing international demand.[36] Most foreign governments subsidize their national nuclear industries. However, this should not be used as a reason to justify federal government subsidies in the U.S. Indeed, it will be other countries' government support and the inefficiency that ultimately comes with it that will allow a leaner, more efficient U.S. industry to compete around the world. For that to happen, however, America's companies must have access to those foreign markets. That is why, instead of distorting investment risk through incentive programs, Congress and the Administration should be focusing on tough problems, such as how to ensure that U.S. companies can gain access to foreign markets. Conclusion While the desire to help re-establish the United States as a leader in commercial nuclear power is commendable, it is critical that congressional action not do more harm than good. That is why </w:t>
      </w:r>
      <w:r w:rsidRPr="003310F5">
        <w:rPr>
          <w:rStyle w:val="StyleUnderline"/>
          <w:highlight w:val="cyan"/>
        </w:rPr>
        <w:t>Congress should not provide handouts</w:t>
      </w:r>
      <w:r w:rsidRPr="00870037">
        <w:rPr>
          <w:rStyle w:val="StyleUnderline"/>
        </w:rPr>
        <w:t xml:space="preserve"> in an attempt to spur investments in nuclear energy.</w:t>
      </w:r>
      <w:r w:rsidRPr="00870037">
        <w:rPr>
          <w:sz w:val="16"/>
        </w:rPr>
        <w:t xml:space="preserve"> </w:t>
      </w:r>
      <w:r w:rsidRPr="003310F5">
        <w:rPr>
          <w:rStyle w:val="StyleUnderline"/>
          <w:highlight w:val="cyan"/>
        </w:rPr>
        <w:t xml:space="preserve">Congress can best ensure the </w:t>
      </w:r>
      <w:r w:rsidRPr="003310F5">
        <w:rPr>
          <w:rStyle w:val="Emphasis"/>
          <w:highlight w:val="cyan"/>
        </w:rPr>
        <w:t>sustainability</w:t>
      </w:r>
      <w:r w:rsidRPr="00870037">
        <w:rPr>
          <w:sz w:val="16"/>
        </w:rPr>
        <w:t xml:space="preserve"> </w:t>
      </w:r>
      <w:r w:rsidRPr="00870037">
        <w:rPr>
          <w:rStyle w:val="StyleUnderline"/>
        </w:rPr>
        <w:t xml:space="preserve">of a strong U.S. nuclear industry </w:t>
      </w:r>
      <w:r w:rsidRPr="003310F5">
        <w:rPr>
          <w:rStyle w:val="StyleUnderline"/>
          <w:highlight w:val="cyan"/>
        </w:rPr>
        <w:t>by</w:t>
      </w:r>
      <w:r w:rsidRPr="00870037">
        <w:rPr>
          <w:rStyle w:val="StyleUnderline"/>
        </w:rPr>
        <w:t xml:space="preserve"> simply </w:t>
      </w:r>
      <w:r w:rsidRPr="003310F5">
        <w:rPr>
          <w:rStyle w:val="StyleUnderline"/>
          <w:highlight w:val="cyan"/>
        </w:rPr>
        <w:t>providing a stable regulatory environment</w:t>
      </w:r>
      <w:r w:rsidRPr="00870037">
        <w:rPr>
          <w:rStyle w:val="StyleUnderline"/>
        </w:rPr>
        <w:t>,</w:t>
      </w:r>
      <w:r w:rsidRPr="00870037">
        <w:rPr>
          <w:sz w:val="16"/>
        </w:rPr>
        <w:t xml:space="preserve"> authorizing industry to handle its own spent nuclear fuel, and opening foreign markets. As is already becoming the trend, </w:t>
      </w:r>
      <w:r w:rsidRPr="003310F5">
        <w:rPr>
          <w:rStyle w:val="StyleUnderline"/>
          <w:highlight w:val="cyan"/>
        </w:rPr>
        <w:t xml:space="preserve">the private sector </w:t>
      </w:r>
      <w:r w:rsidRPr="003310F5">
        <w:rPr>
          <w:rStyle w:val="Emphasis"/>
          <w:highlight w:val="cyan"/>
        </w:rPr>
        <w:t>will take action</w:t>
      </w:r>
      <w:r w:rsidRPr="003310F5">
        <w:rPr>
          <w:sz w:val="16"/>
          <w:highlight w:val="cyan"/>
        </w:rPr>
        <w:t>.</w:t>
      </w:r>
    </w:p>
    <w:p w:rsidR="00185536" w:rsidRPr="00F803BD" w:rsidRDefault="00185536" w:rsidP="00185536">
      <w:pPr>
        <w:pStyle w:val="Heading4"/>
      </w:pPr>
      <w:r>
        <w:t xml:space="preserve">And even if they </w:t>
      </w:r>
      <w:r w:rsidRPr="00F803BD">
        <w:rPr>
          <w:u w:val="single"/>
        </w:rPr>
        <w:t>initially</w:t>
      </w:r>
      <w:r>
        <w:t xml:space="preserve"> succeed- it still generates a </w:t>
      </w:r>
      <w:r w:rsidRPr="00F803BD">
        <w:rPr>
          <w:u w:val="single"/>
        </w:rPr>
        <w:t>longer-term</w:t>
      </w:r>
      <w:r>
        <w:t xml:space="preserve"> bubble- supercharges the collapse</w:t>
      </w:r>
    </w:p>
    <w:p w:rsidR="00185536" w:rsidRDefault="00185536" w:rsidP="00185536">
      <w:r w:rsidRPr="000F55A9">
        <w:rPr>
          <w:rStyle w:val="Style13ptBold"/>
        </w:rPr>
        <w:t>Loris and Spencer ’11</w:t>
      </w:r>
      <w:r>
        <w:t xml:space="preserve"> (Nicolas Loris and Jack Spencer, Nicolas D. Loris is a Policy Analyst and Jack Spencer is Research Fellow in Nuclear Energy in the Thomas A. Roe Institute for Economic Policy Studies at The Heritage Foundation, “Obama's Department of Energy Should Not Be the Green Banker”, </w:t>
      </w:r>
      <w:hyperlink r:id="rId71" w:history="1">
        <w:r w:rsidRPr="005A4587">
          <w:rPr>
            <w:rStyle w:val="Hyperlink"/>
          </w:rPr>
          <w:t>http://www.thecuttingedgenews.com/index.php?article=52893pageid=16pagename=Opinion</w:t>
        </w:r>
      </w:hyperlink>
      <w:r>
        <w:t>, October 11th 2011)</w:t>
      </w:r>
    </w:p>
    <w:p w:rsidR="00185536" w:rsidRDefault="00185536" w:rsidP="00185536">
      <w:pPr>
        <w:rPr>
          <w:sz w:val="16"/>
        </w:rPr>
      </w:pPr>
    </w:p>
    <w:p w:rsidR="00185536" w:rsidRPr="00E42F9B" w:rsidRDefault="00185536" w:rsidP="00185536">
      <w:pPr>
        <w:rPr>
          <w:sz w:val="16"/>
        </w:rPr>
      </w:pPr>
      <w:r w:rsidRPr="00E42F9B">
        <w:rPr>
          <w:sz w:val="16"/>
        </w:rPr>
        <w:t xml:space="preserve">Not Stimulating, the Economy The CBO’s cost estimate for CEDA notes that funding would be available for “energy, transportation, manufacturing, commodities, residential, commercial, municipal, and other sectors of the economy.” Expanding the list of potential recipients to include coal with carbon capture and sequestration, natural gas vehicles, and energy efficiency technologies would not make the green bank acceptable. It would simply expand the green bank’s potential to distort more sectors of the economy with subsidized financing. </w:t>
      </w:r>
      <w:r w:rsidRPr="003310F5">
        <w:rPr>
          <w:rStyle w:val="StyleUnderline"/>
          <w:highlight w:val="cyan"/>
        </w:rPr>
        <w:t>As</w:t>
      </w:r>
      <w:r w:rsidRPr="00E42F9B">
        <w:rPr>
          <w:sz w:val="16"/>
        </w:rPr>
        <w:t xml:space="preserve"> the </w:t>
      </w:r>
      <w:r w:rsidRPr="003310F5">
        <w:rPr>
          <w:rStyle w:val="StyleUnderline"/>
          <w:highlight w:val="cyan"/>
        </w:rPr>
        <w:t>subsidies are removed from these</w:t>
      </w:r>
      <w:r w:rsidRPr="00E42F9B">
        <w:rPr>
          <w:rStyle w:val="StyleUnderline"/>
        </w:rPr>
        <w:t xml:space="preserve"> green energy </w:t>
      </w:r>
      <w:r w:rsidRPr="003310F5">
        <w:rPr>
          <w:rStyle w:val="StyleUnderline"/>
          <w:highlight w:val="cyan"/>
        </w:rPr>
        <w:t>industries</w:t>
      </w:r>
      <w:r w:rsidRPr="003310F5">
        <w:rPr>
          <w:sz w:val="16"/>
          <w:highlight w:val="cyan"/>
        </w:rPr>
        <w:t xml:space="preserve">, </w:t>
      </w:r>
      <w:r w:rsidRPr="003310F5">
        <w:rPr>
          <w:rStyle w:val="Emphasis"/>
          <w:highlight w:val="cyan"/>
        </w:rPr>
        <w:t>they collapse</w:t>
      </w:r>
      <w:r w:rsidRPr="00E42F9B">
        <w:rPr>
          <w:sz w:val="16"/>
        </w:rPr>
        <w:t xml:space="preserve"> </w:t>
      </w:r>
      <w:r w:rsidRPr="003310F5">
        <w:rPr>
          <w:rStyle w:val="StyleUnderline"/>
          <w:highlight w:val="cyan"/>
        </w:rPr>
        <w:t xml:space="preserve">because they were developed </w:t>
      </w:r>
      <w:r w:rsidRPr="003310F5">
        <w:rPr>
          <w:rStyle w:val="Emphasis"/>
          <w:highlight w:val="cyan"/>
        </w:rPr>
        <w:t>in a bubble</w:t>
      </w:r>
      <w:r w:rsidRPr="00E42F9B">
        <w:rPr>
          <w:sz w:val="16"/>
        </w:rPr>
        <w:t xml:space="preserve"> in </w:t>
      </w:r>
      <w:r w:rsidRPr="003310F5">
        <w:rPr>
          <w:rStyle w:val="StyleUnderline"/>
          <w:highlight w:val="cyan"/>
        </w:rPr>
        <w:t>which</w:t>
      </w:r>
      <w:r w:rsidRPr="00E42F9B">
        <w:rPr>
          <w:rStyle w:val="StyleUnderline"/>
        </w:rPr>
        <w:t xml:space="preserve"> market </w:t>
      </w:r>
      <w:r w:rsidRPr="003310F5">
        <w:rPr>
          <w:rStyle w:val="StyleUnderline"/>
          <w:highlight w:val="cyan"/>
        </w:rPr>
        <w:t>demand and</w:t>
      </w:r>
      <w:r w:rsidRPr="00E42F9B">
        <w:rPr>
          <w:rStyle w:val="StyleUnderline"/>
        </w:rPr>
        <w:t xml:space="preserve"> price </w:t>
      </w:r>
      <w:r w:rsidRPr="003310F5">
        <w:rPr>
          <w:rStyle w:val="StyleUnderline"/>
          <w:highlight w:val="cyan"/>
        </w:rPr>
        <w:t>signals were muted</w:t>
      </w:r>
      <w:r w:rsidRPr="00E42F9B">
        <w:rPr>
          <w:rStyle w:val="StyleUnderline"/>
        </w:rPr>
        <w:t xml:space="preserve">. </w:t>
      </w:r>
      <w:r w:rsidRPr="003310F5">
        <w:rPr>
          <w:rStyle w:val="StyleUnderline"/>
          <w:highlight w:val="cyan"/>
        </w:rPr>
        <w:t>The European experience</w:t>
      </w:r>
      <w:r w:rsidRPr="00E42F9B">
        <w:rPr>
          <w:rStyle w:val="StyleUnderline"/>
        </w:rPr>
        <w:t xml:space="preserve"> with</w:t>
      </w:r>
      <w:r w:rsidRPr="00E42F9B">
        <w:rPr>
          <w:sz w:val="16"/>
        </w:rPr>
        <w:t xml:space="preserve"> subsidizing </w:t>
      </w:r>
      <w:r w:rsidRPr="00E42F9B">
        <w:rPr>
          <w:rStyle w:val="StyleUnderline"/>
        </w:rPr>
        <w:t xml:space="preserve">renewable energy </w:t>
      </w:r>
      <w:r w:rsidRPr="003310F5">
        <w:rPr>
          <w:rStyle w:val="StyleUnderline"/>
          <w:highlight w:val="cyan"/>
        </w:rPr>
        <w:t>is a perfect example</w:t>
      </w:r>
      <w:r w:rsidRPr="00E42F9B">
        <w:rPr>
          <w:sz w:val="16"/>
        </w:rPr>
        <w:t xml:space="preserve">. </w:t>
      </w:r>
      <w:r w:rsidRPr="00E42F9B">
        <w:rPr>
          <w:rStyle w:val="StyleUnderline"/>
        </w:rPr>
        <w:t xml:space="preserve">This </w:t>
      </w:r>
      <w:r w:rsidRPr="003310F5">
        <w:rPr>
          <w:rStyle w:val="Emphasis"/>
          <w:highlight w:val="cyan"/>
        </w:rPr>
        <w:t>inevitable confrontation with reality</w:t>
      </w:r>
      <w:r w:rsidRPr="003310F5">
        <w:rPr>
          <w:sz w:val="16"/>
          <w:highlight w:val="cyan"/>
        </w:rPr>
        <w:t xml:space="preserve"> </w:t>
      </w:r>
      <w:r w:rsidRPr="003310F5">
        <w:rPr>
          <w:rStyle w:val="StyleUnderline"/>
          <w:highlight w:val="cyan"/>
        </w:rPr>
        <w:t>demonstrated</w:t>
      </w:r>
      <w:r w:rsidRPr="00E42F9B">
        <w:rPr>
          <w:sz w:val="16"/>
        </w:rPr>
        <w:t xml:space="preserve"> that </w:t>
      </w:r>
      <w:r w:rsidRPr="003310F5">
        <w:rPr>
          <w:rStyle w:val="StyleUnderline"/>
          <w:highlight w:val="cyan"/>
        </w:rPr>
        <w:t>the industry</w:t>
      </w:r>
      <w:r w:rsidRPr="00E42F9B">
        <w:rPr>
          <w:rStyle w:val="StyleUnderline"/>
        </w:rPr>
        <w:t xml:space="preserve"> </w:t>
      </w:r>
      <w:r w:rsidRPr="003310F5">
        <w:rPr>
          <w:rStyle w:val="StyleUnderline"/>
          <w:highlight w:val="cyan"/>
        </w:rPr>
        <w:t>lacks the tools to survive</w:t>
      </w:r>
      <w:r w:rsidRPr="00E42F9B">
        <w:rPr>
          <w:rStyle w:val="StyleUnderline"/>
        </w:rPr>
        <w:t xml:space="preserve"> </w:t>
      </w:r>
      <w:r w:rsidRPr="003310F5">
        <w:rPr>
          <w:rStyle w:val="Emphasis"/>
          <w:highlight w:val="cyan"/>
        </w:rPr>
        <w:t>unaided</w:t>
      </w:r>
      <w:r w:rsidRPr="00E42F9B">
        <w:rPr>
          <w:sz w:val="16"/>
        </w:rPr>
        <w:t xml:space="preserve">. When faced with a need for drastic budget cuts and job creation, </w:t>
      </w:r>
      <w:r w:rsidRPr="003310F5">
        <w:rPr>
          <w:rStyle w:val="StyleUnderline"/>
          <w:highlight w:val="cyan"/>
        </w:rPr>
        <w:t>Spain, the United Kingdom, Germany, France</w:t>
      </w:r>
      <w:r w:rsidRPr="00E42F9B">
        <w:rPr>
          <w:rStyle w:val="StyleUnderline"/>
        </w:rPr>
        <w:t xml:space="preserve">, </w:t>
      </w:r>
      <w:r w:rsidRPr="003310F5">
        <w:rPr>
          <w:rStyle w:val="StyleUnderline"/>
          <w:highlight w:val="cyan"/>
        </w:rPr>
        <w:t>and</w:t>
      </w:r>
      <w:r w:rsidRPr="00E42F9B">
        <w:rPr>
          <w:rStyle w:val="StyleUnderline"/>
        </w:rPr>
        <w:t xml:space="preserve"> the </w:t>
      </w:r>
      <w:r w:rsidRPr="003310F5">
        <w:rPr>
          <w:rStyle w:val="StyleUnderline"/>
          <w:highlight w:val="cyan"/>
        </w:rPr>
        <w:t>Czech</w:t>
      </w:r>
      <w:r w:rsidRPr="00E42F9B">
        <w:rPr>
          <w:rStyle w:val="StyleUnderline"/>
        </w:rPr>
        <w:t xml:space="preserve"> Republic decided to reduce subsidies for green energy programs, such as wind and solar energy</w:t>
      </w:r>
      <w:r w:rsidRPr="00E42F9B">
        <w:rPr>
          <w:sz w:val="16"/>
        </w:rPr>
        <w:t xml:space="preserve">. As a result, </w:t>
      </w:r>
      <w:r w:rsidRPr="00E42F9B">
        <w:rPr>
          <w:rStyle w:val="StyleUnderline"/>
        </w:rPr>
        <w:t xml:space="preserve">some </w:t>
      </w:r>
      <w:r w:rsidRPr="003310F5">
        <w:rPr>
          <w:rStyle w:val="StyleUnderline"/>
          <w:highlight w:val="cyan"/>
        </w:rPr>
        <w:t>industries</w:t>
      </w:r>
      <w:r w:rsidRPr="00E42F9B">
        <w:rPr>
          <w:rStyle w:val="StyleUnderline"/>
        </w:rPr>
        <w:t xml:space="preserve"> have </w:t>
      </w:r>
      <w:r w:rsidRPr="003310F5">
        <w:rPr>
          <w:rStyle w:val="StyleUnderline"/>
          <w:highlight w:val="cyan"/>
        </w:rPr>
        <w:t xml:space="preserve">collapsed </w:t>
      </w:r>
      <w:r w:rsidRPr="00F803BD">
        <w:rPr>
          <w:rStyle w:val="StyleUnderline"/>
        </w:rPr>
        <w:t>and</w:t>
      </w:r>
      <w:r w:rsidRPr="00E42F9B">
        <w:rPr>
          <w:rStyle w:val="StyleUnderline"/>
        </w:rPr>
        <w:t xml:space="preserve"> others are either collapsing or face difficult roads ahead.</w:t>
      </w:r>
      <w:r w:rsidRPr="00E42F9B">
        <w:rPr>
          <w:sz w:val="16"/>
        </w:rPr>
        <w:t xml:space="preserve"> Although each European country has taken a different approach to subsidize green technologies, </w:t>
      </w:r>
      <w:r w:rsidRPr="00E42F9B">
        <w:rPr>
          <w:rStyle w:val="StyleUnderline"/>
        </w:rPr>
        <w:t xml:space="preserve">the results have been the same: </w:t>
      </w:r>
      <w:r w:rsidRPr="00F803BD">
        <w:rPr>
          <w:rStyle w:val="StyleUnderline"/>
        </w:rPr>
        <w:t>Artificially propping up industries</w:t>
      </w:r>
      <w:r w:rsidRPr="00E42F9B">
        <w:rPr>
          <w:rStyle w:val="StyleUnderline"/>
        </w:rPr>
        <w:t xml:space="preserve"> by reallocating labor and capital toward uncompetitive projects</w:t>
      </w:r>
      <w:r w:rsidRPr="00E42F9B">
        <w:rPr>
          <w:sz w:val="16"/>
        </w:rPr>
        <w:t xml:space="preserve">, forcing higher energy prices on ratepayers, </w:t>
      </w:r>
      <w:r w:rsidRPr="00E42F9B">
        <w:rPr>
          <w:rStyle w:val="StyleUnderline"/>
        </w:rPr>
        <w:t>and failing projects are costly to the economy and the taxpayer.</w:t>
      </w:r>
      <w:r>
        <w:rPr>
          <w:rStyle w:val="StyleUnderline"/>
        </w:rPr>
        <w:t xml:space="preserve"> </w:t>
      </w:r>
      <w:r w:rsidRPr="00E42F9B">
        <w:rPr>
          <w:sz w:val="16"/>
        </w:rPr>
        <w:t xml:space="preserve">Protecting Taxpayers and the Economy Congress should resist the temptation to distort the energy market even further. Specifically, Congress should refuse to expand loan guarantee programs or to implement any new capital subsidy programs, whether through CEDA or the infrastructure bank. American taxpayers cannot afford these programs, and they would put taxpayers on the hook for an untold number of projects that could fail. </w:t>
      </w:r>
      <w:r w:rsidRPr="003310F5">
        <w:rPr>
          <w:rStyle w:val="Emphasis"/>
          <w:highlight w:val="cyan"/>
        </w:rPr>
        <w:t>Even if the selected projects succeed</w:t>
      </w:r>
      <w:r w:rsidRPr="00E42F9B">
        <w:rPr>
          <w:rStyle w:val="Emphasis"/>
        </w:rPr>
        <w:t>,</w:t>
      </w:r>
      <w:r w:rsidRPr="00E42F9B">
        <w:rPr>
          <w:sz w:val="16"/>
        </w:rPr>
        <w:t xml:space="preserve"> </w:t>
      </w:r>
      <w:r w:rsidRPr="00E42F9B">
        <w:rPr>
          <w:rStyle w:val="StyleUnderline"/>
        </w:rPr>
        <w:t xml:space="preserve">such </w:t>
      </w:r>
      <w:r w:rsidRPr="003310F5">
        <w:rPr>
          <w:rStyle w:val="StyleUnderline"/>
          <w:highlight w:val="cyan"/>
        </w:rPr>
        <w:t>programs give</w:t>
      </w:r>
      <w:r w:rsidRPr="00E42F9B">
        <w:rPr>
          <w:rStyle w:val="StyleUnderline"/>
        </w:rPr>
        <w:t xml:space="preserve"> </w:t>
      </w:r>
      <w:r w:rsidRPr="003310F5">
        <w:rPr>
          <w:rStyle w:val="StyleUnderline"/>
          <w:highlight w:val="cyan"/>
        </w:rPr>
        <w:t>preferential treatment to</w:t>
      </w:r>
      <w:r w:rsidRPr="00E42F9B">
        <w:rPr>
          <w:rStyle w:val="StyleUnderline"/>
        </w:rPr>
        <w:t xml:space="preserve"> those </w:t>
      </w:r>
      <w:r w:rsidRPr="003310F5">
        <w:rPr>
          <w:rStyle w:val="StyleUnderline"/>
          <w:highlight w:val="cyan"/>
        </w:rPr>
        <w:t>companies</w:t>
      </w:r>
      <w:r w:rsidRPr="00E42F9B">
        <w:rPr>
          <w:rStyle w:val="StyleUnderline"/>
        </w:rPr>
        <w:t xml:space="preserve"> lucky enough to receive a loan guarantee from the government </w:t>
      </w:r>
      <w:r w:rsidRPr="003310F5">
        <w:rPr>
          <w:rStyle w:val="StyleUnderline"/>
          <w:highlight w:val="cyan"/>
        </w:rPr>
        <w:t>and increase the opportunity for</w:t>
      </w:r>
      <w:r w:rsidRPr="00E42F9B">
        <w:rPr>
          <w:rStyle w:val="StyleUnderline"/>
        </w:rPr>
        <w:t xml:space="preserve"> and likelihood of </w:t>
      </w:r>
      <w:r w:rsidRPr="003310F5">
        <w:rPr>
          <w:rStyle w:val="Emphasis"/>
          <w:highlight w:val="cyan"/>
        </w:rPr>
        <w:t>fraud and corruption</w:t>
      </w:r>
      <w:r w:rsidRPr="00E42F9B">
        <w:rPr>
          <w:rStyle w:val="StyleUnderline"/>
        </w:rPr>
        <w:t xml:space="preserve">. </w:t>
      </w:r>
      <w:r w:rsidRPr="00E42F9B">
        <w:rPr>
          <w:sz w:val="16"/>
        </w:rPr>
        <w:t>The government needs to stop trying to pick winners and losers in the marketplace.</w:t>
      </w:r>
    </w:p>
    <w:p w:rsidR="00185536" w:rsidRDefault="00185536" w:rsidP="00185536"/>
    <w:p w:rsidR="00185536" w:rsidRDefault="00185536" w:rsidP="00D217F5">
      <w:pPr>
        <w:rPr>
          <w:sz w:val="16"/>
        </w:rPr>
      </w:pPr>
    </w:p>
    <w:p w:rsidR="00D217F5" w:rsidRDefault="000B6F5C" w:rsidP="00D217F5">
      <w:pPr>
        <w:pStyle w:val="Heading3"/>
      </w:pPr>
      <w:r>
        <w:t>xt – market distortion</w:t>
      </w:r>
    </w:p>
    <w:p w:rsidR="00185536" w:rsidRPr="003954D1" w:rsidRDefault="00185536" w:rsidP="00185536">
      <w:pPr>
        <w:pStyle w:val="Heading4"/>
      </w:pPr>
      <w:r w:rsidRPr="003954D1">
        <w:t>Nuclear energy subsidies cause market distortion- private sector</w:t>
      </w:r>
      <w:r>
        <w:t xml:space="preserve"> autonomously solves- subsidies cause a net-worse industry in the long-run</w:t>
      </w:r>
      <w:r w:rsidRPr="003954D1">
        <w:t xml:space="preserve"> </w:t>
      </w:r>
    </w:p>
    <w:p w:rsidR="00185536" w:rsidRDefault="00185536" w:rsidP="00185536">
      <w:r w:rsidRPr="003954D1">
        <w:rPr>
          <w:rStyle w:val="Style13ptBold"/>
        </w:rPr>
        <w:t>Spencer and Loris ‘8</w:t>
      </w:r>
      <w:r>
        <w:t xml:space="preserve"> (Jack Spencer is Research Fellow in Nuclear Energy and Nicolas D. Loris is a Research Assistant in the Thomas A. Roe Institute for Economic Policy Studies at The Heritage Foundation, “Washington Subsidies not Necessary to Rebuild U.S. Nuclear Industry”, </w:t>
      </w:r>
      <w:hyperlink r:id="rId72" w:history="1">
        <w:r w:rsidRPr="005A4587">
          <w:rPr>
            <w:rStyle w:val="Hyperlink"/>
          </w:rPr>
          <w:t>http://nukefree.org/news/federalsubsidiesnotnecessarytorebuildnuclearindustry</w:t>
        </w:r>
      </w:hyperlink>
      <w:r>
        <w:t>, November 10, 2008)</w:t>
      </w:r>
    </w:p>
    <w:p w:rsidR="00185536" w:rsidRDefault="00185536" w:rsidP="00185536"/>
    <w:p w:rsidR="00185536" w:rsidRPr="001663AD" w:rsidRDefault="00185536" w:rsidP="00185536">
      <w:pPr>
        <w:rPr>
          <w:sz w:val="16"/>
        </w:rPr>
      </w:pPr>
      <w:r w:rsidRPr="001663AD">
        <w:rPr>
          <w:sz w:val="16"/>
        </w:rPr>
        <w:t xml:space="preserve">Concerns over global warming, energy dependence, and rising fuel prices are leading many to seek out alternatives to fossil fuels. Nuclear power is one available alternative that could help reduce dependence on foreign energy sources that is both emissions-free and affordable. Aside from the regulatory hurdles, one difficulty with employing nuclear technology is that the U.S. no longer has the industrial infrastructure to support a broad expansion of nuclear power. Some Members of </w:t>
      </w:r>
      <w:r w:rsidRPr="003310F5">
        <w:rPr>
          <w:rStyle w:val="StyleUnderline"/>
          <w:highlight w:val="cyan"/>
        </w:rPr>
        <w:t>Congress</w:t>
      </w:r>
      <w:r w:rsidRPr="001663AD">
        <w:rPr>
          <w:sz w:val="16"/>
        </w:rPr>
        <w:t xml:space="preserve"> have </w:t>
      </w:r>
      <w:r w:rsidRPr="003310F5">
        <w:rPr>
          <w:rStyle w:val="StyleUnderline"/>
          <w:highlight w:val="cyan"/>
        </w:rPr>
        <w:t>suggested</w:t>
      </w:r>
      <w:r w:rsidRPr="001663AD">
        <w:rPr>
          <w:sz w:val="16"/>
        </w:rPr>
        <w:t xml:space="preserve"> that </w:t>
      </w:r>
      <w:r w:rsidRPr="003954D1">
        <w:rPr>
          <w:rStyle w:val="StyleUnderline"/>
        </w:rPr>
        <w:t>federal government handouts, using the euphemism "</w:t>
      </w:r>
      <w:r w:rsidRPr="003310F5">
        <w:rPr>
          <w:rStyle w:val="StyleUnderline"/>
          <w:highlight w:val="cyan"/>
        </w:rPr>
        <w:t>incentives</w:t>
      </w:r>
      <w:r w:rsidRPr="003954D1">
        <w:rPr>
          <w:rStyle w:val="StyleUnderline"/>
        </w:rPr>
        <w:t>,"</w:t>
      </w:r>
      <w:r w:rsidRPr="001663AD">
        <w:rPr>
          <w:sz w:val="16"/>
        </w:rPr>
        <w:t xml:space="preserve"> </w:t>
      </w:r>
      <w:r w:rsidRPr="003310F5">
        <w:rPr>
          <w:rStyle w:val="StyleUnderline"/>
          <w:highlight w:val="cyan"/>
        </w:rPr>
        <w:t>are necessary to get the nuclear industry up</w:t>
      </w:r>
      <w:r w:rsidRPr="003954D1">
        <w:rPr>
          <w:rStyle w:val="StyleUnderline"/>
        </w:rPr>
        <w:t xml:space="preserve"> and running again</w:t>
      </w:r>
      <w:r w:rsidRPr="001663AD">
        <w:rPr>
          <w:sz w:val="16"/>
        </w:rPr>
        <w:t xml:space="preserve">. </w:t>
      </w:r>
      <w:r w:rsidRPr="003310F5">
        <w:rPr>
          <w:rStyle w:val="Emphasis"/>
          <w:highlight w:val="cyan"/>
        </w:rPr>
        <w:t>This is simply not the case</w:t>
      </w:r>
      <w:r w:rsidRPr="001663AD">
        <w:rPr>
          <w:sz w:val="16"/>
        </w:rPr>
        <w:t xml:space="preserve">. The nuclear industry has already begun its expansion. </w:t>
      </w:r>
      <w:r w:rsidRPr="003954D1">
        <w:rPr>
          <w:rStyle w:val="StyleUnderline"/>
        </w:rPr>
        <w:t>Instead, Congress should concentrate on</w:t>
      </w:r>
      <w:r w:rsidRPr="001663AD">
        <w:rPr>
          <w:sz w:val="16"/>
        </w:rPr>
        <w:t xml:space="preserve"> guaranteeing regulatory stability, opening foreign commercial nuclear markets, and </w:t>
      </w:r>
      <w:r w:rsidRPr="003954D1">
        <w:rPr>
          <w:rStyle w:val="StyleUnderline"/>
        </w:rPr>
        <w:t>developing a</w:t>
      </w:r>
      <w:r w:rsidRPr="001663AD">
        <w:rPr>
          <w:sz w:val="16"/>
        </w:rPr>
        <w:t xml:space="preserve"> sustainable, </w:t>
      </w:r>
      <w:r w:rsidRPr="003954D1">
        <w:rPr>
          <w:rStyle w:val="StyleUnderline"/>
        </w:rPr>
        <w:t>free-market approach</w:t>
      </w:r>
      <w:r w:rsidRPr="001663AD">
        <w:rPr>
          <w:sz w:val="16"/>
        </w:rPr>
        <w:t xml:space="preserve"> to nuclear waste management. Nuclear Expansion Can Reduce Costs of CO2 Reductions The Lieberman-Warner climate-change bill (S. 3036, originally introduced as S. 2191 in 2007) introduced in Congress earlier this year would have mandated drastic reductions in America's CO2 emissions. A recent Heritage Foundation analysis estimated that the bill would have cost the U.S. economy between $1.8 trillion and $4.8 trillion by 2030, along with lost manufacturing jobs exceeding 2 million in certain years.[1] Although the bill died a quick and justified death, a new version of the bill will most certainly be introduced in the coming year. While the Heritage analysis shows the economic impact of the Lieberman-Warner bill under a likely mix of energy sources based on today's policies, other analyses study how alternative energy mixes can mitigate the costs of CO2 reductions. While these analyses differ, they all point to the same result: Nuclear power is critical to reducing CO2 emissions affordably. Not only does the U.S. need nuclear power, but an enormous amount of nuclear power is needed quickly. An Environmental Protection Agency (EPA) analysis assumes a 150 percent increase in nuclear power by 2050 to meet Lieberman-Warner CO2 reduction targets.[2] While meeting this demand would require a substantial industrial effort, it is minuscule in comparison to an Energy Information Agency (EIA) analysis that suggests that the U.S. must increase its nuclear capacity by 268 gigawatts of new nuclear power by 2030 in order to meet the same objectives.[3] Today, the U.S. has 104 operating nuclear reactors with atotal capacity of approximately 100 gigawatts. New reactors would likely be larger on average than existing reactors. Assuming that the average new reactor would produce about 1.3 gigawatts of electric power, the EPA analysis would require nearly 50 new reactors, while the EIA's analysis would require about 200 over the next 25 years. The problem is that the United States has not ordered the construction of a new reactor since the mid-1970s, and today does not have the industrial infrastructure to build even a single reactor with all-domestic components. The U.S. industrial and intellectual base atrophied as the nuclear industry declined over the past three decades. Large forging production, heavy manufacturing, specialized piping, mining, fuel services, and skilled labor all must be reconstituted. Simply expanding domestic capabilities will not be enough, however, to support a broad nuclear expansion. The U.S. will also need to maximize its access to foreign capabilities and human resources to achieve CO2 reductions with nuclear energy</w:t>
      </w:r>
      <w:r w:rsidRPr="00911A2A">
        <w:rPr>
          <w:sz w:val="16"/>
        </w:rPr>
        <w:t xml:space="preserve">. </w:t>
      </w:r>
      <w:r w:rsidRPr="00911A2A">
        <w:rPr>
          <w:rStyle w:val="StyleUnderline"/>
        </w:rPr>
        <w:t xml:space="preserve">Washington Help Is Not Necessary </w:t>
      </w:r>
      <w:r w:rsidRPr="00911A2A">
        <w:rPr>
          <w:sz w:val="16"/>
        </w:rPr>
        <w:t>Having recognized the discrepancy between the capacity required to support a broad nuclear expansion and what exists today, many in Congress have sought to take action to grow America's nuclear</w:t>
      </w:r>
      <w:r w:rsidRPr="001663AD">
        <w:rPr>
          <w:sz w:val="16"/>
        </w:rPr>
        <w:t xml:space="preserve"> industrial base. Unfortunately, many of their proposals are little more than industry handouts. They largely consist of taxpayer-subsidized workforce programs and manufacturing-expansion tax breaks. But </w:t>
      </w:r>
      <w:r w:rsidRPr="003954D1">
        <w:rPr>
          <w:rStyle w:val="StyleUnderline"/>
        </w:rPr>
        <w:t>these programs are not necessary</w:t>
      </w:r>
      <w:r w:rsidRPr="001663AD">
        <w:rPr>
          <w:sz w:val="16"/>
        </w:rPr>
        <w:t xml:space="preserve">. </w:t>
      </w:r>
      <w:r w:rsidRPr="003954D1">
        <w:rPr>
          <w:rStyle w:val="StyleUnderline"/>
        </w:rPr>
        <w:t xml:space="preserve">The </w:t>
      </w:r>
      <w:r w:rsidRPr="003310F5">
        <w:rPr>
          <w:rStyle w:val="StyleUnderline"/>
          <w:highlight w:val="cyan"/>
        </w:rPr>
        <w:t>potential market for new</w:t>
      </w:r>
      <w:r w:rsidRPr="003954D1">
        <w:rPr>
          <w:rStyle w:val="StyleUnderline"/>
        </w:rPr>
        <w:t xml:space="preserve"> nuclear </w:t>
      </w:r>
      <w:r w:rsidRPr="003310F5">
        <w:rPr>
          <w:rStyle w:val="StyleUnderline"/>
          <w:highlight w:val="cyan"/>
        </w:rPr>
        <w:t>reactors</w:t>
      </w:r>
      <w:r w:rsidRPr="001663AD">
        <w:rPr>
          <w:sz w:val="16"/>
        </w:rPr>
        <w:t xml:space="preserve"> and </w:t>
      </w:r>
      <w:r w:rsidRPr="003954D1">
        <w:rPr>
          <w:rStyle w:val="StyleUnderline"/>
        </w:rPr>
        <w:t xml:space="preserve">the services necessary to keep them running </w:t>
      </w:r>
      <w:r w:rsidRPr="003310F5">
        <w:rPr>
          <w:rStyle w:val="StyleUnderline"/>
          <w:highlight w:val="cyan"/>
        </w:rPr>
        <w:t xml:space="preserve">is </w:t>
      </w:r>
      <w:r w:rsidRPr="003310F5">
        <w:rPr>
          <w:rStyle w:val="Emphasis"/>
          <w:highlight w:val="cyan"/>
        </w:rPr>
        <w:t>so large</w:t>
      </w:r>
      <w:r w:rsidRPr="003310F5">
        <w:rPr>
          <w:rStyle w:val="StyleUnderline"/>
          <w:highlight w:val="cyan"/>
        </w:rPr>
        <w:t xml:space="preserve"> that the private sector is already</w:t>
      </w:r>
      <w:r w:rsidRPr="003954D1">
        <w:rPr>
          <w:rStyle w:val="StyleUnderline"/>
        </w:rPr>
        <w:t xml:space="preserve"> </w:t>
      </w:r>
      <w:r w:rsidRPr="003310F5">
        <w:rPr>
          <w:rStyle w:val="StyleUnderline"/>
          <w:highlight w:val="cyan"/>
        </w:rPr>
        <w:t>beginning to expand</w:t>
      </w:r>
      <w:r w:rsidRPr="003954D1">
        <w:rPr>
          <w:rStyle w:val="StyleUnderline"/>
        </w:rPr>
        <w:t>.</w:t>
      </w:r>
      <w:r w:rsidRPr="001663AD">
        <w:rPr>
          <w:sz w:val="16"/>
        </w:rPr>
        <w:t xml:space="preserve"> Those that invest wisely today will be the ones best positioned to take advantage of the emerging nuclear markets in the future</w:t>
      </w:r>
      <w:r w:rsidRPr="000A19C1">
        <w:rPr>
          <w:rStyle w:val="StyleUnderline"/>
        </w:rPr>
        <w:t xml:space="preserve">. Federal </w:t>
      </w:r>
      <w:r w:rsidRPr="003310F5">
        <w:rPr>
          <w:rStyle w:val="StyleUnderline"/>
          <w:highlight w:val="cyan"/>
        </w:rPr>
        <w:t xml:space="preserve">government intervention only </w:t>
      </w:r>
      <w:r w:rsidRPr="003310F5">
        <w:rPr>
          <w:rStyle w:val="Emphasis"/>
          <w:highlight w:val="cyan"/>
        </w:rPr>
        <w:t>distorts</w:t>
      </w:r>
      <w:r w:rsidRPr="003310F5">
        <w:rPr>
          <w:rStyle w:val="StyleUnderline"/>
          <w:highlight w:val="cyan"/>
        </w:rPr>
        <w:t xml:space="preserve"> the risk</w:t>
      </w:r>
      <w:r w:rsidRPr="000A19C1">
        <w:rPr>
          <w:rStyle w:val="StyleUnderline"/>
        </w:rPr>
        <w:t xml:space="preserve"> of these companies</w:t>
      </w:r>
      <w:r w:rsidRPr="001663AD">
        <w:rPr>
          <w:sz w:val="16"/>
        </w:rPr>
        <w:t xml:space="preserve">, </w:t>
      </w:r>
      <w:r w:rsidRPr="003310F5">
        <w:rPr>
          <w:rStyle w:val="StyleUnderline"/>
          <w:highlight w:val="cyan"/>
        </w:rPr>
        <w:t xml:space="preserve">causing them to </w:t>
      </w:r>
      <w:r w:rsidRPr="001663AD">
        <w:rPr>
          <w:rStyle w:val="StyleUnderline"/>
        </w:rPr>
        <w:t>either</w:t>
      </w:r>
      <w:r w:rsidRPr="000A19C1">
        <w:rPr>
          <w:rStyle w:val="StyleUnderline"/>
        </w:rPr>
        <w:t xml:space="preserve"> </w:t>
      </w:r>
      <w:r w:rsidRPr="003310F5">
        <w:rPr>
          <w:rStyle w:val="StyleUnderline"/>
          <w:highlight w:val="cyan"/>
        </w:rPr>
        <w:t>make investments</w:t>
      </w:r>
      <w:r w:rsidRPr="000A19C1">
        <w:rPr>
          <w:rStyle w:val="StyleUnderline"/>
        </w:rPr>
        <w:t xml:space="preserve"> that </w:t>
      </w:r>
      <w:r w:rsidRPr="003310F5">
        <w:rPr>
          <w:rStyle w:val="StyleUnderline"/>
          <w:highlight w:val="cyan"/>
        </w:rPr>
        <w:t>they would not have</w:t>
      </w:r>
      <w:r w:rsidRPr="000A19C1">
        <w:rPr>
          <w:rStyle w:val="StyleUnderline"/>
        </w:rPr>
        <w:t xml:space="preserve"> otherwise</w:t>
      </w:r>
      <w:r w:rsidRPr="001663AD">
        <w:rPr>
          <w:sz w:val="16"/>
        </w:rPr>
        <w:t xml:space="preserve">, </w:t>
      </w:r>
      <w:r w:rsidRPr="003310F5">
        <w:rPr>
          <w:rStyle w:val="StyleUnderline"/>
          <w:highlight w:val="cyan"/>
        </w:rPr>
        <w:t>or</w:t>
      </w:r>
      <w:r w:rsidRPr="001663AD">
        <w:rPr>
          <w:sz w:val="16"/>
        </w:rPr>
        <w:t xml:space="preserve"> </w:t>
      </w:r>
      <w:r w:rsidRPr="003310F5">
        <w:rPr>
          <w:sz w:val="16"/>
          <w:highlight w:val="cyan"/>
        </w:rPr>
        <w:t>d</w:t>
      </w:r>
      <w:r w:rsidRPr="003310F5">
        <w:rPr>
          <w:rStyle w:val="StyleUnderline"/>
          <w:highlight w:val="cyan"/>
        </w:rPr>
        <w:t>iscounting</w:t>
      </w:r>
      <w:r w:rsidRPr="000A19C1">
        <w:rPr>
          <w:rStyle w:val="StyleUnderline"/>
        </w:rPr>
        <w:t xml:space="preserve"> the </w:t>
      </w:r>
      <w:r w:rsidRPr="003310F5">
        <w:rPr>
          <w:rStyle w:val="StyleUnderline"/>
          <w:highlight w:val="cyan"/>
        </w:rPr>
        <w:t>costs for investments that they would have made anyway</w:t>
      </w:r>
      <w:r w:rsidRPr="001663AD">
        <w:rPr>
          <w:sz w:val="16"/>
        </w:rPr>
        <w:t xml:space="preserve">. </w:t>
      </w:r>
      <w:r w:rsidRPr="003310F5">
        <w:rPr>
          <w:rStyle w:val="Emphasis"/>
          <w:highlight w:val="cyan"/>
        </w:rPr>
        <w:t>Either case</w:t>
      </w:r>
      <w:r w:rsidRPr="003310F5">
        <w:rPr>
          <w:sz w:val="16"/>
          <w:highlight w:val="cyan"/>
        </w:rPr>
        <w:t xml:space="preserve"> </w:t>
      </w:r>
      <w:r w:rsidRPr="003310F5">
        <w:rPr>
          <w:rStyle w:val="StyleUnderline"/>
          <w:highlight w:val="cyan"/>
        </w:rPr>
        <w:t>leads to an inefficient marketplace</w:t>
      </w:r>
      <w:r w:rsidRPr="000A19C1">
        <w:rPr>
          <w:rStyle w:val="StyleUnderline"/>
        </w:rPr>
        <w:t xml:space="preserve"> </w:t>
      </w:r>
      <w:r w:rsidRPr="003310F5">
        <w:rPr>
          <w:rStyle w:val="StyleUnderline"/>
          <w:highlight w:val="cyan"/>
        </w:rPr>
        <w:t>that</w:t>
      </w:r>
      <w:r w:rsidRPr="000A19C1">
        <w:rPr>
          <w:rStyle w:val="StyleUnderline"/>
        </w:rPr>
        <w:t xml:space="preserve"> would ultimately </w:t>
      </w:r>
      <w:r w:rsidRPr="003310F5">
        <w:rPr>
          <w:rStyle w:val="StyleUnderline"/>
          <w:highlight w:val="cyan"/>
        </w:rPr>
        <w:t xml:space="preserve">lead to a weaker </w:t>
      </w:r>
      <w:r w:rsidRPr="003310F5">
        <w:rPr>
          <w:rStyle w:val="Emphasis"/>
          <w:highlight w:val="cyan"/>
        </w:rPr>
        <w:t>overall</w:t>
      </w:r>
      <w:r w:rsidRPr="003310F5">
        <w:rPr>
          <w:rStyle w:val="StyleUnderline"/>
          <w:highlight w:val="cyan"/>
        </w:rPr>
        <w:t xml:space="preserve"> industry</w:t>
      </w:r>
      <w:r w:rsidRPr="001663AD">
        <w:rPr>
          <w:sz w:val="16"/>
        </w:rPr>
        <w:t>.</w:t>
      </w:r>
    </w:p>
    <w:p w:rsidR="00185536" w:rsidRPr="00185536" w:rsidRDefault="00185536" w:rsidP="00185536"/>
    <w:p w:rsidR="00D217F5" w:rsidRDefault="00D217F5" w:rsidP="000B6F5C">
      <w:pPr>
        <w:pStyle w:val="Heading4"/>
      </w:pPr>
      <w:r>
        <w:t>Federal loan guarantees create moral hazard; they distort the market and increase overall costs by shielding the private sector from risk</w:t>
      </w:r>
    </w:p>
    <w:p w:rsidR="00D217F5" w:rsidRDefault="00D217F5" w:rsidP="00D217F5">
      <w:r>
        <w:rPr>
          <w:b/>
        </w:rPr>
        <w:t xml:space="preserve">de Rugy, 12 </w:t>
      </w:r>
      <w:r>
        <w:t xml:space="preserve">– senior fellow of the Mercatus Center at George Mason University (Veronique, </w:t>
      </w:r>
      <w:r w:rsidRPr="00447021">
        <w:t xml:space="preserve">“A Guarantee for Failure: Government Lending Under Sec. 1705”, 7/18, </w:t>
      </w:r>
      <w:hyperlink r:id="rId73" w:history="1">
        <w:r w:rsidRPr="00447021">
          <w:rPr>
            <w:rStyle w:val="Hyperlink"/>
          </w:rPr>
          <w:t>http://oversight.house.gov/wp-content/uploads/2012/07/de-Rugy-Testimony.pdf)//DH</w:t>
        </w:r>
      </w:hyperlink>
    </w:p>
    <w:p w:rsidR="00D217F5" w:rsidRPr="00031D86" w:rsidRDefault="00D217F5" w:rsidP="00D217F5">
      <w:r w:rsidRPr="00031D86">
        <w:rPr>
          <w:rStyle w:val="StyleUnderline"/>
        </w:rPr>
        <w:t>Federally backed loans create a</w:t>
      </w:r>
      <w:r w:rsidRPr="00031D86">
        <w:t xml:space="preserve"> classic </w:t>
      </w:r>
      <w:r w:rsidRPr="00031D86">
        <w:rPr>
          <w:rStyle w:val="StyleUnderline"/>
        </w:rPr>
        <w:t xml:space="preserve">moral hazard. </w:t>
      </w:r>
      <w:r w:rsidRPr="00DB5F1F">
        <w:rPr>
          <w:rStyle w:val="StyleUnderline"/>
          <w:highlight w:val="cyan"/>
        </w:rPr>
        <w:t>Because the loan</w:t>
      </w:r>
      <w:r w:rsidRPr="00031D86">
        <w:rPr>
          <w:rStyle w:val="StyleUnderline"/>
        </w:rPr>
        <w:t xml:space="preserve"> amount </w:t>
      </w:r>
      <w:r w:rsidRPr="00DB5F1F">
        <w:rPr>
          <w:rStyle w:val="StyleUnderline"/>
          <w:highlight w:val="cyan"/>
        </w:rPr>
        <w:t xml:space="preserve">is guaranteed, banks have less incentive to evaluate applicants thoroughly or apply </w:t>
      </w:r>
      <w:r w:rsidRPr="00DB5F1F">
        <w:rPr>
          <w:rStyle w:val="StyleUnderline"/>
        </w:rPr>
        <w:t xml:space="preserve">proper </w:t>
      </w:r>
      <w:r w:rsidRPr="00DB5F1F">
        <w:rPr>
          <w:rStyle w:val="StyleUnderline"/>
          <w:highlight w:val="cyan"/>
        </w:rPr>
        <w:t>oversight</w:t>
      </w:r>
      <w:r w:rsidRPr="00031D86">
        <w:t xml:space="preserve">. In other words, </w:t>
      </w:r>
      <w:r w:rsidRPr="00031D86">
        <w:rPr>
          <w:rStyle w:val="StyleUnderline"/>
        </w:rPr>
        <w:t>the less skin the lender has in the game, the less likely it is that the lender will vet the quality of the project</w:t>
      </w:r>
      <w:r w:rsidRPr="00031D86">
        <w:t xml:space="preserve">. In addition, </w:t>
      </w:r>
      <w:r w:rsidRPr="00D429D7">
        <w:rPr>
          <w:rStyle w:val="StyleUnderline"/>
          <w:highlight w:val="cyan"/>
        </w:rPr>
        <w:t>the company</w:t>
      </w:r>
      <w:r w:rsidRPr="00031D86">
        <w:rPr>
          <w:rStyle w:val="StyleUnderline"/>
        </w:rPr>
        <w:t xml:space="preserve"> that borrows the money </w:t>
      </w:r>
      <w:r w:rsidRPr="00D429D7">
        <w:rPr>
          <w:rStyle w:val="StyleUnderline"/>
          <w:highlight w:val="cyan"/>
        </w:rPr>
        <w:t>risks less than</w:t>
      </w:r>
      <w:r w:rsidRPr="00031D86">
        <w:rPr>
          <w:rStyle w:val="StyleUnderline"/>
        </w:rPr>
        <w:t xml:space="preserve"> it would </w:t>
      </w:r>
      <w:r w:rsidRPr="00D429D7">
        <w:rPr>
          <w:rStyle w:val="StyleUnderline"/>
          <w:highlight w:val="cyan"/>
        </w:rPr>
        <w:t>if its loan weren’t guaranteed</w:t>
      </w:r>
      <w:r w:rsidRPr="00031D86">
        <w:rPr>
          <w:rStyle w:val="StyleUnderline"/>
        </w:rPr>
        <w:t>.</w:t>
      </w:r>
      <w:r w:rsidRPr="00031D86">
        <w:t xml:space="preserve"> Further, </w:t>
      </w:r>
      <w:r w:rsidRPr="00031D86">
        <w:rPr>
          <w:rStyle w:val="StyleUnderline"/>
        </w:rPr>
        <w:t xml:space="preserve">each time the government bails out a firm or shoulders the cost of a loan guarantee, </w:t>
      </w:r>
      <w:r w:rsidRPr="00D429D7">
        <w:rPr>
          <w:rStyle w:val="StyleUnderline"/>
          <w:highlight w:val="cyan"/>
        </w:rPr>
        <w:t xml:space="preserve">it conveys to </w:t>
      </w:r>
      <w:r w:rsidRPr="00D429D7">
        <w:rPr>
          <w:rStyle w:val="StyleUnderline"/>
        </w:rPr>
        <w:t>borrowers</w:t>
      </w:r>
      <w:r w:rsidRPr="00031D86">
        <w:rPr>
          <w:rStyle w:val="StyleUnderline"/>
        </w:rPr>
        <w:t xml:space="preserve"> and bankers alike </w:t>
      </w:r>
      <w:r w:rsidRPr="00D429D7">
        <w:rPr>
          <w:rStyle w:val="StyleUnderline"/>
          <w:highlight w:val="cyan"/>
        </w:rPr>
        <w:t>the</w:t>
      </w:r>
      <w:r w:rsidRPr="00031D86">
        <w:rPr>
          <w:rStyle w:val="StyleUnderline"/>
        </w:rPr>
        <w:t xml:space="preserve"> mistaken </w:t>
      </w:r>
      <w:r w:rsidRPr="00D429D7">
        <w:rPr>
          <w:rStyle w:val="StyleUnderline"/>
          <w:highlight w:val="cyan"/>
        </w:rPr>
        <w:t>idea that it’s</w:t>
      </w:r>
      <w:r w:rsidRPr="00031D86">
        <w:rPr>
          <w:rStyle w:val="StyleUnderline"/>
        </w:rPr>
        <w:t xml:space="preserve"> </w:t>
      </w:r>
      <w:r w:rsidRPr="00D429D7">
        <w:rPr>
          <w:rStyle w:val="StyleUnderline"/>
          <w:highlight w:val="cyan"/>
        </w:rPr>
        <w:t>okay</w:t>
      </w:r>
      <w:r w:rsidRPr="00031D86">
        <w:rPr>
          <w:rStyle w:val="StyleUnderline"/>
        </w:rPr>
        <w:t xml:space="preserve"> for them </w:t>
      </w:r>
      <w:r w:rsidRPr="00D429D7">
        <w:rPr>
          <w:rStyle w:val="StyleUnderline"/>
          <w:highlight w:val="cyan"/>
        </w:rPr>
        <w:t>to take excessive risks</w:t>
      </w:r>
      <w:r w:rsidRPr="00031D86">
        <w:t>.</w:t>
      </w:r>
    </w:p>
    <w:p w:rsidR="00D217F5" w:rsidRPr="00031D86" w:rsidRDefault="00D217F5" w:rsidP="00D217F5">
      <w:r w:rsidRPr="00031D86">
        <w:t>In a March 2012 report, the Government Accountability Office (GAO) found that the DOE loan guarantee program was riddled with program inefficiencies, which calls the fairness of its decisions into question.24 When the GAO requested data from the DOE on the status of applications, the DOE did not have consolidated data readily available and had to assemble the data from various sources over several months. Inadequate documentation and out-of-date review processes reduce one’s sense of confidence in the consistency and fairness of DOE’s decisions and raise questions about DOE’s ability to fully assess and mitigate project risks.</w:t>
      </w:r>
    </w:p>
    <w:p w:rsidR="00D217F5" w:rsidRDefault="00D217F5" w:rsidP="00D217F5">
      <w:r w:rsidRPr="00031D86">
        <w:t xml:space="preserve">Moreover, </w:t>
      </w:r>
      <w:r w:rsidRPr="00D429D7">
        <w:rPr>
          <w:rStyle w:val="StyleUnderline"/>
          <w:highlight w:val="cyan"/>
        </w:rPr>
        <w:t>the private sector</w:t>
      </w:r>
      <w:r w:rsidRPr="00031D86">
        <w:t xml:space="preserve"> (</w:t>
      </w:r>
      <w:r w:rsidRPr="00031D86">
        <w:rPr>
          <w:rStyle w:val="StyleUnderline"/>
        </w:rPr>
        <w:t xml:space="preserve">in the absence of government intervention) </w:t>
      </w:r>
      <w:r w:rsidRPr="00D429D7">
        <w:rPr>
          <w:rStyle w:val="StyleUnderline"/>
          <w:highlight w:val="cyan"/>
        </w:rPr>
        <w:t>builds the infrastructure to assess risk</w:t>
      </w:r>
      <w:r w:rsidRPr="00031D86">
        <w:rPr>
          <w:rStyle w:val="StyleUnderline"/>
        </w:rPr>
        <w:t>, but the federal government has neither the expertise nor the incentive to build such a safety net</w:t>
      </w:r>
      <w:r w:rsidRPr="00031D86">
        <w:t xml:space="preserve">. </w:t>
      </w:r>
      <w:r w:rsidRPr="00E02514">
        <w:rPr>
          <w:rStyle w:val="StyleUnderline"/>
          <w:highlight w:val="cyan"/>
        </w:rPr>
        <w:t>This increases the likelihood</w:t>
      </w:r>
      <w:r w:rsidRPr="00031D86">
        <w:rPr>
          <w:rStyle w:val="StyleUnderline"/>
        </w:rPr>
        <w:t xml:space="preserve"> that </w:t>
      </w:r>
      <w:r w:rsidRPr="00E02514">
        <w:rPr>
          <w:rStyle w:val="StyleUnderline"/>
          <w:highlight w:val="cyan"/>
        </w:rPr>
        <w:t>loan guarantees will be awarded based on factors other than the ability of the borrower</w:t>
      </w:r>
      <w:r w:rsidRPr="00031D86">
        <w:rPr>
          <w:rStyle w:val="StyleUnderline"/>
        </w:rPr>
        <w:t xml:space="preserve"> to repay the loan, such as political connections and congressional pork</w:t>
      </w:r>
      <w:r w:rsidRPr="00031D86">
        <w:t>. 25</w:t>
      </w:r>
    </w:p>
    <w:p w:rsidR="00D217F5" w:rsidRDefault="00D217F5" w:rsidP="00D217F5"/>
    <w:p w:rsidR="00D217F5" w:rsidRDefault="00D217F5" w:rsidP="000B6F5C">
      <w:pPr>
        <w:pStyle w:val="Heading4"/>
      </w:pPr>
      <w:r>
        <w:t>The default rate for other federal loan guarantees proves our argument</w:t>
      </w:r>
    </w:p>
    <w:p w:rsidR="00D217F5" w:rsidRDefault="00D217F5" w:rsidP="00D217F5">
      <w:r>
        <w:rPr>
          <w:b/>
        </w:rPr>
        <w:t xml:space="preserve">de Rugy, 12 </w:t>
      </w:r>
      <w:r>
        <w:t xml:space="preserve">– senior fellow of the Mercatus Center at George Mason University (Veronique, “A Guarantee for Failure: Government Lending Under Sec. 1705”, 7/18, </w:t>
      </w:r>
      <w:hyperlink r:id="rId74" w:history="1">
        <w:r w:rsidRPr="008360B7">
          <w:rPr>
            <w:rStyle w:val="Hyperlink"/>
          </w:rPr>
          <w:t>http://oversight.house.gov/wp-content/uploads/2012/07/de-Rugy-Testimony.pdf)//DH</w:t>
        </w:r>
      </w:hyperlink>
    </w:p>
    <w:p w:rsidR="00D217F5" w:rsidRDefault="00D217F5" w:rsidP="00D217F5">
      <w:r>
        <w:t xml:space="preserve">One conspicuous issue is the default rate. </w:t>
      </w:r>
      <w:r w:rsidRPr="0039687C">
        <w:rPr>
          <w:rStyle w:val="StyleUnderline"/>
        </w:rPr>
        <w:t xml:space="preserve">Historically, </w:t>
      </w:r>
      <w:r w:rsidRPr="00D35CDC">
        <w:rPr>
          <w:rStyle w:val="StyleUnderline"/>
          <w:highlight w:val="cyan"/>
        </w:rPr>
        <w:t>loans guaranteed by the government have</w:t>
      </w:r>
      <w:r w:rsidRPr="0039687C">
        <w:rPr>
          <w:rStyle w:val="StyleUnderline"/>
        </w:rPr>
        <w:t xml:space="preserve"> had </w:t>
      </w:r>
      <w:r w:rsidRPr="00D35CDC">
        <w:rPr>
          <w:rStyle w:val="StyleUnderline"/>
          <w:highlight w:val="cyan"/>
        </w:rPr>
        <w:t>a higher default rate</w:t>
      </w:r>
      <w:r w:rsidRPr="0039687C">
        <w:rPr>
          <w:rStyle w:val="StyleUnderline"/>
        </w:rPr>
        <w:t xml:space="preserve"> than loans issued by the private sector</w:t>
      </w:r>
      <w:r>
        <w:t xml:space="preserve">. For instance, </w:t>
      </w:r>
      <w:r w:rsidRPr="0039687C">
        <w:rPr>
          <w:rStyle w:val="StyleUnderline"/>
        </w:rPr>
        <w:t>the Small Business Administration</w:t>
      </w:r>
      <w:r>
        <w:t xml:space="preserve"> (SBA) </w:t>
      </w:r>
      <w:r w:rsidRPr="0039687C">
        <w:rPr>
          <w:rStyle w:val="StyleUnderline"/>
        </w:rPr>
        <w:t>has a long-term default rate of roughly 17 percent</w:t>
      </w:r>
      <w:r>
        <w:t xml:space="preserve">. 19 </w:t>
      </w:r>
      <w:r w:rsidRPr="0039687C">
        <w:rPr>
          <w:rStyle w:val="StyleUnderline"/>
        </w:rPr>
        <w:t>This compares to 4.3 percent for credit cards and 1.5 percent for bank loans</w:t>
      </w:r>
      <w:r>
        <w:t xml:space="preserve"> guaranteed by the Federal Deposit Insurance Corporation.</w:t>
      </w:r>
    </w:p>
    <w:p w:rsidR="00D217F5" w:rsidRDefault="00D217F5" w:rsidP="00D217F5">
      <w:r w:rsidRPr="00D35CDC">
        <w:rPr>
          <w:rStyle w:val="StyleUnderline"/>
          <w:highlight w:val="cyan"/>
        </w:rPr>
        <w:t>The C</w:t>
      </w:r>
      <w:r w:rsidRPr="0039687C">
        <w:rPr>
          <w:rStyle w:val="StyleUnderline"/>
        </w:rPr>
        <w:t xml:space="preserve">ongressional </w:t>
      </w:r>
      <w:r w:rsidRPr="00D35CDC">
        <w:rPr>
          <w:rStyle w:val="StyleUnderline"/>
          <w:highlight w:val="cyan"/>
        </w:rPr>
        <w:t>B</w:t>
      </w:r>
      <w:r w:rsidRPr="0039687C">
        <w:rPr>
          <w:rStyle w:val="StyleUnderline"/>
        </w:rPr>
        <w:t xml:space="preserve">udget </w:t>
      </w:r>
      <w:r w:rsidRPr="00D35CDC">
        <w:rPr>
          <w:rStyle w:val="StyleUnderline"/>
          <w:highlight w:val="cyan"/>
        </w:rPr>
        <w:t>O</w:t>
      </w:r>
      <w:r w:rsidRPr="0039687C">
        <w:rPr>
          <w:rStyle w:val="StyleUnderline"/>
        </w:rPr>
        <w:t xml:space="preserve">ffice </w:t>
      </w:r>
      <w:r w:rsidRPr="00D35CDC">
        <w:rPr>
          <w:rStyle w:val="StyleUnderline"/>
          <w:highlight w:val="cyan"/>
        </w:rPr>
        <w:t>has calculated</w:t>
      </w:r>
      <w:r w:rsidRPr="0039687C">
        <w:rPr>
          <w:rStyle w:val="StyleUnderline"/>
        </w:rPr>
        <w:t xml:space="preserve"> that </w:t>
      </w:r>
      <w:r w:rsidRPr="00D35CDC">
        <w:rPr>
          <w:rStyle w:val="StyleUnderline"/>
          <w:highlight w:val="cyan"/>
        </w:rPr>
        <w:t>the risk of default on the DOE’s</w:t>
      </w:r>
      <w:r w:rsidRPr="0039687C">
        <w:rPr>
          <w:rStyle w:val="StyleUnderline"/>
        </w:rPr>
        <w:t xml:space="preserve"> nuclear </w:t>
      </w:r>
      <w:r w:rsidRPr="00D35CDC">
        <w:rPr>
          <w:rStyle w:val="StyleUnderline"/>
          <w:highlight w:val="cyan"/>
        </w:rPr>
        <w:t>loan guarantee program is well above 50 percent</w:t>
      </w:r>
      <w:r>
        <w:t>. 20 In 2011, the CBO updated its study and replaced this embarrassing default rate with a list of variables affecting the rate. 21 The report now asserts that higher equity financing of these projects would reduce the risk of default; such a solution seems unlikely, however, as most loan guarantee programs cover 80 percent of their financing through debt rather than equity.</w:t>
      </w:r>
    </w:p>
    <w:p w:rsidR="00D217F5" w:rsidRDefault="00D217F5" w:rsidP="00D217F5">
      <w:r>
        <w:t xml:space="preserve">Moreover, according to the CBO, </w:t>
      </w:r>
      <w:r w:rsidRPr="0034779D">
        <w:rPr>
          <w:rStyle w:val="StyleUnderline"/>
        </w:rPr>
        <w:t>when the federal government extends credit, the associated risk of those obligations is effectively passed along from private lenders onto taxpayers</w:t>
      </w:r>
      <w:r>
        <w:t xml:space="preserve"> who, as investors, would view this risk as costly. In other words, </w:t>
      </w:r>
      <w:r w:rsidRPr="0034779D">
        <w:rPr>
          <w:rStyle w:val="StyleUnderline"/>
        </w:rPr>
        <w:t>when the federal government encourages a risky loan guarantee it is “effectively shifting risk to the members of the public</w:t>
      </w:r>
      <w:r>
        <w:t>.” 22</w:t>
      </w:r>
    </w:p>
    <w:p w:rsidR="00D217F5" w:rsidRDefault="00D217F5" w:rsidP="00D217F5"/>
    <w:p w:rsidR="00D217F5" w:rsidRPr="00C8286D" w:rsidRDefault="00D217F5" w:rsidP="000B6F5C">
      <w:pPr>
        <w:pStyle w:val="Heading4"/>
      </w:pPr>
      <w:r>
        <w:t>Loan guarantees politicize the market and undermine the economy overall – they prop up the worst parts of the private sector</w:t>
      </w:r>
    </w:p>
    <w:p w:rsidR="00D217F5" w:rsidRDefault="00D217F5" w:rsidP="00D217F5">
      <w:r>
        <w:rPr>
          <w:b/>
        </w:rPr>
        <w:t xml:space="preserve">de Rugy, 12 </w:t>
      </w:r>
      <w:r>
        <w:t xml:space="preserve">– senior fellow of the Mercatus Center at George Mason University (Veronique, “A Guarantee for Failure: Government Lending Under Sec. 1705”, 7/18, </w:t>
      </w:r>
      <w:hyperlink r:id="rId75" w:history="1">
        <w:r w:rsidRPr="008360B7">
          <w:rPr>
            <w:rStyle w:val="Hyperlink"/>
          </w:rPr>
          <w:t>http://oversight.house.gov/wp-content/uploads/2012/07/de-Rugy-Testimony.pdf)//DH</w:t>
        </w:r>
      </w:hyperlink>
    </w:p>
    <w:p w:rsidR="00D217F5" w:rsidRDefault="00D217F5" w:rsidP="00D217F5">
      <w:r>
        <w:t xml:space="preserve">In a 2003 speech to the National Economists Club in Washington, D.C., then–Federal Reserve Governor Edward M. Gramlich argued that </w:t>
      </w:r>
      <w:r w:rsidRPr="00721F38">
        <w:rPr>
          <w:rStyle w:val="StyleUnderline"/>
        </w:rPr>
        <w:t>loan guarantee programs are unable to save failing industries or to create millions of jobs, because</w:t>
      </w:r>
      <w:r>
        <w:t>—he explained—</w:t>
      </w:r>
      <w:r w:rsidRPr="00721F38">
        <w:rPr>
          <w:rStyle w:val="StyleUnderline"/>
        </w:rPr>
        <w:t>the original lack of access to credit markets is caused by serious industrial problems, not vice versa</w:t>
      </w:r>
      <w:r>
        <w:t xml:space="preserve">. </w:t>
      </w:r>
      <w:r w:rsidRPr="00721F38">
        <w:rPr>
          <w:rStyle w:val="StyleUnderline"/>
        </w:rPr>
        <w:t>If an applicant’s business plan cannot show a profit under reasonable economic assumptions, private lenders are unlikely to issue a loan</w:t>
      </w:r>
      <w:r>
        <w:t>, and rightly so.</w:t>
      </w:r>
    </w:p>
    <w:p w:rsidR="00D217F5" w:rsidRDefault="00D217F5" w:rsidP="00D217F5">
      <w:r>
        <w:t>Then why is the federal government still guaranteeing loans? Because it serves three powerful constituencies: lawmakers, bankers, and the companies that receive the subsidized loans.</w:t>
      </w:r>
    </w:p>
    <w:p w:rsidR="00D217F5" w:rsidRDefault="00D217F5" w:rsidP="00D217F5">
      <w:r w:rsidRPr="00597E43">
        <w:rPr>
          <w:rStyle w:val="StyleUnderline"/>
          <w:highlight w:val="cyan"/>
        </w:rPr>
        <w:t>Politicians</w:t>
      </w:r>
      <w:r w:rsidRPr="00721F38">
        <w:rPr>
          <w:rStyle w:val="StyleUnderline"/>
        </w:rPr>
        <w:t xml:space="preserve"> are able to </w:t>
      </w:r>
      <w:r w:rsidRPr="00597E43">
        <w:rPr>
          <w:rStyle w:val="StyleUnderline"/>
          <w:highlight w:val="cyan"/>
        </w:rPr>
        <w:t>use loan programs to reward interest groups while hiding</w:t>
      </w:r>
      <w:r w:rsidRPr="00721F38">
        <w:rPr>
          <w:rStyle w:val="StyleUnderline"/>
        </w:rPr>
        <w:t xml:space="preserve"> the </w:t>
      </w:r>
      <w:r w:rsidRPr="00597E43">
        <w:rPr>
          <w:rStyle w:val="StyleUnderline"/>
          <w:highlight w:val="cyan"/>
        </w:rPr>
        <w:t>costs.</w:t>
      </w:r>
      <w:r>
        <w:t xml:space="preserve"> Because such loan programs are almost entirely off budget, Congress can approve billions of dollars in loan guarantees with little or no impact on appropriations. Moreover, unlike Solyndra, </w:t>
      </w:r>
      <w:r w:rsidRPr="00721F38">
        <w:rPr>
          <w:rStyle w:val="StyleUnderline"/>
        </w:rPr>
        <w:t>most failing projects take years to collapse, allowing politicians to collect short-term rewards while skirting, or postponing, political blame</w:t>
      </w:r>
      <w:r>
        <w:t>. It’s like buying a house on credit without having a trace of the transaction on your credit report.</w:t>
      </w:r>
    </w:p>
    <w:p w:rsidR="00D217F5" w:rsidRDefault="00D217F5" w:rsidP="00D217F5">
      <w:r>
        <w:t>It is also easy to understand why companies and company executives seek these loans. The preferential treatment they enjoy comes at the expense of the taxpayer, however, and ultimately at the expense of our market and political system.</w:t>
      </w:r>
    </w:p>
    <w:p w:rsidR="00D217F5" w:rsidRDefault="00D217F5" w:rsidP="00D217F5">
      <w:r>
        <w:t xml:space="preserve">Another potential beneficiary of these loans is the financial institution that issues them. With other loan programs, such as the SBA’s, evidence suggests that </w:t>
      </w:r>
      <w:r w:rsidRPr="004474B6">
        <w:rPr>
          <w:rStyle w:val="StyleUnderline"/>
          <w:highlight w:val="cyan"/>
        </w:rPr>
        <w:t>lenders</w:t>
      </w:r>
      <w:r w:rsidRPr="00721F38">
        <w:rPr>
          <w:rStyle w:val="StyleUnderline"/>
        </w:rPr>
        <w:t xml:space="preserve"> may </w:t>
      </w:r>
      <w:r w:rsidRPr="004474B6">
        <w:rPr>
          <w:rStyle w:val="StyleUnderline"/>
          <w:highlight w:val="cyan"/>
        </w:rPr>
        <w:t>have an incentive to favor borrowers that qualify for a</w:t>
      </w:r>
      <w:r w:rsidRPr="00721F38">
        <w:rPr>
          <w:rStyle w:val="StyleUnderline"/>
        </w:rPr>
        <w:t xml:space="preserve"> loan with a </w:t>
      </w:r>
      <w:r w:rsidRPr="004474B6">
        <w:rPr>
          <w:rStyle w:val="StyleUnderline"/>
          <w:highlight w:val="cyan"/>
        </w:rPr>
        <w:t>government guarantee</w:t>
      </w:r>
      <w:r w:rsidRPr="00721F38">
        <w:rPr>
          <w:rStyle w:val="StyleUnderline"/>
        </w:rPr>
        <w:t xml:space="preserve"> </w:t>
      </w:r>
      <w:r w:rsidRPr="004474B6">
        <w:rPr>
          <w:rStyle w:val="StyleUnderline"/>
          <w:highlight w:val="cyan"/>
        </w:rPr>
        <w:t>over those that do not</w:t>
      </w:r>
      <w:r w:rsidRPr="00721F38">
        <w:rPr>
          <w:rStyle w:val="StyleUnderline"/>
        </w:rPr>
        <w:t>. When a small business defaults on its obligation to repay a loan, bankers do not bear most of the cost; taxpayers do.</w:t>
      </w:r>
      <w:r>
        <w:t xml:space="preserve"> Meanwhile, </w:t>
      </w:r>
      <w:r w:rsidRPr="007C5E3C">
        <w:rPr>
          <w:rStyle w:val="StyleUnderline"/>
        </w:rPr>
        <w:t>lenders make large profits on SBA loans by pooling the guaranteed portions and selling investors trust certificates that represent a claim to the cash flow</w:t>
      </w:r>
      <w:r>
        <w:t>.</w:t>
      </w:r>
    </w:p>
    <w:p w:rsidR="00D217F5" w:rsidRDefault="000B6F5C" w:rsidP="00D217F5">
      <w:pPr>
        <w:pStyle w:val="Heading3"/>
      </w:pPr>
      <w:r>
        <w:t>at: quick construction</w:t>
      </w:r>
    </w:p>
    <w:p w:rsidR="00D217F5" w:rsidRDefault="00D217F5" w:rsidP="000B6F5C">
      <w:pPr>
        <w:pStyle w:val="Heading4"/>
      </w:pPr>
      <w:r>
        <w:t xml:space="preserve">Loan guarantees don’t catalyze quick construction. </w:t>
      </w:r>
    </w:p>
    <w:p w:rsidR="00D217F5" w:rsidRDefault="00D217F5" w:rsidP="00D217F5">
      <w:r>
        <w:rPr>
          <w:b/>
        </w:rPr>
        <w:t>Schlissel, Mullett &amp; Alvarez, ‘9</w:t>
      </w:r>
      <w:r>
        <w:t xml:space="preserve"> </w:t>
      </w:r>
    </w:p>
    <w:p w:rsidR="00D217F5" w:rsidRDefault="00D217F5" w:rsidP="00D217F5">
      <w:r>
        <w:t>[David, Synapse Energy Economics, Inc., Michael, Mullet &amp; Associates, and Robert, Institute For Policy Studies, Union of Concerned Scientists, March, “Nuclear Loan Guarantees: Another Taxpayer Bailout Ahead?”  http://www.nirs.org/neconomics/nuclearloanguaranteesucs.pdf]</w:t>
      </w:r>
    </w:p>
    <w:p w:rsidR="00D217F5" w:rsidRPr="000B6F5C" w:rsidRDefault="00D217F5" w:rsidP="00D217F5">
      <w:pPr>
        <w:rPr>
          <w:sz w:val="16"/>
        </w:rPr>
      </w:pPr>
      <w:r>
        <w:rPr>
          <w:u w:val="single"/>
        </w:rPr>
        <w:t xml:space="preserve">A particular risk of a large-scale program of loan guarantees for new nuclear plants is that they could divert public and private funds from energy efficiency and renewable energy measures. These measures would address </w:t>
      </w:r>
      <w:r>
        <w:rPr>
          <w:sz w:val="16"/>
        </w:rPr>
        <w:t xml:space="preserve">both growing </w:t>
      </w:r>
      <w:r>
        <w:rPr>
          <w:u w:val="single"/>
        </w:rPr>
        <w:t xml:space="preserve">demand for electricity and concerns about global climate change more quickly than nuclear power, and with less financial risk. </w:t>
      </w:r>
      <w:r>
        <w:rPr>
          <w:sz w:val="16"/>
        </w:rPr>
        <w:t xml:space="preserve">Emerging renewable energy and other low-carbon technologies are eligible for $10 billion in federal loan guarantees—an amount that could rise in economic stimulus legislation. However, </w:t>
      </w:r>
      <w:r>
        <w:rPr>
          <w:u w:val="single"/>
        </w:rPr>
        <w:t>the DOE has dedicated these loan guarantees to demonstrating innovative technologies, as opposed to the large-scale deployment of power plants proposed by the nuclear industry.</w:t>
      </w:r>
      <w:r>
        <w:rPr>
          <w:sz w:val="16"/>
        </w:rPr>
        <w:t xml:space="preserve"> And </w:t>
      </w:r>
      <w:r>
        <w:rPr>
          <w:u w:val="single"/>
        </w:rPr>
        <w:t>even if the DOE made loan guarantees equally available</w:t>
      </w:r>
      <w:r>
        <w:rPr>
          <w:sz w:val="16"/>
        </w:rPr>
        <w:t xml:space="preserve"> for all technologies, </w:t>
      </w:r>
      <w:r>
        <w:rPr>
          <w:u w:val="single"/>
        </w:rPr>
        <w:t>they tilt the market in favor of the option with the largest inherent financial risks</w:t>
      </w:r>
      <w:r>
        <w:rPr>
          <w:sz w:val="16"/>
        </w:rPr>
        <w:t>—nuclear technology—</w:t>
      </w:r>
      <w:r>
        <w:rPr>
          <w:u w:val="single"/>
        </w:rPr>
        <w:t>because of the</w:t>
      </w:r>
      <w:r>
        <w:rPr>
          <w:sz w:val="16"/>
        </w:rPr>
        <w:t xml:space="preserve"> very large </w:t>
      </w:r>
      <w:r>
        <w:rPr>
          <w:u w:val="single"/>
        </w:rPr>
        <w:t>capital investments and long construction periods</w:t>
      </w:r>
      <w:r>
        <w:rPr>
          <w:sz w:val="16"/>
        </w:rPr>
        <w:t xml:space="preserve"> nuclear power plants require.</w:t>
      </w:r>
    </w:p>
    <w:p w:rsidR="00D217F5" w:rsidRDefault="00D217F5" w:rsidP="000B6F5C">
      <w:pPr>
        <w:pStyle w:val="Heading4"/>
      </w:pPr>
      <w:r>
        <w:t xml:space="preserve">Projects won’t be completed even with loan guarantees. </w:t>
      </w:r>
    </w:p>
    <w:p w:rsidR="00D217F5" w:rsidRDefault="00D217F5" w:rsidP="000B6F5C">
      <w:r w:rsidRPr="000B6F5C">
        <w:rPr>
          <w:b/>
        </w:rPr>
        <w:t>Holt</w:t>
      </w:r>
      <w:r>
        <w:t>, 6-20-</w:t>
      </w:r>
      <w:r w:rsidRPr="000B6F5C">
        <w:rPr>
          <w:b/>
        </w:rPr>
        <w:t>12</w:t>
      </w:r>
      <w:r w:rsidR="000B6F5C">
        <w:t xml:space="preserve"> </w:t>
      </w:r>
      <w:r>
        <w:t>[Mark, Specialist in Energy Policy -- CRS, “Nuclear Energy Policy,” http://www.fas.org/sgp/crs/misc/RL33558.pdf]</w:t>
      </w:r>
    </w:p>
    <w:p w:rsidR="00D217F5" w:rsidRPr="00FC1206" w:rsidRDefault="00D217F5" w:rsidP="00D217F5">
      <w:pPr>
        <w:rPr>
          <w:sz w:val="16"/>
        </w:rPr>
      </w:pPr>
      <w:r w:rsidRPr="00FC1206">
        <w:rPr>
          <w:rStyle w:val="StyleUnderline"/>
        </w:rPr>
        <w:t>DOE loan guarantees for renewable energy and electricity transmission projects</w:t>
      </w:r>
      <w:r w:rsidRPr="00FC1206">
        <w:rPr>
          <w:sz w:val="16"/>
        </w:rPr>
        <w:t xml:space="preserve"> under EPACT05 section 1705, added by the American Recovery and Reinvestment Act of 2009 (P.L. 111-5), </w:t>
      </w:r>
      <w:r w:rsidRPr="00FC1206">
        <w:rPr>
          <w:rStyle w:val="StyleUnderline"/>
        </w:rPr>
        <w:t xml:space="preserve">do not require subsidy cost payments by project sponsors, because potential losses are covered by advance appropriations in the act. No such appropriations are currently available for nuclear power projects, so it is anticipated that </w:t>
      </w:r>
      <w:r w:rsidRPr="00FC1206">
        <w:rPr>
          <w:rStyle w:val="Emphasis"/>
        </w:rPr>
        <w:t>nuclear loan guarantee subsidy costs would be paid by the project sponsors</w:t>
      </w:r>
      <w:r w:rsidRPr="00FC1206">
        <w:rPr>
          <w:sz w:val="16"/>
        </w:rPr>
        <w:t xml:space="preserve">. As a result, </w:t>
      </w:r>
      <w:r>
        <w:rPr>
          <w:u w:val="single"/>
        </w:rPr>
        <w:t>the level of the subsidy costs could have a powerful effect on the viability of nuclear power projects, which are currently expected to cost between $5 billion and $10 billion per reactor. For example, a 10% subsidy cost for a $7 billion loan guarantee would require an up-front payment of $700 million</w:t>
      </w:r>
      <w:r w:rsidRPr="00FC1206">
        <w:rPr>
          <w:sz w:val="16"/>
        </w:rPr>
        <w:t xml:space="preserve">. </w:t>
      </w:r>
      <w:r>
        <w:rPr>
          <w:u w:val="single"/>
        </w:rPr>
        <w:t>No subsidy cost amount has yet been established for any nuclear loan guarantee,</w:t>
      </w:r>
      <w:r w:rsidRPr="00FC1206">
        <w:rPr>
          <w:sz w:val="16"/>
        </w:rPr>
        <w:t xml:space="preserve"> including the lead Vogtle project in Georgia. </w:t>
      </w:r>
      <w:r>
        <w:rPr>
          <w:u w:val="single"/>
        </w:rPr>
        <w:t>The Administration’s continuing internal deliberations over that question may reflect its importance and the amount of controversy being generated</w:t>
      </w:r>
      <w:r w:rsidRPr="00FC1206">
        <w:rPr>
          <w:sz w:val="16"/>
        </w:rPr>
        <w:t xml:space="preserve">. Internal DOE documents released May 23, 2012, pursuant to the Freedom of Information Act show that Southern Company, the lead partner in the Vogtle project, has been offered a subsidy cost of 0.5%-1.5%, subject to other conditions that are still under negotiation. Higher subsidy costs are being offered to two other partners in the project. The nuclear industry contends that historical experience indicates defaults are likely to be minimal and that nuclear plant subsidy costs should therefore be low. However, nuclear power critics contend that </w:t>
      </w:r>
      <w:r w:rsidRPr="00FC1206">
        <w:rPr>
          <w:rStyle w:val="Emphasis"/>
        </w:rPr>
        <w:t>nuclear power plants are likely to experience delays and cost overruns that could lead to much larger losses under the loan guarantee program</w:t>
      </w:r>
      <w:r w:rsidRPr="00FC1206">
        <w:rPr>
          <w:sz w:val="16"/>
        </w:rPr>
        <w:t>. The Center for American Progress concluded that nuclear subsidy costs “should be at least 10 percent and possibly much more.”</w:t>
      </w:r>
    </w:p>
    <w:p w:rsidR="00D217F5" w:rsidRDefault="00D217F5" w:rsidP="00D217F5">
      <w:pPr>
        <w:rPr>
          <w:u w:val="single"/>
        </w:rPr>
      </w:pPr>
    </w:p>
    <w:p w:rsidR="00D217F5" w:rsidRDefault="00D217F5" w:rsidP="00D217F5">
      <w:pPr>
        <w:rPr>
          <w:u w:val="single"/>
        </w:rPr>
      </w:pPr>
    </w:p>
    <w:p w:rsidR="00D217F5" w:rsidRPr="00FC1206" w:rsidRDefault="00D217F5" w:rsidP="00D217F5"/>
    <w:p w:rsidR="00432DB1" w:rsidRDefault="00243656" w:rsidP="00432DB1">
      <w:pPr>
        <w:pStyle w:val="Heading2"/>
      </w:pPr>
      <w:r>
        <w:t>other</w:t>
      </w:r>
      <w:r w:rsidR="000B6F5C">
        <w:t xml:space="preserve"> cp’s</w:t>
      </w:r>
    </w:p>
    <w:p w:rsidR="00627173" w:rsidRDefault="00627173" w:rsidP="00432DB1">
      <w:pPr>
        <w:pStyle w:val="Heading3"/>
      </w:pPr>
      <w:r>
        <w:t>2ac – federal support key</w:t>
      </w:r>
    </w:p>
    <w:p w:rsidR="00627173" w:rsidRPr="00F17322" w:rsidRDefault="00627173" w:rsidP="00627173">
      <w:pPr>
        <w:pStyle w:val="Heading4"/>
      </w:pPr>
      <w:r w:rsidRPr="00281006">
        <w:t xml:space="preserve">Skin in the game – investors want to see federal government support for </w:t>
      </w:r>
      <w:r>
        <w:t xml:space="preserve">nuclear – otherwise they anticipate regulatory hurdles that devastate investment </w:t>
      </w:r>
    </w:p>
    <w:p w:rsidR="00627173" w:rsidRPr="00F17322" w:rsidRDefault="00627173" w:rsidP="00627173">
      <w:pPr>
        <w:rPr>
          <w:sz w:val="16"/>
        </w:rPr>
      </w:pPr>
      <w:r w:rsidRPr="00F17322">
        <w:rPr>
          <w:b/>
        </w:rPr>
        <w:t>Gale et al. ‘9</w:t>
      </w:r>
      <w:r w:rsidRPr="00F17322">
        <w:rPr>
          <w:sz w:val="16"/>
        </w:rPr>
        <w:t xml:space="preserve"> (FINANCING THE NUCLEAR RENAISSANCE: THE BENEFITS AND POTENTIAL PITFALLS OF FEDERAL &amp; STATE GOVERNMENT SUBSIDIES AND THE FUTURE OF NUCLEAR POWER IN CALIFORNIA Sony Ben-Moshe, Jason J. Crowell, Kelley M. Gale,* Breton A. Peace, Brett P. Rosenblatt, and Kelly D. Thomason** * Kelley Michael Gale is the Finance Department Chair of Latham &amp; Watkins‘ San Diego office and serves as global Co-Chair for the firm‘s Climate Change and Cleantech Practice Groups. He has thirty years of experience representing private and public sector clients in the development, regulation, and financing of alternative energy projects and capital intensive infrastructure projects. ** The co-authors are attorneys in the Project Finance Practice Group in the San Diego office of Latham &amp; Watkins LLP. The views expressed in this article are those of the authors and do not reflect the views of Latham &amp; Watkins LLP or its clients. 498 ENERGY LAW JOURNAL [Vol. 30:497 2009</w:t>
      </w:r>
    </w:p>
    <w:p w:rsidR="00627173" w:rsidRPr="00F17322" w:rsidRDefault="00627173" w:rsidP="00627173">
      <w:pPr>
        <w:rPr>
          <w:sz w:val="16"/>
        </w:rPr>
      </w:pPr>
    </w:p>
    <w:p w:rsidR="00627173" w:rsidRDefault="00627173" w:rsidP="00627173">
      <w:pPr>
        <w:rPr>
          <w:sz w:val="16"/>
        </w:rPr>
      </w:pPr>
      <w:r w:rsidRPr="00F17322">
        <w:rPr>
          <w:sz w:val="16"/>
        </w:rPr>
        <w:t xml:space="preserve">Similar to this political risk, </w:t>
      </w:r>
      <w:r w:rsidRPr="00F17322">
        <w:rPr>
          <w:b/>
          <w:highlight w:val="green"/>
          <w:u w:val="single"/>
        </w:rPr>
        <w:t xml:space="preserve">investors in </w:t>
      </w:r>
      <w:r w:rsidRPr="00F17322">
        <w:rPr>
          <w:b/>
          <w:u w:val="single"/>
        </w:rPr>
        <w:t xml:space="preserve">new domestic </w:t>
      </w:r>
      <w:r w:rsidRPr="00F17322">
        <w:rPr>
          <w:b/>
          <w:highlight w:val="green"/>
          <w:u w:val="single"/>
        </w:rPr>
        <w:t xml:space="preserve">nuclear </w:t>
      </w:r>
      <w:r w:rsidRPr="00F17322">
        <w:rPr>
          <w:b/>
          <w:u w:val="single"/>
        </w:rPr>
        <w:t xml:space="preserve">reactors </w:t>
      </w:r>
      <w:r w:rsidRPr="00F17322">
        <w:rPr>
          <w:b/>
          <w:highlight w:val="green"/>
          <w:u w:val="single"/>
        </w:rPr>
        <w:t xml:space="preserve">will likely face substantial regulatory </w:t>
      </w:r>
      <w:r w:rsidRPr="00F17322">
        <w:rPr>
          <w:b/>
          <w:u w:val="single"/>
        </w:rPr>
        <w:t xml:space="preserve">and permitting </w:t>
      </w:r>
      <w:r w:rsidRPr="00F17322">
        <w:rPr>
          <w:b/>
          <w:highlight w:val="green"/>
          <w:u w:val="single"/>
        </w:rPr>
        <w:t>risks</w:t>
      </w:r>
      <w:r w:rsidRPr="00F17322">
        <w:rPr>
          <w:b/>
        </w:rPr>
        <w:t xml:space="preserve">, </w:t>
      </w:r>
      <w:r w:rsidRPr="00F17322">
        <w:rPr>
          <w:b/>
          <w:highlight w:val="green"/>
          <w:u w:val="single"/>
        </w:rPr>
        <w:t xml:space="preserve">such as </w:t>
      </w:r>
      <w:r w:rsidRPr="00F17322">
        <w:rPr>
          <w:b/>
          <w:u w:val="single"/>
        </w:rPr>
        <w:t xml:space="preserve">the risk of </w:t>
      </w:r>
      <w:r w:rsidRPr="00F17322">
        <w:rPr>
          <w:b/>
          <w:highlight w:val="green"/>
          <w:u w:val="single"/>
        </w:rPr>
        <w:t>litigation</w:t>
      </w:r>
      <w:r w:rsidRPr="00F17322">
        <w:rPr>
          <w:u w:val="single"/>
        </w:rPr>
        <w:t xml:space="preserve"> by residents or environmentalists desiring to thwart any large scale development of new reactors in the United States </w:t>
      </w:r>
      <w:r w:rsidRPr="00F17322">
        <w:rPr>
          <w:b/>
          <w:highlight w:val="green"/>
          <w:u w:val="single"/>
        </w:rPr>
        <w:t>and</w:t>
      </w:r>
      <w:r w:rsidRPr="00F17322">
        <w:rPr>
          <w:u w:val="single"/>
        </w:rPr>
        <w:t xml:space="preserve"> the risk that </w:t>
      </w:r>
      <w:r w:rsidRPr="00F17322">
        <w:rPr>
          <w:b/>
          <w:highlight w:val="green"/>
          <w:u w:val="single"/>
        </w:rPr>
        <w:t>a</w:t>
      </w:r>
      <w:r w:rsidRPr="00F17322">
        <w:rPr>
          <w:u w:val="single"/>
        </w:rPr>
        <w:t xml:space="preserve"> largely </w:t>
      </w:r>
      <w:r w:rsidRPr="00F17322">
        <w:rPr>
          <w:b/>
          <w:highlight w:val="green"/>
          <w:u w:val="single"/>
        </w:rPr>
        <w:t>untested</w:t>
      </w:r>
      <w:r w:rsidRPr="00F17322">
        <w:rPr>
          <w:u w:val="single"/>
        </w:rPr>
        <w:t xml:space="preserve"> </w:t>
      </w:r>
      <w:r w:rsidRPr="00F17322">
        <w:rPr>
          <w:b/>
          <w:highlight w:val="green"/>
          <w:u w:val="single"/>
        </w:rPr>
        <w:t xml:space="preserve">regulatory </w:t>
      </w:r>
      <w:r w:rsidRPr="00F17322">
        <w:rPr>
          <w:b/>
          <w:u w:val="single"/>
        </w:rPr>
        <w:t xml:space="preserve">approval </w:t>
      </w:r>
      <w:r w:rsidRPr="00F17322">
        <w:rPr>
          <w:b/>
          <w:highlight w:val="green"/>
          <w:u w:val="single"/>
        </w:rPr>
        <w:t>process</w:t>
      </w:r>
      <w:r w:rsidRPr="00F17322">
        <w:rPr>
          <w:u w:val="single"/>
        </w:rPr>
        <w:t xml:space="preserve"> may not operate as anticipated</w:t>
      </w:r>
      <w:r w:rsidRPr="00F17322">
        <w:rPr>
          <w:sz w:val="16"/>
        </w:rPr>
        <w:t xml:space="preserve">, </w:t>
      </w:r>
      <w:r w:rsidRPr="00F17322">
        <w:rPr>
          <w:u w:val="single"/>
        </w:rPr>
        <w:t xml:space="preserve">and </w:t>
      </w:r>
      <w:r w:rsidRPr="00F17322">
        <w:rPr>
          <w:b/>
          <w:highlight w:val="green"/>
          <w:u w:val="single"/>
        </w:rPr>
        <w:t>those</w:t>
      </w:r>
      <w:r w:rsidRPr="00F17322">
        <w:rPr>
          <w:u w:val="single"/>
        </w:rPr>
        <w:t xml:space="preserve"> challenges </w:t>
      </w:r>
      <w:r w:rsidRPr="00F17322">
        <w:rPr>
          <w:b/>
          <w:highlight w:val="green"/>
          <w:u w:val="single"/>
        </w:rPr>
        <w:t>can</w:t>
      </w:r>
      <w:r w:rsidRPr="00F17322">
        <w:rPr>
          <w:b/>
          <w:u w:val="single"/>
        </w:rPr>
        <w:t xml:space="preserve"> </w:t>
      </w:r>
      <w:r w:rsidRPr="00F17322">
        <w:rPr>
          <w:b/>
          <w:highlight w:val="green"/>
          <w:u w:val="single"/>
        </w:rPr>
        <w:t>result in significant delays</w:t>
      </w:r>
      <w:r w:rsidRPr="00F17322">
        <w:rPr>
          <w:u w:val="single"/>
        </w:rPr>
        <w:t xml:space="preserve"> in construction of a nuclear power</w:t>
      </w:r>
      <w:r w:rsidRPr="00F17322">
        <w:rPr>
          <w:sz w:val="16"/>
        </w:rPr>
        <w:t xml:space="preserve"> project. Although they are different in kind, the substance of sovereign and other risks facing large overseas infrastructure projects is similar in the sense that worst case scenarios of delay or inability to make commercial use of the projects and the magnitude of the potential losses are roughly equivalent. As a risk mitigation measure in the case of financings for natural gas liquefaction facilities and other large overseas infrastructure projects, the Export-Import Bank of the United States may approve loan guarantees and offer credit enhancements and/or direct loans to support the sale of United States exports to emerging markets throughout the world. Its loan guarantees to support the construction of large overseas infrastructure projects increase the comfort of private institutional investors because these investors believe there is a substantially lower risk that an overseas political regime will change the rules in a manner adverse to creditors if the United States government is one of those creditors.34 In a similar fashion, regulatory risk insurance and loan guarantees provided by </w:t>
      </w:r>
      <w:r w:rsidRPr="00F17322">
        <w:rPr>
          <w:b/>
          <w:highlight w:val="green"/>
          <w:u w:val="single"/>
          <w:bdr w:val="single" w:sz="4" w:space="0" w:color="auto"/>
        </w:rPr>
        <w:t xml:space="preserve">the federal government </w:t>
      </w:r>
      <w:r w:rsidRPr="00A12693">
        <w:rPr>
          <w:b/>
          <w:u w:val="single"/>
          <w:bdr w:val="single" w:sz="4" w:space="0" w:color="auto"/>
        </w:rPr>
        <w:t>should encourage</w:t>
      </w:r>
      <w:r w:rsidRPr="00A12693">
        <w:rPr>
          <w:u w:val="single"/>
        </w:rPr>
        <w:t xml:space="preserve"> </w:t>
      </w:r>
      <w:r w:rsidRPr="00A12693">
        <w:rPr>
          <w:sz w:val="16"/>
        </w:rPr>
        <w:t>private</w:t>
      </w:r>
      <w:r w:rsidRPr="00A12693">
        <w:rPr>
          <w:u w:val="single"/>
        </w:rPr>
        <w:t xml:space="preserve"> </w:t>
      </w:r>
      <w:r w:rsidRPr="00A12693">
        <w:rPr>
          <w:sz w:val="16"/>
        </w:rPr>
        <w:t>financing of domestic</w:t>
      </w:r>
      <w:r w:rsidRPr="00A12693">
        <w:rPr>
          <w:u w:val="single"/>
        </w:rPr>
        <w:t xml:space="preserve"> nuclear power projects </w:t>
      </w:r>
      <w:r w:rsidRPr="00A12693">
        <w:rPr>
          <w:b/>
          <w:u w:val="single"/>
        </w:rPr>
        <w:t>because the government</w:t>
      </w:r>
      <w:r w:rsidRPr="00A12693">
        <w:rPr>
          <w:u w:val="single"/>
        </w:rPr>
        <w:t xml:space="preserve"> providing the guarantees </w:t>
      </w:r>
      <w:r w:rsidRPr="00A12693">
        <w:rPr>
          <w:b/>
          <w:u w:val="single"/>
          <w:bdr w:val="single" w:sz="4" w:space="0" w:color="auto"/>
        </w:rPr>
        <w:t>also</w:t>
      </w:r>
      <w:r w:rsidRPr="00A12693">
        <w:rPr>
          <w:u w:val="single"/>
          <w:bdr w:val="single" w:sz="4" w:space="0" w:color="auto"/>
        </w:rPr>
        <w:t xml:space="preserve"> </w:t>
      </w:r>
      <w:r w:rsidRPr="00F17322">
        <w:rPr>
          <w:b/>
          <w:highlight w:val="green"/>
          <w:u w:val="single"/>
          <w:bdr w:val="single" w:sz="4" w:space="0" w:color="auto"/>
        </w:rPr>
        <w:t>controls many of the risk factors which could give rise to regulatory delays</w:t>
      </w:r>
      <w:r w:rsidRPr="00F17322">
        <w:rPr>
          <w:u w:val="single"/>
        </w:rPr>
        <w:t xml:space="preserve"> in commencing commercial operation of a new nuclear project. Further,</w:t>
      </w:r>
      <w:r w:rsidRPr="00F17322">
        <w:rPr>
          <w:sz w:val="16"/>
        </w:rPr>
        <w:t xml:space="preserve"> </w:t>
      </w:r>
      <w:r w:rsidRPr="00A12693">
        <w:rPr>
          <w:u w:val="single"/>
        </w:rPr>
        <w:t>in the nuclear power industry</w:t>
      </w:r>
      <w:r w:rsidRPr="00F17322">
        <w:rPr>
          <w:highlight w:val="green"/>
          <w:u w:val="single"/>
        </w:rPr>
        <w:t xml:space="preserve">, </w:t>
      </w:r>
      <w:r w:rsidRPr="00F17322">
        <w:rPr>
          <w:b/>
          <w:highlight w:val="green"/>
          <w:u w:val="single"/>
        </w:rPr>
        <w:t>the federal government is reviewing</w:t>
      </w:r>
      <w:r w:rsidRPr="00F17322">
        <w:rPr>
          <w:u w:val="single"/>
        </w:rPr>
        <w:t xml:space="preserve"> development </w:t>
      </w:r>
      <w:r w:rsidRPr="00A12693">
        <w:rPr>
          <w:b/>
          <w:u w:val="single"/>
          <w:bdr w:val="single" w:sz="4" w:space="0" w:color="auto"/>
        </w:rPr>
        <w:t xml:space="preserve">applications and reactor </w:t>
      </w:r>
      <w:r w:rsidRPr="00F17322">
        <w:rPr>
          <w:b/>
          <w:highlight w:val="green"/>
          <w:u w:val="single"/>
          <w:bdr w:val="single" w:sz="4" w:space="0" w:color="auto"/>
        </w:rPr>
        <w:t>designs</w:t>
      </w:r>
      <w:r w:rsidRPr="00F17322">
        <w:rPr>
          <w:highlight w:val="green"/>
          <w:u w:val="single"/>
        </w:rPr>
        <w:t xml:space="preserve">, and is equipped with a </w:t>
      </w:r>
      <w:r w:rsidRPr="00F17322">
        <w:rPr>
          <w:b/>
          <w:highlight w:val="green"/>
          <w:u w:val="single"/>
          <w:bdr w:val="single" w:sz="4" w:space="0" w:color="auto"/>
        </w:rPr>
        <w:t>team of experts</w:t>
      </w:r>
      <w:r w:rsidRPr="00F17322">
        <w:rPr>
          <w:highlight w:val="green"/>
          <w:u w:val="single"/>
        </w:rPr>
        <w:t xml:space="preserve"> </w:t>
      </w:r>
      <w:r w:rsidRPr="00F17322">
        <w:rPr>
          <w:u w:val="single"/>
        </w:rPr>
        <w:t xml:space="preserve">in nuclear technologies, so that </w:t>
      </w:r>
      <w:r w:rsidRPr="00F17322">
        <w:rPr>
          <w:b/>
          <w:highlight w:val="green"/>
          <w:u w:val="single"/>
          <w:bdr w:val="single" w:sz="4" w:space="0" w:color="auto"/>
        </w:rPr>
        <w:t>if the federal government has skin in the game,</w:t>
      </w:r>
      <w:r w:rsidRPr="00F17322">
        <w:rPr>
          <w:u w:val="single"/>
        </w:rPr>
        <w:t xml:space="preserve"> so to speak, </w:t>
      </w:r>
      <w:r w:rsidRPr="00F17322">
        <w:rPr>
          <w:b/>
          <w:highlight w:val="green"/>
          <w:u w:val="single"/>
          <w:bdr w:val="single" w:sz="4" w:space="0" w:color="auto"/>
        </w:rPr>
        <w:t xml:space="preserve">private lenders may take </w:t>
      </w:r>
      <w:r w:rsidRPr="00F17322">
        <w:rPr>
          <w:sz w:val="16"/>
        </w:rPr>
        <w:t>additional</w:t>
      </w:r>
      <w:r w:rsidRPr="00F17322">
        <w:rPr>
          <w:b/>
          <w:u w:val="single"/>
          <w:bdr w:val="single" w:sz="4" w:space="0" w:color="auto"/>
        </w:rPr>
        <w:t xml:space="preserve"> </w:t>
      </w:r>
      <w:r w:rsidRPr="00F17322">
        <w:rPr>
          <w:b/>
          <w:highlight w:val="green"/>
          <w:u w:val="single"/>
          <w:bdr w:val="single" w:sz="4" w:space="0" w:color="auto"/>
        </w:rPr>
        <w:t xml:space="preserve">comfort </w:t>
      </w:r>
      <w:r w:rsidRPr="00F17322">
        <w:rPr>
          <w:sz w:val="16"/>
        </w:rPr>
        <w:t>that</w:t>
      </w:r>
      <w:r w:rsidRPr="00F17322">
        <w:rPr>
          <w:b/>
          <w:u w:val="single"/>
          <w:bdr w:val="single" w:sz="4" w:space="0" w:color="auto"/>
        </w:rPr>
        <w:t xml:space="preserve"> </w:t>
      </w:r>
      <w:r w:rsidRPr="00F17322">
        <w:rPr>
          <w:b/>
          <w:highlight w:val="green"/>
          <w:u w:val="single"/>
          <w:bdr w:val="single" w:sz="4" w:space="0" w:color="auto"/>
        </w:rPr>
        <w:t xml:space="preserve">the government has performed a </w:t>
      </w:r>
      <w:r w:rsidRPr="00F17322">
        <w:rPr>
          <w:sz w:val="16"/>
        </w:rPr>
        <w:t>certain level of</w:t>
      </w:r>
      <w:r w:rsidRPr="00F17322">
        <w:rPr>
          <w:b/>
          <w:u w:val="single"/>
          <w:bdr w:val="single" w:sz="4" w:space="0" w:color="auto"/>
        </w:rPr>
        <w:t xml:space="preserve"> </w:t>
      </w:r>
      <w:r w:rsidRPr="00F17322">
        <w:rPr>
          <w:b/>
          <w:highlight w:val="green"/>
          <w:u w:val="single"/>
          <w:bdr w:val="single" w:sz="4" w:space="0" w:color="auto"/>
        </w:rPr>
        <w:t>due diligence</w:t>
      </w:r>
      <w:r w:rsidRPr="00F17322">
        <w:rPr>
          <w:sz w:val="16"/>
        </w:rPr>
        <w:t xml:space="preserve"> </w:t>
      </w:r>
      <w:r w:rsidRPr="00F17322">
        <w:rPr>
          <w:b/>
          <w:highlight w:val="green"/>
          <w:u w:val="single"/>
        </w:rPr>
        <w:t xml:space="preserve">on a </w:t>
      </w:r>
      <w:r w:rsidRPr="00F17322">
        <w:rPr>
          <w:b/>
          <w:u w:val="single"/>
        </w:rPr>
        <w:t xml:space="preserve">particular </w:t>
      </w:r>
      <w:r w:rsidRPr="00F17322">
        <w:rPr>
          <w:b/>
          <w:highlight w:val="green"/>
          <w:u w:val="single"/>
        </w:rPr>
        <w:t xml:space="preserve">project and determined </w:t>
      </w:r>
      <w:r w:rsidRPr="00F17322">
        <w:rPr>
          <w:b/>
          <w:u w:val="single"/>
        </w:rPr>
        <w:t xml:space="preserve">that </w:t>
      </w:r>
      <w:r w:rsidRPr="00F17322">
        <w:rPr>
          <w:b/>
          <w:highlight w:val="green"/>
          <w:u w:val="single"/>
        </w:rPr>
        <w:t>there are no major flaws</w:t>
      </w:r>
      <w:r w:rsidRPr="00F17322">
        <w:rPr>
          <w:b/>
          <w:u w:val="single"/>
        </w:rPr>
        <w:t xml:space="preserve"> from its vantage point</w:t>
      </w:r>
      <w:r w:rsidRPr="00F17322">
        <w:rPr>
          <w:sz w:val="16"/>
        </w:rPr>
        <w:t xml:space="preserve">. Section II.D.3 below discusses the risks covered by federally provided regulatory risk insurance and the ways in which it can be adapted to best encourage private sector financing for nuclear energy. </w:t>
      </w:r>
    </w:p>
    <w:p w:rsidR="00627173" w:rsidRDefault="00627173" w:rsidP="00627173">
      <w:pPr>
        <w:rPr>
          <w:sz w:val="16"/>
        </w:rPr>
      </w:pPr>
    </w:p>
    <w:p w:rsidR="00627173" w:rsidRDefault="00627173" w:rsidP="00627173">
      <w:pPr>
        <w:rPr>
          <w:sz w:val="16"/>
        </w:rPr>
      </w:pPr>
    </w:p>
    <w:p w:rsidR="00627173" w:rsidRPr="000A3602" w:rsidRDefault="00627173" w:rsidP="00627173">
      <w:pPr>
        <w:pStyle w:val="Heading4"/>
      </w:pPr>
      <w:r>
        <w:t>Uncertainty destroys investment</w:t>
      </w:r>
    </w:p>
    <w:p w:rsidR="00627173" w:rsidRPr="007624D0" w:rsidRDefault="00627173" w:rsidP="00627173">
      <w:r w:rsidRPr="00BE4233">
        <w:rPr>
          <w:b/>
        </w:rPr>
        <w:t>Whitefield, 11</w:t>
      </w:r>
      <w:r w:rsidRPr="007624D0">
        <w:t xml:space="preserve"> [</w:t>
      </w:r>
      <w:r>
        <w:t xml:space="preserve">5/4/11, </w:t>
      </w:r>
      <w:r w:rsidRPr="007624D0">
        <w:t>STATEMENT OF THE HONORABLE ED WHITFIELD</w:t>
      </w:r>
      <w:r>
        <w:rPr>
          <w:sz w:val="12"/>
        </w:rPr>
        <w:t xml:space="preserve"> </w:t>
      </w:r>
      <w:r w:rsidRPr="007624D0">
        <w:rPr>
          <w:sz w:val="12"/>
        </w:rPr>
        <w:t xml:space="preserve"> </w:t>
      </w:r>
      <w:r w:rsidRPr="007624D0">
        <w:t>CHAIRMAN, SUBCOMMITTEE ON ENERGY AND POWER</w:t>
      </w:r>
      <w:r>
        <w:rPr>
          <w:sz w:val="12"/>
        </w:rPr>
        <w:t>,</w:t>
      </w:r>
      <w:r w:rsidRPr="007624D0">
        <w:rPr>
          <w:sz w:val="12"/>
        </w:rPr>
        <w:t xml:space="preserve"> </w:t>
      </w:r>
      <w:r w:rsidRPr="007624D0">
        <w:t>“The Role of the Nuclear Regulatory Commission in America’s Energy Future</w:t>
      </w:r>
      <w:r>
        <w:t xml:space="preserve">, </w:t>
      </w:r>
      <w:r w:rsidRPr="007624D0">
        <w:t>http://republicans.energycommerce.house.gov/Media/file/Hearings/Energy/050411/Whitfield.pdf</w:t>
      </w:r>
    </w:p>
    <w:p w:rsidR="00627173" w:rsidRPr="00835BFC" w:rsidRDefault="00627173" w:rsidP="00627173">
      <w:pPr>
        <w:rPr>
          <w:sz w:val="16"/>
        </w:rPr>
      </w:pPr>
      <w:r w:rsidRPr="007624D0">
        <w:rPr>
          <w:sz w:val="16"/>
        </w:rPr>
        <w:t xml:space="preserve">While </w:t>
      </w:r>
      <w:r w:rsidRPr="00766C0F">
        <w:rPr>
          <w:rStyle w:val="StyleUnderline"/>
        </w:rPr>
        <w:t xml:space="preserve">the NRC may not be the direct cause of this </w:t>
      </w:r>
      <w:r w:rsidRPr="000A3602">
        <w:rPr>
          <w:rStyle w:val="StyleUnderline"/>
          <w:highlight w:val="yellow"/>
        </w:rPr>
        <w:t>uncertainty</w:t>
      </w:r>
      <w:r w:rsidRPr="000A3602">
        <w:rPr>
          <w:sz w:val="16"/>
          <w:highlight w:val="yellow"/>
        </w:rPr>
        <w:t xml:space="preserve"> –</w:t>
      </w:r>
      <w:r w:rsidRPr="007624D0">
        <w:rPr>
          <w:sz w:val="16"/>
        </w:rPr>
        <w:t xml:space="preserve"> the </w:t>
      </w:r>
      <w:r w:rsidRPr="00766C0F">
        <w:rPr>
          <w:rStyle w:val="StyleUnderline"/>
        </w:rPr>
        <w:t>Obama</w:t>
      </w:r>
      <w:r w:rsidRPr="007624D0">
        <w:rPr>
          <w:sz w:val="16"/>
        </w:rPr>
        <w:t xml:space="preserve"> Administration</w:t>
      </w:r>
      <w:r w:rsidRPr="00766C0F">
        <w:rPr>
          <w:rStyle w:val="StyleUnderline"/>
        </w:rPr>
        <w:t>’s</w:t>
      </w:r>
      <w:r w:rsidRPr="007624D0">
        <w:rPr>
          <w:sz w:val="16"/>
        </w:rPr>
        <w:t xml:space="preserve"> </w:t>
      </w:r>
      <w:r w:rsidRPr="00766C0F">
        <w:rPr>
          <w:rStyle w:val="StyleUnderline"/>
        </w:rPr>
        <w:t>policy is</w:t>
      </w:r>
      <w:r w:rsidRPr="007624D0">
        <w:rPr>
          <w:sz w:val="16"/>
        </w:rPr>
        <w:t xml:space="preserve"> - the NRC’s actions will contribute to the uncertainty one way or another. Beyond</w:t>
      </w:r>
      <w:r>
        <w:rPr>
          <w:sz w:val="12"/>
        </w:rPr>
        <w:t xml:space="preserve"> </w:t>
      </w:r>
      <w:r w:rsidRPr="007624D0">
        <w:rPr>
          <w:sz w:val="16"/>
        </w:rPr>
        <w:t xml:space="preserve"> open adjudicatory issues, the NRC has recently taken administrative action to close down its</w:t>
      </w:r>
      <w:r>
        <w:rPr>
          <w:sz w:val="12"/>
        </w:rPr>
        <w:t xml:space="preserve"> </w:t>
      </w:r>
      <w:r w:rsidRPr="007624D0">
        <w:rPr>
          <w:sz w:val="16"/>
        </w:rPr>
        <w:t xml:space="preserve"> review of Yucca Mountain, which will deprive the public of the first independent government</w:t>
      </w:r>
      <w:r>
        <w:rPr>
          <w:sz w:val="12"/>
        </w:rPr>
        <w:t xml:space="preserve"> </w:t>
      </w:r>
      <w:r w:rsidRPr="007624D0">
        <w:rPr>
          <w:sz w:val="16"/>
        </w:rPr>
        <w:t xml:space="preserve"> assessment of the merits of Yucca Mountain’s construction. </w:t>
      </w:r>
      <w:r w:rsidRPr="007624D0">
        <w:rPr>
          <w:rStyle w:val="StyleUnderline"/>
        </w:rPr>
        <w:t xml:space="preserve">That </w:t>
      </w:r>
      <w:r w:rsidRPr="000A3602">
        <w:rPr>
          <w:rStyle w:val="StyleUnderline"/>
          <w:highlight w:val="yellow"/>
        </w:rPr>
        <w:t xml:space="preserve">doesn’t bode well for a </w:t>
      </w:r>
      <w:r w:rsidRPr="000A3602">
        <w:rPr>
          <w:rStyle w:val="Emphasis"/>
          <w:highlight w:val="yellow"/>
        </w:rPr>
        <w:t>nuclear</w:t>
      </w:r>
      <w:r w:rsidRPr="000A3602">
        <w:rPr>
          <w:sz w:val="16"/>
          <w:highlight w:val="yellow"/>
        </w:rPr>
        <w:t xml:space="preserve"> </w:t>
      </w:r>
      <w:r w:rsidRPr="000A3602">
        <w:rPr>
          <w:rStyle w:val="Emphasis"/>
          <w:highlight w:val="yellow"/>
        </w:rPr>
        <w:t>renaissance</w:t>
      </w:r>
      <w:r w:rsidRPr="007624D0">
        <w:rPr>
          <w:sz w:val="16"/>
        </w:rPr>
        <w:t>. On the front end of nuclear power development, I’m very interested to hear about whether the</w:t>
      </w:r>
      <w:r>
        <w:rPr>
          <w:sz w:val="12"/>
        </w:rPr>
        <w:t xml:space="preserve"> </w:t>
      </w:r>
      <w:r w:rsidRPr="007624D0">
        <w:rPr>
          <w:sz w:val="16"/>
        </w:rPr>
        <w:t xml:space="preserve"> NRC can develop and provide more regulatory certainty in its licensing and re-licensing</w:t>
      </w:r>
      <w:r>
        <w:rPr>
          <w:sz w:val="12"/>
        </w:rPr>
        <w:t xml:space="preserve"> </w:t>
      </w:r>
      <w:r w:rsidRPr="007624D0">
        <w:rPr>
          <w:sz w:val="16"/>
        </w:rPr>
        <w:t xml:space="preserve"> programs. As in other energy sectors, regulatory </w:t>
      </w:r>
      <w:r w:rsidRPr="00835BFC">
        <w:rPr>
          <w:rStyle w:val="StyleUnderline"/>
          <w:highlight w:val="yellow"/>
        </w:rPr>
        <w:t>certainty</w:t>
      </w:r>
      <w:r w:rsidRPr="00835BFC">
        <w:rPr>
          <w:sz w:val="16"/>
          <w:highlight w:val="yellow"/>
        </w:rPr>
        <w:t>,</w:t>
      </w:r>
      <w:r w:rsidRPr="007624D0">
        <w:rPr>
          <w:sz w:val="16"/>
        </w:rPr>
        <w:t xml:space="preserve"> such as keeping to decision</w:t>
      </w:r>
      <w:r>
        <w:rPr>
          <w:sz w:val="12"/>
        </w:rPr>
        <w:t xml:space="preserve"> </w:t>
      </w:r>
      <w:r w:rsidRPr="007624D0">
        <w:rPr>
          <w:sz w:val="16"/>
        </w:rPr>
        <w:t xml:space="preserve"> schedules, </w:t>
      </w:r>
      <w:r w:rsidRPr="00835BFC">
        <w:rPr>
          <w:rStyle w:val="StyleUnderline"/>
          <w:highlight w:val="yellow"/>
        </w:rPr>
        <w:t xml:space="preserve">is </w:t>
      </w:r>
      <w:r w:rsidRPr="00835BFC">
        <w:rPr>
          <w:rStyle w:val="Emphasis"/>
          <w:highlight w:val="yellow"/>
        </w:rPr>
        <w:t>essential</w:t>
      </w:r>
      <w:r w:rsidRPr="00835BFC">
        <w:rPr>
          <w:rStyle w:val="StyleUnderline"/>
          <w:highlight w:val="yellow"/>
        </w:rPr>
        <w:t xml:space="preserve"> for ensuring the investments </w:t>
      </w:r>
      <w:r w:rsidRPr="00835BFC">
        <w:rPr>
          <w:rStyle w:val="Emphasis"/>
          <w:highlight w:val="yellow"/>
        </w:rPr>
        <w:t>necessary to develop nuclear energy</w:t>
      </w:r>
      <w:r w:rsidRPr="00835BFC">
        <w:rPr>
          <w:sz w:val="16"/>
          <w:highlight w:val="yellow"/>
        </w:rPr>
        <w:t>.</w:t>
      </w:r>
      <w:r>
        <w:rPr>
          <w:sz w:val="12"/>
        </w:rPr>
        <w:t xml:space="preserve"> </w:t>
      </w:r>
      <w:r w:rsidRPr="007624D0">
        <w:rPr>
          <w:sz w:val="16"/>
        </w:rPr>
        <w:t xml:space="preserve"> Additionally, I think it is worth reviewing the Commission’s organizational structure, and</w:t>
      </w:r>
      <w:r>
        <w:rPr>
          <w:sz w:val="12"/>
        </w:rPr>
        <w:t xml:space="preserve"> </w:t>
      </w:r>
      <w:r w:rsidRPr="007624D0">
        <w:rPr>
          <w:sz w:val="16"/>
        </w:rPr>
        <w:t xml:space="preserve"> whether an agency rightly focused on safety is suitably structured to also facilitate the</w:t>
      </w:r>
      <w:r>
        <w:rPr>
          <w:sz w:val="12"/>
        </w:rPr>
        <w:t xml:space="preserve"> </w:t>
      </w:r>
      <w:r w:rsidRPr="007624D0">
        <w:rPr>
          <w:sz w:val="16"/>
        </w:rPr>
        <w:t xml:space="preserve"> advancement of new nuclear generation.</w:t>
      </w:r>
      <w:r>
        <w:rPr>
          <w:sz w:val="12"/>
        </w:rPr>
        <w:t xml:space="preserve"> </w:t>
      </w:r>
      <w:r w:rsidRPr="007624D0">
        <w:rPr>
          <w:sz w:val="16"/>
        </w:rPr>
        <w:t xml:space="preserve"> And connected with regulatory certainty, are clear and well developed safety engineering</w:t>
      </w:r>
      <w:r>
        <w:rPr>
          <w:sz w:val="12"/>
        </w:rPr>
        <w:t xml:space="preserve"> </w:t>
      </w:r>
      <w:r w:rsidRPr="007624D0">
        <w:rPr>
          <w:sz w:val="16"/>
        </w:rPr>
        <w:t xml:space="preserve"> evaluations. As mentioned, the safety record of NRC is unparalleled. But </w:t>
      </w:r>
      <w:r w:rsidRPr="007624D0">
        <w:rPr>
          <w:rStyle w:val="StyleUnderline"/>
        </w:rPr>
        <w:t>recent events in Japan</w:t>
      </w:r>
      <w:r>
        <w:rPr>
          <w:sz w:val="12"/>
        </w:rPr>
        <w:t xml:space="preserve"> </w:t>
      </w:r>
      <w:r w:rsidRPr="007624D0">
        <w:rPr>
          <w:sz w:val="16"/>
        </w:rPr>
        <w:t xml:space="preserve"> </w:t>
      </w:r>
      <w:r w:rsidRPr="007624D0">
        <w:rPr>
          <w:rStyle w:val="StyleUnderline"/>
        </w:rPr>
        <w:t>have</w:t>
      </w:r>
      <w:r w:rsidRPr="007624D0">
        <w:rPr>
          <w:sz w:val="16"/>
        </w:rPr>
        <w:t xml:space="preserve"> </w:t>
      </w:r>
      <w:r w:rsidRPr="007624D0">
        <w:rPr>
          <w:rStyle w:val="StyleUnderline"/>
        </w:rPr>
        <w:t>raised questions in the public’s mind about how well the NRC does its job</w:t>
      </w:r>
      <w:r w:rsidRPr="007624D0">
        <w:rPr>
          <w:sz w:val="16"/>
        </w:rPr>
        <w:t xml:space="preserve">. </w:t>
      </w:r>
      <w:r w:rsidRPr="00835BFC">
        <w:rPr>
          <w:rStyle w:val="StyleUnderline"/>
          <w:highlight w:val="yellow"/>
        </w:rPr>
        <w:t>We need to be</w:t>
      </w:r>
      <w:r w:rsidRPr="00835BFC">
        <w:rPr>
          <w:sz w:val="12"/>
          <w:highlight w:val="yellow"/>
        </w:rPr>
        <w:t xml:space="preserve"> </w:t>
      </w:r>
      <w:r w:rsidRPr="00835BFC">
        <w:rPr>
          <w:sz w:val="16"/>
          <w:highlight w:val="yellow"/>
        </w:rPr>
        <w:t xml:space="preserve"> </w:t>
      </w:r>
      <w:r w:rsidRPr="00835BFC">
        <w:rPr>
          <w:rStyle w:val="Emphasis"/>
          <w:highlight w:val="yellow"/>
        </w:rPr>
        <w:t>confident</w:t>
      </w:r>
      <w:r w:rsidRPr="007624D0">
        <w:rPr>
          <w:sz w:val="16"/>
        </w:rPr>
        <w:t xml:space="preserve"> the NRC is up to the task. I believe the agency is, but scrutiny is helpful to maintain</w:t>
      </w:r>
      <w:r>
        <w:rPr>
          <w:sz w:val="12"/>
        </w:rPr>
        <w:t xml:space="preserve"> </w:t>
      </w:r>
      <w:r w:rsidRPr="007624D0">
        <w:rPr>
          <w:sz w:val="16"/>
        </w:rPr>
        <w:t xml:space="preserve"> the public trust.</w:t>
      </w:r>
      <w:r>
        <w:rPr>
          <w:sz w:val="12"/>
        </w:rPr>
        <w:t xml:space="preserve"> </w:t>
      </w:r>
      <w:r w:rsidRPr="007624D0">
        <w:rPr>
          <w:sz w:val="16"/>
        </w:rPr>
        <w:t xml:space="preserve"> We do not want to overreact to events based on poor and faulty information or other political</w:t>
      </w:r>
      <w:r>
        <w:rPr>
          <w:sz w:val="12"/>
        </w:rPr>
        <w:t xml:space="preserve"> </w:t>
      </w:r>
      <w:r w:rsidRPr="007624D0">
        <w:rPr>
          <w:sz w:val="16"/>
        </w:rPr>
        <w:t xml:space="preserve"> agendas. </w:t>
      </w:r>
      <w:r w:rsidRPr="007624D0">
        <w:rPr>
          <w:rStyle w:val="StyleUnderline"/>
        </w:rPr>
        <w:t>Nuclear</w:t>
      </w:r>
      <w:r w:rsidRPr="007624D0">
        <w:rPr>
          <w:sz w:val="16"/>
        </w:rPr>
        <w:t xml:space="preserve"> </w:t>
      </w:r>
      <w:r w:rsidRPr="007624D0">
        <w:rPr>
          <w:rStyle w:val="StyleUnderline"/>
        </w:rPr>
        <w:t>power is critical to this nation</w:t>
      </w:r>
      <w:r w:rsidRPr="007624D0">
        <w:rPr>
          <w:sz w:val="16"/>
        </w:rPr>
        <w:t>. We should recognize its importance for a</w:t>
      </w:r>
      <w:r>
        <w:rPr>
          <w:sz w:val="12"/>
        </w:rPr>
        <w:t xml:space="preserve"> </w:t>
      </w:r>
      <w:r w:rsidRPr="007624D0">
        <w:rPr>
          <w:sz w:val="16"/>
        </w:rPr>
        <w:t xml:space="preserve"> growing economy and not lose sight of the tremendous value a reliable, affordable power supply</w:t>
      </w:r>
      <w:r>
        <w:rPr>
          <w:sz w:val="12"/>
        </w:rPr>
        <w:t xml:space="preserve"> </w:t>
      </w:r>
      <w:r w:rsidRPr="007624D0">
        <w:rPr>
          <w:sz w:val="16"/>
        </w:rPr>
        <w:t xml:space="preserve"> will mean for the future health and wealth of the United States.</w:t>
      </w:r>
    </w:p>
    <w:p w:rsidR="00627173" w:rsidRPr="00BB2EE8" w:rsidRDefault="00627173" w:rsidP="00627173">
      <w:pPr>
        <w:pStyle w:val="Heading4"/>
      </w:pPr>
      <w:r>
        <w:t>Certainty is super</w:t>
      </w:r>
    </w:p>
    <w:p w:rsidR="00627173" w:rsidRPr="00BB2EE8" w:rsidRDefault="00627173" w:rsidP="00627173">
      <w:r w:rsidRPr="00BB2EE8">
        <w:rPr>
          <w:b/>
        </w:rPr>
        <w:t>Jamal, 12</w:t>
      </w:r>
      <w:r w:rsidRPr="00BB2EE8">
        <w:t xml:space="preserve"> [</w:t>
      </w:r>
      <w:r>
        <w:t xml:space="preserve">March, </w:t>
      </w:r>
      <w:r w:rsidRPr="00BB2EE8">
        <w:t xml:space="preserve">Renewables and Nuclear: Different Signals from Germany and Britain, </w:t>
      </w:r>
      <w:hyperlink r:id="rId76" w:history="1">
        <w:r w:rsidRPr="00BB2EE8">
          <w:rPr>
            <w:rStyle w:val="Hyperlink"/>
          </w:rPr>
          <w:t>Carbon Clear Blog</w:t>
        </w:r>
      </w:hyperlink>
      <w:r w:rsidRPr="00BB2EE8">
        <w:t xml:space="preserve"> </w:t>
      </w:r>
    </w:p>
    <w:p w:rsidR="00627173" w:rsidRPr="00BB2EE8" w:rsidRDefault="00627173" w:rsidP="00627173">
      <w:r w:rsidRPr="00BB2EE8">
        <w:t>Carbon management consultants, emission reductions, carbon footprints and carbon offsets. Expert advice for a low-carbon future.</w:t>
      </w:r>
    </w:p>
    <w:p w:rsidR="00627173" w:rsidRDefault="00627173" w:rsidP="00627173">
      <w:r w:rsidRPr="00BB2EE8">
        <w:t xml:space="preserve"> </w:t>
      </w:r>
      <w:hyperlink r:id="rId77" w:history="1">
        <w:r w:rsidRPr="00BA6ADE">
          <w:rPr>
            <w:rStyle w:val="Hyperlink"/>
          </w:rPr>
          <w:t>http://carbonclear.blogspot.com/2012/03/renewable-energy-will-britain-surrender.html</w:t>
        </w:r>
      </w:hyperlink>
      <w:r>
        <w:t xml:space="preserve">] </w:t>
      </w:r>
    </w:p>
    <w:p w:rsidR="00627173" w:rsidRPr="00BB2EE8" w:rsidRDefault="00627173" w:rsidP="00627173"/>
    <w:p w:rsidR="00627173" w:rsidRPr="00E8059C" w:rsidRDefault="00627173" w:rsidP="00627173">
      <w:pPr>
        <w:rPr>
          <w:sz w:val="16"/>
        </w:rPr>
      </w:pPr>
      <w:r w:rsidRPr="00E8059C">
        <w:rPr>
          <w:sz w:val="16"/>
        </w:rPr>
        <w:t xml:space="preserve">On 11 March, </w:t>
      </w:r>
      <w:r w:rsidRPr="00E8059C">
        <w:rPr>
          <w:rStyle w:val="StyleUnderline"/>
        </w:rPr>
        <w:t>one year</w:t>
      </w:r>
      <w:r w:rsidRPr="00E8059C">
        <w:rPr>
          <w:sz w:val="16"/>
        </w:rPr>
        <w:t xml:space="preserve"> on </w:t>
      </w:r>
      <w:r w:rsidRPr="00E8059C">
        <w:rPr>
          <w:rStyle w:val="StyleUnderline"/>
        </w:rPr>
        <w:t>from</w:t>
      </w:r>
      <w:r w:rsidRPr="00E8059C">
        <w:rPr>
          <w:sz w:val="16"/>
        </w:rPr>
        <w:t xml:space="preserve"> the </w:t>
      </w:r>
      <w:hyperlink r:id="rId78" w:history="1">
        <w:r w:rsidRPr="00E8059C">
          <w:rPr>
            <w:rStyle w:val="StyleUnderline"/>
            <w:sz w:val="16"/>
          </w:rPr>
          <w:t>Fukushima</w:t>
        </w:r>
        <w:r w:rsidRPr="00E8059C">
          <w:rPr>
            <w:rStyle w:val="Hyperlink"/>
            <w:sz w:val="16"/>
          </w:rPr>
          <w:t xml:space="preserve"> Daiichi nuclear reactor</w:t>
        </w:r>
      </w:hyperlink>
      <w:r w:rsidRPr="00E8059C">
        <w:rPr>
          <w:sz w:val="16"/>
        </w:rPr>
        <w:t xml:space="preserve"> meltdown in Japan, </w:t>
      </w:r>
      <w:hyperlink r:id="rId79" w:history="1">
        <w:r w:rsidRPr="00E8059C">
          <w:rPr>
            <w:rStyle w:val="StyleUnderline"/>
          </w:rPr>
          <w:t>Germany has reaffirmed its decision</w:t>
        </w:r>
      </w:hyperlink>
      <w:r w:rsidRPr="00E8059C">
        <w:rPr>
          <w:rStyle w:val="StyleUnderline"/>
        </w:rPr>
        <w:t xml:space="preserve"> to abandon nuclear pow</w:t>
      </w:r>
      <w:r w:rsidRPr="00E8059C">
        <w:rPr>
          <w:sz w:val="16"/>
        </w:rPr>
        <w:t xml:space="preserve">er. </w:t>
      </w:r>
      <w:r w:rsidRPr="00671E47">
        <w:rPr>
          <w:sz w:val="16"/>
        </w:rPr>
        <w:t xml:space="preserve">The Germans shut down their eight oldest reactors shortly after the Japanese earthquake, tsunami and reactor core breach, and pledged to shut the remaining reactors by 2022. In the short term, this has meant an increase in greenhouse gas emissions from fossil fuel power stations in Germany and neighboring countries. Over the longer term, however, Germany's leaders want to replace the country's nuclear output with renewables. Critics doubt the nation's electric grid can transport power from new renewable energy generators to power-hungry factories hundreds of miles away, but the initiative has the support of 76% of the public and Chancellor Angela Merkel has pledged to redouble her government's efforts. The very next day, the Guardian newspaper reported that </w:t>
      </w:r>
      <w:hyperlink r:id="rId80" w:history="1">
        <w:r w:rsidRPr="00671E47">
          <w:rPr>
            <w:rStyle w:val="Hyperlink"/>
            <w:sz w:val="16"/>
          </w:rPr>
          <w:t>the British government wants to</w:t>
        </w:r>
      </w:hyperlink>
      <w:r w:rsidRPr="00671E47">
        <w:rPr>
          <w:sz w:val="16"/>
        </w:rPr>
        <w:t xml:space="preserve"> reduce the relative priority given to renewables over nuclear. The Guardian reports that the UK has proposed to the European commission that explicit renewable energy targets for 2030 be dropped in favour of targets for "low carbon power". This label would allow countries to choose whether they wish to reach climate change - related power targets with renewables, nuclear power, carbon capture and storage or a combination of the three. While this change doesn't necessarily mean the British government would back away from its support of renewables, it leaves the door open for such a move. In fact, this policy pressure would not make sense otherwise. Just the possibility could have a chilling effect on investment in renewables in the UK. Most renewable</w:t>
      </w:r>
      <w:r w:rsidRPr="00E8059C">
        <w:rPr>
          <w:sz w:val="16"/>
        </w:rPr>
        <w:t xml:space="preserve"> </w:t>
      </w:r>
      <w:r w:rsidRPr="00E8059C">
        <w:rPr>
          <w:rStyle w:val="StyleUnderline"/>
        </w:rPr>
        <w:t>en</w:t>
      </w:r>
      <w:r w:rsidRPr="00671E47">
        <w:rPr>
          <w:rStyle w:val="StyleUnderline"/>
        </w:rPr>
        <w:t>ergy technologies are characterized by high capital costs</w:t>
      </w:r>
      <w:r w:rsidRPr="00671E47">
        <w:rPr>
          <w:sz w:val="16"/>
        </w:rPr>
        <w:t xml:space="preserve"> </w:t>
      </w:r>
      <w:r w:rsidRPr="00671E47">
        <w:rPr>
          <w:rStyle w:val="StyleUnderline"/>
        </w:rPr>
        <w:t>and low operational costs</w:t>
      </w:r>
      <w:r w:rsidRPr="00671E47">
        <w:rPr>
          <w:sz w:val="16"/>
        </w:rPr>
        <w:t>.</w:t>
      </w:r>
      <w:r w:rsidRPr="00E8059C">
        <w:rPr>
          <w:sz w:val="16"/>
        </w:rPr>
        <w:t xml:space="preserve"> </w:t>
      </w:r>
      <w:r w:rsidRPr="00671E47">
        <w:rPr>
          <w:sz w:val="16"/>
        </w:rPr>
        <w:t xml:space="preserve">The cost of renewables-based electricity can be cost-competitive or even superior to that from fossil fuels, but only when those up-front costs and long-term savings are averaged over many years. </w:t>
      </w:r>
      <w:r w:rsidRPr="00835BFC">
        <w:rPr>
          <w:rStyle w:val="Emphasis"/>
          <w:highlight w:val="yellow"/>
        </w:rPr>
        <w:t>Without certainty</w:t>
      </w:r>
      <w:r w:rsidRPr="00835BFC">
        <w:rPr>
          <w:sz w:val="16"/>
          <w:highlight w:val="yellow"/>
        </w:rPr>
        <w:t xml:space="preserve"> </w:t>
      </w:r>
      <w:r w:rsidRPr="00835BFC">
        <w:rPr>
          <w:rStyle w:val="StyleUnderline"/>
          <w:highlight w:val="yellow"/>
        </w:rPr>
        <w:t>that government will maintain its support for</w:t>
      </w:r>
      <w:r w:rsidRPr="00E8059C">
        <w:rPr>
          <w:rStyle w:val="StyleUnderline"/>
        </w:rPr>
        <w:t xml:space="preserve"> years or </w:t>
      </w:r>
      <w:r w:rsidRPr="00835BFC">
        <w:rPr>
          <w:rStyle w:val="StyleUnderline"/>
          <w:highlight w:val="yellow"/>
        </w:rPr>
        <w:t>decades</w:t>
      </w:r>
      <w:r w:rsidRPr="00835BFC">
        <w:rPr>
          <w:sz w:val="16"/>
          <w:highlight w:val="yellow"/>
        </w:rPr>
        <w:t xml:space="preserve">, </w:t>
      </w:r>
      <w:r w:rsidRPr="00835BFC">
        <w:rPr>
          <w:rStyle w:val="StyleUnderline"/>
          <w:highlight w:val="yellow"/>
        </w:rPr>
        <w:t>investors are less likely to provide the</w:t>
      </w:r>
      <w:r w:rsidRPr="00E8059C">
        <w:rPr>
          <w:sz w:val="16"/>
        </w:rPr>
        <w:t xml:space="preserve"> millions, or even </w:t>
      </w:r>
      <w:r w:rsidRPr="00835BFC">
        <w:rPr>
          <w:rStyle w:val="StyleUnderline"/>
          <w:highlight w:val="yellow"/>
        </w:rPr>
        <w:t>billions</w:t>
      </w:r>
      <w:r w:rsidRPr="00E8059C">
        <w:rPr>
          <w:sz w:val="16"/>
        </w:rPr>
        <w:t xml:space="preserve"> of pounds </w:t>
      </w:r>
      <w:r w:rsidRPr="00835BFC">
        <w:rPr>
          <w:rStyle w:val="StyleUnderline"/>
          <w:highlight w:val="yellow"/>
        </w:rPr>
        <w:t>required to bring renewables to market</w:t>
      </w:r>
      <w:r w:rsidRPr="00E8059C">
        <w:rPr>
          <w:rStyle w:val="StyleUnderline"/>
        </w:rPr>
        <w:t xml:space="preserve"> on a large scale.</w:t>
      </w:r>
      <w:r w:rsidRPr="00E8059C">
        <w:rPr>
          <w:sz w:val="16"/>
        </w:rPr>
        <w:t xml:space="preserve"> </w:t>
      </w:r>
      <w:r w:rsidRPr="00835BFC">
        <w:rPr>
          <w:rStyle w:val="StyleUnderline"/>
        </w:rPr>
        <w:t>Nuclear power generates significantly lower carbon emissions than fossil fuel</w:t>
      </w:r>
      <w:r w:rsidRPr="00835BFC">
        <w:rPr>
          <w:sz w:val="16"/>
        </w:rPr>
        <w:t xml:space="preserve"> fired power </w:t>
      </w:r>
      <w:r w:rsidRPr="00835BFC">
        <w:rPr>
          <w:rStyle w:val="StyleUnderline"/>
        </w:rPr>
        <w:t>stations</w:t>
      </w:r>
      <w:r w:rsidRPr="00E8059C">
        <w:rPr>
          <w:sz w:val="16"/>
        </w:rPr>
        <w:t xml:space="preserve"> and - despite Fukushima - it is a proven technology with a global track record. </w:t>
      </w:r>
      <w:r w:rsidRPr="00E8059C">
        <w:rPr>
          <w:rStyle w:val="StyleUnderline"/>
        </w:rPr>
        <w:t xml:space="preserve">However, it is </w:t>
      </w:r>
      <w:r w:rsidRPr="00E8059C">
        <w:rPr>
          <w:rStyle w:val="Emphasis"/>
        </w:rPr>
        <w:t>by no means certain</w:t>
      </w:r>
      <w:r w:rsidRPr="00E8059C">
        <w:rPr>
          <w:sz w:val="16"/>
        </w:rPr>
        <w:t xml:space="preserve"> </w:t>
      </w:r>
      <w:r w:rsidRPr="00E8059C">
        <w:rPr>
          <w:rStyle w:val="StyleUnderline"/>
        </w:rPr>
        <w:t>that the government will be able to overcome</w:t>
      </w:r>
      <w:r w:rsidRPr="00E8059C">
        <w:rPr>
          <w:sz w:val="16"/>
        </w:rPr>
        <w:t xml:space="preserve"> long-term </w:t>
      </w:r>
      <w:r w:rsidRPr="00E8059C">
        <w:rPr>
          <w:rStyle w:val="StyleUnderline"/>
        </w:rPr>
        <w:t>opposition</w:t>
      </w:r>
      <w:r w:rsidRPr="00E8059C">
        <w:rPr>
          <w:sz w:val="16"/>
        </w:rPr>
        <w:t xml:space="preserve"> to nuclear power and nuclear waste in time to ensure that nuclear can play a significant role in Britain's lower-carbon future. </w:t>
      </w:r>
    </w:p>
    <w:p w:rsidR="00627173" w:rsidRPr="00627173" w:rsidRDefault="00627173" w:rsidP="00627173"/>
    <w:p w:rsidR="00432DB1" w:rsidRDefault="000B6F5C" w:rsidP="00432DB1">
      <w:pPr>
        <w:pStyle w:val="Heading3"/>
      </w:pPr>
      <w:r>
        <w:t>2ac – engagement pic</w:t>
      </w:r>
      <w:r w:rsidR="00243656">
        <w:t>/us-only cp</w:t>
      </w:r>
    </w:p>
    <w:p w:rsidR="000B6F5C" w:rsidRPr="00C63543" w:rsidRDefault="000B6F5C" w:rsidP="000B6F5C">
      <w:pPr>
        <w:pStyle w:val="Heading4"/>
      </w:pPr>
      <w:r>
        <w:t xml:space="preserve">Engagement is necessary to prevent </w:t>
      </w:r>
      <w:r w:rsidRPr="00C63543">
        <w:rPr>
          <w:u w:val="single"/>
        </w:rPr>
        <w:t>future</w:t>
      </w:r>
      <w:r>
        <w:rPr>
          <w:u w:val="single"/>
        </w:rPr>
        <w:t xml:space="preserve"> energy</w:t>
      </w:r>
      <w:r w:rsidRPr="00C63543">
        <w:rPr>
          <w:u w:val="single"/>
        </w:rPr>
        <w:t xml:space="preserve"> conflicts</w:t>
      </w:r>
      <w:r>
        <w:t xml:space="preserve"> – the plan makes the Chinese and US nuclear sectors </w:t>
      </w:r>
      <w:r>
        <w:rPr>
          <w:u w:val="single"/>
        </w:rPr>
        <w:t>co-dependent</w:t>
      </w:r>
      <w:r>
        <w:t xml:space="preserve"> because each has a </w:t>
      </w:r>
      <w:r w:rsidRPr="00C24B8C">
        <w:rPr>
          <w:u w:val="single"/>
        </w:rPr>
        <w:t>vested interest</w:t>
      </w:r>
      <w:r>
        <w:t xml:space="preserve"> in the success of the other – the CP makes competition </w:t>
      </w:r>
      <w:r w:rsidRPr="00C24B8C">
        <w:rPr>
          <w:u w:val="single"/>
        </w:rPr>
        <w:t>inevitable</w:t>
      </w:r>
    </w:p>
    <w:p w:rsidR="000B6F5C" w:rsidRPr="00C25802" w:rsidRDefault="000B6F5C" w:rsidP="000B6F5C">
      <w:pPr>
        <w:rPr>
          <w:rStyle w:val="Style13ptBold"/>
          <w:b w:val="0"/>
        </w:rPr>
      </w:pPr>
      <w:r>
        <w:rPr>
          <w:rStyle w:val="Style13ptBold"/>
        </w:rPr>
        <w:t>Nakano 14</w:t>
      </w:r>
      <w:r>
        <w:rPr>
          <w:rStyle w:val="Style13ptBold"/>
          <w:b w:val="0"/>
        </w:rPr>
        <w:t xml:space="preserve"> – Fellow, Energy and National Security Program, The Center for Strategic and International Studies [Jane, “U.S.-CHINA CLEAN ENERGY COOPERATION”, Statement before the U.S.-China Economic and Security Review Commission, p.2, </w:t>
      </w:r>
      <w:hyperlink r:id="rId81" w:history="1">
        <w:r w:rsidRPr="00043C94">
          <w:rPr>
            <w:rStyle w:val="Hyperlink"/>
          </w:rPr>
          <w:t>http://www.uscc.gov/sites/default/files/Testimony_Nakano_USCC_4%2025%202014_revised.pdf</w:t>
        </w:r>
      </w:hyperlink>
      <w:r>
        <w:rPr>
          <w:rStyle w:val="Style13ptBold"/>
          <w:b w:val="0"/>
        </w:rPr>
        <w:t>//dmeth]</w:t>
      </w:r>
    </w:p>
    <w:p w:rsidR="000B6F5C" w:rsidRDefault="000B6F5C" w:rsidP="000B6F5C">
      <w:pPr>
        <w:rPr>
          <w:sz w:val="16"/>
        </w:rPr>
      </w:pPr>
      <w:r w:rsidRPr="00C63543">
        <w:rPr>
          <w:rStyle w:val="StyleUnderline"/>
        </w:rPr>
        <w:t>To the Chinese leadership</w:t>
      </w:r>
      <w:r w:rsidRPr="00C63543">
        <w:rPr>
          <w:sz w:val="16"/>
        </w:rPr>
        <w:t xml:space="preserve">, the </w:t>
      </w:r>
      <w:r w:rsidRPr="00C63543">
        <w:rPr>
          <w:rStyle w:val="StyleUnderline"/>
        </w:rPr>
        <w:t xml:space="preserve">expansion of nuclear power </w:t>
      </w:r>
      <w:r w:rsidRPr="00C63543">
        <w:rPr>
          <w:sz w:val="16"/>
        </w:rPr>
        <w:t xml:space="preserve">generation </w:t>
      </w:r>
      <w:r w:rsidRPr="00C63543">
        <w:rPr>
          <w:rStyle w:val="StyleUnderline"/>
        </w:rPr>
        <w:t>is a politically</w:t>
      </w:r>
      <w:r>
        <w:rPr>
          <w:rStyle w:val="StyleUnderline"/>
        </w:rPr>
        <w:t xml:space="preserve"> </w:t>
      </w:r>
      <w:r w:rsidRPr="00C63543">
        <w:rPr>
          <w:rStyle w:val="StyleUnderline"/>
        </w:rPr>
        <w:t>practical and economically viable means of moving the country away from</w:t>
      </w:r>
      <w:r w:rsidRPr="00C63543">
        <w:rPr>
          <w:sz w:val="16"/>
        </w:rPr>
        <w:t xml:space="preserve"> its heavy </w:t>
      </w:r>
      <w:r w:rsidRPr="00C63543">
        <w:rPr>
          <w:rStyle w:val="StyleUnderline"/>
        </w:rPr>
        <w:t>coal</w:t>
      </w:r>
      <w:r w:rsidRPr="00C63543">
        <w:rPr>
          <w:sz w:val="16"/>
        </w:rPr>
        <w:t xml:space="preserve"> dependence and attendant air pollution. China’s commitment to growing its nuclear power generation is independent of U.S. action—for example the level of U.S. government support for nuclear energy or the degree to which the U.S. nuclear industry is interested in working with China. Nonetheless, </w:t>
      </w:r>
      <w:r w:rsidRPr="00C63543">
        <w:rPr>
          <w:rStyle w:val="StyleUnderline"/>
        </w:rPr>
        <w:t>cooperation with U.S. regulators</w:t>
      </w:r>
      <w:r w:rsidRPr="00C63543">
        <w:rPr>
          <w:sz w:val="16"/>
        </w:rPr>
        <w:t xml:space="preserve"> and the U.S. civilian nuclear science and technology community and </w:t>
      </w:r>
      <w:r w:rsidRPr="00C63543">
        <w:rPr>
          <w:rStyle w:val="StyleUnderline"/>
        </w:rPr>
        <w:t>industry has significantly</w:t>
      </w:r>
      <w:r>
        <w:rPr>
          <w:rStyle w:val="StyleUnderline"/>
        </w:rPr>
        <w:t xml:space="preserve"> </w:t>
      </w:r>
      <w:r w:rsidRPr="00C63543">
        <w:rPr>
          <w:rStyle w:val="StyleUnderline"/>
        </w:rPr>
        <w:t xml:space="preserve">helped China narrow the gap between </w:t>
      </w:r>
      <w:r w:rsidRPr="00C63543">
        <w:rPr>
          <w:sz w:val="16"/>
        </w:rPr>
        <w:t xml:space="preserve">its robust </w:t>
      </w:r>
      <w:r w:rsidRPr="00C63543">
        <w:rPr>
          <w:rStyle w:val="StyleUnderline"/>
        </w:rPr>
        <w:t>expansion of nuclear power</w:t>
      </w:r>
      <w:r w:rsidRPr="00C63543">
        <w:rPr>
          <w:sz w:val="16"/>
        </w:rPr>
        <w:t xml:space="preserve"> </w:t>
      </w:r>
      <w:r w:rsidRPr="00C63543">
        <w:rPr>
          <w:rStyle w:val="StyleUnderline"/>
        </w:rPr>
        <w:t>and its</w:t>
      </w:r>
      <w:r>
        <w:rPr>
          <w:rStyle w:val="StyleUnderline"/>
        </w:rPr>
        <w:t xml:space="preserve"> </w:t>
      </w:r>
      <w:r w:rsidRPr="00C63543">
        <w:rPr>
          <w:rStyle w:val="StyleUnderline"/>
        </w:rPr>
        <w:t>institutional and technological capacity deficit.</w:t>
      </w:r>
      <w:r>
        <w:rPr>
          <w:rStyle w:val="StyleUnderline"/>
        </w:rPr>
        <w:t xml:space="preserve"> </w:t>
      </w:r>
      <w:r w:rsidRPr="00C63543">
        <w:rPr>
          <w:sz w:val="16"/>
        </w:rPr>
        <w:t xml:space="preserve">In turn, the </w:t>
      </w:r>
      <w:r w:rsidRPr="00C63543">
        <w:rPr>
          <w:rStyle w:val="StyleUnderline"/>
        </w:rPr>
        <w:t>enhanced nuclear regulatory capacity in China t</w:t>
      </w:r>
      <w:r w:rsidRPr="00C63543">
        <w:rPr>
          <w:sz w:val="16"/>
        </w:rPr>
        <w:t xml:space="preserve">hrough cooperation with and assistance from U.S. regulators </w:t>
      </w:r>
      <w:r w:rsidRPr="00C63543">
        <w:rPr>
          <w:rStyle w:val="StyleUnderline"/>
        </w:rPr>
        <w:t>is</w:t>
      </w:r>
      <w:r w:rsidRPr="00C63543">
        <w:rPr>
          <w:sz w:val="16"/>
        </w:rPr>
        <w:t xml:space="preserve"> in </w:t>
      </w:r>
      <w:r w:rsidRPr="00C63543">
        <w:rPr>
          <w:rStyle w:val="StyleUnderline"/>
        </w:rPr>
        <w:t>a concrete benefit to the U.S. publi</w:t>
      </w:r>
      <w:r w:rsidRPr="00C63543">
        <w:rPr>
          <w:sz w:val="16"/>
        </w:rPr>
        <w:t xml:space="preserve">c—i.e., the </w:t>
      </w:r>
      <w:r w:rsidRPr="00C63543">
        <w:rPr>
          <w:rStyle w:val="StyleUnderline"/>
        </w:rPr>
        <w:t>safety</w:t>
      </w:r>
      <w:r>
        <w:rPr>
          <w:rStyle w:val="StyleUnderline"/>
        </w:rPr>
        <w:t xml:space="preserve"> </w:t>
      </w:r>
      <w:r w:rsidRPr="00C63543">
        <w:rPr>
          <w:rStyle w:val="StyleUnderline"/>
        </w:rPr>
        <w:t>of U.S. nationals residing in and traveling to China</w:t>
      </w:r>
      <w:r w:rsidRPr="00C63543">
        <w:rPr>
          <w:sz w:val="16"/>
        </w:rPr>
        <w:t xml:space="preserve"> as well </w:t>
      </w:r>
      <w:r w:rsidRPr="00C63543">
        <w:rPr>
          <w:rStyle w:val="StyleUnderline"/>
        </w:rPr>
        <w:t>as U.S. economic interests</w:t>
      </w:r>
      <w:r>
        <w:rPr>
          <w:rStyle w:val="StyleUnderline"/>
        </w:rPr>
        <w:t xml:space="preserve"> </w:t>
      </w:r>
      <w:r w:rsidRPr="00C63543">
        <w:rPr>
          <w:rStyle w:val="StyleUnderline"/>
        </w:rPr>
        <w:t>there</w:t>
      </w:r>
      <w:r w:rsidRPr="00C63543">
        <w:rPr>
          <w:sz w:val="16"/>
        </w:rPr>
        <w:t xml:space="preserve">. Also, Chinese success in diversifying its electricity supply mix and burning less coal would be a clear benefit for the climate. Additionally, </w:t>
      </w:r>
      <w:r w:rsidRPr="00C63543">
        <w:rPr>
          <w:rStyle w:val="StyleUnderline"/>
        </w:rPr>
        <w:t>nuclear energy technology</w:t>
      </w:r>
      <w:r>
        <w:rPr>
          <w:rStyle w:val="StyleUnderline"/>
        </w:rPr>
        <w:t xml:space="preserve"> </w:t>
      </w:r>
      <w:r w:rsidRPr="00C63543">
        <w:rPr>
          <w:rStyle w:val="StyleUnderline"/>
        </w:rPr>
        <w:t>cooperation is</w:t>
      </w:r>
      <w:r w:rsidRPr="00C63543">
        <w:rPr>
          <w:sz w:val="16"/>
        </w:rPr>
        <w:t xml:space="preserve"> one valuable </w:t>
      </w:r>
      <w:r w:rsidRPr="00C63543">
        <w:rPr>
          <w:rStyle w:val="StyleUnderline"/>
        </w:rPr>
        <w:t>way for the United States to foster</w:t>
      </w:r>
      <w:r w:rsidRPr="00C63543">
        <w:rPr>
          <w:sz w:val="16"/>
        </w:rPr>
        <w:t xml:space="preserve"> and preserve its </w:t>
      </w:r>
      <w:r w:rsidRPr="00C63543">
        <w:rPr>
          <w:rStyle w:val="StyleUnderline"/>
        </w:rPr>
        <w:t>domestic</w:t>
      </w:r>
      <w:r>
        <w:rPr>
          <w:rStyle w:val="StyleUnderline"/>
        </w:rPr>
        <w:t xml:space="preserve"> </w:t>
      </w:r>
      <w:r w:rsidRPr="00C63543">
        <w:rPr>
          <w:rStyle w:val="StyleUnderline"/>
        </w:rPr>
        <w:t>expertise through the access to financial resources and S&amp;T expertise</w:t>
      </w:r>
      <w:r w:rsidRPr="00C63543">
        <w:rPr>
          <w:sz w:val="16"/>
        </w:rPr>
        <w:t xml:space="preserve"> of its cooperation partner </w:t>
      </w:r>
      <w:r w:rsidRPr="00C63543">
        <w:rPr>
          <w:rStyle w:val="StyleUnderline"/>
        </w:rPr>
        <w:t>in exchange for contributing its resources and expertise</w:t>
      </w:r>
      <w:r w:rsidRPr="00C63543">
        <w:rPr>
          <w:sz w:val="16"/>
        </w:rPr>
        <w:t xml:space="preserve">. Furthermore, the active reactor build-out involving U.S.-based design provides U.S. regulators and engineers with first-hand observations and exposures that may otherwise be limited in the United States. </w:t>
      </w:r>
      <w:r w:rsidRPr="00C63543">
        <w:rPr>
          <w:rStyle w:val="Emphasis"/>
        </w:rPr>
        <w:t>Bilateral cooperation is not free of challenges</w:t>
      </w:r>
      <w:r w:rsidRPr="00C63543">
        <w:rPr>
          <w:sz w:val="16"/>
        </w:rPr>
        <w:t xml:space="preserve">, both real and potential. </w:t>
      </w:r>
      <w:r w:rsidRPr="00C63543">
        <w:rPr>
          <w:rStyle w:val="StyleUnderline"/>
        </w:rPr>
        <w:t>China’s industrial</w:t>
      </w:r>
      <w:r>
        <w:rPr>
          <w:rStyle w:val="StyleUnderline"/>
        </w:rPr>
        <w:t xml:space="preserve"> </w:t>
      </w:r>
      <w:r w:rsidRPr="00C63543">
        <w:rPr>
          <w:rStyle w:val="StyleUnderline"/>
        </w:rPr>
        <w:t xml:space="preserve">structure and lower manufacturing costs </w:t>
      </w:r>
      <w:r w:rsidRPr="00C63543">
        <w:rPr>
          <w:rStyle w:val="Emphasis"/>
        </w:rPr>
        <w:t>will likely turn the country into a fierce</w:t>
      </w:r>
      <w:r>
        <w:rPr>
          <w:rStyle w:val="Emphasis"/>
        </w:rPr>
        <w:t xml:space="preserve"> </w:t>
      </w:r>
      <w:r w:rsidRPr="00C63543">
        <w:rPr>
          <w:rStyle w:val="Emphasis"/>
        </w:rPr>
        <w:t>competitor to the U.S. nuclear industry</w:t>
      </w:r>
      <w:r w:rsidRPr="00C63543">
        <w:rPr>
          <w:sz w:val="16"/>
        </w:rPr>
        <w:t xml:space="preserve"> when—rather than if—the Chinese successfully “indigenize” Gen III/III-plus technology. In fact, the Chinese nuclear sector is accelerating efforts to develop and deploy large advanced PWRs based on the AP-1000 reactor. This initiative, identified as one of the 16 “national projects" under China’s Medium- and Long-Term National Science and Technology Development Plan (covering 2006-2020), 43 led to the development of advanced PWR named CAP-1400 by SNPTC and Shanghai Nuclear Engineering Research and Design Institute (SNERDI). With its basic design approved by the Chinese government in early 2014, at least one CAP-1400 reactor unit is slated for construction later this year and targeted to come online in the 2017-2018 timeframe. More significantly, </w:t>
      </w:r>
      <w:r w:rsidRPr="00C63543">
        <w:rPr>
          <w:rStyle w:val="Emphasis"/>
        </w:rPr>
        <w:t>the Chinese do not intend to keep</w:t>
      </w:r>
      <w:r>
        <w:rPr>
          <w:rStyle w:val="Emphasis"/>
        </w:rPr>
        <w:t xml:space="preserve"> </w:t>
      </w:r>
      <w:r w:rsidRPr="00C63543">
        <w:rPr>
          <w:rStyle w:val="Emphasis"/>
        </w:rPr>
        <w:t>these reactors at home.</w:t>
      </w:r>
      <w:r w:rsidRPr="00C63543">
        <w:rPr>
          <w:sz w:val="16"/>
        </w:rPr>
        <w:t xml:space="preserve"> According to various Chinese statements and media reports, CAP-1400 </w:t>
      </w:r>
      <w:r w:rsidRPr="00C63543">
        <w:rPr>
          <w:rStyle w:val="StyleUnderline"/>
        </w:rPr>
        <w:t>intellectual property rights reside with the Chinese entities</w:t>
      </w:r>
      <w:r w:rsidRPr="00C63543">
        <w:rPr>
          <w:sz w:val="16"/>
        </w:rPr>
        <w:t xml:space="preserve">, referring to their agreement with Westinghouse half a decade ago that reportedly gave the Chinese domestic rights to much of the core AP-1000 derivatives over 1,350 MWe. </w:t>
      </w:r>
      <w:r w:rsidRPr="00C63543">
        <w:rPr>
          <w:rStyle w:val="Emphasis"/>
        </w:rPr>
        <w:t>Some</w:t>
      </w:r>
      <w:r>
        <w:rPr>
          <w:rStyle w:val="Emphasis"/>
        </w:rPr>
        <w:t xml:space="preserve"> </w:t>
      </w:r>
      <w:r w:rsidRPr="00C63543">
        <w:rPr>
          <w:rStyle w:val="Emphasis"/>
        </w:rPr>
        <w:t>questions that may arise</w:t>
      </w:r>
      <w:r w:rsidRPr="00C63543">
        <w:rPr>
          <w:sz w:val="16"/>
        </w:rPr>
        <w:t xml:space="preserve"> from this development include whether there </w:t>
      </w:r>
      <w:r w:rsidRPr="00C63543">
        <w:rPr>
          <w:rStyle w:val="Emphasis"/>
        </w:rPr>
        <w:t>is</w:t>
      </w:r>
      <w:r w:rsidRPr="00C63543">
        <w:rPr>
          <w:sz w:val="16"/>
        </w:rPr>
        <w:t xml:space="preserve"> an intellectual property rights concern and, if a dispute arose in the future, </w:t>
      </w:r>
      <w:r w:rsidRPr="00C63543">
        <w:rPr>
          <w:rStyle w:val="Emphasis"/>
        </w:rPr>
        <w:t>how it would affect the future</w:t>
      </w:r>
      <w:r>
        <w:rPr>
          <w:rStyle w:val="Emphasis"/>
        </w:rPr>
        <w:t xml:space="preserve"> </w:t>
      </w:r>
      <w:r w:rsidRPr="00C63543">
        <w:rPr>
          <w:rStyle w:val="Emphasis"/>
        </w:rPr>
        <w:t>scope of bilateral commercial engagement.</w:t>
      </w:r>
      <w:r>
        <w:rPr>
          <w:rStyle w:val="Emphasis"/>
        </w:rPr>
        <w:t xml:space="preserve"> </w:t>
      </w:r>
      <w:r w:rsidRPr="00C63543">
        <w:rPr>
          <w:sz w:val="16"/>
        </w:rPr>
        <w:t xml:space="preserve">The Chinese nuclear market was too attractive for Westinghouse not to market its most advanced reactors, even at the price of extensive technology transfer that would bolster the technological competitiveness of Chinese vendors. Moreover, </w:t>
      </w:r>
      <w:r w:rsidRPr="00C63543">
        <w:rPr>
          <w:rStyle w:val="StyleUnderline"/>
        </w:rPr>
        <w:t>U.S. industry</w:t>
      </w:r>
      <w:r>
        <w:rPr>
          <w:rStyle w:val="StyleUnderline"/>
        </w:rPr>
        <w:t xml:space="preserve"> </w:t>
      </w:r>
      <w:r w:rsidRPr="00C63543">
        <w:rPr>
          <w:rStyle w:val="StyleUnderline"/>
        </w:rPr>
        <w:t>participants knew that even if the U.S. vendor stayed away, China would have acquired</w:t>
      </w:r>
      <w:r>
        <w:rPr>
          <w:rStyle w:val="StyleUnderline"/>
        </w:rPr>
        <w:t xml:space="preserve"> </w:t>
      </w:r>
      <w:r w:rsidRPr="00C63543">
        <w:rPr>
          <w:rStyle w:val="StyleUnderline"/>
        </w:rPr>
        <w:t>Gen III reactors from other suppliers.</w:t>
      </w:r>
      <w:r w:rsidRPr="00C63543">
        <w:rPr>
          <w:sz w:val="16"/>
        </w:rPr>
        <w:t xml:space="preserve"> The sale of EPRs by Areva of France to China is a case in point: in 2007, Areva won a contract to supply two units of EPRs to be built at Taishan in Guangdong province. Westinghouse is believed to have decided that there was more to be gained than lost by establishing a presence in China’s nascent yet growing market. In fact, the AP-1000 sale has accorded the U.S. nuclear industry not only financial gains but also valuable insights into the capacity of Chinese nuclear sector, such as the maturity level of its supply-chain and various non-hardware capabilities, that may otherwise be inaccessible. Whether nuclear energy cooperation in the commercial sphere could yield greater longterm challenges than advantages to the U.S. economy is a question that has no simple answer. The globalization of civilian nuclear capabilities renders the task of quantifying the exact scope of economic benefit to the U.S. nuclear sector remarkably challenging regardless of the pace of successful “indigenization” by the Chinese nuclear sector. In fact, the supply chain for nuclear projects in China had globalized since before the May 2013 announcement by Westinghouse to launch a joint venture with SNPTC to develop a global supply chain for the AP-1000 reactors. For example, the equipment and components for the initial four AP-1000 units in China include pressure vessels from Doosan of South Korea, steam turbine generators from Mitsubishi Heavy Industries of Japan, steam generators from ENSA of Spain, as well as reactor coolant pumps by Curtiss-Wright of the United States. Also, under a $35 million contract, signed in 2011, Westinghouse will begin technology transfer to China Baotou Nuclear Fuel whereby the company will “design, manufacture and install fuel fabrication equipment that will enable China to manufacture nuclear fuel” for AP1000 units being built in China.44 While the Westinghouse announcement strongly indicates that China Baotou’s facility will supply only to AP-1000 units in China, it remains unclear whether the Chinese would be explicitly barred from supplying fuels to future AP-1000 reactor units in the United States or elsewhere outside China. The </w:t>
      </w:r>
      <w:r w:rsidRPr="00C63543">
        <w:rPr>
          <w:rStyle w:val="StyleUnderline"/>
        </w:rPr>
        <w:t>increasingly globalized supply-chain</w:t>
      </w:r>
      <w:r w:rsidRPr="00C63543">
        <w:rPr>
          <w:sz w:val="16"/>
        </w:rPr>
        <w:t xml:space="preserve">, however, </w:t>
      </w:r>
      <w:r w:rsidRPr="00C63543">
        <w:rPr>
          <w:rStyle w:val="Emphasis"/>
        </w:rPr>
        <w:t>does not negate the need for U.S.</w:t>
      </w:r>
      <w:r>
        <w:rPr>
          <w:rStyle w:val="Emphasis"/>
        </w:rPr>
        <w:t xml:space="preserve"> </w:t>
      </w:r>
      <w:r w:rsidRPr="00C63543">
        <w:rPr>
          <w:rStyle w:val="Emphasis"/>
        </w:rPr>
        <w:t>regulatory expertise or undermine the value of bilateral cooperation.</w:t>
      </w:r>
      <w:r w:rsidRPr="00C63543">
        <w:rPr>
          <w:sz w:val="16"/>
        </w:rPr>
        <w:t xml:space="preserve"> In fact, </w:t>
      </w:r>
      <w:r w:rsidRPr="00C63543">
        <w:rPr>
          <w:rStyle w:val="StyleUnderline"/>
        </w:rPr>
        <w:t>such</w:t>
      </w:r>
      <w:r>
        <w:rPr>
          <w:rStyle w:val="StyleUnderline"/>
        </w:rPr>
        <w:t xml:space="preserve"> </w:t>
      </w:r>
      <w:r w:rsidRPr="00C63543">
        <w:rPr>
          <w:rStyle w:val="StyleUnderline"/>
        </w:rPr>
        <w:t>globalization could</w:t>
      </w:r>
      <w:r w:rsidRPr="00C63543">
        <w:rPr>
          <w:sz w:val="16"/>
        </w:rPr>
        <w:t xml:space="preserve"> </w:t>
      </w:r>
      <w:r w:rsidRPr="00C63543">
        <w:rPr>
          <w:rStyle w:val="Emphasis"/>
        </w:rPr>
        <w:t>heighten the stake of U.S. nuclear regulators and industry in the</w:t>
      </w:r>
      <w:r>
        <w:rPr>
          <w:rStyle w:val="Emphasis"/>
        </w:rPr>
        <w:t xml:space="preserve"> </w:t>
      </w:r>
      <w:r w:rsidRPr="00C63543">
        <w:rPr>
          <w:rStyle w:val="Emphasis"/>
        </w:rPr>
        <w:t>qualitative aspects of the Chinese nuclear industry development</w:t>
      </w:r>
      <w:r w:rsidRPr="00C63543">
        <w:rPr>
          <w:sz w:val="16"/>
        </w:rPr>
        <w:t xml:space="preserve">. According to the World Nuclear Association, the number of Chinese manufacturers of nuclear-grade components that are accredited by the globally recognized American Society of Mechanical Engineers grew from only six at the end of 2009 to 26 by the end of 2011.45 Moreover, </w:t>
      </w:r>
      <w:r w:rsidRPr="00C63543">
        <w:rPr>
          <w:rStyle w:val="Emphasis"/>
        </w:rPr>
        <w:t>globalization could accelerate to expand a range of Chinese supplies for nuclear power</w:t>
      </w:r>
      <w:r>
        <w:rPr>
          <w:rStyle w:val="Emphasis"/>
        </w:rPr>
        <w:t xml:space="preserve"> </w:t>
      </w:r>
      <w:r w:rsidRPr="00C63543">
        <w:rPr>
          <w:rStyle w:val="Emphasis"/>
        </w:rPr>
        <w:t xml:space="preserve">plants in the United States. </w:t>
      </w:r>
      <w:r w:rsidRPr="00C63543">
        <w:rPr>
          <w:sz w:val="16"/>
        </w:rPr>
        <w:t xml:space="preserve">For example, </w:t>
      </w:r>
      <w:r w:rsidRPr="00C63543">
        <w:rPr>
          <w:rStyle w:val="StyleUnderline"/>
        </w:rPr>
        <w:t>if</w:t>
      </w:r>
      <w:r w:rsidRPr="00C63543">
        <w:rPr>
          <w:sz w:val="16"/>
        </w:rPr>
        <w:t xml:space="preserve"> the aforementioned fuel fabrication </w:t>
      </w:r>
      <w:r w:rsidRPr="00C63543">
        <w:rPr>
          <w:rStyle w:val="StyleUnderline"/>
        </w:rPr>
        <w:t>technology transfer to China leads to Chinese supplying nuclear fuels to future AP-1000</w:t>
      </w:r>
      <w:r>
        <w:rPr>
          <w:rStyle w:val="StyleUnderline"/>
        </w:rPr>
        <w:t xml:space="preserve"> </w:t>
      </w:r>
      <w:r w:rsidRPr="00C63543">
        <w:rPr>
          <w:rStyle w:val="StyleUnderline"/>
        </w:rPr>
        <w:t>in the United States</w:t>
      </w:r>
      <w:r w:rsidRPr="00C63543">
        <w:rPr>
          <w:sz w:val="16"/>
        </w:rPr>
        <w:t xml:space="preserve">, </w:t>
      </w:r>
      <w:r w:rsidRPr="00C63543">
        <w:rPr>
          <w:rStyle w:val="Emphasis"/>
        </w:rPr>
        <w:t>U.S. nuclear regulators would have a vested interest in ensuring that</w:t>
      </w:r>
      <w:r>
        <w:rPr>
          <w:rStyle w:val="Emphasis"/>
        </w:rPr>
        <w:t xml:space="preserve"> </w:t>
      </w:r>
      <w:r w:rsidRPr="00C63543">
        <w:rPr>
          <w:rStyle w:val="Emphasis"/>
        </w:rPr>
        <w:t>fuels meet its technical perimeters</w:t>
      </w:r>
      <w:r w:rsidRPr="00C63543">
        <w:rPr>
          <w:sz w:val="16"/>
        </w:rPr>
        <w:t xml:space="preserve"> as fuel integrity is the first line of defense for safe operation of nuclear power plants. The modernization of Chinese nuclear reactor fleet—facilitated by growing U.S.-China cooperation—is improving nuclear safety and in turn affirming the viability of nuclear energy as a fossil alternative in China. Moreover, </w:t>
      </w:r>
      <w:r w:rsidRPr="00B955DE">
        <w:rPr>
          <w:rStyle w:val="StyleUnderline"/>
        </w:rPr>
        <w:t>engagement with China’s</w:t>
      </w:r>
      <w:r w:rsidRPr="00C63543">
        <w:rPr>
          <w:sz w:val="16"/>
        </w:rPr>
        <w:t xml:space="preserve"> growing nuclear </w:t>
      </w:r>
      <w:r w:rsidRPr="00B955DE">
        <w:rPr>
          <w:rStyle w:val="StyleUnderline"/>
        </w:rPr>
        <w:t>sector gives the United States</w:t>
      </w:r>
      <w:r w:rsidRPr="00C63543">
        <w:rPr>
          <w:sz w:val="16"/>
        </w:rPr>
        <w:t xml:space="preserve"> </w:t>
      </w:r>
      <w:r w:rsidRPr="00B955DE">
        <w:rPr>
          <w:rStyle w:val="Emphasis"/>
        </w:rPr>
        <w:t>valuable opportunities to further its regulatory and</w:t>
      </w:r>
      <w:r>
        <w:rPr>
          <w:rStyle w:val="Emphasis"/>
        </w:rPr>
        <w:t xml:space="preserve"> </w:t>
      </w:r>
      <w:r w:rsidRPr="00B955DE">
        <w:rPr>
          <w:rStyle w:val="Emphasis"/>
        </w:rPr>
        <w:t>nuclear engineering expertise</w:t>
      </w:r>
      <w:r w:rsidRPr="00C63543">
        <w:rPr>
          <w:sz w:val="16"/>
        </w:rPr>
        <w:t xml:space="preserve">. </w:t>
      </w:r>
      <w:r w:rsidRPr="00B955DE">
        <w:rPr>
          <w:rStyle w:val="StyleUnderline"/>
        </w:rPr>
        <w:t>Nuclear energy</w:t>
      </w:r>
      <w:r w:rsidRPr="00C63543">
        <w:rPr>
          <w:sz w:val="16"/>
        </w:rPr>
        <w:t xml:space="preserve"> technology </w:t>
      </w:r>
      <w:r w:rsidRPr="00B955DE">
        <w:rPr>
          <w:rStyle w:val="StyleUnderline"/>
        </w:rPr>
        <w:t>cooperation</w:t>
      </w:r>
      <w:r w:rsidRPr="00C63543">
        <w:rPr>
          <w:sz w:val="16"/>
        </w:rPr>
        <w:t xml:space="preserve"> between the U.S. and Chinese nuclear sectors </w:t>
      </w:r>
      <w:r w:rsidRPr="00B955DE">
        <w:rPr>
          <w:rStyle w:val="StyleUnderline"/>
        </w:rPr>
        <w:t>goes</w:t>
      </w:r>
      <w:r w:rsidRPr="00C63543">
        <w:rPr>
          <w:sz w:val="16"/>
        </w:rPr>
        <w:t xml:space="preserve"> </w:t>
      </w:r>
      <w:r w:rsidRPr="00B955DE">
        <w:rPr>
          <w:rStyle w:val="Emphasis"/>
        </w:rPr>
        <w:t xml:space="preserve">hand-in-hand </w:t>
      </w:r>
      <w:r w:rsidRPr="00B955DE">
        <w:rPr>
          <w:rStyle w:val="StyleUnderline"/>
        </w:rPr>
        <w:t>with</w:t>
      </w:r>
      <w:r w:rsidRPr="00C63543">
        <w:rPr>
          <w:sz w:val="16"/>
        </w:rPr>
        <w:t xml:space="preserve"> </w:t>
      </w:r>
      <w:r w:rsidRPr="00B955DE">
        <w:rPr>
          <w:rStyle w:val="Emphasis"/>
        </w:rPr>
        <w:t xml:space="preserve">robust cooperation between </w:t>
      </w:r>
      <w:r>
        <w:rPr>
          <w:rStyle w:val="Emphasis"/>
        </w:rPr>
        <w:t xml:space="preserve">nuclear </w:t>
      </w:r>
      <w:r w:rsidRPr="00B955DE">
        <w:rPr>
          <w:rStyle w:val="Emphasis"/>
        </w:rPr>
        <w:t>regulators from the two countries.</w:t>
      </w:r>
      <w:r w:rsidRPr="00C63543">
        <w:rPr>
          <w:sz w:val="16"/>
        </w:rPr>
        <w:t xml:space="preserve"> </w:t>
      </w:r>
      <w:r w:rsidRPr="00B955DE">
        <w:rPr>
          <w:rStyle w:val="Emphasis"/>
        </w:rPr>
        <w:t>Both are indispensable</w:t>
      </w:r>
      <w:r w:rsidRPr="00C63543">
        <w:rPr>
          <w:sz w:val="16"/>
        </w:rPr>
        <w:t xml:space="preserve"> </w:t>
      </w:r>
      <w:r w:rsidRPr="00B955DE">
        <w:rPr>
          <w:rStyle w:val="StyleUnderline"/>
        </w:rPr>
        <w:t xml:space="preserve">if </w:t>
      </w:r>
      <w:r w:rsidRPr="00B955DE">
        <w:rPr>
          <w:rStyle w:val="Emphasis"/>
        </w:rPr>
        <w:t>bilateral nuclear energy</w:t>
      </w:r>
      <w:r>
        <w:rPr>
          <w:rStyle w:val="Emphasis"/>
        </w:rPr>
        <w:t xml:space="preserve"> </w:t>
      </w:r>
      <w:r w:rsidRPr="00B955DE">
        <w:rPr>
          <w:rStyle w:val="Emphasis"/>
        </w:rPr>
        <w:t>cooperation is to be sustainable</w:t>
      </w:r>
      <w:r w:rsidRPr="00C63543">
        <w:rPr>
          <w:sz w:val="16"/>
        </w:rPr>
        <w:t xml:space="preserve"> </w:t>
      </w:r>
      <w:r w:rsidRPr="00B955DE">
        <w:rPr>
          <w:rStyle w:val="StyleUnderline"/>
        </w:rPr>
        <w:t>as much as if nuclear energy</w:t>
      </w:r>
      <w:r w:rsidRPr="00C63543">
        <w:rPr>
          <w:sz w:val="16"/>
        </w:rPr>
        <w:t xml:space="preserve"> is to </w:t>
      </w:r>
      <w:r w:rsidRPr="00B955DE">
        <w:rPr>
          <w:rStyle w:val="StyleUnderline"/>
        </w:rPr>
        <w:t>remain part of the</w:t>
      </w:r>
      <w:r>
        <w:rPr>
          <w:rStyle w:val="StyleUnderline"/>
        </w:rPr>
        <w:t xml:space="preserve"> </w:t>
      </w:r>
      <w:r w:rsidRPr="00B955DE">
        <w:rPr>
          <w:rStyle w:val="StyleUnderline"/>
        </w:rPr>
        <w:t xml:space="preserve">national energy mix </w:t>
      </w:r>
      <w:r w:rsidRPr="00C63543">
        <w:rPr>
          <w:sz w:val="16"/>
        </w:rPr>
        <w:t xml:space="preserve">for the United States and China, respectively. </w:t>
      </w:r>
    </w:p>
    <w:p w:rsidR="00432DB1" w:rsidRPr="00976C5A" w:rsidRDefault="00432DB1" w:rsidP="00432DB1">
      <w:pPr>
        <w:pStyle w:val="Heading4"/>
      </w:pPr>
      <w:r>
        <w:t xml:space="preserve">Engagement is key – it provides a </w:t>
      </w:r>
      <w:r>
        <w:rPr>
          <w:u w:val="single"/>
        </w:rPr>
        <w:t>unique synergy</w:t>
      </w:r>
      <w:r>
        <w:t xml:space="preserve"> between Chinese and US nuclear sectors which is </w:t>
      </w:r>
      <w:r w:rsidRPr="00976C5A">
        <w:rPr>
          <w:u w:val="single"/>
        </w:rPr>
        <w:t>necessary</w:t>
      </w:r>
      <w:r>
        <w:t xml:space="preserve"> to prevent </w:t>
      </w:r>
      <w:r>
        <w:rPr>
          <w:u w:val="single"/>
        </w:rPr>
        <w:t>regulatory challenges</w:t>
      </w:r>
      <w:r>
        <w:t xml:space="preserve"> that will </w:t>
      </w:r>
      <w:r>
        <w:rPr>
          <w:u w:val="single"/>
        </w:rPr>
        <w:t>undermine solvency</w:t>
      </w:r>
      <w:r>
        <w:t xml:space="preserve"> </w:t>
      </w:r>
    </w:p>
    <w:p w:rsidR="00432DB1" w:rsidRPr="00C25802" w:rsidRDefault="00432DB1" w:rsidP="00432DB1">
      <w:pPr>
        <w:rPr>
          <w:rStyle w:val="Style13ptBold"/>
          <w:b w:val="0"/>
        </w:rPr>
      </w:pPr>
      <w:r>
        <w:rPr>
          <w:rStyle w:val="Style13ptBold"/>
        </w:rPr>
        <w:t>Nakano 14</w:t>
      </w:r>
      <w:r>
        <w:rPr>
          <w:rStyle w:val="Style13ptBold"/>
          <w:b w:val="0"/>
        </w:rPr>
        <w:t xml:space="preserve"> – Fellow, Energy and National Security Program, The Center for Strategic and International Studies [Jane, “U.S.-CHINA CLEAN ENERGY COOPERATION”, Statement before the U.S.-China Economic and Security Review Commission, p.2, </w:t>
      </w:r>
      <w:hyperlink r:id="rId82" w:history="1">
        <w:r w:rsidRPr="00043C94">
          <w:rPr>
            <w:rStyle w:val="Hyperlink"/>
          </w:rPr>
          <w:t>http://www.uscc.gov/sites/default/files/Testimony_Nakano_USCC_4%2025%202014_revised.pdf</w:t>
        </w:r>
      </w:hyperlink>
      <w:r>
        <w:rPr>
          <w:rStyle w:val="Style13ptBold"/>
          <w:b w:val="0"/>
        </w:rPr>
        <w:t>//dmeth]</w:t>
      </w:r>
    </w:p>
    <w:p w:rsidR="00432DB1" w:rsidRDefault="00432DB1" w:rsidP="00432DB1">
      <w:pPr>
        <w:rPr>
          <w:sz w:val="16"/>
        </w:rPr>
      </w:pPr>
      <w:r w:rsidRPr="00C25802">
        <w:rPr>
          <w:sz w:val="16"/>
        </w:rPr>
        <w:t xml:space="preserve">Good morning Commissioner Goodwin and Commissioner Cleveland, and other esteemed members of the Committee. I would like to thank the Commission for the opportunity to testify about U.S.-China nuclear energy cooperation. It is an honor to participate in this hearing. </w:t>
      </w:r>
      <w:r w:rsidRPr="00C25802">
        <w:rPr>
          <w:rStyle w:val="StyleUnderline"/>
        </w:rPr>
        <w:t>My remarks</w:t>
      </w:r>
      <w:r w:rsidRPr="00C25802">
        <w:rPr>
          <w:sz w:val="16"/>
        </w:rPr>
        <w:t xml:space="preserve"> today will </w:t>
      </w:r>
      <w:r w:rsidRPr="00C25802">
        <w:rPr>
          <w:rStyle w:val="StyleUnderline"/>
        </w:rPr>
        <w:t>address</w:t>
      </w:r>
      <w:r w:rsidRPr="00C25802">
        <w:rPr>
          <w:sz w:val="16"/>
        </w:rPr>
        <w:t xml:space="preserve"> </w:t>
      </w:r>
      <w:r w:rsidRPr="00C25802">
        <w:rPr>
          <w:rStyle w:val="Emphasis"/>
        </w:rPr>
        <w:t>the scope</w:t>
      </w:r>
      <w:r w:rsidRPr="00C25802">
        <w:rPr>
          <w:sz w:val="16"/>
        </w:rPr>
        <w:t xml:space="preserve"> </w:t>
      </w:r>
      <w:r w:rsidRPr="00C25802">
        <w:rPr>
          <w:rStyle w:val="StyleUnderline"/>
        </w:rPr>
        <w:t>and</w:t>
      </w:r>
      <w:r w:rsidRPr="00C25802">
        <w:rPr>
          <w:sz w:val="16"/>
        </w:rPr>
        <w:t xml:space="preserve"> </w:t>
      </w:r>
      <w:r w:rsidRPr="00C25802">
        <w:rPr>
          <w:rStyle w:val="Emphasis"/>
        </w:rPr>
        <w:t>status</w:t>
      </w:r>
      <w:r w:rsidRPr="00C25802">
        <w:rPr>
          <w:sz w:val="16"/>
        </w:rPr>
        <w:t xml:space="preserve"> </w:t>
      </w:r>
      <w:r w:rsidRPr="00C25802">
        <w:rPr>
          <w:rStyle w:val="StyleUnderline"/>
        </w:rPr>
        <w:t>of</w:t>
      </w:r>
      <w:r w:rsidRPr="00C25802">
        <w:rPr>
          <w:sz w:val="16"/>
        </w:rPr>
        <w:t xml:space="preserve"> civilian </w:t>
      </w:r>
      <w:r w:rsidRPr="00C25802">
        <w:rPr>
          <w:rStyle w:val="Emphasis"/>
        </w:rPr>
        <w:t>nuclear energy</w:t>
      </w:r>
      <w:r>
        <w:rPr>
          <w:rStyle w:val="Emphasis"/>
        </w:rPr>
        <w:t xml:space="preserve"> </w:t>
      </w:r>
      <w:r w:rsidRPr="00C25802">
        <w:rPr>
          <w:rStyle w:val="Emphasis"/>
        </w:rPr>
        <w:t>cooperation between the United States and China</w:t>
      </w:r>
      <w:r w:rsidRPr="00C25802">
        <w:rPr>
          <w:sz w:val="16"/>
        </w:rPr>
        <w:t xml:space="preserve">. The United States has a wealth of expertise in nuclear regulatory matters as well as strong capability in reactor design and technical innovation, yet </w:t>
      </w:r>
      <w:r w:rsidRPr="00C25802">
        <w:rPr>
          <w:rStyle w:val="StyleUnderline"/>
        </w:rPr>
        <w:t>the U.S. nuclear industry has lost</w:t>
      </w:r>
      <w:r w:rsidRPr="00C25802">
        <w:rPr>
          <w:sz w:val="16"/>
        </w:rPr>
        <w:t xml:space="preserve"> the </w:t>
      </w:r>
      <w:r w:rsidRPr="00C25802">
        <w:rPr>
          <w:rStyle w:val="StyleUnderline"/>
        </w:rPr>
        <w:t>robustness</w:t>
      </w:r>
      <w:r w:rsidRPr="00C25802">
        <w:rPr>
          <w:sz w:val="16"/>
        </w:rPr>
        <w:t xml:space="preserve"> it once had in manufacturing and deploying nuclear reactors. </w:t>
      </w:r>
      <w:r w:rsidRPr="00C25802">
        <w:rPr>
          <w:rStyle w:val="StyleUnderline"/>
        </w:rPr>
        <w:t>In contrast, China has a growing nuclear</w:t>
      </w:r>
      <w:r>
        <w:rPr>
          <w:rStyle w:val="StyleUnderline"/>
        </w:rPr>
        <w:t xml:space="preserve"> </w:t>
      </w:r>
      <w:r w:rsidRPr="00C25802">
        <w:rPr>
          <w:rStyle w:val="StyleUnderline"/>
        </w:rPr>
        <w:t>energy sector with a</w:t>
      </w:r>
      <w:r w:rsidRPr="00C25802">
        <w:rPr>
          <w:sz w:val="16"/>
        </w:rPr>
        <w:t xml:space="preserve"> national </w:t>
      </w:r>
      <w:r w:rsidRPr="00C25802">
        <w:rPr>
          <w:rStyle w:val="StyleUnderline"/>
        </w:rPr>
        <w:t>drive to become a global reactor supplier</w:t>
      </w:r>
      <w:r w:rsidRPr="00C25802">
        <w:rPr>
          <w:sz w:val="16"/>
        </w:rPr>
        <w:t xml:space="preserve"> yet is short of regulatory expertise and technological capacity. These </w:t>
      </w:r>
      <w:r w:rsidRPr="00C25802">
        <w:rPr>
          <w:rStyle w:val="Emphasis"/>
        </w:rPr>
        <w:t>complementary abilities</w:t>
      </w:r>
      <w:r w:rsidRPr="00C25802">
        <w:rPr>
          <w:sz w:val="16"/>
        </w:rPr>
        <w:t xml:space="preserve"> </w:t>
      </w:r>
      <w:r w:rsidRPr="00C25802">
        <w:rPr>
          <w:rStyle w:val="StyleUnderline"/>
        </w:rPr>
        <w:t>provide</w:t>
      </w:r>
      <w:r w:rsidRPr="00C25802">
        <w:rPr>
          <w:sz w:val="16"/>
        </w:rPr>
        <w:t xml:space="preserve"> a </w:t>
      </w:r>
      <w:r w:rsidRPr="00C25802">
        <w:rPr>
          <w:rStyle w:val="Emphasis"/>
        </w:rPr>
        <w:t>unique synergy</w:t>
      </w:r>
      <w:r w:rsidRPr="00C25802">
        <w:rPr>
          <w:sz w:val="16"/>
        </w:rPr>
        <w:t xml:space="preserve"> </w:t>
      </w:r>
      <w:r w:rsidRPr="00C25802">
        <w:rPr>
          <w:rStyle w:val="StyleUnderline"/>
        </w:rPr>
        <w:t>and</w:t>
      </w:r>
      <w:r w:rsidRPr="00C25802">
        <w:rPr>
          <w:sz w:val="16"/>
        </w:rPr>
        <w:t xml:space="preserve"> </w:t>
      </w:r>
      <w:r w:rsidRPr="00C25802">
        <w:rPr>
          <w:rStyle w:val="Emphasis"/>
        </w:rPr>
        <w:t>basis for growing bilateral cooperation</w:t>
      </w:r>
      <w:r w:rsidRPr="00C25802">
        <w:rPr>
          <w:sz w:val="16"/>
        </w:rPr>
        <w:t xml:space="preserve">. Today </w:t>
      </w:r>
      <w:r w:rsidRPr="00C25802">
        <w:rPr>
          <w:rStyle w:val="StyleUnderline"/>
        </w:rPr>
        <w:t>I will touch on</w:t>
      </w:r>
      <w:r w:rsidRPr="00C25802">
        <w:rPr>
          <w:sz w:val="16"/>
        </w:rPr>
        <w:t xml:space="preserve"> key elements of China’s nuclear energy policy and program, </w:t>
      </w:r>
      <w:r w:rsidRPr="00C25802">
        <w:rPr>
          <w:rStyle w:val="Emphasis"/>
        </w:rPr>
        <w:t>bilateral engagement between</w:t>
      </w:r>
      <w:r>
        <w:rPr>
          <w:rStyle w:val="Emphasis"/>
        </w:rPr>
        <w:t xml:space="preserve"> </w:t>
      </w:r>
      <w:r w:rsidRPr="00C25802">
        <w:rPr>
          <w:rStyle w:val="Emphasis"/>
        </w:rPr>
        <w:t>the two nuclear sectors</w:t>
      </w:r>
      <w:r w:rsidRPr="00C25802">
        <w:rPr>
          <w:sz w:val="16"/>
        </w:rPr>
        <w:t xml:space="preserve"> </w:t>
      </w:r>
      <w:r w:rsidRPr="00C25802">
        <w:rPr>
          <w:rStyle w:val="Emphasis"/>
        </w:rPr>
        <w:t>as well as between the two regulatory bodies</w:t>
      </w:r>
      <w:r w:rsidRPr="00C25802">
        <w:rPr>
          <w:sz w:val="16"/>
        </w:rPr>
        <w:t xml:space="preserve">, </w:t>
      </w:r>
      <w:r w:rsidRPr="00C25802">
        <w:rPr>
          <w:rStyle w:val="StyleUnderline"/>
        </w:rPr>
        <w:t xml:space="preserve">and challenges and opportunities associated with such engagement that has been transforming from one of co-existence to one of </w:t>
      </w:r>
      <w:r w:rsidRPr="00C25802">
        <w:rPr>
          <w:rStyle w:val="Emphasis"/>
        </w:rPr>
        <w:t>mutual dependence</w:t>
      </w:r>
      <w:r w:rsidRPr="00C25802">
        <w:rPr>
          <w:sz w:val="16"/>
        </w:rPr>
        <w:t xml:space="preserve">. Please note that my scope does not include nuclear security or nonproliferation. </w:t>
      </w:r>
    </w:p>
    <w:p w:rsidR="00432DB1" w:rsidRPr="00976C5A" w:rsidRDefault="00432DB1" w:rsidP="00432DB1">
      <w:pPr>
        <w:pStyle w:val="Heading4"/>
      </w:pPr>
      <w:r>
        <w:t>Engagement is key to nuclear safety – China’s regulations are woefully inadequate</w:t>
      </w:r>
    </w:p>
    <w:p w:rsidR="00432DB1" w:rsidRPr="00976C5A" w:rsidRDefault="00432DB1" w:rsidP="00432DB1">
      <w:pPr>
        <w:rPr>
          <w:bCs/>
        </w:rPr>
      </w:pPr>
      <w:r>
        <w:rPr>
          <w:rStyle w:val="Style13ptBold"/>
        </w:rPr>
        <w:t>Nakano 14</w:t>
      </w:r>
      <w:r>
        <w:rPr>
          <w:rStyle w:val="Style13ptBold"/>
          <w:b w:val="0"/>
        </w:rPr>
        <w:t xml:space="preserve"> – Fellow, Energy and National Security Program, The Center for Strategic and International Studies [Jane, “U.S.-CHINA CLEAN ENERGY COOPERATION”, Statement before the U.S.- Economic China and Security Review Commission, p.6, </w:t>
      </w:r>
      <w:hyperlink r:id="rId83" w:history="1">
        <w:r w:rsidRPr="00043C94">
          <w:rPr>
            <w:rStyle w:val="Hyperlink"/>
          </w:rPr>
          <w:t>http://www.uscc.gov/sites/default/files/Testimony_Nakano_USCC_4%2025%202014_revised.pdf</w:t>
        </w:r>
      </w:hyperlink>
      <w:r>
        <w:rPr>
          <w:rStyle w:val="Style13ptBold"/>
          <w:b w:val="0"/>
        </w:rPr>
        <w:t>//dmeth]</w:t>
      </w:r>
    </w:p>
    <w:p w:rsidR="00432DB1" w:rsidRDefault="00432DB1" w:rsidP="00432DB1">
      <w:pPr>
        <w:rPr>
          <w:sz w:val="16"/>
        </w:rPr>
      </w:pPr>
      <w:r w:rsidRPr="00EC12C6">
        <w:rPr>
          <w:sz w:val="16"/>
        </w:rPr>
        <w:t xml:space="preserve">According to a nuclear safety aphorism, “A nuclear accident anywhere is an accident everywhere.” </w:t>
      </w:r>
      <w:r w:rsidRPr="00EC12C6">
        <w:rPr>
          <w:rStyle w:val="StyleUnderline"/>
        </w:rPr>
        <w:t>Fukushima has</w:t>
      </w:r>
      <w:r w:rsidRPr="00EC12C6">
        <w:rPr>
          <w:sz w:val="16"/>
        </w:rPr>
        <w:t xml:space="preserve"> rightly </w:t>
      </w:r>
      <w:r w:rsidRPr="00EC12C6">
        <w:rPr>
          <w:rStyle w:val="StyleUnderline"/>
        </w:rPr>
        <w:t>heightened the need for higher safety standards</w:t>
      </w:r>
      <w:r w:rsidRPr="00EC12C6">
        <w:rPr>
          <w:sz w:val="16"/>
        </w:rPr>
        <w:t xml:space="preserve"> around the world, including in China. </w:t>
      </w:r>
      <w:r w:rsidRPr="00EC12C6">
        <w:rPr>
          <w:rStyle w:val="Emphasis"/>
        </w:rPr>
        <w:t>There has been concern</w:t>
      </w:r>
      <w:r w:rsidRPr="00EC12C6">
        <w:rPr>
          <w:sz w:val="16"/>
        </w:rPr>
        <w:t xml:space="preserve"> both </w:t>
      </w:r>
      <w:r w:rsidRPr="00EC12C6">
        <w:rPr>
          <w:rStyle w:val="Emphasis"/>
        </w:rPr>
        <w:t>within China and</w:t>
      </w:r>
      <w:r>
        <w:rPr>
          <w:rStyle w:val="Emphasis"/>
        </w:rPr>
        <w:t xml:space="preserve"> </w:t>
      </w:r>
      <w:r w:rsidRPr="00EC12C6">
        <w:rPr>
          <w:rStyle w:val="Emphasis"/>
        </w:rPr>
        <w:t>internationally about the growing gap between the rapid pace of Chinese nuclear</w:t>
      </w:r>
      <w:r>
        <w:rPr>
          <w:rStyle w:val="Emphasis"/>
        </w:rPr>
        <w:t xml:space="preserve"> </w:t>
      </w:r>
      <w:r w:rsidRPr="00EC12C6">
        <w:rPr>
          <w:rStyle w:val="Emphasis"/>
        </w:rPr>
        <w:t>expansion and the country’s institutional capacity</w:t>
      </w:r>
      <w:r w:rsidRPr="00EC12C6">
        <w:rPr>
          <w:sz w:val="16"/>
        </w:rPr>
        <w:t xml:space="preserve">, both </w:t>
      </w:r>
      <w:r w:rsidRPr="00EC12C6">
        <w:rPr>
          <w:rStyle w:val="StyleUnderline"/>
        </w:rPr>
        <w:t>in terms of</w:t>
      </w:r>
      <w:r w:rsidRPr="00EC12C6">
        <w:rPr>
          <w:sz w:val="16"/>
        </w:rPr>
        <w:t xml:space="preserve"> </w:t>
      </w:r>
      <w:r w:rsidRPr="00EC12C6">
        <w:rPr>
          <w:rStyle w:val="Emphasis"/>
        </w:rPr>
        <w:t>regulatory framework</w:t>
      </w:r>
      <w:r w:rsidRPr="00EC12C6">
        <w:rPr>
          <w:sz w:val="16"/>
        </w:rPr>
        <w:t xml:space="preserve"> </w:t>
      </w:r>
      <w:r w:rsidRPr="00EC12C6">
        <w:rPr>
          <w:rStyle w:val="StyleUnderline"/>
        </w:rPr>
        <w:t>and</w:t>
      </w:r>
      <w:r w:rsidRPr="00EC12C6">
        <w:rPr>
          <w:sz w:val="16"/>
        </w:rPr>
        <w:t xml:space="preserve"> </w:t>
      </w:r>
      <w:r w:rsidRPr="00EC12C6">
        <w:rPr>
          <w:rStyle w:val="Emphasis"/>
        </w:rPr>
        <w:t>human resources</w:t>
      </w:r>
      <w:r w:rsidRPr="00EC12C6">
        <w:rPr>
          <w:sz w:val="16"/>
        </w:rPr>
        <w:t xml:space="preserve">. Specifically, </w:t>
      </w:r>
      <w:r w:rsidRPr="00EC12C6">
        <w:rPr>
          <w:rStyle w:val="StyleUnderline"/>
        </w:rPr>
        <w:t xml:space="preserve">China’s nuclear regulators are regarded as </w:t>
      </w:r>
      <w:r w:rsidRPr="00EC12C6">
        <w:rPr>
          <w:rStyle w:val="Emphasis"/>
        </w:rPr>
        <w:t>lacking</w:t>
      </w:r>
      <w:r>
        <w:rPr>
          <w:rStyle w:val="Emphasis"/>
        </w:rPr>
        <w:t xml:space="preserve"> </w:t>
      </w:r>
      <w:r w:rsidRPr="00EC12C6">
        <w:rPr>
          <w:rStyle w:val="Emphasis"/>
        </w:rPr>
        <w:t xml:space="preserve">sufficient authority </w:t>
      </w:r>
      <w:r w:rsidRPr="00EC12C6">
        <w:rPr>
          <w:sz w:val="16"/>
        </w:rPr>
        <w:t xml:space="preserve">and independence </w:t>
      </w:r>
      <w:r w:rsidRPr="00EC12C6">
        <w:rPr>
          <w:rStyle w:val="StyleUnderline"/>
        </w:rPr>
        <w:t xml:space="preserve">to </w:t>
      </w:r>
      <w:r w:rsidRPr="00EC12C6">
        <w:rPr>
          <w:rStyle w:val="Emphasis"/>
        </w:rPr>
        <w:t>effectively regulate</w:t>
      </w:r>
      <w:r w:rsidRPr="00EC12C6">
        <w:rPr>
          <w:sz w:val="16"/>
        </w:rPr>
        <w:t xml:space="preserve"> </w:t>
      </w:r>
      <w:r w:rsidRPr="00EC12C6">
        <w:rPr>
          <w:rStyle w:val="StyleUnderline"/>
        </w:rPr>
        <w:t>the growing nuclear fleet.</w:t>
      </w:r>
      <w:r>
        <w:rPr>
          <w:rStyle w:val="StyleUnderline"/>
        </w:rPr>
        <w:t xml:space="preserve"> </w:t>
      </w:r>
      <w:r w:rsidRPr="00EC12C6">
        <w:rPr>
          <w:sz w:val="16"/>
        </w:rPr>
        <w:t xml:space="preserve">The </w:t>
      </w:r>
      <w:r w:rsidRPr="00EC12C6">
        <w:rPr>
          <w:rStyle w:val="StyleUnderline"/>
        </w:rPr>
        <w:t>regulatory body is</w:t>
      </w:r>
      <w:r w:rsidRPr="00EC12C6">
        <w:rPr>
          <w:sz w:val="16"/>
        </w:rPr>
        <w:t xml:space="preserve"> also </w:t>
      </w:r>
      <w:r w:rsidRPr="00EC12C6">
        <w:rPr>
          <w:rStyle w:val="Emphasis"/>
        </w:rPr>
        <w:t>woefully understaffed</w:t>
      </w:r>
      <w:r w:rsidRPr="00EC12C6">
        <w:rPr>
          <w:sz w:val="16"/>
        </w:rPr>
        <w:t xml:space="preserve"> </w:t>
      </w:r>
      <w:r w:rsidRPr="00EC12C6">
        <w:rPr>
          <w:rStyle w:val="StyleUnderline"/>
        </w:rPr>
        <w:t>and</w:t>
      </w:r>
      <w:r w:rsidRPr="00EC12C6">
        <w:rPr>
          <w:sz w:val="16"/>
        </w:rPr>
        <w:t xml:space="preserve"> </w:t>
      </w:r>
      <w:r w:rsidRPr="00EC12C6">
        <w:rPr>
          <w:rStyle w:val="Emphasis"/>
        </w:rPr>
        <w:t>under-experienced</w:t>
      </w:r>
      <w:r w:rsidRPr="00EC12C6">
        <w:rPr>
          <w:sz w:val="16"/>
        </w:rPr>
        <w:t xml:space="preserve">. In this light, </w:t>
      </w:r>
      <w:r w:rsidRPr="00EC12C6">
        <w:rPr>
          <w:rStyle w:val="Emphasis"/>
        </w:rPr>
        <w:t>bilateral cooperation</w:t>
      </w:r>
      <w:r w:rsidRPr="00EC12C6">
        <w:rPr>
          <w:sz w:val="16"/>
        </w:rPr>
        <w:t xml:space="preserve"> in the area of nuclear safety and regulations </w:t>
      </w:r>
      <w:r w:rsidRPr="00EC12C6">
        <w:rPr>
          <w:rStyle w:val="StyleUnderline"/>
        </w:rPr>
        <w:t>has become</w:t>
      </w:r>
      <w:r w:rsidRPr="00EC12C6">
        <w:rPr>
          <w:sz w:val="16"/>
        </w:rPr>
        <w:t xml:space="preserve"> an</w:t>
      </w:r>
      <w:r>
        <w:rPr>
          <w:rStyle w:val="StyleUnderline"/>
        </w:rPr>
        <w:t xml:space="preserve"> </w:t>
      </w:r>
      <w:r w:rsidRPr="00EC12C6">
        <w:rPr>
          <w:rStyle w:val="StyleUnderline"/>
        </w:rPr>
        <w:t>important area of civilian nuclear energy cooperation between the two countries</w:t>
      </w:r>
      <w:r w:rsidRPr="00EC12C6">
        <w:rPr>
          <w:sz w:val="16"/>
        </w:rPr>
        <w:t xml:space="preserve">. </w:t>
      </w:r>
    </w:p>
    <w:p w:rsidR="000B6F5C" w:rsidRDefault="000B6F5C" w:rsidP="00432DB1">
      <w:pPr>
        <w:rPr>
          <w:sz w:val="16"/>
        </w:rPr>
      </w:pPr>
    </w:p>
    <w:p w:rsidR="003A3E16" w:rsidRPr="003A3E16" w:rsidRDefault="003A3E16" w:rsidP="003A3E16">
      <w:pPr>
        <w:pStyle w:val="Heading3"/>
      </w:pPr>
      <w:r>
        <w:t>2ac – certainty key</w:t>
      </w:r>
    </w:p>
    <w:p w:rsidR="003A3E16" w:rsidRDefault="003A3E16" w:rsidP="003A3E16">
      <w:pPr>
        <w:pStyle w:val="Heading4"/>
      </w:pPr>
      <w:r>
        <w:t>Capital investment is key to the industry --- minimizing uncertainty through consistent government policy crucial to long-term stability</w:t>
      </w:r>
    </w:p>
    <w:p w:rsidR="003A3E16" w:rsidRDefault="003A3E16" w:rsidP="003A3E16">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84" w:history="1">
        <w:r w:rsidRPr="00944F15">
          <w:rPr>
            <w:rStyle w:val="Hyperlink"/>
          </w:rPr>
          <w:t>https://csis-prod.s3.amazonaws.com/s3f public/legacy_files/files/publication/130614_ RestoringUSLeadershipNuclearEnergy_ WEB.pdf</w:t>
        </w:r>
      </w:hyperlink>
      <w:r>
        <w:t>, accessed 7/17/16, ge]</w:t>
      </w:r>
    </w:p>
    <w:p w:rsidR="003A3E16" w:rsidRDefault="003A3E16" w:rsidP="003A3E16">
      <w:r w:rsidRPr="00DB0FD0">
        <w:t>DOMESTIC CHALLENGES</w:t>
      </w:r>
      <w:r w:rsidRPr="0080699D">
        <w:rPr>
          <w:sz w:val="12"/>
        </w:rPr>
        <w:t xml:space="preserve">¶ </w:t>
      </w:r>
      <w:r>
        <w:t>The challenges facing new nuclear plants in the United States come primarily in four areas: cost,</w:t>
      </w:r>
      <w:r>
        <w:rPr>
          <w:sz w:val="12"/>
        </w:rPr>
        <w:t xml:space="preserve"> </w:t>
      </w:r>
      <w:r>
        <w:t>waste management, regulation, and public acceptance.</w:t>
      </w:r>
      <w:r>
        <w:rPr>
          <w:sz w:val="12"/>
        </w:rPr>
        <w:t xml:space="preserve"> </w:t>
      </w:r>
      <w:r w:rsidRPr="00DB0FD0">
        <w:rPr>
          <w:rStyle w:val="Emphasis"/>
        </w:rPr>
        <w:t>High capital costs</w:t>
      </w:r>
      <w:r w:rsidRPr="00DB0FD0">
        <w:rPr>
          <w:rStyle w:val="StyleUnderline"/>
        </w:rPr>
        <w:t>, together with long timeframes for licensing and construction and the</w:t>
      </w:r>
      <w:r>
        <w:rPr>
          <w:rStyle w:val="StyleUnderline"/>
          <w:sz w:val="12"/>
        </w:rPr>
        <w:t xml:space="preserve"> </w:t>
      </w:r>
      <w:r w:rsidRPr="00DB0FD0">
        <w:rPr>
          <w:rStyle w:val="StyleUnderline"/>
        </w:rPr>
        <w:t>increasing cost-competitiveness of alternative forms of generation, mean that new nuclear power</w:t>
      </w:r>
      <w:r>
        <w:rPr>
          <w:rStyle w:val="StyleUnderline"/>
          <w:sz w:val="12"/>
        </w:rPr>
        <w:t xml:space="preserve"> </w:t>
      </w:r>
      <w:r w:rsidRPr="00DB0FD0">
        <w:rPr>
          <w:rStyle w:val="StyleUnderline"/>
        </w:rPr>
        <w:t>plants are effectively out of the running compared to other generation options</w:t>
      </w:r>
      <w:r>
        <w:t>. Simply put,</w:t>
      </w:r>
      <w:r>
        <w:rPr>
          <w:sz w:val="12"/>
        </w:rPr>
        <w:t xml:space="preserve"> </w:t>
      </w:r>
      <w:r w:rsidRPr="00DB0FD0">
        <w:rPr>
          <w:rStyle w:val="StyleUnderline"/>
        </w:rPr>
        <w:t>nuclear plants are large, long-term investments</w:t>
      </w:r>
      <w:r>
        <w:t xml:space="preserve"> that often don’t fit the needs of the small and</w:t>
      </w:r>
      <w:r>
        <w:rPr>
          <w:sz w:val="12"/>
        </w:rPr>
        <w:t xml:space="preserve"> </w:t>
      </w:r>
      <w:r>
        <w:t>diverse set of U.S. utilities that are focused primarily on meeting near-term business objectives.</w:t>
      </w:r>
      <w:r>
        <w:rPr>
          <w:sz w:val="12"/>
        </w:rPr>
        <w:t xml:space="preserve"> </w:t>
      </w:r>
      <w:r>
        <w:t>This is particularly true in markets in the United States and in some other nations where nuclear</w:t>
      </w:r>
      <w:r>
        <w:rPr>
          <w:sz w:val="12"/>
        </w:rPr>
        <w:t xml:space="preserve"> </w:t>
      </w:r>
      <w:r>
        <w:t>has to compete with low-cost gas and where utility-sector deregulation means no guarantee of</w:t>
      </w:r>
      <w:r>
        <w:rPr>
          <w:sz w:val="12"/>
        </w:rPr>
        <w:t xml:space="preserve"> </w:t>
      </w:r>
      <w:r>
        <w:t>cost recovery (see figure below; note that spot prices are roughly $4 per million BTU).</w:t>
      </w:r>
      <w:r>
        <w:rPr>
          <w:sz w:val="12"/>
        </w:rPr>
        <w:t xml:space="preserve"> </w:t>
      </w:r>
      <w:r>
        <w:t xml:space="preserve">Unfortunately, the </w:t>
      </w:r>
      <w:r w:rsidRPr="00DB0FD0">
        <w:rPr>
          <w:rStyle w:val="StyleUnderline"/>
        </w:rPr>
        <w:t>incentives</w:t>
      </w:r>
      <w:r>
        <w:t xml:space="preserve"> introduced under the Energy Policy Act of 2005—including loan</w:t>
      </w:r>
      <w:r>
        <w:rPr>
          <w:sz w:val="12"/>
        </w:rPr>
        <w:t xml:space="preserve"> </w:t>
      </w:r>
      <w:r>
        <w:t>guarantees and standby insurance—</w:t>
      </w:r>
      <w:r w:rsidRPr="00DB0FD0">
        <w:rPr>
          <w:rStyle w:val="StyleUnderline"/>
        </w:rPr>
        <w:t>have met with limited success</w:t>
      </w:r>
      <w:r>
        <w:t>. While four new reactors are</w:t>
      </w:r>
      <w:r>
        <w:rPr>
          <w:sz w:val="12"/>
        </w:rPr>
        <w:t xml:space="preserve"> </w:t>
      </w:r>
      <w:r>
        <w:t>being built in Georgia and South Carolina—which is an important and positive development—the</w:t>
      </w:r>
      <w:r>
        <w:rPr>
          <w:sz w:val="12"/>
        </w:rPr>
        <w:t xml:space="preserve"> </w:t>
      </w:r>
      <w:r>
        <w:t>EPAct incentives have failed to produce more than a handful of new plant commitments in the</w:t>
      </w:r>
      <w:r>
        <w:rPr>
          <w:sz w:val="12"/>
        </w:rPr>
        <w:t xml:space="preserve"> </w:t>
      </w:r>
      <w:r>
        <w:t xml:space="preserve">United States. </w:t>
      </w:r>
      <w:r w:rsidRPr="00DB0FD0">
        <w:rPr>
          <w:rStyle w:val="StyleUnderline"/>
        </w:rPr>
        <w:t>Future designs, such as small modular reactors, may reduce some of these</w:t>
      </w:r>
      <w:r>
        <w:rPr>
          <w:rStyle w:val="StyleUnderline"/>
          <w:sz w:val="12"/>
        </w:rPr>
        <w:t xml:space="preserve"> </w:t>
      </w:r>
      <w:r w:rsidRPr="00DB0FD0">
        <w:rPr>
          <w:rStyle w:val="StyleUnderline"/>
        </w:rPr>
        <w:t>competitive disadvantages, but a lack of field experience makes meaningful cost comparisons</w:t>
      </w:r>
      <w:r>
        <w:rPr>
          <w:rStyle w:val="StyleUnderline"/>
          <w:sz w:val="12"/>
        </w:rPr>
        <w:t xml:space="preserve"> </w:t>
      </w:r>
      <w:r w:rsidRPr="00DB0FD0">
        <w:rPr>
          <w:rStyle w:val="StyleUnderline"/>
        </w:rPr>
        <w:t xml:space="preserve">difficult at this time. </w:t>
      </w:r>
      <w:r w:rsidRPr="0080699D">
        <w:rPr>
          <w:rStyle w:val="StyleUnderline"/>
          <w:sz w:val="12"/>
        </w:rPr>
        <w:t xml:space="preserve">¶ </w:t>
      </w:r>
      <w:r w:rsidRPr="00DB0FD0">
        <w:rPr>
          <w:rStyle w:val="StyleUnderline"/>
        </w:rPr>
        <w:t>Access to financing is particularly challenging when the amount of capital required to build a new</w:t>
      </w:r>
      <w:r>
        <w:rPr>
          <w:rStyle w:val="StyleUnderline"/>
          <w:sz w:val="12"/>
        </w:rPr>
        <w:t xml:space="preserve"> </w:t>
      </w:r>
      <w:r w:rsidRPr="00DB0FD0">
        <w:rPr>
          <w:rStyle w:val="StyleUnderline"/>
        </w:rPr>
        <w:t>two-unit plant is upwards of $10 billion</w:t>
      </w:r>
      <w:r>
        <w:t>. Financing a civil nuclear facility, even with favorable</w:t>
      </w:r>
      <w:r>
        <w:rPr>
          <w:sz w:val="12"/>
        </w:rPr>
        <w:t xml:space="preserve"> </w:t>
      </w:r>
      <w:r>
        <w:t>economics, has long been a daunting undertaking for most private investors, particularly given</w:t>
      </w:r>
      <w:r>
        <w:rPr>
          <w:sz w:val="12"/>
        </w:rPr>
        <w:t xml:space="preserve"> </w:t>
      </w:r>
      <w:r>
        <w:t xml:space="preserve">the history of cost overruns with nuclear plant construction. </w:t>
      </w:r>
      <w:r w:rsidRPr="00DB0FD0">
        <w:rPr>
          <w:rStyle w:val="StyleUnderline"/>
        </w:rPr>
        <w:t>New nuclear builds may therefore</w:t>
      </w:r>
      <w:r>
        <w:rPr>
          <w:rStyle w:val="StyleUnderline"/>
          <w:sz w:val="12"/>
        </w:rPr>
        <w:t xml:space="preserve"> </w:t>
      </w:r>
      <w:r w:rsidRPr="00DB0FD0">
        <w:rPr>
          <w:rStyle w:val="StyleUnderline"/>
        </w:rPr>
        <w:t>demand the involvement of large industrial companies, sovereign wealth, or other entities that</w:t>
      </w:r>
      <w:r>
        <w:rPr>
          <w:rStyle w:val="StyleUnderline"/>
          <w:sz w:val="12"/>
        </w:rPr>
        <w:t xml:space="preserve"> </w:t>
      </w:r>
      <w:r w:rsidRPr="00DB0FD0">
        <w:rPr>
          <w:rStyle w:val="StyleUnderline"/>
        </w:rPr>
        <w:t>have access to large amounts of capital and can take a long view of investment risks and returns.</w:t>
      </w:r>
      <w:r>
        <w:rPr>
          <w:rStyle w:val="StyleUnderline"/>
          <w:sz w:val="12"/>
        </w:rPr>
        <w:t xml:space="preserve"> </w:t>
      </w:r>
      <w:r>
        <w:t>Waste management has stood for decades as a barrier to the growth of nuclear energy in the</w:t>
      </w:r>
      <w:r>
        <w:rPr>
          <w:sz w:val="12"/>
        </w:rPr>
        <w:t xml:space="preserve"> </w:t>
      </w:r>
      <w:r>
        <w:t>United States. Several states have laws that ban construction of new nuclear plants until the waste</w:t>
      </w:r>
      <w:r>
        <w:rPr>
          <w:sz w:val="12"/>
        </w:rPr>
        <w:t xml:space="preserve"> </w:t>
      </w:r>
      <w:r>
        <w:t>issue is resolved. More broadly, the lack of a waste-disposal solution has damaged the credibility</w:t>
      </w:r>
      <w:r>
        <w:rPr>
          <w:sz w:val="12"/>
        </w:rPr>
        <w:t xml:space="preserve"> </w:t>
      </w:r>
      <w:r>
        <w:t>of, and undermined public confidence in, nuclear power as an energy source.</w:t>
      </w:r>
    </w:p>
    <w:p w:rsidR="003A3E16" w:rsidRDefault="003A3E16" w:rsidP="003A3E16"/>
    <w:p w:rsidR="003A3E16" w:rsidRPr="00200B81" w:rsidRDefault="003A3E16" w:rsidP="003A3E16">
      <w:pPr>
        <w:pStyle w:val="Heading4"/>
      </w:pPr>
      <w:r>
        <w:t xml:space="preserve">Regulatory certainty gives the US leverage to shape behaviors and norms </w:t>
      </w:r>
    </w:p>
    <w:p w:rsidR="003A3E16" w:rsidRDefault="003A3E16" w:rsidP="003A3E16">
      <w:r w:rsidRPr="00322AB3">
        <w:rPr>
          <w:rStyle w:val="Style13ptBold"/>
        </w:rPr>
        <w:t>Wallace et al, 13</w:t>
      </w:r>
      <w:r>
        <w:t xml:space="preserve"> – CSIS Senior Advisor [Michael, John Kotek, Sarah Williams, Paul Nadeau, Thomas Hundertmark, George David Banks, June, CSIS, Restoring Us Leadership in Nuclear Energy, </w:t>
      </w:r>
      <w:hyperlink r:id="rId85" w:history="1">
        <w:r w:rsidRPr="00944F15">
          <w:rPr>
            <w:rStyle w:val="Hyperlink"/>
          </w:rPr>
          <w:t>https://csis-prod.s3.amazonaws.com/s3f public/legacy_files/files/publication/130614_ RestoringUSLeadershipNuclearEnergy_ WEB.pdf</w:t>
        </w:r>
      </w:hyperlink>
      <w:r>
        <w:t>, accessed 7/17/16, ge]</w:t>
      </w:r>
    </w:p>
    <w:p w:rsidR="003A3E16" w:rsidRDefault="003A3E16" w:rsidP="003A3E16">
      <w:pPr>
        <w:rPr>
          <w:rStyle w:val="StyleUnderline"/>
        </w:rPr>
      </w:pPr>
      <w:r w:rsidRPr="00CE1804">
        <w:rPr>
          <w:rStyle w:val="StyleUnderline"/>
        </w:rPr>
        <w:t>Throughout the 1970s and into the 1980s, the NRC reviewed license applications for, and oversaw</w:t>
      </w:r>
      <w:r>
        <w:rPr>
          <w:rStyle w:val="StyleUnderline"/>
          <w:sz w:val="12"/>
        </w:rPr>
        <w:t xml:space="preserve"> </w:t>
      </w:r>
      <w:r w:rsidRPr="00CE1804">
        <w:rPr>
          <w:rStyle w:val="StyleUnderline"/>
        </w:rPr>
        <w:t>the construction, startup, and operation of, more than 100 commercial nuclear power reactors in</w:t>
      </w:r>
      <w:r>
        <w:rPr>
          <w:rStyle w:val="StyleUnderline"/>
          <w:sz w:val="12"/>
        </w:rPr>
        <w:t xml:space="preserve"> </w:t>
      </w:r>
      <w:r w:rsidRPr="00CE1804">
        <w:rPr>
          <w:rStyle w:val="StyleUnderline"/>
        </w:rPr>
        <w:t>the United States. Beginning in the 1980s and extending to today, the NRC also reviewed new</w:t>
      </w:r>
      <w:r>
        <w:rPr>
          <w:rStyle w:val="StyleUnderline"/>
          <w:sz w:val="12"/>
        </w:rPr>
        <w:t xml:space="preserve"> </w:t>
      </w:r>
      <w:r w:rsidRPr="00CE1804">
        <w:rPr>
          <w:rStyle w:val="StyleUnderline"/>
        </w:rPr>
        <w:t xml:space="preserve">plant designs and plans to increase the power output of operating reactors. As a result, </w:t>
      </w:r>
      <w:r w:rsidRPr="00CE1804">
        <w:rPr>
          <w:rStyle w:val="Emphasis"/>
        </w:rPr>
        <w:t>the NRC</w:t>
      </w:r>
      <w:r>
        <w:rPr>
          <w:rStyle w:val="Emphasis"/>
          <w:sz w:val="12"/>
        </w:rPr>
        <w:t xml:space="preserve"> </w:t>
      </w:r>
      <w:r w:rsidRPr="00CE1804">
        <w:rPr>
          <w:rStyle w:val="Emphasis"/>
        </w:rPr>
        <w:t>has more collective experience than any other nuclear regulatory agency in the world.</w:t>
      </w:r>
      <w:r w:rsidRPr="00200B81">
        <w:rPr>
          <w:rStyle w:val="Emphasis"/>
          <w:sz w:val="12"/>
        </w:rPr>
        <w:t xml:space="preserve">¶ </w:t>
      </w:r>
      <w:r>
        <w:t>Thanks to robust NRC regulation and its own initiatives, particularly including the INPO, the</w:t>
      </w:r>
      <w:r>
        <w:rPr>
          <w:sz w:val="12"/>
        </w:rPr>
        <w:t xml:space="preserve"> </w:t>
      </w:r>
      <w:r>
        <w:t>commercial nuclear power industry in the United States has accumulated an impressive record of</w:t>
      </w:r>
      <w:r>
        <w:rPr>
          <w:sz w:val="12"/>
        </w:rPr>
        <w:t xml:space="preserve"> </w:t>
      </w:r>
      <w:r>
        <w:t>operational and safety performance. Operational and technological improvements have enabled</w:t>
      </w:r>
      <w:r>
        <w:rPr>
          <w:sz w:val="12"/>
        </w:rPr>
        <w:t xml:space="preserve"> </w:t>
      </w:r>
      <w:r>
        <w:t>plant operators to dramatically boost performance over the last several decades. For example, in</w:t>
      </w:r>
      <w:r>
        <w:rPr>
          <w:sz w:val="12"/>
        </w:rPr>
        <w:t xml:space="preserve"> </w:t>
      </w:r>
      <w:r>
        <w:t>1980 the average capacity factor for the commercial U.S. nuclear plant fleet as a whole was just</w:t>
      </w:r>
      <w:r>
        <w:rPr>
          <w:sz w:val="12"/>
        </w:rPr>
        <w:t xml:space="preserve"> </w:t>
      </w:r>
      <w:r>
        <w:t>56.3 percent. This figure rose to 66 percent in 1990 and continued rising over the past two</w:t>
      </w:r>
      <w:r>
        <w:rPr>
          <w:sz w:val="12"/>
        </w:rPr>
        <w:t xml:space="preserve"> </w:t>
      </w:r>
      <w:r>
        <w:t>decades, reaching 89 percent in 2011.70</w:t>
      </w:r>
      <w:r w:rsidRPr="00200B81">
        <w:rPr>
          <w:sz w:val="12"/>
        </w:rPr>
        <w:t xml:space="preserve">¶ </w:t>
      </w:r>
      <w:r>
        <w:t xml:space="preserve">For decades, and continuing through today, </w:t>
      </w:r>
      <w:r w:rsidRPr="00CE1804">
        <w:rPr>
          <w:rStyle w:val="StyleUnderline"/>
        </w:rPr>
        <w:t>the U.S. system of regulations and operational</w:t>
      </w:r>
      <w:r>
        <w:rPr>
          <w:rStyle w:val="StyleUnderline"/>
        </w:rPr>
        <w:t xml:space="preserve"> </w:t>
      </w:r>
      <w:r w:rsidRPr="00CE1804">
        <w:rPr>
          <w:rStyle w:val="StyleUnderline"/>
        </w:rPr>
        <w:t>standards has been viewed as the best in the world. An NRC license for a particular reactor design</w:t>
      </w:r>
      <w:r>
        <w:rPr>
          <w:rStyle w:val="StyleUnderline"/>
        </w:rPr>
        <w:t xml:space="preserve"> </w:t>
      </w:r>
      <w:r w:rsidRPr="00CE1804">
        <w:rPr>
          <w:rStyle w:val="StyleUnderline"/>
        </w:rPr>
        <w:t>has been viewed as the “gold standard” and has opened opportunities to market that design</w:t>
      </w:r>
      <w:r>
        <w:rPr>
          <w:rStyle w:val="StyleUnderline"/>
        </w:rPr>
        <w:t xml:space="preserve"> </w:t>
      </w:r>
      <w:r>
        <w:t xml:space="preserve">around the world.71 </w:t>
      </w:r>
      <w:r w:rsidRPr="00504402">
        <w:rPr>
          <w:rStyle w:val="StyleUnderline"/>
        </w:rPr>
        <w:t>The desire to learn from U.S. regulatory and operational experiences is one of</w:t>
      </w:r>
      <w:r>
        <w:rPr>
          <w:rStyle w:val="StyleUnderline"/>
        </w:rPr>
        <w:t xml:space="preserve"> </w:t>
      </w:r>
      <w:r w:rsidRPr="00504402">
        <w:rPr>
          <w:rStyle w:val="StyleUnderline"/>
        </w:rPr>
        <w:t>the factors that caused nations in the past to want to enter into agreements for nuclear</w:t>
      </w:r>
      <w:r>
        <w:rPr>
          <w:rStyle w:val="StyleUnderline"/>
        </w:rPr>
        <w:t xml:space="preserve"> </w:t>
      </w:r>
      <w:r w:rsidRPr="00504402">
        <w:rPr>
          <w:rStyle w:val="StyleUnderline"/>
        </w:rPr>
        <w:t>cooperation with the United States,</w:t>
      </w:r>
      <w:r>
        <w:t xml:space="preserve"> and </w:t>
      </w:r>
      <w:r w:rsidRPr="00504402">
        <w:rPr>
          <w:rStyle w:val="Emphasis"/>
        </w:rPr>
        <w:t>it has given Washington an important edge in negotiating</w:t>
      </w:r>
      <w:r>
        <w:rPr>
          <w:rStyle w:val="Emphasis"/>
        </w:rPr>
        <w:t xml:space="preserve"> </w:t>
      </w:r>
      <w:r w:rsidRPr="00504402">
        <w:rPr>
          <w:rStyle w:val="Emphasis"/>
        </w:rPr>
        <w:t>such agreements.</w:t>
      </w:r>
      <w:r w:rsidRPr="00200B81">
        <w:rPr>
          <w:rStyle w:val="Emphasis"/>
          <w:sz w:val="12"/>
        </w:rPr>
        <w:t xml:space="preserve">¶ </w:t>
      </w:r>
      <w:r w:rsidRPr="0080699D">
        <w:rPr>
          <w:rStyle w:val="StyleUnderline"/>
        </w:rPr>
        <w:t>Cooperating with other countries</w:t>
      </w:r>
      <w:r>
        <w:t xml:space="preserve"> on issues of nuclear safety, in turn, </w:t>
      </w:r>
      <w:r w:rsidRPr="00504402">
        <w:rPr>
          <w:rStyle w:val="Emphasis"/>
        </w:rPr>
        <w:t>gives the United States an</w:t>
      </w:r>
      <w:r>
        <w:rPr>
          <w:rStyle w:val="Emphasis"/>
          <w:sz w:val="12"/>
        </w:rPr>
        <w:t xml:space="preserve"> </w:t>
      </w:r>
      <w:r w:rsidRPr="00504402">
        <w:rPr>
          <w:rStyle w:val="Emphasis"/>
        </w:rPr>
        <w:t>opportunity to shape behaviors in other areas, particularly with respect to plant security,</w:t>
      </w:r>
      <w:r>
        <w:rPr>
          <w:rStyle w:val="Emphasis"/>
          <w:sz w:val="12"/>
        </w:rPr>
        <w:t xml:space="preserve"> </w:t>
      </w:r>
      <w:r w:rsidRPr="00504402">
        <w:rPr>
          <w:rStyle w:val="Emphasis"/>
        </w:rPr>
        <w:t>materials safeguards, emergency response, and nonproliferation</w:t>
      </w:r>
      <w:r>
        <w:t>. Other leading supplier nations</w:t>
      </w:r>
      <w:r>
        <w:rPr>
          <w:sz w:val="12"/>
        </w:rPr>
        <w:t xml:space="preserve"> </w:t>
      </w:r>
      <w:r>
        <w:t>don’t always adhere to the same strict controls the United States has adopted in these areas.</w:t>
      </w:r>
      <w:r>
        <w:rPr>
          <w:sz w:val="12"/>
        </w:rPr>
        <w:t xml:space="preserve"> </w:t>
      </w:r>
      <w:r w:rsidRPr="00504402">
        <w:rPr>
          <w:rStyle w:val="StyleUnderline"/>
        </w:rPr>
        <w:t>Maintaining an edge in the regulatory arena, however, will be difficult if our nation’s own</w:t>
      </w:r>
      <w:r>
        <w:rPr>
          <w:rStyle w:val="StyleUnderline"/>
          <w:sz w:val="12"/>
        </w:rPr>
        <w:t xml:space="preserve"> </w:t>
      </w:r>
      <w:r w:rsidRPr="00504402">
        <w:rPr>
          <w:rStyle w:val="StyleUnderline"/>
        </w:rPr>
        <w:t>commercial nuclear activities decline.</w:t>
      </w:r>
    </w:p>
    <w:p w:rsidR="003A3E16" w:rsidRDefault="003A3E16" w:rsidP="003A3E16"/>
    <w:p w:rsidR="00243656" w:rsidRDefault="00243656" w:rsidP="00243656">
      <w:pPr>
        <w:pStyle w:val="Heading1"/>
      </w:pPr>
      <w:r>
        <w:t>at: topicality</w:t>
      </w:r>
    </w:p>
    <w:p w:rsidR="000B6F5C" w:rsidRDefault="000B6F5C" w:rsidP="000B6F5C">
      <w:pPr>
        <w:pStyle w:val="Heading2"/>
      </w:pPr>
      <w:r>
        <w:t>topicality</w:t>
      </w:r>
    </w:p>
    <w:p w:rsidR="00432DB1" w:rsidRDefault="000B6F5C" w:rsidP="00432DB1">
      <w:pPr>
        <w:pStyle w:val="Heading3"/>
      </w:pPr>
      <w:r>
        <w:t>2ac</w:t>
      </w:r>
      <w:r w:rsidR="00432DB1">
        <w:t xml:space="preserve"> – resnick/gov to gov</w:t>
      </w:r>
    </w:p>
    <w:p w:rsidR="00432DB1" w:rsidRPr="00F05C27" w:rsidRDefault="00432DB1" w:rsidP="00432DB1">
      <w:pPr>
        <w:pStyle w:val="Heading4"/>
      </w:pPr>
      <w:r>
        <w:t xml:space="preserve">We meet - Nuclear cooperation </w:t>
      </w:r>
      <w:r>
        <w:rPr>
          <w:u w:val="single"/>
        </w:rPr>
        <w:t>inherently</w:t>
      </w:r>
      <w:r>
        <w:t xml:space="preserve"> involves </w:t>
      </w:r>
      <w:r>
        <w:rPr>
          <w:u w:val="single"/>
        </w:rPr>
        <w:t>institutional contacts</w:t>
      </w:r>
    </w:p>
    <w:p w:rsidR="00432DB1" w:rsidRPr="00F05C27" w:rsidRDefault="00432DB1" w:rsidP="00432DB1">
      <w:pPr>
        <w:rPr>
          <w:rStyle w:val="Style13ptBold"/>
          <w:b w:val="0"/>
        </w:rPr>
      </w:pPr>
      <w:r>
        <w:rPr>
          <w:rStyle w:val="Style13ptBold"/>
        </w:rPr>
        <w:t>Xinhua 16</w:t>
      </w:r>
      <w:r>
        <w:rPr>
          <w:rStyle w:val="Style13ptBold"/>
          <w:b w:val="0"/>
        </w:rPr>
        <w:t xml:space="preserve"> – Chinese news agency [“Interview: U.S.-China cooperation on nuclear energy helps build trust in relations: expert”, New China, March 20, 2016, http://news.xinhuanet.com/english/2016-03/26/c_135225329.htm//dmeth]</w:t>
      </w:r>
    </w:p>
    <w:p w:rsidR="00432DB1" w:rsidRDefault="00432DB1" w:rsidP="00432DB1">
      <w:pPr>
        <w:rPr>
          <w:sz w:val="16"/>
        </w:rPr>
      </w:pPr>
      <w:r w:rsidRPr="00F05C27">
        <w:rPr>
          <w:sz w:val="16"/>
        </w:rPr>
        <w:t xml:space="preserve">WASHINGTON, March 26 (Xinhua) -- </w:t>
      </w:r>
      <w:r w:rsidRPr="00F05C27">
        <w:rPr>
          <w:rStyle w:val="Emphasis"/>
        </w:rPr>
        <w:t>Nuclear energy cooperation</w:t>
      </w:r>
      <w:r w:rsidRPr="00F05C27">
        <w:rPr>
          <w:sz w:val="16"/>
        </w:rPr>
        <w:t xml:space="preserve"> </w:t>
      </w:r>
      <w:r w:rsidRPr="00F05C27">
        <w:rPr>
          <w:rStyle w:val="StyleUnderline"/>
        </w:rPr>
        <w:t>between the United States and China</w:t>
      </w:r>
      <w:r w:rsidRPr="00F05C27">
        <w:rPr>
          <w:sz w:val="16"/>
        </w:rPr>
        <w:t xml:space="preserve"> </w:t>
      </w:r>
      <w:r w:rsidRPr="00F05C27">
        <w:rPr>
          <w:rStyle w:val="StyleUnderline"/>
        </w:rPr>
        <w:t>has yielded</w:t>
      </w:r>
      <w:r w:rsidRPr="00F05C27">
        <w:rPr>
          <w:sz w:val="16"/>
        </w:rPr>
        <w:t xml:space="preserve"> </w:t>
      </w:r>
      <w:r w:rsidRPr="00F05C27">
        <w:rPr>
          <w:rStyle w:val="Emphasis"/>
        </w:rPr>
        <w:t>tremendous benefits</w:t>
      </w:r>
      <w:r w:rsidRPr="00F05C27">
        <w:rPr>
          <w:sz w:val="16"/>
        </w:rPr>
        <w:t xml:space="preserve"> for both countries </w:t>
      </w:r>
      <w:r w:rsidRPr="00F05C27">
        <w:rPr>
          <w:rStyle w:val="StyleUnderline"/>
        </w:rPr>
        <w:t>and</w:t>
      </w:r>
      <w:r w:rsidRPr="00F05C27">
        <w:rPr>
          <w:sz w:val="16"/>
        </w:rPr>
        <w:t xml:space="preserve"> </w:t>
      </w:r>
      <w:r w:rsidRPr="00F05C27">
        <w:rPr>
          <w:rStyle w:val="Emphasis"/>
        </w:rPr>
        <w:t>can contribute to trust in the larger bilateral relationship,</w:t>
      </w:r>
      <w:r w:rsidRPr="00F05C27">
        <w:rPr>
          <w:sz w:val="16"/>
        </w:rPr>
        <w:t xml:space="preserve"> a U.S. nuclear energy expert told Xinhua. The </w:t>
      </w:r>
      <w:r w:rsidRPr="00F05C27">
        <w:rPr>
          <w:rStyle w:val="StyleUnderline"/>
        </w:rPr>
        <w:t>United States and China</w:t>
      </w:r>
      <w:r w:rsidRPr="00F05C27">
        <w:rPr>
          <w:sz w:val="16"/>
        </w:rPr>
        <w:t xml:space="preserve"> </w:t>
      </w:r>
      <w:r w:rsidRPr="00F05C27">
        <w:rPr>
          <w:rStyle w:val="Emphasis"/>
        </w:rPr>
        <w:t>could further enhance cooperation</w:t>
      </w:r>
      <w:r w:rsidRPr="00F05C27">
        <w:rPr>
          <w:sz w:val="16"/>
        </w:rPr>
        <w:t xml:space="preserve"> on nuclear energy </w:t>
      </w:r>
      <w:r w:rsidRPr="00F05C27">
        <w:rPr>
          <w:rStyle w:val="StyleUnderline"/>
        </w:rPr>
        <w:t>as there are</w:t>
      </w:r>
      <w:r w:rsidRPr="00F05C27">
        <w:rPr>
          <w:sz w:val="16"/>
        </w:rPr>
        <w:t xml:space="preserve"> </w:t>
      </w:r>
      <w:r w:rsidRPr="00F05C27">
        <w:rPr>
          <w:rStyle w:val="Emphasis"/>
        </w:rPr>
        <w:t>vast commercial opportunities for both countries and the world</w:t>
      </w:r>
      <w:r w:rsidRPr="00F05C27">
        <w:rPr>
          <w:sz w:val="16"/>
        </w:rPr>
        <w:t xml:space="preserve">, Daniel Lipman, vice president of Washington-based Nuclear Energy Institute (NEI), said in an interview ahead of the Nuclear Security Summit to be held in Washington from March 31 to April 1. </w:t>
      </w:r>
      <w:r w:rsidRPr="00F05C27">
        <w:rPr>
          <w:rStyle w:val="StyleUnderline"/>
        </w:rPr>
        <w:t>Bilateral nuclear energy cooperation</w:t>
      </w:r>
      <w:r w:rsidRPr="00F05C27">
        <w:rPr>
          <w:sz w:val="16"/>
        </w:rPr>
        <w:t xml:space="preserve"> "</w:t>
      </w:r>
      <w:r w:rsidRPr="00F05C27">
        <w:rPr>
          <w:rStyle w:val="StyleUnderline"/>
        </w:rPr>
        <w:t>requires</w:t>
      </w:r>
      <w:r w:rsidRPr="00F05C27">
        <w:rPr>
          <w:sz w:val="16"/>
        </w:rPr>
        <w:t xml:space="preserve"> </w:t>
      </w:r>
      <w:r w:rsidRPr="00F05C27">
        <w:rPr>
          <w:rStyle w:val="Emphasis"/>
        </w:rPr>
        <w:t>a strong foundation of mutual respect and trust</w:t>
      </w:r>
      <w:r w:rsidRPr="00F05C27">
        <w:rPr>
          <w:sz w:val="16"/>
        </w:rPr>
        <w:t xml:space="preserve"> that shared technologies will be used only for peaceful purposes," Lipman said, adding that it is "</w:t>
      </w:r>
      <w:r w:rsidRPr="00F05C27">
        <w:rPr>
          <w:rStyle w:val="Emphasis"/>
        </w:rPr>
        <w:t>not something the United States enters into lightly."</w:t>
      </w:r>
      <w:r>
        <w:rPr>
          <w:rStyle w:val="Emphasis"/>
        </w:rPr>
        <w:t xml:space="preserve"> </w:t>
      </w:r>
      <w:r w:rsidRPr="00F05C27">
        <w:rPr>
          <w:rStyle w:val="StyleUnderline"/>
        </w:rPr>
        <w:t>Through</w:t>
      </w:r>
      <w:r w:rsidRPr="00F05C27">
        <w:rPr>
          <w:sz w:val="16"/>
        </w:rPr>
        <w:t xml:space="preserve"> </w:t>
      </w:r>
      <w:r w:rsidRPr="00F05C27">
        <w:rPr>
          <w:rStyle w:val="Emphasis"/>
        </w:rPr>
        <w:t>extensive person-to-person and institutional contacts</w:t>
      </w:r>
      <w:r w:rsidRPr="00F05C27">
        <w:rPr>
          <w:sz w:val="16"/>
        </w:rPr>
        <w:t xml:space="preserve">, </w:t>
      </w:r>
      <w:r w:rsidRPr="00F05C27">
        <w:rPr>
          <w:rStyle w:val="StyleUnderline"/>
        </w:rPr>
        <w:t xml:space="preserve">commercial nuclear trade can also </w:t>
      </w:r>
      <w:r w:rsidRPr="00F05C27">
        <w:rPr>
          <w:rStyle w:val="Emphasis"/>
        </w:rPr>
        <w:t>share best practices</w:t>
      </w:r>
      <w:r w:rsidRPr="00F05C27">
        <w:rPr>
          <w:sz w:val="16"/>
        </w:rPr>
        <w:t xml:space="preserve"> </w:t>
      </w:r>
      <w:r w:rsidRPr="00F05C27">
        <w:rPr>
          <w:rStyle w:val="StyleUnderline"/>
        </w:rPr>
        <w:t>on nuclear safety, security and nonproliferation,</w:t>
      </w:r>
      <w:r w:rsidRPr="00F05C27">
        <w:rPr>
          <w:sz w:val="16"/>
        </w:rPr>
        <w:t xml:space="preserve"> the expert said.</w:t>
      </w:r>
    </w:p>
    <w:p w:rsidR="000B6F5C" w:rsidRDefault="000B6F5C" w:rsidP="00432DB1">
      <w:pPr>
        <w:rPr>
          <w:sz w:val="16"/>
        </w:rPr>
      </w:pPr>
    </w:p>
    <w:p w:rsidR="000B6F5C" w:rsidRDefault="000B6F5C" w:rsidP="000B6F5C">
      <w:pPr>
        <w:pStyle w:val="Heading4"/>
      </w:pPr>
      <w:r>
        <w:t>US-China cooperation on nuclear energy helps build trust in relations: expert</w:t>
      </w:r>
    </w:p>
    <w:p w:rsidR="000B6F5C" w:rsidRDefault="000B6F5C" w:rsidP="000B6F5C">
      <w:r w:rsidRPr="00921842">
        <w:rPr>
          <w:rStyle w:val="Style13ptBold"/>
        </w:rPr>
        <w:t>China Daily, 16</w:t>
      </w:r>
      <w:r>
        <w:t xml:space="preserve"> [US-China cooperation on nuclear energy helps build trust in relations: expert, China Daily, March 26, Lexis, accessed 7/18/16, ge]</w:t>
      </w:r>
    </w:p>
    <w:p w:rsidR="000B6F5C" w:rsidRDefault="000B6F5C" w:rsidP="000B6F5C">
      <w:r w:rsidRPr="00921842">
        <w:rPr>
          <w:rStyle w:val="StyleUnderline"/>
        </w:rPr>
        <w:t>Nuclear energy cooperation between the US and China has yielded tremendous benefits for both countries and can contribute to trust in the larger bilateral relationship</w:t>
      </w:r>
      <w:r>
        <w:t>, a US nuclear energy expert said.</w:t>
      </w:r>
      <w:r w:rsidRPr="00921842">
        <w:rPr>
          <w:sz w:val="12"/>
        </w:rPr>
        <w:t xml:space="preserve">¶ </w:t>
      </w:r>
      <w:r>
        <w:t>WASHINGTON - Nuclear energy cooperation between the United States and China has yielded tremendous benefits for both countries and can contribute to trust in the larger bilateral relationship, a US nuclear energy expert told Xinhua.</w:t>
      </w:r>
      <w:r w:rsidRPr="00921842">
        <w:rPr>
          <w:sz w:val="12"/>
        </w:rPr>
        <w:t xml:space="preserve">¶ </w:t>
      </w:r>
      <w:r>
        <w:t>The United States and China could further enhance cooperation on nuclear energy as there are vast commercial opportunities for both countries and the world, Daniel Lipman, vice president of Washington-based Nuclear Energy Institute (NEI), said in an interview ahead of the Nuclear Security Summit to be held in Washington from March 31 to April 1.</w:t>
      </w:r>
      <w:r w:rsidRPr="00921842">
        <w:rPr>
          <w:sz w:val="12"/>
        </w:rPr>
        <w:t xml:space="preserve">¶ </w:t>
      </w:r>
      <w:r w:rsidRPr="00921842">
        <w:rPr>
          <w:rStyle w:val="StyleUnderline"/>
        </w:rPr>
        <w:t>Bilateral nuclear energy cooperation "requires a strong foundation of mutual respect and trust that shared technologies will be used only for peaceful purposes,"</w:t>
      </w:r>
      <w:r>
        <w:t xml:space="preserve"> Lipman said, adding that it is "not something the United States enters into lightly."</w:t>
      </w:r>
      <w:r w:rsidRPr="00921842">
        <w:rPr>
          <w:sz w:val="12"/>
        </w:rPr>
        <w:t xml:space="preserve">¶ </w:t>
      </w:r>
      <w:r w:rsidRPr="00921842">
        <w:rPr>
          <w:rStyle w:val="StyleUnderline"/>
        </w:rPr>
        <w:t xml:space="preserve">Through extensive </w:t>
      </w:r>
      <w:r w:rsidRPr="00921842">
        <w:rPr>
          <w:rStyle w:val="Emphasis"/>
        </w:rPr>
        <w:t>person-to-person and institutional contacts</w:t>
      </w:r>
      <w:r w:rsidRPr="00921842">
        <w:rPr>
          <w:rStyle w:val="StyleUnderline"/>
        </w:rPr>
        <w:t xml:space="preserve">, commercial nuclear trade can also share best practices on nuclear safety, security and nonproliferation, </w:t>
      </w:r>
      <w:r>
        <w:t>the expert said.</w:t>
      </w:r>
    </w:p>
    <w:p w:rsidR="000B6F5C" w:rsidRDefault="000B6F5C" w:rsidP="00432DB1">
      <w:pPr>
        <w:rPr>
          <w:sz w:val="16"/>
        </w:rPr>
      </w:pPr>
    </w:p>
    <w:p w:rsidR="000B6F5C" w:rsidRPr="00F05C27" w:rsidRDefault="000B6F5C" w:rsidP="00432DB1">
      <w:pPr>
        <w:rPr>
          <w:sz w:val="16"/>
        </w:rPr>
      </w:pPr>
    </w:p>
    <w:p w:rsidR="003A3E16" w:rsidRPr="000C2D60" w:rsidRDefault="003A3E16" w:rsidP="003A3E16"/>
    <w:p w:rsidR="003A3E16" w:rsidRDefault="003A3E16" w:rsidP="003A3E16">
      <w:pPr>
        <w:pStyle w:val="Heading3"/>
      </w:pPr>
      <w:r>
        <w:t xml:space="preserve">2ac </w:t>
      </w:r>
      <w:r w:rsidR="00A53D4B">
        <w:t xml:space="preserve">– </w:t>
      </w:r>
      <w:r>
        <w:t>plan not congress</w:t>
      </w:r>
    </w:p>
    <w:p w:rsidR="003A3E16" w:rsidRDefault="003A3E16" w:rsidP="003A3E16"/>
    <w:p w:rsidR="003A3E16" w:rsidRDefault="003A3E16" w:rsidP="003A3E16">
      <w:pPr>
        <w:pStyle w:val="Heading4"/>
      </w:pPr>
      <w:r>
        <w:t>The plan doesn’t require Congress to change existing laws</w:t>
      </w:r>
    </w:p>
    <w:p w:rsidR="003A3E16" w:rsidRDefault="003A3E16" w:rsidP="003A3E16">
      <w:r>
        <w:rPr>
          <w:b/>
        </w:rPr>
        <w:t>Wallace et al 13</w:t>
      </w:r>
      <w:r>
        <w:t xml:space="preserve"> [Michael, </w:t>
      </w:r>
      <w:r w:rsidRPr="009E55B4">
        <w:t>Senior Adviser, CSIS</w:t>
      </w:r>
      <w:r>
        <w:t>, co-chair of the</w:t>
      </w:r>
      <w:r w:rsidRPr="009E55B4">
        <w:t xml:space="preserve"> CSIS C</w:t>
      </w:r>
      <w:r>
        <w:t>ommission</w:t>
      </w:r>
      <w:r w:rsidRPr="009E55B4">
        <w:t xml:space="preserve"> </w:t>
      </w:r>
      <w:r>
        <w:t>on Nuclear Energy Policy</w:t>
      </w:r>
      <w:r w:rsidRPr="009E55B4">
        <w:t xml:space="preserve"> </w:t>
      </w:r>
      <w:r>
        <w:t xml:space="preserve">in the United States, John Kotek, </w:t>
      </w:r>
      <w:r w:rsidRPr="009E55B4">
        <w:t>Principal Deputy Assistant Secretary, Office of Nuclear Energy, US Department of Energy</w:t>
      </w:r>
      <w:r>
        <w:t>, Sarah Williams,</w:t>
      </w:r>
      <w:r w:rsidRPr="000550B8">
        <w:t xml:space="preserve"> Program Coordinator and Research Associate for the U.S. Nuclear Energy Project at CSIS</w:t>
      </w:r>
      <w:r>
        <w:t xml:space="preserve">, Paul Nadeau, </w:t>
      </w:r>
      <w:r w:rsidRPr="000550B8">
        <w:t>Private Secretary, Office of Tsuyoshi Hoshino (Kanagawa 12th District) at Diet of Japan</w:t>
      </w:r>
      <w:r>
        <w:t xml:space="preserve">, Adjunct Fellow, William M. Scholl Chair in International Business, Center for Strategic and International Studies, Thomas Hundertmark, </w:t>
      </w:r>
      <w:r w:rsidRPr="000550B8">
        <w:t>Senior Partner at McKinsey &amp; Company</w:t>
      </w:r>
      <w:r>
        <w:t xml:space="preserve">, PhD chemistry w/ distinction, George David Banks, </w:t>
      </w:r>
      <w:r w:rsidRPr="000550B8">
        <w:t>Executive Vice President at American Council for Capital Formation, former Senior Fellow, Nuclear Energy Program, Center for Strategic and International Studies</w:t>
      </w:r>
      <w:r>
        <w:t xml:space="preserve">, “Restoring U.S. Leadership in Nuclear Energy: A National Security Imperative”, </w:t>
      </w:r>
      <w:r w:rsidRPr="006C5DAA">
        <w:t>The CSIS Commission on Nuclear Energy Policy in the United State</w:t>
      </w:r>
      <w:r>
        <w:t xml:space="preserve">s, June 2013, </w:t>
      </w:r>
      <w:r w:rsidRPr="006C5DAA">
        <w:t>https://csis-prod.s3.amazonaws.com/s3fs-public/legacy_files/files/publication/130614_RestoringUSLeadershipNuclearEnergy_WEB.pdf</w:t>
      </w:r>
      <w:r>
        <w:t>]//DBI</w:t>
      </w:r>
    </w:p>
    <w:p w:rsidR="003A3E16" w:rsidRPr="00664B63" w:rsidRDefault="003A3E16" w:rsidP="003A3E16">
      <w:pPr>
        <w:rPr>
          <w:sz w:val="16"/>
          <w:szCs w:val="16"/>
        </w:rPr>
      </w:pPr>
      <w:r w:rsidRPr="00530EC2">
        <w:rPr>
          <w:sz w:val="16"/>
          <w:szCs w:val="16"/>
        </w:rPr>
        <w:t>The possibility of engaging the investment arms of nations that are making strategic investments in nuclear energy is complicated by rules that restrict foreign interests in U.S. nuclear power plants.</w:t>
      </w:r>
      <w:r w:rsidRPr="00664B63">
        <w:rPr>
          <w:u w:val="single"/>
        </w:rPr>
        <w:t xml:space="preserve"> Foreign ownership, control, and influence of U.S. nuclear facilities is governed by sections 103d and 104d of the Atomic Energy Act of 1954. Legal writings on this issue have found that “The statutory and regulatory restrictions on foreign ownership, control, and domination </w:t>
      </w:r>
      <w:r w:rsidRPr="00664B63">
        <w:rPr>
          <w:rStyle w:val="Emphasis"/>
        </w:rPr>
        <w:t>should not be read to preclude foreign investment in a nuclear facility</w:t>
      </w:r>
      <w:r w:rsidRPr="00664B63">
        <w:rPr>
          <w:u w:val="single"/>
        </w:rPr>
        <w:t xml:space="preserve">, so long as the AEA licensee is a U.S. corporation (or other U.S. entity), provided the licensee is not directly and wholly owned by a foreign corporation or other foreign entity, and U.S. citizens control any decisions on matters affecting the common defense and security, such as the control of special nuclear material. This means, for example, that a licensee under sections 103 or 104 of the AEA </w:t>
      </w:r>
      <w:r w:rsidRPr="002B5C80">
        <w:rPr>
          <w:rStyle w:val="Emphasis"/>
        </w:rPr>
        <w:t>could be a wholly owned, indirect subsidiary of a foreign corporation</w:t>
      </w:r>
      <w:r w:rsidRPr="00664B63">
        <w:rPr>
          <w:sz w:val="16"/>
          <w:szCs w:val="16"/>
        </w:rPr>
        <w:t xml:space="preserve"> (the foreign corporation could be the ‘grandparent’ of the NRC licensee), </w:t>
      </w:r>
      <w:r w:rsidRPr="00664B63">
        <w:rPr>
          <w:u w:val="single"/>
        </w:rPr>
        <w:t>provided that U.S. citizens control any decisions affecting the common defense and security</w:t>
      </w:r>
      <w:r w:rsidRPr="00664B63">
        <w:rPr>
          <w:sz w:val="16"/>
          <w:szCs w:val="16"/>
        </w:rPr>
        <w:t>.”134</w:t>
      </w:r>
    </w:p>
    <w:p w:rsidR="003A3E16" w:rsidRDefault="003A3E16" w:rsidP="003A3E16"/>
    <w:p w:rsidR="003A3E16" w:rsidRDefault="003A3E16" w:rsidP="003A3E16">
      <w:pPr>
        <w:pStyle w:val="Heading4"/>
      </w:pPr>
      <w:r>
        <w:t>The plan would result in a reinterpretation of existing legal authorities</w:t>
      </w:r>
    </w:p>
    <w:p w:rsidR="003A3E16" w:rsidRPr="00CB682F" w:rsidRDefault="003A3E16" w:rsidP="003A3E16">
      <w:r>
        <w:rPr>
          <w:b/>
        </w:rPr>
        <w:t>Glasgow and Markus 13</w:t>
      </w:r>
      <w:r>
        <w:t xml:space="preserve"> [James, JD, </w:t>
      </w:r>
      <w:r w:rsidRPr="00486683">
        <w:t xml:space="preserve">partner in the </w:t>
      </w:r>
      <w:r>
        <w:t xml:space="preserve">Pillsbury </w:t>
      </w:r>
      <w:r w:rsidRPr="00486683">
        <w:t>law firm's Energy practice counsels domestic and foreign clients on domestic and international regulation of nuclear power plants an</w:t>
      </w:r>
      <w:r>
        <w:t>d nuclear fuel cycle facilities and</w:t>
      </w:r>
      <w:r w:rsidRPr="00486683">
        <w:t xml:space="preserve"> the import/export licensing requirements of the Nuclear Regulatory Commission (NRC)</w:t>
      </w:r>
      <w:r>
        <w:t>, Stephen, JD business law and regulation, Attorney-Adviser, U.S. Department of Energy, “</w:t>
      </w:r>
      <w:r w:rsidRPr="00CC7EF7">
        <w:t>The NRC’s Foreign Ownership Policy: Charting a New Course for the 21st Century</w:t>
      </w:r>
      <w:r>
        <w:t xml:space="preserve">”, 7/25/13, </w:t>
      </w:r>
      <w:r w:rsidRPr="00CC7EF7">
        <w:t>https://www.pillsburylaw.com/siteFiles/Publications/AlertJuly2013EnergyTheNuclearRegulatoryCommissionsForeignOwnershipPolicy71213.pdf</w:t>
      </w:r>
      <w:r>
        <w:t>]//DBI</w:t>
      </w:r>
    </w:p>
    <w:p w:rsidR="003A3E16" w:rsidRPr="00CC7EF7" w:rsidRDefault="003A3E16" w:rsidP="003A3E16">
      <w:pPr>
        <w:rPr>
          <w:sz w:val="16"/>
          <w:szCs w:val="16"/>
        </w:rPr>
      </w:pPr>
      <w:r w:rsidRPr="00CC7EF7">
        <w:rPr>
          <w:u w:val="single"/>
        </w:rPr>
        <w:t xml:space="preserve">For non-U.S. entities seeking to participate in the development or ownership of U.S. nuclear power plants, the NRC’s </w:t>
      </w:r>
      <w:r w:rsidRPr="00CC7EF7">
        <w:rPr>
          <w:sz w:val="16"/>
          <w:szCs w:val="16"/>
        </w:rPr>
        <w:t>current</w:t>
      </w:r>
      <w:r w:rsidRPr="007A5156">
        <w:t xml:space="preserve"> </w:t>
      </w:r>
      <w:r w:rsidRPr="007A5156">
        <w:rPr>
          <w:rStyle w:val="Emphasis"/>
        </w:rPr>
        <w:t>assessment of potential changes to the FOCD policy presents an opportunity to mitigate, or at least to clarify, a significant regulatory hurdle to foreign investment</w:t>
      </w:r>
      <w:r w:rsidRPr="00CC7EF7">
        <w:rPr>
          <w:sz w:val="16"/>
          <w:szCs w:val="16"/>
        </w:rPr>
        <w:t xml:space="preserve">. The NRC’s recent disqualification of license applicants, on FOCD grounds, has confirmed that the NRC’s current FOCD policy precludes certain substantial foreign participation in U.S. nuclear power plants. </w:t>
      </w:r>
      <w:r w:rsidRPr="00CC7EF7">
        <w:rPr>
          <w:u w:val="single"/>
        </w:rPr>
        <w:t xml:space="preserve">It is possible that the NRC’s reassessment of its FOCD policy could result in </w:t>
      </w:r>
      <w:r w:rsidRPr="00CC7EF7">
        <w:rPr>
          <w:rStyle w:val="Emphasis"/>
        </w:rPr>
        <w:t>a new “safe harbor” for greater levels of foreign investment</w:t>
      </w:r>
      <w:r w:rsidRPr="00CC7EF7">
        <w:rPr>
          <w:u w:val="single"/>
        </w:rPr>
        <w:t xml:space="preserve"> – or a presumption of compliance based on certain negation actions – that takes into account the global availability of nuclear power reactor components and technology and also recognizes current economic realities</w:t>
      </w:r>
      <w:r w:rsidRPr="00CC7EF7">
        <w:rPr>
          <w:sz w:val="16"/>
          <w:szCs w:val="16"/>
        </w:rPr>
        <w:t>.22</w:t>
      </w:r>
    </w:p>
    <w:p w:rsidR="003A3E16" w:rsidRPr="00664B63" w:rsidRDefault="003A3E16" w:rsidP="003A3E16"/>
    <w:sectPr w:rsidR="003A3E16" w:rsidRPr="00664B6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D2309" w:rsidRDefault="001D2309" w:rsidP="006860F1">
      <w:r>
        <w:separator/>
      </w:r>
    </w:p>
  </w:endnote>
  <w:endnote w:type="continuationSeparator" w:id="0">
    <w:p w:rsidR="001D2309" w:rsidRDefault="001D2309" w:rsidP="0068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Garamond">
    <w:panose1 w:val="02020404030301010803"/>
    <w:charset w:val="00"/>
    <w:family w:val="roman"/>
    <w:pitch w:val="variable"/>
    <w:sig w:usb0="00000287" w:usb1="00000000" w:usb2="00000000" w:usb3="00000000" w:csb0="0000009F" w:csb1="00000000"/>
  </w:font>
  <w:font w:name="PoynterOSTextOne-Bold">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D2309" w:rsidRDefault="001D2309" w:rsidP="006860F1">
      <w:r>
        <w:separator/>
      </w:r>
    </w:p>
  </w:footnote>
  <w:footnote w:type="continuationSeparator" w:id="0">
    <w:p w:rsidR="001D2309" w:rsidRDefault="001D2309" w:rsidP="006860F1">
      <w:r>
        <w:continuationSeparator/>
      </w:r>
    </w:p>
  </w:footnote>
  <w:footnote w:id="1">
    <w:p w:rsidR="004F4E38" w:rsidRDefault="004F4E38"/>
    <w:p w:rsidR="000C2D60" w:rsidRDefault="000C2D60" w:rsidP="000C2D60"/>
  </w:footnote>
  <w:footnote w:id="2">
    <w:p w:rsidR="004F4E38" w:rsidRDefault="004F4E38"/>
    <w:p w:rsidR="000C2D60" w:rsidRDefault="000C2D60" w:rsidP="000C2D60"/>
  </w:footnote>
  <w:footnote w:id="3">
    <w:p w:rsidR="004F4E38" w:rsidRDefault="004F4E38"/>
    <w:p w:rsidR="000C2D60" w:rsidRDefault="000C2D60" w:rsidP="000C2D60"/>
  </w:footnote>
  <w:footnote w:id="4">
    <w:p w:rsidR="004F4E38" w:rsidRDefault="004F4E38"/>
    <w:p w:rsidR="003B0041" w:rsidRDefault="003B0041" w:rsidP="003B0041"/>
  </w:footnote>
  <w:footnote w:id="5">
    <w:p w:rsidR="004F4E38" w:rsidRDefault="004F4E38"/>
    <w:p w:rsidR="003B0041" w:rsidRDefault="003B0041" w:rsidP="003B004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62"/>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36561540"/>
    <w:docVar w:name="VerbatimVersion" w:val="5.1"/>
  </w:docVars>
  <w:rsids>
    <w:rsidRoot w:val="00EE3918"/>
    <w:rsid w:val="00006609"/>
    <w:rsid w:val="000139A3"/>
    <w:rsid w:val="00053BA5"/>
    <w:rsid w:val="00097891"/>
    <w:rsid w:val="000B6F5C"/>
    <w:rsid w:val="000C2D60"/>
    <w:rsid w:val="000F120D"/>
    <w:rsid w:val="00100833"/>
    <w:rsid w:val="00104529"/>
    <w:rsid w:val="00105942"/>
    <w:rsid w:val="00107396"/>
    <w:rsid w:val="0013408C"/>
    <w:rsid w:val="00144A4C"/>
    <w:rsid w:val="00176AB0"/>
    <w:rsid w:val="00177B7D"/>
    <w:rsid w:val="0018322D"/>
    <w:rsid w:val="00185536"/>
    <w:rsid w:val="001B5776"/>
    <w:rsid w:val="001D2309"/>
    <w:rsid w:val="001E527A"/>
    <w:rsid w:val="001F78CE"/>
    <w:rsid w:val="00243656"/>
    <w:rsid w:val="00251FC7"/>
    <w:rsid w:val="00277E48"/>
    <w:rsid w:val="002855A7"/>
    <w:rsid w:val="002B146A"/>
    <w:rsid w:val="002B5E17"/>
    <w:rsid w:val="00315690"/>
    <w:rsid w:val="00316B75"/>
    <w:rsid w:val="00325646"/>
    <w:rsid w:val="00326785"/>
    <w:rsid w:val="003460F2"/>
    <w:rsid w:val="0038158C"/>
    <w:rsid w:val="003902BA"/>
    <w:rsid w:val="003A09E2"/>
    <w:rsid w:val="003A15C1"/>
    <w:rsid w:val="003A3766"/>
    <w:rsid w:val="003A3E16"/>
    <w:rsid w:val="003B0041"/>
    <w:rsid w:val="003D012B"/>
    <w:rsid w:val="00407037"/>
    <w:rsid w:val="00432DB1"/>
    <w:rsid w:val="004605D6"/>
    <w:rsid w:val="004634E6"/>
    <w:rsid w:val="004844CF"/>
    <w:rsid w:val="004C60E8"/>
    <w:rsid w:val="004E3579"/>
    <w:rsid w:val="004E728B"/>
    <w:rsid w:val="004F39E0"/>
    <w:rsid w:val="004F4E38"/>
    <w:rsid w:val="005202EB"/>
    <w:rsid w:val="00537BD5"/>
    <w:rsid w:val="00544A19"/>
    <w:rsid w:val="005475E0"/>
    <w:rsid w:val="0055298B"/>
    <w:rsid w:val="0057268A"/>
    <w:rsid w:val="00581AE3"/>
    <w:rsid w:val="005D2912"/>
    <w:rsid w:val="005E3A4C"/>
    <w:rsid w:val="006065BD"/>
    <w:rsid w:val="00627173"/>
    <w:rsid w:val="006361E3"/>
    <w:rsid w:val="00645FA9"/>
    <w:rsid w:val="00647866"/>
    <w:rsid w:val="00665003"/>
    <w:rsid w:val="006860F1"/>
    <w:rsid w:val="006942E0"/>
    <w:rsid w:val="006A1C34"/>
    <w:rsid w:val="006A2AD0"/>
    <w:rsid w:val="006A30F2"/>
    <w:rsid w:val="006C2375"/>
    <w:rsid w:val="006D4ECC"/>
    <w:rsid w:val="00722258"/>
    <w:rsid w:val="007243E5"/>
    <w:rsid w:val="00757574"/>
    <w:rsid w:val="00760C45"/>
    <w:rsid w:val="00766EA0"/>
    <w:rsid w:val="007A2226"/>
    <w:rsid w:val="007F5B66"/>
    <w:rsid w:val="00823A1C"/>
    <w:rsid w:val="00824EE2"/>
    <w:rsid w:val="00834411"/>
    <w:rsid w:val="00845B9D"/>
    <w:rsid w:val="00860984"/>
    <w:rsid w:val="00887933"/>
    <w:rsid w:val="008B0B6D"/>
    <w:rsid w:val="008B3ECB"/>
    <w:rsid w:val="008B4D2E"/>
    <w:rsid w:val="008B4E85"/>
    <w:rsid w:val="008C1B2E"/>
    <w:rsid w:val="008E7B21"/>
    <w:rsid w:val="00902AEB"/>
    <w:rsid w:val="0091627E"/>
    <w:rsid w:val="00937E1A"/>
    <w:rsid w:val="0097032B"/>
    <w:rsid w:val="009B4DC7"/>
    <w:rsid w:val="009B501D"/>
    <w:rsid w:val="009D2EAD"/>
    <w:rsid w:val="009D54B2"/>
    <w:rsid w:val="009E1922"/>
    <w:rsid w:val="009E1D1B"/>
    <w:rsid w:val="009F7ED2"/>
    <w:rsid w:val="00A248A8"/>
    <w:rsid w:val="00A53D4B"/>
    <w:rsid w:val="00A93661"/>
    <w:rsid w:val="00A95652"/>
    <w:rsid w:val="00AC0AB8"/>
    <w:rsid w:val="00AE2648"/>
    <w:rsid w:val="00B02697"/>
    <w:rsid w:val="00B33C6D"/>
    <w:rsid w:val="00B4508F"/>
    <w:rsid w:val="00B55AD5"/>
    <w:rsid w:val="00B73DA2"/>
    <w:rsid w:val="00B77F2C"/>
    <w:rsid w:val="00B8057C"/>
    <w:rsid w:val="00B87F16"/>
    <w:rsid w:val="00BD6238"/>
    <w:rsid w:val="00BF593B"/>
    <w:rsid w:val="00BF773A"/>
    <w:rsid w:val="00BF7E81"/>
    <w:rsid w:val="00C13773"/>
    <w:rsid w:val="00C17CC8"/>
    <w:rsid w:val="00C21F2E"/>
    <w:rsid w:val="00C56FE1"/>
    <w:rsid w:val="00C70053"/>
    <w:rsid w:val="00C83417"/>
    <w:rsid w:val="00C9604F"/>
    <w:rsid w:val="00CA19AA"/>
    <w:rsid w:val="00CC5298"/>
    <w:rsid w:val="00CD32DC"/>
    <w:rsid w:val="00CD736E"/>
    <w:rsid w:val="00CD798D"/>
    <w:rsid w:val="00CE161E"/>
    <w:rsid w:val="00CF59A8"/>
    <w:rsid w:val="00D217F5"/>
    <w:rsid w:val="00D325A9"/>
    <w:rsid w:val="00D36A8A"/>
    <w:rsid w:val="00D61409"/>
    <w:rsid w:val="00D6691E"/>
    <w:rsid w:val="00D71170"/>
    <w:rsid w:val="00DA1C92"/>
    <w:rsid w:val="00DA25D4"/>
    <w:rsid w:val="00DA6538"/>
    <w:rsid w:val="00DC5742"/>
    <w:rsid w:val="00E10264"/>
    <w:rsid w:val="00E15E75"/>
    <w:rsid w:val="00E47124"/>
    <w:rsid w:val="00E5262C"/>
    <w:rsid w:val="00E62603"/>
    <w:rsid w:val="00E721F5"/>
    <w:rsid w:val="00EC7DC4"/>
    <w:rsid w:val="00ED30CF"/>
    <w:rsid w:val="00EE3918"/>
    <w:rsid w:val="00F176EF"/>
    <w:rsid w:val="00F45E10"/>
    <w:rsid w:val="00F6364A"/>
    <w:rsid w:val="00F9113A"/>
    <w:rsid w:val="00F97F32"/>
    <w:rsid w:val="00FA7A61"/>
    <w:rsid w:val="00FC1ABD"/>
    <w:rsid w:val="00FE0972"/>
    <w:rsid w:val="00FE0A3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228174-9779-4891-919D-D38526E28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4F4E38"/>
    <w:pPr>
      <w:spacing w:after="0" w:line="240" w:lineRule="auto"/>
    </w:pPr>
    <w:rPr>
      <w:rFonts w:ascii="Georgia" w:hAnsi="Georgia"/>
    </w:rPr>
  </w:style>
  <w:style w:type="paragraph" w:styleId="Heading1">
    <w:name w:val="heading 1"/>
    <w:aliases w:val="Pocket"/>
    <w:basedOn w:val="Normal"/>
    <w:next w:val="Normal"/>
    <w:link w:val="Heading1Char"/>
    <w:qFormat/>
    <w:rsid w:val="004F4E3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BlockText,Heading 2 Char Char Char Char,Heading 2 Char Char1 Char,Heading 2 Char2,Heading 2 Char1 Char,Heading 2 Char Char Char,Heading 2 Char Char1,Char2,Sub-Block,Heading 2 Char Char Char Char Char Char Char,Heading 21,Super Script,Char"/>
    <w:basedOn w:val="Normal"/>
    <w:next w:val="Normal"/>
    <w:link w:val="Heading2Char"/>
    <w:uiPriority w:val="1"/>
    <w:unhideWhenUsed/>
    <w:qFormat/>
    <w:rsid w:val="004F4E38"/>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Author and Date,3: Cite,Heading 3 Char Char,Index Headers,Bold Cite,Citation Char Char,Heading 3 Char1 Char Char,Citation Char Char Char Char,Citation Char1 Char Char,Heading 3 Char Char1,Text 7,Block Writing,Underline Style, Char,Char1"/>
    <w:basedOn w:val="Normal"/>
    <w:next w:val="Normal"/>
    <w:link w:val="Heading3Char"/>
    <w:uiPriority w:val="2"/>
    <w:unhideWhenUsed/>
    <w:qFormat/>
    <w:rsid w:val="004F4E38"/>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heading 2,Heading 2 Char2 Char,Heading 2 Char1 Char Char,TAG, Ch,Big card,body,small text,Normal Tag,Ch,no read,No Spacing1121,No Spacing111111,No Spacing211,No Spacing12,No Spacing2111,No Spacing1,No Spacing11,No Spacing111,No Spacing112"/>
    <w:basedOn w:val="Normal"/>
    <w:next w:val="Normal"/>
    <w:link w:val="Heading4Char"/>
    <w:uiPriority w:val="3"/>
    <w:unhideWhenUsed/>
    <w:qFormat/>
    <w:rsid w:val="004F4E38"/>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4F4E3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E38"/>
  </w:style>
  <w:style w:type="character" w:customStyle="1" w:styleId="Heading1Char">
    <w:name w:val="Heading 1 Char"/>
    <w:aliases w:val="Pocket Char"/>
    <w:basedOn w:val="DefaultParagraphFont"/>
    <w:link w:val="Heading1"/>
    <w:rsid w:val="004F4E38"/>
    <w:rPr>
      <w:rFonts w:ascii="Georgia" w:eastAsiaTheme="majorEastAsia" w:hAnsi="Georgia" w:cstheme="majorBidi"/>
      <w:b/>
      <w:caps/>
      <w:sz w:val="52"/>
      <w:szCs w:val="32"/>
    </w:rPr>
  </w:style>
  <w:style w:type="character" w:customStyle="1" w:styleId="Heading2Char">
    <w:name w:val="Heading 2 Char"/>
    <w:aliases w:val="Hat Char,BlockText Char,Heading 2 Char Char Char Char Char,Heading 2 Char Char1 Char Char,Heading 2 Char2 Char1,Heading 2 Char1 Char Char1,Heading 2 Char Char Char Char1,Heading 2 Char Char1 Char1,Char2 Char,Sub-Block Char,Heading 21 Char"/>
    <w:basedOn w:val="DefaultParagraphFont"/>
    <w:link w:val="Heading2"/>
    <w:uiPriority w:val="1"/>
    <w:rsid w:val="004F4E38"/>
    <w:rPr>
      <w:rFonts w:ascii="Georgia" w:eastAsiaTheme="majorEastAsia" w:hAnsi="Georgia" w:cstheme="majorBidi"/>
      <w:b/>
      <w:caps/>
      <w:sz w:val="44"/>
      <w:szCs w:val="26"/>
      <w:u w:val="double"/>
    </w:rPr>
  </w:style>
  <w:style w:type="character" w:customStyle="1" w:styleId="Heading3Char">
    <w:name w:val="Heading 3 Char"/>
    <w:aliases w:val="Block Char,Author and Date Char,3: Cite Char,Heading 3 Char Char Char,Index Headers Char,Bold Cite Char1,Citation Char Char Char1,Heading 3 Char1 Char Char Char1,Citation Char Char Char Char Char,Citation Char1 Char Char Char,Text 7 Char"/>
    <w:basedOn w:val="DefaultParagraphFont"/>
    <w:link w:val="Heading3"/>
    <w:qFormat/>
    <w:rsid w:val="004F4E38"/>
    <w:rPr>
      <w:rFonts w:ascii="Georgia" w:eastAsiaTheme="majorEastAsia" w:hAnsi="Georgia" w:cstheme="majorBidi"/>
      <w:b/>
      <w:caps/>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No Spacing211 Char"/>
    <w:basedOn w:val="DefaultParagraphFont"/>
    <w:link w:val="Heading4"/>
    <w:uiPriority w:val="3"/>
    <w:rsid w:val="004F4E38"/>
    <w:rPr>
      <w:rFonts w:ascii="Georgia" w:eastAsiaTheme="majorEastAsia" w:hAnsi="Georgia" w:cstheme="majorBidi"/>
      <w:b/>
      <w:iCs/>
    </w:rPr>
  </w:style>
  <w:style w:type="character" w:styleId="Emphasis">
    <w:name w:val="Emphasis"/>
    <w:aliases w:val="Evidence,Minimized,minimized,Highlighted,tag2,Size 10,emphasis in card,Underlined,CD Card,ED - Tag,emphasis,bold underline,Emphasis!!,Qualifications,Bold Underline,normal card text,Shrunk,qualifications in card,qualifications,small,Style1,Box,B"/>
    <w:basedOn w:val="DefaultParagraphFont"/>
    <w:link w:val="Emphasis1"/>
    <w:uiPriority w:val="7"/>
    <w:qFormat/>
    <w:rsid w:val="004F4E38"/>
    <w:rPr>
      <w:rFonts w:ascii="Georgia" w:hAnsi="Georgia"/>
      <w:b/>
      <w:i w:val="0"/>
      <w:iCs/>
      <w:sz w:val="22"/>
      <w:u w:val="single"/>
      <w:bdr w:val="single" w:sz="8" w:space="0" w:color="auto"/>
    </w:rPr>
  </w:style>
  <w:style w:type="paragraph" w:customStyle="1" w:styleId="Emphasis1">
    <w:name w:val="Emphasis1"/>
    <w:basedOn w:val="Normal"/>
    <w:link w:val="Emphasis"/>
    <w:autoRedefine/>
    <w:uiPriority w:val="7"/>
    <w:qFormat/>
    <w:rsid w:val="00432DB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4F4E38"/>
    <w:rPr>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4F4E38"/>
    <w:rPr>
      <w:b w:val="0"/>
      <w:sz w:val="22"/>
      <w:u w:val="single"/>
    </w:rPr>
  </w:style>
  <w:style w:type="character" w:styleId="Hyperlink">
    <w:name w:val="Hyperlink"/>
    <w:aliases w:val="heading 1 (block title),Important,Read,Card Text,Internet Link,Analytic Text"/>
    <w:basedOn w:val="DefaultParagraphFont"/>
    <w:uiPriority w:val="99"/>
    <w:unhideWhenUsed/>
    <w:rsid w:val="004F4E38"/>
    <w:rPr>
      <w:color w:val="auto"/>
      <w:u w:val="none"/>
    </w:rPr>
  </w:style>
  <w:style w:type="character" w:styleId="FollowedHyperlink">
    <w:name w:val="FollowedHyperlink"/>
    <w:basedOn w:val="DefaultParagraphFont"/>
    <w:uiPriority w:val="99"/>
    <w:semiHidden/>
    <w:unhideWhenUsed/>
    <w:rsid w:val="004F4E38"/>
    <w:rPr>
      <w:color w:val="auto"/>
      <w:u w:val="none"/>
    </w:rPr>
  </w:style>
  <w:style w:type="character" w:customStyle="1" w:styleId="HeaderChar">
    <w:name w:val="Header Char"/>
    <w:basedOn w:val="DefaultParagraphFont"/>
    <w:link w:val="Header"/>
    <w:uiPriority w:val="99"/>
    <w:semiHidden/>
    <w:rsid w:val="00432DB1"/>
    <w:rPr>
      <w:rFonts w:ascii="Georgia" w:hAnsi="Georgia"/>
    </w:rPr>
  </w:style>
  <w:style w:type="paragraph" w:styleId="Header">
    <w:name w:val="header"/>
    <w:basedOn w:val="Normal"/>
    <w:link w:val="HeaderChar"/>
    <w:uiPriority w:val="99"/>
    <w:semiHidden/>
    <w:rsid w:val="00432DB1"/>
    <w:pPr>
      <w:tabs>
        <w:tab w:val="center" w:pos="4680"/>
        <w:tab w:val="right" w:pos="9360"/>
      </w:tabs>
    </w:pPr>
  </w:style>
  <w:style w:type="character" w:customStyle="1" w:styleId="FooterChar">
    <w:name w:val="Footer Char"/>
    <w:basedOn w:val="DefaultParagraphFont"/>
    <w:link w:val="Footer"/>
    <w:uiPriority w:val="99"/>
    <w:semiHidden/>
    <w:rsid w:val="00432DB1"/>
    <w:rPr>
      <w:rFonts w:ascii="Georgia" w:hAnsi="Georgia"/>
    </w:rPr>
  </w:style>
  <w:style w:type="paragraph" w:styleId="Footer">
    <w:name w:val="footer"/>
    <w:basedOn w:val="Normal"/>
    <w:link w:val="FooterChar"/>
    <w:uiPriority w:val="99"/>
    <w:semiHidden/>
    <w:rsid w:val="00432DB1"/>
    <w:pPr>
      <w:tabs>
        <w:tab w:val="center" w:pos="4680"/>
        <w:tab w:val="right" w:pos="9360"/>
      </w:tabs>
    </w:pPr>
  </w:style>
  <w:style w:type="character" w:customStyle="1" w:styleId="DocumentMapChar">
    <w:name w:val="Document Map Char"/>
    <w:basedOn w:val="DefaultParagraphFont"/>
    <w:link w:val="DocumentMap"/>
    <w:uiPriority w:val="99"/>
    <w:semiHidden/>
    <w:rsid w:val="00432DB1"/>
    <w:rPr>
      <w:rFonts w:ascii="Lucida Grande" w:hAnsi="Lucida Grande" w:cs="Lucida Grande"/>
      <w:sz w:val="24"/>
    </w:rPr>
  </w:style>
  <w:style w:type="paragraph" w:styleId="DocumentMap">
    <w:name w:val="Document Map"/>
    <w:basedOn w:val="Normal"/>
    <w:link w:val="DocumentMapChar"/>
    <w:uiPriority w:val="99"/>
    <w:semiHidden/>
    <w:unhideWhenUsed/>
    <w:rsid w:val="00432DB1"/>
    <w:pPr>
      <w:widowControl w:val="0"/>
    </w:pPr>
    <w:rPr>
      <w:rFonts w:ascii="Lucida Grande" w:hAnsi="Lucida Grande" w:cs="Lucida Grande"/>
      <w:sz w:val="24"/>
    </w:rPr>
  </w:style>
  <w:style w:type="paragraph" w:styleId="ListParagraph">
    <w:name w:val="List Paragraph"/>
    <w:basedOn w:val="Normal"/>
    <w:uiPriority w:val="34"/>
    <w:qFormat/>
    <w:rsid w:val="00432DB1"/>
    <w:pPr>
      <w:widowControl w:val="0"/>
      <w:ind w:left="720"/>
      <w:contextualSpacing/>
    </w:pPr>
    <w:rPr>
      <w:rFonts w:cs="Calibri"/>
    </w:rPr>
  </w:style>
  <w:style w:type="paragraph" w:customStyle="1" w:styleId="textbold">
    <w:name w:val="text bold"/>
    <w:basedOn w:val="Normal"/>
    <w:uiPriority w:val="7"/>
    <w:qFormat/>
    <w:rsid w:val="00432DB1"/>
    <w:pPr>
      <w:widowControl w:val="0"/>
      <w:ind w:left="720"/>
      <w:jc w:val="both"/>
    </w:pPr>
    <w:rPr>
      <w:rFonts w:eastAsiaTheme="minorEastAsia" w:cs="Calibri"/>
      <w:b/>
      <w:iCs/>
      <w:u w:val="single"/>
    </w:rPr>
  </w:style>
  <w:style w:type="character" w:customStyle="1" w:styleId="UnderlineBold">
    <w:name w:val="Underline + Bold"/>
    <w:uiPriority w:val="1"/>
    <w:qFormat/>
    <w:rsid w:val="00887933"/>
    <w:rPr>
      <w:b/>
      <w:sz w:val="20"/>
      <w:u w:val="single"/>
    </w:rPr>
  </w:style>
  <w:style w:type="character" w:customStyle="1" w:styleId="TitleChar2">
    <w:name w:val="Title Char2"/>
    <w:uiPriority w:val="1"/>
    <w:qFormat/>
    <w:locked/>
    <w:rsid w:val="00887933"/>
    <w:rPr>
      <w:u w:val="single"/>
    </w:rPr>
  </w:style>
  <w:style w:type="paragraph" w:styleId="FootnoteText">
    <w:name w:val="footnote text"/>
    <w:basedOn w:val="Normal"/>
    <w:link w:val="FootnoteTextChar"/>
    <w:uiPriority w:val="99"/>
    <w:semiHidden/>
    <w:unhideWhenUsed/>
    <w:rsid w:val="00A53D4B"/>
    <w:rPr>
      <w:sz w:val="20"/>
      <w:szCs w:val="20"/>
    </w:rPr>
  </w:style>
  <w:style w:type="character" w:customStyle="1" w:styleId="FootnoteTextChar">
    <w:name w:val="Footnote Text Char"/>
    <w:basedOn w:val="DefaultParagraphFont"/>
    <w:link w:val="FootnoteText"/>
    <w:uiPriority w:val="99"/>
    <w:semiHidden/>
    <w:rsid w:val="00A53D4B"/>
    <w:rPr>
      <w:rFonts w:ascii="Georgia" w:hAnsi="Georgia"/>
      <w:sz w:val="20"/>
      <w:szCs w:val="20"/>
    </w:rPr>
  </w:style>
  <w:style w:type="character" w:styleId="FootnoteReference">
    <w:name w:val="footnote reference"/>
    <w:basedOn w:val="DefaultParagraphFont"/>
    <w:uiPriority w:val="99"/>
    <w:semiHidden/>
    <w:unhideWhenUsed/>
    <w:rsid w:val="00A53D4B"/>
    <w:rPr>
      <w:vertAlign w:val="superscript"/>
    </w:rPr>
  </w:style>
  <w:style w:type="character" w:customStyle="1" w:styleId="UnderlineChar">
    <w:name w:val="Underline Char"/>
    <w:aliases w:val="Cites and Cards Char"/>
    <w:uiPriority w:val="99"/>
    <w:qFormat/>
    <w:rsid w:val="008E7B21"/>
    <w:rPr>
      <w:rFonts w:ascii="Times New Roman" w:hAnsi="Times New Roman" w:cs="Times New Roman"/>
      <w:sz w:val="20"/>
      <w:u w:val="single"/>
    </w:rPr>
  </w:style>
  <w:style w:type="character" w:customStyle="1" w:styleId="Heading2Char1">
    <w:name w:val="Heading 2 Char1"/>
    <w:aliases w:val="Heading 2 Char Char Char Char Char1,Heading 2 Char1 Char Char Char1"/>
    <w:qFormat/>
    <w:rsid w:val="008E7B21"/>
    <w:rPr>
      <w:rFonts w:cs="Arial"/>
      <w:b/>
      <w:bCs/>
      <w:iCs/>
      <w:szCs w:val="28"/>
      <w:lang w:val="en-US" w:eastAsia="en-US" w:bidi="ar-SA"/>
    </w:rPr>
  </w:style>
  <w:style w:type="paragraph" w:customStyle="1" w:styleId="Citation">
    <w:name w:val="Citation"/>
    <w:basedOn w:val="Normal"/>
    <w:qFormat/>
    <w:rsid w:val="00277E48"/>
    <w:pPr>
      <w:widowControl w:val="0"/>
      <w:autoSpaceDE w:val="0"/>
      <w:autoSpaceDN w:val="0"/>
      <w:adjustRightInd w:val="0"/>
      <w:outlineLvl w:val="2"/>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04468302">
      <w:bodyDiv w:val="1"/>
      <w:marLeft w:val="0"/>
      <w:marRight w:val="0"/>
      <w:marTop w:val="0"/>
      <w:marBottom w:val="0"/>
      <w:divBdr>
        <w:top w:val="none" w:sz="0" w:space="0" w:color="auto"/>
        <w:left w:val="none" w:sz="0" w:space="0" w:color="auto"/>
        <w:bottom w:val="none" w:sz="0" w:space="0" w:color="auto"/>
        <w:right w:val="none" w:sz="0" w:space="0" w:color="auto"/>
      </w:divBdr>
      <w:divsChild>
        <w:div w:id="828668107">
          <w:marLeft w:val="0"/>
          <w:marRight w:val="0"/>
          <w:marTop w:val="330"/>
          <w:marBottom w:val="330"/>
          <w:divBdr>
            <w:top w:val="none" w:sz="0" w:space="0" w:color="auto"/>
            <w:left w:val="none" w:sz="0" w:space="0" w:color="auto"/>
            <w:bottom w:val="none" w:sz="0" w:space="0" w:color="auto"/>
            <w:right w:val="none" w:sz="0" w:space="0" w:color="auto"/>
          </w:divBdr>
          <w:divsChild>
            <w:div w:id="1786996915">
              <w:marLeft w:val="0"/>
              <w:marRight w:val="0"/>
              <w:marTop w:val="0"/>
              <w:marBottom w:val="0"/>
              <w:divBdr>
                <w:top w:val="none" w:sz="0" w:space="0" w:color="auto"/>
                <w:left w:val="none" w:sz="0" w:space="0" w:color="auto"/>
                <w:bottom w:val="none" w:sz="0" w:space="0" w:color="auto"/>
                <w:right w:val="none" w:sz="0" w:space="0" w:color="auto"/>
              </w:divBdr>
              <w:divsChild>
                <w:div w:id="439420404">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042435803">
          <w:marLeft w:val="0"/>
          <w:marRight w:val="0"/>
          <w:marTop w:val="0"/>
          <w:marBottom w:val="0"/>
          <w:divBdr>
            <w:top w:val="none" w:sz="0" w:space="0" w:color="auto"/>
            <w:left w:val="none" w:sz="0" w:space="0" w:color="auto"/>
            <w:bottom w:val="none" w:sz="0" w:space="0" w:color="auto"/>
            <w:right w:val="none" w:sz="0" w:space="0" w:color="auto"/>
          </w:divBdr>
          <w:divsChild>
            <w:div w:id="525560938">
              <w:marLeft w:val="0"/>
              <w:marRight w:val="0"/>
              <w:marTop w:val="180"/>
              <w:marBottom w:val="0"/>
              <w:divBdr>
                <w:top w:val="none" w:sz="0" w:space="0" w:color="auto"/>
                <w:left w:val="none" w:sz="0" w:space="0" w:color="auto"/>
                <w:bottom w:val="none" w:sz="0" w:space="0" w:color="auto"/>
                <w:right w:val="none" w:sz="0" w:space="0" w:color="auto"/>
              </w:divBdr>
            </w:div>
          </w:divsChild>
        </w:div>
        <w:div w:id="1385908861">
          <w:marLeft w:val="-1200"/>
          <w:marRight w:val="0"/>
          <w:marTop w:val="330"/>
          <w:marBottom w:val="330"/>
          <w:divBdr>
            <w:top w:val="none" w:sz="0" w:space="0" w:color="auto"/>
            <w:left w:val="none" w:sz="0" w:space="0" w:color="auto"/>
            <w:bottom w:val="none" w:sz="0" w:space="0" w:color="auto"/>
            <w:right w:val="none" w:sz="0" w:space="0" w:color="auto"/>
          </w:divBdr>
          <w:divsChild>
            <w:div w:id="1195145844">
              <w:marLeft w:val="0"/>
              <w:marRight w:val="0"/>
              <w:marTop w:val="0"/>
              <w:marBottom w:val="0"/>
              <w:divBdr>
                <w:top w:val="none" w:sz="0" w:space="0" w:color="auto"/>
                <w:left w:val="none" w:sz="0" w:space="0" w:color="auto"/>
                <w:bottom w:val="none" w:sz="0" w:space="0" w:color="auto"/>
                <w:right w:val="none" w:sz="0" w:space="0" w:color="auto"/>
              </w:divBdr>
              <w:divsChild>
                <w:div w:id="1202934938">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 w:id="2059933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bipartisanpolicy.org/wp-content/uploads/sites%20/default/files/Nuclear%20Report.PDF" TargetMode="External"/><Relationship Id="rId18" Type="http://schemas.openxmlformats.org/officeDocument/2006/relationships/hyperlink" Target="http://documents.scribd.com/docs/2avb51ejt0uadzxm2wpt.pdf" TargetMode="External"/><Relationship Id="rId26" Type="http://schemas.openxmlformats.org/officeDocument/2006/relationships/hyperlink" Target="http://www.npolicy.org/article.php?aid=1182&amp;tid=30" TargetMode="External"/><Relationship Id="rId39" Type="http://schemas.openxmlformats.org/officeDocument/2006/relationships/hyperlink" Target="http://www.lexis.com/research/retrieve?_m=4a9f74e9d68358dde5b1da7c76fcc08d&amp;docnum=49&amp;_fmtstr=FULL&amp;_startdoc=1&amp;wchp=dGLbVlz-zSkAB&amp;_md5=b940f69f179ebb657dc94d1baf8c0fbd" TargetMode="External"/><Relationship Id="rId21" Type="http://schemas.openxmlformats.org/officeDocument/2006/relationships/hyperlink" Target="http://www.wagingpeace.org/articles/db_article.php?article_id=377" TargetMode="External"/><Relationship Id="rId34" Type="http://schemas.openxmlformats.org/officeDocument/2006/relationships/hyperlink" Target="https://csis-prod.s3.amazonaws.com/s3f%20public/legacy_files/files/publication/130614_%20RestoringUSLeadershipNuclearEnergy_%20WEB.pdf" TargetMode="External"/><Relationship Id="rId42" Type="http://schemas.openxmlformats.org/officeDocument/2006/relationships/hyperlink" Target="http://www.lexis.com/research/retrieve?_m=4a9f74e9d68358dde5b1da7c76fcc08d&amp;docnum=49&amp;_fmtstr=FULL&amp;_startdoc=1&amp;wchp=dGLbVlz-zSkAB&amp;_md5=b940f69f179ebb657dc94d1baf8c0fbd" TargetMode="External"/><Relationship Id="rId47" Type="http://schemas.openxmlformats.org/officeDocument/2006/relationships/hyperlink" Target="http://www.iaea.org/About/Policy/GC/GC56/GC56InfDocuments/English/gc56inf-6_en.pdf" TargetMode="External"/><Relationship Id="rId50" Type="http://schemas.openxmlformats.org/officeDocument/2006/relationships/hyperlink" Target="http://www.lexis.com/research/retrieve?_m=4a9f74e9d68358dde5b1da7c76fcc08d&amp;docnum=49&amp;_fmtstr=FULL&amp;_startdoc=1&amp;wchp=dGLbVlz-zSkAB&amp;_md5=b940f69f179ebb657dc94d1baf8c0fbd" TargetMode="External"/><Relationship Id="rId55" Type="http://schemas.openxmlformats.org/officeDocument/2006/relationships/hyperlink" Target="http://www.lexis.com/research/retrieve?_m=4a9f74e9d68358dde5b1da7c76fcc08d&amp;docnum=49&amp;_fmtstr=FULL&amp;_startdoc=1&amp;wchp=dGLbVlz-zSkAB&amp;_md5=b940f69f179ebb657dc94d1baf8c0fbd" TargetMode="External"/><Relationship Id="rId63" Type="http://schemas.openxmlformats.org/officeDocument/2006/relationships/hyperlink" Target="http://www.themoscowtimes.com/business/article/russia-economic-data-blunts-putin-s-optimism/519340.html" TargetMode="External"/><Relationship Id="rId68" Type="http://schemas.openxmlformats.org/officeDocument/2006/relationships/hyperlink" Target="http://nei.org/filefolder/Outlook_SeptOct07.pdf" TargetMode="External"/><Relationship Id="rId76" Type="http://schemas.openxmlformats.org/officeDocument/2006/relationships/hyperlink" Target="http://carbonclear.blogspot.com/" TargetMode="External"/><Relationship Id="rId84" Type="http://schemas.openxmlformats.org/officeDocument/2006/relationships/hyperlink" Target="https://csis-prod.s3.amazonaws.com/s3f%20public/legacy_files/files/publication/130614_%20RestoringUSLeadershipNuclearEnergy_%20WEB.pdf" TargetMode="External"/><Relationship Id="rId7" Type="http://schemas.openxmlformats.org/officeDocument/2006/relationships/endnotes" Target="endnotes.xml"/><Relationship Id="rId71" Type="http://schemas.openxmlformats.org/officeDocument/2006/relationships/hyperlink" Target="http://www.thecuttingedgenews.com/index.php?article=52893pageid=16pagename=Opinion" TargetMode="External"/><Relationship Id="rId2" Type="http://schemas.openxmlformats.org/officeDocument/2006/relationships/numbering" Target="numbering.xml"/><Relationship Id="rId16" Type="http://schemas.openxmlformats.org/officeDocument/2006/relationships/hyperlink" Target="http://www.css.ethz.ch/content/dam/ethz/special-interest/gess/cis/center-for-securities-studies/pdfs/CSS-Analyse179-EN.pdf" TargetMode="External"/><Relationship Id="rId29" Type="http://schemas.openxmlformats.org/officeDocument/2006/relationships/hyperlink" Target="http://www.world-nuclear.org/climatechange/nuclear_meetingthe_climatechange_challenge.html" TargetMode="External"/><Relationship Id="rId11" Type="http://schemas.openxmlformats.org/officeDocument/2006/relationships/hyperlink" Target="http://www.uscc.gov/sites/default/files/Testimony_Nakano_USCC_4%2025%202014_revised.pdf" TargetMode="External"/><Relationship Id="rId24" Type="http://schemas.openxmlformats.org/officeDocument/2006/relationships/hyperlink" Target="http://www.worldmichigan.org/reviving-the-non-proliferation-agenda/" TargetMode="External"/><Relationship Id="rId32" Type="http://schemas.openxmlformats.org/officeDocument/2006/relationships/hyperlink" Target="https://csis-prod.s3.amazonaws.com/s3f%20public/legacy_files/files/publication/130614_%20RestoringUSLeadershipNuclearEnergy_%20WEB.pdf" TargetMode="External"/><Relationship Id="rId37" Type="http://schemas.openxmlformats.org/officeDocument/2006/relationships/hyperlink" Target="http://www.lexis.com/research/retrieve?_m=4a9f74e9d68358dde5b1da7c76fcc08d&amp;docnum=49&amp;_fmtstr=FULL&amp;_startdoc=1&amp;wchp=dGLbVlz-zSkAB&amp;_md5=b940f69f179ebb657dc94d1baf8c0fbd" TargetMode="External"/><Relationship Id="rId40" Type="http://schemas.openxmlformats.org/officeDocument/2006/relationships/hyperlink" Target="http://www.lexis.com/research/retrieve?_m=4a9f74e9d68358dde5b1da7c76fcc08d&amp;docnum=49&amp;_fmtstr=FULL&amp;_startdoc=1&amp;wchp=dGLbVlz-zSkAB&amp;_md5=b940f69f179ebb657dc94d1baf8c0fbd" TargetMode="External"/><Relationship Id="rId45" Type="http://schemas.openxmlformats.org/officeDocument/2006/relationships/hyperlink" Target="http://www.lexis.com/research/retrieve?_m=4a9f74e9d68358dde5b1da7c76fcc08d&amp;docnum=49&amp;_fmtstr=FULL&amp;_startdoc=1&amp;wchp=dGLbVlz-zSkAB&amp;_md5=b940f69f179ebb657dc94d1baf8c0fbd" TargetMode="External"/><Relationship Id="rId53" Type="http://schemas.openxmlformats.org/officeDocument/2006/relationships/hyperlink" Target="http://www.lexis.com/research/retrieve?_m=4a9f74e9d68358dde5b1da7c76fcc08d&amp;docnum=49&amp;_fmtstr=FULL&amp;_startdoc=1&amp;wchp=dGLbVlz-zSkAB&amp;_md5=b940f69f179ebb657dc94d1baf8c0fbd" TargetMode="External"/><Relationship Id="rId58" Type="http://schemas.openxmlformats.org/officeDocument/2006/relationships/hyperlink" Target="http://www.lexis.com/research/retrieve?_m=4a9f74e9d68358dde5b1da7c76fcc08d&amp;docnum=49&amp;_fmtstr=FULL&amp;_startdoc=1&amp;wchp=dGLbVlz-zSkAB&amp;_md5=b940f69f179ebb657dc94d1baf8c0fbd" TargetMode="External"/><Relationship Id="rId66" Type="http://schemas.openxmlformats.org/officeDocument/2006/relationships/hyperlink" Target="http://www.cfr.org/publication/14718/nuclear_power_in_response_to_climate_change.html" TargetMode="External"/><Relationship Id="rId74" Type="http://schemas.openxmlformats.org/officeDocument/2006/relationships/hyperlink" Target="http://oversight.house.gov/wp-content/uploads/2012/07/de-Rugy-Testimony.pdf)//DH" TargetMode="External"/><Relationship Id="rId79" Type="http://schemas.openxmlformats.org/officeDocument/2006/relationships/hyperlink" Target="http://www.nytimes.com/2012/03/13/world/europe/merkel-offers-defense-of-her-policy-on-energy.html" TargetMode="External"/><Relationship Id="rId87"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neinuclearnotes.blogspot.com/2015/06/what-heritage-gets-wrong-about-nuclear.html" TargetMode="External"/><Relationship Id="rId82" Type="http://schemas.openxmlformats.org/officeDocument/2006/relationships/hyperlink" Target="http://www.uscc.gov/sites/default/files/Testimony_Nakano_USCC_4%2025%202014_revised.pdf" TargetMode="External"/><Relationship Id="rId19" Type="http://schemas.openxmlformats.org/officeDocument/2006/relationships/hyperlink" Target="http://www.globalsecurity.org/wmd/library/news/usa/2008/usa-081203-voa01.htm" TargetMode="External"/><Relationship Id="rId4" Type="http://schemas.openxmlformats.org/officeDocument/2006/relationships/settings" Target="settings.xml"/><Relationship Id="rId9" Type="http://schemas.openxmlformats.org/officeDocument/2006/relationships/hyperlink" Target="https://csis-prod.s3.amazonaws.com/s3f%20public/legacy_files/files/publication/130614_%20RestoringUSLeadershipNuclearEnergy_%20WEB.pdf" TargetMode="External"/><Relationship Id="rId14" Type="http://schemas.openxmlformats.org/officeDocument/2006/relationships/hyperlink" Target="http://www.eurasianet.org/node/79476" TargetMode="External"/><Relationship Id="rId22" Type="http://schemas.openxmlformats.org/officeDocument/2006/relationships/hyperlink" Target="http://thebulletin.org/confronting-plutonium-nationalism-northeast-asia9617" TargetMode="External"/><Relationship Id="rId27" Type="http://schemas.openxmlformats.org/officeDocument/2006/relationships/hyperlink" Target="http://www.examiner.com/article/cyber-attackers-could-easily-shut-down-the-electric-grid-for-the-entire-east-coa" TargetMode="External"/><Relationship Id="rId30" Type="http://schemas.openxmlformats.org/officeDocument/2006/relationships/hyperlink" Target="https://csis-prod.s3.amazonaws.com/s3fs-public/legacy_files/files/publication/130614_RestoringUSLeadershipNuclearEnergy_WEB.pdf%5d//DBI" TargetMode="External"/><Relationship Id="rId35" Type="http://schemas.openxmlformats.org/officeDocument/2006/relationships/hyperlink" Target="http://www.lexis.com/research/retrieve?_m=4a9f74e9d68358dde5b1da7c76fcc08d&amp;docnum=49&amp;_fmtstr=FULL&amp;_startdoc=1&amp;wchp=dGLbVlz-zSkAB&amp;_md5=b940f69f179ebb657dc94d1baf8c0fbd" TargetMode="External"/><Relationship Id="rId43" Type="http://schemas.openxmlformats.org/officeDocument/2006/relationships/hyperlink" Target="http://www.lexis.com/research/retrieve?_m=4a9f74e9d68358dde5b1da7c76fcc08d&amp;docnum=49&amp;_fmtstr=FULL&amp;_startdoc=1&amp;wchp=dGLbVlz-zSkAB&amp;_md5=b940f69f179ebb657dc94d1baf8c0fbd" TargetMode="External"/><Relationship Id="rId48" Type="http://schemas.openxmlformats.org/officeDocument/2006/relationships/hyperlink" Target="http://www.lexis.com/research/retrieve?_m=4a9f74e9d68358dde5b1da7c76fcc08d&amp;docnum=49&amp;_fmtstr=FULL&amp;_startdoc=1&amp;wchp=dGLbVlz-zSkAB&amp;_md5=b940f69f179ebb657dc94d1baf8c0fbd" TargetMode="External"/><Relationship Id="rId56" Type="http://schemas.openxmlformats.org/officeDocument/2006/relationships/hyperlink" Target="http://www.lexis.com/research/retrieve?_m=4a9f74e9d68358dde5b1da7c76fcc08d&amp;docnum=49&amp;_fmtstr=FULL&amp;_startdoc=1&amp;wchp=dGLbVlz-zSkAB&amp;_md5=b940f69f179ebb657dc94d1baf8c0fbd" TargetMode="External"/><Relationship Id="rId64" Type="http://schemas.openxmlformats.org/officeDocument/2006/relationships/hyperlink" Target="http://www.atmos.washington.edu/academics/classes/2012Q1/111/20Reasons.pdf" TargetMode="External"/><Relationship Id="rId69" Type="http://schemas.openxmlformats.org/officeDocument/2006/relationships/hyperlink" Target="http://oversight.house.gov/wp-content/uploads/2012/07/de-Rugy-Testimony.pdf)//DH" TargetMode="External"/><Relationship Id="rId77" Type="http://schemas.openxmlformats.org/officeDocument/2006/relationships/hyperlink" Target="http://carbonclear.blogspot.com/2012/03/renewable-energy-will-britain-surrender.html" TargetMode="External"/><Relationship Id="rId8" Type="http://schemas.openxmlformats.org/officeDocument/2006/relationships/hyperlink" Target="http://www.hoover.org/publications/policy-review/article/5534" TargetMode="External"/><Relationship Id="rId51" Type="http://schemas.openxmlformats.org/officeDocument/2006/relationships/hyperlink" Target="http://www.lexis.com/research/retrieve?_m=4a9f74e9d68358dde5b1da7c76fcc08d&amp;docnum=49&amp;_fmtstr=FULL&amp;_startdoc=1&amp;wchp=dGLbVlz-zSkAB&amp;_md5=b940f69f179ebb657dc94d1baf8c0fbd" TargetMode="External"/><Relationship Id="rId72" Type="http://schemas.openxmlformats.org/officeDocument/2006/relationships/hyperlink" Target="http://nukefree.org/news/federalsubsidiesnotnecessarytorebuildnuclearindustry" TargetMode="External"/><Relationship Id="rId80" Type="http://schemas.openxmlformats.org/officeDocument/2006/relationships/hyperlink" Target="http://www.guardian.co.uk/environment/2012/mar/11/uk-renewable-energy-target-nuclear-power?INTCMP=SRCH" TargetMode="External"/><Relationship Id="rId85" Type="http://schemas.openxmlformats.org/officeDocument/2006/relationships/hyperlink" Target="https://csis-prod.s3.amazonaws.com/s3f%20public/legacy_files/files/publication/130614_%20RestoringUSLeadershipNuclearEnergy_%20WEB.pdf" TargetMode="External"/><Relationship Id="rId3" Type="http://schemas.openxmlformats.org/officeDocument/2006/relationships/styles" Target="styles.xml"/><Relationship Id="rId12" Type="http://schemas.openxmlformats.org/officeDocument/2006/relationships/hyperlink" Target="https://csis-prod.s3.amazonaws.com/s3f%20public/legacy_files/files/publication/130614_%20RestoringUSLeadershipNuclearEnergy_%20WEB.pdf" TargetMode="External"/><Relationship Id="rId17" Type="http://schemas.openxmlformats.org/officeDocument/2006/relationships/hyperlink" Target="http://threatswatch.org/rapidrecon/2008/12/inevitability-of-a-wmd-attack/" TargetMode="External"/><Relationship Id="rId25" Type="http://schemas.openxmlformats.org/officeDocument/2006/relationships/hyperlink" Target="http://www.npolicy.org/article.php?aid=1182&amp;tid=30" TargetMode="External"/><Relationship Id="rId33" Type="http://schemas.openxmlformats.org/officeDocument/2006/relationships/hyperlink" Target="http://www.pressaction.com/news/weblog/full_article/nuclearsubsidies03122012/" TargetMode="External"/><Relationship Id="rId38" Type="http://schemas.openxmlformats.org/officeDocument/2006/relationships/hyperlink" Target="http://www.lexis.com/research/retrieve?_m=4a9f74e9d68358dde5b1da7c76fcc08d&amp;docnum=49&amp;_fmtstr=FULL&amp;_startdoc=1&amp;wchp=dGLbVlz-zSkAB&amp;_md5=b940f69f179ebb657dc94d1baf8c0fbd" TargetMode="External"/><Relationship Id="rId46" Type="http://schemas.openxmlformats.org/officeDocument/2006/relationships/hyperlink" Target="http://www.lexis.com/research/retrieve?_m=4a9f74e9d68358dde5b1da7c76fcc08d&amp;docnum=49&amp;_fmtstr=FULL&amp;_startdoc=1&amp;wchp=dGLbVlz-zSkAB&amp;_md5=b940f69f179ebb657dc94d1baf8c0fbd" TargetMode="External"/><Relationship Id="rId59" Type="http://schemas.openxmlformats.org/officeDocument/2006/relationships/hyperlink" Target="http://www.lexis.com/research/retrieve?_m=4a9f74e9d68358dde5b1da7c76fcc08d&amp;docnum=49&amp;_fmtstr=FULL&amp;_startdoc=1&amp;wchp=dGLbVlz-zSkAB&amp;_md5=b940f69f179ebb657dc94d1baf8c0fbd" TargetMode="External"/><Relationship Id="rId67" Type="http://schemas.openxmlformats.org/officeDocument/2006/relationships/hyperlink" Target="http://www.reuters.com/article/scienceNews/idUSN0420538920070605" TargetMode="External"/><Relationship Id="rId20" Type="http://schemas.openxmlformats.org/officeDocument/2006/relationships/hyperlink" Target="http://www.fas.org/irp/cia/product/bw1103.pdf" TargetMode="External"/><Relationship Id="rId41" Type="http://schemas.openxmlformats.org/officeDocument/2006/relationships/hyperlink" Target="http://www.lexis.com/research/retrieve?_m=4a9f74e9d68358dde5b1da7c76fcc08d&amp;docnum=49&amp;_fmtstr=FULL&amp;_startdoc=1&amp;wchp=dGLbVlz-zSkAB&amp;_md5=b940f69f179ebb657dc94d1baf8c0fbd" TargetMode="External"/><Relationship Id="rId54" Type="http://schemas.openxmlformats.org/officeDocument/2006/relationships/hyperlink" Target="http://www.lexis.com/research/retrieve?_m=4a9f74e9d68358dde5b1da7c76fcc08d&amp;docnum=49&amp;_fmtstr=FULL&amp;_startdoc=1&amp;wchp=dGLbVlz-zSkAB&amp;_md5=b940f69f179ebb657dc94d1baf8c0fbd" TargetMode="External"/><Relationship Id="rId62" Type="http://schemas.openxmlformats.org/officeDocument/2006/relationships/hyperlink" Target="http://www.themoscowtimes.com/opinion/article/russia-is-in-no-economic-shape-to-fight-a-war/498728.html" TargetMode="External"/><Relationship Id="rId70" Type="http://schemas.openxmlformats.org/officeDocument/2006/relationships/hyperlink" Target="http://nukefree.org/news/federalsubsidiesnotnecessarytorebuildnuclearindustry" TargetMode="External"/><Relationship Id="rId75" Type="http://schemas.openxmlformats.org/officeDocument/2006/relationships/hyperlink" Target="http://oversight.house.gov/wp-content/uploads/2012/07/de-Rugy-Testimony.pdf)//DH" TargetMode="External"/><Relationship Id="rId83" Type="http://schemas.openxmlformats.org/officeDocument/2006/relationships/hyperlink" Target="http://www.uscc.gov/sites/default/files/Testimony_Nakano_USCC_4%2025%202014_revised.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bigstory.ap.org/article/9f77a17c001f4cf3baeb28990b0d92eb/ap-investigation-nuclear-smugglers-sought-terrorist-buyers" TargetMode="External"/><Relationship Id="rId23" Type="http://schemas.openxmlformats.org/officeDocument/2006/relationships/hyperlink" Target="http://www.huffingtonpost.com/frank-von-hippel/nuclear-race-asia_b_9609116.html" TargetMode="External"/><Relationship Id="rId28" Type="http://schemas.openxmlformats.org/officeDocument/2006/relationships/hyperlink" Target="http://thebulletin.org/experts-nuclear-power-and-climate-change8996" TargetMode="External"/><Relationship Id="rId36" Type="http://schemas.openxmlformats.org/officeDocument/2006/relationships/hyperlink" Target="http://www.lexis.com/research/retrieve?_m=4a9f74e9d68358dde5b1da7c76fcc08d&amp;docnum=49&amp;_fmtstr=FULL&amp;_startdoc=1&amp;wchp=dGLbVlz-zSkAB&amp;_md5=b940f69f179ebb657dc94d1baf8c0fbd" TargetMode="External"/><Relationship Id="rId49" Type="http://schemas.openxmlformats.org/officeDocument/2006/relationships/hyperlink" Target="http://www.lexis.com/research/retrieve?_m=4a9f74e9d68358dde5b1da7c76fcc08d&amp;docnum=49&amp;_fmtstr=FULL&amp;_startdoc=1&amp;wchp=dGLbVlz-zSkAB&amp;_md5=b940f69f179ebb657dc94d1baf8c0fbd" TargetMode="External"/><Relationship Id="rId57" Type="http://schemas.openxmlformats.org/officeDocument/2006/relationships/hyperlink" Target="http://www.lexis.com/research/retrieve?_m=4a9f74e9d68358dde5b1da7c76fcc08d&amp;docnum=49&amp;_fmtstr=FULL&amp;_startdoc=1&amp;wchp=dGLbVlz-zSkAB&amp;_md5=b940f69f179ebb657dc94d1baf8c0fbd" TargetMode="External"/><Relationship Id="rId10" Type="http://schemas.openxmlformats.org/officeDocument/2006/relationships/hyperlink" Target="http://www.wsj.com/articles/china-inc-s-nuclear-power-push-1456251331" TargetMode="External"/><Relationship Id="rId31" Type="http://schemas.openxmlformats.org/officeDocument/2006/relationships/hyperlink" Target="https://csis-prod.s3.amazonaws.com/s3f%20public/legacy_files/files/publication/130614_%20RestoringUSLeadershipNuclearEnergy_%20WEB.pdf" TargetMode="External"/><Relationship Id="rId44" Type="http://schemas.openxmlformats.org/officeDocument/2006/relationships/hyperlink" Target="http://www.lexis.com/research/retrieve?_m=4a9f74e9d68358dde5b1da7c76fcc08d&amp;docnum=49&amp;_fmtstr=FULL&amp;_startdoc=1&amp;wchp=dGLbVlz-zSkAB&amp;_md5=b940f69f179ebb657dc94d1baf8c0fbd" TargetMode="External"/><Relationship Id="rId52" Type="http://schemas.openxmlformats.org/officeDocument/2006/relationships/hyperlink" Target="http://www.lexis.com/research/retrieve?_m=4a9f74e9d68358dde5b1da7c76fcc08d&amp;docnum=49&amp;_fmtstr=FULL&amp;_startdoc=1&amp;wchp=dGLbVlz-zSkAB&amp;_md5=b940f69f179ebb657dc94d1baf8c0fbd" TargetMode="External"/><Relationship Id="rId60" Type="http://schemas.openxmlformats.org/officeDocument/2006/relationships/hyperlink" Target="http://theconversation.edu.au/profiles/14696" TargetMode="External"/><Relationship Id="rId65" Type="http://schemas.openxmlformats.org/officeDocument/2006/relationships/hyperlink" Target="http://www.angelfire.com/fl4/globalcooling/" TargetMode="External"/><Relationship Id="rId73" Type="http://schemas.openxmlformats.org/officeDocument/2006/relationships/hyperlink" Target="http://oversight.house.gov/wp-content/uploads/2012/07/de-Rugy-Testimony.pdf)//DH" TargetMode="External"/><Relationship Id="rId78" Type="http://schemas.openxmlformats.org/officeDocument/2006/relationships/hyperlink" Target="http://en.wikipedia.org/wiki/Fukushima_Daiichi_nuclear_disaster" TargetMode="External"/><Relationship Id="rId81" Type="http://schemas.openxmlformats.org/officeDocument/2006/relationships/hyperlink" Target="http://www.uscc.gov/sites/default/files/Testimony_Nakano_USCC_4%2025%202014_revised.pdf" TargetMode="External"/><Relationship Id="rId86"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FADF2A-1E7B-44EB-B354-C0537BBFF4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97367</Words>
  <Characters>554993</Characters>
  <Application>Microsoft Office Word</Application>
  <DocSecurity>0</DocSecurity>
  <Lines>4624</Lines>
  <Paragraphs>1302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651058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Hirn</dc:creator>
  <cp:keywords>5.1.1</cp:keywords>
  <dc:description/>
  <cp:lastModifiedBy>Kevin Hirn</cp:lastModifiedBy>
  <cp:revision>8</cp:revision>
  <dcterms:created xsi:type="dcterms:W3CDTF">2016-07-24T01:40:00Z</dcterms:created>
  <dcterms:modified xsi:type="dcterms:W3CDTF">2016-07-24T03:37:00Z</dcterms:modified>
</cp:coreProperties>
</file>