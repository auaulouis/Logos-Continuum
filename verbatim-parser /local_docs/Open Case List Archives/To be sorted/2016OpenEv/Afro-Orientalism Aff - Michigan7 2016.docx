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C4B686" w14:textId="77777777" w:rsidR="00CA5A2A" w:rsidRPr="007660EC" w:rsidRDefault="00CA5A2A" w:rsidP="00DD5317">
      <w:pPr>
        <w:pStyle w:val="Heading1"/>
        <w:rPr>
          <w:rFonts w:ascii="Georgia" w:hAnsi="Georgia"/>
        </w:rPr>
      </w:pPr>
      <w:r w:rsidRPr="007660EC">
        <w:rPr>
          <w:rFonts w:ascii="Georgia" w:hAnsi="Georgia"/>
        </w:rPr>
        <w:t>Afro-Orientalism Aff</w:t>
      </w:r>
    </w:p>
    <w:p w14:paraId="7BA9FC09" w14:textId="77777777" w:rsidR="00B6011E" w:rsidRPr="007660EC" w:rsidRDefault="00B6011E" w:rsidP="00B6011E">
      <w:pPr>
        <w:rPr>
          <w:rFonts w:ascii="Georgia" w:hAnsi="Georgia"/>
        </w:rPr>
      </w:pPr>
    </w:p>
    <w:p w14:paraId="4336D822" w14:textId="2A0E7BBA" w:rsidR="00B6011E" w:rsidRPr="007660EC" w:rsidRDefault="00B6011E" w:rsidP="00B6011E">
      <w:pPr>
        <w:pStyle w:val="Heading2"/>
        <w:rPr>
          <w:rFonts w:ascii="Georgia" w:hAnsi="Georgia"/>
        </w:rPr>
      </w:pPr>
      <w:r w:rsidRPr="007660EC">
        <w:rPr>
          <w:rFonts w:ascii="Georgia" w:hAnsi="Georgia"/>
        </w:rPr>
        <w:lastRenderedPageBreak/>
        <w:t>Notes</w:t>
      </w:r>
    </w:p>
    <w:p w14:paraId="7B77E4C2" w14:textId="7A2E1356" w:rsidR="00B6011E" w:rsidRPr="007660EC" w:rsidRDefault="00B6011E" w:rsidP="00B6011E">
      <w:pPr>
        <w:rPr>
          <w:rFonts w:ascii="Georgia" w:hAnsi="Georgia"/>
        </w:rPr>
      </w:pPr>
      <w:r w:rsidRPr="007660EC">
        <w:rPr>
          <w:rFonts w:ascii="Georgia" w:hAnsi="Georgia"/>
        </w:rPr>
        <w:t xml:space="preserve">This file was cut and produced by the Michigan Debate Institutes 2016 Kritik Lab, specifically by the house that Frank, Hortense, Saidiya, and Jared built; led by Marquis Ard. </w:t>
      </w:r>
    </w:p>
    <w:p w14:paraId="409AF9B6" w14:textId="77777777" w:rsidR="00D018D7" w:rsidRPr="007660EC" w:rsidRDefault="00D018D7" w:rsidP="00D018D7">
      <w:pPr>
        <w:pStyle w:val="Heading3"/>
        <w:rPr>
          <w:rFonts w:ascii="Georgia" w:hAnsi="Georgia"/>
        </w:rPr>
      </w:pPr>
      <w:r w:rsidRPr="007660EC">
        <w:rPr>
          <w:rFonts w:ascii="Georgia" w:hAnsi="Georgia"/>
        </w:rPr>
        <w:lastRenderedPageBreak/>
        <w:t>Possible Intro Poem</w:t>
      </w:r>
    </w:p>
    <w:p w14:paraId="146A9C74" w14:textId="77777777" w:rsidR="00D018D7" w:rsidRPr="007660EC" w:rsidRDefault="00D018D7" w:rsidP="00D018D7">
      <w:pPr>
        <w:rPr>
          <w:rFonts w:ascii="Georgia" w:hAnsi="Georgia"/>
          <w:b/>
          <w:i/>
          <w:sz w:val="26"/>
          <w:szCs w:val="26"/>
        </w:rPr>
      </w:pPr>
      <w:r w:rsidRPr="007660EC">
        <w:rPr>
          <w:rFonts w:ascii="Georgia" w:hAnsi="Georgia"/>
          <w:b/>
          <w:i/>
          <w:sz w:val="26"/>
          <w:szCs w:val="26"/>
        </w:rPr>
        <w:t xml:space="preserve">Northbound the Seven Isles we fear; </w:t>
      </w:r>
    </w:p>
    <w:p w14:paraId="5900BFBE" w14:textId="77777777" w:rsidR="00D018D7" w:rsidRPr="007660EC" w:rsidRDefault="00D018D7" w:rsidP="00D018D7">
      <w:pPr>
        <w:rPr>
          <w:rFonts w:ascii="Georgia" w:hAnsi="Georgia"/>
          <w:b/>
          <w:i/>
          <w:sz w:val="26"/>
          <w:szCs w:val="26"/>
        </w:rPr>
      </w:pPr>
      <w:r w:rsidRPr="007660EC">
        <w:rPr>
          <w:rFonts w:ascii="Georgia" w:hAnsi="Georgia"/>
          <w:b/>
          <w:i/>
          <w:sz w:val="26"/>
          <w:szCs w:val="26"/>
        </w:rPr>
        <w:t>Southbound we dread K'un-lun; If rudder break or compass veer,</w:t>
      </w:r>
    </w:p>
    <w:p w14:paraId="0CC8BF4F" w14:textId="77777777" w:rsidR="00D018D7" w:rsidRPr="007660EC" w:rsidRDefault="00D018D7" w:rsidP="00D018D7">
      <w:pPr>
        <w:rPr>
          <w:rFonts w:ascii="Georgia" w:hAnsi="Georgia"/>
          <w:b/>
          <w:i/>
          <w:sz w:val="26"/>
          <w:szCs w:val="26"/>
        </w:rPr>
      </w:pPr>
      <w:r w:rsidRPr="007660EC">
        <w:rPr>
          <w:rFonts w:ascii="Georgia" w:hAnsi="Georgia"/>
          <w:b/>
          <w:i/>
          <w:sz w:val="26"/>
          <w:szCs w:val="26"/>
        </w:rPr>
        <w:t>Nor ship nor crew return</w:t>
      </w:r>
    </w:p>
    <w:p w14:paraId="0C5FE0AA" w14:textId="77777777" w:rsidR="00D018D7" w:rsidRPr="007660EC" w:rsidRDefault="00D018D7" w:rsidP="00D018D7">
      <w:pPr>
        <w:rPr>
          <w:rFonts w:ascii="Georgia" w:hAnsi="Georgia"/>
          <w:b/>
          <w:i/>
          <w:sz w:val="26"/>
          <w:szCs w:val="26"/>
        </w:rPr>
      </w:pPr>
      <w:r w:rsidRPr="007660EC">
        <w:rPr>
          <w:rFonts w:ascii="Georgia" w:hAnsi="Georgia"/>
          <w:b/>
          <w:i/>
          <w:sz w:val="26"/>
          <w:szCs w:val="26"/>
        </w:rPr>
        <w:t xml:space="preserve">Nothing remarkable is to be seen on this island. </w:t>
      </w:r>
    </w:p>
    <w:p w14:paraId="553A9E9E" w14:textId="77777777" w:rsidR="00D018D7" w:rsidRPr="007660EC" w:rsidRDefault="00D018D7" w:rsidP="00D018D7">
      <w:pPr>
        <w:rPr>
          <w:rFonts w:ascii="Georgia" w:hAnsi="Georgia"/>
          <w:b/>
          <w:i/>
          <w:sz w:val="26"/>
          <w:szCs w:val="26"/>
        </w:rPr>
      </w:pPr>
      <w:r w:rsidRPr="007660EC">
        <w:rPr>
          <w:rFonts w:ascii="Georgia" w:hAnsi="Georgia"/>
          <w:b/>
          <w:i/>
          <w:sz w:val="26"/>
          <w:szCs w:val="26"/>
        </w:rPr>
        <w:t xml:space="preserve">The inhabitants neither build houses nor cook their food. </w:t>
      </w:r>
    </w:p>
    <w:p w14:paraId="44E3EA77" w14:textId="77777777" w:rsidR="00D018D7" w:rsidRPr="007660EC" w:rsidRDefault="00D018D7" w:rsidP="00D018D7">
      <w:pPr>
        <w:rPr>
          <w:rFonts w:ascii="Georgia" w:hAnsi="Georgia"/>
          <w:b/>
          <w:i/>
          <w:sz w:val="26"/>
          <w:szCs w:val="26"/>
        </w:rPr>
      </w:pPr>
      <w:r w:rsidRPr="007660EC">
        <w:rPr>
          <w:rFonts w:ascii="Georgia" w:hAnsi="Georgia"/>
          <w:b/>
          <w:i/>
          <w:sz w:val="26"/>
          <w:szCs w:val="26"/>
        </w:rPr>
        <w:t>They eat fruit, fish, and shrimps,</w:t>
      </w:r>
    </w:p>
    <w:p w14:paraId="76A6B39D" w14:textId="77777777" w:rsidR="00D018D7" w:rsidRPr="007660EC" w:rsidRDefault="00D018D7" w:rsidP="00D018D7">
      <w:pPr>
        <w:rPr>
          <w:rFonts w:ascii="Georgia" w:hAnsi="Georgia"/>
          <w:b/>
          <w:i/>
          <w:sz w:val="26"/>
          <w:szCs w:val="26"/>
        </w:rPr>
      </w:pPr>
      <w:r w:rsidRPr="007660EC">
        <w:rPr>
          <w:rFonts w:ascii="Georgia" w:hAnsi="Georgia"/>
          <w:b/>
          <w:i/>
          <w:sz w:val="26"/>
          <w:szCs w:val="26"/>
        </w:rPr>
        <w:t>they live either in caves or in nests built in the trees.</w:t>
      </w:r>
    </w:p>
    <w:p w14:paraId="74458CD0" w14:textId="77777777" w:rsidR="00D018D7" w:rsidRPr="007660EC" w:rsidRDefault="00D018D7" w:rsidP="00D018D7">
      <w:pPr>
        <w:rPr>
          <w:rFonts w:ascii="Georgia" w:hAnsi="Georgia"/>
          <w:b/>
          <w:i/>
          <w:sz w:val="26"/>
          <w:szCs w:val="26"/>
        </w:rPr>
      </w:pPr>
      <w:r w:rsidRPr="007660EC">
        <w:rPr>
          <w:rFonts w:ascii="Georgia" w:hAnsi="Georgia"/>
          <w:b/>
          <w:i/>
          <w:sz w:val="26"/>
          <w:szCs w:val="26"/>
        </w:rPr>
        <w:t xml:space="preserve">Wild beasties. </w:t>
      </w:r>
    </w:p>
    <w:p w14:paraId="2B37EE4A" w14:textId="77777777" w:rsidR="00D018D7" w:rsidRPr="007660EC" w:rsidRDefault="00D018D7" w:rsidP="00D018D7">
      <w:pPr>
        <w:rPr>
          <w:rFonts w:ascii="Georgia" w:hAnsi="Georgia"/>
        </w:rPr>
      </w:pPr>
      <w:r w:rsidRPr="007660EC">
        <w:rPr>
          <w:rFonts w:ascii="Georgia" w:hAnsi="Georgia"/>
        </w:rPr>
        <w:t>Hsing Chai Sheng Lan – Ming Dynasty</w:t>
      </w:r>
    </w:p>
    <w:p w14:paraId="1BBD67EC" w14:textId="77777777" w:rsidR="00D018D7" w:rsidRPr="007660EC" w:rsidRDefault="00D018D7" w:rsidP="00D018D7">
      <w:pPr>
        <w:rPr>
          <w:rFonts w:ascii="Georgia" w:hAnsi="Georgia"/>
        </w:rPr>
      </w:pPr>
    </w:p>
    <w:p w14:paraId="4C4896CF" w14:textId="77777777" w:rsidR="00000B91" w:rsidRPr="007660EC" w:rsidRDefault="00000B91" w:rsidP="00D018D7">
      <w:pPr>
        <w:pStyle w:val="Heading3"/>
        <w:rPr>
          <w:rFonts w:ascii="Georgia" w:hAnsi="Georgia"/>
        </w:rPr>
      </w:pPr>
      <w:r w:rsidRPr="007660EC">
        <w:rPr>
          <w:rFonts w:ascii="Georgia" w:hAnsi="Georgia"/>
        </w:rPr>
        <w:lastRenderedPageBreak/>
        <w:t>Questions</w:t>
      </w:r>
    </w:p>
    <w:p w14:paraId="17CE6762" w14:textId="77777777" w:rsidR="00000B91" w:rsidRPr="007660EC" w:rsidRDefault="00B51626" w:rsidP="00000B91">
      <w:pPr>
        <w:rPr>
          <w:rFonts w:ascii="Georgia" w:hAnsi="Georgia"/>
        </w:rPr>
      </w:pPr>
      <w:r w:rsidRPr="007660EC">
        <w:rPr>
          <w:rFonts w:ascii="Georgia" w:hAnsi="Georgia"/>
        </w:rPr>
        <w:t>--</w:t>
      </w:r>
      <w:r w:rsidR="00000B91" w:rsidRPr="007660EC">
        <w:rPr>
          <w:rFonts w:ascii="Georgia" w:hAnsi="Georgia"/>
        </w:rPr>
        <w:t>What are some material examples of the commodity speaking???</w:t>
      </w:r>
      <w:r w:rsidRPr="007660EC">
        <w:rPr>
          <w:rFonts w:ascii="Georgia" w:hAnsi="Georgia"/>
        </w:rPr>
        <w:t xml:space="preserve"> What is the survival pedagogy??? Can this be contextualized to Afro-Asians. </w:t>
      </w:r>
    </w:p>
    <w:p w14:paraId="6460C875" w14:textId="77777777" w:rsidR="00B51626" w:rsidRPr="007660EC" w:rsidRDefault="00B51626" w:rsidP="00000B91">
      <w:pPr>
        <w:rPr>
          <w:rFonts w:ascii="Georgia" w:hAnsi="Georgia"/>
        </w:rPr>
      </w:pPr>
      <w:r w:rsidRPr="007660EC">
        <w:rPr>
          <w:rFonts w:ascii="Georgia" w:hAnsi="Georgia"/>
        </w:rPr>
        <w:tab/>
        <w:t xml:space="preserve">-Aunt Hester’s scream while she was being beat.  This operates at a different sonic wave. </w:t>
      </w:r>
    </w:p>
    <w:p w14:paraId="6FF710A2" w14:textId="7E71F7EE" w:rsidR="00785A5B" w:rsidRPr="007660EC" w:rsidRDefault="00DD5317" w:rsidP="00785A5B">
      <w:pPr>
        <w:pStyle w:val="Heading3"/>
        <w:rPr>
          <w:rFonts w:ascii="Georgia" w:hAnsi="Georgia"/>
        </w:rPr>
      </w:pPr>
      <w:r w:rsidRPr="007660EC">
        <w:rPr>
          <w:rFonts w:ascii="Georgia" w:hAnsi="Georgia"/>
        </w:rPr>
        <w:lastRenderedPageBreak/>
        <w:t>1AC</w:t>
      </w:r>
      <w:r w:rsidR="006C6A93" w:rsidRPr="007660EC">
        <w:rPr>
          <w:rFonts w:ascii="Georgia" w:hAnsi="Georgia"/>
        </w:rPr>
        <w:t xml:space="preserve"> version 1</w:t>
      </w:r>
    </w:p>
    <w:p w14:paraId="744618C6" w14:textId="7963133C" w:rsidR="00785A5B" w:rsidRPr="007660EC" w:rsidRDefault="00CC130C" w:rsidP="00785A5B">
      <w:pPr>
        <w:pStyle w:val="Heading4"/>
        <w:spacing w:line="240" w:lineRule="auto"/>
        <w:rPr>
          <w:rFonts w:ascii="Georgia" w:hAnsi="Georgia"/>
        </w:rPr>
      </w:pPr>
      <w:r>
        <w:rPr>
          <w:rFonts w:ascii="Georgia" w:hAnsi="Georgia"/>
        </w:rPr>
        <w:t>x</w:t>
      </w:r>
      <w:bookmarkStart w:id="0" w:name="_GoBack"/>
      <w:bookmarkEnd w:id="0"/>
      <w:r w:rsidR="00785A5B" w:rsidRPr="007660EC">
        <w:rPr>
          <w:rFonts w:ascii="Georgia" w:hAnsi="Georgia"/>
        </w:rPr>
        <w:t xml:space="preserve">From the ascension of the Arabian Slave Trade which fueled the T’ang dynasty, blackness as commodity has circulated as a phantasmic spectre within the Chinese social order. Through its reduction to bestial inhumanity within racialized systems of naming, the mystic </w:t>
      </w:r>
      <w:r w:rsidR="00785A5B" w:rsidRPr="007660EC">
        <w:rPr>
          <w:rFonts w:ascii="Georgia" w:hAnsi="Georgia"/>
          <w:i/>
          <w:u w:val="single"/>
        </w:rPr>
        <w:t>K’un-lun-nu, the dark-skinned Kwei-nu</w:t>
      </w:r>
      <w:r w:rsidR="00785A5B" w:rsidRPr="007660EC">
        <w:rPr>
          <w:rFonts w:ascii="Georgia" w:hAnsi="Georgia"/>
        </w:rPr>
        <w:t xml:space="preserve"> laid the foundation for the economic emergence of the Chinese Imperial state. </w:t>
      </w:r>
    </w:p>
    <w:p w14:paraId="403162EF" w14:textId="77777777" w:rsidR="00CA5A2A" w:rsidRPr="007660EC" w:rsidRDefault="00CA5A2A" w:rsidP="00CA5A2A">
      <w:pPr>
        <w:rPr>
          <w:rFonts w:ascii="Georgia" w:hAnsi="Georgia"/>
        </w:rPr>
      </w:pPr>
      <w:r w:rsidRPr="007660EC">
        <w:rPr>
          <w:rStyle w:val="Style13ptBold"/>
          <w:rFonts w:ascii="Georgia" w:hAnsi="Georgia"/>
          <w:highlight w:val="cyan"/>
        </w:rPr>
        <w:t>Hsing-Lang 1930</w:t>
      </w:r>
      <w:r w:rsidRPr="007660EC">
        <w:rPr>
          <w:rFonts w:ascii="Georgia" w:hAnsi="Georgia"/>
        </w:rPr>
        <w:t xml:space="preserve"> (Chang Hsing-lang – Professor at Catholic University of Peking in Chinese and African American Humanities, “The Importation Of Negro Slaves To China Under The Tang Dynasty (A. D. 618-901)”, Catholic University of Peking Bulletin No. 7 December, 1930 pages 37-59, </w:t>
      </w:r>
      <w:hyperlink r:id="rId8" w:history="1">
        <w:r w:rsidRPr="007660EC">
          <w:rPr>
            <w:rStyle w:val="Hyperlink"/>
            <w:rFonts w:ascii="Georgia" w:hAnsi="Georgia"/>
          </w:rPr>
          <w:t>http://library.uoregon.edu/ec/e-asia/read/tangslave-3.pdf</w:t>
        </w:r>
      </w:hyperlink>
      <w:r w:rsidRPr="007660EC">
        <w:rPr>
          <w:rFonts w:ascii="Georgia" w:hAnsi="Georgia"/>
        </w:rPr>
        <w:t xml:space="preserve"> - ERW)</w:t>
      </w:r>
    </w:p>
    <w:p w14:paraId="41AD402B" w14:textId="77777777" w:rsidR="00CA5A2A" w:rsidRPr="007660EC" w:rsidRDefault="00CA5A2A" w:rsidP="00CA5A2A">
      <w:pPr>
        <w:rPr>
          <w:rFonts w:ascii="Georgia" w:hAnsi="Georgia"/>
          <w:sz w:val="16"/>
        </w:rPr>
      </w:pPr>
      <w:r w:rsidRPr="007660EC">
        <w:rPr>
          <w:rStyle w:val="Emphasis"/>
          <w:rFonts w:ascii="Georgia" w:hAnsi="Georgia"/>
        </w:rPr>
        <w:t>The majority of the inhabitants of the South Sea Islands are black-skinned</w:t>
      </w:r>
      <w:r w:rsidRPr="007660EC">
        <w:rPr>
          <w:rFonts w:ascii="Georgia" w:hAnsi="Georgia"/>
          <w:sz w:val="16"/>
        </w:rPr>
        <w:t xml:space="preserve">. </w:t>
      </w:r>
      <w:r w:rsidRPr="007660EC">
        <w:rPr>
          <w:rStyle w:val="StyleUnderline"/>
          <w:rFonts w:ascii="Georgia" w:hAnsi="Georgia"/>
        </w:rPr>
        <w:t>It is not only the people of Chen-la who are black; there are others who are even blacker. Kun-lun</w:t>
      </w:r>
      <w:r w:rsidRPr="007660EC">
        <w:rPr>
          <w:rFonts w:ascii="Georgia" w:hAnsi="Georgia"/>
          <w:sz w:val="16"/>
        </w:rPr>
        <w:t xml:space="preserve"> of the Two Peaks is </w:t>
      </w:r>
      <w:r w:rsidRPr="007660EC">
        <w:rPr>
          <w:rStyle w:val="StyleUnderline"/>
          <w:rFonts w:ascii="Georgia" w:hAnsi="Georgia"/>
        </w:rPr>
        <w:t xml:space="preserve">a small island of the South Sea where only dragons and </w:t>
      </w:r>
      <w:r w:rsidRPr="007660EC">
        <w:rPr>
          <w:rStyle w:val="Emphasis"/>
          <w:rFonts w:ascii="Georgia" w:hAnsi="Georgia"/>
        </w:rPr>
        <w:t>no human beings</w:t>
      </w:r>
      <w:r w:rsidRPr="007660EC">
        <w:rPr>
          <w:rStyle w:val="StyleUnderline"/>
          <w:rFonts w:ascii="Georgia" w:hAnsi="Georgia"/>
        </w:rPr>
        <w:t xml:space="preserve"> </w:t>
      </w:r>
      <w:r w:rsidRPr="007660EC">
        <w:rPr>
          <w:rFonts w:ascii="Georgia" w:hAnsi="Georgia"/>
          <w:sz w:val="16"/>
        </w:rPr>
        <w:t xml:space="preserve">page 40 </w:t>
      </w:r>
      <w:r w:rsidRPr="007660EC">
        <w:rPr>
          <w:rStyle w:val="Emphasis"/>
          <w:rFonts w:ascii="Georgia" w:hAnsi="Georgia"/>
        </w:rPr>
        <w:t>dwell.</w:t>
      </w:r>
      <w:r w:rsidRPr="007660EC">
        <w:rPr>
          <w:rFonts w:ascii="Georgia" w:hAnsi="Georgia"/>
          <w:sz w:val="16"/>
        </w:rPr>
        <w:t xml:space="preserve"> Though situated near Chenla, it is not a dependency there-of. Why are the terms K'un-lun and Chen-la used to designate black people? It is because all ships must pass K'un-lun on voyages to and from the South Sea, and hence its name is familiar to mariners who naturally extend </w:t>
      </w:r>
      <w:r w:rsidRPr="007660EC">
        <w:rPr>
          <w:rStyle w:val="Emphasis"/>
          <w:rFonts w:ascii="Georgia" w:hAnsi="Georgia"/>
        </w:rPr>
        <w:t>this designation to denote all savages of the South Seas.</w:t>
      </w:r>
      <w:r w:rsidRPr="007660EC">
        <w:rPr>
          <w:rFonts w:ascii="Georgia" w:hAnsi="Georgia"/>
          <w:sz w:val="16"/>
        </w:rPr>
        <w:t xml:space="preserve"> In this way the name </w:t>
      </w:r>
      <w:r w:rsidRPr="007660EC">
        <w:rPr>
          <w:rStyle w:val="StyleUnderline"/>
          <w:rFonts w:ascii="Georgia" w:hAnsi="Georgia"/>
        </w:rPr>
        <w:t>came to signify black people in general</w:t>
      </w:r>
      <w:r w:rsidRPr="007660EC">
        <w:rPr>
          <w:rFonts w:ascii="Georgia" w:hAnsi="Georgia"/>
          <w:sz w:val="16"/>
        </w:rPr>
        <w:t xml:space="preserve">. </w:t>
      </w:r>
      <w:r w:rsidRPr="007660EC">
        <w:rPr>
          <w:rStyle w:val="StyleUnderline"/>
          <w:rFonts w:ascii="Georgia" w:hAnsi="Georgia"/>
        </w:rPr>
        <w:t>The analogous use</w:t>
      </w:r>
      <w:r w:rsidRPr="007660EC">
        <w:rPr>
          <w:rFonts w:ascii="Georgia" w:hAnsi="Georgia"/>
          <w:sz w:val="16"/>
        </w:rPr>
        <w:t xml:space="preserve"> of Chen-la is due to the fact that this country </w:t>
      </w:r>
      <w:r w:rsidRPr="007660EC">
        <w:rPr>
          <w:rStyle w:val="StyleUnderline"/>
          <w:rFonts w:ascii="Georgia" w:hAnsi="Georgia"/>
        </w:rPr>
        <w:t>was very powerful during T'ang times, having subjugated all the various tribes of South Sea Islanders.</w:t>
      </w:r>
      <w:r w:rsidRPr="007660EC">
        <w:rPr>
          <w:rFonts w:ascii="Georgia" w:hAnsi="Georgia"/>
          <w:sz w:val="16"/>
        </w:rPr>
        <w:t xml:space="preserve">" In a note, the same author further says: The Sung Shih ("Dynastic History of Sung") tells us that the </w:t>
      </w:r>
      <w:r w:rsidRPr="007660EC">
        <w:rPr>
          <w:rStyle w:val="StyleUnderline"/>
          <w:rFonts w:ascii="Georgia" w:hAnsi="Georgia"/>
        </w:rPr>
        <w:t>Persian envoys</w:t>
      </w:r>
      <w:r w:rsidRPr="007660EC">
        <w:rPr>
          <w:rFonts w:ascii="Georgia" w:hAnsi="Georgia"/>
          <w:sz w:val="16"/>
        </w:rPr>
        <w:t xml:space="preserve"> to China were accompanied by attendants who had sunken eyes and black skin and who </w:t>
      </w:r>
      <w:r w:rsidRPr="007660EC">
        <w:rPr>
          <w:rStyle w:val="StyleUnderline"/>
          <w:rFonts w:ascii="Georgia" w:hAnsi="Georgia"/>
        </w:rPr>
        <w:t>were called K'un-lun-nu.</w:t>
      </w:r>
      <w:r w:rsidRPr="007660EC">
        <w:rPr>
          <w:rFonts w:ascii="Georgia" w:hAnsi="Georgia"/>
          <w:sz w:val="16"/>
        </w:rPr>
        <w:t xml:space="preserve"> It is evident that these </w:t>
      </w:r>
      <w:r w:rsidRPr="007660EC">
        <w:rPr>
          <w:rStyle w:val="StyleUnderline"/>
          <w:rFonts w:ascii="Georgia" w:hAnsi="Georgia"/>
        </w:rPr>
        <w:t>black Persian slaves were Hindoos.</w:t>
      </w:r>
      <w:r w:rsidRPr="007660EC">
        <w:rPr>
          <w:rFonts w:ascii="Georgia" w:hAnsi="Georgia"/>
          <w:sz w:val="16"/>
        </w:rPr>
        <w:t xml:space="preserve"> Thus it would appear that the term </w:t>
      </w:r>
      <w:r w:rsidRPr="007660EC">
        <w:rPr>
          <w:rStyle w:val="StyleUnderline"/>
          <w:rFonts w:ascii="Georgia" w:hAnsi="Georgia"/>
        </w:rPr>
        <w:t xml:space="preserve">K'un-lun is </w:t>
      </w:r>
      <w:r w:rsidRPr="007660EC">
        <w:rPr>
          <w:rFonts w:ascii="Georgia" w:hAnsi="Georgia"/>
          <w:sz w:val="16"/>
        </w:rPr>
        <w:t xml:space="preserve">here </w:t>
      </w:r>
      <w:r w:rsidRPr="007660EC">
        <w:rPr>
          <w:rStyle w:val="StyleUnderline"/>
          <w:rFonts w:ascii="Georgia" w:hAnsi="Georgia"/>
        </w:rPr>
        <w:t xml:space="preserve">used to designate the K'unlun </w:t>
      </w:r>
      <w:r w:rsidRPr="007660EC">
        <w:rPr>
          <w:rStyle w:val="Emphasis"/>
          <w:rFonts w:ascii="Georgia" w:hAnsi="Georgia"/>
        </w:rPr>
        <w:t>of the West."</w:t>
      </w:r>
      <w:r w:rsidRPr="007660EC">
        <w:rPr>
          <w:rStyle w:val="StyleUnderline"/>
          <w:rFonts w:ascii="Georgia" w:hAnsi="Georgia"/>
        </w:rPr>
        <w:t xml:space="preserve"> </w:t>
      </w:r>
      <w:r w:rsidRPr="007660EC">
        <w:rPr>
          <w:rFonts w:ascii="Georgia" w:hAnsi="Georgia"/>
          <w:sz w:val="16"/>
        </w:rPr>
        <w:t xml:space="preserve">It is my personal opinion that Fei Hsin, a writer of the early Ming dynasty, was responsible for the corruption that changed K'un Tun Shan ("Condur". "Pulo Condore") into K'un-lun. In his Hsing Chai Sheng Lan ("Description of the Beautiful Isles"), he says: "This mountain rises very high in the midst of the sea, and forms as it were a triangle with Chan-ch'eng and the islands of Du. The mountain is a lofty rectangular eminence that extends over a large area. </w:t>
      </w:r>
      <w:r w:rsidRPr="007660EC">
        <w:rPr>
          <w:rStyle w:val="StyleUnderline"/>
          <w:rFonts w:ascii="Georgia" w:hAnsi="Georgia"/>
        </w:rPr>
        <w:t xml:space="preserve">The surrounding sea is known as the K'un-lun Ocean. All trading vessels bound for the Western Sea pass this point after a voyage of seven days, provided the winds be favorable. The sailors have a rhyme that runs </w:t>
      </w:r>
      <w:r w:rsidRPr="007660EC">
        <w:rPr>
          <w:rFonts w:ascii="Georgia" w:hAnsi="Georgia"/>
          <w:sz w:val="16"/>
        </w:rPr>
        <w:t xml:space="preserve">thus: </w:t>
      </w:r>
      <w:r w:rsidRPr="007660EC">
        <w:rPr>
          <w:rStyle w:val="StyleUnderline"/>
          <w:rFonts w:ascii="Georgia" w:hAnsi="Georgia"/>
        </w:rPr>
        <w:t xml:space="preserve">'Northbound the Seven Isles we fear; Southbound we dread K'un-lun; If rudder break or compass veer, Nor ship nor crew return.' "Nothing remarkable is to be seen on this island. The inhabitants neither build houses nor cook their food. They eat fruit, fish, and shrimps, and they live either in caves or in nests built in the trees." </w:t>
      </w:r>
      <w:r w:rsidRPr="007660EC">
        <w:rPr>
          <w:rFonts w:ascii="Georgia" w:hAnsi="Georgia"/>
          <w:sz w:val="16"/>
        </w:rPr>
        <w:t xml:space="preserve">According to Western scholars of modern times, K'un-lun is the largest of a group of islands, its length being about 12 English miles. The group comprises other islands, the next two in size being each about three English miles in length, and there are about six ,smaller islands besides. The modern name of the largest island is Pulo Condore. It has an excellent harbor, fresh water, and luxuriant vegetation. The inhabitants, who number about eight hundred, are of Cochin China stock. The islands are under the control of the French authorities of Saigon. It is absurd to supp ose that these small islands could supply such an enormous number of black slaves to so many lands, in both East and West, during the T'ang dynasty. The notion, too, that K'un-lun Slaves were natives of Chen-la is equally groundless; for the people of Chen-la being of the Malay race have the same complexion as the Cantonese and the Annamites. The suggestion that </w:t>
      </w:r>
      <w:r w:rsidRPr="007660EC">
        <w:rPr>
          <w:rStyle w:val="Emphasis"/>
          <w:rFonts w:ascii="Georgia" w:hAnsi="Georgia"/>
        </w:rPr>
        <w:t>K'un-lun came to designate black men in general, because "all ships must pass K'un-lun island on voyages to and from the South Sea,"</w:t>
      </w:r>
      <w:r w:rsidRPr="007660EC">
        <w:rPr>
          <w:rFonts w:ascii="Georgia" w:hAnsi="Georgia"/>
          <w:sz w:val="16"/>
        </w:rPr>
        <w:t xml:space="preserve"> is nothing more than a conjecture. On the other hand, we have no reason to suppose that the K'un-lun Slaves derived their name from the K'un-lun Shan of the West; for the latter region has been familiar to the Chinese from </w:t>
      </w:r>
      <w:r w:rsidRPr="007660EC">
        <w:rPr>
          <w:rStyle w:val="StyleUnderline"/>
          <w:rFonts w:ascii="Georgia" w:hAnsi="Georgia"/>
        </w:rPr>
        <w:t>From the earliest times</w:t>
      </w:r>
      <w:r w:rsidRPr="007660EC">
        <w:rPr>
          <w:rFonts w:ascii="Georgia" w:hAnsi="Georgia"/>
          <w:sz w:val="16"/>
        </w:rPr>
        <w:t xml:space="preserve">, </w:t>
      </w:r>
      <w:r w:rsidRPr="007660EC">
        <w:rPr>
          <w:rStyle w:val="StyleUnderline"/>
          <w:rFonts w:ascii="Georgia" w:hAnsi="Georgia"/>
        </w:rPr>
        <w:t xml:space="preserve">and </w:t>
      </w:r>
      <w:r w:rsidRPr="007660EC">
        <w:rPr>
          <w:rStyle w:val="Emphasis"/>
          <w:rFonts w:ascii="Georgia" w:hAnsi="Georgia"/>
        </w:rPr>
        <w:t>no Chinese work has ever described its inhabitants as black-skinned.</w:t>
      </w:r>
      <w:r w:rsidRPr="007660EC">
        <w:rPr>
          <w:rFonts w:ascii="Georgia" w:hAnsi="Georgia"/>
          <w:sz w:val="16"/>
        </w:rPr>
        <w:t xml:space="preserve"> Inasmuch as it is clear from T'ang literature that </w:t>
      </w:r>
      <w:r w:rsidRPr="007660EC">
        <w:rPr>
          <w:rStyle w:val="StyleUnderline"/>
          <w:rFonts w:ascii="Georgia" w:hAnsi="Georgia"/>
        </w:rPr>
        <w:t>the term K'un-lun is not a Chinese one</w:t>
      </w:r>
      <w:r w:rsidRPr="007660EC">
        <w:rPr>
          <w:rFonts w:ascii="Georgia" w:hAnsi="Georgia"/>
          <w:sz w:val="16"/>
        </w:rPr>
        <w:t>, we may take it for granted that it is a transliteration of some Foreign name. The fol'owing passage occurs in Book II of Chu Yu's Ping Chiu K'o T'an ("Notes on P'ing Chiu") : "</w:t>
      </w:r>
      <w:r w:rsidRPr="007660EC">
        <w:rPr>
          <w:rStyle w:val="StyleUnderline"/>
          <w:rFonts w:ascii="Georgia" w:hAnsi="Georgia"/>
        </w:rPr>
        <w:t>Many wealthy people of Canton keep Kwei-nu (</w:t>
      </w:r>
      <w:r w:rsidRPr="007660EC">
        <w:rPr>
          <w:rStyle w:val="Emphasis"/>
          <w:rFonts w:ascii="Georgia" w:hAnsi="Georgia"/>
        </w:rPr>
        <w:t>'devil slaves'</w:t>
      </w:r>
      <w:r w:rsidRPr="007660EC">
        <w:rPr>
          <w:rStyle w:val="StyleUnderline"/>
          <w:rFonts w:ascii="Georgia" w:hAnsi="Georgia"/>
        </w:rPr>
        <w:t>). These are endowed with prodigious strength and can carry burdens weighing several hundred catties. Their language and tastes differ</w:t>
      </w:r>
      <w:r w:rsidRPr="007660EC">
        <w:rPr>
          <w:rFonts w:ascii="Georgia" w:hAnsi="Georgia"/>
          <w:sz w:val="16"/>
        </w:rPr>
        <w:t xml:space="preserve"> from ours, but </w:t>
      </w:r>
      <w:r w:rsidRPr="007660EC">
        <w:rPr>
          <w:rStyle w:val="StyleUnderline"/>
          <w:rFonts w:ascii="Georgia" w:hAnsi="Georgia"/>
        </w:rPr>
        <w:t>they are docile and do not run away</w:t>
      </w:r>
      <w:r w:rsidRPr="007660EC">
        <w:rPr>
          <w:rFonts w:ascii="Georgia" w:hAnsi="Georgia"/>
          <w:sz w:val="16"/>
        </w:rPr>
        <w:t xml:space="preserve">. They are also spoken of as yeh-jen ('savages'). </w:t>
      </w:r>
      <w:r w:rsidRPr="007660EC">
        <w:rPr>
          <w:rStyle w:val="Emphasis"/>
          <w:rFonts w:ascii="Georgia" w:hAnsi="Georgia"/>
        </w:rPr>
        <w:t xml:space="preserve">Their skin is inky black, their </w:t>
      </w:r>
      <w:r w:rsidRPr="007660EC">
        <w:rPr>
          <w:rStyle w:val="Emphasis"/>
          <w:rFonts w:ascii="Georgia" w:hAnsi="Georgia"/>
        </w:rPr>
        <w:lastRenderedPageBreak/>
        <w:t>lips red, their teeth white, and their hair is woolly and tawny.</w:t>
      </w:r>
      <w:r w:rsidRPr="007660EC">
        <w:rPr>
          <w:rFonts w:ascii="Georgia" w:hAnsi="Georgia"/>
          <w:sz w:val="16"/>
        </w:rPr>
        <w:t xml:space="preserve"> They are of both sexes. Their native haunts are the mountains beyond the sea. </w:t>
      </w:r>
      <w:r w:rsidRPr="007660EC">
        <w:rPr>
          <w:rStyle w:val="StyleUnderline"/>
          <w:rFonts w:ascii="Georgia" w:hAnsi="Georgia"/>
        </w:rPr>
        <w:t>They eat their food raw.</w:t>
      </w:r>
      <w:r w:rsidRPr="007660EC">
        <w:rPr>
          <w:rFonts w:ascii="Georgia" w:hAnsi="Georgia"/>
          <w:sz w:val="16"/>
        </w:rPr>
        <w:t xml:space="preserve"> After being captured, they are fed on cooked food, which gives them the diarrhea. While in this condition they are said to be 'renewing their entrails.' Some of them die of the process, but those who survive become domesticated, and learn in time to understand human language, although unable to speak it themselves. </w:t>
      </w:r>
      <w:r w:rsidRPr="007660EC">
        <w:rPr>
          <w:rStyle w:val="StyleUnderline"/>
          <w:rFonts w:ascii="Georgia" w:hAnsi="Georgia"/>
        </w:rPr>
        <w:t xml:space="preserve">Those </w:t>
      </w:r>
      <w:r w:rsidRPr="007660EC">
        <w:rPr>
          <w:rFonts w:ascii="Georgia" w:hAnsi="Georgia"/>
          <w:sz w:val="16"/>
        </w:rPr>
        <w:t xml:space="preserve">of these </w:t>
      </w:r>
      <w:r w:rsidRPr="007660EC">
        <w:rPr>
          <w:rStyle w:val="StyleUnderline"/>
          <w:rFonts w:ascii="Georgia" w:hAnsi="Georgia"/>
        </w:rPr>
        <w:t>savages</w:t>
      </w:r>
      <w:r w:rsidRPr="007660EC">
        <w:rPr>
          <w:rFonts w:ascii="Georgia" w:hAnsi="Georgia"/>
          <w:sz w:val="16"/>
        </w:rPr>
        <w:t xml:space="preserve"> who come from maritime regions, </w:t>
      </w:r>
      <w:r w:rsidRPr="007660EC">
        <w:rPr>
          <w:rStyle w:val="StyleUnderline"/>
          <w:rFonts w:ascii="Georgia" w:hAnsi="Georgia"/>
        </w:rPr>
        <w:t>can dive into water without closing their eyes</w:t>
      </w:r>
      <w:r w:rsidRPr="007660EC">
        <w:rPr>
          <w:rFonts w:ascii="Georgia" w:hAnsi="Georgia"/>
          <w:sz w:val="16"/>
        </w:rPr>
        <w:t xml:space="preserve">, and the same </w:t>
      </w:r>
      <w:r w:rsidRPr="007660EC">
        <w:rPr>
          <w:rStyle w:val="StyleUnderline"/>
          <w:rFonts w:ascii="Georgia" w:hAnsi="Georgia"/>
        </w:rPr>
        <w:t xml:space="preserve">are called K'un-lun-nu." </w:t>
      </w:r>
      <w:r w:rsidRPr="007660EC">
        <w:rPr>
          <w:rFonts w:ascii="Georgia" w:hAnsi="Georgia"/>
          <w:sz w:val="16"/>
        </w:rPr>
        <w:t xml:space="preserve">In Book CDXC of the Sung Shih ("Dynastic History of Sung") where it speaks of Arabia, we read: "In the second year of T'ai-P'ing' Hsing Kuo (i.e. A.D. 977), Arabia sent the ambassador P'u-sze-na, the viceambassador Moho-mo ('Mahmud'), and the judge P'u-lo, with the products of their country as presents. Their attendants had sunken eyes and black skin and they were called K'un-lun-nu." (IV) The Native Land of the K'un-lun Slaves Having determined the signification of the term K'un-lun-nu, we must next determine the land of their origin and the race to which they belonged. </w:t>
      </w:r>
      <w:r w:rsidRPr="007660EC">
        <w:rPr>
          <w:rStyle w:val="StyleUnderline"/>
          <w:rFonts w:ascii="Georgia" w:hAnsi="Georgia"/>
        </w:rPr>
        <w:t>We may dismiss without further ado the suggestion that the K'un-lun-nu were natives of Arabia.</w:t>
      </w:r>
      <w:r w:rsidRPr="007660EC">
        <w:rPr>
          <w:rFonts w:ascii="Georgia" w:hAnsi="Georgia"/>
          <w:sz w:val="16"/>
        </w:rPr>
        <w:t xml:space="preserve"> The Ho-ling Kuo Tiao ("Topography of the Land of Ho-ling") contained in Book CCXXII of the Hsin Tang Shu ("New Dynastic History of T'ang") says: "In the eighth year of the Yuan Ho period (A.D. 813), the land of Ho-ling presented four Seng-chih slaves." In Book III of Chiu Ch'u-fei's Ling-wai Tai-ta ("Notes on the Lands beyond the Mountains") there is to be found a section that deals with a land named K'un-lun Ts'eng-ch'i; here, among other things, it says: "</w:t>
      </w:r>
      <w:r w:rsidRPr="007660EC">
        <w:rPr>
          <w:rStyle w:val="StyleUnderline"/>
          <w:rFonts w:ascii="Georgia" w:hAnsi="Georgia"/>
        </w:rPr>
        <w:t xml:space="preserve">Many savages dwell on the islands. They have lacquer-black being used as a bait, and they are captured by the thousands, food being used as a bait, and </w:t>
      </w:r>
      <w:r w:rsidRPr="007660EC">
        <w:rPr>
          <w:rStyle w:val="Emphasis"/>
          <w:rFonts w:ascii="Georgia" w:hAnsi="Georgia"/>
        </w:rPr>
        <w:t>they are subsequently sold into slavery</w:t>
      </w:r>
      <w:r w:rsidRPr="007660EC">
        <w:rPr>
          <w:rStyle w:val="StyleUnderline"/>
          <w:rFonts w:ascii="Georgia" w:hAnsi="Georgia"/>
        </w:rPr>
        <w:t>."</w:t>
      </w:r>
      <w:r w:rsidRPr="007660EC">
        <w:rPr>
          <w:rFonts w:ascii="Georgia" w:hAnsi="Georgia"/>
          <w:sz w:val="16"/>
        </w:rPr>
        <w:t xml:space="preserve"> In the first part of Chao Ju-k'uo's Chu Fan Chih ("Information about Barbarians"), there is one section which treats of the various lands beyond the sea, and which says among other things: "The Land of K'un-lun Ts'eng-ch'i is situated on the shores of the Southwestern Sea behind a screen of large islands. In this land are to be found gigantic Rukhs, enormous birds whose wings outstretched darken the sun and turn day into night. They prey upon wild camels, which they swallow at a single gulp. The quills of the feathers which they shed, are cut into sections by the natives to serve as water-casks. The products of page 42 the land consist of elephant tusks and rhinoceros' horns. To the west there is an island peopled with savages whose complexion is like black lacquer and whose tresses resemble wriggling tadpoles. </w:t>
      </w:r>
      <w:r w:rsidRPr="007660EC">
        <w:rPr>
          <w:rStyle w:val="StyleUnderline"/>
          <w:rFonts w:ascii="Georgia" w:hAnsi="Georgia"/>
        </w:rPr>
        <w:t>They are captured</w:t>
      </w:r>
      <w:r w:rsidRPr="007660EC">
        <w:rPr>
          <w:rFonts w:ascii="Georgia" w:hAnsi="Georgia"/>
          <w:sz w:val="16"/>
        </w:rPr>
        <w:t xml:space="preserve"> by using food as a bait, </w:t>
      </w:r>
      <w:r w:rsidRPr="007660EC">
        <w:rPr>
          <w:rStyle w:val="StyleUnderline"/>
          <w:rFonts w:ascii="Georgia" w:hAnsi="Georgia"/>
        </w:rPr>
        <w:t>and are sold at great profit to the Arabs as slaves. The Arabs entrust them with their keys, knowing that they</w:t>
      </w:r>
      <w:r w:rsidRPr="007660EC">
        <w:rPr>
          <w:rFonts w:ascii="Georgia" w:hAnsi="Georgia"/>
          <w:sz w:val="16"/>
        </w:rPr>
        <w:t xml:space="preserve"> will be faithful be-cause they </w:t>
      </w:r>
      <w:r w:rsidRPr="007660EC">
        <w:rPr>
          <w:rStyle w:val="StyleUnderline"/>
          <w:rFonts w:ascii="Georgia" w:hAnsi="Georgia"/>
        </w:rPr>
        <w:t>have no</w:t>
      </w:r>
      <w:r w:rsidRPr="007660EC">
        <w:rPr>
          <w:rFonts w:ascii="Georgia" w:hAnsi="Georgia"/>
          <w:sz w:val="16"/>
        </w:rPr>
        <w:t xml:space="preserve"> kith nor </w:t>
      </w:r>
      <w:r w:rsidRPr="007660EC">
        <w:rPr>
          <w:rStyle w:val="StyleUnderline"/>
          <w:rFonts w:ascii="Georgia" w:hAnsi="Georgia"/>
        </w:rPr>
        <w:t>kin."</w:t>
      </w:r>
      <w:r w:rsidRPr="007660EC">
        <w:rPr>
          <w:rFonts w:ascii="Georgia" w:hAnsi="Georgia"/>
          <w:sz w:val="16"/>
        </w:rPr>
        <w:t xml:space="preserve"> From the last two quotations we obtain detailed information regarding the place from which the Arabs got their slaves. Seng-chih and Ts'eng-ch'i are identical with the Zinj of Cosmas' Topographia Christiana. On the maps and in the geographical works of the present day this place is designated as Zanzibar. Marco Polo, in Book III, Chapter 34, of his Travels, calls the locality Zanghibar, "which being interpreted means The Region of the Blacks.'" The Arabs give the name of Zanzibar to that portion of East Africa that stretches from the Juba River to Cape Delgado, eleven degrees south of the equator. According to Abulfeda, the King of Zinj resided at Monbasa. In the parlance of modern Europeans the name of Zanzibar has been restricted to a small island. In Book III, Chapter 33, of Marco Polo's Travels, where he speaks of the Island of Madagascar, we have the following passage: "In this Island, and in another beyond it called Zanghibar, about which we shall tell you afterwards, there are more elephants than in any country in the world. The amount of traffic in elephants' teeth in these two Islands is something astonishing." Further on we read: "Tis said that in those other Islands to the south, which the ships are unable to visit because this strong current prevents their return, is found the bird Gryphon, which appears there at certain seasons. The description given of it is however entirely different from what our stories and pictures make it. For persons who had been there and had seen it, told Messer Marco, Polo that it was for all the world like an eagle, but one indeed of enormous size; so big in fact that its wings covered an extent of 30 paces, and its quills were 12 paces long, and thick in proportion. And it is so strong that it will seize an elephant in its talons and carry him high into the air, and drop him so that he is smashed to pieces; having so killed him the bird gryphon swoops down on him and eats him at leisure. The people of those isles call the bird Ruck, and it has no other name. So I wot not if this be the real gryphon, or if there be another manner of bird as great. But this I can tell you for certain, that they are not half lion and half bird as our stories do relate; but enormous as they be they are fashioned just like an eagle." Later he adds : "They brought (as I have heard) to the Great Kaan a feather of the said Ruc, which was stated to measure ninety spans, whilst the quill part was two palms in circumference, a marvellous object!" In Chapter 34 of the same Book. we read : "</w:t>
      </w:r>
      <w:r w:rsidRPr="007660EC">
        <w:rPr>
          <w:rStyle w:val="StyleUnderline"/>
          <w:rFonts w:ascii="Georgia" w:hAnsi="Georgia"/>
        </w:rPr>
        <w:t xml:space="preserve">Zanghibar is a great and noble Island, with a compass of some 2000 miles. The people are all idolaters, and have a king and a language of their own, and pay tribute to nobody. </w:t>
      </w:r>
      <w:r w:rsidRPr="007660EC">
        <w:rPr>
          <w:rFonts w:ascii="Georgia" w:hAnsi="Georgia"/>
          <w:sz w:val="16"/>
        </w:rPr>
        <w:t xml:space="preserve">They are both tall and stout, but not tall in proportion to their stoutness. for if they were, being so stout and brawny, they would be absolutely like giants; and they are so strong that they will carry for four men and eat for five. page 43 </w:t>
      </w:r>
      <w:r w:rsidRPr="007660EC">
        <w:rPr>
          <w:rStyle w:val="StyleUnderline"/>
          <w:rFonts w:ascii="Georgia" w:hAnsi="Georgia"/>
        </w:rPr>
        <w:t xml:space="preserve">"They are all black, and go stark naked, with only a little covering for decency. Their hair is as black as pepper, and so frizzly that even with water you can scarcely straighten it. And their mouths are so large, their noses so turned up, their lips so thick, their eyes so big and bloodshot that </w:t>
      </w:r>
      <w:r w:rsidRPr="007660EC">
        <w:rPr>
          <w:rStyle w:val="Emphasis"/>
          <w:rFonts w:ascii="Georgia" w:hAnsi="Georgia"/>
        </w:rPr>
        <w:t>they look like very devils</w:t>
      </w:r>
      <w:r w:rsidRPr="007660EC">
        <w:rPr>
          <w:rFonts w:ascii="Georgia" w:hAnsi="Georgia"/>
          <w:sz w:val="16"/>
        </w:rPr>
        <w:t xml:space="preserve">; they are in fact so hideously ugly that the world has nothing to show more horrid. "Elephants are produced in this country in wonderful profusion. There are also lions that are black and quite different from ours. And their sheep and wethers are all exactly alike in color ; the body all white and the head black ; no other kind of sheep is found there, you may rest assured . . . . </w:t>
      </w:r>
      <w:r w:rsidRPr="007660EC">
        <w:rPr>
          <w:rStyle w:val="Emphasis"/>
          <w:rFonts w:ascii="Georgia" w:hAnsi="Georgia"/>
        </w:rPr>
        <w:t>The women of this Island are the ugliest in the world, with their great mouths and big eyes and thick noses; their breasts too are four times bigger</w:t>
      </w:r>
      <w:r w:rsidRPr="007660EC">
        <w:rPr>
          <w:rFonts w:ascii="Georgia" w:hAnsi="Georgia"/>
          <w:sz w:val="16"/>
        </w:rPr>
        <w:t xml:space="preserve"> than those of any other women ; a very disgusting sight." Marco Polo's description of Madagascar and Zanzibar agrees perfectly with Chao Ju-k'uo's description of </w:t>
      </w:r>
      <w:r w:rsidRPr="007660EC">
        <w:rPr>
          <w:rFonts w:ascii="Georgia" w:hAnsi="Georgia"/>
          <w:sz w:val="16"/>
        </w:rPr>
        <w:lastRenderedPageBreak/>
        <w:t xml:space="preserve">K'un-lun Ts'eng-ch'i. And it is beyond all doubt that </w:t>
      </w:r>
      <w:r w:rsidRPr="007660EC">
        <w:rPr>
          <w:rStyle w:val="Emphasis"/>
          <w:rFonts w:ascii="Georgia" w:hAnsi="Georgia"/>
        </w:rPr>
        <w:t>Ts'eng-ch'i</w:t>
      </w:r>
      <w:r w:rsidRPr="007660EC">
        <w:rPr>
          <w:rStyle w:val="StyleUnderline"/>
          <w:rFonts w:ascii="Georgia" w:hAnsi="Georgia"/>
        </w:rPr>
        <w:t xml:space="preserve"> is a Chinese rendering of</w:t>
      </w:r>
      <w:r w:rsidRPr="007660EC">
        <w:rPr>
          <w:rFonts w:ascii="Georgia" w:hAnsi="Georgia"/>
          <w:sz w:val="16"/>
        </w:rPr>
        <w:t xml:space="preserve"> Zinj, or Zenj, or Zanzi, or Zanghi. Zanghibar, according to Marco Polo, means </w:t>
      </w:r>
      <w:r w:rsidRPr="007660EC">
        <w:rPr>
          <w:rStyle w:val="Emphasis"/>
          <w:rFonts w:ascii="Georgia" w:hAnsi="Georgia"/>
        </w:rPr>
        <w:t>the "Region of the Blacks."</w:t>
      </w:r>
      <w:r w:rsidRPr="007660EC">
        <w:rPr>
          <w:rFonts w:ascii="Georgia" w:hAnsi="Georgia"/>
          <w:sz w:val="16"/>
        </w:rPr>
        <w:t xml:space="preserve"> Hence we have every reason to believe that the prefix </w:t>
      </w:r>
      <w:r w:rsidRPr="007660EC">
        <w:rPr>
          <w:rStyle w:val="Emphasis"/>
          <w:rFonts w:ascii="Georgia" w:hAnsi="Georgia"/>
        </w:rPr>
        <w:t>K'un-lun signifies "black"</w:t>
      </w:r>
      <w:r w:rsidRPr="007660EC">
        <w:rPr>
          <w:rFonts w:ascii="Georgia" w:hAnsi="Georgia"/>
          <w:sz w:val="16"/>
        </w:rPr>
        <w:t xml:space="preserve"> </w:t>
      </w:r>
      <w:r w:rsidRPr="007660EC">
        <w:rPr>
          <w:rStyle w:val="StyleUnderline"/>
          <w:rFonts w:ascii="Georgia" w:hAnsi="Georgia"/>
        </w:rPr>
        <w:t>for which it is a Chinese rendering of either the Arabic or the Persian.</w:t>
      </w:r>
      <w:r w:rsidRPr="007660EC">
        <w:rPr>
          <w:rFonts w:ascii="Georgia" w:hAnsi="Georgia"/>
          <w:sz w:val="16"/>
        </w:rPr>
        <w:t xml:space="preserve"> Hui Ch'ao speaking of Persia in his previously quoted work says that the Persians were wont to go to K'un-lun for gold. This agrees with what Cosmas records regarding the people of Axum who go to Africa for gold." Hence we have the strongest reasons for identifying K'unlun with Africa.</w:t>
      </w:r>
    </w:p>
    <w:p w14:paraId="2E838731" w14:textId="77777777" w:rsidR="00CA5A2A" w:rsidRPr="007660EC" w:rsidRDefault="00CA5A2A" w:rsidP="00CA5A2A">
      <w:pPr>
        <w:rPr>
          <w:rFonts w:ascii="Georgia" w:hAnsi="Georgia"/>
          <w:sz w:val="16"/>
        </w:rPr>
      </w:pPr>
    </w:p>
    <w:p w14:paraId="06E626EA" w14:textId="77777777" w:rsidR="00CA5A2A" w:rsidRPr="007660EC" w:rsidRDefault="00CA5A2A" w:rsidP="00CA5A2A">
      <w:pPr>
        <w:pStyle w:val="Heading4"/>
        <w:rPr>
          <w:rFonts w:ascii="Georgia" w:hAnsi="Georgia"/>
        </w:rPr>
      </w:pPr>
      <w:r w:rsidRPr="007660EC">
        <w:rPr>
          <w:rFonts w:ascii="Georgia" w:hAnsi="Georgia"/>
        </w:rPr>
        <w:t xml:space="preserve">This chattel status provided a vestibule through which the Chinese elite could degrade slaves under conventions of Social Darwinism. Slaves oscillated between the positions of </w:t>
      </w:r>
      <w:r w:rsidR="00D24553" w:rsidRPr="007660EC">
        <w:rPr>
          <w:rFonts w:ascii="Georgia" w:hAnsi="Georgia"/>
        </w:rPr>
        <w:t xml:space="preserve">the “superhuman wonder” and the “savage beast”, finalizing the designation of a complete Other. </w:t>
      </w:r>
      <w:r w:rsidRPr="007660EC">
        <w:rPr>
          <w:rFonts w:ascii="Georgia" w:hAnsi="Georgia"/>
        </w:rPr>
        <w:t xml:space="preserve"> </w:t>
      </w:r>
    </w:p>
    <w:p w14:paraId="466F96C1" w14:textId="77777777" w:rsidR="00CA5A2A" w:rsidRPr="007660EC" w:rsidRDefault="00CA5A2A" w:rsidP="00CA5A2A">
      <w:pPr>
        <w:rPr>
          <w:rFonts w:ascii="Georgia" w:hAnsi="Georgia"/>
        </w:rPr>
      </w:pPr>
      <w:r w:rsidRPr="007660EC">
        <w:rPr>
          <w:rStyle w:val="Style13ptBold"/>
          <w:rFonts w:ascii="Georgia" w:hAnsi="Georgia"/>
          <w:highlight w:val="cyan"/>
        </w:rPr>
        <w:t>Wilenski 2002</w:t>
      </w:r>
      <w:r w:rsidRPr="007660EC">
        <w:rPr>
          <w:rFonts w:ascii="Georgia" w:hAnsi="Georgia"/>
        </w:rPr>
        <w:t xml:space="preserve"> (Julie Wilenski – Department of East Asian Languages and Civilizations University of Pennsylvania, “Sino-Platonic Papers”, July, 2002, </w:t>
      </w:r>
      <w:hyperlink r:id="rId9" w:history="1">
        <w:r w:rsidRPr="007660EC">
          <w:rPr>
            <w:rStyle w:val="Hyperlink"/>
            <w:rFonts w:ascii="Georgia" w:hAnsi="Georgia"/>
          </w:rPr>
          <w:t>http://sino-platonic.org/complete/spp122_chinese_africa.pdf</w:t>
        </w:r>
      </w:hyperlink>
      <w:r w:rsidRPr="007660EC">
        <w:rPr>
          <w:rFonts w:ascii="Georgia" w:hAnsi="Georgia"/>
        </w:rPr>
        <w:t xml:space="preserve"> - ERW)</w:t>
      </w:r>
    </w:p>
    <w:p w14:paraId="41F74959" w14:textId="77777777" w:rsidR="00CA5A2A" w:rsidRPr="007660EC" w:rsidRDefault="00CA5A2A" w:rsidP="00CA5A2A">
      <w:pPr>
        <w:rPr>
          <w:rFonts w:ascii="Georgia" w:hAnsi="Georgia"/>
          <w:sz w:val="16"/>
        </w:rPr>
      </w:pPr>
      <w:r w:rsidRPr="007660EC">
        <w:rPr>
          <w:rStyle w:val="StyleUnderline"/>
          <w:rFonts w:ascii="Georgia" w:hAnsi="Georgia"/>
        </w:rPr>
        <w:t>Chinese sources</w:t>
      </w:r>
      <w:r w:rsidRPr="007660EC">
        <w:rPr>
          <w:rFonts w:ascii="Georgia" w:hAnsi="Georgia"/>
          <w:sz w:val="16"/>
        </w:rPr>
        <w:t xml:space="preserve"> from the Song dynasty </w:t>
      </w:r>
      <w:r w:rsidRPr="007660EC">
        <w:rPr>
          <w:rStyle w:val="StyleUnderline"/>
          <w:rFonts w:ascii="Georgia" w:hAnsi="Georgia"/>
        </w:rPr>
        <w:t>create a more defInite link</w:t>
      </w:r>
      <w:r w:rsidRPr="007660EC">
        <w:rPr>
          <w:rFonts w:ascii="Georgia" w:hAnsi="Georgia"/>
          <w:sz w:val="16"/>
        </w:rPr>
        <w:t xml:space="preserve"> than Tang sources </w:t>
      </w:r>
      <w:r w:rsidRPr="007660EC">
        <w:rPr>
          <w:rStyle w:val="StyleUnderline"/>
          <w:rFonts w:ascii="Georgia" w:hAnsi="Georgia"/>
        </w:rPr>
        <w:t xml:space="preserve">between the kunlun slaves and the Arabs, who continued to dominate the East African slave trade. </w:t>
      </w:r>
      <w:r w:rsidRPr="007660EC">
        <w:rPr>
          <w:rFonts w:ascii="Georgia" w:hAnsi="Georgia"/>
          <w:sz w:val="16"/>
        </w:rPr>
        <w:t xml:space="preserve">An account offoreign trade in Guangzhou, Zhu Yu's 1119 Pingzhou ketan ~?J+II:iJ~ (Notes on Pingzhou), repeats some of the earlier images of the kunlun, but like earlier nonfiction sources, lacks the supernatural element of the Tang stories.54 </w:t>
      </w:r>
      <w:r w:rsidRPr="007660EC">
        <w:rPr>
          <w:rStyle w:val="StyleUnderline"/>
          <w:rFonts w:ascii="Georgia" w:hAnsi="Georgia"/>
        </w:rPr>
        <w:t xml:space="preserve">Zhu Yu depicts the black-skinned </w:t>
      </w:r>
      <w:r w:rsidRPr="007660EC">
        <w:rPr>
          <w:rStyle w:val="Emphasis"/>
          <w:rFonts w:ascii="Georgia" w:hAnsi="Georgia"/>
        </w:rPr>
        <w:t>"devil slaves</w:t>
      </w:r>
      <w:r w:rsidRPr="007660EC">
        <w:rPr>
          <w:rFonts w:ascii="Georgia" w:hAnsi="Georgia"/>
          <w:sz w:val="16"/>
        </w:rPr>
        <w:t xml:space="preserve"> jl~:X" </w:t>
      </w:r>
      <w:r w:rsidRPr="007660EC">
        <w:rPr>
          <w:rStyle w:val="StyleUnderline"/>
          <w:rFonts w:ascii="Georgia" w:hAnsi="Georgia"/>
        </w:rPr>
        <w:t xml:space="preserve">or </w:t>
      </w:r>
      <w:r w:rsidRPr="007660EC">
        <w:rPr>
          <w:rStyle w:val="Emphasis"/>
          <w:rFonts w:ascii="Georgia" w:hAnsi="Georgia"/>
        </w:rPr>
        <w:t>"wild people</w:t>
      </w:r>
      <w:r w:rsidRPr="007660EC">
        <w:rPr>
          <w:rFonts w:ascii="Georgia" w:hAnsi="Georgia"/>
          <w:sz w:val="16"/>
        </w:rPr>
        <w:t xml:space="preserve"> !fA" </w:t>
      </w:r>
      <w:r w:rsidRPr="007660EC">
        <w:rPr>
          <w:rStyle w:val="Emphasis"/>
          <w:rFonts w:ascii="Georgia" w:hAnsi="Georgia"/>
        </w:rPr>
        <w:t>as nothing more than beasts</w:t>
      </w:r>
      <w:r w:rsidRPr="007660EC">
        <w:rPr>
          <w:rStyle w:val="StyleUnderline"/>
          <w:rFonts w:ascii="Georgia" w:hAnsi="Georgia"/>
        </w:rPr>
        <w:t>.</w:t>
      </w:r>
      <w:r w:rsidRPr="007660EC">
        <w:rPr>
          <w:rFonts w:ascii="Georgia" w:hAnsi="Georgia"/>
          <w:sz w:val="16"/>
        </w:rPr>
        <w:t xml:space="preserve"> Just as </w:t>
      </w:r>
      <w:r w:rsidRPr="007660EC">
        <w:rPr>
          <w:rStyle w:val="StyleUnderline"/>
          <w:rFonts w:ascii="Georgia" w:hAnsi="Georgia"/>
        </w:rPr>
        <w:t>fictional and nonfiction sources</w:t>
      </w:r>
      <w:r w:rsidRPr="007660EC">
        <w:rPr>
          <w:rFonts w:ascii="Georgia" w:hAnsi="Georgia"/>
          <w:sz w:val="16"/>
        </w:rPr>
        <w:t xml:space="preserve"> from the Tang </w:t>
      </w:r>
      <w:r w:rsidRPr="007660EC">
        <w:rPr>
          <w:rStyle w:val="StyleUnderline"/>
          <w:rFonts w:ascii="Georgia" w:hAnsi="Georgia"/>
        </w:rPr>
        <w:t>differ in their portrayals of people with dark skin</w:t>
      </w:r>
      <w:r w:rsidRPr="007660EC">
        <w:rPr>
          <w:rFonts w:ascii="Georgia" w:hAnsi="Georgia"/>
          <w:sz w:val="16"/>
        </w:rPr>
        <w:t xml:space="preserve">, we would expect Zhu Yu's account to differ from images of the kunlun in popular Song fiction. Unfortunately, however, I have found no fictional sources from the Song about the kunlun or others with dark skin that allow a similar comparison across genres.55 </w:t>
      </w:r>
      <w:r w:rsidRPr="007660EC">
        <w:rPr>
          <w:rStyle w:val="StyleUnderline"/>
          <w:rFonts w:ascii="Georgia" w:hAnsi="Georgia"/>
        </w:rPr>
        <w:t>Zhu Yu provides a</w:t>
      </w:r>
      <w:r w:rsidRPr="007660EC">
        <w:rPr>
          <w:rFonts w:ascii="Georgia" w:hAnsi="Georgia"/>
          <w:sz w:val="16"/>
        </w:rPr>
        <w:t xml:space="preserve"> lengthy </w:t>
      </w:r>
      <w:r w:rsidRPr="007660EC">
        <w:rPr>
          <w:rStyle w:val="StyleUnderline"/>
          <w:rFonts w:ascii="Georgia" w:hAnsi="Georgia"/>
        </w:rPr>
        <w:t xml:space="preserve">description of slaves who are </w:t>
      </w:r>
      <w:r w:rsidRPr="007660EC">
        <w:rPr>
          <w:rStyle w:val="Emphasis"/>
          <w:rFonts w:ascii="Georgia" w:hAnsi="Georgia"/>
        </w:rPr>
        <w:t>superhuman in strength but subhuman in intellect</w:t>
      </w:r>
      <w:r w:rsidRPr="007660EC">
        <w:rPr>
          <w:rStyle w:val="StyleUnderline"/>
          <w:rFonts w:ascii="Georgia" w:hAnsi="Georgia"/>
        </w:rPr>
        <w:t xml:space="preserve"> </w:t>
      </w:r>
      <w:r w:rsidRPr="007660EC">
        <w:rPr>
          <w:rFonts w:ascii="Georgia" w:hAnsi="Georgia"/>
          <w:sz w:val="16"/>
        </w:rPr>
        <w:t xml:space="preserve">and habit: </w:t>
      </w:r>
      <w:r w:rsidRPr="007660EC">
        <w:rPr>
          <w:rStyle w:val="StyleUnderline"/>
          <w:rFonts w:ascii="Georgia" w:hAnsi="Georgia"/>
        </w:rPr>
        <w:t>Many of the wealthy households in Guangzhou raise devil slaves. They</w:t>
      </w:r>
      <w:r w:rsidRPr="007660EC">
        <w:rPr>
          <w:rFonts w:ascii="Georgia" w:hAnsi="Georgia"/>
          <w:sz w:val="16"/>
        </w:rPr>
        <w:t xml:space="preserve"> definitely </w:t>
      </w:r>
      <w:r w:rsidRPr="007660EC">
        <w:rPr>
          <w:rStyle w:val="StyleUnderline"/>
          <w:rFonts w:ascii="Georgia" w:hAnsi="Georgia"/>
        </w:rPr>
        <w:t>have strength and can carry several hundred catties of weight. Their languages</w:t>
      </w:r>
      <w:r w:rsidRPr="007660EC">
        <w:rPr>
          <w:rFonts w:ascii="Georgia" w:hAnsi="Georgia"/>
          <w:sz w:val="16"/>
        </w:rPr>
        <w:t xml:space="preserve"> and preferences </w:t>
      </w:r>
      <w:r w:rsidRPr="007660EC">
        <w:rPr>
          <w:rStyle w:val="StyleUnderline"/>
          <w:rFonts w:ascii="Georgia" w:hAnsi="Georgia"/>
        </w:rPr>
        <w:t>are not the same as ours</w:t>
      </w:r>
      <w:r w:rsidRPr="007660EC">
        <w:rPr>
          <w:rFonts w:ascii="Georgia" w:hAnsi="Georgia"/>
          <w:sz w:val="16"/>
        </w:rPr>
        <w:t xml:space="preserve">, [but] their temperament is honest and they do not attempt to run away. </w:t>
      </w:r>
      <w:r w:rsidRPr="007660EC">
        <w:rPr>
          <w:rStyle w:val="Emphasis"/>
          <w:rFonts w:ascii="Georgia" w:hAnsi="Georgia"/>
        </w:rPr>
        <w:t>They are also called wild people.</w:t>
      </w:r>
      <w:r w:rsidRPr="007660EC">
        <w:rPr>
          <w:rFonts w:ascii="Georgia" w:hAnsi="Georgia"/>
          <w:sz w:val="16"/>
        </w:rPr>
        <w:t xml:space="preserve"> </w:t>
      </w:r>
      <w:r w:rsidRPr="007660EC">
        <w:rPr>
          <w:rStyle w:val="StyleUnderline"/>
          <w:rFonts w:ascii="Georgia" w:hAnsi="Georgia"/>
        </w:rPr>
        <w:t>Their coloring is black like ink, their lips are red and their teeth white, their hair is curly and yellowish</w:t>
      </w:r>
      <w:r w:rsidRPr="007660EC">
        <w:rPr>
          <w:rFonts w:ascii="Georgia" w:hAnsi="Georgia"/>
          <w:sz w:val="16"/>
        </w:rPr>
        <w:t xml:space="preserve"> (huang Ji).57 There are both females and males. They were born in the mountains beyond the sea. </w:t>
      </w:r>
      <w:r w:rsidRPr="007660EC">
        <w:rPr>
          <w:rStyle w:val="StyleUnderline"/>
          <w:rFonts w:ascii="Georgia" w:hAnsi="Georgia"/>
        </w:rPr>
        <w:t>They eat uncooked food. When they are captured, they are fed cooked food, which gives them diarrhea</w:t>
      </w:r>
      <w:r w:rsidRPr="007660EC">
        <w:rPr>
          <w:rFonts w:ascii="Georgia" w:hAnsi="Georgia"/>
          <w:sz w:val="16"/>
        </w:rPr>
        <w:t xml:space="preserve">. This is called "changing their bowels." This causes some of them to become sick and die. </w:t>
      </w:r>
      <w:r w:rsidRPr="007660EC">
        <w:rPr>
          <w:rStyle w:val="StyleUnderline"/>
          <w:rFonts w:ascii="Georgia" w:hAnsi="Georgia"/>
        </w:rPr>
        <w:t>Those who do not die can be domesticated</w:t>
      </w:r>
      <w:r w:rsidRPr="007660EC">
        <w:rPr>
          <w:rFonts w:ascii="Georgia" w:hAnsi="Georgia"/>
          <w:sz w:val="16"/>
        </w:rPr>
        <w:t xml:space="preserve"> (xu~).58 </w:t>
      </w:r>
      <w:r w:rsidRPr="007660EC">
        <w:rPr>
          <w:rStyle w:val="StyleUnderline"/>
          <w:rFonts w:ascii="Georgia" w:hAnsi="Georgia"/>
        </w:rPr>
        <w:t>Those who have been domesticated for a long time can understand human language, although they cannot speak it themselves.</w:t>
      </w:r>
      <w:r w:rsidRPr="007660EC">
        <w:rPr>
          <w:rFonts w:ascii="Georgia" w:hAnsi="Georgia"/>
          <w:sz w:val="16"/>
        </w:rPr>
        <w:t xml:space="preserve"> A type ofwild man who comes from a place near the sea and who can enter the water without closing his eyes is called a kunlun slave.59 </w:t>
      </w:r>
      <w:r w:rsidRPr="007660EC">
        <w:rPr>
          <w:rStyle w:val="StyleUnderline"/>
          <w:rFonts w:ascii="Georgia" w:hAnsi="Georgia"/>
        </w:rPr>
        <w:t>In his description</w:t>
      </w:r>
      <w:r w:rsidRPr="007660EC">
        <w:rPr>
          <w:rFonts w:ascii="Georgia" w:hAnsi="Georgia"/>
          <w:sz w:val="16"/>
        </w:rPr>
        <w:t xml:space="preserve"> of these "devil slaves," </w:t>
      </w:r>
      <w:r w:rsidRPr="007660EC">
        <w:rPr>
          <w:rStyle w:val="Emphasis"/>
          <w:rFonts w:ascii="Georgia" w:hAnsi="Georgia"/>
        </w:rPr>
        <w:t>Zhu Yu uses vocabulary to describe animals</w:t>
      </w:r>
      <w:r w:rsidRPr="007660EC">
        <w:rPr>
          <w:rFonts w:ascii="Georgia" w:hAnsi="Georgia"/>
          <w:sz w:val="16"/>
        </w:rPr>
        <w:t xml:space="preserve">. He writes that many of the wealthy households "raise" them, and he uses the gender terms one would use for animals rather than the human "male" and "female.,,6o He also writes that these slaves are "reared on" rather than "fed" cooked food once captured, implying that </w:t>
      </w:r>
      <w:r w:rsidRPr="007660EC">
        <w:rPr>
          <w:rStyle w:val="StyleUnderline"/>
          <w:rFonts w:ascii="Georgia" w:hAnsi="Georgia"/>
        </w:rPr>
        <w:t>these slaves are viewed as domesticated animals. Their nonsensical languages cann~t be human languages.</w:t>
      </w:r>
      <w:r w:rsidRPr="007660EC">
        <w:rPr>
          <w:rFonts w:ascii="Georgia" w:hAnsi="Georgia"/>
          <w:sz w:val="16"/>
        </w:rPr>
        <w:t xml:space="preserve"> After all, only a few of these slaves can understand - but never speak - human languages, and only after a long period of "being domesticated." Perhaps "honest" because they do not know any better, </w:t>
      </w:r>
      <w:r w:rsidRPr="007660EC">
        <w:rPr>
          <w:rStyle w:val="StyleUnderline"/>
          <w:rFonts w:ascii="Georgia" w:hAnsi="Georgia"/>
        </w:rPr>
        <w:t xml:space="preserve">the "devil slaves" do not resist their captors and endure the painful process of "changing their bowels" in order </w:t>
      </w:r>
      <w:r w:rsidRPr="007660EC">
        <w:rPr>
          <w:rStyle w:val="Emphasis"/>
          <w:rFonts w:ascii="Georgia" w:hAnsi="Georgia"/>
        </w:rPr>
        <w:t>to become "domesticated" into their roles as slaves in a civilized society.</w:t>
      </w:r>
      <w:r w:rsidRPr="007660EC">
        <w:rPr>
          <w:rStyle w:val="StyleUnderline"/>
          <w:rFonts w:ascii="Georgia" w:hAnsi="Georgia"/>
        </w:rPr>
        <w:t xml:space="preserve"> </w:t>
      </w:r>
      <w:r w:rsidRPr="007660EC">
        <w:rPr>
          <w:rFonts w:ascii="Georgia" w:hAnsi="Georgia"/>
          <w:sz w:val="16"/>
        </w:rPr>
        <w:t xml:space="preserve">Zhu Yu's comment about the inability of the "devil slaves" to digest cooked food also reveals a Chinese prejudice against the non-Chinese practice of eating raw food. Food and dietary practices signified social status in premodern China; the Chinese traditionally divided non-Chinese into two categories, shengfan 1:.* and shufan ~*, meaning "raw" and "cooked" foreigners.61 The Chinese considered the "raw'; foreigners as "savage and resisting," whereas the "cooked" foreigners were "tame and submissive."62 Zhu Yu emphasizes this distinction, writing that many of the ~'devil slaves" actually died from eating cooked food, suggesting the slaves' inability to participate in even the most basic social interactions of Chinese civilization. This passage repeats elements of Huilin's description of the kunlun during the Tang but embellishes the negative qualities Huilin attributed to them. Going even further than Huilin, </w:t>
      </w:r>
      <w:r w:rsidRPr="007660EC">
        <w:rPr>
          <w:rStyle w:val="StyleUnderline"/>
          <w:rFonts w:ascii="Georgia" w:hAnsi="Georgia"/>
        </w:rPr>
        <w:t xml:space="preserve">Zhu Yu claims that the </w:t>
      </w:r>
      <w:r w:rsidRPr="007660EC">
        <w:rPr>
          <w:rStyle w:val="StyleUnderline"/>
          <w:rFonts w:ascii="Georgia" w:hAnsi="Georgia"/>
        </w:rPr>
        <w:lastRenderedPageBreak/>
        <w:t xml:space="preserve">languages of the "devil slaves" are not even human. </w:t>
      </w:r>
      <w:r w:rsidRPr="007660EC">
        <w:rPr>
          <w:rFonts w:ascii="Georgia" w:hAnsi="Georgia"/>
          <w:sz w:val="16"/>
        </w:rPr>
        <w:t xml:space="preserve">Like Huilin, Zhu Yu disti.nguishes the kunlun from other races of people with black skin. Not all of the "devil slaves" he describes are kunlun. That category is reserved for only those 'who live near the sea and can open their eyes in the water, echoing the recurring image from the Tang ofthe kunlun's skill in the water. </w:t>
      </w:r>
      <w:r w:rsidRPr="007660EC">
        <w:rPr>
          <w:rStyle w:val="StyleUnderline"/>
          <w:rFonts w:ascii="Georgia" w:hAnsi="Georgia"/>
        </w:rPr>
        <w:t>Zhu Yu also reinforces this image by describing the ability ofthe "devil slaves" to repair leaks oftrading ships</w:t>
      </w:r>
      <w:r w:rsidRPr="007660EC">
        <w:rPr>
          <w:rFonts w:ascii="Georgia" w:hAnsi="Georgia"/>
          <w:sz w:val="16"/>
        </w:rPr>
        <w:t xml:space="preserve"> under water: If the boat suddenly develops a leak that cannot be reached from the inside to fix, they order "devil slaves" to take knives and cotton wadding and go overboard to fix it themselves, since the "devil shives" are good swimmers and enter the water withoutclosing their eyes.63 This passage occurs in the context of Zhu's discussion of foreign traders in Guangzhou, suggesting that these slaves were on foreign ships and that the "devil slaves" he discusses earlier also came from foreign traders. The description of the kunlun fixing leaks on foreign trade ships may explain the origins of </w:t>
      </w:r>
      <w:r w:rsidRPr="007660EC">
        <w:rPr>
          <w:rStyle w:val="StyleUnderline"/>
          <w:rFonts w:ascii="Georgia" w:hAnsi="Georgia"/>
        </w:rPr>
        <w:t xml:space="preserve">both fictional and nonfiction images from Tang and Song of the kunlun as strong swimmers. </w:t>
      </w:r>
      <w:r w:rsidRPr="007660EC">
        <w:rPr>
          <w:rFonts w:ascii="Georgia" w:hAnsi="Georgia"/>
          <w:sz w:val="16"/>
        </w:rPr>
        <w:t xml:space="preserve">Zhu Yu does not identity the owners ofthe devil slaves, but other Chinese sources in the Song indicate a connection between the Arabs and the kunlun, The Song shi *~ (History of the Song) reports that kunlun slaves accompanied Arab envoys to the Chinese court in 977: "The Arabs (da shi) sent the ambassador Pusina, the vice-ambassador Mohemuo, and the judge Puluo, to present as tribute items from their country. Their servants had deep-set eyes and black bodies and were called kunlun slaves." 64 The Arabs did not present their slaves as exotic objects of curiosity, suggesting that such slaves routinely accompanied Arab officials. The historical context suggests that the </w:t>
      </w:r>
      <w:r w:rsidRPr="007660EC">
        <w:rPr>
          <w:rStyle w:val="StyleUnderline"/>
          <w:rFonts w:ascii="Georgia" w:hAnsi="Georgia"/>
        </w:rPr>
        <w:t>kunlun "devil slaves" Zhu Yu describes were probably the Arabs' East African.slaves</w:t>
      </w:r>
      <w:r w:rsidRPr="007660EC">
        <w:rPr>
          <w:rFonts w:ascii="Georgia" w:hAnsi="Georgia"/>
          <w:sz w:val="16"/>
        </w:rPr>
        <w:t xml:space="preserve"> and not the kunlun Southeast Asians ofthe Tang, although Zhu Yu did not seem to make this connection in 1119. It was not until the late twelfth century that certain Chinese geographers did so, as the next chapter explains. </w:t>
      </w:r>
    </w:p>
    <w:p w14:paraId="46C5B000" w14:textId="77777777" w:rsidR="00CA5A2A" w:rsidRPr="007660EC" w:rsidRDefault="00CA5A2A" w:rsidP="00CA5A2A">
      <w:pPr>
        <w:pStyle w:val="Heading4"/>
        <w:rPr>
          <w:rFonts w:ascii="Georgia" w:hAnsi="Georgia"/>
        </w:rPr>
      </w:pPr>
      <w:r w:rsidRPr="007660EC">
        <w:rPr>
          <w:rFonts w:ascii="Georgia" w:hAnsi="Georgia"/>
        </w:rPr>
        <w:t xml:space="preserve">The </w:t>
      </w:r>
      <w:r w:rsidRPr="007660EC">
        <w:rPr>
          <w:rFonts w:ascii="Georgia" w:hAnsi="Georgia"/>
          <w:u w:val="single"/>
        </w:rPr>
        <w:t>etymological schism</w:t>
      </w:r>
      <w:r w:rsidRPr="007660EC">
        <w:rPr>
          <w:rFonts w:ascii="Georgia" w:hAnsi="Georgia"/>
        </w:rPr>
        <w:t xml:space="preserve"> of the Chinese from the ‘devil slaves’ created a social fabric of Afro-orientalism through which the templates of economic exchange became coherent – blackness as object and non-black as sovereign subject. This tactic of westernization served to eject the slave from the fabric of social reality and was exported as a canon for the international spectrum of antiblackness. </w:t>
      </w:r>
    </w:p>
    <w:p w14:paraId="28FDD395" w14:textId="77777777" w:rsidR="00CA5A2A" w:rsidRPr="007660EC" w:rsidRDefault="00CA5A2A" w:rsidP="00CA5A2A">
      <w:pPr>
        <w:rPr>
          <w:rFonts w:ascii="Georgia" w:hAnsi="Georgia"/>
        </w:rPr>
      </w:pPr>
      <w:r w:rsidRPr="007660EC">
        <w:rPr>
          <w:rStyle w:val="Style13ptBold"/>
          <w:rFonts w:ascii="Georgia" w:hAnsi="Georgia"/>
          <w:highlight w:val="cyan"/>
        </w:rPr>
        <w:t>Rutledge 14</w:t>
      </w:r>
      <w:r w:rsidRPr="007660EC">
        <w:rPr>
          <w:rFonts w:ascii="Georgia" w:hAnsi="Georgia"/>
        </w:rPr>
        <w:t xml:space="preserve"> (Gregory E. Ruthelberg – Professor at University of Nebraska-Lincoln. Received Masters in Afro-American studies and English Literature from University of Florida, JD/MAMC (1992), University of Wisconsin—Madison, MA (1999), University of Wisconsin—Madison, PhD (2005), “Race, Slavery, and the Re-evaluation of the T'ang Canon” - Volume 16 Issue 6 (December 2014) Article 8, </w:t>
      </w:r>
      <w:hyperlink r:id="rId10" w:history="1">
        <w:r w:rsidRPr="007660EC">
          <w:rPr>
            <w:rStyle w:val="Hyperlink"/>
            <w:rFonts w:ascii="Georgia" w:hAnsi="Georgia"/>
          </w:rPr>
          <w:t>http://docs.lib.purdue.edu/cgi/viewcontent.cgi?article=2532&amp;context=clcweb</w:t>
        </w:r>
      </w:hyperlink>
      <w:r w:rsidRPr="007660EC">
        <w:rPr>
          <w:rFonts w:ascii="Georgia" w:hAnsi="Georgia"/>
        </w:rPr>
        <w:t xml:space="preserve"> – ERW)</w:t>
      </w:r>
    </w:p>
    <w:p w14:paraId="2CAABDF7" w14:textId="77777777" w:rsidR="00CA5A2A" w:rsidRPr="007660EC" w:rsidRDefault="00CA5A2A" w:rsidP="00CA5A2A">
      <w:pPr>
        <w:rPr>
          <w:rFonts w:ascii="Georgia" w:hAnsi="Georgia"/>
          <w:b/>
          <w:bCs/>
          <w:sz w:val="26"/>
        </w:rPr>
      </w:pPr>
      <w:r w:rsidRPr="007660EC">
        <w:rPr>
          <w:rFonts w:ascii="Georgia" w:hAnsi="Georgia"/>
        </w:rPr>
        <w:t xml:space="preserve">-Etymology is the study of words, meanings, and connotations. </w:t>
      </w:r>
    </w:p>
    <w:p w14:paraId="2D468778" w14:textId="77777777" w:rsidR="00CA5A2A" w:rsidRPr="007660EC" w:rsidRDefault="00CA5A2A" w:rsidP="00CA5A2A">
      <w:pPr>
        <w:rPr>
          <w:rFonts w:ascii="Georgia" w:hAnsi="Georgia"/>
          <w:sz w:val="16"/>
        </w:rPr>
      </w:pPr>
      <w:r w:rsidRPr="007660EC">
        <w:rPr>
          <w:rFonts w:ascii="Georgia" w:hAnsi="Georgia"/>
          <w:sz w:val="16"/>
        </w:rPr>
        <w:t>Given the uniqueness of Wilensky's "</w:t>
      </w:r>
      <w:r w:rsidRPr="007660EC">
        <w:rPr>
          <w:rStyle w:val="Emphasis"/>
          <w:rFonts w:ascii="Georgia" w:hAnsi="Georgia"/>
        </w:rPr>
        <w:t>The Magical Kunlun</w:t>
      </w:r>
      <w:r w:rsidRPr="007660EC">
        <w:rPr>
          <w:rFonts w:ascii="Georgia" w:hAnsi="Georgia"/>
          <w:sz w:val="16"/>
        </w:rPr>
        <w:t xml:space="preserve">," the politics of its critical methodology deserves keen attention since it </w:t>
      </w:r>
      <w:r w:rsidRPr="007660EC">
        <w:rPr>
          <w:rStyle w:val="Emphasis"/>
          <w:rFonts w:ascii="Georgia" w:hAnsi="Georgia"/>
        </w:rPr>
        <w:t>deploys a peculiar Orientalist technique</w:t>
      </w:r>
      <w:r w:rsidRPr="007660EC">
        <w:rPr>
          <w:rFonts w:ascii="Georgia" w:hAnsi="Georgia"/>
          <w:sz w:val="16"/>
        </w:rPr>
        <w:t xml:space="preserve">, one </w:t>
      </w:r>
      <w:r w:rsidRPr="007660EC">
        <w:rPr>
          <w:rStyle w:val="Emphasis"/>
          <w:rFonts w:ascii="Georgia" w:hAnsi="Georgia"/>
        </w:rPr>
        <w:t>that entirely omits a slavery-attuned perspective.</w:t>
      </w:r>
      <w:r w:rsidRPr="007660EC">
        <w:rPr>
          <w:rFonts w:ascii="Georgia" w:hAnsi="Georgia"/>
          <w:sz w:val="16"/>
        </w:rPr>
        <w:t xml:space="preserve"> Consequently, proper interpretation of such lore would, at minimum, include close readings sensitive to key issues elided by Chang and Wilensky: </w:t>
      </w:r>
      <w:r w:rsidRPr="007660EC">
        <w:rPr>
          <w:rStyle w:val="StyleUnderline"/>
          <w:rFonts w:ascii="Georgia" w:hAnsi="Georgia"/>
        </w:rPr>
        <w:t>African epic traditions and the unique place of the exceptional Other, sexuality and gender politics, labor and the culture of the slave trade</w:t>
      </w:r>
      <w:r w:rsidRPr="007660EC">
        <w:rPr>
          <w:rFonts w:ascii="Georgia" w:hAnsi="Georgia"/>
          <w:sz w:val="16"/>
        </w:rPr>
        <w:t xml:space="preserve">, and the question of religion and </w:t>
      </w:r>
      <w:r w:rsidRPr="007660EC">
        <w:rPr>
          <w:rStyle w:val="Emphasis"/>
          <w:rFonts w:ascii="Georgia" w:hAnsi="Georgia"/>
        </w:rPr>
        <w:t>the psycho-social consequences of chattel slavery.</w:t>
      </w:r>
      <w:r w:rsidRPr="007660EC">
        <w:rPr>
          <w:rFonts w:ascii="Georgia" w:hAnsi="Georgia"/>
          <w:sz w:val="16"/>
        </w:rPr>
        <w:t xml:space="preserve"> Because its cultural comparison (T'ang Dynasty, Arab empire, and East African kingdoms and cultures) focuses on ancient stories of slave-heroes, "The Magical Kunlun" apprehends a comparative temporality. Indexed to ancient East African and Asian temporalities largely unknown to Western scholars, Wilensky's study is challenged by a most critical methodological question: given its temperospatial magnitude, how expansive should one's database of knowledge be if this folkloric fiction is to be properly read? This question is perhaps the defining question confronted by literary scholars in East Asia. For example, at the annual English Language and Literature Association of Korea International Conference held in November 2013 at Sookmyung Women's University in Seoul, Eric Hayot delivered a keynote entitled "Scale, Data, and World Literature" addressed to the conference's topic of "Micro versus Macro Literatures in English." Hayot attended to literary critics' methodology—traditionally at odds with interrogations of methodological assumptions, biases, and research questions—in light of Franco Moretti's critique of literary scholars' canonized method of close reading and the sudden rise of the Gregory E. Rutledge, "Race, Slavery, and the Re-evaluation of the T'ang Canon" page 4 of 11 Special Issue Western Canons in a Changing East Asia. Ed. Simon C. Estok digital humanities and world literature. "</w:t>
      </w:r>
      <w:r w:rsidRPr="007660EC">
        <w:rPr>
          <w:rStyle w:val="StyleUnderline"/>
          <w:rFonts w:ascii="Georgia" w:hAnsi="Georgia"/>
        </w:rPr>
        <w:t>The Magical Kunlun" anticipated questions of</w:t>
      </w:r>
      <w:r w:rsidRPr="007660EC">
        <w:rPr>
          <w:rFonts w:ascii="Georgia" w:hAnsi="Georgia"/>
          <w:sz w:val="16"/>
        </w:rPr>
        <w:t xml:space="preserve"> this nature in East Asia, for </w:t>
      </w:r>
      <w:r w:rsidRPr="007660EC">
        <w:rPr>
          <w:rStyle w:val="Emphasis"/>
          <w:rFonts w:ascii="Georgia" w:hAnsi="Georgia"/>
        </w:rPr>
        <w:t>the "ontology" of the literary object</w:t>
      </w:r>
      <w:r w:rsidRPr="007660EC">
        <w:rPr>
          <w:rFonts w:ascii="Georgia" w:hAnsi="Georgia"/>
          <w:sz w:val="16"/>
        </w:rPr>
        <w:t xml:space="preserve"> Hayot suggested, </w:t>
      </w:r>
      <w:r w:rsidRPr="007660EC">
        <w:rPr>
          <w:rStyle w:val="StyleUnderline"/>
          <w:rFonts w:ascii="Georgia" w:hAnsi="Georgia"/>
        </w:rPr>
        <w:t xml:space="preserve">not only denotes the formal components of the text, but also identity </w:t>
      </w:r>
      <w:r w:rsidRPr="007660EC">
        <w:rPr>
          <w:rStyle w:val="StyleUnderline"/>
          <w:rFonts w:ascii="Georgia" w:hAnsi="Georgia"/>
        </w:rPr>
        <w:lastRenderedPageBreak/>
        <w:t>politics.</w:t>
      </w:r>
      <w:r w:rsidRPr="007660EC">
        <w:rPr>
          <w:rFonts w:ascii="Georgia" w:hAnsi="Georgia"/>
          <w:sz w:val="16"/>
        </w:rPr>
        <w:t xml:space="preserve"> Wilensky's interest and Hayot's expertise in East Asian Studies highlight the rising importance of East Asian "ontology" to Western literary scholars. </w:t>
      </w:r>
      <w:r w:rsidRPr="007660EC">
        <w:rPr>
          <w:rStyle w:val="StyleUnderline"/>
          <w:rFonts w:ascii="Georgia" w:hAnsi="Georgia"/>
        </w:rPr>
        <w:t>In a globalized world in which East Asia—with</w:t>
      </w:r>
      <w:r w:rsidRPr="007660EC">
        <w:rPr>
          <w:rFonts w:ascii="Georgia" w:hAnsi="Georgia"/>
          <w:sz w:val="16"/>
        </w:rPr>
        <w:t xml:space="preserve"> or without </w:t>
      </w:r>
      <w:r w:rsidRPr="007660EC">
        <w:rPr>
          <w:rStyle w:val="StyleUnderline"/>
          <w:rFonts w:ascii="Georgia" w:hAnsi="Georgia"/>
        </w:rPr>
        <w:t>China as a superpower—</w:t>
      </w:r>
      <w:r w:rsidRPr="007660EC">
        <w:rPr>
          <w:rStyle w:val="Emphasis"/>
          <w:rFonts w:ascii="Georgia" w:hAnsi="Georgia"/>
        </w:rPr>
        <w:t>will play a central role in emergent world literature canons</w:t>
      </w:r>
      <w:r w:rsidRPr="007660EC">
        <w:rPr>
          <w:rStyle w:val="StyleUnderline"/>
          <w:rFonts w:ascii="Georgia" w:hAnsi="Georgia"/>
        </w:rPr>
        <w:t xml:space="preserve">, issues of identity are paramount. </w:t>
      </w:r>
      <w:r w:rsidRPr="007660EC">
        <w:rPr>
          <w:rFonts w:ascii="Georgia" w:hAnsi="Georgia"/>
          <w:sz w:val="16"/>
        </w:rPr>
        <w:t xml:space="preserve">Significantly, </w:t>
      </w:r>
      <w:r w:rsidRPr="007660EC">
        <w:rPr>
          <w:rStyle w:val="StyleUnderline"/>
          <w:rFonts w:ascii="Georgia" w:hAnsi="Georgia"/>
        </w:rPr>
        <w:t>kunlun etymology speaks to the place</w:t>
      </w:r>
      <w:r w:rsidRPr="007660EC">
        <w:rPr>
          <w:rFonts w:ascii="Georgia" w:hAnsi="Georgia"/>
          <w:sz w:val="16"/>
        </w:rPr>
        <w:t xml:space="preserve"> East Africa held, and holds, </w:t>
      </w:r>
      <w:r w:rsidRPr="007660EC">
        <w:rPr>
          <w:rStyle w:val="StyleUnderline"/>
          <w:rFonts w:ascii="Georgia" w:hAnsi="Georgia"/>
        </w:rPr>
        <w:t xml:space="preserve">in ancient and modern China at a time when its relationship to Africa legitimately raises questions about </w:t>
      </w:r>
      <w:r w:rsidRPr="007660EC">
        <w:rPr>
          <w:rStyle w:val="Emphasis"/>
          <w:rFonts w:ascii="Georgia" w:hAnsi="Georgia"/>
        </w:rPr>
        <w:t>cultural exchange and neo-colonialism</w:t>
      </w:r>
      <w:r w:rsidRPr="007660EC">
        <w:rPr>
          <w:rStyle w:val="StyleUnderline"/>
          <w:rFonts w:ascii="Georgia" w:hAnsi="Georgia"/>
        </w:rPr>
        <w:t xml:space="preserve">. </w:t>
      </w:r>
      <w:r w:rsidRPr="007660EC">
        <w:rPr>
          <w:rFonts w:ascii="Georgia" w:hAnsi="Georgia"/>
          <w:sz w:val="16"/>
        </w:rPr>
        <w:t xml:space="preserve">The </w:t>
      </w:r>
      <w:r w:rsidRPr="007660EC">
        <w:rPr>
          <w:rStyle w:val="StyleUnderline"/>
          <w:rFonts w:ascii="Georgia" w:hAnsi="Georgia"/>
        </w:rPr>
        <w:t>racial hostility</w:t>
      </w:r>
      <w:r w:rsidRPr="007660EC">
        <w:rPr>
          <w:rFonts w:ascii="Georgia" w:hAnsi="Georgia"/>
          <w:sz w:val="16"/>
        </w:rPr>
        <w:t xml:space="preserve"> Wilensky documents among a "mob of more than 3000 Chinese students" </w:t>
      </w:r>
      <w:r w:rsidRPr="007660EC">
        <w:rPr>
          <w:rStyle w:val="StyleUnderline"/>
          <w:rFonts w:ascii="Georgia" w:hAnsi="Georgia"/>
        </w:rPr>
        <w:t>toward the African "black devils"</w:t>
      </w:r>
      <w:r w:rsidRPr="007660EC">
        <w:rPr>
          <w:rFonts w:ascii="Georgia" w:hAnsi="Georgia"/>
          <w:sz w:val="16"/>
        </w:rPr>
        <w:t xml:space="preserve"> in 1988, in significant part because of interracial dating (43-44), seems to parallel much </w:t>
      </w:r>
      <w:r w:rsidRPr="007660EC">
        <w:rPr>
          <w:rStyle w:val="Emphasis"/>
          <w:rFonts w:ascii="Georgia" w:hAnsi="Georgia"/>
        </w:rPr>
        <w:t>of the African American experience. Her implicit question—Was kunlun in Chinese culture equivalent to nigger in the U.S</w:t>
      </w:r>
      <w:r w:rsidRPr="007660EC">
        <w:rPr>
          <w:rFonts w:ascii="Georgia" w:hAnsi="Georgia"/>
          <w:sz w:val="16"/>
        </w:rPr>
        <w:t>., and</w:t>
      </w:r>
      <w:r w:rsidRPr="007660EC">
        <w:rPr>
          <w:rStyle w:val="StyleUnderline"/>
          <w:rFonts w:ascii="Georgia" w:hAnsi="Georgia"/>
        </w:rPr>
        <w:t xml:space="preserve"> is</w:t>
      </w:r>
      <w:r w:rsidRPr="007660EC">
        <w:rPr>
          <w:rFonts w:ascii="Georgia" w:hAnsi="Georgia"/>
          <w:sz w:val="16"/>
        </w:rPr>
        <w:t xml:space="preserve"> it </w:t>
      </w:r>
      <w:r w:rsidRPr="007660EC">
        <w:rPr>
          <w:rStyle w:val="StyleUnderline"/>
          <w:rFonts w:ascii="Georgia" w:hAnsi="Georgia"/>
        </w:rPr>
        <w:t>the source or correlative of racial hostility to Africans</w:t>
      </w:r>
      <w:r w:rsidRPr="007660EC">
        <w:rPr>
          <w:rFonts w:ascii="Georgia" w:hAnsi="Georgia"/>
          <w:sz w:val="16"/>
        </w:rPr>
        <w:t xml:space="preserve"> among contemporary Chinese today?—</w:t>
      </w:r>
      <w:r w:rsidRPr="007660EC">
        <w:rPr>
          <w:rStyle w:val="StyleUnderline"/>
          <w:rFonts w:ascii="Georgia" w:hAnsi="Georgia"/>
        </w:rPr>
        <w:t>goes right to the heart of complex issues regarding racial oppression, aesthetics, and culture as globalization unfolds</w:t>
      </w:r>
      <w:r w:rsidRPr="007660EC">
        <w:rPr>
          <w:rFonts w:ascii="Georgia" w:hAnsi="Georgia"/>
          <w:sz w:val="16"/>
        </w:rPr>
        <w:t xml:space="preserve">. Wilensky makes this clear as she delineates her research focus, questions, and methodology: The first chapter section of this paper seeks to explain how </w:t>
      </w:r>
      <w:r w:rsidRPr="007660EC">
        <w:rPr>
          <w:rStyle w:val="StyleUnderline"/>
          <w:rFonts w:ascii="Georgia" w:hAnsi="Georgia"/>
        </w:rPr>
        <w:t xml:space="preserve">Chinese people perceived </w:t>
      </w:r>
      <w:r w:rsidRPr="007660EC">
        <w:rPr>
          <w:rFonts w:ascii="Georgia" w:hAnsi="Georgia"/>
          <w:sz w:val="16"/>
        </w:rPr>
        <w:t xml:space="preserve">these </w:t>
      </w:r>
      <w:r w:rsidRPr="007660EC">
        <w:rPr>
          <w:rStyle w:val="StyleUnderline"/>
          <w:rFonts w:ascii="Georgia" w:hAnsi="Georgia"/>
        </w:rPr>
        <w:t>black slaves by analyzing representations of</w:t>
      </w:r>
      <w:r w:rsidRPr="007660EC">
        <w:rPr>
          <w:rFonts w:ascii="Georgia" w:hAnsi="Georgia"/>
          <w:sz w:val="16"/>
        </w:rPr>
        <w:t xml:space="preserve"> people with </w:t>
      </w:r>
      <w:r w:rsidRPr="007660EC">
        <w:rPr>
          <w:rStyle w:val="StyleUnderline"/>
          <w:rFonts w:ascii="Georgia" w:hAnsi="Georgia"/>
        </w:rPr>
        <w:t>dark skin in</w:t>
      </w:r>
      <w:r w:rsidRPr="007660EC">
        <w:rPr>
          <w:rFonts w:ascii="Georgia" w:hAnsi="Georgia"/>
          <w:sz w:val="16"/>
        </w:rPr>
        <w:t xml:space="preserve"> fictional and nonfiction sources from the fifth century through </w:t>
      </w:r>
      <w:r w:rsidRPr="007660EC">
        <w:rPr>
          <w:rStyle w:val="StyleUnderline"/>
          <w:rFonts w:ascii="Georgia" w:hAnsi="Georgia"/>
        </w:rPr>
        <w:t>the Song dynasty, tracing the evolution of the meanings and connotations of the term kunlun</w:t>
      </w:r>
      <w:r w:rsidRPr="007660EC">
        <w:rPr>
          <w:rFonts w:ascii="Georgia" w:hAnsi="Georgia"/>
          <w:sz w:val="16"/>
        </w:rPr>
        <w:t xml:space="preserve"> </w:t>
      </w:r>
      <w:r w:rsidRPr="007660EC">
        <w:rPr>
          <w:rFonts w:ascii="Georgia" w:eastAsia="MS Gothic" w:hAnsi="Georgia" w:cs="MS Gothic"/>
          <w:sz w:val="16"/>
        </w:rPr>
        <w:t>崑</w:t>
      </w:r>
      <w:r w:rsidRPr="007660EC">
        <w:rPr>
          <w:rFonts w:ascii="Georgia" w:hAnsi="Georgia"/>
          <w:sz w:val="16"/>
        </w:rPr>
        <w:t xml:space="preserve"> </w:t>
      </w:r>
      <w:r w:rsidRPr="007660EC">
        <w:rPr>
          <w:rFonts w:ascii="Georgia" w:eastAsia="MS Gothic" w:hAnsi="Georgia" w:cs="MS Gothic"/>
          <w:sz w:val="16"/>
        </w:rPr>
        <w:t>崙</w:t>
      </w:r>
      <w:r w:rsidRPr="007660EC">
        <w:rPr>
          <w:rFonts w:ascii="Georgia" w:hAnsi="Georgia"/>
          <w:sz w:val="16"/>
        </w:rPr>
        <w:t xml:space="preserve">. </w:t>
      </w:r>
      <w:r w:rsidRPr="007660EC">
        <w:rPr>
          <w:rStyle w:val="StyleUnderline"/>
          <w:rFonts w:ascii="Georgia" w:hAnsi="Georgia"/>
        </w:rPr>
        <w:t>This</w:t>
      </w:r>
      <w:r w:rsidRPr="007660EC">
        <w:rPr>
          <w:rFonts w:ascii="Georgia" w:hAnsi="Georgia"/>
          <w:sz w:val="16"/>
        </w:rPr>
        <w:t xml:space="preserve"> mysterious and poorly understood </w:t>
      </w:r>
      <w:r w:rsidRPr="007660EC">
        <w:rPr>
          <w:rStyle w:val="StyleUnderline"/>
          <w:rFonts w:ascii="Georgia" w:hAnsi="Georgia"/>
        </w:rPr>
        <w:t>word first applied to dark-skinned Chinese and then expanded over time to encompass multiple meanings, all connoting dark skin.</w:t>
      </w:r>
      <w:r w:rsidRPr="007660EC">
        <w:rPr>
          <w:rFonts w:ascii="Georgia" w:hAnsi="Georgia"/>
          <w:sz w:val="16"/>
        </w:rPr>
        <w:t xml:space="preserve"> This chapter examines the meaning of the term kunlun in nonfiction before and during the Tang; fictional tales about magical, superhuman kunlun slaves from the Tang fiction compendium Taiping guangji </w:t>
      </w:r>
      <w:r w:rsidRPr="007660EC">
        <w:rPr>
          <w:rFonts w:ascii="Georgia" w:eastAsia="MS Gothic" w:hAnsi="Georgia" w:cs="MS Gothic"/>
          <w:sz w:val="16"/>
        </w:rPr>
        <w:t>太</w:t>
      </w:r>
      <w:r w:rsidRPr="007660EC">
        <w:rPr>
          <w:rFonts w:ascii="Georgia" w:hAnsi="Georgia"/>
          <w:sz w:val="16"/>
        </w:rPr>
        <w:t xml:space="preserve"> </w:t>
      </w:r>
      <w:r w:rsidRPr="007660EC">
        <w:rPr>
          <w:rFonts w:ascii="Georgia" w:eastAsia="MS Gothic" w:hAnsi="Georgia" w:cs="MS Gothic"/>
          <w:sz w:val="16"/>
        </w:rPr>
        <w:t>平</w:t>
      </w:r>
      <w:r w:rsidRPr="007660EC">
        <w:rPr>
          <w:rFonts w:ascii="Georgia" w:hAnsi="Georgia"/>
          <w:sz w:val="16"/>
        </w:rPr>
        <w:t xml:space="preserve"> </w:t>
      </w:r>
      <w:r w:rsidRPr="007660EC">
        <w:rPr>
          <w:rFonts w:ascii="Georgia" w:eastAsia="MS Gothic" w:hAnsi="Georgia" w:cs="MS Gothic"/>
          <w:sz w:val="16"/>
        </w:rPr>
        <w:t>廣</w:t>
      </w:r>
      <w:r w:rsidRPr="007660EC">
        <w:rPr>
          <w:rFonts w:ascii="Georgia" w:hAnsi="Georgia"/>
          <w:sz w:val="16"/>
        </w:rPr>
        <w:t xml:space="preserve"> </w:t>
      </w:r>
      <w:r w:rsidRPr="007660EC">
        <w:rPr>
          <w:rFonts w:ascii="Georgia" w:eastAsia="MS Gothic" w:hAnsi="Georgia" w:cs="MS Gothic"/>
          <w:sz w:val="16"/>
        </w:rPr>
        <w:t>記</w:t>
      </w:r>
      <w:r w:rsidRPr="007660EC">
        <w:rPr>
          <w:rFonts w:ascii="Georgia" w:hAnsi="Georgia"/>
          <w:sz w:val="16"/>
        </w:rPr>
        <w:t xml:space="preserve"> (Extensive Gleanings of the Reign of Great Tranquility); and finally, representations of the kunlun from a nonfiction writer from the Song, Zhu Yu </w:t>
      </w:r>
      <w:r w:rsidRPr="007660EC">
        <w:rPr>
          <w:rFonts w:ascii="Georgia" w:eastAsia="MS Gothic" w:hAnsi="Georgia" w:cs="MS Gothic"/>
          <w:sz w:val="16"/>
        </w:rPr>
        <w:t>朱彧</w:t>
      </w:r>
      <w:r w:rsidRPr="007660EC">
        <w:rPr>
          <w:rFonts w:ascii="Georgia" w:hAnsi="Georgia"/>
          <w:sz w:val="16"/>
        </w:rPr>
        <w:t xml:space="preserve"> … Were these Tang and Song images of the kunlun based on direct contact between Chinese and African peoples? When did the Chinese make a conceptual link between </w:t>
      </w:r>
      <w:r w:rsidRPr="007660EC">
        <w:rPr>
          <w:rStyle w:val="StyleUnderline"/>
          <w:rFonts w:ascii="Georgia" w:hAnsi="Georgia"/>
        </w:rPr>
        <w:t>the kunlun</w:t>
      </w:r>
      <w:r w:rsidRPr="007660EC">
        <w:rPr>
          <w:rFonts w:ascii="Georgia" w:hAnsi="Georgia"/>
          <w:sz w:val="16"/>
        </w:rPr>
        <w:t xml:space="preserve"> slaves in China and the countries and peoples of East Africa? (2) Wilensky's study is a watershed unlike the studies concerned with historicizing the enslavement of East Africans in China and the etymological focus of the study extends from nonfiction to include her interpretation of race in fiction, a "valuable source because its popularity reveals widespread cultural perceptions of people with dark skin" (2). Although Wilensky foregrounds historical and nonfiction accounts in her study, on grounds of reliability her article is, a priori, aligned with methodology fundamental to literary critique. At its core, Wilensky's study raises a philological question central to the method used by literary scholars: what does the etymology of a word reveal about writers' authorial intent and readers' understanding that we can use to interpret a text and its context? For English literature scholars, the Oxford English Dictionary is considered authoritative both for its exhaustive inclusion of multiple senses of a given word and for its etymology. The close reading method developed in recent decades often turns upon critical insights into </w:t>
      </w:r>
      <w:r w:rsidRPr="007660EC">
        <w:rPr>
          <w:rStyle w:val="StyleUnderline"/>
          <w:rFonts w:ascii="Georgia" w:hAnsi="Georgia"/>
        </w:rPr>
        <w:t>denotations, connotations, and etymologies of words comprising a key passage from a literary text</w:t>
      </w:r>
      <w:r w:rsidRPr="007660EC">
        <w:rPr>
          <w:rFonts w:ascii="Georgia" w:hAnsi="Georgia"/>
          <w:sz w:val="16"/>
        </w:rPr>
        <w:t xml:space="preserve">. While "scale jumping" is possible even within one sentence, as Hayot suggested, textual close reading is often criticized as an apolitical micro-logical exercise based on the critic's privileging interpretations of one or a few texts without regard for the macro-logical context (history, politics, and class), or even the author's intent. The battle over whether politics and aesthetics should mix is, of course, old and entrenched. But Wilensky's kunlun </w:t>
      </w:r>
      <w:r w:rsidRPr="007660EC">
        <w:rPr>
          <w:rStyle w:val="StyleUnderline"/>
          <w:rFonts w:ascii="Georgia" w:hAnsi="Georgia"/>
        </w:rPr>
        <w:t>etymology constitutes an altogether different species of interpretation</w:t>
      </w:r>
      <w:r w:rsidRPr="007660EC">
        <w:rPr>
          <w:rFonts w:ascii="Georgia" w:hAnsi="Georgia"/>
          <w:sz w:val="16"/>
        </w:rPr>
        <w:t xml:space="preserve"> that might be called a "closed" reading of literary texts. In other words, </w:t>
      </w:r>
      <w:r w:rsidRPr="007660EC">
        <w:rPr>
          <w:rStyle w:val="StyleUnderline"/>
          <w:rFonts w:ascii="Georgia" w:hAnsi="Georgia"/>
        </w:rPr>
        <w:t xml:space="preserve">while tracing the racial meaning of kunlun—from "the Tang dynasty, [when] Arab traders brought a number of East African slaves to China" </w:t>
      </w:r>
      <w:r w:rsidRPr="007660EC">
        <w:rPr>
          <w:rFonts w:ascii="Georgia" w:hAnsi="Georgia"/>
          <w:sz w:val="16"/>
        </w:rPr>
        <w:t xml:space="preserve">(1)—provides the raison d'être for Wilensky's investigation, the semantic content and literary strategies evident in the stories are "closed" to interpretation. The method is the message, for Wilensky's construction of kunlun etymology associated with East Africans, even of the most exceptional </w:t>
      </w:r>
      <w:r w:rsidRPr="007660EC">
        <w:rPr>
          <w:rStyle w:val="StyleUnderline"/>
          <w:rFonts w:ascii="Georgia" w:hAnsi="Georgia"/>
        </w:rPr>
        <w:t>slaves, confines and defines their status as kunlun chattel</w:t>
      </w:r>
      <w:r w:rsidRPr="007660EC">
        <w:rPr>
          <w:rFonts w:ascii="Georgia" w:hAnsi="Georgia"/>
          <w:sz w:val="16"/>
        </w:rPr>
        <w:t xml:space="preserve">. Far too little attention is given by her to considering whether the stories might contradict literal constructions that simply equate kunlun and slave. While Wilensky rhetorically foregrounds "fictional tales about magical kunlun slaves from the Taiping guangji … a massive Song period collection of Tang and earlier tales" (5), this is misleading. Although in keeping with her earlier identification of these tales as a "valuable source," </w:t>
      </w:r>
      <w:r w:rsidRPr="007660EC">
        <w:rPr>
          <w:rStyle w:val="StyleUnderline"/>
          <w:rFonts w:ascii="Georgia" w:hAnsi="Georgia"/>
        </w:rPr>
        <w:t>her core methodological superstructure relies upon a fiction-nonfiction divide that maps onto another</w:t>
      </w:r>
      <w:r w:rsidRPr="007660EC">
        <w:rPr>
          <w:rFonts w:ascii="Georgia" w:hAnsi="Georgia"/>
          <w:sz w:val="16"/>
        </w:rPr>
        <w:t xml:space="preserve">: while noting that "these </w:t>
      </w:r>
      <w:r w:rsidRPr="007660EC">
        <w:rPr>
          <w:rStyle w:val="StyleUnderline"/>
          <w:rFonts w:ascii="Georgia" w:hAnsi="Georgia"/>
        </w:rPr>
        <w:t>fictional tales were widely read</w:t>
      </w:r>
      <w:r w:rsidRPr="007660EC">
        <w:rPr>
          <w:rFonts w:ascii="Georgia" w:hAnsi="Georgia"/>
          <w:sz w:val="16"/>
        </w:rPr>
        <w:t xml:space="preserve"> at the time of their publication, </w:t>
      </w:r>
      <w:r w:rsidRPr="007660EC">
        <w:rPr>
          <w:rStyle w:val="StyleUnderline"/>
          <w:rFonts w:ascii="Georgia" w:hAnsi="Georgia"/>
        </w:rPr>
        <w:t>revealing common images</w:t>
      </w:r>
      <w:r w:rsidRPr="007660EC">
        <w:rPr>
          <w:rFonts w:ascii="Georgia" w:hAnsi="Georgia"/>
          <w:sz w:val="16"/>
        </w:rPr>
        <w:t xml:space="preserve"> Gregory E. Rutledge, "Race, Slavery, and the Re-evaluation of the T'ang Canon" page 5 of 11 </w:t>
      </w:r>
      <w:r w:rsidRPr="007660EC">
        <w:rPr>
          <w:rStyle w:val="StyleUnderline"/>
          <w:rFonts w:ascii="Georgia" w:hAnsi="Georgia"/>
        </w:rPr>
        <w:t xml:space="preserve">of the kunlun </w:t>
      </w:r>
      <w:r w:rsidRPr="007660EC">
        <w:rPr>
          <w:rStyle w:val="Emphasis"/>
          <w:rFonts w:ascii="Georgia" w:hAnsi="Georgia"/>
        </w:rPr>
        <w:t>that reflect popular perceptions</w:t>
      </w:r>
      <w:r w:rsidRPr="007660EC">
        <w:rPr>
          <w:rStyle w:val="StyleUnderline"/>
          <w:rFonts w:ascii="Georgia" w:hAnsi="Georgia"/>
        </w:rPr>
        <w:t xml:space="preserve"> of people with dark skin,"</w:t>
      </w:r>
      <w:r w:rsidRPr="007660EC">
        <w:rPr>
          <w:rFonts w:ascii="Georgia" w:hAnsi="Georgia"/>
          <w:sz w:val="16"/>
        </w:rPr>
        <w:t xml:space="preserve"> Wilensky privileges the objective, </w:t>
      </w:r>
      <w:r w:rsidRPr="007660EC">
        <w:rPr>
          <w:rStyle w:val="StyleUnderline"/>
          <w:rFonts w:ascii="Georgia" w:hAnsi="Georgia"/>
        </w:rPr>
        <w:t>scholarly viewpoints—found in "a nonfiction source from the Song"</w:t>
      </w:r>
      <w:r w:rsidRPr="007660EC">
        <w:rPr>
          <w:rFonts w:ascii="Georgia" w:hAnsi="Georgia"/>
          <w:sz w:val="16"/>
        </w:rPr>
        <w:t xml:space="preserve">—that </w:t>
      </w:r>
      <w:r w:rsidRPr="007660EC">
        <w:rPr>
          <w:rStyle w:val="StyleUnderline"/>
          <w:rFonts w:ascii="Georgia" w:hAnsi="Georgia"/>
        </w:rPr>
        <w:t xml:space="preserve">ultimately treat East Africans as </w:t>
      </w:r>
      <w:r w:rsidRPr="007660EC">
        <w:rPr>
          <w:rStyle w:val="Emphasis"/>
          <w:rFonts w:ascii="Georgia" w:hAnsi="Georgia"/>
        </w:rPr>
        <w:t>"foreign 'devil slaves'</w:t>
      </w:r>
      <w:r w:rsidRPr="007660EC">
        <w:rPr>
          <w:rStyle w:val="StyleUnderline"/>
          <w:rFonts w:ascii="Georgia" w:hAnsi="Georgia"/>
        </w:rPr>
        <w:t>"</w:t>
      </w:r>
      <w:r w:rsidRPr="007660EC">
        <w:rPr>
          <w:rFonts w:ascii="Georgia" w:hAnsi="Georgia"/>
          <w:sz w:val="16"/>
        </w:rPr>
        <w:t xml:space="preserve"> (5). "Perceptions" are the soft power of Wilensky's methodology, which initially valorizes but ultimately negates the "common" and "</w:t>
      </w:r>
      <w:r w:rsidRPr="007660EC">
        <w:rPr>
          <w:rStyle w:val="StyleUnderline"/>
          <w:rFonts w:ascii="Georgia" w:hAnsi="Georgia"/>
        </w:rPr>
        <w:t>popular perceptions"—valorizes their existence as a reflection of how the masses think</w:t>
      </w:r>
      <w:r w:rsidRPr="007660EC">
        <w:rPr>
          <w:rFonts w:ascii="Georgia" w:hAnsi="Georgia"/>
          <w:sz w:val="16"/>
        </w:rPr>
        <w:t xml:space="preserve">, but negates their substance </w:t>
      </w:r>
      <w:r w:rsidRPr="007660EC">
        <w:rPr>
          <w:rStyle w:val="StyleUnderline"/>
          <w:rFonts w:ascii="Georgia" w:hAnsi="Georgia"/>
        </w:rPr>
        <w:t>as an aspect of human culture</w:t>
      </w:r>
      <w:r w:rsidRPr="007660EC">
        <w:rPr>
          <w:rFonts w:ascii="Georgia" w:hAnsi="Georgia"/>
          <w:sz w:val="16"/>
        </w:rPr>
        <w:t xml:space="preserve"> meriting attention in its own rights—in favor of nonfiction, which is more reliable for its authors' knowledge and facts. Chinese culture and literature were already considered "heathen" by late-nineteenth-century US-Americans, (Lutz 9-21), but US-American Orientalist </w:t>
      </w:r>
      <w:r w:rsidRPr="007660EC">
        <w:rPr>
          <w:rFonts w:ascii="Georgia" w:hAnsi="Georgia"/>
          <w:sz w:val="16"/>
        </w:rPr>
        <w:lastRenderedPageBreak/>
        <w:t xml:space="preserve">policy filled the power vacuum WWII created, with a critical difference: while centuries of Western European Orientalism, Said argues, depended on a "broad catholic" approach, for the U.S. it was "but an administrative one, a matter for policy" (290). Said speaks here with reference to the Middle or Near East, Islam in particular, but his analysis is relevant insofar as it reflects the advent of US-American East Asian academic culture and policy that predated and, more importantly, dominated after World War II: One of the striking aspects of the new American social-science attention to the Orient is its singular avoidance of literature. You can read through reams of expert writing on the modern Near East and never encounter a single reference to literature. What seems to matter far more to the regional expert are "facts," of which a literary text is perhaps a disturber. The net effect of this remarkable omission in modern American awareness of the Arab or Islamic </w:t>
      </w:r>
      <w:r w:rsidRPr="007660EC">
        <w:rPr>
          <w:rStyle w:val="StyleUnderline"/>
          <w:rFonts w:ascii="Georgia" w:hAnsi="Georgia"/>
        </w:rPr>
        <w:t xml:space="preserve">Orient is to keep the region and its people conceptually emasculated, reduced to "attitudes," "trends," statistics: </w:t>
      </w:r>
      <w:r w:rsidRPr="007660EC">
        <w:rPr>
          <w:rStyle w:val="Emphasis"/>
          <w:rFonts w:ascii="Georgia" w:hAnsi="Georgia"/>
        </w:rPr>
        <w:t>in short, dehumanized</w:t>
      </w:r>
      <w:r w:rsidRPr="007660EC">
        <w:rPr>
          <w:rFonts w:ascii="Georgia" w:hAnsi="Georgia"/>
          <w:sz w:val="16"/>
        </w:rPr>
        <w:t xml:space="preserve">. Since an Arab poet or novelist—and there are many—writes of his experiences, of his values, of his humanity (however strange that may be), he effectively disrupts the various patterns (images, clichés, abstractions) by which the Orient is represented. </w:t>
      </w:r>
      <w:r w:rsidRPr="007660EC">
        <w:rPr>
          <w:rStyle w:val="StyleUnderline"/>
          <w:rFonts w:ascii="Georgia" w:hAnsi="Georgia"/>
        </w:rPr>
        <w:t xml:space="preserve">A literary text speaks more or less directly of a living reality </w:t>
      </w:r>
      <w:r w:rsidRPr="007660EC">
        <w:rPr>
          <w:rFonts w:ascii="Georgia" w:hAnsi="Georgia"/>
          <w:sz w:val="16"/>
        </w:rPr>
        <w:t xml:space="preserve">… The non-philological study of esoteric Oriental languages is useful for obvious rudimentary strategic reasons; but it is also useful for giving a cachet of authority, almost a mystique, to the "expert" who appears able to deal with hopelessly obscure material with firsthand skill. In the social-science order of things, language study is a mere tool for higher aims, certainly not for reading literary texts. (Said 290-91) </w:t>
      </w:r>
    </w:p>
    <w:p w14:paraId="05C7DF2A" w14:textId="77777777" w:rsidR="00CA5A2A" w:rsidRPr="007660EC" w:rsidRDefault="00CA5A2A" w:rsidP="00CA5A2A">
      <w:pPr>
        <w:rPr>
          <w:rFonts w:ascii="Georgia" w:hAnsi="Georgia"/>
        </w:rPr>
      </w:pPr>
    </w:p>
    <w:p w14:paraId="5FC8F631" w14:textId="77777777" w:rsidR="00D24553" w:rsidRPr="007660EC" w:rsidRDefault="00D24553" w:rsidP="00D24553">
      <w:pPr>
        <w:pStyle w:val="Heading4"/>
        <w:rPr>
          <w:rFonts w:ascii="Georgia" w:hAnsi="Georgia"/>
        </w:rPr>
      </w:pPr>
      <w:r w:rsidRPr="007660EC">
        <w:rPr>
          <w:rFonts w:ascii="Georgia" w:hAnsi="Georgia"/>
        </w:rPr>
        <w:t>Chinese society’s equation of K’un-lun-nu as a signifier of blackness</w:t>
      </w:r>
      <w:r w:rsidR="00BD7589" w:rsidRPr="007660EC">
        <w:rPr>
          <w:rFonts w:ascii="Georgia" w:hAnsi="Georgia"/>
        </w:rPr>
        <w:t xml:space="preserve"> morphed </w:t>
      </w:r>
      <w:r w:rsidRPr="007660EC">
        <w:rPr>
          <w:rFonts w:ascii="Georgia" w:hAnsi="Georgia"/>
        </w:rPr>
        <w:t xml:space="preserve">into a hieroglyphic imposed upon the flesh – an atomizing of the captive epidermal schema which marked difference across generations. </w:t>
      </w:r>
    </w:p>
    <w:p w14:paraId="3B99AEE3" w14:textId="77777777" w:rsidR="00D24553" w:rsidRPr="007660EC" w:rsidRDefault="00D24553" w:rsidP="00D24553">
      <w:pPr>
        <w:rPr>
          <w:rStyle w:val="Style13ptBold"/>
          <w:rFonts w:ascii="Georgia" w:hAnsi="Georgia"/>
        </w:rPr>
      </w:pPr>
      <w:r w:rsidRPr="007660EC">
        <w:rPr>
          <w:rStyle w:val="Style13ptBold"/>
          <w:rFonts w:ascii="Georgia" w:hAnsi="Georgia"/>
          <w:highlight w:val="cyan"/>
        </w:rPr>
        <w:t>Weheilye 14</w:t>
      </w:r>
      <w:r w:rsidRPr="007660EC">
        <w:rPr>
          <w:rFonts w:ascii="Georgia" w:hAnsi="Georgia"/>
        </w:rPr>
        <w:t xml:space="preserve">(Alexander G. Weheliye - professor of African American studies at Northwestern University, Habeas Viscus: Racialized Assemblages, Biopolitics, and Black Feminist Theories of the Human, pgs. 31-34 – </w:t>
      </w:r>
      <w:r w:rsidR="00B01BE6" w:rsidRPr="007660EC">
        <w:rPr>
          <w:rFonts w:ascii="Georgia" w:hAnsi="Georgia"/>
        </w:rPr>
        <w:t>ERW</w:t>
      </w:r>
      <w:r w:rsidRPr="007660EC">
        <w:rPr>
          <w:rFonts w:ascii="Georgia" w:hAnsi="Georgia"/>
        </w:rPr>
        <w:t>)</w:t>
      </w:r>
    </w:p>
    <w:p w14:paraId="11D70253" w14:textId="77777777" w:rsidR="00D24553" w:rsidRPr="007660EC" w:rsidRDefault="00D24553" w:rsidP="00D24553">
      <w:pPr>
        <w:rPr>
          <w:rStyle w:val="apple-converted-space"/>
          <w:rFonts w:ascii="Georgia" w:hAnsi="Georgia"/>
          <w:color w:val="000000"/>
          <w:sz w:val="16"/>
          <w:szCs w:val="20"/>
          <w:shd w:val="clear" w:color="auto" w:fill="FFFFFF"/>
        </w:rPr>
      </w:pPr>
      <w:r w:rsidRPr="007660EC">
        <w:rPr>
          <w:rStyle w:val="StyleUnderline"/>
          <w:rFonts w:ascii="Georgia" w:hAnsi="Georgia"/>
        </w:rPr>
        <w:t>Spillers concentrates on the processes through which slaves are transformed into bare life/flesh</w:t>
      </w:r>
      <w:r w:rsidRPr="007660EC">
        <w:rPr>
          <w:rStyle w:val="apple-converted-space"/>
          <w:rFonts w:ascii="Georgia" w:hAnsi="Georgia"/>
          <w:color w:val="000000"/>
          <w:sz w:val="16"/>
          <w:szCs w:val="20"/>
          <w:shd w:val="clear" w:color="auto" w:fill="FFFFFF"/>
        </w:rPr>
        <w:t xml:space="preserve"> and then subjected to the pleasure of the bodied subject, arguing, </w:t>
      </w:r>
      <w:r w:rsidRPr="007660EC">
        <w:rPr>
          <w:rStyle w:val="StyleUnderline"/>
          <w:rFonts w:ascii="Georgia" w:hAnsi="Georgia"/>
        </w:rPr>
        <w:t>“</w:t>
      </w:r>
      <w:r w:rsidRPr="007660EC">
        <w:rPr>
          <w:rStyle w:val="Emphasis"/>
          <w:rFonts w:ascii="Georgia" w:hAnsi="Georgia"/>
        </w:rPr>
        <w:t>before the ‘body’ there is ‘flesh,’ that zero degree of social conceptualization</w:t>
      </w:r>
      <w:r w:rsidRPr="007660EC">
        <w:rPr>
          <w:rStyle w:val="StyleUnderline"/>
          <w:rFonts w:ascii="Georgia" w:hAnsi="Georgia"/>
        </w:rPr>
        <w:t xml:space="preserve"> that does not escape concealment under the brush of discourse or the reflexes of iconography</w:t>
      </w:r>
      <w:r w:rsidRPr="007660EC">
        <w:rPr>
          <w:rStyle w:val="apple-converted-space"/>
          <w:rFonts w:ascii="Georgia" w:hAnsi="Georgia"/>
          <w:color w:val="000000"/>
          <w:sz w:val="16"/>
          <w:szCs w:val="20"/>
          <w:shd w:val="clear" w:color="auto" w:fill="FFFFFF"/>
        </w:rPr>
        <w:t xml:space="preserve">…. We regard this human and social irreparability as high crimes against the flesh, as the person of African females and males registered the wounding.”21 </w:t>
      </w:r>
      <w:r w:rsidRPr="007660EC">
        <w:rPr>
          <w:rStyle w:val="StyleUnderline"/>
          <w:rFonts w:ascii="Georgia" w:hAnsi="Georgia"/>
        </w:rPr>
        <w:t xml:space="preserve">Flesh, while representing both a temporal and conceptual antecedent to the body, is not a biological occurrence seeing that its creation requires an elaborate apparatus </w:t>
      </w:r>
      <w:r w:rsidRPr="007660EC">
        <w:rPr>
          <w:rStyle w:val="apple-converted-space"/>
          <w:rFonts w:ascii="Georgia" w:hAnsi="Georgia"/>
          <w:color w:val="000000"/>
          <w:sz w:val="16"/>
          <w:szCs w:val="20"/>
          <w:shd w:val="clear" w:color="auto" w:fill="FFFFFF"/>
        </w:rPr>
        <w:t xml:space="preserve">consisting of “the calculated work of iron, whips, chains, knives, the canine patrol, the bullet” (“Mama's Baby,” 207), among many other factors, including courts of law.22 If the body represents legal personhood qua selfpossession, then the flesh designates those dimensions of human life cleaved by the working together of depravation and deprivation. In order for this cruel ruse to succeed, however, subjects must be transformed into flesh before being granted the illusion of possessing a body. What Spillers refers to as </w:t>
      </w:r>
      <w:r w:rsidRPr="007660EC">
        <w:rPr>
          <w:rStyle w:val="Emphasis"/>
          <w:rFonts w:ascii="Georgia" w:hAnsi="Georgia"/>
        </w:rPr>
        <w:t>the “hieroglyphics of the flesh”</w:t>
      </w:r>
      <w:r w:rsidRPr="007660EC">
        <w:rPr>
          <w:rStyle w:val="StyleUnderline"/>
          <w:rFonts w:ascii="Georgia" w:hAnsi="Georgia"/>
        </w:rPr>
        <w:t xml:space="preserve"> </w:t>
      </w:r>
      <w:r w:rsidRPr="007660EC">
        <w:rPr>
          <w:rStyle w:val="apple-converted-space"/>
          <w:rFonts w:ascii="Georgia" w:hAnsi="Georgia"/>
          <w:color w:val="000000"/>
          <w:sz w:val="16"/>
          <w:szCs w:val="20"/>
          <w:shd w:val="clear" w:color="auto" w:fill="FFFFFF"/>
        </w:rPr>
        <w:t xml:space="preserve">created by these instruments </w:t>
      </w:r>
      <w:r w:rsidRPr="007660EC">
        <w:rPr>
          <w:rStyle w:val="Emphasis"/>
          <w:rFonts w:ascii="Georgia" w:hAnsi="Georgia"/>
        </w:rPr>
        <w:t>is transmitted to the succeeding generations of black subjects</w:t>
      </w:r>
      <w:r w:rsidRPr="007660EC">
        <w:rPr>
          <w:rStyle w:val="apple-converted-space"/>
          <w:rFonts w:ascii="Georgia" w:hAnsi="Georgia"/>
          <w:color w:val="000000"/>
          <w:sz w:val="16"/>
          <w:szCs w:val="20"/>
          <w:shd w:val="clear" w:color="auto" w:fill="FFFFFF"/>
        </w:rPr>
        <w:t xml:space="preserve"> who have been “liberated” and granted body in the aftermath of de jure enslavement. </w:t>
      </w:r>
      <w:r w:rsidRPr="007660EC">
        <w:rPr>
          <w:rStyle w:val="StyleUnderline"/>
          <w:rFonts w:ascii="Georgia" w:hAnsi="Georgia"/>
        </w:rPr>
        <w:t xml:space="preserve">The hieroglyphics of the flesh do not vanish once affixed to proper personhood (the body); rather </w:t>
      </w:r>
      <w:r w:rsidRPr="007660EC">
        <w:rPr>
          <w:rStyle w:val="Emphasis"/>
          <w:rFonts w:ascii="Georgia" w:hAnsi="Georgia"/>
        </w:rPr>
        <w:t>they endure as a pesky potential vital to the maneuverings of “cultural seeing by skin color”</w:t>
      </w:r>
      <w:r w:rsidRPr="007660EC">
        <w:rPr>
          <w:rStyle w:val="apple-converted-space"/>
          <w:rFonts w:ascii="Georgia" w:hAnsi="Georgia"/>
          <w:color w:val="000000"/>
          <w:sz w:val="16"/>
          <w:szCs w:val="20"/>
          <w:shd w:val="clear" w:color="auto" w:fill="FFFFFF"/>
        </w:rPr>
        <w:t xml:space="preserve"> (“Mama's Baby,” 207). </w:t>
      </w:r>
      <w:r w:rsidRPr="007660EC">
        <w:rPr>
          <w:rStyle w:val="StyleUnderline"/>
          <w:rFonts w:ascii="Georgia" w:hAnsi="Georgia"/>
        </w:rPr>
        <w:t>Racializing assemblages translate</w:t>
      </w:r>
      <w:r w:rsidRPr="007660EC">
        <w:rPr>
          <w:rStyle w:val="apple-converted-space"/>
          <w:rFonts w:ascii="Georgia" w:hAnsi="Georgia"/>
          <w:color w:val="000000"/>
          <w:sz w:val="16"/>
          <w:szCs w:val="20"/>
          <w:shd w:val="clear" w:color="auto" w:fill="FFFFFF"/>
        </w:rPr>
        <w:t xml:space="preserve"> the lacerations left on </w:t>
      </w:r>
      <w:r w:rsidRPr="007660EC">
        <w:rPr>
          <w:rStyle w:val="StyleUnderline"/>
          <w:rFonts w:ascii="Georgia" w:hAnsi="Georgia"/>
        </w:rPr>
        <w:t>the captive body by apparatuses of political violence to a domain rooted in the visual truth-value accorded to quasibiological distinctions</w:t>
      </w:r>
      <w:r w:rsidRPr="007660EC">
        <w:rPr>
          <w:rStyle w:val="apple-converted-space"/>
          <w:rFonts w:ascii="Georgia" w:hAnsi="Georgia"/>
          <w:color w:val="000000"/>
          <w:sz w:val="16"/>
          <w:szCs w:val="20"/>
          <w:shd w:val="clear" w:color="auto" w:fill="FFFFFF"/>
        </w:rPr>
        <w:t xml:space="preserve"> between different human groupings. Thus, rather than entering a clearing zone of indistinction, we are thrown into the vortex of hierarchical indicators: racializing assemblages. </w:t>
      </w:r>
      <w:r w:rsidRPr="007660EC">
        <w:rPr>
          <w:rStyle w:val="StyleUnderline"/>
          <w:rFonts w:ascii="Georgia" w:hAnsi="Georgia"/>
        </w:rPr>
        <w:t>In the absence of kin, family, gender, belonging, language, personhood, property, and official records, among many other factors, what remains is the flesh</w:t>
      </w:r>
      <w:r w:rsidRPr="007660EC">
        <w:rPr>
          <w:rStyle w:val="apple-converted-space"/>
          <w:rFonts w:ascii="Georgia" w:hAnsi="Georgia"/>
          <w:color w:val="000000"/>
          <w:sz w:val="16"/>
          <w:szCs w:val="20"/>
          <w:shd w:val="clear" w:color="auto" w:fill="FFFFFF"/>
        </w:rPr>
        <w:t xml:space="preserve">, the living, speaking, thinking, feeling, and imagining flesh: </w:t>
      </w:r>
      <w:r w:rsidRPr="007660EC">
        <w:rPr>
          <w:rStyle w:val="Emphasis"/>
          <w:rFonts w:ascii="Georgia" w:hAnsi="Georgia"/>
        </w:rPr>
        <w:t>the ether that holds together the world of Man</w:t>
      </w:r>
      <w:r w:rsidRPr="007660EC">
        <w:rPr>
          <w:rStyle w:val="StyleUnderline"/>
          <w:rFonts w:ascii="Georgia" w:hAnsi="Georgia"/>
        </w:rPr>
        <w:t xml:space="preserve"> while at the same time forming the condition of possibility for this world's demise.</w:t>
      </w:r>
      <w:r w:rsidRPr="007660EC">
        <w:rPr>
          <w:rStyle w:val="apple-converted-space"/>
          <w:rFonts w:ascii="Georgia" w:hAnsi="Georgia"/>
          <w:color w:val="000000"/>
          <w:sz w:val="16"/>
          <w:szCs w:val="20"/>
          <w:shd w:val="clear" w:color="auto" w:fill="FFFFFF"/>
        </w:rPr>
        <w:t xml:space="preserve"> It's the end of the world—don't you know that yet? While Wynter's resistance to the universalization of gendered categories associated with bourgeois whiteness in certain strands of feminism, which I discussed in chapter 1, is understandable, her genealogy of modernity, which sees a “mutational shift from the primacy of the anatomical model of sexual difference as the referential model of mimetic ordering, to that of the physiognomic model of racial/cultural difference” in the Renaissance, remains less convincing, because it leads to the repudiation of gender analytics as such.23 This aspect of Wynter's thinking fails to persuade in the way the other </w:t>
      </w:r>
      <w:r w:rsidRPr="007660EC">
        <w:rPr>
          <w:rStyle w:val="apple-converted-space"/>
          <w:rFonts w:ascii="Georgia" w:hAnsi="Georgia"/>
          <w:color w:val="000000"/>
          <w:sz w:val="16"/>
          <w:szCs w:val="20"/>
          <w:shd w:val="clear" w:color="auto" w:fill="FFFFFF"/>
        </w:rPr>
        <w:lastRenderedPageBreak/>
        <w:t xml:space="preserve">elements of her global analytics of the human do, since it assumes that beginning with the colonization of the Americas, </w:t>
      </w:r>
      <w:r w:rsidRPr="007660EC">
        <w:rPr>
          <w:rStyle w:val="StyleUnderline"/>
          <w:rFonts w:ascii="Georgia" w:hAnsi="Georgia"/>
        </w:rPr>
        <w:t>race</w:t>
      </w:r>
      <w:r w:rsidRPr="007660EC">
        <w:rPr>
          <w:rStyle w:val="apple-converted-space"/>
          <w:rFonts w:ascii="Georgia" w:hAnsi="Georgia"/>
          <w:color w:val="000000"/>
          <w:sz w:val="16"/>
          <w:szCs w:val="20"/>
          <w:shd w:val="clear" w:color="auto" w:fill="FFFFFF"/>
        </w:rPr>
        <w:t xml:space="preserve"> (physiognomy) dislodges gender/sex (anatomy) </w:t>
      </w:r>
      <w:r w:rsidRPr="007660EC">
        <w:rPr>
          <w:rStyle w:val="StyleUnderline"/>
          <w:rFonts w:ascii="Georgia" w:hAnsi="Georgia"/>
        </w:rPr>
        <w:t xml:space="preserve">as the systematizing principle according to which the Homo sapiens species is </w:t>
      </w:r>
      <w:r w:rsidRPr="007660EC">
        <w:rPr>
          <w:rStyle w:val="Emphasis"/>
          <w:rFonts w:ascii="Georgia" w:hAnsi="Georgia"/>
        </w:rPr>
        <w:t>categorized into full humans, not-quitehumans, and nonhumans</w:t>
      </w:r>
      <w:r w:rsidRPr="007660EC">
        <w:rPr>
          <w:rStyle w:val="apple-converted-space"/>
          <w:rFonts w:ascii="Georgia" w:hAnsi="Georgia"/>
          <w:color w:val="000000"/>
          <w:sz w:val="16"/>
          <w:szCs w:val="20"/>
          <w:shd w:val="clear" w:color="auto" w:fill="FFFFFF"/>
        </w:rPr>
        <w:t xml:space="preserve">. The shift Wynter diagnoses, though surely present in the history of modernity, cannot be encompassed by the distinction between physiognomy and anatomy, even if not construed as either categorical or complete, because neither anatomy nor sexual difference recede like silhouettes sketched in the soil at the shores that delimit the Drexciyan waters of the Middle Passage.24 Instead, sexual difference remains an intoxicating sociogenically instituted mode of mimetic structuring in modernity, though always tied to specific variants of (un)gendering. Wynter's dismissal of gender/sex as forceful indicators of the hierarchical ordering of our species thus seems to discard sexual difference with the proverbial bathwater; and it also largely leaves intact the morphological dimorphism upon which the modern west constructs gendered stratification. In this context, it is useful to distinguish between physiognomy as inferring from an individual's external appearance, particularly “a person's facial features or expression[, their] character or ethnic origin,” while anatomy designates “the bodily structure of humans, animals, and other living organisms,” and physiology analyzes how organisms or bodily parts (e.g., the brain) function and behave.25 Wynter's statement assumes a substantial variance between physiognomy and anatomy, even though the former is unthinkable without some recourse to the latter, at the same time as it does not account for the many attempts at creating an isomorphic echo chamber between racial and anatomical difference, as was the case with Sarah Baartman, the so-called Venus Hottentot, for instance. Put differently, </w:t>
      </w:r>
      <w:r w:rsidRPr="007660EC">
        <w:rPr>
          <w:rStyle w:val="StyleUnderline"/>
          <w:rFonts w:ascii="Georgia" w:hAnsi="Georgia"/>
        </w:rPr>
        <w:t>in the sphere of racial</w:t>
      </w:r>
      <w:r w:rsidRPr="007660EC">
        <w:rPr>
          <w:rStyle w:val="apple-converted-space"/>
          <w:rFonts w:ascii="Georgia" w:hAnsi="Georgia"/>
          <w:color w:val="000000"/>
          <w:sz w:val="16"/>
          <w:szCs w:val="20"/>
          <w:shd w:val="clear" w:color="auto" w:fill="FFFFFF"/>
        </w:rPr>
        <w:t xml:space="preserve"> and sexual </w:t>
      </w:r>
      <w:r w:rsidRPr="007660EC">
        <w:rPr>
          <w:rStyle w:val="StyleUnderline"/>
          <w:rFonts w:ascii="Georgia" w:hAnsi="Georgia"/>
        </w:rPr>
        <w:t>difference, anatomy and physiognomy form a continuum in a larger modern assemblage that requires the physiognomic territorialization of anatomic qualities</w:t>
      </w:r>
      <w:r w:rsidRPr="007660EC">
        <w:rPr>
          <w:rStyle w:val="apple-converted-space"/>
          <w:rFonts w:ascii="Georgia" w:hAnsi="Georgia"/>
          <w:color w:val="000000"/>
          <w:sz w:val="16"/>
          <w:szCs w:val="20"/>
          <w:shd w:val="clear" w:color="auto" w:fill="FFFFFF"/>
        </w:rPr>
        <w:t xml:space="preserve">. Moreover, if, according to Wynter, there exists no universal instantiation of gender, then how can racial differentiation persist without being modulated by gender or sexuality? To be clear, I am not after an academic commonsense invocation of the necessary intersectionality of all “axes of subjugation” but of one that takes Wynter's insights about how </w:t>
      </w:r>
      <w:r w:rsidRPr="007660EC">
        <w:rPr>
          <w:rStyle w:val="StyleUnderline"/>
          <w:rFonts w:ascii="Georgia" w:hAnsi="Georgia"/>
        </w:rPr>
        <w:t>race inflects human physiology in colonial modernity</w:t>
      </w:r>
      <w:r w:rsidRPr="007660EC">
        <w:rPr>
          <w:rStyle w:val="apple-converted-space"/>
          <w:rFonts w:ascii="Georgia" w:hAnsi="Georgia"/>
          <w:color w:val="000000"/>
          <w:sz w:val="16"/>
          <w:szCs w:val="20"/>
          <w:shd w:val="clear" w:color="auto" w:fill="FFFFFF"/>
        </w:rPr>
        <w:t xml:space="preserve"> seriously, while still asking how, even if </w:t>
      </w:r>
      <w:r w:rsidRPr="007660EC">
        <w:rPr>
          <w:rStyle w:val="StyleUnderline"/>
          <w:rFonts w:ascii="Georgia" w:hAnsi="Georgia"/>
        </w:rPr>
        <w:t>it is</w:t>
      </w:r>
      <w:r w:rsidRPr="007660EC">
        <w:rPr>
          <w:rStyle w:val="apple-converted-space"/>
          <w:rFonts w:ascii="Georgia" w:hAnsi="Georgia"/>
          <w:color w:val="000000"/>
          <w:sz w:val="16"/>
          <w:szCs w:val="20"/>
          <w:shd w:val="clear" w:color="auto" w:fill="FFFFFF"/>
        </w:rPr>
        <w:t xml:space="preserve"> not </w:t>
      </w:r>
      <w:r w:rsidRPr="007660EC">
        <w:rPr>
          <w:rStyle w:val="StyleUnderline"/>
          <w:rFonts w:ascii="Georgia" w:hAnsi="Georgia"/>
        </w:rPr>
        <w:t>the primary model of hierarchical differentiation</w:t>
      </w:r>
      <w:r w:rsidRPr="007660EC">
        <w:rPr>
          <w:rStyle w:val="apple-converted-space"/>
          <w:rFonts w:ascii="Georgia" w:hAnsi="Georgia"/>
          <w:color w:val="000000"/>
          <w:sz w:val="16"/>
          <w:szCs w:val="20"/>
          <w:shd w:val="clear" w:color="auto" w:fill="FFFFFF"/>
        </w:rPr>
        <w:t xml:space="preserve">, sexual difference might figure </w:t>
      </w:r>
      <w:r w:rsidRPr="007660EC">
        <w:rPr>
          <w:rStyle w:val="StyleUnderline"/>
          <w:rFonts w:ascii="Georgia" w:hAnsi="Georgia"/>
        </w:rPr>
        <w:t>into this theory of the human.</w:t>
      </w:r>
      <w:r w:rsidRPr="007660EC">
        <w:rPr>
          <w:rStyle w:val="apple-converted-space"/>
          <w:rFonts w:ascii="Georgia" w:hAnsi="Georgia"/>
          <w:color w:val="000000"/>
          <w:sz w:val="16"/>
          <w:szCs w:val="20"/>
          <w:shd w:val="clear" w:color="auto" w:fill="FFFFFF"/>
        </w:rPr>
        <w:t xml:space="preserve"> How do we think gender categories based upon the anatomical foundation of sexual distinction through the lens of racialization, and vice versa? How do we account for what Spillers calls “female flesh ‘ungendered’ ” birthed by the Middle Passage (“Mama's Baby,” 207), which continues to affect all black subjects?26 As black feminist theorists Hazel Carby, Julia Oparah, Claudia Tate, Evelynn Hammonds, Patricia Hill Collins, Angela Davis, Darlene Clark Hine, and Cathy Cohen, among many others, have pointed out, black subjects’ genders and sexualities operate differently from those found in the mainstream of the world of Man.27 Namely, </w:t>
      </w:r>
      <w:r w:rsidRPr="007660EC">
        <w:rPr>
          <w:rStyle w:val="StyleUnderline"/>
          <w:rFonts w:ascii="Georgia" w:hAnsi="Georgia"/>
        </w:rPr>
        <w:t xml:space="preserve">in the same way that </w:t>
      </w:r>
      <w:r w:rsidRPr="007660EC">
        <w:rPr>
          <w:rStyle w:val="Emphasis"/>
          <w:rFonts w:ascii="Georgia" w:hAnsi="Georgia"/>
        </w:rPr>
        <w:t>black people appear as either nonhuman or magically hyperhuman within the universe of Man</w:t>
      </w:r>
      <w:r w:rsidRPr="007660EC">
        <w:rPr>
          <w:rStyle w:val="StyleUnderline"/>
          <w:rFonts w:ascii="Georgia" w:hAnsi="Georgia"/>
        </w:rPr>
        <w:t>, black subjects are imbued with either a surplus (hyperfemininity or hypermasculinity</w:t>
      </w:r>
      <w:r w:rsidRPr="007660EC">
        <w:rPr>
          <w:rStyle w:val="apple-converted-space"/>
          <w:rFonts w:ascii="Georgia" w:hAnsi="Georgia"/>
          <w:color w:val="000000"/>
          <w:sz w:val="16"/>
          <w:szCs w:val="20"/>
          <w:shd w:val="clear" w:color="auto" w:fill="FFFFFF"/>
        </w:rPr>
        <w:t xml:space="preserve">) of gender and sexuality </w:t>
      </w:r>
      <w:r w:rsidRPr="007660EC">
        <w:rPr>
          <w:rStyle w:val="StyleUnderline"/>
          <w:rFonts w:ascii="Georgia" w:hAnsi="Georgia"/>
        </w:rPr>
        <w:t>or a complete lack thereof</w:t>
      </w:r>
      <w:r w:rsidRPr="007660EC">
        <w:rPr>
          <w:rStyle w:val="apple-converted-space"/>
          <w:rFonts w:ascii="Georgia" w:hAnsi="Georgia"/>
          <w:color w:val="000000"/>
          <w:sz w:val="16"/>
          <w:szCs w:val="20"/>
          <w:shd w:val="clear" w:color="auto" w:fill="FFFFFF"/>
        </w:rPr>
        <w:t xml:space="preserve"> (desexualization). However, regardless whether deficit or surplus, what remains significant is that the histories of racial slavery, colonialism, Jim Crow, the prison, and the like, which all represent different </w:t>
      </w:r>
      <w:r w:rsidRPr="007660EC">
        <w:rPr>
          <w:rStyle w:val="StyleUnderline"/>
          <w:rFonts w:ascii="Georgia" w:hAnsi="Georgia"/>
        </w:rPr>
        <w:t>racializing assemblages in Man's extensive armory, have constitutively incapacitated black subjects’ ability to conform to</w:t>
      </w:r>
      <w:r w:rsidRPr="007660EC">
        <w:rPr>
          <w:rStyle w:val="apple-converted-space"/>
          <w:rFonts w:ascii="Georgia" w:hAnsi="Georgia"/>
          <w:color w:val="000000"/>
          <w:sz w:val="16"/>
          <w:szCs w:val="20"/>
          <w:shd w:val="clear" w:color="auto" w:fill="FFFFFF"/>
        </w:rPr>
        <w:t xml:space="preserve"> hegemonic gender and sexuality </w:t>
      </w:r>
      <w:r w:rsidRPr="007660EC">
        <w:rPr>
          <w:rStyle w:val="StyleUnderline"/>
          <w:rFonts w:ascii="Georgia" w:hAnsi="Georgia"/>
        </w:rPr>
        <w:t>norms</w:t>
      </w:r>
      <w:r w:rsidRPr="007660EC">
        <w:rPr>
          <w:rStyle w:val="apple-converted-space"/>
          <w:rFonts w:ascii="Georgia" w:hAnsi="Georgia"/>
          <w:color w:val="000000"/>
          <w:sz w:val="16"/>
          <w:szCs w:val="20"/>
          <w:shd w:val="clear" w:color="auto" w:fill="FFFFFF"/>
        </w:rPr>
        <w:t xml:space="preserve">, and often excessively so. Drawing on examples from racial slavery and </w:t>
      </w:r>
      <w:r w:rsidRPr="007660EC">
        <w:rPr>
          <w:rStyle w:val="Emphasis"/>
          <w:rFonts w:ascii="Georgia" w:hAnsi="Georgia"/>
        </w:rPr>
        <w:t>the</w:t>
      </w:r>
      <w:r w:rsidRPr="007660EC">
        <w:rPr>
          <w:rStyle w:val="apple-converted-space"/>
          <w:rFonts w:ascii="Georgia" w:hAnsi="Georgia"/>
          <w:color w:val="000000"/>
          <w:sz w:val="16"/>
          <w:szCs w:val="20"/>
          <w:shd w:val="clear" w:color="auto" w:fill="FFFFFF"/>
        </w:rPr>
        <w:t xml:space="preserve"> more recent </w:t>
      </w:r>
      <w:r w:rsidRPr="007660EC">
        <w:rPr>
          <w:rStyle w:val="Emphasis"/>
          <w:rFonts w:ascii="Georgia" w:hAnsi="Georgia"/>
        </w:rPr>
        <w:t>pathologization of the black</w:t>
      </w:r>
      <w:r w:rsidRPr="007660EC">
        <w:rPr>
          <w:rStyle w:val="apple-converted-space"/>
          <w:rFonts w:ascii="Georgia" w:hAnsi="Georgia"/>
          <w:color w:val="000000"/>
          <w:sz w:val="16"/>
          <w:szCs w:val="20"/>
          <w:shd w:val="clear" w:color="auto" w:fill="FFFFFF"/>
        </w:rPr>
        <w:t xml:space="preserve"> family in the infamous Moynihan report, Cathy Cohen and Spillers ascertain how the prohibition of marriage among slaves and the complete erasure of traditional kinship arrangements during and subsequent to the Middle Passage underwrite the policing and disparaging of those black genders and sexualities “outside of heteronormative privilege, in particular those perceived as threatening systems of white supremacy, male domination, and capitalist advancement.”28 Thus, circling back to Wynter's distrust of gender-focused inquiries, it is imperative to consider how the translation of sexual difference to de facto nonnormative genders and sexualities within black communities (the ungendered flesh) suggests a fundamental component in the </w:t>
      </w:r>
      <w:r w:rsidRPr="007660EC">
        <w:rPr>
          <w:rStyle w:val="StyleUnderline"/>
          <w:rFonts w:ascii="Georgia" w:hAnsi="Georgia"/>
        </w:rPr>
        <w:t xml:space="preserve">barring </w:t>
      </w:r>
      <w:r w:rsidRPr="007660EC">
        <w:rPr>
          <w:rStyle w:val="apple-converted-space"/>
          <w:rFonts w:ascii="Georgia" w:hAnsi="Georgia"/>
          <w:color w:val="000000"/>
          <w:sz w:val="16"/>
          <w:szCs w:val="20"/>
          <w:shd w:val="clear" w:color="auto" w:fill="FFFFFF"/>
        </w:rPr>
        <w:t xml:space="preserve">of </w:t>
      </w:r>
      <w:r w:rsidRPr="007660EC">
        <w:rPr>
          <w:rStyle w:val="StyleUnderline"/>
          <w:rFonts w:ascii="Georgia" w:hAnsi="Georgia"/>
        </w:rPr>
        <w:t>black people from the category of the human-as-Man</w:t>
      </w:r>
      <w:r w:rsidRPr="007660EC">
        <w:rPr>
          <w:rStyle w:val="apple-converted-space"/>
          <w:rFonts w:ascii="Georgia" w:hAnsi="Georgia"/>
          <w:color w:val="000000"/>
          <w:sz w:val="16"/>
          <w:szCs w:val="20"/>
          <w:shd w:val="clear" w:color="auto" w:fill="FFFFFF"/>
        </w:rPr>
        <w:t xml:space="preserve">. Which is to say that </w:t>
      </w:r>
      <w:r w:rsidRPr="007660EC">
        <w:rPr>
          <w:rStyle w:val="StyleUnderline"/>
          <w:rFonts w:ascii="Georgia" w:hAnsi="Georgia"/>
        </w:rPr>
        <w:t>taking on the semblance of full humanity</w:t>
      </w:r>
      <w:r w:rsidRPr="007660EC">
        <w:rPr>
          <w:rStyle w:val="apple-converted-space"/>
          <w:rFonts w:ascii="Georgia" w:hAnsi="Georgia"/>
          <w:color w:val="000000"/>
          <w:sz w:val="16"/>
          <w:szCs w:val="20"/>
          <w:shd w:val="clear" w:color="auto" w:fill="FFFFFF"/>
        </w:rPr>
        <w:t xml:space="preserve"> requires apposite gender and sexuality provisos that </w:t>
      </w:r>
      <w:r w:rsidRPr="007660EC">
        <w:rPr>
          <w:rStyle w:val="StyleUnderline"/>
          <w:rFonts w:ascii="Georgia" w:hAnsi="Georgia"/>
        </w:rPr>
        <w:t>cannot be taken for granted in postslavery black cultures</w:t>
      </w:r>
      <w:r w:rsidRPr="007660EC">
        <w:rPr>
          <w:rStyle w:val="apple-converted-space"/>
          <w:rFonts w:ascii="Georgia" w:hAnsi="Georgia"/>
          <w:color w:val="000000"/>
          <w:sz w:val="16"/>
          <w:szCs w:val="20"/>
          <w:shd w:val="clear" w:color="auto" w:fill="FFFFFF"/>
        </w:rPr>
        <w:t xml:space="preserve">. Indeed, this is why I believe we need both Wynter and Spillers to come to a fuller understanding of how racializing assemblages operate, since the sociogenic anchoring of racial difference in physiology and the banning of black subjects from the domain of the human occur in and through gender and sexuality. Retrospectively describing the concept of the hieroglyphics of the flesh in the introduction to her 2003 collection of essays, </w:t>
      </w:r>
      <w:r w:rsidRPr="007660EC">
        <w:rPr>
          <w:rStyle w:val="StyleUnderline"/>
          <w:rFonts w:ascii="Georgia" w:hAnsi="Georgia"/>
        </w:rPr>
        <w:t xml:space="preserve">Spillers maintains that she was attempting not only to pinpoint “one of diasporic </w:t>
      </w:r>
      <w:r w:rsidRPr="007660EC">
        <w:rPr>
          <w:rStyle w:val="Emphasis"/>
          <w:rFonts w:ascii="Georgia" w:hAnsi="Georgia"/>
        </w:rPr>
        <w:t>slavery's technologies of violence through marking</w:t>
      </w:r>
      <w:r w:rsidRPr="007660EC">
        <w:rPr>
          <w:rStyle w:val="StyleUnderline"/>
          <w:rFonts w:ascii="Georgia" w:hAnsi="Georgia"/>
        </w:rPr>
        <w:t>, but also to propose that ‘beyond’ the violating hand that laid on the stigmata of a recognition that was a misrecognition</w:t>
      </w:r>
      <w:r w:rsidRPr="007660EC">
        <w:rPr>
          <w:rStyle w:val="apple-converted-space"/>
          <w:rFonts w:ascii="Georgia" w:hAnsi="Georgia"/>
          <w:color w:val="000000"/>
          <w:sz w:val="16"/>
          <w:szCs w:val="20"/>
          <w:shd w:val="clear" w:color="auto" w:fill="FFFFFF"/>
        </w:rPr>
        <w:t>, or the regard that was disregard</w:t>
      </w:r>
      <w:r w:rsidRPr="007660EC">
        <w:rPr>
          <w:rStyle w:val="StyleUnderline"/>
          <w:rFonts w:ascii="Georgia" w:hAnsi="Georgia"/>
        </w:rPr>
        <w:t>, there was a semiosis of procedure that had enabled such a moment in the first place</w:t>
      </w:r>
      <w:r w:rsidRPr="007660EC">
        <w:rPr>
          <w:rStyle w:val="apple-converted-space"/>
          <w:rFonts w:ascii="Georgia" w:hAnsi="Georgia"/>
          <w:color w:val="000000"/>
          <w:sz w:val="16"/>
          <w:szCs w:val="20"/>
          <w:shd w:val="clear" w:color="auto" w:fill="FFFFFF"/>
        </w:rPr>
        <w:t>.” Spillers concludes, “</w:t>
      </w:r>
      <w:r w:rsidRPr="007660EC">
        <w:rPr>
          <w:rStyle w:val="Emphasis"/>
          <w:rFonts w:ascii="Georgia" w:hAnsi="Georgia"/>
        </w:rPr>
        <w:t>The marking,</w:t>
      </w:r>
      <w:r w:rsidRPr="007660EC">
        <w:rPr>
          <w:rStyle w:val="apple-converted-space"/>
          <w:rFonts w:ascii="Georgia" w:hAnsi="Georgia"/>
          <w:color w:val="000000"/>
          <w:sz w:val="16"/>
          <w:szCs w:val="20"/>
          <w:shd w:val="clear" w:color="auto" w:fill="FFFFFF"/>
        </w:rPr>
        <w:t xml:space="preserve"> the branding, the whipping—all Instruments of a terrorist regime—were more deeply that—to get in somebody's face in that way would have to be centuries in the making that would have had little to do, though it is difficult to believe, </w:t>
      </w:r>
      <w:r w:rsidRPr="007660EC">
        <w:rPr>
          <w:rStyle w:val="Emphasis"/>
          <w:rFonts w:ascii="Georgia" w:hAnsi="Georgia"/>
        </w:rPr>
        <w:t>with the biochemistry of pigmentation, hair texture, lip thickness, and the indicial measure of the nostrils</w:t>
      </w:r>
      <w:r w:rsidRPr="007660EC">
        <w:rPr>
          <w:rStyle w:val="apple-converted-space"/>
          <w:rFonts w:ascii="Georgia" w:hAnsi="Georgia"/>
          <w:color w:val="000000"/>
          <w:sz w:val="16"/>
          <w:szCs w:val="20"/>
          <w:shd w:val="clear" w:color="auto" w:fill="FFFFFF"/>
        </w:rPr>
        <w:t xml:space="preserve">, but </w:t>
      </w:r>
      <w:r w:rsidRPr="007660EC">
        <w:rPr>
          <w:rStyle w:val="StyleUnderline"/>
          <w:rFonts w:ascii="Georgia" w:hAnsi="Georgia"/>
        </w:rPr>
        <w:t>everything to do with</w:t>
      </w:r>
      <w:r w:rsidRPr="007660EC">
        <w:rPr>
          <w:rStyle w:val="apple-converted-space"/>
          <w:rFonts w:ascii="Georgia" w:hAnsi="Georgia"/>
          <w:color w:val="000000"/>
          <w:sz w:val="16"/>
          <w:szCs w:val="20"/>
          <w:shd w:val="clear" w:color="auto" w:fill="FFFFFF"/>
        </w:rPr>
        <w:t xml:space="preserve"> those ‘unacknowledged legislators’ of </w:t>
      </w:r>
      <w:r w:rsidRPr="007660EC">
        <w:rPr>
          <w:rStyle w:val="StyleUnderline"/>
          <w:rFonts w:ascii="Georgia" w:hAnsi="Georgia"/>
        </w:rPr>
        <w:t>a discursive and an economic discipline.</w:t>
      </w:r>
      <w:r w:rsidRPr="007660EC">
        <w:rPr>
          <w:rStyle w:val="apple-converted-space"/>
          <w:rFonts w:ascii="Georgia" w:hAnsi="Georgia"/>
          <w:color w:val="000000"/>
          <w:sz w:val="16"/>
          <w:szCs w:val="20"/>
          <w:shd w:val="clear" w:color="auto" w:fill="FFFFFF"/>
        </w:rPr>
        <w:t xml:space="preserve">”29 Despite having no real basis in biochemistry, </w:t>
      </w:r>
      <w:r w:rsidRPr="007660EC">
        <w:rPr>
          <w:rStyle w:val="StyleUnderline"/>
          <w:rFonts w:ascii="Georgia" w:hAnsi="Georgia"/>
        </w:rPr>
        <w:t xml:space="preserve">the hieroglyphics </w:t>
      </w:r>
      <w:r w:rsidRPr="007660EC">
        <w:rPr>
          <w:rStyle w:val="StyleUnderline"/>
          <w:rFonts w:ascii="Georgia" w:hAnsi="Georgia"/>
        </w:rPr>
        <w:lastRenderedPageBreak/>
        <w:t>of the flesh requires grounding in the biological sphere so as to facilitate</w:t>
      </w:r>
      <w:r w:rsidRPr="007660EC">
        <w:rPr>
          <w:rStyle w:val="apple-converted-space"/>
          <w:rFonts w:ascii="Georgia" w:hAnsi="Georgia"/>
          <w:color w:val="000000"/>
          <w:sz w:val="16"/>
          <w:szCs w:val="20"/>
          <w:shd w:val="clear" w:color="auto" w:fill="FFFFFF"/>
        </w:rPr>
        <w:t>—even as it conceals and because it masks—</w:t>
      </w:r>
      <w:r w:rsidRPr="007660EC">
        <w:rPr>
          <w:rStyle w:val="StyleUnderline"/>
          <w:rFonts w:ascii="Georgia" w:hAnsi="Georgia"/>
        </w:rPr>
        <w:t xml:space="preserve">the political, economic, social, and cultural disciplining </w:t>
      </w:r>
      <w:r w:rsidRPr="007660EC">
        <w:rPr>
          <w:rStyle w:val="apple-converted-space"/>
          <w:rFonts w:ascii="Georgia" w:hAnsi="Georgia"/>
          <w:color w:val="000000"/>
          <w:sz w:val="16"/>
          <w:szCs w:val="20"/>
          <w:shd w:val="clear" w:color="auto" w:fill="FFFFFF"/>
        </w:rPr>
        <w:t xml:space="preserve">(semiosis of procedure) </w:t>
      </w:r>
      <w:r w:rsidRPr="007660EC">
        <w:rPr>
          <w:rStyle w:val="StyleUnderline"/>
          <w:rFonts w:ascii="Georgia" w:hAnsi="Georgia"/>
        </w:rPr>
        <w:t xml:space="preserve">of the Homo sapiens species into assemblages of the </w:t>
      </w:r>
      <w:r w:rsidRPr="007660EC">
        <w:rPr>
          <w:rStyle w:val="Emphasis"/>
          <w:rFonts w:ascii="Georgia" w:hAnsi="Georgia"/>
        </w:rPr>
        <w:t>human, not-quite-human, and nonhuman</w:t>
      </w:r>
      <w:r w:rsidRPr="007660EC">
        <w:rPr>
          <w:rStyle w:val="StyleUnderline"/>
          <w:rFonts w:ascii="Georgia" w:hAnsi="Georgia"/>
        </w:rPr>
        <w:t>; this is</w:t>
      </w:r>
      <w:r w:rsidRPr="007660EC">
        <w:rPr>
          <w:rStyle w:val="apple-converted-space"/>
          <w:rFonts w:ascii="Georgia" w:hAnsi="Georgia"/>
          <w:color w:val="000000"/>
          <w:sz w:val="16"/>
          <w:szCs w:val="20"/>
          <w:shd w:val="clear" w:color="auto" w:fill="FFFFFF"/>
        </w:rPr>
        <w:t xml:space="preserve"> what I am referring to as </w:t>
      </w:r>
      <w:r w:rsidRPr="007660EC">
        <w:rPr>
          <w:rStyle w:val="StyleUnderline"/>
          <w:rFonts w:ascii="Georgia" w:hAnsi="Georgia"/>
        </w:rPr>
        <w:t xml:space="preserve">racialization. The “profitable </w:t>
      </w:r>
      <w:r w:rsidRPr="007660EC">
        <w:rPr>
          <w:rStyle w:val="Emphasis"/>
          <w:rFonts w:ascii="Georgia" w:hAnsi="Georgia"/>
        </w:rPr>
        <w:t>‘atomizing’ of the captive body”</w:t>
      </w:r>
      <w:r w:rsidRPr="007660EC">
        <w:rPr>
          <w:rStyle w:val="apple-converted-space"/>
          <w:rFonts w:ascii="Georgia" w:hAnsi="Georgia"/>
          <w:color w:val="000000"/>
          <w:sz w:val="16"/>
          <w:szCs w:val="20"/>
          <w:shd w:val="clear" w:color="auto" w:fill="FFFFFF"/>
        </w:rPr>
        <w:t xml:space="preserve"> (and the bodies of the colonized, tortured, imprisoned, interned, etc.) </w:t>
      </w:r>
      <w:r w:rsidRPr="007660EC">
        <w:rPr>
          <w:rStyle w:val="Emphasis"/>
          <w:rFonts w:ascii="Georgia" w:hAnsi="Georgia"/>
        </w:rPr>
        <w:t>puts into place the conditions of possibility for the creation and maintenance of racializing assemblages and</w:t>
      </w:r>
      <w:r w:rsidRPr="007660EC">
        <w:rPr>
          <w:rStyle w:val="StyleUnderline"/>
          <w:rFonts w:ascii="Georgia" w:hAnsi="Georgia"/>
        </w:rPr>
        <w:t xml:space="preserve"> most decidedly not </w:t>
      </w:r>
      <w:r w:rsidRPr="007660EC">
        <w:rPr>
          <w:rStyle w:val="Emphasis"/>
          <w:rFonts w:ascii="Georgia" w:hAnsi="Georgia"/>
        </w:rPr>
        <w:t>the suspension of racialized divisions in a biopolitical zone of indistinction</w:t>
      </w:r>
      <w:r w:rsidRPr="007660EC">
        <w:rPr>
          <w:rStyle w:val="apple-converted-space"/>
          <w:rFonts w:ascii="Georgia" w:hAnsi="Georgia"/>
          <w:color w:val="000000"/>
          <w:sz w:val="16"/>
          <w:szCs w:val="20"/>
          <w:shd w:val="clear" w:color="auto" w:fill="FFFFFF"/>
        </w:rPr>
        <w:t xml:space="preserve"> (“Mama's Baby,” 208). As a result, the flesh epitomizes a central modern assemblage of racialization that highlights how </w:t>
      </w:r>
      <w:r w:rsidRPr="007660EC">
        <w:rPr>
          <w:rStyle w:val="StyleUnderline"/>
          <w:rFonts w:ascii="Georgia" w:hAnsi="Georgia"/>
        </w:rPr>
        <w:t>bare life</w:t>
      </w:r>
      <w:r w:rsidRPr="007660EC">
        <w:rPr>
          <w:rStyle w:val="apple-converted-space"/>
          <w:rFonts w:ascii="Georgia" w:hAnsi="Georgia"/>
          <w:color w:val="000000"/>
          <w:sz w:val="16"/>
          <w:szCs w:val="20"/>
          <w:shd w:val="clear" w:color="auto" w:fill="FFFFFF"/>
        </w:rPr>
        <w:t xml:space="preserve"> is not only a product of previously established distinctions but also, and more significantly, </w:t>
      </w:r>
      <w:r w:rsidRPr="007660EC">
        <w:rPr>
          <w:rStyle w:val="StyleUnderline"/>
          <w:rFonts w:ascii="Georgia" w:hAnsi="Georgia"/>
        </w:rPr>
        <w:t>aids in the perpetuation of hierarchical categorizations along the lines of nationality, gender, religion, race, culture, sexuality, and so on</w:t>
      </w:r>
      <w:r w:rsidRPr="007660EC">
        <w:rPr>
          <w:rStyle w:val="apple-converted-space"/>
          <w:rFonts w:ascii="Georgia" w:hAnsi="Georgia"/>
          <w:color w:val="000000"/>
          <w:sz w:val="16"/>
          <w:szCs w:val="20"/>
          <w:shd w:val="clear" w:color="auto" w:fill="FFFFFF"/>
        </w:rPr>
        <w:t xml:space="preserve">.30 In its focus on both the genesis and the aftermath of zoe's specifically modern politicization, Spillers's </w:t>
      </w:r>
      <w:r w:rsidRPr="007660EC">
        <w:rPr>
          <w:rStyle w:val="StyleUnderline"/>
          <w:rFonts w:ascii="Georgia" w:hAnsi="Georgia"/>
        </w:rPr>
        <w:t>conceptualization of the flesh shines a spotlight on slavery's alternate passages to the formation of bare life.</w:t>
      </w:r>
      <w:r w:rsidRPr="007660EC">
        <w:rPr>
          <w:rStyle w:val="apple-converted-space"/>
          <w:rFonts w:ascii="Georgia" w:hAnsi="Georgia"/>
          <w:color w:val="000000"/>
          <w:sz w:val="16"/>
          <w:szCs w:val="20"/>
          <w:shd w:val="clear" w:color="auto" w:fill="FFFFFF"/>
        </w:rPr>
        <w:t xml:space="preserve"> In other words, the flesh is not an abject zone of exclusion that culminates in death but an alternate instantiation of humanity that does not rest on the mirage of western Man as the mirror image of human life as such. Analogously, Luce Irigaray argues that within phallogocentric structures, women, “as commodities, are a mirror of value of and for man.”31 Here the different groups excluded from the category of proper humanity encounter only a scopic echo of their deviance from—and therefore reinscribe—the superiority of western Man, reflecting their own value as ontological lack and western Man's value as properly human. Thus, as Spillers remarks, “[</w:t>
      </w:r>
      <w:r w:rsidRPr="007660EC">
        <w:rPr>
          <w:rStyle w:val="StyleUnderline"/>
          <w:rFonts w:ascii="Georgia" w:hAnsi="Georgia"/>
        </w:rPr>
        <w:t>the black</w:t>
      </w:r>
      <w:r w:rsidRPr="007660EC">
        <w:rPr>
          <w:rStyle w:val="apple-converted-space"/>
          <w:rFonts w:ascii="Georgia" w:hAnsi="Georgia"/>
          <w:color w:val="000000"/>
          <w:sz w:val="16"/>
          <w:szCs w:val="20"/>
          <w:shd w:val="clear" w:color="auto" w:fill="FFFFFF"/>
        </w:rPr>
        <w:t xml:space="preserve"> American woman] </w:t>
      </w:r>
      <w:r w:rsidRPr="007660EC">
        <w:rPr>
          <w:rStyle w:val="StyleUnderline"/>
          <w:rFonts w:ascii="Georgia" w:hAnsi="Georgia"/>
        </w:rPr>
        <w:t>became</w:t>
      </w:r>
      <w:r w:rsidRPr="007660EC">
        <w:rPr>
          <w:rStyle w:val="apple-converted-space"/>
          <w:rFonts w:ascii="Georgia" w:hAnsi="Georgia"/>
          <w:color w:val="000000"/>
          <w:sz w:val="16"/>
          <w:szCs w:val="20"/>
          <w:shd w:val="clear" w:color="auto" w:fill="FFFFFF"/>
        </w:rPr>
        <w:t xml:space="preserve"> instead </w:t>
      </w:r>
      <w:r w:rsidRPr="007660EC">
        <w:rPr>
          <w:rStyle w:val="Emphasis"/>
          <w:rFonts w:ascii="Georgia" w:hAnsi="Georgia"/>
        </w:rPr>
        <w:t xml:space="preserve">the principal point of passage between the human and the non-human world. </w:t>
      </w:r>
      <w:r w:rsidRPr="007660EC">
        <w:rPr>
          <w:rStyle w:val="apple-converted-space"/>
          <w:rFonts w:ascii="Georgia" w:hAnsi="Georgia"/>
          <w:color w:val="000000"/>
          <w:sz w:val="16"/>
          <w:szCs w:val="20"/>
          <w:shd w:val="clear" w:color="auto" w:fill="FFFFFF"/>
        </w:rPr>
        <w:t>Her issue became the focus of a cunning difference—</w:t>
      </w:r>
      <w:r w:rsidRPr="007660EC">
        <w:rPr>
          <w:rStyle w:val="Emphasis"/>
          <w:rFonts w:ascii="Georgia" w:hAnsi="Georgia"/>
        </w:rPr>
        <w:t>visually, psychologically, ontologically</w:t>
      </w:r>
      <w:r w:rsidRPr="007660EC">
        <w:rPr>
          <w:rStyle w:val="apple-converted-space"/>
          <w:rFonts w:ascii="Georgia" w:hAnsi="Georgia"/>
          <w:color w:val="000000"/>
          <w:sz w:val="16"/>
          <w:szCs w:val="20"/>
          <w:shd w:val="clear" w:color="auto" w:fill="FFFFFF"/>
        </w:rPr>
        <w:t>—</w:t>
      </w:r>
      <w:r w:rsidRPr="007660EC">
        <w:rPr>
          <w:rStyle w:val="StyleUnderline"/>
          <w:rFonts w:ascii="Georgia" w:hAnsi="Georgia"/>
        </w:rPr>
        <w:t>as the route by which the dominant modes decided the distinction between humanity and ‘other.’</w:t>
      </w:r>
      <w:r w:rsidRPr="007660EC">
        <w:rPr>
          <w:rStyle w:val="apple-converted-space"/>
          <w:rFonts w:ascii="Georgia" w:hAnsi="Georgia"/>
          <w:color w:val="000000"/>
          <w:sz w:val="16"/>
          <w:szCs w:val="20"/>
          <w:shd w:val="clear" w:color="auto" w:fill="FFFFFF"/>
        </w:rPr>
        <w:t xml:space="preserve"> At this level of radical discontinuity in the ‘great chain of being,’ black is vestibular to culture.”32 And being vestibular to culture means that gendered blackness—though excluded from culture, and frequently violently so—is a passage to the human in western modernity because, in giving flesh to the word of Man, the flesh comes to define the phenomenology of Man, which is always already lived as unadulterated physiology. As a result, the flesh rests at that precarious threshold where the person metamorphoses into the group and “the individual-in-the-mass and the mass-in-the-individual mark an iconic thickness: a concerted function whose abiding centrality is embodied in the flesh,” and which is why—as we shall see later—</w:t>
      </w:r>
      <w:r w:rsidRPr="007660EC">
        <w:rPr>
          <w:rStyle w:val="StyleUnderline"/>
          <w:rFonts w:ascii="Georgia" w:hAnsi="Georgia"/>
        </w:rPr>
        <w:t>the flesh resists the legal idiom of personhood as property</w:t>
      </w:r>
      <w:r w:rsidRPr="007660EC">
        <w:rPr>
          <w:rStyle w:val="apple-converted-space"/>
          <w:rFonts w:ascii="Georgia" w:hAnsi="Georgia"/>
          <w:color w:val="000000"/>
          <w:sz w:val="16"/>
          <w:szCs w:val="20"/>
          <w:shd w:val="clear" w:color="auto" w:fill="FFFFFF"/>
        </w:rPr>
        <w:t xml:space="preserve">.33 For Maurice Merleau-Ponty, the flesh “is not matter, is not mind, is not substance”; rather, in his phenomenological theorization, </w:t>
      </w:r>
      <w:r w:rsidRPr="007660EC">
        <w:rPr>
          <w:rStyle w:val="StyleUnderline"/>
          <w:rFonts w:ascii="Georgia" w:hAnsi="Georgia"/>
        </w:rPr>
        <w:t>the flesh functions as an integral component of being, which is “not a fact or a sum of facts</w:t>
      </w:r>
      <w:r w:rsidRPr="007660EC">
        <w:rPr>
          <w:rStyle w:val="apple-converted-space"/>
          <w:rFonts w:ascii="Georgia" w:hAnsi="Georgia"/>
          <w:color w:val="000000"/>
          <w:sz w:val="16"/>
          <w:szCs w:val="20"/>
          <w:shd w:val="clear" w:color="auto" w:fill="FFFFFF"/>
        </w:rPr>
        <w:t xml:space="preserve">, and yet adherent to location and to the now.”34 If the flesh represents an element in the vein of the classical quadfecta of earth, wind, (water,) and fire, </w:t>
      </w:r>
      <w:r w:rsidRPr="007660EC">
        <w:rPr>
          <w:rStyle w:val="StyleUnderline"/>
          <w:rFonts w:ascii="Georgia" w:hAnsi="Georgia"/>
        </w:rPr>
        <w:t>it appears as a vital prop in the world of Man's dramaturgy of Being</w:t>
      </w:r>
      <w:r w:rsidRPr="007660EC">
        <w:rPr>
          <w:rStyle w:val="apple-converted-space"/>
          <w:rFonts w:ascii="Georgia" w:hAnsi="Georgia"/>
          <w:color w:val="000000"/>
          <w:sz w:val="16"/>
          <w:szCs w:val="20"/>
          <w:shd w:val="clear" w:color="auto" w:fill="FFFFFF"/>
        </w:rPr>
        <w:t xml:space="preserve">. Following Merleau-Ponty, Elizabeth Grosz holds that </w:t>
      </w:r>
      <w:r w:rsidRPr="007660EC">
        <w:rPr>
          <w:rStyle w:val="StyleUnderline"/>
          <w:rFonts w:ascii="Georgia" w:hAnsi="Georgia"/>
        </w:rPr>
        <w:t>the relationality of the flesh</w:t>
      </w:r>
      <w:r w:rsidRPr="007660EC">
        <w:rPr>
          <w:rStyle w:val="apple-converted-space"/>
          <w:rFonts w:ascii="Georgia" w:hAnsi="Georgia"/>
          <w:color w:val="000000"/>
          <w:sz w:val="16"/>
          <w:szCs w:val="20"/>
          <w:shd w:val="clear" w:color="auto" w:fill="FFFFFF"/>
        </w:rPr>
        <w:t xml:space="preserve">—its nonsubstantive substance—materializes through “an inherent intertwining of subject and world,” creating a “new ontology, one which supersedes the ontological distinction between the animate and the inanimate, between the animal and the human,…in ways that might also suit the interests of feminists,” since the hierarchical differentiation between reason and enfleshment is “complicit with the hierarchy which positions one kind of subject (male, white, capitalist) in the position of superiority over others.”35 </w:t>
      </w:r>
    </w:p>
    <w:p w14:paraId="0080E50D" w14:textId="77777777" w:rsidR="002F07C5" w:rsidRPr="007660EC" w:rsidRDefault="002F07C5" w:rsidP="002F07C5">
      <w:pPr>
        <w:pStyle w:val="Heading4"/>
        <w:rPr>
          <w:rFonts w:ascii="Georgia" w:hAnsi="Georgia"/>
        </w:rPr>
      </w:pPr>
      <w:r w:rsidRPr="007660EC">
        <w:rPr>
          <w:rFonts w:ascii="Georgia" w:hAnsi="Georgia"/>
        </w:rPr>
        <w:t xml:space="preserve">China’s contemporary scramble for Africa in competition with the US is another exemplification of our argument insofar as it locks into violent, Sinophobic imperial narratives that have extended from the </w:t>
      </w:r>
      <w:r w:rsidR="00BD7589" w:rsidRPr="007660EC">
        <w:rPr>
          <w:rFonts w:ascii="Georgia" w:hAnsi="Georgia"/>
        </w:rPr>
        <w:t xml:space="preserve">paternalism of the </w:t>
      </w:r>
      <w:r w:rsidRPr="007660EC">
        <w:rPr>
          <w:rFonts w:ascii="Georgia" w:hAnsi="Georgia"/>
        </w:rPr>
        <w:t xml:space="preserve">premodern era—Chinese economic interactions are inseparable from the West’s neoliberal project, rendering African governments and people as passive instruments of global colonialism. </w:t>
      </w:r>
    </w:p>
    <w:p w14:paraId="6BDFCE5B" w14:textId="77777777" w:rsidR="002F07C5" w:rsidRPr="007660EC" w:rsidRDefault="002F07C5" w:rsidP="002F07C5">
      <w:pPr>
        <w:rPr>
          <w:rStyle w:val="StyleUnderline"/>
          <w:rFonts w:ascii="Georgia" w:hAnsi="Georgia"/>
        </w:rPr>
      </w:pPr>
      <w:r w:rsidRPr="007660EC">
        <w:rPr>
          <w:rStyle w:val="Style13ptBold"/>
          <w:rFonts w:ascii="Georgia" w:hAnsi="Georgia"/>
          <w:highlight w:val="cyan"/>
        </w:rPr>
        <w:t>Ayers</w:t>
      </w:r>
      <w:r w:rsidRPr="007660EC">
        <w:rPr>
          <w:rFonts w:ascii="Georgia" w:hAnsi="Georgia"/>
          <w:highlight w:val="cyan"/>
        </w:rPr>
        <w:t xml:space="preserve"> </w:t>
      </w:r>
      <w:r w:rsidRPr="007660EC">
        <w:rPr>
          <w:rStyle w:val="Style13ptBold"/>
          <w:rFonts w:ascii="Georgia" w:hAnsi="Georgia"/>
          <w:highlight w:val="cyan"/>
        </w:rPr>
        <w:t>13</w:t>
      </w:r>
      <w:r w:rsidRPr="007660EC">
        <w:rPr>
          <w:rFonts w:ascii="Georgia" w:hAnsi="Georgia"/>
        </w:rPr>
        <w:t xml:space="preserve"> (Alison J. Ayers, Simon Fraser University (SFU), Political Science, Sociology &amp; Anthropology. “Beyond Myths, Lies and Stereotypes: The Political Economy of a ‘New Scramble for Africa,’</w:t>
      </w:r>
      <w:r w:rsidRPr="007660EC">
        <w:rPr>
          <w:rStyle w:val="StyleUnderline"/>
          <w:rFonts w:ascii="Georgia" w:hAnsi="Georgia"/>
        </w:rPr>
        <w:t>” New Political Economy, 18:2, 227-257  - ERW)</w:t>
      </w:r>
    </w:p>
    <w:p w14:paraId="03FC6077" w14:textId="77777777" w:rsidR="002F07C5" w:rsidRPr="007660EC" w:rsidRDefault="002F07C5" w:rsidP="002F07C5">
      <w:pPr>
        <w:rPr>
          <w:rFonts w:ascii="Georgia" w:hAnsi="Georgia"/>
          <w:sz w:val="16"/>
        </w:rPr>
      </w:pPr>
      <w:r w:rsidRPr="007660EC">
        <w:rPr>
          <w:rStyle w:val="StyleUnderline"/>
          <w:rFonts w:ascii="Georgia" w:hAnsi="Georgia"/>
          <w:highlight w:val="cyan"/>
        </w:rPr>
        <w:t>Commentators</w:t>
      </w:r>
      <w:r w:rsidRPr="007660EC">
        <w:rPr>
          <w:rFonts w:ascii="Georgia" w:hAnsi="Georgia"/>
          <w:sz w:val="16"/>
        </w:rPr>
        <w:t xml:space="preserve"> across the political spectrum </w:t>
      </w:r>
      <w:r w:rsidRPr="007660EC">
        <w:rPr>
          <w:rStyle w:val="StyleUnderline"/>
          <w:rFonts w:ascii="Georgia" w:hAnsi="Georgia"/>
          <w:highlight w:val="cyan"/>
        </w:rPr>
        <w:t>have</w:t>
      </w:r>
      <w:r w:rsidRPr="007660EC">
        <w:rPr>
          <w:rStyle w:val="StyleUnderline"/>
          <w:rFonts w:ascii="Georgia" w:hAnsi="Georgia"/>
        </w:rPr>
        <w:t xml:space="preserve"> </w:t>
      </w:r>
      <w:r w:rsidRPr="007660EC">
        <w:rPr>
          <w:rStyle w:val="StyleUnderline"/>
          <w:rFonts w:ascii="Georgia" w:hAnsi="Georgia"/>
          <w:highlight w:val="cyan"/>
        </w:rPr>
        <w:t>increasingly</w:t>
      </w:r>
      <w:r w:rsidRPr="007660EC">
        <w:rPr>
          <w:rStyle w:val="StyleUnderline"/>
          <w:rFonts w:ascii="Georgia" w:hAnsi="Georgia"/>
        </w:rPr>
        <w:t xml:space="preserve"> </w:t>
      </w:r>
      <w:r w:rsidRPr="007660EC">
        <w:rPr>
          <w:rStyle w:val="StyleUnderline"/>
          <w:rFonts w:ascii="Georgia" w:hAnsi="Georgia"/>
          <w:highlight w:val="cyan"/>
        </w:rPr>
        <w:t>drawn attention</w:t>
      </w:r>
      <w:r w:rsidRPr="007660EC">
        <w:rPr>
          <w:rStyle w:val="StyleUnderline"/>
          <w:rFonts w:ascii="Georgia" w:hAnsi="Georgia"/>
        </w:rPr>
        <w:t xml:space="preserve"> to a </w:t>
      </w:r>
      <w:r w:rsidRPr="007660EC">
        <w:rPr>
          <w:rStyle w:val="StyleUnderline"/>
          <w:rFonts w:ascii="Georgia" w:hAnsi="Georgia"/>
          <w:highlight w:val="cyan"/>
        </w:rPr>
        <w:t>‘new scramble for Africa’</w:t>
      </w:r>
      <w:r w:rsidRPr="007660EC">
        <w:rPr>
          <w:rStyle w:val="StyleUnderline"/>
          <w:rFonts w:ascii="Georgia" w:hAnsi="Georgia"/>
        </w:rPr>
        <w:t>.</w:t>
      </w:r>
      <w:r w:rsidRPr="007660EC">
        <w:rPr>
          <w:rFonts w:ascii="Georgia" w:hAnsi="Georgia"/>
          <w:sz w:val="16"/>
        </w:rPr>
        <w:t xml:space="preserve"> </w:t>
      </w:r>
      <w:r w:rsidRPr="007660EC">
        <w:rPr>
          <w:rStyle w:val="StyleUnderline"/>
          <w:rFonts w:ascii="Georgia" w:hAnsi="Georgia"/>
        </w:rPr>
        <w:t>This</w:t>
      </w:r>
      <w:r w:rsidRPr="007660EC">
        <w:rPr>
          <w:rFonts w:ascii="Georgia" w:hAnsi="Georgia"/>
          <w:sz w:val="16"/>
        </w:rPr>
        <w:t xml:space="preserve"> ‘new scramble’ </w:t>
      </w:r>
      <w:r w:rsidRPr="007660EC">
        <w:rPr>
          <w:rStyle w:val="StyleUnderline"/>
          <w:rFonts w:ascii="Georgia" w:hAnsi="Georgia"/>
        </w:rPr>
        <w:t xml:space="preserve">marks the latest chapter of imperialist engagement, </w:t>
      </w:r>
      <w:r w:rsidRPr="007660EC">
        <w:rPr>
          <w:rFonts w:ascii="Georgia" w:hAnsi="Georgia"/>
          <w:sz w:val="16"/>
        </w:rPr>
        <w:t xml:space="preserve">with not only Western states and corporations but also those of ‘emerging economies’ (such as China, Russia, Brazil, India and Malaysia) </w:t>
      </w:r>
      <w:r w:rsidRPr="007660EC">
        <w:rPr>
          <w:rStyle w:val="StyleUnderline"/>
          <w:rFonts w:ascii="Georgia" w:hAnsi="Georgia"/>
        </w:rPr>
        <w:t>seeking</w:t>
      </w:r>
      <w:r w:rsidRPr="007660EC">
        <w:rPr>
          <w:rFonts w:ascii="Georgia" w:hAnsi="Georgia"/>
          <w:sz w:val="16"/>
        </w:rPr>
        <w:t xml:space="preserve"> </w:t>
      </w:r>
      <w:r w:rsidRPr="007660EC">
        <w:rPr>
          <w:rStyle w:val="StyleUnderline"/>
          <w:rFonts w:ascii="Georgia" w:hAnsi="Georgia"/>
        </w:rPr>
        <w:t>to consolidate</w:t>
      </w:r>
      <w:r w:rsidRPr="007660EC">
        <w:rPr>
          <w:rFonts w:ascii="Georgia" w:hAnsi="Georgia"/>
          <w:sz w:val="16"/>
        </w:rPr>
        <w:t xml:space="preserve"> their </w:t>
      </w:r>
      <w:r w:rsidRPr="007660EC">
        <w:rPr>
          <w:rStyle w:val="StyleUnderline"/>
          <w:rFonts w:ascii="Georgia" w:hAnsi="Georgia"/>
        </w:rPr>
        <w:t>access to African resources and markets</w:t>
      </w:r>
      <w:r w:rsidRPr="007660EC">
        <w:rPr>
          <w:rFonts w:ascii="Georgia" w:hAnsi="Georgia"/>
          <w:sz w:val="16"/>
        </w:rPr>
        <w:t xml:space="preserve">. The ‘new scramble for Africa’ involves therefore </w:t>
      </w:r>
      <w:r w:rsidRPr="007660EC">
        <w:rPr>
          <w:rFonts w:ascii="Georgia" w:hAnsi="Georgia"/>
          <w:sz w:val="16"/>
        </w:rPr>
        <w:lastRenderedPageBreak/>
        <w:t xml:space="preserve">significant politico-economic transformations related to shifts in global politico-economic power. Accordingly, a burgeoning literature has emerged to make sense of the current historical conjuncture. Indeed, as Roger Southall and Henning Melber argue, ‘something big is happening’ in contemporary Africa and ‘there is an urgent need for us as analysts to seek to understand it’ (2009: xxiv). However, as this article elaborates, </w:t>
      </w:r>
      <w:r w:rsidRPr="007660EC">
        <w:rPr>
          <w:rStyle w:val="StyleUnderline"/>
          <w:rFonts w:ascii="Georgia" w:hAnsi="Georgia"/>
        </w:rPr>
        <w:t xml:space="preserve">much of </w:t>
      </w:r>
      <w:r w:rsidRPr="007660EC">
        <w:rPr>
          <w:rStyle w:val="StyleUnderline"/>
          <w:rFonts w:ascii="Georgia" w:hAnsi="Georgia"/>
          <w:highlight w:val="cyan"/>
        </w:rPr>
        <w:t xml:space="preserve">the </w:t>
      </w:r>
      <w:r w:rsidRPr="007660EC">
        <w:rPr>
          <w:rStyle w:val="StyleUnderline"/>
          <w:rFonts w:ascii="Georgia" w:hAnsi="Georgia"/>
        </w:rPr>
        <w:t xml:space="preserve">burgeoning </w:t>
      </w:r>
      <w:r w:rsidRPr="007660EC">
        <w:rPr>
          <w:rStyle w:val="StyleUnderline"/>
          <w:rFonts w:ascii="Georgia" w:hAnsi="Georgia"/>
          <w:highlight w:val="cyan"/>
        </w:rPr>
        <w:t>literature</w:t>
      </w:r>
      <w:r w:rsidRPr="007660EC">
        <w:rPr>
          <w:rStyle w:val="StyleUnderline"/>
          <w:rFonts w:ascii="Georgia" w:hAnsi="Georgia"/>
        </w:rPr>
        <w:t xml:space="preserve"> on the ‘new scramble for Africa’ </w:t>
      </w:r>
      <w:r w:rsidRPr="007660EC">
        <w:rPr>
          <w:rStyle w:val="StyleUnderline"/>
          <w:rFonts w:ascii="Georgia" w:hAnsi="Georgia"/>
          <w:highlight w:val="cyan"/>
        </w:rPr>
        <w:t xml:space="preserve">is premised upon problematic </w:t>
      </w:r>
      <w:r w:rsidRPr="007660EC">
        <w:rPr>
          <w:rStyle w:val="Emphasis"/>
          <w:rFonts w:ascii="Georgia" w:hAnsi="Georgia"/>
          <w:highlight w:val="cyan"/>
        </w:rPr>
        <w:t>substantive, theoretical and ontological claims and debates</w:t>
      </w:r>
      <w:r w:rsidRPr="007660EC">
        <w:rPr>
          <w:rFonts w:ascii="Georgia" w:hAnsi="Georgia"/>
          <w:sz w:val="16"/>
        </w:rPr>
        <w:t xml:space="preserve">. In particular, the article seeks to challenge two commonplace and related narratives. </w:t>
      </w:r>
      <w:r w:rsidRPr="007660EC">
        <w:rPr>
          <w:rStyle w:val="StyleUnderline"/>
          <w:rFonts w:ascii="Georgia" w:hAnsi="Georgia"/>
          <w:highlight w:val="cyan"/>
        </w:rPr>
        <w:t>Firstly</w:t>
      </w:r>
      <w:r w:rsidRPr="007660EC">
        <w:rPr>
          <w:rFonts w:ascii="Georgia" w:hAnsi="Georgia"/>
          <w:sz w:val="16"/>
        </w:rPr>
        <w:t xml:space="preserve">, the </w:t>
      </w:r>
      <w:r w:rsidRPr="007660EC">
        <w:rPr>
          <w:rStyle w:val="StyleUnderline"/>
          <w:rFonts w:ascii="Georgia" w:hAnsi="Georgia"/>
          <w:highlight w:val="cyan"/>
        </w:rPr>
        <w:t>highly questionable representations of</w:t>
      </w:r>
      <w:r w:rsidRPr="007660EC">
        <w:rPr>
          <w:rStyle w:val="StyleUnderline"/>
          <w:rFonts w:ascii="Georgia" w:hAnsi="Georgia"/>
        </w:rPr>
        <w:t xml:space="preserve"> the </w:t>
      </w:r>
      <w:r w:rsidRPr="007660EC">
        <w:rPr>
          <w:rStyle w:val="Emphasis"/>
          <w:rFonts w:ascii="Georgia" w:hAnsi="Georgia"/>
          <w:highlight w:val="cyan"/>
        </w:rPr>
        <w:t>scale</w:t>
      </w:r>
      <w:r w:rsidRPr="007660EC">
        <w:rPr>
          <w:rFonts w:ascii="Georgia" w:hAnsi="Georgia"/>
          <w:sz w:val="16"/>
          <w:highlight w:val="cyan"/>
        </w:rPr>
        <w:t xml:space="preserve"> </w:t>
      </w:r>
      <w:r w:rsidRPr="007660EC">
        <w:rPr>
          <w:rStyle w:val="StyleUnderline"/>
          <w:rFonts w:ascii="Georgia" w:hAnsi="Georgia"/>
          <w:highlight w:val="cyan"/>
        </w:rPr>
        <w:t xml:space="preserve">and </w:t>
      </w:r>
      <w:r w:rsidRPr="007660EC">
        <w:rPr>
          <w:rStyle w:val="Emphasis"/>
          <w:rFonts w:ascii="Georgia" w:hAnsi="Georgia"/>
          <w:highlight w:val="cyan"/>
        </w:rPr>
        <w:t>perceived threat</w:t>
      </w:r>
      <w:r w:rsidRPr="007660EC">
        <w:rPr>
          <w:rFonts w:ascii="Georgia" w:hAnsi="Georgia"/>
          <w:sz w:val="16"/>
          <w:highlight w:val="cyan"/>
        </w:rPr>
        <w:t xml:space="preserve"> </w:t>
      </w:r>
      <w:r w:rsidRPr="007660EC">
        <w:rPr>
          <w:rStyle w:val="StyleUnderline"/>
          <w:rFonts w:ascii="Georgia" w:hAnsi="Georgia"/>
          <w:highlight w:val="cyan"/>
        </w:rPr>
        <w:t>of</w:t>
      </w:r>
      <w:r w:rsidRPr="007660EC">
        <w:rPr>
          <w:rFonts w:ascii="Georgia" w:hAnsi="Georgia"/>
          <w:sz w:val="16"/>
        </w:rPr>
        <w:t xml:space="preserve"> emerging powers’ (particularly </w:t>
      </w:r>
      <w:r w:rsidRPr="007660EC">
        <w:rPr>
          <w:rStyle w:val="StyleUnderline"/>
          <w:rFonts w:ascii="Georgia" w:hAnsi="Georgia"/>
          <w:highlight w:val="cyan"/>
        </w:rPr>
        <w:t>China’s</w:t>
      </w:r>
      <w:r w:rsidRPr="007660EC">
        <w:rPr>
          <w:rFonts w:ascii="Georgia" w:hAnsi="Georgia"/>
          <w:sz w:val="16"/>
        </w:rPr>
        <w:t xml:space="preserve">) </w:t>
      </w:r>
      <w:r w:rsidRPr="007660EC">
        <w:rPr>
          <w:rStyle w:val="StyleUnderline"/>
          <w:rFonts w:ascii="Georgia" w:hAnsi="Georgia"/>
          <w:highlight w:val="cyan"/>
        </w:rPr>
        <w:t xml:space="preserve">involvement in Africa, in contrast to the </w:t>
      </w:r>
      <w:r w:rsidRPr="007660EC">
        <w:rPr>
          <w:rStyle w:val="Emphasis"/>
          <w:rFonts w:ascii="Georgia" w:hAnsi="Georgia"/>
          <w:highlight w:val="cyan"/>
        </w:rPr>
        <w:t xml:space="preserve">silences, hypocrisy and paternalistic representation </w:t>
      </w:r>
      <w:r w:rsidRPr="007660EC">
        <w:rPr>
          <w:rStyle w:val="StyleUnderline"/>
          <w:rFonts w:ascii="Georgia" w:hAnsi="Georgia"/>
          <w:highlight w:val="cyan"/>
        </w:rPr>
        <w:t>of the</w:t>
      </w:r>
      <w:r w:rsidRPr="007660EC">
        <w:rPr>
          <w:rStyle w:val="StyleUnderline"/>
          <w:rFonts w:ascii="Georgia" w:hAnsi="Georgia"/>
        </w:rPr>
        <w:t xml:space="preserve"> historical role of the </w:t>
      </w:r>
      <w:r w:rsidRPr="007660EC">
        <w:rPr>
          <w:rStyle w:val="StyleUnderline"/>
          <w:rFonts w:ascii="Georgia" w:hAnsi="Georgia"/>
          <w:highlight w:val="cyan"/>
        </w:rPr>
        <w:t>Wes</w:t>
      </w:r>
      <w:r w:rsidRPr="007660EC">
        <w:rPr>
          <w:rFonts w:ascii="Georgia" w:hAnsi="Georgia"/>
          <w:sz w:val="16"/>
          <w:highlight w:val="cyan"/>
        </w:rPr>
        <w:t>t</w:t>
      </w:r>
      <w:r w:rsidRPr="007660EC">
        <w:rPr>
          <w:rFonts w:ascii="Georgia" w:hAnsi="Georgia"/>
          <w:sz w:val="16"/>
        </w:rPr>
        <w:t xml:space="preserve">. As such, </w:t>
      </w:r>
      <w:r w:rsidRPr="007660EC">
        <w:rPr>
          <w:rStyle w:val="StyleUnderline"/>
          <w:rFonts w:ascii="Georgia" w:hAnsi="Georgia"/>
        </w:rPr>
        <w:t xml:space="preserve">the West’s relations </w:t>
      </w:r>
      <w:r w:rsidRPr="007660EC">
        <w:rPr>
          <w:rFonts w:ascii="Georgia" w:hAnsi="Georgia"/>
          <w:sz w:val="16"/>
        </w:rPr>
        <w:t xml:space="preserve">with Africa </w:t>
      </w:r>
      <w:r w:rsidRPr="007660EC">
        <w:rPr>
          <w:rStyle w:val="StyleUnderline"/>
          <w:rFonts w:ascii="Georgia" w:hAnsi="Georgia"/>
        </w:rPr>
        <w:t>are construed</w:t>
      </w:r>
      <w:r w:rsidRPr="007660EC">
        <w:rPr>
          <w:rFonts w:ascii="Georgia" w:hAnsi="Georgia"/>
          <w:sz w:val="16"/>
        </w:rPr>
        <w:t xml:space="preserve"> as essentially beneficent, </w:t>
      </w:r>
      <w:r w:rsidRPr="007660EC">
        <w:rPr>
          <w:rStyle w:val="StyleUnderline"/>
          <w:rFonts w:ascii="Georgia" w:hAnsi="Georgia"/>
        </w:rPr>
        <w:t>in contrast to the putatively opportunistic, exploitative and deleterious role of the emerging powers</w:t>
      </w:r>
      <w:r w:rsidRPr="007660EC">
        <w:rPr>
          <w:rFonts w:ascii="Georgia" w:hAnsi="Georgia"/>
          <w:sz w:val="16"/>
        </w:rPr>
        <w:t xml:space="preserve">, thereby </w:t>
      </w:r>
      <w:r w:rsidRPr="007660EC">
        <w:rPr>
          <w:rStyle w:val="Emphasis"/>
          <w:rFonts w:ascii="Georgia" w:hAnsi="Georgia"/>
          <w:highlight w:val="cyan"/>
        </w:rPr>
        <w:t xml:space="preserve">obfuscating the West’s ongoing neocolonial </w:t>
      </w:r>
      <w:r w:rsidRPr="007660EC">
        <w:rPr>
          <w:rStyle w:val="StyleUnderline"/>
          <w:rFonts w:ascii="Georgia" w:hAnsi="Georgia"/>
          <w:highlight w:val="cyan"/>
        </w:rPr>
        <w:t>relationship with Africa</w:t>
      </w:r>
      <w:r w:rsidRPr="007660EC">
        <w:rPr>
          <w:rStyle w:val="StyleUnderline"/>
          <w:rFonts w:ascii="Georgia" w:hAnsi="Georgia"/>
        </w:rPr>
        <w:t xml:space="preserve">. </w:t>
      </w:r>
      <w:r w:rsidRPr="007660EC">
        <w:rPr>
          <w:rFonts w:ascii="Georgia" w:hAnsi="Georgia"/>
          <w:sz w:val="16"/>
        </w:rPr>
        <w:t xml:space="preserve">Second, and relatedly, </w:t>
      </w:r>
      <w:r w:rsidRPr="007660EC">
        <w:rPr>
          <w:rStyle w:val="StyleUnderline"/>
          <w:rFonts w:ascii="Georgia" w:hAnsi="Georgia"/>
          <w:highlight w:val="cyan"/>
        </w:rPr>
        <w:t>debate</w:t>
      </w:r>
      <w:r w:rsidRPr="007660EC">
        <w:rPr>
          <w:rStyle w:val="StyleUnderline"/>
          <w:rFonts w:ascii="Georgia" w:hAnsi="Georgia"/>
        </w:rPr>
        <w:t xml:space="preserve"> and analysis are </w:t>
      </w:r>
      <w:r w:rsidRPr="007660EC">
        <w:rPr>
          <w:rStyle w:val="Emphasis"/>
          <w:rFonts w:ascii="Georgia" w:hAnsi="Georgia"/>
          <w:highlight w:val="cyan"/>
        </w:rPr>
        <w:t>framed predominantly within an ahistoric statist framework</w:t>
      </w:r>
      <w:r w:rsidRPr="007660EC">
        <w:rPr>
          <w:rStyle w:val="StyleUnderline"/>
          <w:rFonts w:ascii="Georgia" w:hAnsi="Georgia"/>
        </w:rPr>
        <w:t xml:space="preserve"> of analysis</w:t>
      </w:r>
      <w:r w:rsidRPr="007660EC">
        <w:rPr>
          <w:rFonts w:ascii="Georgia" w:hAnsi="Georgia"/>
          <w:sz w:val="16"/>
        </w:rPr>
        <w:t xml:space="preserve">, particularly </w:t>
      </w:r>
      <w:r w:rsidRPr="007660EC">
        <w:rPr>
          <w:rStyle w:val="StyleUnderline"/>
          <w:rFonts w:ascii="Georgia" w:hAnsi="Georgia"/>
        </w:rPr>
        <w:t xml:space="preserve">that </w:t>
      </w:r>
      <w:r w:rsidRPr="007660EC">
        <w:rPr>
          <w:rStyle w:val="StyleUnderline"/>
          <w:rFonts w:ascii="Georgia" w:hAnsi="Georgia"/>
          <w:highlight w:val="cyan"/>
        </w:rPr>
        <w:t xml:space="preserve">of </w:t>
      </w:r>
      <w:r w:rsidRPr="007660EC">
        <w:rPr>
          <w:rStyle w:val="Emphasis"/>
          <w:rFonts w:ascii="Georgia" w:hAnsi="Georgia"/>
          <w:highlight w:val="cyan"/>
        </w:rPr>
        <w:t>inter-state rivalry</w:t>
      </w:r>
      <w:r w:rsidRPr="007660EC">
        <w:rPr>
          <w:rStyle w:val="StyleUnderline"/>
          <w:rFonts w:ascii="Georgia" w:hAnsi="Georgia"/>
          <w:highlight w:val="cyan"/>
        </w:rPr>
        <w:t xml:space="preserve"> between China and</w:t>
      </w:r>
      <w:r w:rsidRPr="007660EC">
        <w:rPr>
          <w:rStyle w:val="StyleUnderline"/>
          <w:rFonts w:ascii="Georgia" w:hAnsi="Georgia"/>
        </w:rPr>
        <w:t xml:space="preserve"> other ‘emerging’ states vs. </w:t>
      </w:r>
      <w:r w:rsidRPr="007660EC">
        <w:rPr>
          <w:rStyle w:val="StyleUnderline"/>
          <w:rFonts w:ascii="Georgia" w:hAnsi="Georgia"/>
          <w:highlight w:val="cyan"/>
        </w:rPr>
        <w:t>Western powers</w:t>
      </w:r>
      <w:r w:rsidRPr="007660EC">
        <w:rPr>
          <w:rStyle w:val="StyleUnderline"/>
          <w:rFonts w:ascii="Georgia" w:hAnsi="Georgia"/>
        </w:rPr>
        <w:t>.</w:t>
      </w:r>
      <w:r w:rsidRPr="007660EC">
        <w:rPr>
          <w:rFonts w:ascii="Georgia" w:hAnsi="Georgia"/>
          <w:sz w:val="16"/>
        </w:rPr>
        <w:t xml:space="preserve"> </w:t>
      </w:r>
      <w:r w:rsidRPr="007660EC">
        <w:rPr>
          <w:rStyle w:val="StyleUnderline"/>
          <w:rFonts w:ascii="Georgia" w:hAnsi="Georgia"/>
          <w:highlight w:val="cyan"/>
        </w:rPr>
        <w:t>Absent</w:t>
      </w:r>
      <w:r w:rsidRPr="007660EC">
        <w:rPr>
          <w:rStyle w:val="StyleUnderline"/>
          <w:rFonts w:ascii="Georgia" w:hAnsi="Georgia"/>
        </w:rPr>
        <w:t xml:space="preserve"> or neglected in such accounts </w:t>
      </w:r>
      <w:r w:rsidRPr="007660EC">
        <w:rPr>
          <w:rStyle w:val="StyleUnderline"/>
          <w:rFonts w:ascii="Georgia" w:hAnsi="Georgia"/>
          <w:highlight w:val="cyan"/>
        </w:rPr>
        <w:t>are</w:t>
      </w:r>
      <w:r w:rsidRPr="007660EC">
        <w:rPr>
          <w:rStyle w:val="StyleUnderline"/>
          <w:rFonts w:ascii="Georgia" w:hAnsi="Georgia"/>
        </w:rPr>
        <w:t xml:space="preserve"> profound </w:t>
      </w:r>
      <w:r w:rsidRPr="007660EC">
        <w:rPr>
          <w:rStyle w:val="StyleUnderline"/>
          <w:rFonts w:ascii="Georgia" w:hAnsi="Georgia"/>
          <w:highlight w:val="cyan"/>
        </w:rPr>
        <w:t>changes in the global political economy</w:t>
      </w:r>
      <w:r w:rsidRPr="007660EC">
        <w:rPr>
          <w:rStyle w:val="StyleUnderline"/>
          <w:rFonts w:ascii="Georgia" w:hAnsi="Georgia"/>
        </w:rPr>
        <w:t xml:space="preserve"> </w:t>
      </w:r>
      <w:r w:rsidRPr="007660EC">
        <w:rPr>
          <w:rStyle w:val="StyleUnderline"/>
          <w:rFonts w:ascii="Georgia" w:hAnsi="Georgia"/>
          <w:highlight w:val="cyan"/>
        </w:rPr>
        <w:t>within which the</w:t>
      </w:r>
      <w:r w:rsidRPr="007660EC">
        <w:rPr>
          <w:rStyle w:val="StyleUnderline"/>
          <w:rFonts w:ascii="Georgia" w:hAnsi="Georgia"/>
        </w:rPr>
        <w:t xml:space="preserve"> ‘new </w:t>
      </w:r>
      <w:r w:rsidRPr="007660EC">
        <w:rPr>
          <w:rStyle w:val="StyleUnderline"/>
          <w:rFonts w:ascii="Georgia" w:hAnsi="Georgia"/>
          <w:highlight w:val="cyan"/>
        </w:rPr>
        <w:t>scramble for Africa’</w:t>
      </w:r>
      <w:r w:rsidRPr="007660EC">
        <w:rPr>
          <w:rStyle w:val="StyleUnderline"/>
          <w:rFonts w:ascii="Georgia" w:hAnsi="Georgia"/>
        </w:rPr>
        <w:t xml:space="preserve"> </w:t>
      </w:r>
      <w:r w:rsidRPr="007660EC">
        <w:rPr>
          <w:rStyle w:val="StyleUnderline"/>
          <w:rFonts w:ascii="Georgia" w:hAnsi="Georgia"/>
          <w:highlight w:val="cyan"/>
        </w:rPr>
        <w:t>is</w:t>
      </w:r>
      <w:r w:rsidRPr="007660EC">
        <w:rPr>
          <w:rStyle w:val="StyleUnderline"/>
          <w:rFonts w:ascii="Georgia" w:hAnsi="Georgia"/>
        </w:rPr>
        <w:t xml:space="preserve"> to be more adequately </w:t>
      </w:r>
      <w:r w:rsidRPr="007660EC">
        <w:rPr>
          <w:rStyle w:val="StyleUnderline"/>
          <w:rFonts w:ascii="Georgia" w:hAnsi="Georgia"/>
          <w:highlight w:val="cyan"/>
        </w:rPr>
        <w:t>located</w:t>
      </w:r>
      <w:r w:rsidRPr="007660EC">
        <w:rPr>
          <w:rStyle w:val="StyleUnderline"/>
          <w:rFonts w:ascii="Georgia" w:hAnsi="Georgia"/>
        </w:rPr>
        <w:t>. Without contextualising the rise of China</w:t>
      </w:r>
      <w:r w:rsidRPr="007660EC">
        <w:rPr>
          <w:rFonts w:ascii="Georgia" w:hAnsi="Georgia"/>
          <w:sz w:val="16"/>
        </w:rPr>
        <w:t xml:space="preserve"> (and other emerging states) </w:t>
      </w:r>
      <w:r w:rsidRPr="007660EC">
        <w:rPr>
          <w:rStyle w:val="StyleUnderline"/>
          <w:rFonts w:ascii="Georgia" w:hAnsi="Georgia"/>
        </w:rPr>
        <w:t xml:space="preserve">in the neoliberal capitalist global order, ‘it is too easy to single out the country </w:t>
      </w:r>
      <w:r w:rsidRPr="007660EC">
        <w:rPr>
          <w:rStyle w:val="StyleUnderline"/>
          <w:rFonts w:ascii="Georgia" w:hAnsi="Georgia"/>
          <w:highlight w:val="cyan"/>
        </w:rPr>
        <w:t>without addressing</w:t>
      </w:r>
      <w:r w:rsidRPr="007660EC">
        <w:rPr>
          <w:rStyle w:val="StyleUnderline"/>
          <w:rFonts w:ascii="Georgia" w:hAnsi="Georgia"/>
        </w:rPr>
        <w:t xml:space="preserve"> the </w:t>
      </w:r>
      <w:r w:rsidRPr="007660EC">
        <w:rPr>
          <w:rStyle w:val="Emphasis"/>
          <w:rFonts w:ascii="Georgia" w:hAnsi="Georgia"/>
          <w:highlight w:val="cyan"/>
        </w:rPr>
        <w:t>structural</w:t>
      </w:r>
      <w:r w:rsidRPr="007660EC">
        <w:rPr>
          <w:rStyle w:val="Emphasis"/>
          <w:rFonts w:ascii="Georgia" w:hAnsi="Georgia"/>
        </w:rPr>
        <w:t xml:space="preserve"> and institutional </w:t>
      </w:r>
      <w:r w:rsidRPr="007660EC">
        <w:rPr>
          <w:rStyle w:val="Emphasis"/>
          <w:rFonts w:ascii="Georgia" w:hAnsi="Georgia"/>
          <w:highlight w:val="cyan"/>
        </w:rPr>
        <w:t>forces</w:t>
      </w:r>
      <w:r w:rsidRPr="007660EC">
        <w:rPr>
          <w:rStyle w:val="StyleUnderline"/>
          <w:rFonts w:ascii="Georgia" w:hAnsi="Georgia"/>
        </w:rPr>
        <w:t xml:space="preserve"> that are </w:t>
      </w:r>
      <w:r w:rsidRPr="007660EC">
        <w:rPr>
          <w:rStyle w:val="StyleUnderline"/>
          <w:rFonts w:ascii="Georgia" w:hAnsi="Georgia"/>
          <w:highlight w:val="cyan"/>
        </w:rPr>
        <w:t>driving</w:t>
      </w:r>
      <w:r w:rsidRPr="007660EC">
        <w:rPr>
          <w:rStyle w:val="StyleUnderline"/>
          <w:rFonts w:ascii="Georgia" w:hAnsi="Georgia"/>
        </w:rPr>
        <w:t xml:space="preserve"> not only </w:t>
      </w:r>
      <w:r w:rsidRPr="007660EC">
        <w:rPr>
          <w:rStyle w:val="StyleUnderline"/>
          <w:rFonts w:ascii="Georgia" w:hAnsi="Georgia"/>
          <w:highlight w:val="cyan"/>
        </w:rPr>
        <w:t>China</w:t>
      </w:r>
      <w:r w:rsidRPr="007660EC">
        <w:rPr>
          <w:rStyle w:val="StyleUnderline"/>
          <w:rFonts w:ascii="Georgia" w:hAnsi="Georgia"/>
        </w:rPr>
        <w:t>, but also other emerging powers</w:t>
      </w:r>
      <w:r w:rsidRPr="007660EC">
        <w:rPr>
          <w:rFonts w:ascii="Georgia" w:hAnsi="Georgia"/>
          <w:sz w:val="16"/>
        </w:rPr>
        <w:t xml:space="preserve">, </w:t>
      </w:r>
      <w:r w:rsidRPr="007660EC">
        <w:rPr>
          <w:rStyle w:val="StyleUnderline"/>
          <w:rFonts w:ascii="Georgia" w:hAnsi="Georgia"/>
          <w:highlight w:val="cyan"/>
        </w:rPr>
        <w:t>to look</w:t>
      </w:r>
      <w:r w:rsidRPr="007660EC">
        <w:rPr>
          <w:rStyle w:val="StyleUnderline"/>
          <w:rFonts w:ascii="Georgia" w:hAnsi="Georgia"/>
        </w:rPr>
        <w:t xml:space="preserve"> with covetous eyes </w:t>
      </w:r>
      <w:r w:rsidRPr="007660EC">
        <w:rPr>
          <w:rStyle w:val="StyleUnderline"/>
          <w:rFonts w:ascii="Georgia" w:hAnsi="Georgia"/>
          <w:highlight w:val="cyan"/>
        </w:rPr>
        <w:t>at Africa’s</w:t>
      </w:r>
      <w:r w:rsidRPr="007660EC">
        <w:rPr>
          <w:rStyle w:val="StyleUnderline"/>
          <w:rFonts w:ascii="Georgia" w:hAnsi="Georgia"/>
        </w:rPr>
        <w:t xml:space="preserve"> natural resources and </w:t>
      </w:r>
      <w:r w:rsidRPr="007660EC">
        <w:rPr>
          <w:rStyle w:val="StyleUnderline"/>
          <w:rFonts w:ascii="Georgia" w:hAnsi="Georgia"/>
          <w:highlight w:val="cyan"/>
        </w:rPr>
        <w:t>markets’</w:t>
      </w:r>
      <w:r w:rsidRPr="007660EC">
        <w:rPr>
          <w:rFonts w:ascii="Georgia" w:hAnsi="Georgia"/>
          <w:sz w:val="16"/>
        </w:rPr>
        <w:t xml:space="preserve"> (Luk 2008: 13). This article </w:t>
      </w:r>
      <w:r w:rsidRPr="007660EC">
        <w:rPr>
          <w:rStyle w:val="StyleUnderline"/>
          <w:rFonts w:ascii="Georgia" w:hAnsi="Georgia"/>
        </w:rPr>
        <w:t>interjects in such debates</w:t>
      </w:r>
      <w:r w:rsidRPr="007660EC">
        <w:rPr>
          <w:rFonts w:ascii="Georgia" w:hAnsi="Georgia"/>
          <w:sz w:val="16"/>
        </w:rPr>
        <w:t xml:space="preserve"> </w:t>
      </w:r>
      <w:r w:rsidRPr="007660EC">
        <w:rPr>
          <w:rStyle w:val="StyleUnderline"/>
          <w:rFonts w:ascii="Georgia" w:hAnsi="Georgia"/>
        </w:rPr>
        <w:t xml:space="preserve">through critique of these </w:t>
      </w:r>
      <w:r w:rsidRPr="007660EC">
        <w:rPr>
          <w:rFonts w:ascii="Georgia" w:hAnsi="Georgia"/>
          <w:sz w:val="16"/>
        </w:rPr>
        <w:t xml:space="preserve">two commonplace but highly problematic </w:t>
      </w:r>
      <w:r w:rsidRPr="007660EC">
        <w:rPr>
          <w:rStyle w:val="StyleUnderline"/>
          <w:rFonts w:ascii="Georgia" w:hAnsi="Georgia"/>
        </w:rPr>
        <w:t>narratives</w:t>
      </w:r>
      <w:r w:rsidRPr="007660EC">
        <w:rPr>
          <w:rFonts w:ascii="Georgia" w:hAnsi="Georgia"/>
          <w:sz w:val="16"/>
        </w:rPr>
        <w:t>. In so doing, it s</w:t>
      </w:r>
      <w:r w:rsidRPr="007660EC">
        <w:rPr>
          <w:rStyle w:val="StyleUnderline"/>
          <w:rFonts w:ascii="Georgia" w:hAnsi="Georgia"/>
        </w:rPr>
        <w:t>eeks to contribute to a more adequate analysis of politico-economic transformations</w:t>
      </w:r>
      <w:r w:rsidRPr="007660EC">
        <w:rPr>
          <w:rFonts w:ascii="Georgia" w:hAnsi="Georgia"/>
          <w:sz w:val="16"/>
        </w:rPr>
        <w:t xml:space="preserve"> in the twenty-first world order, </w:t>
      </w:r>
      <w:r w:rsidRPr="007660EC">
        <w:rPr>
          <w:rStyle w:val="StyleUnderline"/>
          <w:rFonts w:ascii="Georgia" w:hAnsi="Georgia"/>
        </w:rPr>
        <w:t>and Africa’s place within it.</w:t>
      </w:r>
      <w:r w:rsidRPr="007660EC">
        <w:rPr>
          <w:rFonts w:ascii="Georgia" w:hAnsi="Georgia"/>
          <w:sz w:val="16"/>
        </w:rPr>
        <w:t xml:space="preserve"> Yellow peril, dark continent, white man’s burden Much of the discussion and </w:t>
      </w:r>
      <w:r w:rsidRPr="007660EC">
        <w:rPr>
          <w:rStyle w:val="StyleUnderline"/>
          <w:rFonts w:ascii="Georgia" w:hAnsi="Georgia"/>
          <w:highlight w:val="cyan"/>
        </w:rPr>
        <w:t>debate around the ‘new scramble</w:t>
      </w:r>
      <w:r w:rsidRPr="007660EC">
        <w:rPr>
          <w:rStyle w:val="StyleUnderline"/>
          <w:rFonts w:ascii="Georgia" w:hAnsi="Georgia"/>
        </w:rPr>
        <w:t xml:space="preserve"> for Africa’</w:t>
      </w:r>
      <w:r w:rsidRPr="007660EC">
        <w:rPr>
          <w:rFonts w:ascii="Georgia" w:hAnsi="Georgia"/>
          <w:sz w:val="16"/>
        </w:rPr>
        <w:t xml:space="preserve"> focuses on China’s engagement with Africa. Such accounts </w:t>
      </w:r>
      <w:r w:rsidRPr="007660EC">
        <w:rPr>
          <w:rStyle w:val="StyleUnderline"/>
          <w:rFonts w:ascii="Georgia" w:hAnsi="Georgia"/>
          <w:highlight w:val="cyan"/>
        </w:rPr>
        <w:t>are characteristic of a wider discourse on the</w:t>
      </w:r>
      <w:r w:rsidRPr="007660EC">
        <w:rPr>
          <w:rStyle w:val="StyleUnderline"/>
          <w:rFonts w:ascii="Georgia" w:hAnsi="Georgia"/>
        </w:rPr>
        <w:t xml:space="preserve"> rise of China internationally and the so</w:t>
      </w:r>
      <w:r w:rsidRPr="007660EC">
        <w:rPr>
          <w:rStyle w:val="StyleUnderline"/>
          <w:rFonts w:ascii="Georgia" w:hAnsi="Georgia"/>
          <w:highlight w:val="cyan"/>
        </w:rPr>
        <w:t>-called ‘China threat’</w:t>
      </w:r>
      <w:r w:rsidRPr="007660EC">
        <w:rPr>
          <w:rStyle w:val="StyleUnderline"/>
          <w:rFonts w:ascii="Georgia" w:hAnsi="Georgia"/>
        </w:rPr>
        <w:t xml:space="preserve"> evident in policy-making, social science and mass public discourse</w:t>
      </w:r>
      <w:r w:rsidRPr="007660EC">
        <w:rPr>
          <w:rFonts w:ascii="Georgia" w:hAnsi="Georgia"/>
          <w:sz w:val="16"/>
        </w:rPr>
        <w:t xml:space="preserve"> (Gertz 2000; Yee and Storey 2002; Bernstein and Munro 1997; Mosher 2000; Mearsheimer 2006; Naı´m 2007; Curtis 2008). </w:t>
      </w:r>
      <w:r w:rsidRPr="007660EC">
        <w:rPr>
          <w:rStyle w:val="StyleUnderline"/>
          <w:rFonts w:ascii="Georgia" w:hAnsi="Georgia"/>
        </w:rPr>
        <w:t xml:space="preserve">Such </w:t>
      </w:r>
      <w:r w:rsidRPr="007660EC">
        <w:rPr>
          <w:rStyle w:val="StyleUnderline"/>
          <w:rFonts w:ascii="Georgia" w:hAnsi="Georgia"/>
          <w:highlight w:val="cyan"/>
        </w:rPr>
        <w:t>rep</w:t>
      </w:r>
      <w:r w:rsidRPr="007660EC">
        <w:rPr>
          <w:rStyle w:val="StyleUnderline"/>
          <w:rFonts w:ascii="Georgia" w:hAnsi="Georgia"/>
        </w:rPr>
        <w:t>resentation</w:t>
      </w:r>
      <w:r w:rsidRPr="007660EC">
        <w:rPr>
          <w:rStyle w:val="StyleUnderline"/>
          <w:rFonts w:ascii="Georgia" w:hAnsi="Georgia"/>
          <w:highlight w:val="cyan"/>
        </w:rPr>
        <w:t>s</w:t>
      </w:r>
      <w:r w:rsidRPr="007660EC">
        <w:rPr>
          <w:rStyle w:val="StyleUnderline"/>
          <w:rFonts w:ascii="Georgia" w:hAnsi="Georgia"/>
        </w:rPr>
        <w:t xml:space="preserve"> </w:t>
      </w:r>
      <w:r w:rsidRPr="007660EC">
        <w:rPr>
          <w:rStyle w:val="StyleUnderline"/>
          <w:rFonts w:ascii="Georgia" w:hAnsi="Georgia"/>
          <w:highlight w:val="cyan"/>
        </w:rPr>
        <w:t>give ‘the impression that</w:t>
      </w:r>
      <w:r w:rsidRPr="007660EC">
        <w:rPr>
          <w:rStyle w:val="StyleUnderline"/>
          <w:rFonts w:ascii="Georgia" w:hAnsi="Georgia"/>
        </w:rPr>
        <w:t xml:space="preserve"> the </w:t>
      </w:r>
      <w:r w:rsidRPr="007660EC">
        <w:rPr>
          <w:rStyle w:val="StyleUnderline"/>
          <w:rFonts w:ascii="Georgia" w:hAnsi="Georgia"/>
          <w:highlight w:val="cyan"/>
        </w:rPr>
        <w:t>Africa</w:t>
      </w:r>
      <w:r w:rsidRPr="007660EC">
        <w:rPr>
          <w:rStyle w:val="StyleUnderline"/>
          <w:rFonts w:ascii="Georgia" w:hAnsi="Georgia"/>
        </w:rPr>
        <w:t xml:space="preserve">n continent, and much of the rest of the world, </w:t>
      </w:r>
      <w:r w:rsidRPr="007660EC">
        <w:rPr>
          <w:rStyle w:val="StyleUnderline"/>
          <w:rFonts w:ascii="Georgia" w:hAnsi="Georgia"/>
          <w:highlight w:val="cyan"/>
        </w:rPr>
        <w:t>is</w:t>
      </w:r>
      <w:r w:rsidRPr="007660EC">
        <w:rPr>
          <w:rStyle w:val="StyleUnderline"/>
          <w:rFonts w:ascii="Georgia" w:hAnsi="Georgia"/>
        </w:rPr>
        <w:t xml:space="preserve"> in the process of </w:t>
      </w:r>
      <w:r w:rsidRPr="007660EC">
        <w:rPr>
          <w:rStyle w:val="StyleUnderline"/>
          <w:rFonts w:ascii="Georgia" w:hAnsi="Georgia"/>
          <w:highlight w:val="cyan"/>
        </w:rPr>
        <w:t>being</w:t>
      </w:r>
      <w:r w:rsidRPr="007660EC">
        <w:rPr>
          <w:rStyle w:val="StyleUnderline"/>
          <w:rFonts w:ascii="Georgia" w:hAnsi="Georgia"/>
        </w:rPr>
        <w:t xml:space="preserve"> “</w:t>
      </w:r>
      <w:r w:rsidRPr="007660EC">
        <w:rPr>
          <w:rStyle w:val="StyleUnderline"/>
          <w:rFonts w:ascii="Georgia" w:hAnsi="Georgia"/>
          <w:highlight w:val="cyan"/>
        </w:rPr>
        <w:t>devoured” by China</w:t>
      </w:r>
      <w:r w:rsidRPr="007660EC">
        <w:rPr>
          <w:rFonts w:ascii="Georgia" w:hAnsi="Georgia"/>
          <w:sz w:val="16"/>
          <w:highlight w:val="cyan"/>
        </w:rPr>
        <w:t>’</w:t>
      </w:r>
      <w:r w:rsidRPr="007660EC">
        <w:rPr>
          <w:rFonts w:ascii="Georgia" w:hAnsi="Georgia"/>
          <w:sz w:val="16"/>
        </w:rPr>
        <w:t xml:space="preserve">, with descriptors such as ‘voracious’, ‘ravenous’ and ‘insatiable appetite for natural resources’ used to characterise China’s new role (Guerrero and Manji 2008: 1; Mohan and Power 2008). Within the academic literature Robert Rotberg argues, for example, that China is ‘opportunistic’, ‘extractive and exploitive.’ ‘China’s very rapaciousness – its seeming insatiable demand for liquid forms of energy, and for the raw materials that feed its widening industrial maw – responds to sub-Saharan Africa’s relatively abundant supplies of unprocessed metals, diamonds, and gold’ (Rotberg 2008: viii– ix). Similarly, Peter Navarro, in The Coming China Wars, illuminates the so-called dark sides of China’s leap into ‘globalisation’, including China’s ‘amoral’ involvement in Africa, arguing that ‘China’s tentacles reach throughout Africa’ in its quest to access oil and other natural resources. China’s Africa strategy, he concludes ‘is a threat that will colonise and economically enslave the vast majority of the continent’s population that lives outside the elite circles. It is an imperialist marriage manufactured in China and made in hell’ (Navarro 2007: 100). </w:t>
      </w:r>
      <w:r w:rsidRPr="007660EC">
        <w:rPr>
          <w:rStyle w:val="StyleUnderline"/>
          <w:rFonts w:ascii="Georgia" w:hAnsi="Georgia"/>
        </w:rPr>
        <w:t>Similar concerns are echoed in Western foreign policy positions, particularly within the United States</w:t>
      </w:r>
      <w:r w:rsidRPr="007660EC">
        <w:rPr>
          <w:rFonts w:ascii="Georgia" w:hAnsi="Georgia"/>
          <w:sz w:val="16"/>
        </w:rPr>
        <w:t xml:space="preserve">. The Council on Foreign Relations Report, More Than Humanitarianism: A Strategic US Approach Toward Africa, for example, highlights the threat of China on the continent (CFR 2006). Similarly, </w:t>
      </w:r>
      <w:r w:rsidRPr="007660EC">
        <w:rPr>
          <w:rStyle w:val="StyleUnderline"/>
          <w:rFonts w:ascii="Georgia" w:hAnsi="Georgia"/>
        </w:rPr>
        <w:t>US Congress officials have voiced concerns ‘that the Chinese intend to aid and abet African dictators, gain a stronghold on precious African natural resources, and undo much of the progress that has been made on democracy and governance in the last 15 years in African nations’</w:t>
      </w:r>
      <w:r w:rsidRPr="007660EC">
        <w:rPr>
          <w:rFonts w:ascii="Georgia" w:hAnsi="Georgia"/>
          <w:sz w:val="16"/>
        </w:rPr>
        <w:t xml:space="preserve"> (Rep. Christopher Smith, quoted in Naidu and Davies 2006: 69). Meanwhile, sensationalistic and Sinophobic accounts in the Western media routinely invoke the specter of Chinese expansion, including Chinese rapacity in Africa (Brown and Sriram 2008). Reviewing the UK print media, Emma Mawdsley reveals that such accounts consistently depict China as ‘ruthless’, ‘unscrupulous’, ‘amoral, greedy and coldly indifferent’ (Mawdsley 2008: 517, 523). While French journalists Serge Michel and Michel Beuret in China Safari: On the Trail of Beijing’s Expansion in Africa, liken Beijing’s role to that of the Godfather: ‘Borrow from the Chinese and you are drawn into the bosom of its – highly profitable – family. Beijing is the Godfather, engaged in everything from textiles to infrastructure to uranium and oil. His bids are all interlinked and his motivation is constant’ (Michel and Beuret 2009: 108). </w:t>
      </w:r>
      <w:r w:rsidRPr="007660EC">
        <w:rPr>
          <w:rStyle w:val="StyleUnderline"/>
          <w:rFonts w:ascii="Georgia" w:hAnsi="Georgia"/>
          <w:highlight w:val="cyan"/>
        </w:rPr>
        <w:t>By contrast</w:t>
      </w:r>
      <w:r w:rsidRPr="007660EC">
        <w:rPr>
          <w:rStyle w:val="StyleUnderline"/>
          <w:rFonts w:ascii="Georgia" w:hAnsi="Georgia"/>
        </w:rPr>
        <w:t xml:space="preserve">, the operations of </w:t>
      </w:r>
      <w:r w:rsidRPr="007660EC">
        <w:rPr>
          <w:rStyle w:val="StyleUnderline"/>
          <w:rFonts w:ascii="Georgia" w:hAnsi="Georgia"/>
          <w:highlight w:val="cyan"/>
        </w:rPr>
        <w:t>Western capital</w:t>
      </w:r>
      <w:r w:rsidRPr="007660EC">
        <w:rPr>
          <w:rStyle w:val="StyleUnderline"/>
          <w:rFonts w:ascii="Georgia" w:hAnsi="Georgia"/>
        </w:rPr>
        <w:t xml:space="preserve"> with the same ends are notably absent from such accounts</w:t>
      </w:r>
      <w:r w:rsidRPr="007660EC">
        <w:rPr>
          <w:rFonts w:ascii="Georgia" w:hAnsi="Georgia"/>
          <w:sz w:val="16"/>
        </w:rPr>
        <w:t xml:space="preserve"> (Mawdsley 2008; Melber 2009), </w:t>
      </w:r>
      <w:r w:rsidRPr="007660EC">
        <w:rPr>
          <w:rStyle w:val="StyleUnderline"/>
          <w:rFonts w:ascii="Georgia" w:hAnsi="Georgia"/>
        </w:rPr>
        <w:t xml:space="preserve">or </w:t>
      </w:r>
      <w:r w:rsidRPr="007660EC">
        <w:rPr>
          <w:rStyle w:val="StyleUnderline"/>
          <w:rFonts w:ascii="Georgia" w:hAnsi="Georgia"/>
          <w:highlight w:val="cyan"/>
        </w:rPr>
        <w:t>are ‘described with</w:t>
      </w:r>
      <w:r w:rsidRPr="007660EC">
        <w:rPr>
          <w:rStyle w:val="StyleUnderline"/>
          <w:rFonts w:ascii="Georgia" w:hAnsi="Georgia"/>
        </w:rPr>
        <w:t xml:space="preserve"> anodyne </w:t>
      </w:r>
      <w:r w:rsidRPr="007660EC">
        <w:rPr>
          <w:rStyle w:val="StyleUnderline"/>
          <w:rFonts w:ascii="Georgia" w:hAnsi="Georgia"/>
          <w:highlight w:val="cyan"/>
        </w:rPr>
        <w:t xml:space="preserve">phrases such as “development”, “investment”, “employment generation”’ </w:t>
      </w:r>
      <w:r w:rsidRPr="007660EC">
        <w:rPr>
          <w:rFonts w:ascii="Georgia" w:hAnsi="Georgia"/>
          <w:sz w:val="16"/>
          <w:highlight w:val="cyan"/>
        </w:rPr>
        <w:t>(</w:t>
      </w:r>
      <w:r w:rsidRPr="007660EC">
        <w:rPr>
          <w:rFonts w:ascii="Georgia" w:hAnsi="Georgia"/>
          <w:sz w:val="16"/>
        </w:rPr>
        <w:t xml:space="preserve">Guerrero and Manji 2008: 1). As such, commonplace accounts claim that Western powers have developed a new ‘vision of foreign partnership with Africa’ based on ‘a </w:t>
      </w:r>
      <w:r w:rsidRPr="007660EC">
        <w:rPr>
          <w:rFonts w:ascii="Georgia" w:hAnsi="Georgia"/>
          <w:sz w:val="16"/>
        </w:rPr>
        <w:lastRenderedPageBreak/>
        <w:t xml:space="preserve">shared agenda for change’ with the West undertaking ‘ameliorative initiatives’ across Africa (Alden 2007: 93–94; Rotberg 2008: 18). </w:t>
      </w:r>
      <w:r w:rsidRPr="007660EC">
        <w:rPr>
          <w:rStyle w:val="StyleUnderline"/>
          <w:rFonts w:ascii="Georgia" w:hAnsi="Georgia"/>
        </w:rPr>
        <w:t>Both the silences on the role of the West, together with the ahistoric distortions and flawed understanding of the West’s ongoing neocolonial relationship with Africa characteristic of such approaches, are highly problematic</w:t>
      </w:r>
      <w:r w:rsidRPr="007660EC">
        <w:rPr>
          <w:rFonts w:ascii="Georgia" w:hAnsi="Georgia"/>
          <w:sz w:val="16"/>
        </w:rPr>
        <w:t xml:space="preserve">. Not least, as Kwesi Kwaa Prah (2007) has argued, it is hypocritical of Western states to raise concerns about China’s role in Africa, given their long history of exploitative relations with Africa, which continue to the present day. Yet </w:t>
      </w:r>
      <w:r w:rsidRPr="007660EC">
        <w:rPr>
          <w:rStyle w:val="StyleUnderline"/>
          <w:rFonts w:ascii="Georgia" w:hAnsi="Georgia"/>
          <w:highlight w:val="cyan"/>
        </w:rPr>
        <w:t>Western powers continue to arrogate to themselves</w:t>
      </w:r>
      <w:r w:rsidRPr="007660EC">
        <w:rPr>
          <w:rStyle w:val="StyleUnderline"/>
          <w:rFonts w:ascii="Georgia" w:hAnsi="Georgia"/>
        </w:rPr>
        <w:t xml:space="preserve"> </w:t>
      </w:r>
      <w:r w:rsidRPr="007660EC">
        <w:rPr>
          <w:rStyle w:val="StyleUnderline"/>
          <w:rFonts w:ascii="Georgia" w:hAnsi="Georgia"/>
          <w:highlight w:val="cyan"/>
        </w:rPr>
        <w:t>the project of ‘spreading “enlightenment” and culture to barbarous natives</w:t>
      </w:r>
      <w:r w:rsidRPr="007660EC">
        <w:rPr>
          <w:rStyle w:val="StyleUnderline"/>
          <w:rFonts w:ascii="Georgia" w:hAnsi="Georgia"/>
        </w:rPr>
        <w:t xml:space="preserve"> ... [</w:t>
      </w:r>
      <w:r w:rsidRPr="007660EC">
        <w:rPr>
          <w:rStyle w:val="StyleUnderline"/>
          <w:rFonts w:ascii="Georgia" w:hAnsi="Georgia"/>
          <w:highlight w:val="cyan"/>
        </w:rPr>
        <w:t>whilst</w:t>
      </w:r>
      <w:r w:rsidRPr="007660EC">
        <w:rPr>
          <w:rStyle w:val="StyleUnderline"/>
          <w:rFonts w:ascii="Georgia" w:hAnsi="Georgia"/>
        </w:rPr>
        <w:t xml:space="preserve">] </w:t>
      </w:r>
      <w:r w:rsidRPr="007660EC">
        <w:rPr>
          <w:rStyle w:val="StyleUnderline"/>
          <w:rFonts w:ascii="Georgia" w:hAnsi="Georgia"/>
          <w:highlight w:val="cyan"/>
        </w:rPr>
        <w:t>seeking to convince us about</w:t>
      </w:r>
      <w:r w:rsidRPr="007660EC">
        <w:rPr>
          <w:rStyle w:val="StyleUnderline"/>
          <w:rFonts w:ascii="Georgia" w:hAnsi="Georgia"/>
        </w:rPr>
        <w:t xml:space="preserve"> </w:t>
      </w:r>
      <w:r w:rsidRPr="007660EC">
        <w:rPr>
          <w:rStyle w:val="StyleUnderline"/>
          <w:rFonts w:ascii="Georgia" w:hAnsi="Georgia"/>
          <w:highlight w:val="cyan"/>
        </w:rPr>
        <w:t>how</w:t>
      </w:r>
      <w:r w:rsidRPr="007660EC">
        <w:rPr>
          <w:rStyle w:val="StyleUnderline"/>
          <w:rFonts w:ascii="Georgia" w:hAnsi="Georgia"/>
        </w:rPr>
        <w:t xml:space="preserve"> bad and </w:t>
      </w:r>
      <w:r w:rsidRPr="007660EC">
        <w:rPr>
          <w:rStyle w:val="StyleUnderline"/>
          <w:rFonts w:ascii="Georgia" w:hAnsi="Georgia"/>
          <w:highlight w:val="cyan"/>
        </w:rPr>
        <w:t>evil</w:t>
      </w:r>
      <w:r w:rsidRPr="007660EC">
        <w:rPr>
          <w:rStyle w:val="StyleUnderline"/>
          <w:rFonts w:ascii="Georgia" w:hAnsi="Georgia"/>
        </w:rPr>
        <w:t xml:space="preserve"> </w:t>
      </w:r>
      <w:r w:rsidRPr="007660EC">
        <w:rPr>
          <w:rStyle w:val="StyleUnderline"/>
          <w:rFonts w:ascii="Georgia" w:hAnsi="Georgia"/>
          <w:highlight w:val="cyan"/>
        </w:rPr>
        <w:t>rapacious Chinese “mercantilists” are f</w:t>
      </w:r>
      <w:r w:rsidRPr="007660EC">
        <w:rPr>
          <w:rStyle w:val="StyleUnderline"/>
          <w:rFonts w:ascii="Georgia" w:hAnsi="Georgia"/>
        </w:rPr>
        <w:t>or Africa’, all the while ‘continuing to rampage through Africa in search of markets to conquer and “mad mullahs” to vanquish’</w:t>
      </w:r>
      <w:r w:rsidRPr="007660EC">
        <w:rPr>
          <w:rFonts w:ascii="Georgia" w:hAnsi="Georgia"/>
          <w:sz w:val="16"/>
        </w:rPr>
        <w:t xml:space="preserve"> (Adebajo 2008: 227). As such, </w:t>
      </w:r>
      <w:r w:rsidRPr="007660EC">
        <w:rPr>
          <w:rStyle w:val="StyleUnderline"/>
          <w:rFonts w:ascii="Georgia" w:hAnsi="Georgia"/>
          <w:highlight w:val="cyan"/>
        </w:rPr>
        <w:t>it is necessary to shatter the ‘Orientalist’ myth</w:t>
      </w:r>
      <w:r w:rsidRPr="007660EC">
        <w:rPr>
          <w:rStyle w:val="StyleUnderline"/>
          <w:rFonts w:ascii="Georgia" w:hAnsi="Georgia"/>
        </w:rPr>
        <w:t xml:space="preserve"> </w:t>
      </w:r>
      <w:r w:rsidRPr="007660EC">
        <w:rPr>
          <w:rStyle w:val="StyleUnderline"/>
          <w:rFonts w:ascii="Georgia" w:hAnsi="Georgia"/>
          <w:highlight w:val="cyan"/>
        </w:rPr>
        <w:t>that</w:t>
      </w:r>
      <w:r w:rsidRPr="007660EC">
        <w:rPr>
          <w:rStyle w:val="StyleUnderline"/>
          <w:rFonts w:ascii="Georgia" w:hAnsi="Georgia"/>
        </w:rPr>
        <w:t xml:space="preserve"> often </w:t>
      </w:r>
      <w:r w:rsidRPr="007660EC">
        <w:rPr>
          <w:rStyle w:val="StyleUnderline"/>
          <w:rFonts w:ascii="Georgia" w:hAnsi="Georgia"/>
          <w:highlight w:val="cyan"/>
        </w:rPr>
        <w:t>describes</w:t>
      </w:r>
      <w:r w:rsidRPr="007660EC">
        <w:rPr>
          <w:rStyle w:val="StyleUnderline"/>
          <w:rFonts w:ascii="Georgia" w:hAnsi="Georgia"/>
        </w:rPr>
        <w:t xml:space="preserve"> </w:t>
      </w:r>
      <w:r w:rsidRPr="007660EC">
        <w:rPr>
          <w:rStyle w:val="StyleUnderline"/>
          <w:rFonts w:ascii="Georgia" w:hAnsi="Georgia"/>
          <w:highlight w:val="cyan"/>
        </w:rPr>
        <w:t>China’s</w:t>
      </w:r>
      <w:r w:rsidRPr="007660EC">
        <w:rPr>
          <w:rStyle w:val="StyleUnderline"/>
          <w:rFonts w:ascii="Georgia" w:hAnsi="Georgia"/>
        </w:rPr>
        <w:t xml:space="preserve"> role </w:t>
      </w:r>
      <w:r w:rsidRPr="007660EC">
        <w:rPr>
          <w:rStyle w:val="StyleUnderline"/>
          <w:rFonts w:ascii="Georgia" w:hAnsi="Georgia"/>
          <w:highlight w:val="cyan"/>
        </w:rPr>
        <w:t>as</w:t>
      </w:r>
      <w:r w:rsidRPr="007660EC">
        <w:rPr>
          <w:rStyle w:val="StyleUnderline"/>
          <w:rFonts w:ascii="Georgia" w:hAnsi="Georgia"/>
        </w:rPr>
        <w:t xml:space="preserve"> that of </w:t>
      </w:r>
      <w:r w:rsidRPr="007660EC">
        <w:rPr>
          <w:rStyle w:val="StyleUnderline"/>
          <w:rFonts w:ascii="Georgia" w:hAnsi="Georgia"/>
          <w:highlight w:val="cyan"/>
        </w:rPr>
        <w:t>a ‘yellow peril’ seeking to monopolise markets,</w:t>
      </w:r>
      <w:r w:rsidRPr="007660EC">
        <w:rPr>
          <w:rStyle w:val="StyleUnderline"/>
          <w:rFonts w:ascii="Georgia" w:hAnsi="Georgia"/>
        </w:rPr>
        <w:t xml:space="preserve"> coddle caudillos </w:t>
      </w:r>
      <w:r w:rsidRPr="007660EC">
        <w:rPr>
          <w:rStyle w:val="StyleUnderline"/>
          <w:rFonts w:ascii="Georgia" w:hAnsi="Georgia"/>
          <w:highlight w:val="cyan"/>
        </w:rPr>
        <w:t>and condone human rights’ abuses on t</w:t>
      </w:r>
      <w:r w:rsidRPr="007660EC">
        <w:rPr>
          <w:rStyle w:val="StyleUnderline"/>
          <w:rFonts w:ascii="Georgia" w:hAnsi="Georgia"/>
        </w:rPr>
        <w:t xml:space="preserve">he continent; </w:t>
      </w:r>
      <w:r w:rsidRPr="007660EC">
        <w:rPr>
          <w:rStyle w:val="StyleUnderline"/>
          <w:rFonts w:ascii="Georgia" w:hAnsi="Georgia"/>
          <w:highlight w:val="cyan"/>
        </w:rPr>
        <w:t>while Western powers</w:t>
      </w:r>
      <w:r w:rsidRPr="007660EC">
        <w:rPr>
          <w:rStyle w:val="StyleUnderline"/>
          <w:rFonts w:ascii="Georgia" w:hAnsi="Georgia"/>
        </w:rPr>
        <w:t xml:space="preserve"> .</w:t>
      </w:r>
      <w:r w:rsidRPr="007660EC">
        <w:rPr>
          <w:rFonts w:ascii="Georgia" w:hAnsi="Georgia"/>
          <w:sz w:val="16"/>
        </w:rPr>
        <w:t xml:space="preserve">.. </w:t>
      </w:r>
      <w:r w:rsidRPr="007660EC">
        <w:rPr>
          <w:rStyle w:val="StyleUnderline"/>
          <w:rFonts w:ascii="Georgia" w:hAnsi="Georgia"/>
          <w:highlight w:val="cyan"/>
        </w:rPr>
        <w:t>are portrayed</w:t>
      </w:r>
      <w:r w:rsidRPr="007660EC">
        <w:rPr>
          <w:rStyle w:val="StyleUnderline"/>
          <w:rFonts w:ascii="Georgia" w:hAnsi="Georgia"/>
        </w:rPr>
        <w:t xml:space="preserve"> in contrast almost </w:t>
      </w:r>
      <w:r w:rsidRPr="007660EC">
        <w:rPr>
          <w:rStyle w:val="StyleUnderline"/>
          <w:rFonts w:ascii="Georgia" w:hAnsi="Georgia"/>
          <w:highlight w:val="cyan"/>
        </w:rPr>
        <w:t>as knights in shining armour, s</w:t>
      </w:r>
      <w:r w:rsidRPr="007660EC">
        <w:rPr>
          <w:rStyle w:val="StyleUnderline"/>
          <w:rFonts w:ascii="Georgia" w:hAnsi="Georgia"/>
        </w:rPr>
        <w:t xml:space="preserve">eeking to assist Africa’s economic recovery, spread democracy and contribute to conflict-management efforts </w:t>
      </w:r>
      <w:r w:rsidRPr="007660EC">
        <w:rPr>
          <w:rFonts w:ascii="Georgia" w:hAnsi="Georgia"/>
          <w:sz w:val="16"/>
        </w:rPr>
        <w:t xml:space="preserve">(Adebajo 2008: 227) The engagement of China and that of other so-called ‘emerging states’ with Africa has undoubtedly undergone significant changes, particularly over the last decade, with notable consequences within and beyond Africa. However, a fuller and more nuanced understanding is required if we are to understand contemporary shifts in the centres of politico-economic power within the twenty-first-century worldorder, and Africa’s place within it. This necessarily includes analysis of the contemporary history of Western imperialism on the continent and the continuing dominance of Western capital, albeit recognising that a significant spatial reorganisation of global capitalism is occurring with the rise of the BRICs and other ‘emerging’ states. </w:t>
      </w:r>
      <w:r w:rsidRPr="007660EC">
        <w:rPr>
          <w:rStyle w:val="StyleUnderline"/>
          <w:rFonts w:ascii="Georgia" w:hAnsi="Georgia"/>
        </w:rPr>
        <w:t>This spatial reorganisation of global capitalism and its implications for and beyond Africa are addressed in the subsequent section</w:t>
      </w:r>
      <w:r w:rsidRPr="007660EC">
        <w:rPr>
          <w:rFonts w:ascii="Georgia" w:hAnsi="Georgia"/>
          <w:sz w:val="16"/>
        </w:rPr>
        <w:t>. This section interrogates commonplace Western claims regarding the scale and threat of China and other emerging powers in Africa, and, relatedly, subjects the ongoing role of the West in Africa to critical scrutiny.</w:t>
      </w:r>
    </w:p>
    <w:p w14:paraId="040D675D" w14:textId="77777777" w:rsidR="00E14ABF" w:rsidRPr="007660EC" w:rsidRDefault="00E14ABF" w:rsidP="00E14ABF">
      <w:pPr>
        <w:rPr>
          <w:rFonts w:ascii="Georgia" w:hAnsi="Georgia"/>
        </w:rPr>
      </w:pPr>
    </w:p>
    <w:p w14:paraId="1142FBC2" w14:textId="77777777" w:rsidR="00495D79" w:rsidRPr="007660EC" w:rsidRDefault="00495D79" w:rsidP="00495D79">
      <w:pPr>
        <w:pStyle w:val="Heading4"/>
        <w:rPr>
          <w:rFonts w:ascii="Georgia" w:hAnsi="Georgia"/>
        </w:rPr>
      </w:pPr>
      <w:r w:rsidRPr="007660EC">
        <w:rPr>
          <w:rFonts w:ascii="Georgia" w:hAnsi="Georgia"/>
        </w:rPr>
        <w:t xml:space="preserve">Thus we affirm the USFG should increase economic engagement through demanding that the PRC let the ghosts k’un-lun-nu speak as a form of apportioning reparations. </w:t>
      </w:r>
    </w:p>
    <w:p w14:paraId="51C0F1F4" w14:textId="77777777" w:rsidR="00495D79" w:rsidRPr="007660EC" w:rsidRDefault="00495D79" w:rsidP="00495D79">
      <w:pPr>
        <w:rPr>
          <w:rFonts w:ascii="Georgia" w:hAnsi="Georgia"/>
        </w:rPr>
      </w:pPr>
    </w:p>
    <w:p w14:paraId="720F0B7C" w14:textId="77777777" w:rsidR="009C56AA" w:rsidRPr="007660EC" w:rsidRDefault="00B96E56" w:rsidP="009C56AA">
      <w:pPr>
        <w:pStyle w:val="Heading4"/>
        <w:rPr>
          <w:rFonts w:ascii="Georgia" w:hAnsi="Georgia"/>
        </w:rPr>
      </w:pPr>
      <w:r w:rsidRPr="007660EC">
        <w:rPr>
          <w:rFonts w:ascii="Georgia" w:hAnsi="Georgia"/>
        </w:rPr>
        <w:t xml:space="preserve">This genealogical </w:t>
      </w:r>
      <w:r w:rsidR="00B65DED" w:rsidRPr="007660EC">
        <w:rPr>
          <w:rFonts w:ascii="Georgia" w:hAnsi="Georgia"/>
        </w:rPr>
        <w:t xml:space="preserve">contact with </w:t>
      </w:r>
      <w:r w:rsidRPr="007660EC">
        <w:rPr>
          <w:rFonts w:ascii="Georgia" w:hAnsi="Georgia"/>
        </w:rPr>
        <w:t>the past of Chinese sovereignty stands as an impossible demand that exhausts the idea of instutional rec</w:t>
      </w:r>
      <w:r w:rsidR="003502F3" w:rsidRPr="007660EC">
        <w:rPr>
          <w:rFonts w:ascii="Georgia" w:hAnsi="Georgia"/>
        </w:rPr>
        <w:t>apture</w:t>
      </w:r>
      <w:r w:rsidR="0055441D" w:rsidRPr="007660EC">
        <w:rPr>
          <w:rFonts w:ascii="Georgia" w:hAnsi="Georgia"/>
        </w:rPr>
        <w:t xml:space="preserve"> for black life. Structural antiblackness encoded within the norms of economic en</w:t>
      </w:r>
      <w:r w:rsidR="00B65DED" w:rsidRPr="007660EC">
        <w:rPr>
          <w:rFonts w:ascii="Georgia" w:hAnsi="Georgia"/>
        </w:rPr>
        <w:t xml:space="preserve">gagement, from chattel slavery to modern neocolonial projects, </w:t>
      </w:r>
      <w:r w:rsidR="0055441D" w:rsidRPr="007660EC">
        <w:rPr>
          <w:rFonts w:ascii="Georgia" w:hAnsi="Georgia"/>
        </w:rPr>
        <w:t xml:space="preserve">makes it necessary to </w:t>
      </w:r>
      <w:r w:rsidR="00F7056C" w:rsidRPr="007660EC">
        <w:rPr>
          <w:rFonts w:ascii="Georgia" w:hAnsi="Georgia"/>
        </w:rPr>
        <w:t>resist</w:t>
      </w:r>
      <w:r w:rsidR="0055441D" w:rsidRPr="007660EC">
        <w:rPr>
          <w:rFonts w:ascii="Georgia" w:hAnsi="Georgia"/>
        </w:rPr>
        <w:t xml:space="preserve"> the inconceivable nature of how black flesh</w:t>
      </w:r>
      <w:r w:rsidR="00B65DED" w:rsidRPr="007660EC">
        <w:rPr>
          <w:rFonts w:ascii="Georgia" w:hAnsi="Georgia"/>
        </w:rPr>
        <w:t xml:space="preserve"> as object</w:t>
      </w:r>
      <w:r w:rsidR="0055441D" w:rsidRPr="007660EC">
        <w:rPr>
          <w:rFonts w:ascii="Georgia" w:hAnsi="Georgia"/>
        </w:rPr>
        <w:t xml:space="preserve"> registers within symbolic </w:t>
      </w:r>
      <w:r w:rsidR="00B65DED" w:rsidRPr="007660EC">
        <w:rPr>
          <w:rFonts w:ascii="Georgia" w:hAnsi="Georgia"/>
        </w:rPr>
        <w:t>economies of meaning</w:t>
      </w:r>
      <w:r w:rsidR="0055441D" w:rsidRPr="007660EC">
        <w:rPr>
          <w:rFonts w:ascii="Georgia" w:hAnsi="Georgia"/>
        </w:rPr>
        <w:t xml:space="preserve">.  </w:t>
      </w:r>
      <w:r w:rsidR="00255855" w:rsidRPr="007660EC">
        <w:rPr>
          <w:rFonts w:ascii="Georgia" w:hAnsi="Georgia"/>
        </w:rPr>
        <w:t xml:space="preserve">Through the ejection of black flesh from humanity, neoliberalism par excellence became possible insofar as African peoples were equated to standing reserves and pathologies for the Western and Chinese order. </w:t>
      </w:r>
      <w:r w:rsidR="0055441D" w:rsidRPr="007660EC">
        <w:rPr>
          <w:rFonts w:ascii="Georgia" w:hAnsi="Georgia"/>
        </w:rPr>
        <w:t xml:space="preserve">Instead of affirming self-correcting engagement through the </w:t>
      </w:r>
      <w:r w:rsidR="003502F3" w:rsidRPr="007660EC">
        <w:rPr>
          <w:rFonts w:ascii="Georgia" w:hAnsi="Georgia"/>
        </w:rPr>
        <w:t xml:space="preserve">beaurocratic </w:t>
      </w:r>
      <w:r w:rsidR="0055441D" w:rsidRPr="007660EC">
        <w:rPr>
          <w:rFonts w:ascii="Georgia" w:hAnsi="Georgia"/>
        </w:rPr>
        <w:t>means of the topic, the affirmative stands as a pursuit of autonomy beyond the</w:t>
      </w:r>
      <w:r w:rsidR="00F7056C" w:rsidRPr="007660EC">
        <w:rPr>
          <w:rFonts w:ascii="Georgia" w:hAnsi="Georgia"/>
        </w:rPr>
        <w:t xml:space="preserve"> social</w:t>
      </w:r>
      <w:r w:rsidR="0055441D" w:rsidRPr="007660EC">
        <w:rPr>
          <w:rFonts w:ascii="Georgia" w:hAnsi="Georgia"/>
        </w:rPr>
        <w:t xml:space="preserve"> </w:t>
      </w:r>
      <w:r w:rsidR="00B65DED" w:rsidRPr="007660EC">
        <w:rPr>
          <w:rFonts w:ascii="Georgia" w:hAnsi="Georgia"/>
        </w:rPr>
        <w:t>coding</w:t>
      </w:r>
      <w:r w:rsidR="0055441D" w:rsidRPr="007660EC">
        <w:rPr>
          <w:rFonts w:ascii="Georgia" w:hAnsi="Georgia"/>
        </w:rPr>
        <w:t xml:space="preserve"> of </w:t>
      </w:r>
      <w:r w:rsidR="00B65DED" w:rsidRPr="007660EC">
        <w:rPr>
          <w:rFonts w:ascii="Georgia" w:hAnsi="Georgia"/>
        </w:rPr>
        <w:t>contemporary</w:t>
      </w:r>
      <w:r w:rsidR="0055441D" w:rsidRPr="007660EC">
        <w:rPr>
          <w:rFonts w:ascii="Georgia" w:hAnsi="Georgia"/>
        </w:rPr>
        <w:t xml:space="preserve"> reality</w:t>
      </w:r>
      <w:r w:rsidR="00B65DED" w:rsidRPr="007660EC">
        <w:rPr>
          <w:rFonts w:ascii="Georgia" w:hAnsi="Georgia"/>
        </w:rPr>
        <w:t xml:space="preserve">. </w:t>
      </w:r>
    </w:p>
    <w:p w14:paraId="463878D3" w14:textId="77777777" w:rsidR="009C56AA" w:rsidRPr="007660EC" w:rsidRDefault="009C56AA" w:rsidP="009C56AA">
      <w:pPr>
        <w:rPr>
          <w:rFonts w:ascii="Georgia" w:hAnsi="Georgia"/>
        </w:rPr>
      </w:pPr>
    </w:p>
    <w:p w14:paraId="7F801C54" w14:textId="77777777" w:rsidR="009C56AA" w:rsidRPr="007660EC" w:rsidRDefault="00B65DED" w:rsidP="009C56AA">
      <w:pPr>
        <w:pStyle w:val="Heading4"/>
        <w:rPr>
          <w:rFonts w:ascii="Georgia" w:hAnsi="Georgia"/>
          <w:u w:val="single"/>
        </w:rPr>
      </w:pPr>
      <w:r w:rsidRPr="007660EC">
        <w:rPr>
          <w:rFonts w:ascii="Georgia" w:hAnsi="Georgia"/>
        </w:rPr>
        <w:lastRenderedPageBreak/>
        <w:t>Thus w</w:t>
      </w:r>
      <w:r w:rsidR="009C56AA" w:rsidRPr="007660EC">
        <w:rPr>
          <w:rFonts w:ascii="Georgia" w:hAnsi="Georgia"/>
        </w:rPr>
        <w:t xml:space="preserve">e allow the commodity to speak – </w:t>
      </w:r>
      <w:r w:rsidR="009C56AA" w:rsidRPr="007660EC">
        <w:rPr>
          <w:rFonts w:ascii="Georgia" w:hAnsi="Georgia"/>
          <w:i/>
          <w:u w:val="single"/>
        </w:rPr>
        <w:t>Niko huru. Mimi tena kitu. Mimi tena kitu. I am free. I am no longer object. I am no longer object.</w:t>
      </w:r>
    </w:p>
    <w:p w14:paraId="70CBAF02" w14:textId="77777777" w:rsidR="009C56AA" w:rsidRPr="007660EC" w:rsidRDefault="009C56AA" w:rsidP="00966485">
      <w:pPr>
        <w:rPr>
          <w:rFonts w:ascii="Georgia" w:hAnsi="Georgia"/>
        </w:rPr>
      </w:pPr>
      <w:r w:rsidRPr="007660EC">
        <w:rPr>
          <w:rStyle w:val="Style13ptBold"/>
          <w:rFonts w:ascii="Georgia" w:hAnsi="Georgia"/>
          <w:highlight w:val="cyan"/>
        </w:rPr>
        <w:t>Moten 08</w:t>
      </w:r>
      <w:r w:rsidRPr="007660EC">
        <w:rPr>
          <w:rStyle w:val="Style13ptBold"/>
          <w:rFonts w:ascii="Georgia" w:hAnsi="Georgia"/>
        </w:rPr>
        <w:t xml:space="preserve"> </w:t>
      </w:r>
      <w:r w:rsidRPr="007660EC">
        <w:rPr>
          <w:rFonts w:ascii="Georgia" w:hAnsi="Georgia"/>
        </w:rPr>
        <w:t>(“In the Break: The Aesthetics of Black Radical Tradition”; Fred Moten; University of Minnesota Press Minneapolis - ERW)</w:t>
      </w:r>
    </w:p>
    <w:p w14:paraId="5105E087" w14:textId="77777777" w:rsidR="009C56AA" w:rsidRPr="007660EC" w:rsidRDefault="009C56AA" w:rsidP="00966485">
      <w:pPr>
        <w:rPr>
          <w:rFonts w:ascii="Georgia" w:hAnsi="Georgia"/>
        </w:rPr>
      </w:pPr>
      <w:r w:rsidRPr="007660EC">
        <w:rPr>
          <w:rFonts w:ascii="Georgia" w:hAnsi="Georgia"/>
        </w:rPr>
        <w:t>In his critical deployment of such music and speech, Douglass discovers</w:t>
      </w:r>
      <w:r w:rsidR="007B44D7" w:rsidRPr="007660EC">
        <w:rPr>
          <w:rFonts w:ascii="Georgia" w:hAnsi="Georgia"/>
        </w:rPr>
        <w:t xml:space="preserve"> </w:t>
      </w:r>
      <w:r w:rsidRPr="007660EC">
        <w:rPr>
          <w:rFonts w:ascii="Georgia" w:hAnsi="Georgia"/>
        </w:rPr>
        <w:t>a hermeneutic that is simultaneously broken and expanded by</w:t>
      </w:r>
      <w:r w:rsidR="007B44D7" w:rsidRPr="007660EC">
        <w:rPr>
          <w:rFonts w:ascii="Georgia" w:hAnsi="Georgia"/>
        </w:rPr>
        <w:t xml:space="preserve"> </w:t>
      </w:r>
      <w:r w:rsidRPr="007660EC">
        <w:rPr>
          <w:rFonts w:ascii="Georgia" w:hAnsi="Georgia"/>
        </w:rPr>
        <w:t>an operation akin to what Jacques Derrida refers to as “invagination.”5</w:t>
      </w:r>
      <w:r w:rsidR="007B44D7" w:rsidRPr="007660EC">
        <w:rPr>
          <w:rFonts w:ascii="Georgia" w:hAnsi="Georgia"/>
        </w:rPr>
        <w:t xml:space="preserve"> </w:t>
      </w:r>
      <w:r w:rsidRPr="007660EC">
        <w:rPr>
          <w:rFonts w:ascii="Georgia" w:hAnsi="Georgia"/>
        </w:rPr>
        <w:t>This cut and augmented hermeneutic circle is structured by a double</w:t>
      </w:r>
      <w:r w:rsidR="007B44D7" w:rsidRPr="007660EC">
        <w:rPr>
          <w:rFonts w:ascii="Georgia" w:hAnsi="Georgia"/>
        </w:rPr>
        <w:t xml:space="preserve"> </w:t>
      </w:r>
      <w:r w:rsidRPr="007660EC">
        <w:rPr>
          <w:rFonts w:ascii="Georgia" w:hAnsi="Georgia"/>
        </w:rPr>
        <w:t>movement. The Wrst element is the transference of a radically exterior</w:t>
      </w:r>
      <w:r w:rsidR="007B44D7" w:rsidRPr="007660EC">
        <w:rPr>
          <w:rFonts w:ascii="Georgia" w:hAnsi="Georgia"/>
        </w:rPr>
        <w:t xml:space="preserve"> </w:t>
      </w:r>
      <w:r w:rsidRPr="007660EC">
        <w:rPr>
          <w:rStyle w:val="Emphasis"/>
          <w:rFonts w:ascii="Georgia" w:hAnsi="Georgia"/>
        </w:rPr>
        <w:t>aurality</w:t>
      </w:r>
      <w:r w:rsidRPr="007660EC">
        <w:rPr>
          <w:rFonts w:ascii="Georgia" w:hAnsi="Georgia"/>
        </w:rPr>
        <w:t xml:space="preserve"> that </w:t>
      </w:r>
      <w:r w:rsidRPr="007660EC">
        <w:rPr>
          <w:rStyle w:val="Emphasis"/>
          <w:rFonts w:ascii="Georgia" w:hAnsi="Georgia"/>
        </w:rPr>
        <w:t>disrupts and resists certain formations of identity and interpretation</w:t>
      </w:r>
      <w:r w:rsidR="007B44D7" w:rsidRPr="007660EC">
        <w:rPr>
          <w:rStyle w:val="Emphasis"/>
          <w:rFonts w:ascii="Georgia" w:hAnsi="Georgia"/>
        </w:rPr>
        <w:t xml:space="preserve"> </w:t>
      </w:r>
      <w:r w:rsidRPr="007660EC">
        <w:rPr>
          <w:rStyle w:val="Emphasis"/>
          <w:rFonts w:ascii="Georgia" w:hAnsi="Georgia"/>
        </w:rPr>
        <w:t>by challenging the reducibility of phonic matter to</w:t>
      </w:r>
      <w:r w:rsidRPr="007660EC">
        <w:rPr>
          <w:rFonts w:ascii="Georgia" w:hAnsi="Georgia"/>
        </w:rPr>
        <w:t xml:space="preserve"> verbal</w:t>
      </w:r>
      <w:r w:rsidR="007B44D7" w:rsidRPr="007660EC">
        <w:rPr>
          <w:rFonts w:ascii="Georgia" w:hAnsi="Georgia"/>
        </w:rPr>
        <w:t xml:space="preserve"> </w:t>
      </w:r>
      <w:r w:rsidRPr="007660EC">
        <w:rPr>
          <w:rStyle w:val="Emphasis"/>
          <w:rFonts w:ascii="Georgia" w:hAnsi="Georgia"/>
        </w:rPr>
        <w:t>meaning</w:t>
      </w:r>
      <w:r w:rsidRPr="007660EC">
        <w:rPr>
          <w:rFonts w:ascii="Georgia" w:hAnsi="Georgia"/>
        </w:rPr>
        <w:t xml:space="preserve"> or conventional musical form. The second is the assertion of</w:t>
      </w:r>
      <w:r w:rsidR="007B44D7" w:rsidRPr="007660EC">
        <w:rPr>
          <w:rFonts w:ascii="Georgia" w:hAnsi="Georgia"/>
        </w:rPr>
        <w:t xml:space="preserve"> </w:t>
      </w:r>
      <w:r w:rsidRPr="007660EC">
        <w:rPr>
          <w:rFonts w:ascii="Georgia" w:hAnsi="Georgia"/>
        </w:rPr>
        <w:t xml:space="preserve">what Nathaniel Mackey calls </w:t>
      </w:r>
      <w:r w:rsidRPr="007660EC">
        <w:rPr>
          <w:rStyle w:val="StyleUnderline"/>
          <w:rFonts w:ascii="Georgia" w:hAnsi="Georgia"/>
        </w:rPr>
        <w:t>“‘broken’ claim(s) to connection</w:t>
      </w:r>
      <w:r w:rsidRPr="007660EC">
        <w:rPr>
          <w:rFonts w:ascii="Georgia" w:hAnsi="Georgia"/>
        </w:rPr>
        <w:t xml:space="preserve">”6 </w:t>
      </w:r>
      <w:r w:rsidRPr="007660EC">
        <w:rPr>
          <w:rStyle w:val="StyleUnderline"/>
          <w:rFonts w:ascii="Georgia" w:hAnsi="Georgia"/>
        </w:rPr>
        <w:t>between</w:t>
      </w:r>
      <w:r w:rsidR="007B44D7" w:rsidRPr="007660EC">
        <w:rPr>
          <w:rStyle w:val="StyleUnderline"/>
          <w:rFonts w:ascii="Georgia" w:hAnsi="Georgia"/>
        </w:rPr>
        <w:t xml:space="preserve"> </w:t>
      </w:r>
      <w:r w:rsidRPr="007660EC">
        <w:rPr>
          <w:rStyle w:val="StyleUnderline"/>
          <w:rFonts w:ascii="Georgia" w:hAnsi="Georgia"/>
        </w:rPr>
        <w:t>Africa and African America</w:t>
      </w:r>
      <w:r w:rsidRPr="007660EC">
        <w:rPr>
          <w:rFonts w:ascii="Georgia" w:hAnsi="Georgia"/>
        </w:rPr>
        <w:t xml:space="preserve"> that seek to suture corollary, </w:t>
      </w:r>
      <w:r w:rsidRPr="007660EC">
        <w:rPr>
          <w:rStyle w:val="StyleUnderline"/>
          <w:rFonts w:ascii="Georgia" w:hAnsi="Georgia"/>
        </w:rPr>
        <w:t>asymptotically</w:t>
      </w:r>
      <w:r w:rsidR="007B44D7" w:rsidRPr="007660EC">
        <w:rPr>
          <w:rStyle w:val="StyleUnderline"/>
          <w:rFonts w:ascii="Georgia" w:hAnsi="Georgia"/>
        </w:rPr>
        <w:t xml:space="preserve"> </w:t>
      </w:r>
      <w:r w:rsidRPr="007660EC">
        <w:rPr>
          <w:rStyle w:val="StyleUnderline"/>
          <w:rFonts w:ascii="Georgia" w:hAnsi="Georgia"/>
        </w:rPr>
        <w:t>divergent ruptures</w:t>
      </w:r>
      <w:r w:rsidRPr="007660EC">
        <w:rPr>
          <w:rFonts w:ascii="Georgia" w:hAnsi="Georgia"/>
        </w:rPr>
        <w:t>—maternal estrangement and the thwarted romance</w:t>
      </w:r>
      <w:r w:rsidR="007B44D7" w:rsidRPr="007660EC">
        <w:rPr>
          <w:rFonts w:ascii="Georgia" w:hAnsi="Georgia"/>
        </w:rPr>
        <w:t xml:space="preserve"> </w:t>
      </w:r>
      <w:r w:rsidRPr="007660EC">
        <w:rPr>
          <w:rFonts w:ascii="Georgia" w:hAnsi="Georgia"/>
        </w:rPr>
        <w:t>of the sexes—that he refers to as “wounded kinship” and the “the sexual</w:t>
      </w:r>
      <w:r w:rsidR="007B44D7" w:rsidRPr="007660EC">
        <w:rPr>
          <w:rFonts w:ascii="Georgia" w:hAnsi="Georgia"/>
        </w:rPr>
        <w:t xml:space="preserve"> </w:t>
      </w:r>
      <w:r w:rsidRPr="007660EC">
        <w:rPr>
          <w:rFonts w:ascii="Georgia" w:hAnsi="Georgia"/>
        </w:rPr>
        <w:t xml:space="preserve">‘cut.’”7 </w:t>
      </w:r>
      <w:r w:rsidRPr="007660EC">
        <w:rPr>
          <w:rStyle w:val="StyleUnderline"/>
          <w:rFonts w:ascii="Georgia" w:hAnsi="Georgia"/>
        </w:rPr>
        <w:t>This assertion marks an engagement with a more</w:t>
      </w:r>
      <w:r w:rsidRPr="007660EC">
        <w:rPr>
          <w:rFonts w:ascii="Georgia" w:hAnsi="Georgia"/>
        </w:rPr>
        <w:t xml:space="preserve"> attenuated,</w:t>
      </w:r>
      <w:r w:rsidR="007B44D7" w:rsidRPr="007660EC">
        <w:rPr>
          <w:rFonts w:ascii="Georgia" w:hAnsi="Georgia"/>
        </w:rPr>
        <w:t xml:space="preserve"> </w:t>
      </w:r>
      <w:r w:rsidRPr="007660EC">
        <w:rPr>
          <w:rFonts w:ascii="Georgia" w:hAnsi="Georgia"/>
        </w:rPr>
        <w:t xml:space="preserve">more </w:t>
      </w:r>
      <w:r w:rsidRPr="007660EC">
        <w:rPr>
          <w:rStyle w:val="StyleUnderline"/>
          <w:rFonts w:ascii="Georgia" w:hAnsi="Georgia"/>
        </w:rPr>
        <w:t>internally determined</w:t>
      </w:r>
      <w:r w:rsidRPr="007660EC">
        <w:rPr>
          <w:rFonts w:ascii="Georgia" w:hAnsi="Georgia"/>
        </w:rPr>
        <w:t>, exteriority and a courtship with an always</w:t>
      </w:r>
      <w:r w:rsidR="007B44D7" w:rsidRPr="007660EC">
        <w:rPr>
          <w:rFonts w:ascii="Georgia" w:hAnsi="Georgia"/>
        </w:rPr>
        <w:t xml:space="preserve"> </w:t>
      </w:r>
      <w:r w:rsidRPr="007660EC">
        <w:rPr>
          <w:rFonts w:ascii="Georgia" w:hAnsi="Georgia"/>
        </w:rPr>
        <w:t xml:space="preserve">already unavailable and substitutive </w:t>
      </w:r>
      <w:r w:rsidRPr="007660EC">
        <w:rPr>
          <w:rStyle w:val="StyleUnderline"/>
          <w:rFonts w:ascii="Georgia" w:hAnsi="Georgia"/>
        </w:rPr>
        <w:t>origin</w:t>
      </w:r>
      <w:r w:rsidRPr="007660EC">
        <w:rPr>
          <w:rFonts w:ascii="Georgia" w:hAnsi="Georgia"/>
        </w:rPr>
        <w:t xml:space="preserve">. It would work </w:t>
      </w:r>
      <w:r w:rsidRPr="007660EC">
        <w:rPr>
          <w:rStyle w:val="Emphasis"/>
          <w:rFonts w:ascii="Georgia" w:hAnsi="Georgia"/>
        </w:rPr>
        <w:t>by way of an</w:t>
      </w:r>
      <w:r w:rsidR="007B44D7" w:rsidRPr="007660EC">
        <w:rPr>
          <w:rStyle w:val="Emphasis"/>
          <w:rFonts w:ascii="Georgia" w:hAnsi="Georgia"/>
        </w:rPr>
        <w:t xml:space="preserve"> </w:t>
      </w:r>
      <w:r w:rsidRPr="007660EC">
        <w:rPr>
          <w:rStyle w:val="Emphasis"/>
          <w:rFonts w:ascii="Georgia" w:hAnsi="Georgia"/>
        </w:rPr>
        <w:t>imaginative restoration</w:t>
      </w:r>
      <w:r w:rsidRPr="007660EC">
        <w:rPr>
          <w:rFonts w:ascii="Georgia" w:hAnsi="Georgia"/>
        </w:rPr>
        <w:t xml:space="preserve"> of the Wgure of the mother to a realm determined</w:t>
      </w:r>
      <w:r w:rsidR="007B44D7" w:rsidRPr="007660EC">
        <w:rPr>
          <w:rFonts w:ascii="Georgia" w:hAnsi="Georgia"/>
        </w:rPr>
        <w:t xml:space="preserve"> </w:t>
      </w:r>
      <w:r w:rsidRPr="007660EC">
        <w:rPr>
          <w:rFonts w:ascii="Georgia" w:hAnsi="Georgia"/>
        </w:rPr>
        <w:t>not only by verbal meaning and conventional musical form but</w:t>
      </w:r>
      <w:r w:rsidR="007B44D7" w:rsidRPr="007660EC">
        <w:rPr>
          <w:rFonts w:ascii="Georgia" w:hAnsi="Georgia"/>
        </w:rPr>
        <w:t xml:space="preserve"> </w:t>
      </w:r>
      <w:r w:rsidRPr="007660EC">
        <w:rPr>
          <w:rFonts w:ascii="Georgia" w:hAnsi="Georgia"/>
        </w:rPr>
        <w:t>by a nostalgic specularity and a necessarily endogamous, simultaneously</w:t>
      </w:r>
      <w:r w:rsidR="007B44D7" w:rsidRPr="007660EC">
        <w:rPr>
          <w:rFonts w:ascii="Georgia" w:hAnsi="Georgia"/>
        </w:rPr>
        <w:t xml:space="preserve"> </w:t>
      </w:r>
      <w:r w:rsidRPr="007660EC">
        <w:rPr>
          <w:rFonts w:ascii="Georgia" w:hAnsi="Georgia"/>
        </w:rPr>
        <w:t>6 – RESISTANCE OF THE OBJECT</w:t>
      </w:r>
      <w:r w:rsidR="007B44D7" w:rsidRPr="007660EC">
        <w:rPr>
          <w:rFonts w:ascii="Georgia" w:hAnsi="Georgia"/>
        </w:rPr>
        <w:t xml:space="preserve"> </w:t>
      </w:r>
      <w:r w:rsidRPr="007660EC">
        <w:rPr>
          <w:rFonts w:ascii="Georgia" w:hAnsi="Georgia"/>
        </w:rPr>
        <w:t>virginal and reproductive sexuality. These twin impulses animate a forceful</w:t>
      </w:r>
      <w:r w:rsidR="007B44D7" w:rsidRPr="007660EC">
        <w:rPr>
          <w:rFonts w:ascii="Georgia" w:hAnsi="Georgia"/>
        </w:rPr>
        <w:t xml:space="preserve"> </w:t>
      </w:r>
      <w:r w:rsidRPr="007660EC">
        <w:rPr>
          <w:rFonts w:ascii="Georgia" w:hAnsi="Georgia"/>
        </w:rPr>
        <w:t>operation in Douglass’s work, something like a revaluation of that</w:t>
      </w:r>
      <w:r w:rsidR="007B44D7" w:rsidRPr="007660EC">
        <w:rPr>
          <w:rFonts w:ascii="Georgia" w:hAnsi="Georgia"/>
        </w:rPr>
        <w:t xml:space="preserve"> </w:t>
      </w:r>
      <w:r w:rsidRPr="007660EC">
        <w:rPr>
          <w:rFonts w:ascii="Georgia" w:hAnsi="Georgia"/>
        </w:rPr>
        <w:t>revaluation of value that was set in motion by four of Douglass’s “contemporaries”—Marx,</w:t>
      </w:r>
      <w:r w:rsidR="007B44D7" w:rsidRPr="007660EC">
        <w:rPr>
          <w:rFonts w:ascii="Georgia" w:hAnsi="Georgia"/>
        </w:rPr>
        <w:t xml:space="preserve"> </w:t>
      </w:r>
      <w:r w:rsidRPr="007660EC">
        <w:rPr>
          <w:rFonts w:ascii="Georgia" w:hAnsi="Georgia"/>
        </w:rPr>
        <w:t xml:space="preserve">Nietzsche, Freud, and Saussure. Above all, </w:t>
      </w:r>
      <w:r w:rsidRPr="007660EC">
        <w:rPr>
          <w:rStyle w:val="Emphasis"/>
          <w:rFonts w:ascii="Georgia" w:hAnsi="Georgia"/>
        </w:rPr>
        <w:t>they</w:t>
      </w:r>
      <w:r w:rsidR="007B44D7" w:rsidRPr="007660EC">
        <w:rPr>
          <w:rStyle w:val="Emphasis"/>
          <w:rFonts w:ascii="Georgia" w:hAnsi="Georgia"/>
        </w:rPr>
        <w:t xml:space="preserve"> </w:t>
      </w:r>
      <w:r w:rsidRPr="007660EC">
        <w:rPr>
          <w:rStyle w:val="Emphasis"/>
          <w:rFonts w:ascii="Georgia" w:hAnsi="Georgia"/>
        </w:rPr>
        <w:t>open the possibility of a critique of the valuation of meaning</w:t>
      </w:r>
      <w:r w:rsidRPr="007660EC">
        <w:rPr>
          <w:rFonts w:ascii="Georgia" w:hAnsi="Georgia"/>
        </w:rPr>
        <w:t xml:space="preserve"> over content</w:t>
      </w:r>
      <w:r w:rsidR="007B44D7" w:rsidRPr="007660EC">
        <w:rPr>
          <w:rFonts w:ascii="Georgia" w:hAnsi="Georgia"/>
        </w:rPr>
        <w:t xml:space="preserve"> </w:t>
      </w:r>
      <w:r w:rsidRPr="007660EC">
        <w:rPr>
          <w:rStyle w:val="StyleUnderline"/>
          <w:rFonts w:ascii="Georgia" w:hAnsi="Georgia"/>
        </w:rPr>
        <w:t>and the reduction of phonic matter</w:t>
      </w:r>
      <w:r w:rsidRPr="007660EC">
        <w:rPr>
          <w:rFonts w:ascii="Georgia" w:hAnsi="Georgia"/>
        </w:rPr>
        <w:t xml:space="preserve"> and syntactic “degeneracy” </w:t>
      </w:r>
      <w:r w:rsidRPr="007660EC">
        <w:rPr>
          <w:rStyle w:val="StyleUnderline"/>
          <w:rFonts w:ascii="Georgia" w:hAnsi="Georgia"/>
        </w:rPr>
        <w:t>in</w:t>
      </w:r>
      <w:r w:rsidR="007B44D7" w:rsidRPr="007660EC">
        <w:rPr>
          <w:rStyle w:val="StyleUnderline"/>
          <w:rFonts w:ascii="Georgia" w:hAnsi="Georgia"/>
        </w:rPr>
        <w:t xml:space="preserve"> </w:t>
      </w:r>
      <w:r w:rsidRPr="007660EC">
        <w:rPr>
          <w:rStyle w:val="StyleUnderline"/>
          <w:rFonts w:ascii="Georgia" w:hAnsi="Georgia"/>
        </w:rPr>
        <w:t>the early modern search for a universal language</w:t>
      </w:r>
      <w:r w:rsidRPr="007660EC">
        <w:rPr>
          <w:rFonts w:ascii="Georgia" w:hAnsi="Georgia"/>
        </w:rPr>
        <w:t xml:space="preserve"> and the late modern</w:t>
      </w:r>
      <w:r w:rsidR="007B44D7" w:rsidRPr="007660EC">
        <w:rPr>
          <w:rFonts w:ascii="Georgia" w:hAnsi="Georgia"/>
        </w:rPr>
        <w:t xml:space="preserve"> </w:t>
      </w:r>
      <w:r w:rsidRPr="007660EC">
        <w:rPr>
          <w:rFonts w:ascii="Georgia" w:hAnsi="Georgia"/>
        </w:rPr>
        <w:t xml:space="preserve">search for a universal science of language. </w:t>
      </w:r>
      <w:r w:rsidRPr="007660EC">
        <w:rPr>
          <w:rStyle w:val="StyleUnderline"/>
          <w:rFonts w:ascii="Georgia" w:hAnsi="Georgia"/>
        </w:rPr>
        <w:t>This disruption of the Enlightenment</w:t>
      </w:r>
      <w:r w:rsidR="007B44D7" w:rsidRPr="007660EC">
        <w:rPr>
          <w:rStyle w:val="StyleUnderline"/>
          <w:rFonts w:ascii="Georgia" w:hAnsi="Georgia"/>
        </w:rPr>
        <w:t xml:space="preserve"> </w:t>
      </w:r>
      <w:r w:rsidRPr="007660EC">
        <w:rPr>
          <w:rStyle w:val="StyleUnderline"/>
          <w:rFonts w:ascii="Georgia" w:hAnsi="Georgia"/>
        </w:rPr>
        <w:t>linguistic project is of fundamental importance since it</w:t>
      </w:r>
      <w:r w:rsidR="007B44D7" w:rsidRPr="007660EC">
        <w:rPr>
          <w:rStyle w:val="StyleUnderline"/>
          <w:rFonts w:ascii="Georgia" w:hAnsi="Georgia"/>
        </w:rPr>
        <w:t xml:space="preserve"> </w:t>
      </w:r>
      <w:r w:rsidRPr="007660EC">
        <w:rPr>
          <w:rStyle w:val="StyleUnderline"/>
          <w:rFonts w:ascii="Georgia" w:hAnsi="Georgia"/>
        </w:rPr>
        <w:t>allows a rearrangement of the relationship between notions of human</w:t>
      </w:r>
      <w:r w:rsidR="007B44D7" w:rsidRPr="007660EC">
        <w:rPr>
          <w:rStyle w:val="StyleUnderline"/>
          <w:rFonts w:ascii="Georgia" w:hAnsi="Georgia"/>
        </w:rPr>
        <w:t xml:space="preserve"> </w:t>
      </w:r>
      <w:r w:rsidRPr="007660EC">
        <w:rPr>
          <w:rStyle w:val="StyleUnderline"/>
          <w:rFonts w:ascii="Georgia" w:hAnsi="Georgia"/>
        </w:rPr>
        <w:t>freedom and</w:t>
      </w:r>
      <w:r w:rsidRPr="007660EC">
        <w:rPr>
          <w:rFonts w:ascii="Georgia" w:hAnsi="Georgia"/>
        </w:rPr>
        <w:t xml:space="preserve"> notions of human </w:t>
      </w:r>
      <w:r w:rsidRPr="007660EC">
        <w:rPr>
          <w:rStyle w:val="StyleUnderline"/>
          <w:rFonts w:ascii="Georgia" w:hAnsi="Georgia"/>
        </w:rPr>
        <w:t>essence.</w:t>
      </w:r>
      <w:r w:rsidRPr="007660EC">
        <w:rPr>
          <w:rFonts w:ascii="Georgia" w:hAnsi="Georgia"/>
        </w:rPr>
        <w:t xml:space="preserve"> More speciWcally, the emergence</w:t>
      </w:r>
      <w:r w:rsidR="007B44D7" w:rsidRPr="007660EC">
        <w:rPr>
          <w:rFonts w:ascii="Georgia" w:hAnsi="Georgia"/>
        </w:rPr>
        <w:t xml:space="preserve"> </w:t>
      </w:r>
      <w:r w:rsidRPr="007660EC">
        <w:rPr>
          <w:rFonts w:ascii="Georgia" w:hAnsi="Georgia"/>
        </w:rPr>
        <w:t xml:space="preserve">from political, economic, and sexual objection of </w:t>
      </w:r>
      <w:r w:rsidRPr="007660EC">
        <w:rPr>
          <w:rStyle w:val="StyleUnderline"/>
          <w:rFonts w:ascii="Georgia" w:hAnsi="Georgia"/>
        </w:rPr>
        <w:t>the radical</w:t>
      </w:r>
      <w:r w:rsidR="007B44D7" w:rsidRPr="007660EC">
        <w:rPr>
          <w:rStyle w:val="StyleUnderline"/>
          <w:rFonts w:ascii="Georgia" w:hAnsi="Georgia"/>
        </w:rPr>
        <w:t xml:space="preserve"> </w:t>
      </w:r>
      <w:r w:rsidRPr="007660EC">
        <w:rPr>
          <w:rStyle w:val="StyleUnderline"/>
          <w:rFonts w:ascii="Georgia" w:hAnsi="Georgia"/>
        </w:rPr>
        <w:t>materiality and syntax that animates black performances indicates a</w:t>
      </w:r>
      <w:r w:rsidR="007B44D7" w:rsidRPr="007660EC">
        <w:rPr>
          <w:rStyle w:val="StyleUnderline"/>
          <w:rFonts w:ascii="Georgia" w:hAnsi="Georgia"/>
        </w:rPr>
        <w:t xml:space="preserve"> </w:t>
      </w:r>
      <w:r w:rsidRPr="007660EC">
        <w:rPr>
          <w:rStyle w:val="StyleUnderline"/>
          <w:rFonts w:ascii="Georgia" w:hAnsi="Georgia"/>
        </w:rPr>
        <w:t>freedom drive that is expressed always and everywhere</w:t>
      </w:r>
      <w:r w:rsidRPr="007660EC">
        <w:rPr>
          <w:rFonts w:ascii="Georgia" w:hAnsi="Georgia"/>
        </w:rPr>
        <w:t xml:space="preserve"> throughout their</w:t>
      </w:r>
      <w:r w:rsidR="007B44D7" w:rsidRPr="007660EC">
        <w:rPr>
          <w:rFonts w:ascii="Georgia" w:hAnsi="Georgia"/>
        </w:rPr>
        <w:t xml:space="preserve"> </w:t>
      </w:r>
      <w:r w:rsidRPr="007660EC">
        <w:rPr>
          <w:rFonts w:ascii="Georgia" w:hAnsi="Georgia"/>
        </w:rPr>
        <w:t>graphic (re)production.</w:t>
      </w:r>
      <w:r w:rsidR="007B44D7" w:rsidRPr="007660EC">
        <w:rPr>
          <w:rFonts w:ascii="Georgia" w:hAnsi="Georgia"/>
        </w:rPr>
        <w:t xml:space="preserve"> </w:t>
      </w:r>
      <w:r w:rsidRPr="007660EC">
        <w:rPr>
          <w:rFonts w:ascii="Georgia" w:hAnsi="Georgia"/>
        </w:rPr>
        <w:t>In Caribbean Discourse Edouard Glissant writes:</w:t>
      </w:r>
      <w:r w:rsidR="007B44D7" w:rsidRPr="007660EC">
        <w:rPr>
          <w:rFonts w:ascii="Georgia" w:hAnsi="Georgia"/>
        </w:rPr>
        <w:t xml:space="preserve"> </w:t>
      </w:r>
      <w:r w:rsidRPr="007660EC">
        <w:rPr>
          <w:rFonts w:ascii="Georgia" w:hAnsi="Georgia"/>
        </w:rPr>
        <w:t>From the outset (that is from the moment Creole is forged as a medium</w:t>
      </w:r>
      <w:r w:rsidR="007B44D7" w:rsidRPr="007660EC">
        <w:rPr>
          <w:rFonts w:ascii="Georgia" w:hAnsi="Georgia"/>
        </w:rPr>
        <w:t xml:space="preserve"> </w:t>
      </w:r>
      <w:r w:rsidRPr="007660EC">
        <w:rPr>
          <w:rFonts w:ascii="Georgia" w:hAnsi="Georgia"/>
        </w:rPr>
        <w:t xml:space="preserve">of communication between slave and master), </w:t>
      </w:r>
      <w:r w:rsidRPr="007660EC">
        <w:rPr>
          <w:rStyle w:val="Emphasis"/>
          <w:rFonts w:ascii="Georgia" w:hAnsi="Georgia"/>
        </w:rPr>
        <w:t>the spoken imposes on</w:t>
      </w:r>
      <w:r w:rsidR="007B44D7" w:rsidRPr="007660EC">
        <w:rPr>
          <w:rStyle w:val="Emphasis"/>
          <w:rFonts w:ascii="Georgia" w:hAnsi="Georgia"/>
        </w:rPr>
        <w:t xml:space="preserve"> </w:t>
      </w:r>
      <w:r w:rsidRPr="007660EC">
        <w:rPr>
          <w:rStyle w:val="Emphasis"/>
          <w:rFonts w:ascii="Georgia" w:hAnsi="Georgia"/>
        </w:rPr>
        <w:t xml:space="preserve">the slave its particular syntax. </w:t>
      </w:r>
      <w:r w:rsidRPr="007660EC">
        <w:rPr>
          <w:rFonts w:ascii="Georgia" w:hAnsi="Georgia"/>
        </w:rPr>
        <w:t>For Caribbean man, the word is Wrst and</w:t>
      </w:r>
      <w:r w:rsidR="007B44D7" w:rsidRPr="007660EC">
        <w:rPr>
          <w:rFonts w:ascii="Georgia" w:hAnsi="Georgia"/>
        </w:rPr>
        <w:t xml:space="preserve"> </w:t>
      </w:r>
      <w:r w:rsidRPr="007660EC">
        <w:rPr>
          <w:rFonts w:ascii="Georgia" w:hAnsi="Georgia"/>
        </w:rPr>
        <w:t xml:space="preserve">foremost sound. Noise is essential to speech. Din is discourse. . . . </w:t>
      </w:r>
      <w:r w:rsidRPr="007660EC">
        <w:rPr>
          <w:rStyle w:val="StyleUnderline"/>
          <w:rFonts w:ascii="Georgia" w:hAnsi="Georgia"/>
        </w:rPr>
        <w:t>Since</w:t>
      </w:r>
      <w:r w:rsidR="007B44D7" w:rsidRPr="007660EC">
        <w:rPr>
          <w:rStyle w:val="StyleUnderline"/>
          <w:rFonts w:ascii="Georgia" w:hAnsi="Georgia"/>
        </w:rPr>
        <w:t xml:space="preserve"> </w:t>
      </w:r>
      <w:r w:rsidRPr="007660EC">
        <w:rPr>
          <w:rStyle w:val="StyleUnderline"/>
          <w:rFonts w:ascii="Georgia" w:hAnsi="Georgia"/>
        </w:rPr>
        <w:t>speech was forbidden, slaves</w:t>
      </w:r>
      <w:r w:rsidR="00D15DE1" w:rsidRPr="007660EC">
        <w:rPr>
          <w:rStyle w:val="StyleUnderline"/>
          <w:rFonts w:ascii="Georgia" w:hAnsi="Georgia"/>
        </w:rPr>
        <w:t xml:space="preserve"> camoufl</w:t>
      </w:r>
      <w:r w:rsidRPr="007660EC">
        <w:rPr>
          <w:rStyle w:val="StyleUnderline"/>
          <w:rFonts w:ascii="Georgia" w:hAnsi="Georgia"/>
        </w:rPr>
        <w:t>aged the word under the provocative</w:t>
      </w:r>
      <w:r w:rsidR="007B44D7" w:rsidRPr="007660EC">
        <w:rPr>
          <w:rStyle w:val="StyleUnderline"/>
          <w:rFonts w:ascii="Georgia" w:hAnsi="Georgia"/>
        </w:rPr>
        <w:t xml:space="preserve"> </w:t>
      </w:r>
      <w:r w:rsidRPr="007660EC">
        <w:rPr>
          <w:rStyle w:val="StyleUnderline"/>
          <w:rFonts w:ascii="Georgia" w:hAnsi="Georgia"/>
        </w:rPr>
        <w:t xml:space="preserve">intensity of the scream. It was taken to be nothing but </w:t>
      </w:r>
      <w:r w:rsidRPr="007660EC">
        <w:rPr>
          <w:rStyle w:val="Emphasis"/>
          <w:rFonts w:ascii="Georgia" w:hAnsi="Georgia"/>
        </w:rPr>
        <w:t>the call of a wild</w:t>
      </w:r>
      <w:r w:rsidR="007B44D7" w:rsidRPr="007660EC">
        <w:rPr>
          <w:rStyle w:val="Emphasis"/>
          <w:rFonts w:ascii="Georgia" w:hAnsi="Georgia"/>
        </w:rPr>
        <w:t xml:space="preserve"> </w:t>
      </w:r>
      <w:r w:rsidRPr="007660EC">
        <w:rPr>
          <w:rStyle w:val="Emphasis"/>
          <w:rFonts w:ascii="Georgia" w:hAnsi="Georgia"/>
        </w:rPr>
        <w:t>animal.</w:t>
      </w:r>
      <w:r w:rsidRPr="007660EC">
        <w:rPr>
          <w:rFonts w:ascii="Georgia" w:hAnsi="Georgia"/>
        </w:rPr>
        <w:t xml:space="preserve"> This is how the dispossessed man organized his speech by weaving</w:t>
      </w:r>
      <w:r w:rsidR="007B44D7" w:rsidRPr="007660EC">
        <w:rPr>
          <w:rFonts w:ascii="Georgia" w:hAnsi="Georgia"/>
        </w:rPr>
        <w:t xml:space="preserve"> </w:t>
      </w:r>
      <w:r w:rsidRPr="007660EC">
        <w:rPr>
          <w:rFonts w:ascii="Georgia" w:hAnsi="Georgia"/>
        </w:rPr>
        <w:t>it into the apparently meaningless texture of extreme noise.8</w:t>
      </w:r>
      <w:r w:rsidR="007B44D7" w:rsidRPr="007660EC">
        <w:rPr>
          <w:rFonts w:ascii="Georgia" w:hAnsi="Georgia"/>
        </w:rPr>
        <w:t xml:space="preserve"> </w:t>
      </w:r>
      <w:r w:rsidRPr="007660EC">
        <w:rPr>
          <w:rFonts w:ascii="Georgia" w:hAnsi="Georgia"/>
        </w:rPr>
        <w:t>Lingering with Glissant’s formulations produces certain insights. The</w:t>
      </w:r>
      <w:r w:rsidR="007B44D7" w:rsidRPr="007660EC">
        <w:rPr>
          <w:rFonts w:ascii="Georgia" w:hAnsi="Georgia"/>
        </w:rPr>
        <w:t xml:space="preserve"> </w:t>
      </w:r>
      <w:r w:rsidRPr="007660EC">
        <w:rPr>
          <w:rFonts w:ascii="Georgia" w:hAnsi="Georgia"/>
        </w:rPr>
        <w:t>Wrst is that the temporal condensation and acceleration of the trajectory</w:t>
      </w:r>
      <w:r w:rsidR="007B44D7" w:rsidRPr="007660EC">
        <w:rPr>
          <w:rFonts w:ascii="Georgia" w:hAnsi="Georgia"/>
        </w:rPr>
        <w:t xml:space="preserve"> </w:t>
      </w:r>
      <w:r w:rsidRPr="007660EC">
        <w:rPr>
          <w:rFonts w:ascii="Georgia" w:hAnsi="Georgia"/>
        </w:rPr>
        <w:t>of black performances, which is to say black history, is a real problem</w:t>
      </w:r>
      <w:r w:rsidR="007B44D7" w:rsidRPr="007660EC">
        <w:rPr>
          <w:rFonts w:ascii="Georgia" w:hAnsi="Georgia"/>
        </w:rPr>
        <w:t xml:space="preserve"> </w:t>
      </w:r>
      <w:r w:rsidRPr="007660EC">
        <w:rPr>
          <w:rFonts w:ascii="Georgia" w:hAnsi="Georgia"/>
        </w:rPr>
        <w:t>and a real chance for the philosophy of history. The second is that the</w:t>
      </w:r>
      <w:r w:rsidR="007B44D7" w:rsidRPr="007660EC">
        <w:rPr>
          <w:rFonts w:ascii="Georgia" w:hAnsi="Georgia"/>
        </w:rPr>
        <w:t xml:space="preserve"> </w:t>
      </w:r>
      <w:r w:rsidRPr="007660EC">
        <w:rPr>
          <w:rStyle w:val="StyleUnderline"/>
          <w:rFonts w:ascii="Georgia" w:hAnsi="Georgia"/>
        </w:rPr>
        <w:t>animative materiality</w:t>
      </w:r>
      <w:r w:rsidRPr="007660EC">
        <w:rPr>
          <w:rFonts w:ascii="Georgia" w:hAnsi="Georgia"/>
        </w:rPr>
        <w:t>—the aesthetic, political, sexual, and racial force—</w:t>
      </w:r>
      <w:r w:rsidR="007B44D7" w:rsidRPr="007660EC">
        <w:rPr>
          <w:rFonts w:ascii="Georgia" w:hAnsi="Georgia"/>
        </w:rPr>
        <w:t xml:space="preserve"> </w:t>
      </w:r>
      <w:r w:rsidRPr="007660EC">
        <w:rPr>
          <w:rFonts w:ascii="Georgia" w:hAnsi="Georgia"/>
        </w:rPr>
        <w:t>of the ensemble of objects that we might call black performances, black</w:t>
      </w:r>
      <w:r w:rsidR="007B44D7" w:rsidRPr="007660EC">
        <w:rPr>
          <w:rFonts w:ascii="Georgia" w:hAnsi="Georgia"/>
        </w:rPr>
        <w:t xml:space="preserve"> </w:t>
      </w:r>
      <w:r w:rsidRPr="007660EC">
        <w:rPr>
          <w:rFonts w:ascii="Georgia" w:hAnsi="Georgia"/>
        </w:rPr>
        <w:t xml:space="preserve">history, blackness, </w:t>
      </w:r>
      <w:r w:rsidRPr="007660EC">
        <w:rPr>
          <w:rStyle w:val="StyleUnderline"/>
          <w:rFonts w:ascii="Georgia" w:hAnsi="Georgia"/>
        </w:rPr>
        <w:t>is a real problem</w:t>
      </w:r>
      <w:r w:rsidRPr="007660EC">
        <w:rPr>
          <w:rFonts w:ascii="Georgia" w:hAnsi="Georgia"/>
        </w:rPr>
        <w:t xml:space="preserve"> and a real chance for the philosophy</w:t>
      </w:r>
      <w:r w:rsidR="007B44D7" w:rsidRPr="007660EC">
        <w:rPr>
          <w:rFonts w:ascii="Georgia" w:hAnsi="Georgia"/>
        </w:rPr>
        <w:t xml:space="preserve"> </w:t>
      </w:r>
      <w:r w:rsidRPr="007660EC">
        <w:rPr>
          <w:rFonts w:ascii="Georgia" w:hAnsi="Georgia"/>
        </w:rPr>
        <w:t>RESISTANCE OF THE OBJECT – 7</w:t>
      </w:r>
      <w:r w:rsidR="007B44D7" w:rsidRPr="007660EC">
        <w:rPr>
          <w:rFonts w:ascii="Georgia" w:hAnsi="Georgia"/>
        </w:rPr>
        <w:t xml:space="preserve"> </w:t>
      </w:r>
      <w:r w:rsidRPr="007660EC">
        <w:rPr>
          <w:rFonts w:ascii="Georgia" w:hAnsi="Georgia"/>
        </w:rPr>
        <w:t>of human being (which would necessarily bear and be irreducible to</w:t>
      </w:r>
      <w:r w:rsidR="007B44D7" w:rsidRPr="007660EC">
        <w:rPr>
          <w:rFonts w:ascii="Georgia" w:hAnsi="Georgia"/>
        </w:rPr>
        <w:t xml:space="preserve"> </w:t>
      </w:r>
      <w:r w:rsidRPr="007660EC">
        <w:rPr>
          <w:rFonts w:ascii="Georgia" w:hAnsi="Georgia"/>
        </w:rPr>
        <w:t>what is called, or what somebody might hope someday to call, subjectivity).</w:t>
      </w:r>
      <w:r w:rsidR="007B44D7" w:rsidRPr="007660EC">
        <w:rPr>
          <w:rFonts w:ascii="Georgia" w:hAnsi="Georgia"/>
        </w:rPr>
        <w:t xml:space="preserve"> </w:t>
      </w:r>
      <w:r w:rsidRPr="007660EC">
        <w:rPr>
          <w:rFonts w:ascii="Georgia" w:hAnsi="Georgia"/>
        </w:rPr>
        <w:t>One of the implications of blackness, if it is set to work in and</w:t>
      </w:r>
      <w:r w:rsidR="007B44D7" w:rsidRPr="007660EC">
        <w:rPr>
          <w:rFonts w:ascii="Georgia" w:hAnsi="Georgia"/>
        </w:rPr>
        <w:t xml:space="preserve"> </w:t>
      </w:r>
      <w:r w:rsidRPr="007660EC">
        <w:rPr>
          <w:rFonts w:ascii="Georgia" w:hAnsi="Georgia"/>
        </w:rPr>
        <w:t>on such philosophy, is that those manifestations of the future in the</w:t>
      </w:r>
      <w:r w:rsidR="007B44D7" w:rsidRPr="007660EC">
        <w:rPr>
          <w:rFonts w:ascii="Georgia" w:hAnsi="Georgia"/>
        </w:rPr>
        <w:t xml:space="preserve"> </w:t>
      </w:r>
      <w:r w:rsidRPr="007660EC">
        <w:rPr>
          <w:rFonts w:ascii="Georgia" w:hAnsi="Georgia"/>
        </w:rPr>
        <w:t xml:space="preserve">degraded present that C. L. R. </w:t>
      </w:r>
      <w:r w:rsidRPr="007660EC">
        <w:rPr>
          <w:rFonts w:ascii="Georgia" w:hAnsi="Georgia"/>
        </w:rPr>
        <w:lastRenderedPageBreak/>
        <w:t>James described can never be understood</w:t>
      </w:r>
      <w:r w:rsidR="007B44D7" w:rsidRPr="007660EC">
        <w:rPr>
          <w:rFonts w:ascii="Georgia" w:hAnsi="Georgia"/>
        </w:rPr>
        <w:t xml:space="preserve"> </w:t>
      </w:r>
      <w:r w:rsidRPr="007660EC">
        <w:rPr>
          <w:rFonts w:ascii="Georgia" w:hAnsi="Georgia"/>
        </w:rPr>
        <w:t>simply as illusory. The knowledge of the future in the present is bound</w:t>
      </w:r>
      <w:r w:rsidR="007B44D7" w:rsidRPr="007660EC">
        <w:rPr>
          <w:rFonts w:ascii="Georgia" w:hAnsi="Georgia"/>
        </w:rPr>
        <w:t xml:space="preserve"> </w:t>
      </w:r>
      <w:r w:rsidRPr="007660EC">
        <w:rPr>
          <w:rFonts w:ascii="Georgia" w:hAnsi="Georgia"/>
        </w:rPr>
        <w:t>up with what is given in something Marx could only subjunctively</w:t>
      </w:r>
      <w:r w:rsidR="007B44D7" w:rsidRPr="007660EC">
        <w:rPr>
          <w:rFonts w:ascii="Georgia" w:hAnsi="Georgia"/>
        </w:rPr>
        <w:t xml:space="preserve"> </w:t>
      </w:r>
      <w:r w:rsidRPr="007660EC">
        <w:rPr>
          <w:rFonts w:ascii="Georgia" w:hAnsi="Georgia"/>
        </w:rPr>
        <w:t xml:space="preserve">imagine: </w:t>
      </w:r>
      <w:r w:rsidRPr="007660EC">
        <w:rPr>
          <w:rStyle w:val="Emphasis"/>
          <w:rFonts w:ascii="Georgia" w:hAnsi="Georgia"/>
        </w:rPr>
        <w:t>the commodity who speaks</w:t>
      </w:r>
      <w:r w:rsidRPr="007660EC">
        <w:rPr>
          <w:rFonts w:ascii="Georgia" w:hAnsi="Georgia"/>
        </w:rPr>
        <w:t>. Here is the relevant passage from</w:t>
      </w:r>
      <w:r w:rsidR="007B44D7" w:rsidRPr="007660EC">
        <w:rPr>
          <w:rFonts w:ascii="Georgia" w:hAnsi="Georgia"/>
        </w:rPr>
        <w:t xml:space="preserve"> </w:t>
      </w:r>
      <w:r w:rsidRPr="007660EC">
        <w:rPr>
          <w:rFonts w:ascii="Georgia" w:hAnsi="Georgia"/>
        </w:rPr>
        <w:t>volume 1 of Capital, at the end of the chapter on “The Commodity,” at</w:t>
      </w:r>
      <w:r w:rsidR="007B44D7" w:rsidRPr="007660EC">
        <w:rPr>
          <w:rFonts w:ascii="Georgia" w:hAnsi="Georgia"/>
        </w:rPr>
        <w:t xml:space="preserve"> </w:t>
      </w:r>
      <w:r w:rsidRPr="007660EC">
        <w:rPr>
          <w:rFonts w:ascii="Georgia" w:hAnsi="Georgia"/>
        </w:rPr>
        <w:t>the end of the section called “The Fetishism of the Commodity and Its</w:t>
      </w:r>
      <w:r w:rsidR="007B44D7" w:rsidRPr="007660EC">
        <w:rPr>
          <w:rFonts w:ascii="Georgia" w:hAnsi="Georgia"/>
        </w:rPr>
        <w:t xml:space="preserve"> </w:t>
      </w:r>
      <w:r w:rsidRPr="007660EC">
        <w:rPr>
          <w:rFonts w:ascii="Georgia" w:hAnsi="Georgia"/>
        </w:rPr>
        <w:t>Secret.”</w:t>
      </w:r>
      <w:r w:rsidR="007B44D7" w:rsidRPr="007660EC">
        <w:rPr>
          <w:rFonts w:ascii="Georgia" w:hAnsi="Georgia"/>
        </w:rPr>
        <w:t xml:space="preserve"> </w:t>
      </w:r>
      <w:r w:rsidRPr="007660EC">
        <w:rPr>
          <w:rFonts w:ascii="Georgia" w:hAnsi="Georgia"/>
        </w:rPr>
        <w:t>But, to avoid anticipating, we will content ourselves here with one more</w:t>
      </w:r>
      <w:r w:rsidR="007B44D7" w:rsidRPr="007660EC">
        <w:rPr>
          <w:rFonts w:ascii="Georgia" w:hAnsi="Georgia"/>
        </w:rPr>
        <w:t xml:space="preserve"> </w:t>
      </w:r>
      <w:r w:rsidRPr="007660EC">
        <w:rPr>
          <w:rFonts w:ascii="Georgia" w:hAnsi="Georgia"/>
        </w:rPr>
        <w:t xml:space="preserve">example relating to the commodity-form itself. </w:t>
      </w:r>
      <w:r w:rsidRPr="007660EC">
        <w:rPr>
          <w:rStyle w:val="StyleUnderline"/>
          <w:rFonts w:ascii="Georgia" w:hAnsi="Georgia"/>
        </w:rPr>
        <w:t>If commodities could</w:t>
      </w:r>
      <w:r w:rsidR="007B44D7" w:rsidRPr="007660EC">
        <w:rPr>
          <w:rStyle w:val="StyleUnderline"/>
          <w:rFonts w:ascii="Georgia" w:hAnsi="Georgia"/>
        </w:rPr>
        <w:t xml:space="preserve"> </w:t>
      </w:r>
      <w:r w:rsidRPr="007660EC">
        <w:rPr>
          <w:rStyle w:val="StyleUnderline"/>
          <w:rFonts w:ascii="Georgia" w:hAnsi="Georgia"/>
        </w:rPr>
        <w:t>speak they would say this</w:t>
      </w:r>
      <w:r w:rsidRPr="007660EC">
        <w:rPr>
          <w:rStyle w:val="Emphasis"/>
          <w:rFonts w:ascii="Georgia" w:hAnsi="Georgia"/>
        </w:rPr>
        <w:t>: our use-value may interest men, but it does</w:t>
      </w:r>
      <w:r w:rsidR="007B44D7" w:rsidRPr="007660EC">
        <w:rPr>
          <w:rStyle w:val="Emphasis"/>
          <w:rFonts w:ascii="Georgia" w:hAnsi="Georgia"/>
        </w:rPr>
        <w:t xml:space="preserve"> </w:t>
      </w:r>
      <w:r w:rsidRPr="007660EC">
        <w:rPr>
          <w:rStyle w:val="Emphasis"/>
          <w:rFonts w:ascii="Georgia" w:hAnsi="Georgia"/>
        </w:rPr>
        <w:t xml:space="preserve">not belong to us as objects. </w:t>
      </w:r>
      <w:r w:rsidRPr="007660EC">
        <w:rPr>
          <w:rStyle w:val="StyleUnderline"/>
          <w:rFonts w:ascii="Georgia" w:hAnsi="Georgia"/>
        </w:rPr>
        <w:t>What does belong to us as objects, however,</w:t>
      </w:r>
      <w:r w:rsidR="007B44D7" w:rsidRPr="007660EC">
        <w:rPr>
          <w:rStyle w:val="StyleUnderline"/>
          <w:rFonts w:ascii="Georgia" w:hAnsi="Georgia"/>
        </w:rPr>
        <w:t xml:space="preserve"> </w:t>
      </w:r>
      <w:r w:rsidRPr="007660EC">
        <w:rPr>
          <w:rStyle w:val="StyleUnderline"/>
          <w:rFonts w:ascii="Georgia" w:hAnsi="Georgia"/>
        </w:rPr>
        <w:t xml:space="preserve">is our value. </w:t>
      </w:r>
      <w:r w:rsidRPr="007660EC">
        <w:rPr>
          <w:rFonts w:ascii="Georgia" w:hAnsi="Georgia"/>
        </w:rPr>
        <w:t>Our own intercourse as commodities proves it. We relate</w:t>
      </w:r>
      <w:r w:rsidR="007B44D7" w:rsidRPr="007660EC">
        <w:rPr>
          <w:rFonts w:ascii="Georgia" w:hAnsi="Georgia"/>
        </w:rPr>
        <w:t xml:space="preserve"> </w:t>
      </w:r>
      <w:r w:rsidRPr="007660EC">
        <w:rPr>
          <w:rFonts w:ascii="Georgia" w:hAnsi="Georgia"/>
        </w:rPr>
        <w:t>to each other merely as exchange-values. Now listen how those commodities</w:t>
      </w:r>
      <w:r w:rsidR="007B44D7" w:rsidRPr="007660EC">
        <w:rPr>
          <w:rFonts w:ascii="Georgia" w:hAnsi="Georgia"/>
        </w:rPr>
        <w:t xml:space="preserve"> </w:t>
      </w:r>
      <w:r w:rsidRPr="007660EC">
        <w:rPr>
          <w:rFonts w:ascii="Georgia" w:hAnsi="Georgia"/>
        </w:rPr>
        <w:t>speak through the mouth of the economist:</w:t>
      </w:r>
      <w:r w:rsidR="007B44D7" w:rsidRPr="007660EC">
        <w:rPr>
          <w:rFonts w:ascii="Georgia" w:hAnsi="Georgia"/>
        </w:rPr>
        <w:t xml:space="preserve"> </w:t>
      </w:r>
      <w:r w:rsidRPr="007660EC">
        <w:rPr>
          <w:rFonts w:ascii="Georgia" w:hAnsi="Georgia"/>
        </w:rPr>
        <w:t>“</w:t>
      </w:r>
      <w:r w:rsidRPr="007660EC">
        <w:rPr>
          <w:rStyle w:val="StyleUnderline"/>
          <w:rFonts w:ascii="Georgia" w:hAnsi="Georgia"/>
        </w:rPr>
        <w:t>Value (i.e., exchange-value) is a property of things</w:t>
      </w:r>
      <w:r w:rsidRPr="007660EC">
        <w:rPr>
          <w:rFonts w:ascii="Georgia" w:hAnsi="Georgia"/>
        </w:rPr>
        <w:t>, riches (i.e., usevalue)</w:t>
      </w:r>
      <w:r w:rsidR="007B44D7" w:rsidRPr="007660EC">
        <w:rPr>
          <w:rFonts w:ascii="Georgia" w:hAnsi="Georgia"/>
        </w:rPr>
        <w:t xml:space="preserve"> </w:t>
      </w:r>
      <w:r w:rsidRPr="007660EC">
        <w:rPr>
          <w:rStyle w:val="StyleUnderline"/>
          <w:rFonts w:ascii="Georgia" w:hAnsi="Georgia"/>
        </w:rPr>
        <w:t>of man.</w:t>
      </w:r>
      <w:r w:rsidRPr="007660EC">
        <w:rPr>
          <w:rFonts w:ascii="Georgia" w:hAnsi="Georgia"/>
        </w:rPr>
        <w:t xml:space="preserve"> Value in this sense necessarily implies exchanges, riches</w:t>
      </w:r>
      <w:r w:rsidR="007B44D7" w:rsidRPr="007660EC">
        <w:rPr>
          <w:rFonts w:ascii="Georgia" w:hAnsi="Georgia"/>
        </w:rPr>
        <w:t xml:space="preserve"> </w:t>
      </w:r>
      <w:r w:rsidRPr="007660EC">
        <w:rPr>
          <w:rFonts w:ascii="Georgia" w:hAnsi="Georgia"/>
        </w:rPr>
        <w:t>do not.”</w:t>
      </w:r>
      <w:r w:rsidR="007B44D7" w:rsidRPr="007660EC">
        <w:rPr>
          <w:rFonts w:ascii="Georgia" w:hAnsi="Georgia"/>
        </w:rPr>
        <w:t xml:space="preserve"> </w:t>
      </w:r>
      <w:r w:rsidRPr="007660EC">
        <w:rPr>
          <w:rFonts w:ascii="Georgia" w:hAnsi="Georgia"/>
        </w:rPr>
        <w:t xml:space="preserve">“Riches (use-value) are the attribute of man, </w:t>
      </w:r>
      <w:r w:rsidRPr="007660EC">
        <w:rPr>
          <w:rStyle w:val="StyleUnderline"/>
          <w:rFonts w:ascii="Georgia" w:hAnsi="Georgia"/>
        </w:rPr>
        <w:t>value is the attribute</w:t>
      </w:r>
      <w:r w:rsidR="007B44D7" w:rsidRPr="007660EC">
        <w:rPr>
          <w:rStyle w:val="StyleUnderline"/>
          <w:rFonts w:ascii="Georgia" w:hAnsi="Georgia"/>
        </w:rPr>
        <w:t xml:space="preserve"> </w:t>
      </w:r>
      <w:r w:rsidRPr="007660EC">
        <w:rPr>
          <w:rStyle w:val="StyleUnderline"/>
          <w:rFonts w:ascii="Georgia" w:hAnsi="Georgia"/>
        </w:rPr>
        <w:t>of commodities.</w:t>
      </w:r>
      <w:r w:rsidRPr="007660EC">
        <w:rPr>
          <w:rFonts w:ascii="Georgia" w:hAnsi="Georgia"/>
        </w:rPr>
        <w:t xml:space="preserve"> A man or a community is rich, a pearl or a diamond is</w:t>
      </w:r>
      <w:r w:rsidR="007B44D7" w:rsidRPr="007660EC">
        <w:rPr>
          <w:rFonts w:ascii="Georgia" w:hAnsi="Georgia"/>
        </w:rPr>
        <w:t xml:space="preserve"> </w:t>
      </w:r>
      <w:r w:rsidRPr="007660EC">
        <w:rPr>
          <w:rFonts w:ascii="Georgia" w:hAnsi="Georgia"/>
        </w:rPr>
        <w:t>valuable. . . . A pearl or a diamond is valuable as a pearl or diamond.”</w:t>
      </w:r>
      <w:r w:rsidR="007B44D7" w:rsidRPr="007660EC">
        <w:rPr>
          <w:rFonts w:ascii="Georgia" w:hAnsi="Georgia"/>
        </w:rPr>
        <w:t xml:space="preserve"> </w:t>
      </w:r>
      <w:r w:rsidRPr="007660EC">
        <w:rPr>
          <w:rFonts w:ascii="Georgia" w:hAnsi="Georgia"/>
        </w:rPr>
        <w:t>So far no chemist has ever discovered exchange-value either in a</w:t>
      </w:r>
      <w:r w:rsidR="007B44D7" w:rsidRPr="007660EC">
        <w:rPr>
          <w:rFonts w:ascii="Georgia" w:hAnsi="Georgia"/>
        </w:rPr>
        <w:t xml:space="preserve"> </w:t>
      </w:r>
      <w:r w:rsidRPr="007660EC">
        <w:rPr>
          <w:rFonts w:ascii="Georgia" w:hAnsi="Georgia"/>
        </w:rPr>
        <w:t>pearl or a diamond. The economists who have discovered this chemical</w:t>
      </w:r>
      <w:r w:rsidR="007B44D7" w:rsidRPr="007660EC">
        <w:rPr>
          <w:rFonts w:ascii="Georgia" w:hAnsi="Georgia"/>
        </w:rPr>
        <w:t xml:space="preserve"> </w:t>
      </w:r>
      <w:r w:rsidRPr="007660EC">
        <w:rPr>
          <w:rFonts w:ascii="Georgia" w:hAnsi="Georgia"/>
        </w:rPr>
        <w:t>substance, and who lay special claim to critical acumen, nevertheless Wnd</w:t>
      </w:r>
      <w:r w:rsidR="007B44D7" w:rsidRPr="007660EC">
        <w:rPr>
          <w:rFonts w:ascii="Georgia" w:hAnsi="Georgia"/>
        </w:rPr>
        <w:t xml:space="preserve"> </w:t>
      </w:r>
      <w:r w:rsidRPr="007660EC">
        <w:rPr>
          <w:rFonts w:ascii="Georgia" w:hAnsi="Georgia"/>
        </w:rPr>
        <w:t>that the use-value of material objects belongs to them independently of</w:t>
      </w:r>
      <w:r w:rsidR="007B44D7" w:rsidRPr="007660EC">
        <w:rPr>
          <w:rFonts w:ascii="Georgia" w:hAnsi="Georgia"/>
        </w:rPr>
        <w:t xml:space="preserve"> </w:t>
      </w:r>
      <w:r w:rsidRPr="007660EC">
        <w:rPr>
          <w:rFonts w:ascii="Georgia" w:hAnsi="Georgia"/>
        </w:rPr>
        <w:t>their material properties, while their value, on the other hand, forms a</w:t>
      </w:r>
      <w:r w:rsidR="007B44D7" w:rsidRPr="007660EC">
        <w:rPr>
          <w:rFonts w:ascii="Georgia" w:hAnsi="Georgia"/>
        </w:rPr>
        <w:t xml:space="preserve"> </w:t>
      </w:r>
      <w:r w:rsidRPr="007660EC">
        <w:rPr>
          <w:rFonts w:ascii="Georgia" w:hAnsi="Georgia"/>
        </w:rPr>
        <w:t>part of them as objects. What conWrms them in this view is the peculiar</w:t>
      </w:r>
      <w:r w:rsidR="007B44D7" w:rsidRPr="007660EC">
        <w:rPr>
          <w:rFonts w:ascii="Georgia" w:hAnsi="Georgia"/>
        </w:rPr>
        <w:t xml:space="preserve"> </w:t>
      </w:r>
      <w:r w:rsidRPr="007660EC">
        <w:rPr>
          <w:rFonts w:ascii="Georgia" w:hAnsi="Georgia"/>
        </w:rPr>
        <w:t>circumstance that the use-value of a thing is realized without exchange,</w:t>
      </w:r>
      <w:r w:rsidR="007B44D7" w:rsidRPr="007660EC">
        <w:rPr>
          <w:rFonts w:ascii="Georgia" w:hAnsi="Georgia"/>
        </w:rPr>
        <w:t xml:space="preserve"> </w:t>
      </w:r>
      <w:r w:rsidRPr="007660EC">
        <w:rPr>
          <w:rFonts w:ascii="Georgia" w:hAnsi="Georgia"/>
        </w:rPr>
        <w:t>i.e. in a social process. Who would not call to mind at this point the advice</w:t>
      </w:r>
      <w:r w:rsidR="007B44D7" w:rsidRPr="007660EC">
        <w:rPr>
          <w:rFonts w:ascii="Georgia" w:hAnsi="Georgia"/>
        </w:rPr>
        <w:t xml:space="preserve"> </w:t>
      </w:r>
      <w:r w:rsidRPr="007660EC">
        <w:rPr>
          <w:rFonts w:ascii="Georgia" w:hAnsi="Georgia"/>
        </w:rPr>
        <w:t>given by the good Dogberry to the night-watchman Seacoal?</w:t>
      </w:r>
      <w:r w:rsidR="007B44D7" w:rsidRPr="007660EC">
        <w:rPr>
          <w:rFonts w:ascii="Georgia" w:hAnsi="Georgia"/>
        </w:rPr>
        <w:t xml:space="preserve"> </w:t>
      </w:r>
      <w:r w:rsidRPr="007660EC">
        <w:rPr>
          <w:rFonts w:ascii="Georgia" w:hAnsi="Georgia"/>
        </w:rPr>
        <w:t>8 – RESISTANCE OF THE OBJECT</w:t>
      </w:r>
      <w:r w:rsidR="007B44D7" w:rsidRPr="007660EC">
        <w:rPr>
          <w:rFonts w:ascii="Georgia" w:hAnsi="Georgia"/>
        </w:rPr>
        <w:t xml:space="preserve"> </w:t>
      </w:r>
      <w:r w:rsidRPr="007660EC">
        <w:rPr>
          <w:rFonts w:ascii="Georgia" w:hAnsi="Georgia"/>
        </w:rPr>
        <w:t>“To be a well-favoured man is the gift of fortune; but reading and</w:t>
      </w:r>
      <w:r w:rsidR="007B44D7" w:rsidRPr="007660EC">
        <w:rPr>
          <w:rFonts w:ascii="Georgia" w:hAnsi="Georgia"/>
        </w:rPr>
        <w:t xml:space="preserve"> </w:t>
      </w:r>
      <w:r w:rsidRPr="007660EC">
        <w:rPr>
          <w:rFonts w:ascii="Georgia" w:hAnsi="Georgia"/>
        </w:rPr>
        <w:t>writing comes by nature.”9</w:t>
      </w:r>
      <w:r w:rsidR="007B44D7" w:rsidRPr="007660EC">
        <w:rPr>
          <w:rFonts w:ascii="Georgia" w:hAnsi="Georgia"/>
        </w:rPr>
        <w:t xml:space="preserve"> </w:t>
      </w:r>
      <w:r w:rsidRPr="007660EC">
        <w:rPr>
          <w:rFonts w:ascii="Georgia" w:hAnsi="Georgia"/>
        </w:rPr>
        <w:t>The difWculty of this passage is partly due to its dual ventriloquizations.</w:t>
      </w:r>
      <w:r w:rsidR="007B44D7" w:rsidRPr="007660EC">
        <w:rPr>
          <w:rFonts w:ascii="Georgia" w:hAnsi="Georgia"/>
        </w:rPr>
        <w:t xml:space="preserve"> </w:t>
      </w:r>
      <w:r w:rsidRPr="007660EC">
        <w:rPr>
          <w:rFonts w:ascii="Georgia" w:hAnsi="Georgia"/>
        </w:rPr>
        <w:t>Marx produces a discourse of his own to put into the mouth of dumb</w:t>
      </w:r>
      <w:r w:rsidR="007B44D7" w:rsidRPr="007660EC">
        <w:rPr>
          <w:rFonts w:ascii="Georgia" w:hAnsi="Georgia"/>
        </w:rPr>
        <w:t xml:space="preserve"> </w:t>
      </w:r>
      <w:r w:rsidRPr="007660EC">
        <w:rPr>
          <w:rFonts w:ascii="Georgia" w:hAnsi="Georgia"/>
        </w:rPr>
        <w:t xml:space="preserve">commodities before he reproduces what he Wgures as </w:t>
      </w:r>
      <w:r w:rsidRPr="007660EC">
        <w:rPr>
          <w:rStyle w:val="StyleUnderline"/>
          <w:rFonts w:ascii="Georgia" w:hAnsi="Georgia"/>
        </w:rPr>
        <w:t>the impossible</w:t>
      </w:r>
      <w:r w:rsidR="007B44D7" w:rsidRPr="007660EC">
        <w:rPr>
          <w:rStyle w:val="StyleUnderline"/>
          <w:rFonts w:ascii="Georgia" w:hAnsi="Georgia"/>
        </w:rPr>
        <w:t xml:space="preserve"> </w:t>
      </w:r>
      <w:r w:rsidRPr="007660EC">
        <w:rPr>
          <w:rStyle w:val="StyleUnderline"/>
          <w:rFonts w:ascii="Georgia" w:hAnsi="Georgia"/>
        </w:rPr>
        <w:t>speech of commodities magically given through the mouths of classical</w:t>
      </w:r>
      <w:r w:rsidR="007B44D7" w:rsidRPr="007660EC">
        <w:rPr>
          <w:rStyle w:val="StyleUnderline"/>
          <w:rFonts w:ascii="Georgia" w:hAnsi="Georgia"/>
        </w:rPr>
        <w:t xml:space="preserve"> </w:t>
      </w:r>
      <w:r w:rsidRPr="007660EC">
        <w:rPr>
          <w:rStyle w:val="StyleUnderline"/>
          <w:rFonts w:ascii="Georgia" w:hAnsi="Georgia"/>
        </w:rPr>
        <w:t xml:space="preserve">economists. </w:t>
      </w:r>
      <w:r w:rsidRPr="007660EC">
        <w:rPr>
          <w:rFonts w:ascii="Georgia" w:hAnsi="Georgia"/>
        </w:rPr>
        <w:t>The difWculty of the passage is intensiWed when Marx goes</w:t>
      </w:r>
      <w:r w:rsidR="007B44D7" w:rsidRPr="007660EC">
        <w:rPr>
          <w:rFonts w:ascii="Georgia" w:hAnsi="Georgia"/>
        </w:rPr>
        <w:t xml:space="preserve"> </w:t>
      </w:r>
      <w:r w:rsidRPr="007660EC">
        <w:rPr>
          <w:rFonts w:ascii="Georgia" w:hAnsi="Georgia"/>
        </w:rPr>
        <w:t>on to critique both instances of imagined speech. These instances contradict</w:t>
      </w:r>
      <w:r w:rsidR="007B44D7" w:rsidRPr="007660EC">
        <w:rPr>
          <w:rFonts w:ascii="Georgia" w:hAnsi="Georgia"/>
        </w:rPr>
        <w:t xml:space="preserve"> </w:t>
      </w:r>
      <w:r w:rsidRPr="007660EC">
        <w:rPr>
          <w:rFonts w:ascii="Georgia" w:hAnsi="Georgia"/>
        </w:rPr>
        <w:t>one another but Marx comes down neither on the side of speech</w:t>
      </w:r>
      <w:r w:rsidR="007B44D7" w:rsidRPr="007660EC">
        <w:rPr>
          <w:rFonts w:ascii="Georgia" w:hAnsi="Georgia"/>
        </w:rPr>
        <w:t xml:space="preserve"> </w:t>
      </w:r>
      <w:r w:rsidRPr="007660EC">
        <w:rPr>
          <w:rFonts w:ascii="Georgia" w:hAnsi="Georgia"/>
        </w:rPr>
        <w:t>he produces nor on that of the speech of classical economists that he</w:t>
      </w:r>
      <w:r w:rsidR="007B44D7" w:rsidRPr="007660EC">
        <w:rPr>
          <w:rFonts w:ascii="Georgia" w:hAnsi="Georgia"/>
        </w:rPr>
        <w:t xml:space="preserve"> </w:t>
      </w:r>
      <w:r w:rsidRPr="007660EC">
        <w:rPr>
          <w:rFonts w:ascii="Georgia" w:hAnsi="Georgia"/>
        </w:rPr>
        <w:t>reproduces. Instead he traverses what he conceives of as the empty space</w:t>
      </w:r>
      <w:r w:rsidR="007B44D7" w:rsidRPr="007660EC">
        <w:rPr>
          <w:rFonts w:ascii="Georgia" w:hAnsi="Georgia"/>
        </w:rPr>
        <w:t xml:space="preserve"> </w:t>
      </w:r>
      <w:r w:rsidRPr="007660EC">
        <w:rPr>
          <w:rFonts w:ascii="Georgia" w:hAnsi="Georgia"/>
        </w:rPr>
        <w:t>between these formulations, that space being the impossible material</w:t>
      </w:r>
      <w:r w:rsidR="007B44D7" w:rsidRPr="007660EC">
        <w:rPr>
          <w:rFonts w:ascii="Georgia" w:hAnsi="Georgia"/>
        </w:rPr>
        <w:t xml:space="preserve"> </w:t>
      </w:r>
      <w:r w:rsidRPr="007660EC">
        <w:rPr>
          <w:rFonts w:ascii="Georgia" w:hAnsi="Georgia"/>
        </w:rPr>
        <w:t xml:space="preserve">substance of the commodity’s impossible speech. In this regard, </w:t>
      </w:r>
      <w:r w:rsidRPr="007660EC">
        <w:rPr>
          <w:rStyle w:val="StyleUnderline"/>
          <w:rFonts w:ascii="Georgia" w:hAnsi="Georgia"/>
        </w:rPr>
        <w:t>what is</w:t>
      </w:r>
      <w:r w:rsidR="007B44D7" w:rsidRPr="007660EC">
        <w:rPr>
          <w:rStyle w:val="StyleUnderline"/>
          <w:rFonts w:ascii="Georgia" w:hAnsi="Georgia"/>
        </w:rPr>
        <w:t xml:space="preserve"> </w:t>
      </w:r>
      <w:r w:rsidRPr="007660EC">
        <w:rPr>
          <w:rStyle w:val="StyleUnderline"/>
          <w:rFonts w:ascii="Georgia" w:hAnsi="Georgia"/>
        </w:rPr>
        <w:t>at stake is not what the commodity says but that the commodity says</w:t>
      </w:r>
      <w:r w:rsidR="007B44D7" w:rsidRPr="007660EC">
        <w:rPr>
          <w:rStyle w:val="StyleUnderline"/>
          <w:rFonts w:ascii="Georgia" w:hAnsi="Georgia"/>
        </w:rPr>
        <w:t xml:space="preserve"> </w:t>
      </w:r>
      <w:r w:rsidRPr="007660EC">
        <w:rPr>
          <w:rStyle w:val="StyleUnderline"/>
          <w:rFonts w:ascii="Georgia" w:hAnsi="Georgia"/>
        </w:rPr>
        <w:t>or, more properly, that the commodity, in its inability to say, must be</w:t>
      </w:r>
      <w:r w:rsidR="007B44D7" w:rsidRPr="007660EC">
        <w:rPr>
          <w:rStyle w:val="StyleUnderline"/>
          <w:rFonts w:ascii="Georgia" w:hAnsi="Georgia"/>
        </w:rPr>
        <w:t xml:space="preserve"> </w:t>
      </w:r>
      <w:r w:rsidRPr="007660EC">
        <w:rPr>
          <w:rStyle w:val="StyleUnderline"/>
          <w:rFonts w:ascii="Georgia" w:hAnsi="Georgia"/>
        </w:rPr>
        <w:t>made to say.</w:t>
      </w:r>
      <w:r w:rsidRPr="007660EC">
        <w:rPr>
          <w:rFonts w:ascii="Georgia" w:hAnsi="Georgia"/>
        </w:rPr>
        <w:t xml:space="preserve"> It is, more precisely, the idea of the commodity’s speech</w:t>
      </w:r>
      <w:r w:rsidR="007B44D7" w:rsidRPr="007660EC">
        <w:rPr>
          <w:rFonts w:ascii="Georgia" w:hAnsi="Georgia"/>
        </w:rPr>
        <w:t xml:space="preserve"> </w:t>
      </w:r>
      <w:r w:rsidRPr="007660EC">
        <w:rPr>
          <w:rFonts w:ascii="Georgia" w:hAnsi="Georgia"/>
        </w:rPr>
        <w:t xml:space="preserve">that </w:t>
      </w:r>
      <w:r w:rsidRPr="007660EC">
        <w:rPr>
          <w:rStyle w:val="Emphasis"/>
          <w:rFonts w:ascii="Georgia" w:hAnsi="Georgia"/>
        </w:rPr>
        <w:t>Marx</w:t>
      </w:r>
      <w:r w:rsidRPr="007660EC">
        <w:rPr>
          <w:rFonts w:ascii="Georgia" w:hAnsi="Georgia"/>
        </w:rPr>
        <w:t xml:space="preserve"> critiques, and this is because he </w:t>
      </w:r>
      <w:r w:rsidRPr="007660EC">
        <w:rPr>
          <w:rStyle w:val="Emphasis"/>
          <w:rFonts w:ascii="Georgia" w:hAnsi="Georgia"/>
        </w:rPr>
        <w:t>believes neither in the fact</w:t>
      </w:r>
      <w:r w:rsidR="007B44D7" w:rsidRPr="007660EC">
        <w:rPr>
          <w:rStyle w:val="Emphasis"/>
          <w:rFonts w:ascii="Georgia" w:hAnsi="Georgia"/>
        </w:rPr>
        <w:t xml:space="preserve"> </w:t>
      </w:r>
      <w:r w:rsidRPr="007660EC">
        <w:rPr>
          <w:rStyle w:val="Emphasis"/>
          <w:rFonts w:ascii="Georgia" w:hAnsi="Georgia"/>
        </w:rPr>
        <w:t>nor in the possibility of such speech.</w:t>
      </w:r>
      <w:r w:rsidRPr="007660EC">
        <w:rPr>
          <w:rFonts w:ascii="Georgia" w:hAnsi="Georgia"/>
        </w:rPr>
        <w:t xml:space="preserve"> Nevertheless, </w:t>
      </w:r>
      <w:r w:rsidRPr="007660EC">
        <w:rPr>
          <w:rStyle w:val="Emphasis"/>
          <w:rFonts w:ascii="Georgia" w:hAnsi="Georgia"/>
        </w:rPr>
        <w:t>this critique of the</w:t>
      </w:r>
      <w:r w:rsidR="007B44D7" w:rsidRPr="007660EC">
        <w:rPr>
          <w:rStyle w:val="Emphasis"/>
          <w:rFonts w:ascii="Georgia" w:hAnsi="Georgia"/>
        </w:rPr>
        <w:t xml:space="preserve"> </w:t>
      </w:r>
      <w:r w:rsidRPr="007660EC">
        <w:rPr>
          <w:rStyle w:val="Emphasis"/>
          <w:rFonts w:ascii="Georgia" w:hAnsi="Georgia"/>
        </w:rPr>
        <w:t>idea of the commodity’s speech only becomes operative by way of a</w:t>
      </w:r>
      <w:r w:rsidR="007B44D7" w:rsidRPr="007660EC">
        <w:rPr>
          <w:rStyle w:val="Emphasis"/>
          <w:rFonts w:ascii="Georgia" w:hAnsi="Georgia"/>
        </w:rPr>
        <w:t xml:space="preserve"> </w:t>
      </w:r>
      <w:r w:rsidRPr="007660EC">
        <w:rPr>
          <w:rStyle w:val="Emphasis"/>
          <w:rFonts w:ascii="Georgia" w:hAnsi="Georgia"/>
        </w:rPr>
        <w:t>deconstruction of</w:t>
      </w:r>
      <w:r w:rsidR="00D15DE1" w:rsidRPr="007660EC">
        <w:rPr>
          <w:rStyle w:val="Emphasis"/>
          <w:rFonts w:ascii="Georgia" w:hAnsi="Georgia"/>
        </w:rPr>
        <w:t xml:space="preserve"> the specifi</w:t>
      </w:r>
      <w:r w:rsidRPr="007660EC">
        <w:rPr>
          <w:rStyle w:val="Emphasis"/>
          <w:rFonts w:ascii="Georgia" w:hAnsi="Georgia"/>
        </w:rPr>
        <w:t>c meaning of those impossible or unreal</w:t>
      </w:r>
      <w:r w:rsidR="007B44D7" w:rsidRPr="007660EC">
        <w:rPr>
          <w:rStyle w:val="Emphasis"/>
          <w:rFonts w:ascii="Georgia" w:hAnsi="Georgia"/>
        </w:rPr>
        <w:t xml:space="preserve"> </w:t>
      </w:r>
      <w:r w:rsidRPr="007660EC">
        <w:rPr>
          <w:rStyle w:val="Emphasis"/>
          <w:rFonts w:ascii="Georgia" w:hAnsi="Georgia"/>
        </w:rPr>
        <w:t>propositions imposed upon the commodity from outside.</w:t>
      </w:r>
      <w:r w:rsidR="007B44D7" w:rsidRPr="007660EC">
        <w:rPr>
          <w:rStyle w:val="Emphasis"/>
          <w:rFonts w:ascii="Georgia" w:hAnsi="Georgia"/>
        </w:rPr>
        <w:t xml:space="preserve"> </w:t>
      </w:r>
      <w:r w:rsidRPr="007660EC">
        <w:rPr>
          <w:rFonts w:ascii="Georgia" w:hAnsi="Georgia"/>
        </w:rPr>
        <w:t>The words Marx puts into the commodity’s mouth are these: “our</w:t>
      </w:r>
      <w:r w:rsidR="007B44D7" w:rsidRPr="007660EC">
        <w:rPr>
          <w:rFonts w:ascii="Georgia" w:hAnsi="Georgia"/>
        </w:rPr>
        <w:t xml:space="preserve"> </w:t>
      </w:r>
      <w:r w:rsidRPr="007660EC">
        <w:rPr>
          <w:rFonts w:ascii="Georgia" w:hAnsi="Georgia"/>
        </w:rPr>
        <w:t>use value . . . does not belong to us as objects. What does belong to us</w:t>
      </w:r>
      <w:r w:rsidR="007B44D7" w:rsidRPr="007660EC">
        <w:rPr>
          <w:rFonts w:ascii="Georgia" w:hAnsi="Georgia"/>
        </w:rPr>
        <w:t xml:space="preserve"> </w:t>
      </w:r>
      <w:r w:rsidRPr="007660EC">
        <w:rPr>
          <w:rFonts w:ascii="Georgia" w:hAnsi="Georgia"/>
        </w:rPr>
        <w:t>as objects, however, is our value,” where value equals exchange value.</w:t>
      </w:r>
      <w:r w:rsidR="007B44D7" w:rsidRPr="007660EC">
        <w:rPr>
          <w:rFonts w:ascii="Georgia" w:hAnsi="Georgia"/>
        </w:rPr>
        <w:t xml:space="preserve"> </w:t>
      </w:r>
      <w:r w:rsidRPr="007660EC">
        <w:rPr>
          <w:rFonts w:ascii="Georgia" w:hAnsi="Georgia"/>
        </w:rPr>
        <w:t>Marx has the commodity go on to assert that commodities only relate</w:t>
      </w:r>
      <w:r w:rsidR="007B44D7" w:rsidRPr="007660EC">
        <w:rPr>
          <w:rFonts w:ascii="Georgia" w:hAnsi="Georgia"/>
        </w:rPr>
        <w:t xml:space="preserve"> </w:t>
      </w:r>
      <w:r w:rsidRPr="007660EC">
        <w:rPr>
          <w:rFonts w:ascii="Georgia" w:hAnsi="Georgia"/>
        </w:rPr>
        <w:t>to one another as exchange-values, that this is proven by the necessarily</w:t>
      </w:r>
      <w:r w:rsidR="007B44D7" w:rsidRPr="007660EC">
        <w:rPr>
          <w:rFonts w:ascii="Georgia" w:hAnsi="Georgia"/>
        </w:rPr>
        <w:t xml:space="preserve"> </w:t>
      </w:r>
      <w:r w:rsidRPr="007660EC">
        <w:rPr>
          <w:rFonts w:ascii="Georgia" w:hAnsi="Georgia"/>
        </w:rPr>
        <w:t>social intercourse in which commodities might be said to discover</w:t>
      </w:r>
      <w:r w:rsidR="007B44D7" w:rsidRPr="007660EC">
        <w:rPr>
          <w:rFonts w:ascii="Georgia" w:hAnsi="Georgia"/>
        </w:rPr>
        <w:t xml:space="preserve"> </w:t>
      </w:r>
      <w:r w:rsidRPr="007660EC">
        <w:rPr>
          <w:rFonts w:ascii="Georgia" w:hAnsi="Georgia"/>
        </w:rPr>
        <w:t xml:space="preserve">themselves. Therefore, </w:t>
      </w:r>
      <w:r w:rsidRPr="007660EC">
        <w:rPr>
          <w:rStyle w:val="StyleUnderline"/>
          <w:rFonts w:ascii="Georgia" w:hAnsi="Georgia"/>
        </w:rPr>
        <w:t>the commodity discovers herself, comes to know</w:t>
      </w:r>
      <w:r w:rsidR="007B44D7" w:rsidRPr="007660EC">
        <w:rPr>
          <w:rStyle w:val="StyleUnderline"/>
          <w:rFonts w:ascii="Georgia" w:hAnsi="Georgia"/>
        </w:rPr>
        <w:t xml:space="preserve"> </w:t>
      </w:r>
      <w:r w:rsidRPr="007660EC">
        <w:rPr>
          <w:rStyle w:val="StyleUnderline"/>
          <w:rFonts w:ascii="Georgia" w:hAnsi="Georgia"/>
        </w:rPr>
        <w:t>herself, only as a function of having been</w:t>
      </w:r>
      <w:r w:rsidRPr="007660EC">
        <w:rPr>
          <w:rFonts w:ascii="Georgia" w:hAnsi="Georgia"/>
        </w:rPr>
        <w:t xml:space="preserve"> exchanged, having been</w:t>
      </w:r>
      <w:r w:rsidR="007B44D7" w:rsidRPr="007660EC">
        <w:rPr>
          <w:rFonts w:ascii="Georgia" w:hAnsi="Georgia"/>
        </w:rPr>
        <w:t xml:space="preserve"> </w:t>
      </w:r>
      <w:r w:rsidRPr="007660EC">
        <w:rPr>
          <w:rStyle w:val="StyleUnderline"/>
          <w:rFonts w:ascii="Georgia" w:hAnsi="Georgia"/>
        </w:rPr>
        <w:t>embedded in a mode of sociality that is shaped by exchange.</w:t>
      </w:r>
      <w:r w:rsidR="007B44D7" w:rsidRPr="007660EC">
        <w:rPr>
          <w:rStyle w:val="StyleUnderline"/>
          <w:rFonts w:ascii="Georgia" w:hAnsi="Georgia"/>
        </w:rPr>
        <w:t xml:space="preserve"> </w:t>
      </w:r>
      <w:r w:rsidRPr="007660EC">
        <w:rPr>
          <w:rFonts w:ascii="Georgia" w:hAnsi="Georgia"/>
        </w:rPr>
        <w:t>The words of the commodity that are spoken through the mouths</w:t>
      </w:r>
      <w:r w:rsidR="007B44D7" w:rsidRPr="007660EC">
        <w:rPr>
          <w:rFonts w:ascii="Georgia" w:hAnsi="Georgia"/>
        </w:rPr>
        <w:t xml:space="preserve"> </w:t>
      </w:r>
      <w:r w:rsidRPr="007660EC">
        <w:rPr>
          <w:rFonts w:ascii="Georgia" w:hAnsi="Georgia"/>
        </w:rPr>
        <w:t>of the classical economists are roughly these: riches (i.e., use-value) are</w:t>
      </w:r>
      <w:r w:rsidR="007B44D7" w:rsidRPr="007660EC">
        <w:rPr>
          <w:rFonts w:ascii="Georgia" w:hAnsi="Georgia"/>
        </w:rPr>
        <w:t xml:space="preserve"> </w:t>
      </w:r>
      <w:r w:rsidRPr="007660EC">
        <w:rPr>
          <w:rFonts w:ascii="Georgia" w:hAnsi="Georgia"/>
        </w:rPr>
        <w:t>independent of the materiality of objects, but value, which is to say</w:t>
      </w:r>
      <w:r w:rsidR="007B44D7" w:rsidRPr="007660EC">
        <w:rPr>
          <w:rFonts w:ascii="Georgia" w:hAnsi="Georgia"/>
        </w:rPr>
        <w:t xml:space="preserve"> </w:t>
      </w:r>
      <w:r w:rsidRPr="007660EC">
        <w:rPr>
          <w:rFonts w:ascii="Georgia" w:hAnsi="Georgia"/>
        </w:rPr>
        <w:t>RESISTANCE OF THE OBJECT – 9</w:t>
      </w:r>
      <w:r w:rsidR="007B44D7" w:rsidRPr="007660EC">
        <w:rPr>
          <w:rFonts w:ascii="Georgia" w:hAnsi="Georgia"/>
        </w:rPr>
        <w:t xml:space="preserve"> </w:t>
      </w:r>
      <w:r w:rsidRPr="007660EC">
        <w:rPr>
          <w:rFonts w:ascii="Georgia" w:hAnsi="Georgia"/>
        </w:rPr>
        <w:t>exchange-value, is a material part of the object. “A man or a commodity</w:t>
      </w:r>
      <w:r w:rsidR="007B44D7" w:rsidRPr="007660EC">
        <w:rPr>
          <w:rFonts w:ascii="Georgia" w:hAnsi="Georgia"/>
        </w:rPr>
        <w:t xml:space="preserve"> </w:t>
      </w:r>
      <w:r w:rsidRPr="007660EC">
        <w:rPr>
          <w:rFonts w:ascii="Georgia" w:hAnsi="Georgia"/>
        </w:rPr>
        <w:t>is rich, a pearl or a diamond is valuable.” This is because a pearl or a diamond</w:t>
      </w:r>
      <w:r w:rsidR="007B44D7" w:rsidRPr="007660EC">
        <w:rPr>
          <w:rFonts w:ascii="Georgia" w:hAnsi="Georgia"/>
        </w:rPr>
        <w:t xml:space="preserve"> </w:t>
      </w:r>
      <w:r w:rsidRPr="007660EC">
        <w:rPr>
          <w:rFonts w:ascii="Georgia" w:hAnsi="Georgia"/>
        </w:rPr>
        <w:t>is exchangeable. Though he agrees with the classical economists</w:t>
      </w:r>
      <w:r w:rsidR="007B44D7" w:rsidRPr="007660EC">
        <w:rPr>
          <w:rFonts w:ascii="Georgia" w:hAnsi="Georgia"/>
        </w:rPr>
        <w:t xml:space="preserve"> </w:t>
      </w:r>
      <w:r w:rsidRPr="007660EC">
        <w:rPr>
          <w:rFonts w:ascii="Georgia" w:hAnsi="Georgia"/>
        </w:rPr>
        <w:t xml:space="preserve">when they assert that value necessarily implies </w:t>
      </w:r>
      <w:r w:rsidRPr="007660EC">
        <w:rPr>
          <w:rFonts w:ascii="Georgia" w:hAnsi="Georgia"/>
        </w:rPr>
        <w:lastRenderedPageBreak/>
        <w:t>exchange, Marx chafes at</w:t>
      </w:r>
      <w:r w:rsidR="007B44D7" w:rsidRPr="007660EC">
        <w:rPr>
          <w:rFonts w:ascii="Georgia" w:hAnsi="Georgia"/>
        </w:rPr>
        <w:t xml:space="preserve"> </w:t>
      </w:r>
      <w:r w:rsidRPr="007660EC">
        <w:rPr>
          <w:rFonts w:ascii="Georgia" w:hAnsi="Georgia"/>
        </w:rPr>
        <w:t>the notion that value is an inherent part of the object. “No chemist,” he</w:t>
      </w:r>
      <w:r w:rsidR="007B44D7" w:rsidRPr="007660EC">
        <w:rPr>
          <w:rFonts w:ascii="Georgia" w:hAnsi="Georgia"/>
        </w:rPr>
        <w:t xml:space="preserve"> </w:t>
      </w:r>
      <w:r w:rsidRPr="007660EC">
        <w:rPr>
          <w:rFonts w:ascii="Georgia" w:hAnsi="Georgia"/>
        </w:rPr>
        <w:t>argues, “has discovered exchange-value either in a pearl or a diamond.”</w:t>
      </w:r>
      <w:r w:rsidR="007B44D7" w:rsidRPr="007660EC">
        <w:rPr>
          <w:rFonts w:ascii="Georgia" w:hAnsi="Georgia"/>
        </w:rPr>
        <w:t xml:space="preserve"> </w:t>
      </w:r>
      <w:r w:rsidRPr="007660EC">
        <w:rPr>
          <w:rFonts w:ascii="Georgia" w:hAnsi="Georgia"/>
        </w:rPr>
        <w:t>For Marx, this chemical substance called exchange-value has not been</w:t>
      </w:r>
      <w:r w:rsidR="007B44D7" w:rsidRPr="007660EC">
        <w:rPr>
          <w:rFonts w:ascii="Georgia" w:hAnsi="Georgia"/>
        </w:rPr>
        <w:t xml:space="preserve"> </w:t>
      </w:r>
      <w:r w:rsidRPr="007660EC">
        <w:rPr>
          <w:rFonts w:ascii="Georgia" w:hAnsi="Georgia"/>
        </w:rPr>
        <w:t>found because it does not exist. More precisely, Marx facetiously places</w:t>
      </w:r>
      <w:r w:rsidR="007B44D7" w:rsidRPr="007660EC">
        <w:rPr>
          <w:rFonts w:ascii="Georgia" w:hAnsi="Georgia"/>
        </w:rPr>
        <w:t xml:space="preserve"> </w:t>
      </w:r>
      <w:r w:rsidRPr="007660EC">
        <w:rPr>
          <w:rFonts w:ascii="Georgia" w:hAnsi="Georgia"/>
        </w:rPr>
        <w:t>this discovery in an unachievable future without having considered the</w:t>
      </w:r>
      <w:r w:rsidR="007B44D7" w:rsidRPr="007660EC">
        <w:rPr>
          <w:rFonts w:ascii="Georgia" w:hAnsi="Georgia"/>
        </w:rPr>
        <w:t xml:space="preserve"> </w:t>
      </w:r>
      <w:r w:rsidRPr="007660EC">
        <w:rPr>
          <w:rFonts w:ascii="Georgia" w:hAnsi="Georgia"/>
        </w:rPr>
        <w:t>conditions under which such a discovery might be made. Those conditions</w:t>
      </w:r>
      <w:r w:rsidR="007B44D7" w:rsidRPr="007660EC">
        <w:rPr>
          <w:rFonts w:ascii="Georgia" w:hAnsi="Georgia"/>
        </w:rPr>
        <w:t xml:space="preserve"> </w:t>
      </w:r>
      <w:r w:rsidRPr="007660EC">
        <w:rPr>
          <w:rFonts w:ascii="Georgia" w:hAnsi="Georgia"/>
        </w:rPr>
        <w:t>are precisely the fact of the commodity’s speech, which Marx</w:t>
      </w:r>
      <w:r w:rsidR="007B44D7" w:rsidRPr="007660EC">
        <w:rPr>
          <w:rFonts w:ascii="Georgia" w:hAnsi="Georgia"/>
        </w:rPr>
        <w:t xml:space="preserve"> </w:t>
      </w:r>
      <w:r w:rsidRPr="007660EC">
        <w:rPr>
          <w:rFonts w:ascii="Georgia" w:hAnsi="Georgia"/>
        </w:rPr>
        <w:t>dismisses in his critique of the very idea. “So far no chemist has ever discovered</w:t>
      </w:r>
      <w:r w:rsidR="007B44D7" w:rsidRPr="007660EC">
        <w:rPr>
          <w:rFonts w:ascii="Georgia" w:hAnsi="Georgia"/>
        </w:rPr>
        <w:t xml:space="preserve"> </w:t>
      </w:r>
      <w:r w:rsidRPr="007660EC">
        <w:rPr>
          <w:rFonts w:ascii="Georgia" w:hAnsi="Georgia"/>
        </w:rPr>
        <w:t>exchange-value either in a pearl or a diamond” because pearls or</w:t>
      </w:r>
      <w:r w:rsidR="007B44D7" w:rsidRPr="007660EC">
        <w:rPr>
          <w:rFonts w:ascii="Georgia" w:hAnsi="Georgia"/>
        </w:rPr>
        <w:t xml:space="preserve"> </w:t>
      </w:r>
      <w:r w:rsidRPr="007660EC">
        <w:rPr>
          <w:rFonts w:ascii="Georgia" w:hAnsi="Georgia"/>
        </w:rPr>
        <w:t>diamonds have not been heard to speak. The impossible chemical substance</w:t>
      </w:r>
      <w:r w:rsidR="007B44D7" w:rsidRPr="007660EC">
        <w:rPr>
          <w:rFonts w:ascii="Georgia" w:hAnsi="Georgia"/>
        </w:rPr>
        <w:t xml:space="preserve"> </w:t>
      </w:r>
      <w:r w:rsidRPr="007660EC">
        <w:rPr>
          <w:rFonts w:ascii="Georgia" w:hAnsi="Georgia"/>
        </w:rPr>
        <w:t>of the object’s (exchange-)value is the fact—the material, graphic,</w:t>
      </w:r>
      <w:r w:rsidR="007B44D7" w:rsidRPr="007660EC">
        <w:rPr>
          <w:rFonts w:ascii="Georgia" w:hAnsi="Georgia"/>
        </w:rPr>
        <w:t xml:space="preserve"> </w:t>
      </w:r>
      <w:r w:rsidRPr="007660EC">
        <w:rPr>
          <w:rFonts w:ascii="Georgia" w:hAnsi="Georgia"/>
        </w:rPr>
        <w:t>phonic substance—of the object’s speech. Speech will have been the cutting</w:t>
      </w:r>
      <w:r w:rsidR="007B44D7" w:rsidRPr="007660EC">
        <w:rPr>
          <w:rFonts w:ascii="Georgia" w:hAnsi="Georgia"/>
        </w:rPr>
        <w:t xml:space="preserve"> </w:t>
      </w:r>
      <w:r w:rsidRPr="007660EC">
        <w:rPr>
          <w:rFonts w:ascii="Georgia" w:hAnsi="Georgia"/>
        </w:rPr>
        <w:t xml:space="preserve">augmentation of the already existing chemistry of objects, but </w:t>
      </w:r>
      <w:r w:rsidRPr="007660EC">
        <w:rPr>
          <w:rStyle w:val="Emphasis"/>
          <w:rFonts w:ascii="Georgia" w:hAnsi="Georgia"/>
        </w:rPr>
        <w:t>the</w:t>
      </w:r>
      <w:r w:rsidR="007B44D7" w:rsidRPr="007660EC">
        <w:rPr>
          <w:rStyle w:val="Emphasis"/>
          <w:rFonts w:ascii="Georgia" w:hAnsi="Georgia"/>
        </w:rPr>
        <w:t xml:space="preserve"> </w:t>
      </w:r>
      <w:r w:rsidRPr="007660EC">
        <w:rPr>
          <w:rStyle w:val="Emphasis"/>
          <w:rFonts w:ascii="Georgia" w:hAnsi="Georgia"/>
        </w:rPr>
        <w:t>object’s speech, the commodity’s speech, is impossible</w:t>
      </w:r>
      <w:r w:rsidRPr="007660EC">
        <w:rPr>
          <w:rFonts w:ascii="Georgia" w:hAnsi="Georgia"/>
        </w:rPr>
        <w:t>, that impossibility</w:t>
      </w:r>
      <w:r w:rsidR="007B44D7" w:rsidRPr="007660EC">
        <w:rPr>
          <w:rFonts w:ascii="Georgia" w:hAnsi="Georgia"/>
        </w:rPr>
        <w:t xml:space="preserve"> </w:t>
      </w:r>
      <w:r w:rsidRPr="007660EC">
        <w:rPr>
          <w:rFonts w:ascii="Georgia" w:hAnsi="Georgia"/>
        </w:rPr>
        <w:t>being the Wnal refutation of whatever the commodity will have said.</w:t>
      </w:r>
      <w:r w:rsidR="007B44D7" w:rsidRPr="007660EC">
        <w:rPr>
          <w:rFonts w:ascii="Georgia" w:hAnsi="Georgia"/>
        </w:rPr>
        <w:t xml:space="preserve"> </w:t>
      </w:r>
      <w:r w:rsidRPr="007660EC">
        <w:rPr>
          <w:rFonts w:ascii="Georgia" w:hAnsi="Georgia"/>
        </w:rPr>
        <w:t>Marx argues that the classical economists believe “that the usevalue</w:t>
      </w:r>
      <w:r w:rsidR="007B44D7" w:rsidRPr="007660EC">
        <w:rPr>
          <w:rFonts w:ascii="Georgia" w:hAnsi="Georgia"/>
        </w:rPr>
        <w:t xml:space="preserve"> </w:t>
      </w:r>
      <w:r w:rsidRPr="007660EC">
        <w:rPr>
          <w:rFonts w:ascii="Georgia" w:hAnsi="Georgia"/>
        </w:rPr>
        <w:t>of material objects belongs to them independently of their material</w:t>
      </w:r>
      <w:r w:rsidR="007B44D7" w:rsidRPr="007660EC">
        <w:rPr>
          <w:rFonts w:ascii="Georgia" w:hAnsi="Georgia"/>
        </w:rPr>
        <w:t xml:space="preserve"> </w:t>
      </w:r>
      <w:r w:rsidRPr="007660EC">
        <w:rPr>
          <w:rFonts w:ascii="Georgia" w:hAnsi="Georgia"/>
        </w:rPr>
        <w:t>properties.” He further asserts that they are conWned in this view</w:t>
      </w:r>
      <w:r w:rsidR="007B44D7" w:rsidRPr="007660EC">
        <w:rPr>
          <w:rFonts w:ascii="Georgia" w:hAnsi="Georgia"/>
        </w:rPr>
        <w:t xml:space="preserve"> </w:t>
      </w:r>
      <w:r w:rsidRPr="007660EC">
        <w:rPr>
          <w:rFonts w:ascii="Georgia" w:hAnsi="Georgia"/>
        </w:rPr>
        <w:t>by the nonsocial realization of use-value—the fact that its realization</w:t>
      </w:r>
      <w:r w:rsidR="007B44D7" w:rsidRPr="007660EC">
        <w:rPr>
          <w:rFonts w:ascii="Georgia" w:hAnsi="Georgia"/>
        </w:rPr>
        <w:t xml:space="preserve"> </w:t>
      </w:r>
      <w:r w:rsidRPr="007660EC">
        <w:rPr>
          <w:rFonts w:ascii="Georgia" w:hAnsi="Georgia"/>
        </w:rPr>
        <w:t>does not come by way of exchange. When he makes these assertions,</w:t>
      </w:r>
      <w:r w:rsidR="007B44D7" w:rsidRPr="007660EC">
        <w:rPr>
          <w:rFonts w:ascii="Georgia" w:hAnsi="Georgia"/>
        </w:rPr>
        <w:t xml:space="preserve"> </w:t>
      </w:r>
      <w:r w:rsidRPr="007660EC">
        <w:rPr>
          <w:rFonts w:ascii="Georgia" w:hAnsi="Georgia"/>
        </w:rPr>
        <w:t>Marx moves in an already well-established choreography of approach</w:t>
      </w:r>
      <w:r w:rsidR="007B44D7" w:rsidRPr="007660EC">
        <w:rPr>
          <w:rFonts w:ascii="Georgia" w:hAnsi="Georgia"/>
        </w:rPr>
        <w:t xml:space="preserve"> </w:t>
      </w:r>
      <w:r w:rsidRPr="007660EC">
        <w:rPr>
          <w:rFonts w:ascii="Georgia" w:hAnsi="Georgia"/>
        </w:rPr>
        <w:t>and withdrawal from a possibility of discovery that Douglass already</w:t>
      </w:r>
      <w:r w:rsidR="007B44D7" w:rsidRPr="007660EC">
        <w:rPr>
          <w:rFonts w:ascii="Georgia" w:hAnsi="Georgia"/>
        </w:rPr>
        <w:t xml:space="preserve"> </w:t>
      </w:r>
      <w:r w:rsidRPr="007660EC">
        <w:rPr>
          <w:rFonts w:ascii="Georgia" w:hAnsi="Georgia"/>
        </w:rPr>
        <w:t>recited: the (exchange-)value of the speaking commodity exists also, as</w:t>
      </w:r>
      <w:r w:rsidR="007B44D7" w:rsidRPr="007660EC">
        <w:rPr>
          <w:rFonts w:ascii="Georgia" w:hAnsi="Georgia"/>
        </w:rPr>
        <w:t xml:space="preserve"> </w:t>
      </w:r>
      <w:r w:rsidRPr="007660EC">
        <w:rPr>
          <w:rFonts w:ascii="Georgia" w:hAnsi="Georgia"/>
        </w:rPr>
        <w:t xml:space="preserve">it were, before exchange. Moreover, </w:t>
      </w:r>
      <w:r w:rsidRPr="007660EC">
        <w:rPr>
          <w:rStyle w:val="StyleUnderline"/>
          <w:rFonts w:ascii="Georgia" w:hAnsi="Georgia"/>
        </w:rPr>
        <w:t>it exists precisely as the capacity for</w:t>
      </w:r>
      <w:r w:rsidR="007B44D7" w:rsidRPr="007660EC">
        <w:rPr>
          <w:rStyle w:val="StyleUnderline"/>
          <w:rFonts w:ascii="Georgia" w:hAnsi="Georgia"/>
        </w:rPr>
        <w:t xml:space="preserve"> </w:t>
      </w:r>
      <w:r w:rsidRPr="007660EC">
        <w:rPr>
          <w:rFonts w:ascii="Georgia" w:hAnsi="Georgia"/>
        </w:rPr>
        <w:t xml:space="preserve">exchange and the </w:t>
      </w:r>
      <w:r w:rsidRPr="007660EC">
        <w:rPr>
          <w:rStyle w:val="StyleUnderline"/>
          <w:rFonts w:ascii="Georgia" w:hAnsi="Georgia"/>
        </w:rPr>
        <w:t xml:space="preserve">capacity for a </w:t>
      </w:r>
      <w:r w:rsidRPr="007660EC">
        <w:rPr>
          <w:rStyle w:val="Emphasis"/>
          <w:rFonts w:ascii="Georgia" w:hAnsi="Georgia"/>
        </w:rPr>
        <w:t>literary, performative, phonographic</w:t>
      </w:r>
      <w:r w:rsidR="007B44D7" w:rsidRPr="007660EC">
        <w:rPr>
          <w:rStyle w:val="Emphasis"/>
          <w:rFonts w:ascii="Georgia" w:hAnsi="Georgia"/>
        </w:rPr>
        <w:t xml:space="preserve"> </w:t>
      </w:r>
      <w:r w:rsidRPr="007660EC">
        <w:rPr>
          <w:rStyle w:val="Emphasis"/>
          <w:rFonts w:ascii="Georgia" w:hAnsi="Georgia"/>
        </w:rPr>
        <w:t>disruption of the protocols of exchange</w:t>
      </w:r>
      <w:r w:rsidRPr="007660EC">
        <w:rPr>
          <w:rFonts w:ascii="Georgia" w:hAnsi="Georgia"/>
        </w:rPr>
        <w:t>. This dual possibility comes by</w:t>
      </w:r>
      <w:r w:rsidR="007B44D7" w:rsidRPr="007660EC">
        <w:rPr>
          <w:rFonts w:ascii="Georgia" w:hAnsi="Georgia"/>
        </w:rPr>
        <w:t xml:space="preserve"> </w:t>
      </w:r>
      <w:r w:rsidRPr="007660EC">
        <w:rPr>
          <w:rFonts w:ascii="Georgia" w:hAnsi="Georgia"/>
        </w:rPr>
        <w:t>a nature that is and at the same time is social and historical, a nature that</w:t>
      </w:r>
      <w:r w:rsidR="007B44D7" w:rsidRPr="007660EC">
        <w:rPr>
          <w:rFonts w:ascii="Georgia" w:hAnsi="Georgia"/>
        </w:rPr>
        <w:t xml:space="preserve"> </w:t>
      </w:r>
      <w:r w:rsidRPr="007660EC">
        <w:rPr>
          <w:rFonts w:ascii="Georgia" w:hAnsi="Georgia"/>
        </w:rPr>
        <w:t>is given as a kind of anticipatory sociality and historicity.</w:t>
      </w:r>
      <w:r w:rsidR="007B44D7" w:rsidRPr="007660EC">
        <w:rPr>
          <w:rFonts w:ascii="Georgia" w:hAnsi="Georgia"/>
        </w:rPr>
        <w:t xml:space="preserve"> </w:t>
      </w:r>
      <w:r w:rsidRPr="007660EC">
        <w:rPr>
          <w:rFonts w:ascii="Georgia" w:hAnsi="Georgia"/>
        </w:rPr>
        <w:t>To think the possibility of an (exchange-)value that is prior to</w:t>
      </w:r>
      <w:r w:rsidR="007B44D7" w:rsidRPr="007660EC">
        <w:rPr>
          <w:rFonts w:ascii="Georgia" w:hAnsi="Georgia"/>
        </w:rPr>
        <w:t xml:space="preserve"> </w:t>
      </w:r>
      <w:r w:rsidRPr="007660EC">
        <w:rPr>
          <w:rFonts w:ascii="Georgia" w:hAnsi="Georgia"/>
        </w:rPr>
        <w:t>exchange, and to think the reproductive and incantatory assertion of</w:t>
      </w:r>
      <w:r w:rsidR="007B44D7" w:rsidRPr="007660EC">
        <w:rPr>
          <w:rFonts w:ascii="Georgia" w:hAnsi="Georgia"/>
        </w:rPr>
        <w:t xml:space="preserve"> </w:t>
      </w:r>
      <w:r w:rsidRPr="007660EC">
        <w:rPr>
          <w:rFonts w:ascii="Georgia" w:hAnsi="Georgia"/>
        </w:rPr>
        <w:t>10 – RESISTANCE OF THE OBJECT</w:t>
      </w:r>
      <w:r w:rsidR="007B44D7" w:rsidRPr="007660EC">
        <w:rPr>
          <w:rFonts w:ascii="Georgia" w:hAnsi="Georgia"/>
        </w:rPr>
        <w:t xml:space="preserve"> </w:t>
      </w:r>
      <w:r w:rsidRPr="007660EC">
        <w:rPr>
          <w:rFonts w:ascii="Georgia" w:hAnsi="Georgia"/>
        </w:rPr>
        <w:t>that possibility as the objection to exchange that is exchange’s condition</w:t>
      </w:r>
      <w:r w:rsidR="007B44D7" w:rsidRPr="007660EC">
        <w:rPr>
          <w:rFonts w:ascii="Georgia" w:hAnsi="Georgia"/>
        </w:rPr>
        <w:t xml:space="preserve"> </w:t>
      </w:r>
      <w:r w:rsidRPr="007660EC">
        <w:rPr>
          <w:rFonts w:ascii="Georgia" w:hAnsi="Georgia"/>
        </w:rPr>
        <w:t>of possibility, is to put oneself in the way of an ongoing line of discovery,</w:t>
      </w:r>
      <w:r w:rsidR="007B44D7" w:rsidRPr="007660EC">
        <w:rPr>
          <w:rFonts w:ascii="Georgia" w:hAnsi="Georgia"/>
        </w:rPr>
        <w:t xml:space="preserve"> </w:t>
      </w:r>
      <w:r w:rsidRPr="007660EC">
        <w:rPr>
          <w:rFonts w:ascii="Georgia" w:hAnsi="Georgia"/>
        </w:rPr>
        <w:t>of coming upon, of invention. The discovery of the chemical substance</w:t>
      </w:r>
      <w:r w:rsidR="007B44D7" w:rsidRPr="007660EC">
        <w:rPr>
          <w:rFonts w:ascii="Georgia" w:hAnsi="Georgia"/>
        </w:rPr>
        <w:t xml:space="preserve"> </w:t>
      </w:r>
      <w:r w:rsidRPr="007660EC">
        <w:rPr>
          <w:rFonts w:ascii="Georgia" w:hAnsi="Georgia"/>
        </w:rPr>
        <w:t>that is produced in and by Marx’s counterfactual is the achievement of</w:t>
      </w:r>
      <w:r w:rsidR="007B44D7" w:rsidRPr="007660EC">
        <w:rPr>
          <w:rFonts w:ascii="Georgia" w:hAnsi="Georgia"/>
        </w:rPr>
        <w:t xml:space="preserve"> </w:t>
      </w:r>
      <w:r w:rsidRPr="007660EC">
        <w:rPr>
          <w:rFonts w:ascii="Georgia" w:hAnsi="Georgia"/>
        </w:rPr>
        <w:t>Douglass’s line given in and as the theory and practice of everyday life</w:t>
      </w:r>
      <w:r w:rsidR="007B44D7" w:rsidRPr="007660EC">
        <w:rPr>
          <w:rFonts w:ascii="Georgia" w:hAnsi="Georgia"/>
        </w:rPr>
        <w:t xml:space="preserve"> </w:t>
      </w:r>
      <w:r w:rsidRPr="007660EC">
        <w:rPr>
          <w:rFonts w:ascii="Georgia" w:hAnsi="Georgia"/>
        </w:rPr>
        <w:t>where the spectacular and the mundane encounter one another all the</w:t>
      </w:r>
      <w:r w:rsidR="007B44D7" w:rsidRPr="007660EC">
        <w:rPr>
          <w:rFonts w:ascii="Georgia" w:hAnsi="Georgia"/>
        </w:rPr>
        <w:t xml:space="preserve"> </w:t>
      </w:r>
      <w:r w:rsidRPr="007660EC">
        <w:rPr>
          <w:rFonts w:ascii="Georgia" w:hAnsi="Georgia"/>
        </w:rPr>
        <w:t>time. It is an achievement we’ll see given in the primal scene of Aunt</w:t>
      </w:r>
      <w:r w:rsidR="007B44D7" w:rsidRPr="007660EC">
        <w:rPr>
          <w:rFonts w:ascii="Georgia" w:hAnsi="Georgia"/>
        </w:rPr>
        <w:t xml:space="preserve"> </w:t>
      </w:r>
      <w:r w:rsidRPr="007660EC">
        <w:rPr>
          <w:rFonts w:ascii="Georgia" w:hAnsi="Georgia"/>
        </w:rPr>
        <w:t>Hester’s objection to exchange, an achievement given in speech, literary</w:t>
      </w:r>
      <w:r w:rsidR="007B44D7" w:rsidRPr="007660EC">
        <w:rPr>
          <w:rFonts w:ascii="Georgia" w:hAnsi="Georgia"/>
        </w:rPr>
        <w:t xml:space="preserve"> </w:t>
      </w:r>
      <w:r w:rsidRPr="007660EC">
        <w:rPr>
          <w:rFonts w:ascii="Georgia" w:hAnsi="Georgia"/>
        </w:rPr>
        <w:t>phonography, and their disruption. What is sounded through Douglass</w:t>
      </w:r>
      <w:r w:rsidR="007B44D7" w:rsidRPr="007660EC">
        <w:rPr>
          <w:rFonts w:ascii="Georgia" w:hAnsi="Georgia"/>
        </w:rPr>
        <w:t xml:space="preserve"> </w:t>
      </w:r>
      <w:r w:rsidRPr="007660EC">
        <w:rPr>
          <w:rFonts w:ascii="Georgia" w:hAnsi="Georgia"/>
        </w:rPr>
        <w:t xml:space="preserve">is </w:t>
      </w:r>
      <w:r w:rsidRPr="007660EC">
        <w:rPr>
          <w:rStyle w:val="StyleUnderline"/>
          <w:rFonts w:ascii="Georgia" w:hAnsi="Georgia"/>
        </w:rPr>
        <w:t>a theory of value—an</w:t>
      </w:r>
      <w:r w:rsidRPr="007660EC">
        <w:rPr>
          <w:rFonts w:ascii="Georgia" w:hAnsi="Georgia"/>
        </w:rPr>
        <w:t xml:space="preserve"> objective and </w:t>
      </w:r>
      <w:r w:rsidRPr="007660EC">
        <w:rPr>
          <w:rStyle w:val="Emphasis"/>
          <w:rFonts w:ascii="Georgia" w:hAnsi="Georgia"/>
        </w:rPr>
        <w:t>objectional,</w:t>
      </w:r>
      <w:r w:rsidRPr="007660EC">
        <w:rPr>
          <w:rFonts w:ascii="Georgia" w:hAnsi="Georgia"/>
        </w:rPr>
        <w:t xml:space="preserve"> productive and reproductive</w:t>
      </w:r>
      <w:r w:rsidR="007B44D7" w:rsidRPr="007660EC">
        <w:rPr>
          <w:rFonts w:ascii="Georgia" w:hAnsi="Georgia"/>
        </w:rPr>
        <w:t xml:space="preserve"> </w:t>
      </w:r>
      <w:r w:rsidRPr="007660EC">
        <w:rPr>
          <w:rStyle w:val="Emphasis"/>
          <w:rFonts w:ascii="Georgia" w:hAnsi="Georgia"/>
        </w:rPr>
        <w:t>ontology</w:t>
      </w:r>
      <w:r w:rsidRPr="007660EC">
        <w:rPr>
          <w:rStyle w:val="StyleUnderline"/>
          <w:rFonts w:ascii="Georgia" w:hAnsi="Georgia"/>
        </w:rPr>
        <w:t>—whose primitive axiom is that commodities speak.</w:t>
      </w:r>
      <w:r w:rsidR="007B44D7" w:rsidRPr="007660EC">
        <w:rPr>
          <w:rStyle w:val="StyleUnderline"/>
          <w:rFonts w:ascii="Georgia" w:hAnsi="Georgia"/>
        </w:rPr>
        <w:t xml:space="preserve"> </w:t>
      </w:r>
      <w:r w:rsidRPr="007660EC">
        <w:rPr>
          <w:rFonts w:ascii="Georgia" w:hAnsi="Georgia"/>
        </w:rPr>
        <w:t>The impossible example is given in order to avoid anticipation,</w:t>
      </w:r>
      <w:r w:rsidR="007B44D7" w:rsidRPr="007660EC">
        <w:rPr>
          <w:rFonts w:ascii="Georgia" w:hAnsi="Georgia"/>
        </w:rPr>
        <w:t xml:space="preserve"> </w:t>
      </w:r>
      <w:r w:rsidRPr="007660EC">
        <w:rPr>
          <w:rFonts w:ascii="Georgia" w:hAnsi="Georgia"/>
        </w:rPr>
        <w:t>but it works to establish the impossibility of such avoidance. Indeed, the</w:t>
      </w:r>
      <w:r w:rsidR="007B44D7" w:rsidRPr="007660EC">
        <w:rPr>
          <w:rFonts w:ascii="Georgia" w:hAnsi="Georgia"/>
        </w:rPr>
        <w:t xml:space="preserve"> </w:t>
      </w:r>
      <w:r w:rsidRPr="007660EC">
        <w:rPr>
          <w:rFonts w:ascii="Georgia" w:hAnsi="Georgia"/>
        </w:rPr>
        <w:t>example, in her reality, in the materiality of her speech as breath and</w:t>
      </w:r>
      <w:r w:rsidR="007B44D7" w:rsidRPr="007660EC">
        <w:rPr>
          <w:rFonts w:ascii="Georgia" w:hAnsi="Georgia"/>
        </w:rPr>
        <w:t xml:space="preserve"> </w:t>
      </w:r>
      <w:r w:rsidRPr="007660EC">
        <w:rPr>
          <w:rFonts w:ascii="Georgia" w:hAnsi="Georgia"/>
        </w:rPr>
        <w:t>sound, anticipates Marx. This sound was already a recording, just as our</w:t>
      </w:r>
      <w:r w:rsidR="007B44D7" w:rsidRPr="007660EC">
        <w:rPr>
          <w:rFonts w:ascii="Georgia" w:hAnsi="Georgia"/>
        </w:rPr>
        <w:t xml:space="preserve"> </w:t>
      </w:r>
      <w:r w:rsidRPr="007660EC">
        <w:rPr>
          <w:rFonts w:ascii="Georgia" w:hAnsi="Georgia"/>
        </w:rPr>
        <w:t>access to it is made possible only by way of recordings. We move within</w:t>
      </w:r>
      <w:r w:rsidR="007B44D7" w:rsidRPr="007660EC">
        <w:rPr>
          <w:rFonts w:ascii="Georgia" w:hAnsi="Georgia"/>
        </w:rPr>
        <w:t xml:space="preserve"> </w:t>
      </w:r>
      <w:r w:rsidRPr="007660EC">
        <w:rPr>
          <w:rFonts w:ascii="Georgia" w:hAnsi="Georgia"/>
        </w:rPr>
        <w:t>a series of phonographic anticipations, encrypted messages, sent and</w:t>
      </w:r>
      <w:r w:rsidR="007B44D7" w:rsidRPr="007660EC">
        <w:rPr>
          <w:rFonts w:ascii="Georgia" w:hAnsi="Georgia"/>
        </w:rPr>
        <w:t xml:space="preserve"> </w:t>
      </w:r>
      <w:r w:rsidRPr="007660EC">
        <w:rPr>
          <w:rFonts w:ascii="Georgia" w:hAnsi="Georgia"/>
        </w:rPr>
        <w:t>sending on frequencies Marx tunes to accidentally, for effect, without</w:t>
      </w:r>
      <w:r w:rsidR="007B44D7" w:rsidRPr="007660EC">
        <w:rPr>
          <w:rFonts w:ascii="Georgia" w:hAnsi="Georgia"/>
        </w:rPr>
        <w:t xml:space="preserve"> </w:t>
      </w:r>
      <w:r w:rsidRPr="007660EC">
        <w:rPr>
          <w:rFonts w:ascii="Georgia" w:hAnsi="Georgia"/>
        </w:rPr>
        <w:t>the necessary preparation. However, this absence of preparation or</w:t>
      </w:r>
      <w:r w:rsidR="007B44D7" w:rsidRPr="007660EC">
        <w:rPr>
          <w:rFonts w:ascii="Georgia" w:hAnsi="Georgia"/>
        </w:rPr>
        <w:t xml:space="preserve"> </w:t>
      </w:r>
      <w:r w:rsidRPr="007660EC">
        <w:rPr>
          <w:rFonts w:ascii="Georgia" w:hAnsi="Georgia"/>
        </w:rPr>
        <w:t>foresight in Marx—</w:t>
      </w:r>
      <w:r w:rsidRPr="007660EC">
        <w:rPr>
          <w:rStyle w:val="StyleUnderline"/>
          <w:rFonts w:ascii="Georgia" w:hAnsi="Georgia"/>
        </w:rPr>
        <w:t>an anticipatory refusal to anticipate, an obversive or</w:t>
      </w:r>
      <w:r w:rsidR="007B44D7" w:rsidRPr="007660EC">
        <w:rPr>
          <w:rStyle w:val="StyleUnderline"/>
          <w:rFonts w:ascii="Georgia" w:hAnsi="Georgia"/>
        </w:rPr>
        <w:t xml:space="preserve"> </w:t>
      </w:r>
      <w:r w:rsidRPr="007660EC">
        <w:rPr>
          <w:rStyle w:val="StyleUnderline"/>
          <w:rFonts w:ascii="Georgia" w:hAnsi="Georgia"/>
        </w:rPr>
        <w:t>anti- and anteimprovisation—is condition of possibility of a richly augmented</w:t>
      </w:r>
      <w:r w:rsidR="007B44D7" w:rsidRPr="007660EC">
        <w:rPr>
          <w:rStyle w:val="StyleUnderline"/>
          <w:rFonts w:ascii="Georgia" w:hAnsi="Georgia"/>
        </w:rPr>
        <w:t xml:space="preserve"> </w:t>
      </w:r>
      <w:r w:rsidRPr="007660EC">
        <w:rPr>
          <w:rStyle w:val="StyleUnderline"/>
          <w:rFonts w:ascii="Georgia" w:hAnsi="Georgia"/>
        </w:rPr>
        <w:t>encounter with the</w:t>
      </w:r>
      <w:r w:rsidRPr="007660EC">
        <w:rPr>
          <w:rFonts w:ascii="Georgia" w:hAnsi="Georgia"/>
        </w:rPr>
        <w:t xml:space="preserve"> chain of messages the </w:t>
      </w:r>
      <w:r w:rsidRPr="007660EC">
        <w:rPr>
          <w:rStyle w:val="StyleUnderline"/>
          <w:rFonts w:ascii="Georgia" w:hAnsi="Georgia"/>
        </w:rPr>
        <w:t>(re)sounding speech</w:t>
      </w:r>
      <w:r w:rsidR="007B44D7" w:rsidRPr="007660EC">
        <w:rPr>
          <w:rStyle w:val="StyleUnderline"/>
          <w:rFonts w:ascii="Georgia" w:hAnsi="Georgia"/>
        </w:rPr>
        <w:t xml:space="preserve"> </w:t>
      </w:r>
      <w:r w:rsidRPr="007660EC">
        <w:rPr>
          <w:rStyle w:val="StyleUnderline"/>
          <w:rFonts w:ascii="Georgia" w:hAnsi="Georgia"/>
        </w:rPr>
        <w:t>of the commodity</w:t>
      </w:r>
      <w:r w:rsidRPr="007660EC">
        <w:rPr>
          <w:rFonts w:ascii="Georgia" w:hAnsi="Georgia"/>
        </w:rPr>
        <w:t xml:space="preserve"> cuts and carries. The intensity and density of what</w:t>
      </w:r>
      <w:r w:rsidR="007B44D7" w:rsidRPr="007660EC">
        <w:rPr>
          <w:rFonts w:ascii="Georgia" w:hAnsi="Georgia"/>
        </w:rPr>
        <w:t xml:space="preserve"> </w:t>
      </w:r>
      <w:r w:rsidRPr="007660EC">
        <w:rPr>
          <w:rFonts w:ascii="Georgia" w:hAnsi="Georgia"/>
        </w:rPr>
        <w:t>could be thought here as his alternative modes of preparation make possible</w:t>
      </w:r>
      <w:r w:rsidR="007B44D7" w:rsidRPr="007660EC">
        <w:rPr>
          <w:rFonts w:ascii="Georgia" w:hAnsi="Georgia"/>
        </w:rPr>
        <w:t xml:space="preserve"> </w:t>
      </w:r>
      <w:r w:rsidRPr="007660EC">
        <w:rPr>
          <w:rFonts w:ascii="Georgia" w:hAnsi="Georgia"/>
        </w:rPr>
        <w:t>a whole other experience of the music of the event of the object’s</w:t>
      </w:r>
      <w:r w:rsidR="007B44D7" w:rsidRPr="007660EC">
        <w:rPr>
          <w:rFonts w:ascii="Georgia" w:hAnsi="Georgia"/>
        </w:rPr>
        <w:t xml:space="preserve"> </w:t>
      </w:r>
      <w:r w:rsidRPr="007660EC">
        <w:rPr>
          <w:rFonts w:ascii="Georgia" w:hAnsi="Georgia"/>
        </w:rPr>
        <w:t>speech. Moving, then, in the critical remixing of nonconvergent tracks,</w:t>
      </w:r>
      <w:r w:rsidR="007B44D7" w:rsidRPr="007660EC">
        <w:rPr>
          <w:rFonts w:ascii="Georgia" w:hAnsi="Georgia"/>
        </w:rPr>
        <w:t xml:space="preserve"> </w:t>
      </w:r>
      <w:r w:rsidRPr="007660EC">
        <w:rPr>
          <w:rFonts w:ascii="Georgia" w:hAnsi="Georgia"/>
        </w:rPr>
        <w:t>modes of preparation, traditions, we can think how the commodity who</w:t>
      </w:r>
      <w:r w:rsidR="007B44D7" w:rsidRPr="007660EC">
        <w:rPr>
          <w:rFonts w:ascii="Georgia" w:hAnsi="Georgia"/>
        </w:rPr>
        <w:t xml:space="preserve"> </w:t>
      </w:r>
      <w:r w:rsidRPr="007660EC">
        <w:rPr>
          <w:rFonts w:ascii="Georgia" w:hAnsi="Georgia"/>
        </w:rPr>
        <w:t xml:space="preserve">speaks, </w:t>
      </w:r>
      <w:r w:rsidRPr="007660EC">
        <w:rPr>
          <w:rStyle w:val="StyleUnderline"/>
          <w:rFonts w:ascii="Georgia" w:hAnsi="Georgia"/>
        </w:rPr>
        <w:t>in speaking, in the sound—</w:t>
      </w:r>
      <w:r w:rsidRPr="007660EC">
        <w:rPr>
          <w:rStyle w:val="Emphasis"/>
          <w:rFonts w:ascii="Georgia" w:hAnsi="Georgia"/>
        </w:rPr>
        <w:t>the inspirited materiality</w:t>
      </w:r>
      <w:r w:rsidRPr="007660EC">
        <w:rPr>
          <w:rStyle w:val="StyleUnderline"/>
          <w:rFonts w:ascii="Georgia" w:hAnsi="Georgia"/>
        </w:rPr>
        <w:t>—of that</w:t>
      </w:r>
      <w:r w:rsidR="007B44D7" w:rsidRPr="007660EC">
        <w:rPr>
          <w:rStyle w:val="StyleUnderline"/>
          <w:rFonts w:ascii="Georgia" w:hAnsi="Georgia"/>
        </w:rPr>
        <w:t xml:space="preserve"> </w:t>
      </w:r>
      <w:r w:rsidRPr="007660EC">
        <w:rPr>
          <w:rStyle w:val="StyleUnderline"/>
          <w:rFonts w:ascii="Georgia" w:hAnsi="Georgia"/>
        </w:rPr>
        <w:t xml:space="preserve">speech, </w:t>
      </w:r>
      <w:r w:rsidRPr="007660EC">
        <w:rPr>
          <w:rStyle w:val="Emphasis"/>
          <w:rFonts w:ascii="Georgia" w:hAnsi="Georgia"/>
        </w:rPr>
        <w:t>constitutes a kind of temporal warp that disrupts and augments</w:t>
      </w:r>
      <w:r w:rsidR="007B44D7" w:rsidRPr="007660EC">
        <w:rPr>
          <w:rStyle w:val="Emphasis"/>
          <w:rFonts w:ascii="Georgia" w:hAnsi="Georgia"/>
        </w:rPr>
        <w:t xml:space="preserve"> </w:t>
      </w:r>
      <w:r w:rsidRPr="007660EC">
        <w:rPr>
          <w:rStyle w:val="Emphasis"/>
          <w:rFonts w:ascii="Georgia" w:hAnsi="Georgia"/>
        </w:rPr>
        <w:t>not only Marx but the mode of subjectivity that the ultimate object of</w:t>
      </w:r>
      <w:r w:rsidR="007B44D7" w:rsidRPr="007660EC">
        <w:rPr>
          <w:rStyle w:val="Emphasis"/>
          <w:rFonts w:ascii="Georgia" w:hAnsi="Georgia"/>
        </w:rPr>
        <w:t xml:space="preserve"> </w:t>
      </w:r>
      <w:r w:rsidRPr="007660EC">
        <w:rPr>
          <w:rStyle w:val="StyleUnderline"/>
          <w:rFonts w:ascii="Georgia" w:hAnsi="Georgia"/>
        </w:rPr>
        <w:t xml:space="preserve">his critique, </w:t>
      </w:r>
      <w:r w:rsidRPr="007660EC">
        <w:rPr>
          <w:rStyle w:val="Emphasis"/>
          <w:rFonts w:ascii="Georgia" w:hAnsi="Georgia"/>
        </w:rPr>
        <w:t>capital,</w:t>
      </w:r>
      <w:r w:rsidRPr="007660EC">
        <w:rPr>
          <w:rFonts w:ascii="Georgia" w:hAnsi="Georgia"/>
        </w:rPr>
        <w:t xml:space="preserve"> both allows and disallows. All of this moves toward</w:t>
      </w:r>
      <w:r w:rsidR="007B44D7" w:rsidRPr="007660EC">
        <w:rPr>
          <w:rFonts w:ascii="Georgia" w:hAnsi="Georgia"/>
        </w:rPr>
        <w:t xml:space="preserve"> </w:t>
      </w:r>
      <w:r w:rsidRPr="007660EC">
        <w:rPr>
          <w:rFonts w:ascii="Georgia" w:hAnsi="Georgia"/>
        </w:rPr>
        <w:t>the secret Marx revealed by way of the music he subjunctively mutes.</w:t>
      </w:r>
      <w:r w:rsidR="007B44D7" w:rsidRPr="007660EC">
        <w:rPr>
          <w:rFonts w:ascii="Georgia" w:hAnsi="Georgia"/>
        </w:rPr>
        <w:t xml:space="preserve"> </w:t>
      </w:r>
      <w:r w:rsidRPr="007660EC">
        <w:rPr>
          <w:rFonts w:ascii="Georgia" w:hAnsi="Georgia"/>
        </w:rPr>
        <w:t xml:space="preserve">Such </w:t>
      </w:r>
      <w:r w:rsidRPr="007660EC">
        <w:rPr>
          <w:rStyle w:val="StyleUnderline"/>
          <w:rFonts w:ascii="Georgia" w:hAnsi="Georgia"/>
        </w:rPr>
        <w:lastRenderedPageBreak/>
        <w:t>aurality is</w:t>
      </w:r>
      <w:r w:rsidRPr="007660EC">
        <w:rPr>
          <w:rFonts w:ascii="Georgia" w:hAnsi="Georgia"/>
        </w:rPr>
        <w:t xml:space="preserve">, in fact, what Marx called </w:t>
      </w:r>
      <w:r w:rsidRPr="007660EC">
        <w:rPr>
          <w:rStyle w:val="StyleUnderline"/>
          <w:rFonts w:ascii="Georgia" w:hAnsi="Georgia"/>
        </w:rPr>
        <w:t>the “sensuous outburst of</w:t>
      </w:r>
      <w:r w:rsidR="007B44D7" w:rsidRPr="007660EC">
        <w:rPr>
          <w:rStyle w:val="StyleUnderline"/>
          <w:rFonts w:ascii="Georgia" w:hAnsi="Georgia"/>
        </w:rPr>
        <w:t xml:space="preserve"> </w:t>
      </w:r>
      <w:r w:rsidRPr="007660EC">
        <w:rPr>
          <w:rFonts w:ascii="Georgia" w:hAnsi="Georgia"/>
        </w:rPr>
        <w:t xml:space="preserve">[our] </w:t>
      </w:r>
      <w:r w:rsidRPr="007660EC">
        <w:rPr>
          <w:rStyle w:val="StyleUnderline"/>
          <w:rFonts w:ascii="Georgia" w:hAnsi="Georgia"/>
        </w:rPr>
        <w:t>essential activity</w:t>
      </w:r>
      <w:r w:rsidRPr="007660EC">
        <w:rPr>
          <w:rFonts w:ascii="Georgia" w:hAnsi="Georgia"/>
        </w:rPr>
        <w:t>.”10 It is a passion wherein “the senses have . . .</w:t>
      </w:r>
      <w:r w:rsidR="007B44D7" w:rsidRPr="007660EC">
        <w:rPr>
          <w:rFonts w:ascii="Georgia" w:hAnsi="Georgia"/>
        </w:rPr>
        <w:t xml:space="preserve"> </w:t>
      </w:r>
      <w:r w:rsidRPr="007660EC">
        <w:rPr>
          <w:rFonts w:ascii="Georgia" w:hAnsi="Georgia"/>
        </w:rPr>
        <w:t>RESISTANCE OF THE OBJECT – 11</w:t>
      </w:r>
      <w:r w:rsidR="007B44D7" w:rsidRPr="007660EC">
        <w:rPr>
          <w:rFonts w:ascii="Georgia" w:hAnsi="Georgia"/>
        </w:rPr>
        <w:t xml:space="preserve"> </w:t>
      </w:r>
      <w:r w:rsidRPr="007660EC">
        <w:rPr>
          <w:rFonts w:ascii="Georgia" w:hAnsi="Georgia"/>
        </w:rPr>
        <w:t xml:space="preserve">become theoreticians in their immediate practice.”11 </w:t>
      </w:r>
      <w:r w:rsidRPr="007660EC">
        <w:rPr>
          <w:rStyle w:val="StyleUnderline"/>
          <w:rFonts w:ascii="Georgia" w:hAnsi="Georgia"/>
        </w:rPr>
        <w:t>The commodity</w:t>
      </w:r>
      <w:r w:rsidR="007B44D7" w:rsidRPr="007660EC">
        <w:rPr>
          <w:rFonts w:ascii="Georgia" w:hAnsi="Georgia"/>
        </w:rPr>
        <w:t xml:space="preserve"> </w:t>
      </w:r>
      <w:r w:rsidRPr="007660EC">
        <w:rPr>
          <w:rFonts w:ascii="Georgia" w:hAnsi="Georgia"/>
        </w:rPr>
        <w:t xml:space="preserve">whose speech sounds </w:t>
      </w:r>
      <w:r w:rsidRPr="007660EC">
        <w:rPr>
          <w:rStyle w:val="Emphasis"/>
          <w:rFonts w:ascii="Georgia" w:hAnsi="Georgia"/>
        </w:rPr>
        <w:t>embodies the critique of value, of private property,</w:t>
      </w:r>
      <w:r w:rsidR="007B44D7" w:rsidRPr="007660EC">
        <w:rPr>
          <w:rStyle w:val="Emphasis"/>
          <w:rFonts w:ascii="Georgia" w:hAnsi="Georgia"/>
        </w:rPr>
        <w:t xml:space="preserve"> </w:t>
      </w:r>
      <w:r w:rsidRPr="007660EC">
        <w:rPr>
          <w:rStyle w:val="Emphasis"/>
          <w:rFonts w:ascii="Georgia" w:hAnsi="Georgia"/>
        </w:rPr>
        <w:t xml:space="preserve">of the sign. </w:t>
      </w:r>
      <w:r w:rsidRPr="007660EC">
        <w:rPr>
          <w:rStyle w:val="StyleUnderline"/>
          <w:rFonts w:ascii="Georgia" w:hAnsi="Georgia"/>
        </w:rPr>
        <w:t>Such embodiment is also bound to the (critique of ) reading</w:t>
      </w:r>
      <w:r w:rsidR="007B44D7" w:rsidRPr="007660EC">
        <w:rPr>
          <w:rStyle w:val="StyleUnderline"/>
          <w:rFonts w:ascii="Georgia" w:hAnsi="Georgia"/>
        </w:rPr>
        <w:t xml:space="preserve"> </w:t>
      </w:r>
      <w:r w:rsidRPr="007660EC">
        <w:rPr>
          <w:rStyle w:val="StyleUnderline"/>
          <w:rFonts w:ascii="Georgia" w:hAnsi="Georgia"/>
        </w:rPr>
        <w:t>and writing</w:t>
      </w:r>
      <w:r w:rsidRPr="007660EC">
        <w:rPr>
          <w:rFonts w:ascii="Georgia" w:hAnsi="Georgia"/>
        </w:rPr>
        <w:t>, oft conceived by clowns and intellectuals as the natural</w:t>
      </w:r>
      <w:r w:rsidR="007B44D7" w:rsidRPr="007660EC">
        <w:rPr>
          <w:rFonts w:ascii="Georgia" w:hAnsi="Georgia"/>
        </w:rPr>
        <w:t xml:space="preserve"> </w:t>
      </w:r>
      <w:r w:rsidRPr="007660EC">
        <w:rPr>
          <w:rFonts w:ascii="Georgia" w:hAnsi="Georgia"/>
        </w:rPr>
        <w:t xml:space="preserve">attributes of </w:t>
      </w:r>
      <w:r w:rsidRPr="007660EC">
        <w:rPr>
          <w:rStyle w:val="StyleUnderline"/>
          <w:rFonts w:ascii="Georgia" w:hAnsi="Georgia"/>
        </w:rPr>
        <w:t>whoever would hope to be known as human.</w:t>
      </w:r>
    </w:p>
    <w:p w14:paraId="69837E2C" w14:textId="77777777" w:rsidR="009C56AA" w:rsidRPr="007660EC" w:rsidRDefault="007B44D7" w:rsidP="00966485">
      <w:pPr>
        <w:rPr>
          <w:rFonts w:ascii="Georgia" w:hAnsi="Georgia"/>
        </w:rPr>
      </w:pPr>
      <w:r w:rsidRPr="007660EC">
        <w:rPr>
          <w:rFonts w:ascii="Georgia" w:hAnsi="Georgia"/>
        </w:rPr>
        <w:t>[HE CONTINUES]</w:t>
      </w:r>
    </w:p>
    <w:p w14:paraId="748C43BC" w14:textId="77777777" w:rsidR="009C56AA" w:rsidRPr="007660EC" w:rsidRDefault="009C56AA" w:rsidP="00966485">
      <w:pPr>
        <w:rPr>
          <w:rStyle w:val="StyleUnderline"/>
          <w:rFonts w:ascii="Georgia" w:hAnsi="Georgia"/>
        </w:rPr>
      </w:pPr>
      <w:r w:rsidRPr="007660EC">
        <w:rPr>
          <w:rFonts w:ascii="Georgia" w:hAnsi="Georgia"/>
        </w:rPr>
        <w:t>Part of the project this drive animates is the improvisation through</w:t>
      </w:r>
      <w:r w:rsidR="007B44D7" w:rsidRPr="007660EC">
        <w:rPr>
          <w:rFonts w:ascii="Georgia" w:hAnsi="Georgia"/>
        </w:rPr>
        <w:t xml:space="preserve"> </w:t>
      </w:r>
      <w:r w:rsidRPr="007660EC">
        <w:rPr>
          <w:rFonts w:ascii="Georgia" w:hAnsi="Georgia"/>
        </w:rPr>
        <w:t xml:space="preserve">the opposition of </w:t>
      </w:r>
      <w:r w:rsidRPr="007660EC">
        <w:rPr>
          <w:rStyle w:val="StyleUnderline"/>
          <w:rFonts w:ascii="Georgia" w:hAnsi="Georgia"/>
        </w:rPr>
        <w:t xml:space="preserve">spirit and matter </w:t>
      </w:r>
      <w:r w:rsidRPr="007660EC">
        <w:rPr>
          <w:rFonts w:ascii="Georgia" w:hAnsi="Georgia"/>
        </w:rPr>
        <w:t xml:space="preserve">that </w:t>
      </w:r>
      <w:r w:rsidRPr="007660EC">
        <w:rPr>
          <w:rStyle w:val="StyleUnderline"/>
          <w:rFonts w:ascii="Georgia" w:hAnsi="Georgia"/>
        </w:rPr>
        <w:t>is instantiated when the object,</w:t>
      </w:r>
      <w:r w:rsidR="007B44D7" w:rsidRPr="007660EC">
        <w:rPr>
          <w:rStyle w:val="StyleUnderline"/>
          <w:rFonts w:ascii="Georgia" w:hAnsi="Georgia"/>
        </w:rPr>
        <w:t xml:space="preserve"> </w:t>
      </w:r>
      <w:r w:rsidRPr="007660EC">
        <w:rPr>
          <w:rStyle w:val="StyleUnderline"/>
          <w:rFonts w:ascii="Georgia" w:hAnsi="Georgia"/>
        </w:rPr>
        <w:t>the commodity, sounds.</w:t>
      </w:r>
      <w:r w:rsidRPr="007660EC">
        <w:rPr>
          <w:rFonts w:ascii="Georgia" w:hAnsi="Georgia"/>
        </w:rPr>
        <w:t xml:space="preserve"> Marx’s counterfactual (“If the commodity could</w:t>
      </w:r>
      <w:r w:rsidR="007B44D7" w:rsidRPr="007660EC">
        <w:rPr>
          <w:rFonts w:ascii="Georgia" w:hAnsi="Georgia"/>
        </w:rPr>
        <w:t xml:space="preserve"> </w:t>
      </w:r>
      <w:r w:rsidRPr="007660EC">
        <w:rPr>
          <w:rFonts w:ascii="Georgia" w:hAnsi="Georgia"/>
        </w:rPr>
        <w:t>speak, it would say . . .”) is broken by a commodity and by the trace of</w:t>
      </w:r>
      <w:r w:rsidR="007B44D7" w:rsidRPr="007660EC">
        <w:rPr>
          <w:rFonts w:ascii="Georgia" w:hAnsi="Georgia"/>
        </w:rPr>
        <w:t xml:space="preserve"> </w:t>
      </w:r>
      <w:r w:rsidRPr="007660EC">
        <w:rPr>
          <w:rFonts w:ascii="Georgia" w:hAnsi="Georgia"/>
        </w:rPr>
        <w:t>a subjectivity structure born in objection that he neither realizes nor</w:t>
      </w:r>
      <w:r w:rsidR="007B44D7" w:rsidRPr="007660EC">
        <w:rPr>
          <w:rFonts w:ascii="Georgia" w:hAnsi="Georgia"/>
        </w:rPr>
        <w:t xml:space="preserve"> </w:t>
      </w:r>
      <w:r w:rsidRPr="007660EC">
        <w:rPr>
          <w:rFonts w:ascii="Georgia" w:hAnsi="Georgia"/>
        </w:rPr>
        <w:t>anticipates. There is something more here than alienation and fetishization</w:t>
      </w:r>
      <w:r w:rsidR="007B44D7" w:rsidRPr="007660EC">
        <w:rPr>
          <w:rFonts w:ascii="Georgia" w:hAnsi="Georgia"/>
        </w:rPr>
        <w:t xml:space="preserve"> </w:t>
      </w:r>
      <w:r w:rsidRPr="007660EC">
        <w:rPr>
          <w:rFonts w:ascii="Georgia" w:hAnsi="Georgia"/>
        </w:rPr>
        <w:t>that works, with regard to Marx, as a preWgurative critique. However,</w:t>
      </w:r>
      <w:r w:rsidR="007B44D7" w:rsidRPr="007660EC">
        <w:rPr>
          <w:rFonts w:ascii="Georgia" w:hAnsi="Georgia"/>
        </w:rPr>
        <w:t xml:space="preserve"> </w:t>
      </w:r>
      <w:r w:rsidRPr="007660EC">
        <w:rPr>
          <w:rFonts w:ascii="Georgia" w:hAnsi="Georgia"/>
        </w:rPr>
        <w:t>according to Ferdinand de Saussure, and in extension of Marx’s</w:t>
      </w:r>
      <w:r w:rsidR="007B44D7" w:rsidRPr="007660EC">
        <w:rPr>
          <w:rFonts w:ascii="Georgia" w:hAnsi="Georgia"/>
        </w:rPr>
        <w:t xml:space="preserve"> </w:t>
      </w:r>
      <w:r w:rsidRPr="007660EC">
        <w:rPr>
          <w:rFonts w:ascii="Georgia" w:hAnsi="Georgia"/>
        </w:rPr>
        <w:t>analytic, the value of the sign is arbitrary, conventional, differential,</w:t>
      </w:r>
      <w:r w:rsidR="007B44D7" w:rsidRPr="007660EC">
        <w:rPr>
          <w:rFonts w:ascii="Georgia" w:hAnsi="Georgia"/>
        </w:rPr>
        <w:t xml:space="preserve"> </w:t>
      </w:r>
      <w:r w:rsidRPr="007660EC">
        <w:rPr>
          <w:rFonts w:ascii="Georgia" w:hAnsi="Georgia"/>
        </w:rPr>
        <w:t>neither intrinsic nor iconic, not reducible to but rather only discernible</w:t>
      </w:r>
      <w:r w:rsidR="007B44D7" w:rsidRPr="007660EC">
        <w:rPr>
          <w:rFonts w:ascii="Georgia" w:hAnsi="Georgia"/>
        </w:rPr>
        <w:t xml:space="preserve"> </w:t>
      </w:r>
      <w:r w:rsidRPr="007660EC">
        <w:rPr>
          <w:rFonts w:ascii="Georgia" w:hAnsi="Georgia"/>
        </w:rPr>
        <w:t>in the reduction of phonic substance.</w:t>
      </w:r>
      <w:r w:rsidR="007B44D7" w:rsidRPr="007660EC">
        <w:rPr>
          <w:rFonts w:ascii="Georgia" w:hAnsi="Georgia"/>
        </w:rPr>
        <w:t xml:space="preserve"> </w:t>
      </w:r>
      <w:r w:rsidRPr="007660EC">
        <w:rPr>
          <w:rFonts w:ascii="Georgia" w:hAnsi="Georgia"/>
        </w:rPr>
        <w:t>In any case, it is impossible that sound, as a material element, should in</w:t>
      </w:r>
      <w:r w:rsidR="007B44D7" w:rsidRPr="007660EC">
        <w:rPr>
          <w:rFonts w:ascii="Georgia" w:hAnsi="Georgia"/>
        </w:rPr>
        <w:t xml:space="preserve"> </w:t>
      </w:r>
      <w:r w:rsidRPr="007660EC">
        <w:rPr>
          <w:rFonts w:ascii="Georgia" w:hAnsi="Georgia"/>
        </w:rPr>
        <w:t>itself be part of the language. Sound is merely something ancillary, a</w:t>
      </w:r>
      <w:r w:rsidR="007B44D7" w:rsidRPr="007660EC">
        <w:rPr>
          <w:rFonts w:ascii="Georgia" w:hAnsi="Georgia"/>
        </w:rPr>
        <w:t xml:space="preserve"> </w:t>
      </w:r>
      <w:r w:rsidRPr="007660EC">
        <w:rPr>
          <w:rFonts w:ascii="Georgia" w:hAnsi="Georgia"/>
        </w:rPr>
        <w:t>material the language uses. All conventional values have the characteristic</w:t>
      </w:r>
      <w:r w:rsidR="007B44D7" w:rsidRPr="007660EC">
        <w:rPr>
          <w:rFonts w:ascii="Georgia" w:hAnsi="Georgia"/>
        </w:rPr>
        <w:t xml:space="preserve"> </w:t>
      </w:r>
      <w:r w:rsidRPr="007660EC">
        <w:rPr>
          <w:rFonts w:ascii="Georgia" w:hAnsi="Georgia"/>
        </w:rPr>
        <w:t>of being distinct from the tangible element which serves as their vehicle.</w:t>
      </w:r>
      <w:r w:rsidR="007B44D7" w:rsidRPr="007660EC">
        <w:rPr>
          <w:rFonts w:ascii="Georgia" w:hAnsi="Georgia"/>
        </w:rPr>
        <w:t xml:space="preserve"> </w:t>
      </w:r>
      <w:r w:rsidRPr="007660EC">
        <w:rPr>
          <w:rStyle w:val="Emphasis"/>
          <w:rFonts w:ascii="Georgia" w:hAnsi="Georgia"/>
        </w:rPr>
        <w:t>It is not the metal in a coin which determines its value</w:t>
      </w:r>
      <w:r w:rsidRPr="007660EC">
        <w:rPr>
          <w:rFonts w:ascii="Georgia" w:hAnsi="Georgia"/>
        </w:rPr>
        <w:t>. A crown piece</w:t>
      </w:r>
      <w:r w:rsidR="007B44D7" w:rsidRPr="007660EC">
        <w:rPr>
          <w:rFonts w:ascii="Georgia" w:hAnsi="Georgia"/>
        </w:rPr>
        <w:t xml:space="preserve"> </w:t>
      </w:r>
      <w:r w:rsidRPr="007660EC">
        <w:rPr>
          <w:rFonts w:ascii="Georgia" w:hAnsi="Georgia"/>
        </w:rPr>
        <w:t>nominally worth Wve francs contains only half that sum in silver. Its value</w:t>
      </w:r>
      <w:r w:rsidR="007B44D7" w:rsidRPr="007660EC">
        <w:rPr>
          <w:rFonts w:ascii="Georgia" w:hAnsi="Georgia"/>
        </w:rPr>
        <w:t xml:space="preserve"> </w:t>
      </w:r>
      <w:r w:rsidRPr="007660EC">
        <w:rPr>
          <w:rFonts w:ascii="Georgia" w:hAnsi="Georgia"/>
        </w:rPr>
        <w:t>varies somewhat according to the efWgy it bears. It is worth rather more</w:t>
      </w:r>
      <w:r w:rsidR="007B44D7" w:rsidRPr="007660EC">
        <w:rPr>
          <w:rFonts w:ascii="Georgia" w:hAnsi="Georgia"/>
        </w:rPr>
        <w:t xml:space="preserve"> </w:t>
      </w:r>
      <w:r w:rsidRPr="007660EC">
        <w:rPr>
          <w:rFonts w:ascii="Georgia" w:hAnsi="Georgia"/>
        </w:rPr>
        <w:t>or rather less on different sides of a political frontier. Considerations of</w:t>
      </w:r>
      <w:r w:rsidR="007B44D7" w:rsidRPr="007660EC">
        <w:rPr>
          <w:rFonts w:ascii="Georgia" w:hAnsi="Georgia"/>
        </w:rPr>
        <w:t xml:space="preserve"> </w:t>
      </w:r>
      <w:r w:rsidRPr="007660EC">
        <w:rPr>
          <w:rFonts w:ascii="Georgia" w:hAnsi="Georgia"/>
        </w:rPr>
        <w:t>the same order are even more pertinent to linguistic signals. Linguistic</w:t>
      </w:r>
      <w:r w:rsidR="007B44D7" w:rsidRPr="007660EC">
        <w:rPr>
          <w:rFonts w:ascii="Georgia" w:hAnsi="Georgia"/>
        </w:rPr>
        <w:t xml:space="preserve"> </w:t>
      </w:r>
      <w:r w:rsidRPr="007660EC">
        <w:rPr>
          <w:rFonts w:ascii="Georgia" w:hAnsi="Georgia"/>
        </w:rPr>
        <w:t xml:space="preserve">signals are not in essence phonetic. </w:t>
      </w:r>
      <w:r w:rsidRPr="007660EC">
        <w:rPr>
          <w:rStyle w:val="Emphasis"/>
          <w:rFonts w:ascii="Georgia" w:hAnsi="Georgia"/>
        </w:rPr>
        <w:t>They are not physical in any way.</w:t>
      </w:r>
      <w:r w:rsidR="007B44D7" w:rsidRPr="007660EC">
        <w:rPr>
          <w:rStyle w:val="Emphasis"/>
          <w:rFonts w:ascii="Georgia" w:hAnsi="Georgia"/>
        </w:rPr>
        <w:t xml:space="preserve"> </w:t>
      </w:r>
      <w:r w:rsidRPr="007660EC">
        <w:rPr>
          <w:rFonts w:ascii="Georgia" w:hAnsi="Georgia"/>
        </w:rPr>
        <w:t>They are constituted solely by differences which distinguish one such</w:t>
      </w:r>
      <w:r w:rsidR="007B44D7" w:rsidRPr="007660EC">
        <w:rPr>
          <w:rFonts w:ascii="Georgia" w:hAnsi="Georgia"/>
        </w:rPr>
        <w:t xml:space="preserve"> </w:t>
      </w:r>
      <w:r w:rsidRPr="007660EC">
        <w:rPr>
          <w:rFonts w:ascii="Georgia" w:hAnsi="Georgia"/>
        </w:rPr>
        <w:t>sound pattern from another.12</w:t>
      </w:r>
      <w:r w:rsidR="007B44D7" w:rsidRPr="007660EC">
        <w:rPr>
          <w:rFonts w:ascii="Georgia" w:hAnsi="Georgia"/>
        </w:rPr>
        <w:t xml:space="preserve"> </w:t>
      </w:r>
      <w:r w:rsidRPr="007660EC">
        <w:rPr>
          <w:rFonts w:ascii="Georgia" w:hAnsi="Georgia"/>
        </w:rPr>
        <w:t>The value of the sign, its necessary relation to the possibility of (a</w:t>
      </w:r>
      <w:r w:rsidR="007B44D7" w:rsidRPr="007660EC">
        <w:rPr>
          <w:rFonts w:ascii="Georgia" w:hAnsi="Georgia"/>
        </w:rPr>
        <w:t xml:space="preserve"> </w:t>
      </w:r>
      <w:r w:rsidRPr="007660EC">
        <w:rPr>
          <w:rFonts w:ascii="Georgia" w:hAnsi="Georgia"/>
        </w:rPr>
        <w:t>universal science of and a universal) language, is only given in the</w:t>
      </w:r>
      <w:r w:rsidR="007B44D7" w:rsidRPr="007660EC">
        <w:rPr>
          <w:rFonts w:ascii="Georgia" w:hAnsi="Georgia"/>
        </w:rPr>
        <w:t xml:space="preserve"> </w:t>
      </w:r>
      <w:r w:rsidRPr="007660EC">
        <w:rPr>
          <w:rFonts w:ascii="Georgia" w:hAnsi="Georgia"/>
        </w:rPr>
        <w:t>absence or supercession of, or the abstraction from, sounded speech—</w:t>
      </w:r>
      <w:r w:rsidR="007B44D7" w:rsidRPr="007660EC">
        <w:rPr>
          <w:rFonts w:ascii="Georgia" w:hAnsi="Georgia"/>
        </w:rPr>
        <w:t xml:space="preserve"> </w:t>
      </w:r>
      <w:r w:rsidRPr="007660EC">
        <w:rPr>
          <w:rFonts w:ascii="Georgia" w:hAnsi="Georgia"/>
        </w:rPr>
        <w:t>its essential materiality is rendered ancillary by the crossing of an immaterial</w:t>
      </w:r>
      <w:r w:rsidR="007B44D7" w:rsidRPr="007660EC">
        <w:rPr>
          <w:rFonts w:ascii="Georgia" w:hAnsi="Georgia"/>
        </w:rPr>
        <w:t xml:space="preserve"> </w:t>
      </w:r>
      <w:r w:rsidRPr="007660EC">
        <w:rPr>
          <w:rFonts w:ascii="Georgia" w:hAnsi="Georgia"/>
        </w:rPr>
        <w:t xml:space="preserve">border or by a differentializing inscription. Similarly, </w:t>
      </w:r>
      <w:r w:rsidRPr="007660EC">
        <w:rPr>
          <w:rStyle w:val="Emphasis"/>
          <w:rFonts w:ascii="Georgia" w:hAnsi="Georgia"/>
        </w:rPr>
        <w:t>the truth</w:t>
      </w:r>
      <w:r w:rsidR="007B44D7" w:rsidRPr="007660EC">
        <w:rPr>
          <w:rStyle w:val="Emphasis"/>
          <w:rFonts w:ascii="Georgia" w:hAnsi="Georgia"/>
        </w:rPr>
        <w:t xml:space="preserve"> </w:t>
      </w:r>
      <w:r w:rsidRPr="007660EC">
        <w:rPr>
          <w:rStyle w:val="Emphasis"/>
          <w:rFonts w:ascii="Georgia" w:hAnsi="Georgia"/>
        </w:rPr>
        <w:t>about the value of the commodity is tied precisely to the impossibility</w:t>
      </w:r>
      <w:r w:rsidR="007B44D7" w:rsidRPr="007660EC">
        <w:rPr>
          <w:rStyle w:val="Emphasis"/>
          <w:rFonts w:ascii="Georgia" w:hAnsi="Georgia"/>
        </w:rPr>
        <w:t xml:space="preserve"> </w:t>
      </w:r>
      <w:r w:rsidRPr="007660EC">
        <w:rPr>
          <w:rStyle w:val="Emphasis"/>
          <w:rFonts w:ascii="Georgia" w:hAnsi="Georgia"/>
        </w:rPr>
        <w:t>of its speaking, for if the commodity could speak it would have</w:t>
      </w:r>
      <w:r w:rsidR="007B44D7" w:rsidRPr="007660EC">
        <w:rPr>
          <w:rStyle w:val="Emphasis"/>
          <w:rFonts w:ascii="Georgia" w:hAnsi="Georgia"/>
        </w:rPr>
        <w:t xml:space="preserve"> </w:t>
      </w:r>
      <w:r w:rsidRPr="007660EC">
        <w:rPr>
          <w:rStyle w:val="Emphasis"/>
          <w:rFonts w:ascii="Georgia" w:hAnsi="Georgia"/>
        </w:rPr>
        <w:t>intrinsic value, it would be infused with a certain spirit, a certain value</w:t>
      </w:r>
      <w:r w:rsidR="007B44D7" w:rsidRPr="007660EC">
        <w:rPr>
          <w:rStyle w:val="Emphasis"/>
          <w:rFonts w:ascii="Georgia" w:hAnsi="Georgia"/>
        </w:rPr>
        <w:t xml:space="preserve"> </w:t>
      </w:r>
      <w:r w:rsidRPr="007660EC">
        <w:rPr>
          <w:rStyle w:val="Emphasis"/>
          <w:rFonts w:ascii="Georgia" w:hAnsi="Georgia"/>
        </w:rPr>
        <w:t>given not from the outside, and would, therefore, contradict the thesis</w:t>
      </w:r>
      <w:r w:rsidR="007B44D7" w:rsidRPr="007660EC">
        <w:rPr>
          <w:rStyle w:val="Emphasis"/>
          <w:rFonts w:ascii="Georgia" w:hAnsi="Georgia"/>
        </w:rPr>
        <w:t xml:space="preserve"> </w:t>
      </w:r>
      <w:r w:rsidRPr="007660EC">
        <w:rPr>
          <w:rStyle w:val="Emphasis"/>
          <w:rFonts w:ascii="Georgia" w:hAnsi="Georgia"/>
        </w:rPr>
        <w:t>on value</w:t>
      </w:r>
      <w:r w:rsidRPr="007660EC">
        <w:rPr>
          <w:rFonts w:ascii="Georgia" w:hAnsi="Georgia"/>
        </w:rPr>
        <w:t xml:space="preserve">—that it is not intrinsic—that Marx assigns it. </w:t>
      </w:r>
      <w:r w:rsidRPr="007660EC">
        <w:rPr>
          <w:rStyle w:val="StyleUnderline"/>
          <w:rFonts w:ascii="Georgia" w:hAnsi="Georgia"/>
        </w:rPr>
        <w:t>The speaking</w:t>
      </w:r>
      <w:r w:rsidR="007B44D7" w:rsidRPr="007660EC">
        <w:rPr>
          <w:rStyle w:val="StyleUnderline"/>
          <w:rFonts w:ascii="Georgia" w:hAnsi="Georgia"/>
        </w:rPr>
        <w:t xml:space="preserve"> </w:t>
      </w:r>
      <w:r w:rsidRPr="007660EC">
        <w:rPr>
          <w:rFonts w:ascii="Georgia" w:hAnsi="Georgia"/>
        </w:rPr>
        <w:t>RESISTANCE OF THE OBJECT – 13</w:t>
      </w:r>
      <w:r w:rsidR="007B44D7" w:rsidRPr="007660EC">
        <w:rPr>
          <w:rFonts w:ascii="Georgia" w:hAnsi="Georgia"/>
        </w:rPr>
        <w:t xml:space="preserve"> </w:t>
      </w:r>
      <w:r w:rsidRPr="007660EC">
        <w:rPr>
          <w:rFonts w:ascii="Georgia" w:hAnsi="Georgia"/>
        </w:rPr>
        <w:t xml:space="preserve">commodity thus </w:t>
      </w:r>
      <w:r w:rsidRPr="007660EC">
        <w:rPr>
          <w:rStyle w:val="StyleUnderline"/>
          <w:rFonts w:ascii="Georgia" w:hAnsi="Georgia"/>
        </w:rPr>
        <w:t>cuts Marx</w:t>
      </w:r>
      <w:r w:rsidRPr="007660EC">
        <w:rPr>
          <w:rFonts w:ascii="Georgia" w:hAnsi="Georgia"/>
        </w:rPr>
        <w:t>; but the shrieking commodity cuts Saussure,</w:t>
      </w:r>
      <w:r w:rsidR="007B44D7" w:rsidRPr="007660EC">
        <w:rPr>
          <w:rFonts w:ascii="Georgia" w:hAnsi="Georgia"/>
        </w:rPr>
        <w:t xml:space="preserve"> </w:t>
      </w:r>
      <w:r w:rsidRPr="007660EC">
        <w:rPr>
          <w:rFonts w:ascii="Georgia" w:hAnsi="Georgia"/>
        </w:rPr>
        <w:t xml:space="preserve">thereby cutting Marx doubly: this </w:t>
      </w:r>
      <w:r w:rsidRPr="007660EC">
        <w:rPr>
          <w:rStyle w:val="StyleUnderline"/>
          <w:rFonts w:ascii="Georgia" w:hAnsi="Georgia"/>
        </w:rPr>
        <w:t>by way of an irruption of phonic substance</w:t>
      </w:r>
      <w:r w:rsidR="007B44D7" w:rsidRPr="007660EC">
        <w:rPr>
          <w:rFonts w:ascii="Georgia" w:hAnsi="Georgia"/>
        </w:rPr>
        <w:t xml:space="preserve"> </w:t>
      </w:r>
      <w:r w:rsidRPr="007660EC">
        <w:rPr>
          <w:rFonts w:ascii="Georgia" w:hAnsi="Georgia"/>
        </w:rPr>
        <w:t>that cuts and augments meaning with a phonographic, rematerializing</w:t>
      </w:r>
      <w:r w:rsidR="007B44D7" w:rsidRPr="007660EC">
        <w:rPr>
          <w:rFonts w:ascii="Georgia" w:hAnsi="Georgia"/>
        </w:rPr>
        <w:t xml:space="preserve"> </w:t>
      </w:r>
      <w:r w:rsidRPr="007660EC">
        <w:rPr>
          <w:rFonts w:ascii="Georgia" w:hAnsi="Georgia"/>
        </w:rPr>
        <w:t xml:space="preserve">inscription. </w:t>
      </w:r>
      <w:r w:rsidRPr="007660EC">
        <w:rPr>
          <w:rStyle w:val="StyleUnderline"/>
          <w:rFonts w:ascii="Georgia" w:hAnsi="Georgia"/>
        </w:rPr>
        <w:t>That irruption breaks down the distinction between</w:t>
      </w:r>
      <w:r w:rsidR="007B44D7" w:rsidRPr="007660EC">
        <w:rPr>
          <w:rStyle w:val="StyleUnderline"/>
          <w:rFonts w:ascii="Georgia" w:hAnsi="Georgia"/>
        </w:rPr>
        <w:t xml:space="preserve"> </w:t>
      </w:r>
      <w:r w:rsidRPr="007660EC">
        <w:rPr>
          <w:rStyle w:val="StyleUnderline"/>
          <w:rFonts w:ascii="Georgia" w:hAnsi="Georgia"/>
        </w:rPr>
        <w:t>what is intrinsic and what is given by or of the outside</w:t>
      </w:r>
      <w:r w:rsidRPr="007660EC">
        <w:rPr>
          <w:rFonts w:ascii="Georgia" w:hAnsi="Georgia"/>
        </w:rPr>
        <w:t>; here what is</w:t>
      </w:r>
      <w:r w:rsidR="007B44D7" w:rsidRPr="007660EC">
        <w:rPr>
          <w:rFonts w:ascii="Georgia" w:hAnsi="Georgia"/>
        </w:rPr>
        <w:t xml:space="preserve"> </w:t>
      </w:r>
      <w:r w:rsidRPr="007660EC">
        <w:rPr>
          <w:rFonts w:ascii="Georgia" w:hAnsi="Georgia"/>
        </w:rPr>
        <w:t>given inside is that which is out-from-the-outside, a spirit manifest in</w:t>
      </w:r>
      <w:r w:rsidR="007B44D7" w:rsidRPr="007660EC">
        <w:rPr>
          <w:rFonts w:ascii="Georgia" w:hAnsi="Georgia"/>
        </w:rPr>
        <w:t xml:space="preserve"> </w:t>
      </w:r>
      <w:r w:rsidRPr="007660EC">
        <w:rPr>
          <w:rFonts w:ascii="Georgia" w:hAnsi="Georgia"/>
        </w:rPr>
        <w:t>its material expense or aspiration. For Saussure such speech is degraded,</w:t>
      </w:r>
      <w:r w:rsidR="007B44D7" w:rsidRPr="007660EC">
        <w:rPr>
          <w:rFonts w:ascii="Georgia" w:hAnsi="Georgia"/>
        </w:rPr>
        <w:t xml:space="preserve"> </w:t>
      </w:r>
      <w:r w:rsidRPr="007660EC">
        <w:rPr>
          <w:rFonts w:ascii="Georgia" w:hAnsi="Georgia"/>
        </w:rPr>
        <w:t>say, by accent, a deuniversalizing, material difference; for Chomsky it is</w:t>
      </w:r>
      <w:r w:rsidR="007B44D7" w:rsidRPr="007660EC">
        <w:rPr>
          <w:rFonts w:ascii="Georgia" w:hAnsi="Georgia"/>
        </w:rPr>
        <w:t xml:space="preserve"> </w:t>
      </w:r>
      <w:r w:rsidRPr="007660EC">
        <w:rPr>
          <w:rFonts w:ascii="Georgia" w:hAnsi="Georgia"/>
        </w:rPr>
        <w:t>degraded by a deuniversalizing agrammaticality, but Glissant knows that</w:t>
      </w:r>
      <w:r w:rsidR="007B44D7" w:rsidRPr="007660EC">
        <w:rPr>
          <w:rFonts w:ascii="Georgia" w:hAnsi="Georgia"/>
        </w:rPr>
        <w:t xml:space="preserve"> </w:t>
      </w:r>
      <w:r w:rsidRPr="007660EC">
        <w:rPr>
          <w:rFonts w:ascii="Georgia" w:hAnsi="Georgia"/>
        </w:rPr>
        <w:t>“the [scarred] spoken imposes on the slave its particular syntax.” These</w:t>
      </w:r>
      <w:r w:rsidR="007B44D7" w:rsidRPr="007660EC">
        <w:rPr>
          <w:rFonts w:ascii="Georgia" w:hAnsi="Georgia"/>
        </w:rPr>
        <w:t xml:space="preserve"> </w:t>
      </w:r>
      <w:r w:rsidRPr="007660EC">
        <w:rPr>
          <w:rFonts w:ascii="Georgia" w:hAnsi="Georgia"/>
        </w:rPr>
        <w:t>material degradations—Wssures or invaginations of a foreclosed universality,</w:t>
      </w:r>
      <w:r w:rsidR="007B44D7" w:rsidRPr="007660EC">
        <w:rPr>
          <w:rFonts w:ascii="Georgia" w:hAnsi="Georgia"/>
        </w:rPr>
        <w:t xml:space="preserve"> </w:t>
      </w:r>
      <w:r w:rsidRPr="007660EC">
        <w:rPr>
          <w:rFonts w:ascii="Georgia" w:hAnsi="Georgia"/>
        </w:rPr>
        <w:t xml:space="preserve">a heroic but bounded eroticism—are black performances. </w:t>
      </w:r>
      <w:r w:rsidRPr="007660EC">
        <w:rPr>
          <w:rStyle w:val="StyleUnderline"/>
          <w:rFonts w:ascii="Georgia" w:hAnsi="Georgia"/>
        </w:rPr>
        <w:t>There</w:t>
      </w:r>
      <w:r w:rsidR="007B44D7" w:rsidRPr="007660EC">
        <w:rPr>
          <w:rStyle w:val="StyleUnderline"/>
          <w:rFonts w:ascii="Georgia" w:hAnsi="Georgia"/>
        </w:rPr>
        <w:t xml:space="preserve"> </w:t>
      </w:r>
      <w:r w:rsidRPr="007660EC">
        <w:rPr>
          <w:rStyle w:val="StyleUnderline"/>
          <w:rFonts w:ascii="Georgia" w:hAnsi="Georgia"/>
        </w:rPr>
        <w:t>occurs in such performances a revaluation or reconstruction of value,</w:t>
      </w:r>
      <w:r w:rsidR="007B44D7" w:rsidRPr="007660EC">
        <w:rPr>
          <w:rStyle w:val="StyleUnderline"/>
          <w:rFonts w:ascii="Georgia" w:hAnsi="Georgia"/>
        </w:rPr>
        <w:t xml:space="preserve"> </w:t>
      </w:r>
      <w:r w:rsidRPr="007660EC">
        <w:rPr>
          <w:rStyle w:val="StyleUnderline"/>
          <w:rFonts w:ascii="Georgia" w:hAnsi="Georgia"/>
        </w:rPr>
        <w:t>one disruptive of the oppositions of speech and writing, and spirit and</w:t>
      </w:r>
      <w:r w:rsidR="007B44D7" w:rsidRPr="007660EC">
        <w:rPr>
          <w:rStyle w:val="StyleUnderline"/>
          <w:rFonts w:ascii="Georgia" w:hAnsi="Georgia"/>
        </w:rPr>
        <w:t xml:space="preserve"> </w:t>
      </w:r>
      <w:r w:rsidRPr="007660EC">
        <w:rPr>
          <w:rStyle w:val="StyleUnderline"/>
          <w:rFonts w:ascii="Georgia" w:hAnsi="Georgia"/>
        </w:rPr>
        <w:t xml:space="preserve">matter. </w:t>
      </w:r>
    </w:p>
    <w:p w14:paraId="440F76C3" w14:textId="77777777" w:rsidR="00255855" w:rsidRPr="007660EC" w:rsidRDefault="00255855" w:rsidP="00966485">
      <w:pPr>
        <w:rPr>
          <w:rFonts w:ascii="Georgia" w:hAnsi="Georgia"/>
        </w:rPr>
      </w:pPr>
    </w:p>
    <w:p w14:paraId="204BED3C" w14:textId="77777777" w:rsidR="00255855" w:rsidRPr="007660EC" w:rsidRDefault="00255855" w:rsidP="00966485">
      <w:pPr>
        <w:rPr>
          <w:rFonts w:ascii="Georgia" w:hAnsi="Georgia"/>
        </w:rPr>
      </w:pPr>
    </w:p>
    <w:p w14:paraId="1BD8DAD6" w14:textId="77777777" w:rsidR="00255855" w:rsidRPr="007660EC" w:rsidRDefault="00255855" w:rsidP="00255855">
      <w:pPr>
        <w:pStyle w:val="Heading4"/>
        <w:rPr>
          <w:rFonts w:ascii="Georgia" w:hAnsi="Georgia"/>
        </w:rPr>
      </w:pPr>
      <w:r w:rsidRPr="007660EC">
        <w:rPr>
          <w:rFonts w:ascii="Georgia" w:hAnsi="Georgia"/>
        </w:rPr>
        <w:lastRenderedPageBreak/>
        <w:t>This is an affirmation of survivalist pedagogy in the face of materialist, libidinal, and linguistic violence – this invokes a politic of reclamation which counteracts the meaninglessness of black life.</w:t>
      </w:r>
    </w:p>
    <w:p w14:paraId="694FF485" w14:textId="77777777" w:rsidR="00255855" w:rsidRPr="007660EC" w:rsidRDefault="00255855" w:rsidP="00255855">
      <w:pPr>
        <w:rPr>
          <w:rFonts w:ascii="Georgia" w:hAnsi="Georgia"/>
          <w:b/>
          <w:bCs/>
          <w:sz w:val="24"/>
        </w:rPr>
      </w:pPr>
      <w:r w:rsidRPr="007660EC">
        <w:rPr>
          <w:rStyle w:val="Style13ptBold"/>
          <w:rFonts w:ascii="Georgia" w:hAnsi="Georgia"/>
          <w:highlight w:val="cyan"/>
        </w:rPr>
        <w:t>Gumbs 10</w:t>
      </w:r>
      <w:r w:rsidRPr="007660EC">
        <w:rPr>
          <w:rStyle w:val="Style13ptBold"/>
          <w:rFonts w:ascii="Georgia" w:hAnsi="Georgia"/>
        </w:rPr>
        <w:t xml:space="preserve"> </w:t>
      </w:r>
      <w:r w:rsidRPr="007660EC">
        <w:rPr>
          <w:rFonts w:ascii="Georgia" w:hAnsi="Georgia"/>
          <w:sz w:val="16"/>
          <w:szCs w:val="18"/>
        </w:rPr>
        <w:t>(Alexis Gumbs - black queer feminist, Phd. Duke University, academic, organizer, revolutionary – ERW)</w:t>
      </w:r>
    </w:p>
    <w:p w14:paraId="3B6475AC" w14:textId="77777777" w:rsidR="00B51626" w:rsidRPr="007660EC" w:rsidRDefault="00255855" w:rsidP="00B51626">
      <w:pPr>
        <w:pStyle w:val="card"/>
        <w:ind w:left="0"/>
        <w:rPr>
          <w:rStyle w:val="StyleUnderline"/>
          <w:rFonts w:ascii="Georgia" w:hAnsi="Georgia"/>
        </w:rPr>
      </w:pPr>
      <w:r w:rsidRPr="007660EC">
        <w:rPr>
          <w:rStyle w:val="StyleUnderline"/>
          <w:rFonts w:ascii="Georgia" w:hAnsi="Georgia"/>
        </w:rPr>
        <w:t>Survival. The condition of bare life</w:t>
      </w:r>
      <w:r w:rsidRPr="007660EC">
        <w:rPr>
          <w:rFonts w:ascii="Georgia" w:hAnsi="Georgia"/>
          <w:sz w:val="16"/>
        </w:rPr>
        <w:t>. The mythology of differential fitness. The continuity of property and properties. But survival is more than this.</w:t>
      </w:r>
      <w:r w:rsidRPr="007660EC">
        <w:rPr>
          <w:rFonts w:ascii="Georgia" w:hAnsi="Georgia"/>
          <w:b/>
          <w:u w:val="single"/>
        </w:rPr>
        <w:t xml:space="preserve"> </w:t>
      </w:r>
      <w:r w:rsidRPr="007660EC">
        <w:rPr>
          <w:rStyle w:val="Emphasis"/>
          <w:rFonts w:ascii="Georgia" w:hAnsi="Georgia"/>
          <w:highlight w:val="cyan"/>
        </w:rPr>
        <w:t>Survival</w:t>
      </w:r>
      <w:r w:rsidRPr="007660EC">
        <w:rPr>
          <w:rFonts w:ascii="Georgia" w:hAnsi="Georgia"/>
          <w:b/>
          <w:u w:val="single"/>
        </w:rPr>
        <w:t>,</w:t>
      </w:r>
      <w:r w:rsidRPr="007660EC">
        <w:rPr>
          <w:rFonts w:ascii="Georgia" w:hAnsi="Georgia"/>
          <w:sz w:val="16"/>
        </w:rPr>
        <w:t xml:space="preserve"> as it emerges as a key word in the theory and poetics of Audre Lorde and June Jordan </w:t>
      </w:r>
      <w:r w:rsidRPr="007660EC">
        <w:rPr>
          <w:rStyle w:val="Emphasis"/>
          <w:rFonts w:ascii="Georgia" w:hAnsi="Georgia"/>
        </w:rPr>
        <w:t xml:space="preserve">is a poetic term. It </w:t>
      </w:r>
      <w:r w:rsidRPr="007660EC">
        <w:rPr>
          <w:rStyle w:val="Emphasis"/>
          <w:rFonts w:ascii="Georgia" w:hAnsi="Georgia"/>
          <w:highlight w:val="cyan"/>
        </w:rPr>
        <w:t xml:space="preserve">provides the basis for the reconsideration </w:t>
      </w:r>
      <w:r w:rsidRPr="007660EC">
        <w:rPr>
          <w:rStyle w:val="Emphasis"/>
          <w:rFonts w:ascii="Georgia" w:hAnsi="Georgia"/>
        </w:rPr>
        <w:t xml:space="preserve">of its own meaning, and the reconsideration </w:t>
      </w:r>
      <w:r w:rsidRPr="007660EC">
        <w:rPr>
          <w:rStyle w:val="Emphasis"/>
          <w:rFonts w:ascii="Georgia" w:hAnsi="Georgia"/>
          <w:highlight w:val="cyan"/>
        </w:rPr>
        <w:t>of the meaning of “life,”</w:t>
      </w:r>
      <w:r w:rsidRPr="007660EC">
        <w:rPr>
          <w:rStyle w:val="StyleUnderline"/>
          <w:rFonts w:ascii="Georgia" w:hAnsi="Georgia"/>
        </w:rPr>
        <w:t xml:space="preserve"> that which “survival” queerly extends despite everything. </w:t>
      </w:r>
      <w:r w:rsidRPr="007660EC">
        <w:rPr>
          <w:rStyle w:val="Emphasis"/>
          <w:rFonts w:ascii="Georgia" w:hAnsi="Georgia"/>
          <w:highlight w:val="cyan"/>
        </w:rPr>
        <w:t xml:space="preserve">Survival is a pedagogy: </w:t>
      </w:r>
      <w:r w:rsidRPr="007660EC">
        <w:rPr>
          <w:rStyle w:val="Emphasis"/>
          <w:rFonts w:ascii="Georgia" w:hAnsi="Georgia"/>
        </w:rPr>
        <w:t xml:space="preserve">secret and </w:t>
      </w:r>
      <w:r w:rsidRPr="007660EC">
        <w:rPr>
          <w:rStyle w:val="Emphasis"/>
          <w:rFonts w:ascii="Georgia" w:hAnsi="Georgia"/>
          <w:highlight w:val="cyan"/>
        </w:rPr>
        <w:t xml:space="preserve">forbidden knowledge that we pass on, educating each other into a set of skills </w:t>
      </w:r>
      <w:r w:rsidRPr="007660EC">
        <w:rPr>
          <w:rStyle w:val="Emphasis"/>
          <w:rFonts w:ascii="Georgia" w:hAnsi="Georgia"/>
        </w:rPr>
        <w:t xml:space="preserve">and beliefs </w:t>
      </w:r>
      <w:r w:rsidRPr="007660EC">
        <w:rPr>
          <w:rStyle w:val="Emphasis"/>
          <w:rFonts w:ascii="Georgia" w:hAnsi="Georgia"/>
          <w:highlight w:val="cyan"/>
        </w:rPr>
        <w:t xml:space="preserve">based on the queer premise that our lives are valuable in a way that the economization of our </w:t>
      </w:r>
      <w:r w:rsidRPr="007660EC">
        <w:rPr>
          <w:rStyle w:val="Emphasis"/>
          <w:rFonts w:ascii="Georgia" w:hAnsi="Georgia"/>
        </w:rPr>
        <w:t>labor, and the price of our</w:t>
      </w:r>
      <w:r w:rsidRPr="007660EC">
        <w:rPr>
          <w:rStyle w:val="Emphasis"/>
          <w:rFonts w:ascii="Georgia" w:hAnsi="Georgia"/>
          <w:highlight w:val="cyan"/>
        </w:rPr>
        <w:t xml:space="preserve"> flesh </w:t>
      </w:r>
      <w:r w:rsidRPr="007660EC">
        <w:rPr>
          <w:rStyle w:val="Emphasis"/>
          <w:rFonts w:ascii="Georgia" w:hAnsi="Georgia"/>
        </w:rPr>
        <w:t xml:space="preserve">in the market of racism </w:t>
      </w:r>
      <w:r w:rsidRPr="007660EC">
        <w:rPr>
          <w:rStyle w:val="Emphasis"/>
          <w:rFonts w:ascii="Georgia" w:hAnsi="Georgia"/>
          <w:highlight w:val="cyan"/>
        </w:rPr>
        <w:t>deny</w:t>
      </w:r>
      <w:r w:rsidRPr="007660EC">
        <w:rPr>
          <w:rStyle w:val="StyleUnderline"/>
          <w:rFonts w:ascii="Georgia" w:hAnsi="Georgia"/>
        </w:rPr>
        <w:t xml:space="preserve">. Survival is a mode of inquiry, providing a repertoire of critical insights, gained from discerning what approach to a political and economic framework we can afford from one moment to the next. </w:t>
      </w:r>
      <w:r w:rsidRPr="007660EC">
        <w:rPr>
          <w:rStyle w:val="Emphasis"/>
          <w:rFonts w:ascii="Georgia" w:hAnsi="Georgia"/>
          <w:highlight w:val="cyan"/>
        </w:rPr>
        <w:t>Survival is an afterlife</w:t>
      </w:r>
      <w:r w:rsidRPr="007660EC">
        <w:rPr>
          <w:rStyle w:val="StyleUnderline"/>
          <w:rFonts w:ascii="Georgia" w:hAnsi="Georgia"/>
          <w:highlight w:val="cyan"/>
        </w:rPr>
        <w:t>; by continuing to exist we challenge the processes that somehow failed to kill us this time. Survival is a</w:t>
      </w:r>
      <w:r w:rsidRPr="007660EC">
        <w:rPr>
          <w:rStyle w:val="StyleUnderline"/>
          <w:rFonts w:ascii="Georgia" w:hAnsi="Georgia"/>
        </w:rPr>
        <w:t xml:space="preserve"> performance, a </w:t>
      </w:r>
      <w:r w:rsidRPr="007660EC">
        <w:rPr>
          <w:rStyle w:val="StyleUnderline"/>
          <w:rFonts w:ascii="Georgia" w:hAnsi="Georgia"/>
          <w:highlight w:val="cyan"/>
        </w:rPr>
        <w:t xml:space="preserve">set of aesthetic invocations that produce belief and resonance. Survival is a poetic intervention into the </w:t>
      </w:r>
      <w:r w:rsidRPr="007660EC">
        <w:rPr>
          <w:rStyle w:val="StyleUnderline"/>
          <w:rFonts w:ascii="Georgia" w:hAnsi="Georgia"/>
        </w:rPr>
        <w:t xml:space="preserve">simplistic conclusion of </w:t>
      </w:r>
      <w:r w:rsidRPr="007660EC">
        <w:rPr>
          <w:rStyle w:val="StyleUnderline"/>
          <w:rFonts w:ascii="Georgia" w:hAnsi="Georgia"/>
          <w:highlight w:val="cyan"/>
        </w:rPr>
        <w:t xml:space="preserve">the political narrative: we were never meant to survive. </w:t>
      </w:r>
      <w:r w:rsidRPr="007660EC">
        <w:rPr>
          <w:rStyle w:val="StyleUnderline"/>
          <w:rFonts w:ascii="Georgia" w:hAnsi="Georgia"/>
        </w:rPr>
        <w:t xml:space="preserve">The “we” that was never meant to survive is </w:t>
      </w:r>
      <w:r w:rsidRPr="007660EC">
        <w:rPr>
          <w:rStyle w:val="StyleUnderline"/>
          <w:rFonts w:ascii="Georgia" w:hAnsi="Georgia"/>
          <w:highlight w:val="cyan"/>
        </w:rPr>
        <w:t>a challenge to the gospel of individualism</w:t>
      </w:r>
      <w:r w:rsidRPr="007660EC">
        <w:rPr>
          <w:rFonts w:ascii="Georgia" w:hAnsi="Georgia"/>
          <w:sz w:val="16"/>
        </w:rPr>
        <w:t>. The content of that “we” is at stake because survival redefines who we</w:t>
      </w:r>
      <w:r w:rsidRPr="007660EC">
        <w:rPr>
          <w:rFonts w:ascii="Georgia" w:hAnsi="Georgia" w:cs="Times"/>
          <w:sz w:val="16"/>
        </w:rPr>
        <w:t xml:space="preserve"> </w:t>
      </w:r>
      <w:r w:rsidRPr="007660EC">
        <w:rPr>
          <w:rFonts w:ascii="Georgia" w:hAnsi="Georgia"/>
          <w:sz w:val="16"/>
        </w:rPr>
        <w:t xml:space="preserve">are. For those of us who constitute the collection of people addressed by Audre Lorde’s ‘A Litany for Survival,” </w:t>
      </w:r>
      <w:r w:rsidRPr="007660EC">
        <w:rPr>
          <w:rStyle w:val="StyleUnderline"/>
          <w:rFonts w:ascii="Georgia" w:hAnsi="Georgia"/>
        </w:rPr>
        <w:t>the meanings of our lives have been slandered within an economy that uses narratives of racial inferiority, gender determinism, and sexual subjectivity to devalue our bodies, our breathing, our time. If we are survivors, who “we” are is the question of survival,</w:t>
      </w:r>
      <w:r w:rsidRPr="007660EC">
        <w:rPr>
          <w:rFonts w:ascii="Georgia" w:hAnsi="Georgia"/>
          <w:b/>
          <w:u w:val="single"/>
        </w:rPr>
        <w:t xml:space="preserve"> </w:t>
      </w:r>
      <w:r w:rsidRPr="007660EC">
        <w:rPr>
          <w:rFonts w:ascii="Georgia" w:hAnsi="Georgia"/>
          <w:sz w:val="16"/>
        </w:rPr>
        <w:t xml:space="preserve">and whether we survive depends on the generation of a set of relationships that prioritizes who we are </w:t>
      </w:r>
      <w:r w:rsidRPr="007660EC">
        <w:rPr>
          <w:rFonts w:ascii="Georgia" w:hAnsi="Georgia"/>
          <w:i/>
          <w:iCs/>
          <w:sz w:val="16"/>
        </w:rPr>
        <w:t xml:space="preserve">to </w:t>
      </w:r>
      <w:r w:rsidRPr="007660EC">
        <w:rPr>
          <w:rFonts w:ascii="Georgia" w:hAnsi="Georgia"/>
          <w:sz w:val="16"/>
        </w:rPr>
        <w:t>each other through our queer acts of loving the possible collectivity represented in each of our bodies.</w:t>
      </w:r>
      <w:r w:rsidRPr="007660EC">
        <w:rPr>
          <w:rStyle w:val="StyleUnderline"/>
          <w:rFonts w:ascii="Georgia" w:hAnsi="Georgia"/>
        </w:rPr>
        <w:t xml:space="preserve">2 </w:t>
      </w:r>
      <w:r w:rsidRPr="007660EC">
        <w:rPr>
          <w:rStyle w:val="StyleUnderline"/>
          <w:rFonts w:ascii="Georgia" w:hAnsi="Georgia"/>
          <w:highlight w:val="cyan"/>
        </w:rPr>
        <w:t>Survival is a queer act for oppressed communities</w:t>
      </w:r>
      <w:r w:rsidRPr="007660EC">
        <w:rPr>
          <w:rStyle w:val="StyleUnderline"/>
          <w:rFonts w:ascii="Georgia" w:hAnsi="Georgia"/>
        </w:rPr>
        <w:t xml:space="preserve"> because </w:t>
      </w:r>
      <w:r w:rsidRPr="007660EC">
        <w:rPr>
          <w:rStyle w:val="Emphasis"/>
          <w:rFonts w:ascii="Georgia" w:hAnsi="Georgia"/>
          <w:highlight w:val="cyan"/>
        </w:rPr>
        <w:t>it interrupts the social reproduction of the sanctioned deaths of those who were never meant to survive</w:t>
      </w:r>
      <w:r w:rsidRPr="007660EC">
        <w:rPr>
          <w:rStyle w:val="StyleUnderline"/>
          <w:rFonts w:ascii="Georgia" w:hAnsi="Georgia"/>
        </w:rPr>
        <w:t>.</w:t>
      </w:r>
      <w:r w:rsidRPr="007660EC">
        <w:rPr>
          <w:rFonts w:ascii="Georgia" w:hAnsi="Georgia" w:cs="Times"/>
          <w:sz w:val="16"/>
        </w:rPr>
        <w:t xml:space="preserve"> </w:t>
      </w:r>
      <w:r w:rsidRPr="007660EC">
        <w:rPr>
          <w:rFonts w:ascii="Georgia" w:hAnsi="Georgia"/>
          <w:sz w:val="16"/>
        </w:rPr>
        <w:t xml:space="preserve">In this chapter I argue </w:t>
      </w:r>
      <w:r w:rsidRPr="007660EC">
        <w:rPr>
          <w:rStyle w:val="StyleUnderline"/>
          <w:rFonts w:ascii="Georgia" w:hAnsi="Georgia"/>
        </w:rPr>
        <w:t>that survival as a fact, a possibility, an act, a tactic and an approach, is a performative and poetic intervention into a meaning of life that the narrative of capitalism reproduces: the belief that a differential monetary value can be assigned to the very time of our lives and our labor based on stories about what race…</w:t>
      </w:r>
    </w:p>
    <w:p w14:paraId="18031BC8" w14:textId="77777777" w:rsidR="00B51626" w:rsidRPr="007660EC" w:rsidRDefault="00B51626" w:rsidP="00B51626">
      <w:pPr>
        <w:rPr>
          <w:rFonts w:ascii="Georgia" w:hAnsi="Georgia"/>
        </w:rPr>
      </w:pPr>
    </w:p>
    <w:p w14:paraId="4A4D8865" w14:textId="77777777" w:rsidR="00A20333" w:rsidRPr="007660EC" w:rsidRDefault="00A20333" w:rsidP="00A20333">
      <w:pPr>
        <w:pStyle w:val="Heading4"/>
        <w:rPr>
          <w:rFonts w:ascii="Georgia" w:hAnsi="Georgia"/>
        </w:rPr>
      </w:pPr>
      <w:r w:rsidRPr="007660EC">
        <w:rPr>
          <w:rFonts w:ascii="Georgia" w:hAnsi="Georgia"/>
        </w:rPr>
        <w:t xml:space="preserve">The Affirmative’s method reveals the diasporic and global machinations of racialization that inform Chinese sociality. This is key to visualizing the color line as a </w:t>
      </w:r>
      <w:r w:rsidR="003B4047" w:rsidRPr="007660EC">
        <w:rPr>
          <w:rFonts w:ascii="Georgia" w:hAnsi="Georgia"/>
        </w:rPr>
        <w:t xml:space="preserve">global </w:t>
      </w:r>
      <w:r w:rsidRPr="007660EC">
        <w:rPr>
          <w:rFonts w:ascii="Georgia" w:hAnsi="Georgia"/>
        </w:rPr>
        <w:t xml:space="preserve">heuristic of difference. </w:t>
      </w:r>
    </w:p>
    <w:p w14:paraId="1B766223" w14:textId="77777777" w:rsidR="00A20333" w:rsidRPr="007660EC" w:rsidRDefault="00A20333" w:rsidP="00A20333">
      <w:pPr>
        <w:rPr>
          <w:rStyle w:val="Style13ptBold"/>
          <w:rFonts w:ascii="Georgia" w:hAnsi="Georgia"/>
        </w:rPr>
      </w:pPr>
      <w:r w:rsidRPr="007660EC">
        <w:rPr>
          <w:rStyle w:val="Style13ptBold"/>
          <w:rFonts w:ascii="Georgia" w:hAnsi="Georgia"/>
        </w:rPr>
        <w:t xml:space="preserve">Feldman 2016 </w:t>
      </w:r>
      <w:r w:rsidRPr="007660EC">
        <w:rPr>
          <w:rFonts w:ascii="Georgia" w:hAnsi="Georgia"/>
        </w:rPr>
        <w:t>(Keith P. Feldman – Assistant Professor Comparative Ethnic Studies UC Berkeley; Theories of Race, Nation, and Empire; Cultural Theory; African, Arab, and Jewish Diasporas; Visual Culture Studies; Transnational American Studies- Ph.D., University of Washington, 2008 (with honors) M.A., The George Washington University, 2003, B.A., Brown University, 2000 (cum laude) “On Relationality,  On Blackness:  A Listening Post” – ERW)</w:t>
      </w:r>
    </w:p>
    <w:p w14:paraId="279F8B38" w14:textId="77777777" w:rsidR="00A20333" w:rsidRPr="007660EC" w:rsidRDefault="00A20333" w:rsidP="00A20333">
      <w:pPr>
        <w:rPr>
          <w:rFonts w:ascii="Georgia" w:hAnsi="Georgia"/>
        </w:rPr>
      </w:pPr>
    </w:p>
    <w:p w14:paraId="2EACA728" w14:textId="77777777" w:rsidR="00A20333" w:rsidRPr="007660EC" w:rsidRDefault="00A20333" w:rsidP="00A20333">
      <w:pPr>
        <w:rPr>
          <w:rFonts w:ascii="Georgia" w:hAnsi="Georgia"/>
        </w:rPr>
      </w:pPr>
      <w:r w:rsidRPr="007660EC">
        <w:rPr>
          <w:rStyle w:val="StyleUnderline"/>
          <w:rFonts w:ascii="Georgia" w:hAnsi="Georgia"/>
        </w:rPr>
        <w:t>The relational as a critical concept</w:t>
      </w:r>
      <w:r w:rsidRPr="007660EC">
        <w:rPr>
          <w:rFonts w:ascii="Georgia" w:hAnsi="Georgia"/>
        </w:rPr>
        <w:t xml:space="preserve"> thus </w:t>
      </w:r>
      <w:r w:rsidRPr="007660EC">
        <w:rPr>
          <w:rStyle w:val="StyleUnderline"/>
          <w:rFonts w:ascii="Georgia" w:hAnsi="Georgia"/>
        </w:rPr>
        <w:t xml:space="preserve">surfaces </w:t>
      </w:r>
      <w:r w:rsidRPr="007660EC">
        <w:rPr>
          <w:rFonts w:ascii="Georgia" w:hAnsi="Georgia"/>
        </w:rPr>
        <w:t xml:space="preserve">in part </w:t>
      </w:r>
      <w:r w:rsidRPr="007660EC">
        <w:rPr>
          <w:rStyle w:val="StyleUnderline"/>
          <w:rFonts w:ascii="Georgia" w:hAnsi="Georgia"/>
        </w:rPr>
        <w:t xml:space="preserve">as a way to account descriptively and analytically for </w:t>
      </w:r>
      <w:r w:rsidRPr="007660EC">
        <w:rPr>
          <w:rStyle w:val="Emphasis"/>
          <w:rFonts w:ascii="Georgia" w:hAnsi="Georgia"/>
        </w:rPr>
        <w:t>connections, linkages, and articulations</w:t>
      </w:r>
      <w:r w:rsidRPr="007660EC">
        <w:rPr>
          <w:rStyle w:val="StyleUnderline"/>
          <w:rFonts w:ascii="Georgia" w:hAnsi="Georgia"/>
        </w:rPr>
        <w:t xml:space="preserve"> across the institutionalization of difference in disciplines and the nation-state cartographies</w:t>
      </w:r>
      <w:r w:rsidRPr="007660EC">
        <w:rPr>
          <w:rFonts w:ascii="Georgia" w:hAnsi="Georgia"/>
        </w:rPr>
        <w:t xml:space="preserve"> they reference. As much a seeing as a doing, the interconnections revealed by a relational methodology are otherwise hidden or buried by modern frames of the nation-state, the scale and scope of research agendas, and the </w:t>
      </w:r>
      <w:r w:rsidRPr="007660EC">
        <w:rPr>
          <w:rFonts w:ascii="Georgia" w:hAnsi="Georgia"/>
        </w:rPr>
        <w:lastRenderedPageBreak/>
        <w:t xml:space="preserve">disciplines and </w:t>
      </w:r>
      <w:r w:rsidRPr="007660EC">
        <w:rPr>
          <w:rStyle w:val="StyleUnderline"/>
          <w:rFonts w:ascii="Georgia" w:hAnsi="Georgia"/>
        </w:rPr>
        <w:t>interdisciplines that draw on genealogies of comparison</w:t>
      </w:r>
      <w:r w:rsidRPr="007660EC">
        <w:rPr>
          <w:rFonts w:ascii="Georgia" w:hAnsi="Georgia"/>
        </w:rPr>
        <w:t xml:space="preserve"> themselves. “Delinking” from a comparative methodology invites shifting from an “ontology of essence” to what Walter Mignolo calls a “relational ontology.” Relationality disrupts the positivist pretense of race, gender, and sexuality as in the first or the last instance sociological facts. </w:t>
      </w:r>
      <w:r w:rsidRPr="007660EC">
        <w:rPr>
          <w:rStyle w:val="Emphasis"/>
          <w:rFonts w:ascii="Georgia" w:hAnsi="Georgia"/>
        </w:rPr>
        <w:t>Relationality enables us to think the doing of difference</w:t>
      </w:r>
      <w:r w:rsidRPr="007660EC">
        <w:rPr>
          <w:rFonts w:ascii="Georgia" w:hAnsi="Georgia"/>
        </w:rPr>
        <w:t xml:space="preserve">, </w:t>
      </w:r>
      <w:r w:rsidRPr="007660EC">
        <w:rPr>
          <w:rStyle w:val="StyleUnderline"/>
          <w:rFonts w:ascii="Georgia" w:hAnsi="Georgia"/>
        </w:rPr>
        <w:t>difference as it constitutes and evades the capture of the world</w:t>
      </w:r>
      <w:r w:rsidRPr="007660EC">
        <w:rPr>
          <w:rFonts w:ascii="Georgia" w:hAnsi="Georgia"/>
        </w:rPr>
        <w:t xml:space="preserve"> (Puar). </w:t>
      </w:r>
      <w:r w:rsidRPr="007660EC">
        <w:rPr>
          <w:rStyle w:val="StyleUnderline"/>
          <w:rFonts w:ascii="Georgia" w:hAnsi="Georgia"/>
        </w:rPr>
        <w:t>Relationality invites the development of literacies that can read circuitries of power across uneven terrains</w:t>
      </w:r>
      <w:r w:rsidRPr="007660EC">
        <w:rPr>
          <w:rFonts w:ascii="Georgia" w:hAnsi="Georgia"/>
        </w:rPr>
        <w:t xml:space="preserve"> (Layoun). </w:t>
      </w:r>
      <w:r w:rsidRPr="007660EC">
        <w:rPr>
          <w:rStyle w:val="StyleUnderline"/>
          <w:rFonts w:ascii="Georgia" w:hAnsi="Georgia"/>
        </w:rPr>
        <w:t>Scholars interrogate archives</w:t>
      </w:r>
      <w:r w:rsidRPr="007660EC">
        <w:rPr>
          <w:rFonts w:ascii="Georgia" w:hAnsi="Georgia"/>
        </w:rPr>
        <w:t xml:space="preserve"> and objects</w:t>
      </w:r>
      <w:r w:rsidRPr="007660EC">
        <w:rPr>
          <w:rStyle w:val="StyleUnderline"/>
          <w:rFonts w:ascii="Georgia" w:hAnsi="Georgia"/>
        </w:rPr>
        <w:t xml:space="preserve"> in ways that reveal</w:t>
      </w:r>
      <w:r w:rsidRPr="007660EC">
        <w:rPr>
          <w:rFonts w:ascii="Georgia" w:hAnsi="Georgia"/>
        </w:rPr>
        <w:t xml:space="preserve"> relational imaginaries in their </w:t>
      </w:r>
      <w:r w:rsidRPr="007660EC">
        <w:rPr>
          <w:rStyle w:val="StyleUnderline"/>
          <w:rFonts w:ascii="Georgia" w:hAnsi="Georgia"/>
        </w:rPr>
        <w:t>contexts of emergence</w:t>
      </w:r>
      <w:r w:rsidRPr="007660EC">
        <w:rPr>
          <w:rFonts w:ascii="Georgia" w:hAnsi="Georgia"/>
        </w:rPr>
        <w:t xml:space="preserve"> — </w:t>
      </w:r>
      <w:r w:rsidRPr="007660EC">
        <w:rPr>
          <w:rStyle w:val="StyleUnderline"/>
          <w:rFonts w:ascii="Georgia" w:hAnsi="Georgia"/>
        </w:rPr>
        <w:t>from</w:t>
      </w:r>
      <w:r w:rsidRPr="007660EC">
        <w:rPr>
          <w:rFonts w:ascii="Georgia" w:hAnsi="Georgia"/>
        </w:rPr>
        <w:t xml:space="preserve"> the archives of Anglophone liberalism in the construction of colonial domination and imperial management (Lowe), to the material formulations of “strange affinity” encoded in U.S. </w:t>
      </w:r>
      <w:r w:rsidRPr="007660EC">
        <w:rPr>
          <w:rStyle w:val="StyleUnderline"/>
          <w:rFonts w:ascii="Georgia" w:hAnsi="Georgia"/>
        </w:rPr>
        <w:t>women of color feminisms</w:t>
      </w:r>
      <w:r w:rsidRPr="007660EC">
        <w:rPr>
          <w:rFonts w:ascii="Georgia" w:hAnsi="Georgia"/>
        </w:rPr>
        <w:t xml:space="preserve"> and </w:t>
      </w:r>
      <w:r w:rsidRPr="007660EC">
        <w:rPr>
          <w:rStyle w:val="StyleUnderline"/>
          <w:rFonts w:ascii="Georgia" w:hAnsi="Georgia"/>
        </w:rPr>
        <w:t>queer of color critique</w:t>
      </w:r>
      <w:r w:rsidRPr="007660EC">
        <w:rPr>
          <w:rFonts w:ascii="Georgia" w:hAnsi="Georgia"/>
        </w:rPr>
        <w:t xml:space="preserve"> (Hong and Ferguson), to the impetus of </w:t>
      </w:r>
      <w:r w:rsidRPr="007660EC">
        <w:rPr>
          <w:rStyle w:val="StyleUnderline"/>
          <w:rFonts w:ascii="Georgia" w:hAnsi="Georgia"/>
        </w:rPr>
        <w:t>transnational feminisms</w:t>
      </w:r>
      <w:r w:rsidRPr="007660EC">
        <w:rPr>
          <w:rFonts w:ascii="Georgia" w:hAnsi="Georgia"/>
        </w:rPr>
        <w:t xml:space="preserve"> to frame differentially arrayed and always already linked </w:t>
      </w:r>
      <w:r w:rsidRPr="007660EC">
        <w:rPr>
          <w:rStyle w:val="StyleUnderline"/>
          <w:rFonts w:ascii="Georgia" w:hAnsi="Georgia"/>
        </w:rPr>
        <w:t>contexts of struggle</w:t>
      </w:r>
      <w:r w:rsidRPr="007660EC">
        <w:rPr>
          <w:rFonts w:ascii="Georgia" w:hAnsi="Georgia"/>
        </w:rPr>
        <w:t xml:space="preserve"> (Alexander and Mohanty). </w:t>
      </w:r>
      <w:r w:rsidRPr="007660EC">
        <w:rPr>
          <w:rStyle w:val="StyleUnderline"/>
          <w:rFonts w:ascii="Georgia" w:hAnsi="Georgia"/>
        </w:rPr>
        <w:t>Genealogy renders such relations in their</w:t>
      </w:r>
      <w:r w:rsidRPr="007660EC">
        <w:rPr>
          <w:rFonts w:ascii="Georgia" w:hAnsi="Georgia"/>
        </w:rPr>
        <w:t xml:space="preserve"> particular and provisional </w:t>
      </w:r>
      <w:r w:rsidRPr="007660EC">
        <w:rPr>
          <w:rStyle w:val="StyleUnderline"/>
          <w:rFonts w:ascii="Georgia" w:hAnsi="Georgia"/>
        </w:rPr>
        <w:t xml:space="preserve">dispersion, and thus their relation to the differentiated contexts of their emergence. </w:t>
      </w:r>
      <w:r w:rsidRPr="007660EC">
        <w:rPr>
          <w:rFonts w:ascii="Georgia" w:hAnsi="Georgia"/>
        </w:rPr>
        <w:t xml:space="preserve">The predicates of a relational </w:t>
      </w:r>
      <w:r w:rsidRPr="007660EC">
        <w:rPr>
          <w:rStyle w:val="StyleUnderline"/>
          <w:rFonts w:ascii="Georgia" w:hAnsi="Georgia"/>
        </w:rPr>
        <w:t>methodology</w:t>
      </w:r>
      <w:r w:rsidRPr="007660EC">
        <w:rPr>
          <w:rFonts w:ascii="Georgia" w:hAnsi="Georgia"/>
        </w:rPr>
        <w:t xml:space="preserve"> invite us to uncover, reveal, desediment, unveil, and excavate, </w:t>
      </w:r>
      <w:r w:rsidRPr="007660EC">
        <w:rPr>
          <w:rStyle w:val="StyleUnderline"/>
          <w:rFonts w:ascii="Georgia" w:hAnsi="Georgia"/>
        </w:rPr>
        <w:t>prompting us to account for entanglement</w:t>
      </w:r>
      <w:r w:rsidRPr="007660EC">
        <w:rPr>
          <w:rFonts w:ascii="Georgia" w:hAnsi="Georgia"/>
        </w:rPr>
        <w:t xml:space="preserve"> and its obfuscation or burial. From another angle, liberal capitalism strives to produce individuated subjects properly calibrated for the rational management of their possessions, including their </w:t>
      </w:r>
      <w:r w:rsidRPr="007660EC">
        <w:rPr>
          <w:rStyle w:val="Emphasis"/>
          <w:rFonts w:ascii="Georgia" w:hAnsi="Georgia"/>
        </w:rPr>
        <w:t>possessions of self and of others and possessions qua property</w:t>
      </w:r>
      <w:r w:rsidRPr="007660EC">
        <w:rPr>
          <w:rFonts w:ascii="Georgia" w:hAnsi="Georgia"/>
        </w:rPr>
        <w:t xml:space="preserve">, </w:t>
      </w:r>
      <w:r w:rsidRPr="007660EC">
        <w:rPr>
          <w:rStyle w:val="StyleUnderline"/>
          <w:rFonts w:ascii="Georgia" w:hAnsi="Georgia"/>
        </w:rPr>
        <w:t>as abstractions commensurable through the equilibrations of value</w:t>
      </w:r>
      <w:r w:rsidRPr="007660EC">
        <w:rPr>
          <w:rFonts w:ascii="Georgia" w:hAnsi="Georgia"/>
        </w:rPr>
        <w:t xml:space="preserve"> (Singh). </w:t>
      </w:r>
      <w:r w:rsidRPr="007660EC">
        <w:rPr>
          <w:rStyle w:val="StyleUnderline"/>
          <w:rFonts w:ascii="Georgia" w:hAnsi="Georgia"/>
        </w:rPr>
        <w:t>Relationality uncovers those interconnections that liberal capitalism seeks to obscure, revealing the violence that appends</w:t>
      </w:r>
      <w:r w:rsidRPr="007660EC">
        <w:rPr>
          <w:rFonts w:ascii="Georgia" w:hAnsi="Georgia"/>
        </w:rPr>
        <w:t xml:space="preserve"> recognition, unbound from redistribution, in arcs of settler colonial capitalism (Coulthard), </w:t>
      </w:r>
      <w:r w:rsidRPr="007660EC">
        <w:rPr>
          <w:rStyle w:val="StyleUnderline"/>
          <w:rFonts w:ascii="Georgia" w:hAnsi="Georgia"/>
        </w:rPr>
        <w:t xml:space="preserve">racial capitalism </w:t>
      </w:r>
      <w:r w:rsidRPr="007660EC">
        <w:rPr>
          <w:rFonts w:ascii="Georgia" w:hAnsi="Georgia"/>
        </w:rPr>
        <w:t>(Melamed), and the juridical armature of neoliberalism (Cacho).</w:t>
      </w:r>
    </w:p>
    <w:p w14:paraId="30956BC5" w14:textId="77777777" w:rsidR="00A20333" w:rsidRPr="007660EC" w:rsidRDefault="00A20333" w:rsidP="00A20333">
      <w:pPr>
        <w:rPr>
          <w:rFonts w:ascii="Georgia" w:hAnsi="Georgia"/>
        </w:rPr>
      </w:pPr>
      <w:r w:rsidRPr="007660EC">
        <w:rPr>
          <w:rFonts w:ascii="Georgia" w:hAnsi="Georgia"/>
        </w:rPr>
        <w:t>[HE CONTINUES]</w:t>
      </w:r>
    </w:p>
    <w:p w14:paraId="6F542DEB" w14:textId="77777777" w:rsidR="00A20333" w:rsidRPr="007660EC" w:rsidRDefault="00A20333" w:rsidP="00A20333">
      <w:pPr>
        <w:rPr>
          <w:rStyle w:val="StyleUnderline"/>
          <w:rFonts w:ascii="Georgia" w:hAnsi="Georgia"/>
        </w:rPr>
      </w:pPr>
      <w:r w:rsidRPr="007660EC">
        <w:rPr>
          <w:rFonts w:ascii="Georgia" w:hAnsi="Georgia"/>
        </w:rPr>
        <w:t xml:space="preserve">Where and </w:t>
      </w:r>
      <w:r w:rsidRPr="007660EC">
        <w:rPr>
          <w:rStyle w:val="Emphasis"/>
          <w:rFonts w:ascii="Georgia" w:hAnsi="Georgia"/>
        </w:rPr>
        <w:t>how</w:t>
      </w:r>
      <w:r w:rsidRPr="007660EC">
        <w:rPr>
          <w:rFonts w:ascii="Georgia" w:hAnsi="Georgia"/>
        </w:rPr>
        <w:t xml:space="preserve">, then, </w:t>
      </w:r>
      <w:r w:rsidRPr="007660EC">
        <w:rPr>
          <w:rStyle w:val="Emphasis"/>
          <w:rFonts w:ascii="Georgia" w:hAnsi="Georgia"/>
        </w:rPr>
        <w:t>are we to think Blackness in relation?</w:t>
      </w:r>
      <w:r w:rsidRPr="007660EC">
        <w:rPr>
          <w:rFonts w:ascii="Georgia" w:hAnsi="Georgia"/>
        </w:rPr>
        <w:t xml:space="preserve"> Such a question could be answered in advance by the ante-relationality sedimented in </w:t>
      </w:r>
      <w:r w:rsidRPr="007660EC">
        <w:rPr>
          <w:rStyle w:val="Emphasis"/>
          <w:rFonts w:ascii="Georgia" w:hAnsi="Georgia"/>
        </w:rPr>
        <w:t>the antiBlack ordering of the modern world.</w:t>
      </w:r>
      <w:r w:rsidRPr="007660EC">
        <w:rPr>
          <w:rFonts w:ascii="Georgia" w:hAnsi="Georgia"/>
        </w:rPr>
        <w:t xml:space="preserve"> At the same time, </w:t>
      </w:r>
      <w:r w:rsidRPr="007660EC">
        <w:rPr>
          <w:rStyle w:val="StyleUnderline"/>
          <w:rFonts w:ascii="Georgia" w:hAnsi="Georgia"/>
        </w:rPr>
        <w:t>Blackness also elucidates a field formation</w:t>
      </w:r>
      <w:r w:rsidRPr="007660EC">
        <w:rPr>
          <w:rFonts w:ascii="Georgia" w:hAnsi="Georgia"/>
        </w:rPr>
        <w:t xml:space="preserve"> suffused with descriptive and analytical concerns with a deep and enduring relation </w:t>
      </w:r>
      <w:r w:rsidRPr="007660EC">
        <w:rPr>
          <w:rStyle w:val="StyleUnderline"/>
          <w:rFonts w:ascii="Georgia" w:hAnsi="Georgia"/>
        </w:rPr>
        <w:t xml:space="preserve">to </w:t>
      </w:r>
      <w:r w:rsidRPr="007660EC">
        <w:rPr>
          <w:rStyle w:val="Emphasis"/>
          <w:rFonts w:ascii="Georgia" w:hAnsi="Georgia"/>
        </w:rPr>
        <w:t>the contours of a modernity animated by the lacerating trade winds of diaspora.</w:t>
      </w:r>
      <w:r w:rsidRPr="007660EC">
        <w:rPr>
          <w:rFonts w:ascii="Georgia" w:hAnsi="Georgia"/>
        </w:rPr>
        <w:t xml:space="preserve"> Indeed, </w:t>
      </w:r>
      <w:r w:rsidRPr="007660EC">
        <w:rPr>
          <w:rStyle w:val="Emphasis"/>
          <w:rFonts w:ascii="Georgia" w:hAnsi="Georgia"/>
        </w:rPr>
        <w:t>Black life emerges out of always already heterogeneous “overlapping diasporas”</w:t>
      </w:r>
      <w:r w:rsidRPr="007660EC">
        <w:rPr>
          <w:rFonts w:ascii="Georgia" w:hAnsi="Georgia"/>
        </w:rPr>
        <w:t xml:space="preserve"> (Lewis), a horizon at once stilled, fixed, and determined from without and at the same time, as Harney and Moten evince in the above epigraph, enacted in excess, </w:t>
      </w:r>
      <w:r w:rsidRPr="007660EC">
        <w:rPr>
          <w:rStyle w:val="StyleUnderline"/>
          <w:rFonts w:ascii="Georgia" w:hAnsi="Georgia"/>
        </w:rPr>
        <w:t xml:space="preserve">beyond and beneath the regulatory functions of state and capital. </w:t>
      </w:r>
      <w:r w:rsidRPr="007660EC">
        <w:rPr>
          <w:rFonts w:ascii="Georgia" w:hAnsi="Georgia"/>
        </w:rPr>
        <w:t xml:space="preserve">As Glissant elaborates (see epigraph), </w:t>
      </w:r>
      <w:r w:rsidRPr="007660EC">
        <w:rPr>
          <w:rStyle w:val="StyleUnderline"/>
          <w:rFonts w:ascii="Georgia" w:hAnsi="Georgia"/>
        </w:rPr>
        <w:t xml:space="preserve">the channels of </w:t>
      </w:r>
      <w:r w:rsidRPr="007660EC">
        <w:rPr>
          <w:rStyle w:val="Emphasis"/>
          <w:rFonts w:ascii="Georgia" w:hAnsi="Georgia"/>
        </w:rPr>
        <w:t>Black diaspora</w:t>
      </w:r>
      <w:r w:rsidRPr="007660EC">
        <w:rPr>
          <w:rStyle w:val="StyleUnderline"/>
          <w:rFonts w:ascii="Georgia" w:hAnsi="Georgia"/>
        </w:rPr>
        <w:t xml:space="preserve"> are both the condition of and the counterpoint to </w:t>
      </w:r>
      <w:r w:rsidRPr="007660EC">
        <w:rPr>
          <w:rStyle w:val="Emphasis"/>
          <w:rFonts w:ascii="Georgia" w:hAnsi="Georgia"/>
        </w:rPr>
        <w:t>modern globality</w:t>
      </w:r>
      <w:r w:rsidRPr="007660EC">
        <w:rPr>
          <w:rFonts w:ascii="Georgia" w:hAnsi="Georgia"/>
        </w:rPr>
        <w:t xml:space="preserve">. It is a heteroglossic languaging that routinely announces and enunciates the practice and theory of the impossible on the uneven terrain of the transatlantic world. </w:t>
      </w:r>
      <w:r w:rsidRPr="007660EC">
        <w:rPr>
          <w:rStyle w:val="StyleUnderline"/>
          <w:rFonts w:ascii="Georgia" w:hAnsi="Georgia"/>
        </w:rPr>
        <w:t>The study of Blackness forecasts</w:t>
      </w:r>
      <w:r w:rsidRPr="007660EC">
        <w:rPr>
          <w:rFonts w:ascii="Georgia" w:hAnsi="Georgia"/>
        </w:rPr>
        <w:t xml:space="preserve"> insights into diasporic relationalities even as it renders the </w:t>
      </w:r>
      <w:r w:rsidRPr="007660EC">
        <w:rPr>
          <w:rStyle w:val="StyleUnderline"/>
          <w:rFonts w:ascii="Georgia" w:hAnsi="Georgia"/>
        </w:rPr>
        <w:t>structural and systemic foundations of capitalist/colonial modernity</w:t>
      </w:r>
      <w:r w:rsidRPr="007660EC">
        <w:rPr>
          <w:rFonts w:ascii="Georgia" w:hAnsi="Georgia"/>
        </w:rPr>
        <w:t xml:space="preserve"> as concerned fundamentally with anti-relationality. Coloniality binds diaspora to institutionalizations of violence and forces diaspora into the frame of the nation-state, deploying an epistemic containment policy that buries, obscures, and delimits relationality’s unbounded potentiality. </w:t>
      </w:r>
      <w:r w:rsidRPr="007660EC">
        <w:rPr>
          <w:rStyle w:val="Emphasis"/>
          <w:rFonts w:ascii="Georgia" w:hAnsi="Georgia"/>
        </w:rPr>
        <w:t>Diaspora</w:t>
      </w:r>
      <w:r w:rsidRPr="007660EC">
        <w:rPr>
          <w:rFonts w:ascii="Georgia" w:hAnsi="Georgia"/>
        </w:rPr>
        <w:t xml:space="preserve">, as Stuart Hall reminds us, </w:t>
      </w:r>
      <w:r w:rsidRPr="007660EC">
        <w:rPr>
          <w:rStyle w:val="Emphasis"/>
          <w:rFonts w:ascii="Georgia" w:hAnsi="Georgia"/>
        </w:rPr>
        <w:t xml:space="preserve">signals the interconnections of difference. </w:t>
      </w:r>
      <w:r w:rsidRPr="007660EC">
        <w:rPr>
          <w:rFonts w:ascii="Georgia" w:hAnsi="Georgia"/>
        </w:rPr>
        <w:t xml:space="preserve">The dispersion at its mercurial core renders diaspora in persistent apposition to the violence of the nation-state, a condition that is simultaneously a mark of the unhomely and the worldly. The positivist presentiments that give the lie to what once might have been called liberal multiculturalism and now often travels under the name “diversity” have begun to fall away (Ahmed). Its hegemony was never complete, to be sure. It </w:t>
      </w:r>
      <w:r w:rsidRPr="007660EC">
        <w:rPr>
          <w:rFonts w:ascii="Georgia" w:hAnsi="Georgia"/>
        </w:rPr>
        <w:lastRenderedPageBreak/>
        <w:t xml:space="preserve">was always contested, and hence always worked over and through. Those policies for representation that obscure plans for redistribution have been targeted by heterogeneous forms of resistance to state-sanctioned </w:t>
      </w:r>
      <w:r w:rsidRPr="007660EC">
        <w:rPr>
          <w:rStyle w:val="StyleUnderline"/>
          <w:rFonts w:ascii="Georgia" w:hAnsi="Georgia"/>
        </w:rPr>
        <w:t xml:space="preserve">anti-Blackness expressed </w:t>
      </w:r>
      <w:r w:rsidRPr="007660EC">
        <w:rPr>
          <w:rStyle w:val="Emphasis"/>
          <w:rFonts w:ascii="Georgia" w:hAnsi="Georgia"/>
        </w:rPr>
        <w:t>intimately, affectively, bodily, structurally</w:t>
      </w:r>
      <w:r w:rsidRPr="007660EC">
        <w:rPr>
          <w:rStyle w:val="StyleUnderline"/>
          <w:rFonts w:ascii="Georgia" w:hAnsi="Georgia"/>
        </w:rPr>
        <w:t>, an anti-Blackness that is both cause and consequence of the ongoing violence</w:t>
      </w:r>
      <w:r w:rsidRPr="007660EC">
        <w:rPr>
          <w:rFonts w:ascii="Georgia" w:hAnsi="Georgia"/>
        </w:rPr>
        <w:t xml:space="preserve"> of capital accumulation (Kish and Leroy). In their respective contributions to this forum, Therí Pickens and Vincent Schleitwiler foreground contemporary movements to contest anti-Black state violence, as well as the pressing invitations to relationality — connection, solidarity, linkage, resonance — that such movements evince. They also identify a relation to Blackness as a sign and scene of futurity, of hosting forms of relation yet to come. Pickens underscores how Arab American cultural production that relates to Blackness confronts the impulses both to universalism and to exceptionalism, as well as to the volatility of an </w:t>
      </w:r>
      <w:r w:rsidRPr="007660EC">
        <w:rPr>
          <w:rStyle w:val="StyleUnderline"/>
          <w:rFonts w:ascii="Georgia" w:hAnsi="Georgia"/>
        </w:rPr>
        <w:t>anti-Black antagonism</w:t>
      </w:r>
      <w:r w:rsidRPr="007660EC">
        <w:rPr>
          <w:rFonts w:ascii="Georgia" w:hAnsi="Georgia"/>
        </w:rPr>
        <w:t xml:space="preserve"> that </w:t>
      </w:r>
      <w:r w:rsidRPr="007660EC">
        <w:rPr>
          <w:rStyle w:val="StyleUnderline"/>
          <w:rFonts w:ascii="Georgia" w:hAnsi="Georgia"/>
        </w:rPr>
        <w:t>circumscribes entry into U.S. civil society</w:t>
      </w:r>
      <w:r w:rsidRPr="007660EC">
        <w:rPr>
          <w:rFonts w:ascii="Georgia" w:hAnsi="Georgia"/>
        </w:rPr>
        <w:t xml:space="preserve">. Arab American fiction invites exploring the possibilities of relation to Blackness with eyes wide open to these tensions. For Pickens, the Arab American literary relation to Blackness has the capacity to interrupt the exceptionalist linear narrative of progress that organizes conventional immigrant narratives and yields alternative insights into formations of affect, kinship, and history. By theorizing Blackness as a “when” as much as a “what,” Pickens reveals the potentialities as yet encrypted in Arab American literary and cultural narratives. Schleitwiler takes the contemporary flourishing of collective action against antiBlack state violence as an invitation to engage the ethically troubled matrix of comparison required to write through the modalities of lynching that underwrite but also exceed their denomination as such. With Du Bois’s turn-of-the-century </w:t>
      </w:r>
      <w:r w:rsidRPr="007660EC">
        <w:rPr>
          <w:rStyle w:val="Emphasis"/>
          <w:rFonts w:ascii="Georgia" w:hAnsi="Georgia"/>
        </w:rPr>
        <w:t>“colorline” heuristic</w:t>
      </w:r>
      <w:r w:rsidRPr="007660EC">
        <w:rPr>
          <w:rFonts w:ascii="Georgia" w:hAnsi="Georgia"/>
        </w:rPr>
        <w:t xml:space="preserve"> in mind, Schleitwiler </w:t>
      </w:r>
      <w:r w:rsidRPr="007660EC">
        <w:rPr>
          <w:rStyle w:val="StyleUnderline"/>
          <w:rFonts w:ascii="Georgia" w:hAnsi="Georgia"/>
        </w:rPr>
        <w:t>formulates imperialism as animated by a will both to rule over and to do justice to difference.</w:t>
      </w:r>
      <w:r w:rsidRPr="007660EC">
        <w:rPr>
          <w:rFonts w:ascii="Georgia" w:hAnsi="Georgia"/>
        </w:rPr>
        <w:t xml:space="preserve"> While both Comparative Literature and Comparative Ethnic Studies have critically investigated the former for some time now, </w:t>
      </w:r>
      <w:r w:rsidRPr="007660EC">
        <w:rPr>
          <w:rStyle w:val="StyleUnderline"/>
          <w:rFonts w:ascii="Georgia" w:hAnsi="Georgia"/>
        </w:rPr>
        <w:t>the</w:t>
      </w:r>
      <w:r w:rsidRPr="007660EC">
        <w:rPr>
          <w:rFonts w:ascii="Georgia" w:hAnsi="Georgia"/>
        </w:rPr>
        <w:t xml:space="preserve"> latter </w:t>
      </w:r>
      <w:r w:rsidRPr="007660EC">
        <w:rPr>
          <w:rStyle w:val="StyleUnderline"/>
          <w:rFonts w:ascii="Georgia" w:hAnsi="Georgia"/>
        </w:rPr>
        <w:t>invocation of “imperialism’s racial justice” allows us to see how practices of imperial rule are catalyzed</w:t>
      </w:r>
      <w:r w:rsidRPr="007660EC">
        <w:rPr>
          <w:rFonts w:ascii="Georgia" w:hAnsi="Georgia"/>
        </w:rPr>
        <w:t xml:space="preserve"> not just through spectacular domination, torture, and violence, but also </w:t>
      </w:r>
      <w:r w:rsidRPr="007660EC">
        <w:rPr>
          <w:rStyle w:val="StyleUnderline"/>
          <w:rFonts w:ascii="Georgia" w:hAnsi="Georgia"/>
        </w:rPr>
        <w:t>through an articulated investment in</w:t>
      </w:r>
      <w:r w:rsidRPr="007660EC">
        <w:rPr>
          <w:rFonts w:ascii="Georgia" w:hAnsi="Georgia"/>
        </w:rPr>
        <w:t xml:space="preserve"> the inclusion of </w:t>
      </w:r>
      <w:r w:rsidRPr="007660EC">
        <w:rPr>
          <w:rStyle w:val="StyleUnderline"/>
          <w:rFonts w:ascii="Georgia" w:hAnsi="Georgia"/>
        </w:rPr>
        <w:t>hierarchically differentiated humanity</w:t>
      </w:r>
      <w:r w:rsidRPr="007660EC">
        <w:rPr>
          <w:rFonts w:ascii="Georgia" w:hAnsi="Georgia"/>
        </w:rPr>
        <w:t xml:space="preserve"> in liberal educative and juridical institutions. That is, imperialism always seeks to regulate the terms through which difference is included. Rather than cede the field of comparison wholly, Schleitwiler calls on us to attend to comparison’s “demons”: those “figure[s] of unpredictability and indeterminacy lurking within the knowledge of a world ordered by competing imperialisms that can never finally guarantee the universality to which they aspire.” Because imperialism’s comparative imaginary is always partial, incomplete, and haunted, Schleitwiler finds in that always-provisional claim to totalizing its rule over difference potential critical lines of flight. </w:t>
      </w:r>
      <w:r w:rsidRPr="007660EC">
        <w:rPr>
          <w:rStyle w:val="StyleUnderline"/>
          <w:rFonts w:ascii="Georgia" w:hAnsi="Georgia"/>
        </w:rPr>
        <w:t>Genealogies</w:t>
      </w:r>
      <w:r w:rsidRPr="007660EC">
        <w:rPr>
          <w:rFonts w:ascii="Georgia" w:hAnsi="Georgia"/>
        </w:rPr>
        <w:t xml:space="preserve"> of American empire, as Pickens and Schleitwiler provide, </w:t>
      </w:r>
      <w:r w:rsidRPr="007660EC">
        <w:rPr>
          <w:rStyle w:val="StyleUnderline"/>
          <w:rFonts w:ascii="Georgia" w:hAnsi="Georgia"/>
        </w:rPr>
        <w:t>crystallize the problematic of Blackness and relation.</w:t>
      </w:r>
      <w:r w:rsidRPr="007660EC">
        <w:rPr>
          <w:rFonts w:ascii="Georgia" w:hAnsi="Georgia"/>
        </w:rPr>
        <w:t xml:space="preserve"> Provincializing these genealogies is another matter altogether, and, in her contribution to the forum, Shu-mei Shih takes up precisely this task. In extending a method of “relational comparison,” Shih identifies the “Global 1960s” as the </w:t>
      </w:r>
      <w:r w:rsidRPr="007660EC">
        <w:rPr>
          <w:rStyle w:val="StyleUnderline"/>
          <w:rFonts w:ascii="Georgia" w:hAnsi="Georgia"/>
        </w:rPr>
        <w:t>explosive flashpoint</w:t>
      </w:r>
      <w:r w:rsidRPr="007660EC">
        <w:rPr>
          <w:rFonts w:ascii="Georgia" w:hAnsi="Georgia"/>
        </w:rPr>
        <w:t xml:space="preserve"> that </w:t>
      </w:r>
      <w:r w:rsidRPr="007660EC">
        <w:rPr>
          <w:rStyle w:val="StyleUnderline"/>
          <w:rFonts w:ascii="Georgia" w:hAnsi="Georgia"/>
        </w:rPr>
        <w:t>reveals a decolonial arc of transnational and comparative epistemes producing imagined geographies rich with symbolic and material articulations of anti-imperialism.</w:t>
      </w:r>
      <w:r w:rsidRPr="007660EC">
        <w:rPr>
          <w:rFonts w:ascii="Georgia" w:hAnsi="Georgia"/>
        </w:rPr>
        <w:t xml:space="preserve"> </w:t>
      </w:r>
      <w:r w:rsidRPr="007660EC">
        <w:rPr>
          <w:rStyle w:val="StyleUnderline"/>
          <w:rFonts w:ascii="Georgia" w:hAnsi="Georgia"/>
        </w:rPr>
        <w:t>Part of that thread signifies China</w:t>
      </w:r>
      <w:r w:rsidRPr="007660EC">
        <w:rPr>
          <w:rFonts w:ascii="Georgia" w:hAnsi="Georgia"/>
        </w:rPr>
        <w:t xml:space="preserve"> in general, and Maoism in particular, </w:t>
      </w:r>
      <w:r w:rsidRPr="007660EC">
        <w:rPr>
          <w:rStyle w:val="StyleUnderline"/>
          <w:rFonts w:ascii="Georgia" w:hAnsi="Georgia"/>
        </w:rPr>
        <w:t xml:space="preserve">as </w:t>
      </w:r>
      <w:r w:rsidRPr="007660EC">
        <w:rPr>
          <w:rFonts w:ascii="Georgia" w:hAnsi="Georgia"/>
        </w:rPr>
        <w:t xml:space="preserve">quintessentially animating a generative </w:t>
      </w:r>
      <w:r w:rsidRPr="007660EC">
        <w:rPr>
          <w:rStyle w:val="StyleUnderline"/>
          <w:rFonts w:ascii="Georgia" w:hAnsi="Georgia"/>
        </w:rPr>
        <w:t>Third Worldism</w:t>
      </w:r>
      <w:r w:rsidRPr="007660EC">
        <w:rPr>
          <w:rFonts w:ascii="Georgia" w:hAnsi="Georgia"/>
        </w:rPr>
        <w:t xml:space="preserve"> for the times. This is the China embraced by Du Bois in 1959, a site through which revolutionary racial brotherhood signified as Afro-Asian solidarity was to be conceived. Yet, a practice of “relational comparison,” as Shih argues here, reveals another crucial thread in stark counterpoint to Du Bois. </w:t>
      </w:r>
      <w:r w:rsidRPr="007660EC">
        <w:rPr>
          <w:rStyle w:val="Emphasis"/>
          <w:rFonts w:ascii="Georgia" w:hAnsi="Georgia"/>
        </w:rPr>
        <w:t>To the South of China</w:t>
      </w:r>
      <w:r w:rsidRPr="007660EC">
        <w:rPr>
          <w:rFonts w:ascii="Georgia" w:hAnsi="Georgia"/>
        </w:rPr>
        <w:t xml:space="preserve"> (both geographically and epistemically) </w:t>
      </w:r>
      <w:r w:rsidRPr="007660EC">
        <w:rPr>
          <w:rStyle w:val="Emphasis"/>
          <w:rFonts w:ascii="Georgia" w:hAnsi="Georgia"/>
        </w:rPr>
        <w:t xml:space="preserve">lay violent minoritizations, such as of the Hoa in Vietnam and Chinese Malaysians, predicated not simply on the long shadow of European colonialism but also on the active imperial race-making emerging out of China. </w:t>
      </w:r>
      <w:r w:rsidRPr="007660EC">
        <w:rPr>
          <w:rStyle w:val="StyleUnderline"/>
          <w:rFonts w:ascii="Georgia" w:hAnsi="Georgia"/>
        </w:rPr>
        <w:t xml:space="preserve">The geographic impetus of the color </w:t>
      </w:r>
      <w:r w:rsidRPr="007660EC">
        <w:rPr>
          <w:rStyle w:val="StyleUnderline"/>
          <w:rFonts w:ascii="Georgia" w:hAnsi="Georgia"/>
        </w:rPr>
        <w:lastRenderedPageBreak/>
        <w:t>line as the figure par excellence of racial solidarities is</w:t>
      </w:r>
      <w:r w:rsidRPr="007660EC">
        <w:rPr>
          <w:rFonts w:ascii="Georgia" w:hAnsi="Georgia"/>
        </w:rPr>
        <w:t xml:space="preserve"> persistently interrupted by </w:t>
      </w:r>
      <w:r w:rsidRPr="007660EC">
        <w:rPr>
          <w:rStyle w:val="StyleUnderline"/>
          <w:rFonts w:ascii="Georgia" w:hAnsi="Georgia"/>
        </w:rPr>
        <w:t>a rendering of the South</w:t>
      </w:r>
      <w:r w:rsidRPr="007660EC">
        <w:rPr>
          <w:rFonts w:ascii="Georgia" w:hAnsi="Georgia"/>
        </w:rPr>
        <w:t xml:space="preserve"> of the South </w:t>
      </w:r>
      <w:r w:rsidRPr="007660EC">
        <w:rPr>
          <w:rStyle w:val="StyleUnderline"/>
          <w:rFonts w:ascii="Georgia" w:hAnsi="Georgia"/>
        </w:rPr>
        <w:t>that reveals its fractures, frictions, and racial contradictions.</w:t>
      </w:r>
    </w:p>
    <w:p w14:paraId="30B3C5CB" w14:textId="77777777" w:rsidR="00A24CDA" w:rsidRPr="007660EC" w:rsidRDefault="00A24CDA" w:rsidP="00A24CDA">
      <w:pPr>
        <w:pStyle w:val="Heading3"/>
        <w:rPr>
          <w:rFonts w:ascii="Georgia" w:hAnsi="Georgia"/>
        </w:rPr>
      </w:pPr>
      <w:r w:rsidRPr="007660EC">
        <w:rPr>
          <w:rFonts w:ascii="Georgia" w:hAnsi="Georgia"/>
        </w:rPr>
        <w:lastRenderedPageBreak/>
        <w:t>1AC version 2</w:t>
      </w:r>
    </w:p>
    <w:p w14:paraId="7BB7C1D4" w14:textId="77777777" w:rsidR="00A24CDA" w:rsidRPr="007660EC" w:rsidRDefault="00A24CDA" w:rsidP="00A24CDA">
      <w:pPr>
        <w:pStyle w:val="Heading4"/>
        <w:rPr>
          <w:rFonts w:ascii="Georgia" w:hAnsi="Georgia"/>
        </w:rPr>
      </w:pPr>
      <w:r w:rsidRPr="007660EC">
        <w:rPr>
          <w:rFonts w:ascii="Georgia" w:hAnsi="Georgia"/>
        </w:rPr>
        <w:t xml:space="preserve">618 B.C.E: The T’ang dynasty under the rule of Li Yuan dawns in to the world. The Chinese Golden age has been born, the dynasty for the ages has finally arrived and a collective empirical order has been secured. The borders of the nation grow at a fever pitch until contact with the Middle East has been reached. </w:t>
      </w:r>
    </w:p>
    <w:p w14:paraId="5393CDFD" w14:textId="77777777" w:rsidR="00A24CDA" w:rsidRPr="007660EC" w:rsidRDefault="00A24CDA" w:rsidP="00A24CDA">
      <w:pPr>
        <w:rPr>
          <w:rFonts w:ascii="Georgia" w:hAnsi="Georgia"/>
        </w:rPr>
      </w:pPr>
    </w:p>
    <w:p w14:paraId="68523302" w14:textId="7DE7B47B" w:rsidR="00A24CDA" w:rsidRPr="007660EC" w:rsidRDefault="00A24CDA" w:rsidP="00A24CDA">
      <w:pPr>
        <w:pStyle w:val="Heading4"/>
        <w:rPr>
          <w:rFonts w:ascii="Georgia" w:hAnsi="Georgia"/>
        </w:rPr>
      </w:pPr>
      <w:r w:rsidRPr="007660EC">
        <w:rPr>
          <w:rFonts w:ascii="Georgia" w:hAnsi="Georgia"/>
        </w:rPr>
        <w:t>696 B.C.E: Chinese linkages of commerce begin to grow ever so steadily. Sparse contact with Arabian traders soon evolves into a committed relation of commerce and the coasts of East Africa, the mystical Zangibar, the “Region of the Blacks” transformed into a luring space of interest. The “things” that they exchanged, they went by many names: Zanj</w:t>
      </w:r>
      <w:r w:rsidR="00393076" w:rsidRPr="007660EC">
        <w:rPr>
          <w:rFonts w:ascii="Georgia" w:hAnsi="Georgia"/>
        </w:rPr>
        <w:t xml:space="preserve"> or sengji</w:t>
      </w:r>
      <w:r w:rsidRPr="007660EC">
        <w:rPr>
          <w:rFonts w:ascii="Georgia" w:hAnsi="Georgia"/>
        </w:rPr>
        <w:t xml:space="preserve"> if they were Bantu, Hindoos if they were Persian, Kwei-nu if they were transferred for work in Guangzhou. Voyage after voyage to their “wild lands” made contact more frequent.  Meticulous observation took hold as literary texts were created to fabricate their essence, understand what they meant, and witness what they did –  </w:t>
      </w:r>
    </w:p>
    <w:p w14:paraId="347BB43C" w14:textId="77777777" w:rsidR="00A24CDA" w:rsidRPr="007660EC" w:rsidRDefault="00A24CDA" w:rsidP="00A24CDA">
      <w:pPr>
        <w:rPr>
          <w:rFonts w:ascii="Georgia" w:hAnsi="Georgia"/>
        </w:rPr>
      </w:pPr>
    </w:p>
    <w:p w14:paraId="08BE39D7" w14:textId="57810B5F" w:rsidR="00A24CDA" w:rsidRPr="007660EC" w:rsidRDefault="00A24CDA" w:rsidP="00A24CDA">
      <w:pPr>
        <w:pStyle w:val="Heading4"/>
        <w:rPr>
          <w:rFonts w:ascii="Georgia" w:hAnsi="Georgia"/>
        </w:rPr>
      </w:pPr>
      <w:r w:rsidRPr="007660EC">
        <w:rPr>
          <w:rFonts w:ascii="Georgia" w:hAnsi="Georgia"/>
        </w:rPr>
        <w:t>“Their eyes were ravaging red, with their enormous noses turned up their lips were so big, their hair is woolly and tawny, so thickly mottled. They eat fruit, fish, and shrimps, and they live either in caves or in nests built in the trees. They don’t speak any recognizable human language. They go stark naked with little cover for decency. They can swim under water without closing their eyes, and they are strong beyond measure, capable of carrying several weights of cattle. The women of this Island are the ugliest in the world, with their great mouths and big eyes and thick noses; their breasts are four times bigger than those of any other women.</w:t>
      </w:r>
      <w:r w:rsidR="002C18BE" w:rsidRPr="007660EC">
        <w:rPr>
          <w:rFonts w:ascii="Georgia" w:hAnsi="Georgia"/>
        </w:rPr>
        <w:t>[sic.]</w:t>
      </w:r>
      <w:r w:rsidRPr="007660EC">
        <w:rPr>
          <w:rFonts w:ascii="Georgia" w:hAnsi="Georgia"/>
        </w:rPr>
        <w:t>”</w:t>
      </w:r>
    </w:p>
    <w:p w14:paraId="04BDB0FF" w14:textId="54DF4349" w:rsidR="00A24CDA" w:rsidRPr="007660EC" w:rsidRDefault="00A24CDA" w:rsidP="00A24CDA">
      <w:pPr>
        <w:rPr>
          <w:rFonts w:ascii="Georgia" w:hAnsi="Georgia"/>
          <w:i/>
        </w:rPr>
      </w:pPr>
      <w:r w:rsidRPr="007660EC">
        <w:rPr>
          <w:rFonts w:ascii="Georgia" w:hAnsi="Georgia"/>
          <w:i/>
        </w:rPr>
        <w:t xml:space="preserve">-Book II of Chu Yu's Ping Chiu K'o T'an ("Notes on P'ing </w:t>
      </w:r>
      <w:r w:rsidR="00F66FDA" w:rsidRPr="007660EC">
        <w:rPr>
          <w:rFonts w:ascii="Georgia" w:hAnsi="Georgia"/>
          <w:i/>
        </w:rPr>
        <w:t xml:space="preserve">Chiu"), </w:t>
      </w:r>
      <w:r w:rsidRPr="007660EC">
        <w:rPr>
          <w:rFonts w:ascii="Georgia" w:hAnsi="Georgia"/>
          <w:i/>
        </w:rPr>
        <w:t>Chao Ju-k'uo's description of K'un-lun</w:t>
      </w:r>
      <w:r w:rsidR="00F66FDA" w:rsidRPr="007660EC">
        <w:rPr>
          <w:rFonts w:ascii="Georgia" w:hAnsi="Georgia"/>
          <w:i/>
        </w:rPr>
        <w:t xml:space="preserve">, and Zhu Yu's Pingzhou ketan (“Notes on Pingzhou”) </w:t>
      </w:r>
    </w:p>
    <w:p w14:paraId="104ED5DD" w14:textId="34710F36" w:rsidR="0094384F" w:rsidRPr="007660EC" w:rsidRDefault="00A24CDA" w:rsidP="0094384F">
      <w:pPr>
        <w:pStyle w:val="Heading4"/>
        <w:rPr>
          <w:rFonts w:ascii="Georgia" w:hAnsi="Georgia"/>
        </w:rPr>
      </w:pPr>
      <w:r w:rsidRPr="007660EC">
        <w:rPr>
          <w:rFonts w:ascii="Georgia" w:hAnsi="Georgia"/>
        </w:rPr>
        <w:lastRenderedPageBreak/>
        <w:t xml:space="preserve">There were so many of them – what is it that they should be called? </w:t>
      </w:r>
      <w:r w:rsidR="0094384F" w:rsidRPr="007660EC">
        <w:rPr>
          <w:rFonts w:ascii="Georgia" w:hAnsi="Georgia"/>
        </w:rPr>
        <w:t xml:space="preserve">Overlapping labels of the past became reduced to a single word – </w:t>
      </w:r>
      <w:r w:rsidRPr="007660EC">
        <w:rPr>
          <w:rFonts w:ascii="Georgia" w:hAnsi="Georgia"/>
        </w:rPr>
        <w:t xml:space="preserve">K’un-lun-nu, the dark-skinned peoples, the “devil slave” shall be their name. </w:t>
      </w:r>
    </w:p>
    <w:p w14:paraId="1CAD38EB" w14:textId="76267910" w:rsidR="00A24CDA" w:rsidRPr="007660EC" w:rsidRDefault="00A24CDA" w:rsidP="00A24CDA">
      <w:pPr>
        <w:pStyle w:val="Heading4"/>
        <w:rPr>
          <w:rFonts w:ascii="Georgia" w:hAnsi="Georgia"/>
        </w:rPr>
      </w:pPr>
      <w:r w:rsidRPr="007660EC">
        <w:rPr>
          <w:rFonts w:ascii="Georgia" w:hAnsi="Georgia"/>
        </w:rPr>
        <w:t xml:space="preserve">Hence arose the marking of the African as chattel, superhuman in strength but subhuman in intellect. The k’un-lun became nothing more than wild beasts, the </w:t>
      </w:r>
      <w:r w:rsidR="0094384F" w:rsidRPr="007660EC">
        <w:rPr>
          <w:rFonts w:ascii="Georgia" w:hAnsi="Georgia"/>
        </w:rPr>
        <w:t>“</w:t>
      </w:r>
      <w:r w:rsidRPr="007660EC">
        <w:rPr>
          <w:rFonts w:ascii="Georgia" w:hAnsi="Georgia"/>
        </w:rPr>
        <w:t>savages</w:t>
      </w:r>
      <w:r w:rsidR="0094384F" w:rsidRPr="007660EC">
        <w:rPr>
          <w:rFonts w:ascii="Georgia" w:hAnsi="Georgia"/>
        </w:rPr>
        <w:t>”</w:t>
      </w:r>
      <w:r w:rsidRPr="007660EC">
        <w:rPr>
          <w:rFonts w:ascii="Georgia" w:hAnsi="Georgia"/>
        </w:rPr>
        <w:t xml:space="preserve"> of the South Seas, primitive animals who were only valuable insofar as they were domesticated within the economic order. </w:t>
      </w:r>
    </w:p>
    <w:p w14:paraId="3C6D62EB" w14:textId="77777777" w:rsidR="00A24CDA" w:rsidRPr="007660EC" w:rsidRDefault="00A24CDA" w:rsidP="00A24CDA">
      <w:pPr>
        <w:rPr>
          <w:rFonts w:ascii="Georgia" w:hAnsi="Georgia"/>
        </w:rPr>
      </w:pPr>
    </w:p>
    <w:p w14:paraId="4B789927" w14:textId="77777777" w:rsidR="00A24CDA" w:rsidRPr="007660EC" w:rsidRDefault="00A24CDA" w:rsidP="00A24CDA">
      <w:pPr>
        <w:pStyle w:val="Heading4"/>
        <w:rPr>
          <w:rFonts w:ascii="Georgia" w:hAnsi="Georgia"/>
        </w:rPr>
      </w:pPr>
      <w:r w:rsidRPr="007660EC">
        <w:rPr>
          <w:rFonts w:ascii="Georgia" w:hAnsi="Georgia"/>
        </w:rPr>
        <w:t xml:space="preserve">The </w:t>
      </w:r>
      <w:r w:rsidRPr="007660EC">
        <w:rPr>
          <w:rFonts w:ascii="Georgia" w:hAnsi="Georgia"/>
          <w:u w:val="single"/>
        </w:rPr>
        <w:t>etymological schism</w:t>
      </w:r>
      <w:r w:rsidRPr="007660EC">
        <w:rPr>
          <w:rFonts w:ascii="Georgia" w:hAnsi="Georgia"/>
        </w:rPr>
        <w:t xml:space="preserve"> of the Chinese from the ‘devil slaves’ created a social fabric of Afro-orientalism through which the templates of economic exchange became coherent – blackness as object and non-black as sovereign subject. This tactic of westernization served to eject the slave from the fabric of social reality and was exported as a canon for the international spectrum of antiblackness. </w:t>
      </w:r>
    </w:p>
    <w:p w14:paraId="6C984774" w14:textId="77777777" w:rsidR="00A24CDA" w:rsidRPr="007660EC" w:rsidRDefault="00A24CDA" w:rsidP="00A24CDA">
      <w:pPr>
        <w:rPr>
          <w:rFonts w:ascii="Georgia" w:hAnsi="Georgia"/>
        </w:rPr>
      </w:pPr>
      <w:r w:rsidRPr="007660EC">
        <w:rPr>
          <w:rStyle w:val="Style13ptBold"/>
          <w:rFonts w:ascii="Georgia" w:hAnsi="Georgia"/>
          <w:highlight w:val="cyan"/>
        </w:rPr>
        <w:t>Rutledge 14</w:t>
      </w:r>
      <w:r w:rsidRPr="007660EC">
        <w:rPr>
          <w:rFonts w:ascii="Georgia" w:hAnsi="Georgia"/>
        </w:rPr>
        <w:t xml:space="preserve"> (Gregory E. Ruthelberg – Professor at University of Nebraska-Lincoln. Received Masters in Afro-American studies and English Literature from University of Florida, JD/MAMC (1992), University of Wisconsin—Madison, MA (1999), University of Wisconsin—Madison, PhD (2005), “Race, Slavery, and the Re-evaluation of the T'ang Canon” - Volume 16 Issue 6 (December 2014) Article 8, </w:t>
      </w:r>
      <w:hyperlink r:id="rId11" w:history="1">
        <w:r w:rsidRPr="007660EC">
          <w:rPr>
            <w:rStyle w:val="Hyperlink"/>
            <w:rFonts w:ascii="Georgia" w:hAnsi="Georgia"/>
          </w:rPr>
          <w:t>http://docs.lib.purdue.edu/cgi/viewcontent.cgi?article=2532&amp;context=clcweb</w:t>
        </w:r>
      </w:hyperlink>
      <w:r w:rsidRPr="007660EC">
        <w:rPr>
          <w:rFonts w:ascii="Georgia" w:hAnsi="Georgia"/>
        </w:rPr>
        <w:t xml:space="preserve"> – ERW)</w:t>
      </w:r>
    </w:p>
    <w:p w14:paraId="28FA28A0" w14:textId="77777777" w:rsidR="00A24CDA" w:rsidRPr="007660EC" w:rsidRDefault="00A24CDA" w:rsidP="00A24CDA">
      <w:pPr>
        <w:rPr>
          <w:rFonts w:ascii="Georgia" w:hAnsi="Georgia"/>
          <w:b/>
          <w:bCs/>
          <w:sz w:val="26"/>
        </w:rPr>
      </w:pPr>
      <w:r w:rsidRPr="007660EC">
        <w:rPr>
          <w:rFonts w:ascii="Georgia" w:hAnsi="Georgia"/>
        </w:rPr>
        <w:t xml:space="preserve">-Etymology is the study of words, meanings, and connotations. </w:t>
      </w:r>
    </w:p>
    <w:p w14:paraId="1FF542CA" w14:textId="77777777" w:rsidR="00A24CDA" w:rsidRPr="007660EC" w:rsidRDefault="00A24CDA" w:rsidP="00A24CDA">
      <w:pPr>
        <w:rPr>
          <w:rFonts w:ascii="Georgia" w:hAnsi="Georgia"/>
          <w:sz w:val="16"/>
        </w:rPr>
      </w:pPr>
      <w:r w:rsidRPr="007660EC">
        <w:rPr>
          <w:rFonts w:ascii="Georgia" w:hAnsi="Georgia"/>
          <w:sz w:val="16"/>
        </w:rPr>
        <w:t>Given the uniqueness of Wilensky's "</w:t>
      </w:r>
      <w:r w:rsidRPr="007660EC">
        <w:rPr>
          <w:rStyle w:val="Emphasis"/>
          <w:rFonts w:ascii="Georgia" w:hAnsi="Georgia"/>
        </w:rPr>
        <w:t>The Magical Kunlun</w:t>
      </w:r>
      <w:r w:rsidRPr="007660EC">
        <w:rPr>
          <w:rFonts w:ascii="Georgia" w:hAnsi="Georgia"/>
          <w:sz w:val="16"/>
        </w:rPr>
        <w:t xml:space="preserve">," the politics of its critical methodology deserves keen attention since it </w:t>
      </w:r>
      <w:r w:rsidRPr="007660EC">
        <w:rPr>
          <w:rStyle w:val="Emphasis"/>
          <w:rFonts w:ascii="Georgia" w:hAnsi="Georgia"/>
        </w:rPr>
        <w:t>deploys a peculiar Orientalist technique</w:t>
      </w:r>
      <w:r w:rsidRPr="007660EC">
        <w:rPr>
          <w:rFonts w:ascii="Georgia" w:hAnsi="Georgia"/>
          <w:sz w:val="16"/>
        </w:rPr>
        <w:t xml:space="preserve">, one </w:t>
      </w:r>
      <w:r w:rsidRPr="007660EC">
        <w:rPr>
          <w:rStyle w:val="Emphasis"/>
          <w:rFonts w:ascii="Georgia" w:hAnsi="Georgia"/>
        </w:rPr>
        <w:t>that entirely omits a slavery-attuned perspective.</w:t>
      </w:r>
      <w:r w:rsidRPr="007660EC">
        <w:rPr>
          <w:rFonts w:ascii="Georgia" w:hAnsi="Georgia"/>
          <w:sz w:val="16"/>
        </w:rPr>
        <w:t xml:space="preserve"> Consequently, proper interpretation of such lore would, at minimum, include close readings sensitive to key issues elided by Chang and Wilensky: </w:t>
      </w:r>
      <w:r w:rsidRPr="007660EC">
        <w:rPr>
          <w:rStyle w:val="StyleUnderline"/>
          <w:rFonts w:ascii="Georgia" w:hAnsi="Georgia"/>
        </w:rPr>
        <w:t>African epic traditions and the unique place of the exceptional Other, sexuality and gender politics, labor and the culture of the slave trade</w:t>
      </w:r>
      <w:r w:rsidRPr="007660EC">
        <w:rPr>
          <w:rFonts w:ascii="Georgia" w:hAnsi="Georgia"/>
          <w:sz w:val="16"/>
        </w:rPr>
        <w:t xml:space="preserve">, and the question of religion and </w:t>
      </w:r>
      <w:r w:rsidRPr="007660EC">
        <w:rPr>
          <w:rStyle w:val="Emphasis"/>
          <w:rFonts w:ascii="Georgia" w:hAnsi="Georgia"/>
        </w:rPr>
        <w:t>the psycho-social consequences of chattel slavery.</w:t>
      </w:r>
      <w:r w:rsidRPr="007660EC">
        <w:rPr>
          <w:rFonts w:ascii="Georgia" w:hAnsi="Georgia"/>
          <w:sz w:val="16"/>
        </w:rPr>
        <w:t xml:space="preserve"> Because its cultural comparison (T'ang Dynasty, Arab empire, and East African kingdoms and cultures) focuses on ancient stories of slave-heroes, "The Magical Kunlun" apprehends a comparative temporality. Indexed to ancient East African and Asian temporalities largely unknown to Western scholars, Wilensky's study is challenged by a most critical methodological question: given its temperospatial magnitude, how expansive should one's database of knowledge be if this folkloric fiction is to be properly read? This question is perhaps the defining question confronted by literary scholars in East Asia. For example, at the annual English Language and Literature Association of Korea International Conference held in November 2013 at Sookmyung Women's University in Seoul, Eric Hayot delivered a keynote entitled "Scale, Data, and World Literature" addressed to the conference's topic of "Micro versus Macro Literatures in English." Hayot attended to literary critics' methodology—traditionally at odds with interrogations of methodological assumptions, biases, and research questions—in light of Franco Moretti's critique of literary scholars' canonized method of close reading and the sudden rise of the Gregory E. Rutledge, "Race, Slavery, and the Re-evaluation of the T'ang Canon" page 4 of 11 Special Issue Western Canons in a Changing East Asia. Ed. Simon C. Estok digital humanities and world literature. "</w:t>
      </w:r>
      <w:r w:rsidRPr="007660EC">
        <w:rPr>
          <w:rStyle w:val="StyleUnderline"/>
          <w:rFonts w:ascii="Georgia" w:hAnsi="Georgia"/>
        </w:rPr>
        <w:t>The Magical Kunlun" anticipated questions of</w:t>
      </w:r>
      <w:r w:rsidRPr="007660EC">
        <w:rPr>
          <w:rFonts w:ascii="Georgia" w:hAnsi="Georgia"/>
          <w:sz w:val="16"/>
        </w:rPr>
        <w:t xml:space="preserve"> this nature in East Asia, for </w:t>
      </w:r>
      <w:r w:rsidRPr="007660EC">
        <w:rPr>
          <w:rStyle w:val="Emphasis"/>
          <w:rFonts w:ascii="Georgia" w:hAnsi="Georgia"/>
        </w:rPr>
        <w:t>the "ontology" of the literary object</w:t>
      </w:r>
      <w:r w:rsidRPr="007660EC">
        <w:rPr>
          <w:rFonts w:ascii="Georgia" w:hAnsi="Georgia"/>
          <w:sz w:val="16"/>
        </w:rPr>
        <w:t xml:space="preserve"> Hayot suggested, </w:t>
      </w:r>
      <w:r w:rsidRPr="007660EC">
        <w:rPr>
          <w:rStyle w:val="StyleUnderline"/>
          <w:rFonts w:ascii="Georgia" w:hAnsi="Georgia"/>
        </w:rPr>
        <w:t>not only denotes the formal components of the text, but also identity politics.</w:t>
      </w:r>
      <w:r w:rsidRPr="007660EC">
        <w:rPr>
          <w:rFonts w:ascii="Georgia" w:hAnsi="Georgia"/>
          <w:sz w:val="16"/>
        </w:rPr>
        <w:t xml:space="preserve"> Wilensky's interest and Hayot's expertise in East Asian Studies highlight the rising importance of East Asian "ontology" to Western literary scholars. </w:t>
      </w:r>
      <w:r w:rsidRPr="007660EC">
        <w:rPr>
          <w:rStyle w:val="StyleUnderline"/>
          <w:rFonts w:ascii="Georgia" w:hAnsi="Georgia"/>
        </w:rPr>
        <w:t>In a globalized world in which East Asia—with</w:t>
      </w:r>
      <w:r w:rsidRPr="007660EC">
        <w:rPr>
          <w:rFonts w:ascii="Georgia" w:hAnsi="Georgia"/>
          <w:sz w:val="16"/>
        </w:rPr>
        <w:t xml:space="preserve"> or without </w:t>
      </w:r>
      <w:r w:rsidRPr="007660EC">
        <w:rPr>
          <w:rStyle w:val="StyleUnderline"/>
          <w:rFonts w:ascii="Georgia" w:hAnsi="Georgia"/>
        </w:rPr>
        <w:t>China as a superpower—</w:t>
      </w:r>
      <w:r w:rsidRPr="007660EC">
        <w:rPr>
          <w:rStyle w:val="Emphasis"/>
          <w:rFonts w:ascii="Georgia" w:hAnsi="Georgia"/>
        </w:rPr>
        <w:t>will play a central role in emergent world literature canons</w:t>
      </w:r>
      <w:r w:rsidRPr="007660EC">
        <w:rPr>
          <w:rStyle w:val="StyleUnderline"/>
          <w:rFonts w:ascii="Georgia" w:hAnsi="Georgia"/>
        </w:rPr>
        <w:t xml:space="preserve">, issues of identity are paramount. </w:t>
      </w:r>
      <w:r w:rsidRPr="007660EC">
        <w:rPr>
          <w:rFonts w:ascii="Georgia" w:hAnsi="Georgia"/>
          <w:sz w:val="16"/>
        </w:rPr>
        <w:t xml:space="preserve">Significantly, </w:t>
      </w:r>
      <w:r w:rsidRPr="007660EC">
        <w:rPr>
          <w:rStyle w:val="StyleUnderline"/>
          <w:rFonts w:ascii="Georgia" w:hAnsi="Georgia"/>
        </w:rPr>
        <w:t>kunlun etymology speaks to the place</w:t>
      </w:r>
      <w:r w:rsidRPr="007660EC">
        <w:rPr>
          <w:rFonts w:ascii="Georgia" w:hAnsi="Georgia"/>
          <w:sz w:val="16"/>
        </w:rPr>
        <w:t xml:space="preserve"> East Africa held, and holds, </w:t>
      </w:r>
      <w:r w:rsidRPr="007660EC">
        <w:rPr>
          <w:rStyle w:val="StyleUnderline"/>
          <w:rFonts w:ascii="Georgia" w:hAnsi="Georgia"/>
        </w:rPr>
        <w:t xml:space="preserve">in </w:t>
      </w:r>
      <w:r w:rsidRPr="007660EC">
        <w:rPr>
          <w:rStyle w:val="StyleUnderline"/>
          <w:rFonts w:ascii="Georgia" w:hAnsi="Georgia"/>
        </w:rPr>
        <w:lastRenderedPageBreak/>
        <w:t xml:space="preserve">ancient and modern China at a time when its relationship to Africa legitimately raises questions about </w:t>
      </w:r>
      <w:r w:rsidRPr="007660EC">
        <w:rPr>
          <w:rStyle w:val="Emphasis"/>
          <w:rFonts w:ascii="Georgia" w:hAnsi="Georgia"/>
        </w:rPr>
        <w:t>cultural exchange and neo-colonialism</w:t>
      </w:r>
      <w:r w:rsidRPr="007660EC">
        <w:rPr>
          <w:rStyle w:val="StyleUnderline"/>
          <w:rFonts w:ascii="Georgia" w:hAnsi="Georgia"/>
        </w:rPr>
        <w:t xml:space="preserve">. </w:t>
      </w:r>
      <w:r w:rsidRPr="007660EC">
        <w:rPr>
          <w:rFonts w:ascii="Georgia" w:hAnsi="Georgia"/>
          <w:sz w:val="16"/>
        </w:rPr>
        <w:t xml:space="preserve">The </w:t>
      </w:r>
      <w:r w:rsidRPr="007660EC">
        <w:rPr>
          <w:rStyle w:val="StyleUnderline"/>
          <w:rFonts w:ascii="Georgia" w:hAnsi="Georgia"/>
        </w:rPr>
        <w:t>racial hostility</w:t>
      </w:r>
      <w:r w:rsidRPr="007660EC">
        <w:rPr>
          <w:rFonts w:ascii="Georgia" w:hAnsi="Georgia"/>
          <w:sz w:val="16"/>
        </w:rPr>
        <w:t xml:space="preserve"> Wilensky documents among a "mob of more than 3000 Chinese students" </w:t>
      </w:r>
      <w:r w:rsidRPr="007660EC">
        <w:rPr>
          <w:rStyle w:val="StyleUnderline"/>
          <w:rFonts w:ascii="Georgia" w:hAnsi="Georgia"/>
        </w:rPr>
        <w:t>toward the African "black devils"</w:t>
      </w:r>
      <w:r w:rsidRPr="007660EC">
        <w:rPr>
          <w:rFonts w:ascii="Georgia" w:hAnsi="Georgia"/>
          <w:sz w:val="16"/>
        </w:rPr>
        <w:t xml:space="preserve"> in 1988, in significant part because of interracial dating (43-44), seems to parallel much </w:t>
      </w:r>
      <w:r w:rsidRPr="007660EC">
        <w:rPr>
          <w:rStyle w:val="Emphasis"/>
          <w:rFonts w:ascii="Georgia" w:hAnsi="Georgia"/>
        </w:rPr>
        <w:t xml:space="preserve">of the African American experience. Her implicit question—Was kunlun in Chinese culture equivalent to </w:t>
      </w:r>
      <w:r w:rsidRPr="007660EC">
        <w:rPr>
          <w:rStyle w:val="Emphasis"/>
          <w:rFonts w:ascii="Georgia" w:hAnsi="Georgia"/>
          <w:strike/>
        </w:rPr>
        <w:t>nigger</w:t>
      </w:r>
      <w:r w:rsidRPr="007660EC">
        <w:rPr>
          <w:rStyle w:val="Emphasis"/>
          <w:rFonts w:ascii="Georgia" w:hAnsi="Georgia"/>
        </w:rPr>
        <w:t xml:space="preserve"> in the U.S</w:t>
      </w:r>
      <w:r w:rsidRPr="007660EC">
        <w:rPr>
          <w:rFonts w:ascii="Georgia" w:hAnsi="Georgia"/>
          <w:sz w:val="16"/>
        </w:rPr>
        <w:t>., and</w:t>
      </w:r>
      <w:r w:rsidRPr="007660EC">
        <w:rPr>
          <w:rStyle w:val="StyleUnderline"/>
          <w:rFonts w:ascii="Georgia" w:hAnsi="Georgia"/>
        </w:rPr>
        <w:t xml:space="preserve"> is</w:t>
      </w:r>
      <w:r w:rsidRPr="007660EC">
        <w:rPr>
          <w:rFonts w:ascii="Georgia" w:hAnsi="Georgia"/>
          <w:sz w:val="16"/>
        </w:rPr>
        <w:t xml:space="preserve"> it </w:t>
      </w:r>
      <w:r w:rsidRPr="007660EC">
        <w:rPr>
          <w:rStyle w:val="StyleUnderline"/>
          <w:rFonts w:ascii="Georgia" w:hAnsi="Georgia"/>
        </w:rPr>
        <w:t>the source or correlative of racial hostility to Africans</w:t>
      </w:r>
      <w:r w:rsidRPr="007660EC">
        <w:rPr>
          <w:rFonts w:ascii="Georgia" w:hAnsi="Georgia"/>
          <w:sz w:val="16"/>
        </w:rPr>
        <w:t xml:space="preserve"> among contemporary Chinese today?—</w:t>
      </w:r>
      <w:r w:rsidRPr="007660EC">
        <w:rPr>
          <w:rStyle w:val="StyleUnderline"/>
          <w:rFonts w:ascii="Georgia" w:hAnsi="Georgia"/>
        </w:rPr>
        <w:t>goes right to the heart of complex issues regarding racial oppression, aesthetics, and culture as globalization unfolds</w:t>
      </w:r>
      <w:r w:rsidRPr="007660EC">
        <w:rPr>
          <w:rFonts w:ascii="Georgia" w:hAnsi="Georgia"/>
          <w:sz w:val="16"/>
        </w:rPr>
        <w:t xml:space="preserve">. Wilensky makes this clear as she delineates her research focus, questions, and methodology: The first chapter section of this paper seeks to explain how </w:t>
      </w:r>
      <w:r w:rsidRPr="007660EC">
        <w:rPr>
          <w:rStyle w:val="StyleUnderline"/>
          <w:rFonts w:ascii="Georgia" w:hAnsi="Georgia"/>
        </w:rPr>
        <w:t xml:space="preserve">Chinese people perceived </w:t>
      </w:r>
      <w:r w:rsidRPr="007660EC">
        <w:rPr>
          <w:rFonts w:ascii="Georgia" w:hAnsi="Georgia"/>
          <w:sz w:val="16"/>
        </w:rPr>
        <w:t xml:space="preserve">these </w:t>
      </w:r>
      <w:r w:rsidRPr="007660EC">
        <w:rPr>
          <w:rStyle w:val="StyleUnderline"/>
          <w:rFonts w:ascii="Georgia" w:hAnsi="Georgia"/>
        </w:rPr>
        <w:t>black slaves by analyzing representations of</w:t>
      </w:r>
      <w:r w:rsidRPr="007660EC">
        <w:rPr>
          <w:rFonts w:ascii="Georgia" w:hAnsi="Georgia"/>
          <w:sz w:val="16"/>
        </w:rPr>
        <w:t xml:space="preserve"> people with </w:t>
      </w:r>
      <w:r w:rsidRPr="007660EC">
        <w:rPr>
          <w:rStyle w:val="StyleUnderline"/>
          <w:rFonts w:ascii="Georgia" w:hAnsi="Georgia"/>
        </w:rPr>
        <w:t>dark skin in</w:t>
      </w:r>
      <w:r w:rsidRPr="007660EC">
        <w:rPr>
          <w:rFonts w:ascii="Georgia" w:hAnsi="Georgia"/>
          <w:sz w:val="16"/>
        </w:rPr>
        <w:t xml:space="preserve"> fictional and nonfiction sources from the fifth century through </w:t>
      </w:r>
      <w:r w:rsidRPr="007660EC">
        <w:rPr>
          <w:rStyle w:val="StyleUnderline"/>
          <w:rFonts w:ascii="Georgia" w:hAnsi="Georgia"/>
        </w:rPr>
        <w:t>the Song dynasty, tracing the evolution of the meanings and connotations of the term kunlun</w:t>
      </w:r>
      <w:r w:rsidRPr="007660EC">
        <w:rPr>
          <w:rFonts w:ascii="Georgia" w:hAnsi="Georgia"/>
          <w:sz w:val="16"/>
        </w:rPr>
        <w:t xml:space="preserve"> </w:t>
      </w:r>
      <w:r w:rsidRPr="007660EC">
        <w:rPr>
          <w:rFonts w:ascii="Georgia" w:eastAsia="MS Gothic" w:hAnsi="Georgia" w:cs="MS Gothic"/>
          <w:sz w:val="16"/>
        </w:rPr>
        <w:t>崑</w:t>
      </w:r>
      <w:r w:rsidRPr="007660EC">
        <w:rPr>
          <w:rFonts w:ascii="Georgia" w:hAnsi="Georgia"/>
          <w:sz w:val="16"/>
        </w:rPr>
        <w:t xml:space="preserve"> </w:t>
      </w:r>
      <w:r w:rsidRPr="007660EC">
        <w:rPr>
          <w:rFonts w:ascii="Georgia" w:eastAsia="MS Gothic" w:hAnsi="Georgia" w:cs="MS Gothic"/>
          <w:sz w:val="16"/>
        </w:rPr>
        <w:t>崙</w:t>
      </w:r>
      <w:r w:rsidRPr="007660EC">
        <w:rPr>
          <w:rFonts w:ascii="Georgia" w:hAnsi="Georgia"/>
          <w:sz w:val="16"/>
        </w:rPr>
        <w:t xml:space="preserve">. </w:t>
      </w:r>
      <w:r w:rsidRPr="007660EC">
        <w:rPr>
          <w:rStyle w:val="StyleUnderline"/>
          <w:rFonts w:ascii="Georgia" w:hAnsi="Georgia"/>
        </w:rPr>
        <w:t>This</w:t>
      </w:r>
      <w:r w:rsidRPr="007660EC">
        <w:rPr>
          <w:rFonts w:ascii="Georgia" w:hAnsi="Georgia"/>
          <w:sz w:val="16"/>
        </w:rPr>
        <w:t xml:space="preserve"> mysterious and poorly understood </w:t>
      </w:r>
      <w:r w:rsidRPr="007660EC">
        <w:rPr>
          <w:rStyle w:val="StyleUnderline"/>
          <w:rFonts w:ascii="Georgia" w:hAnsi="Georgia"/>
        </w:rPr>
        <w:t>word first applied to dark-skinned Chinese and then expanded over time to encompass multiple meanings, all connoting dark skin.</w:t>
      </w:r>
      <w:r w:rsidRPr="007660EC">
        <w:rPr>
          <w:rFonts w:ascii="Georgia" w:hAnsi="Georgia"/>
          <w:sz w:val="16"/>
        </w:rPr>
        <w:t xml:space="preserve"> This chapter examines the meaning of the term kunlun in nonfiction before and during the Tang; fictional tales about magical, superhuman kunlun slaves from the Tang fiction compendium Taiping guangji </w:t>
      </w:r>
      <w:r w:rsidRPr="007660EC">
        <w:rPr>
          <w:rFonts w:ascii="Georgia" w:eastAsia="MS Gothic" w:hAnsi="Georgia" w:cs="MS Gothic"/>
          <w:sz w:val="16"/>
        </w:rPr>
        <w:t>太</w:t>
      </w:r>
      <w:r w:rsidRPr="007660EC">
        <w:rPr>
          <w:rFonts w:ascii="Georgia" w:hAnsi="Georgia"/>
          <w:sz w:val="16"/>
        </w:rPr>
        <w:t xml:space="preserve"> </w:t>
      </w:r>
      <w:r w:rsidRPr="007660EC">
        <w:rPr>
          <w:rFonts w:ascii="Georgia" w:eastAsia="MS Gothic" w:hAnsi="Georgia" w:cs="MS Gothic"/>
          <w:sz w:val="16"/>
        </w:rPr>
        <w:t>平</w:t>
      </w:r>
      <w:r w:rsidRPr="007660EC">
        <w:rPr>
          <w:rFonts w:ascii="Georgia" w:hAnsi="Georgia"/>
          <w:sz w:val="16"/>
        </w:rPr>
        <w:t xml:space="preserve"> </w:t>
      </w:r>
      <w:r w:rsidRPr="007660EC">
        <w:rPr>
          <w:rFonts w:ascii="Georgia" w:eastAsia="MS Gothic" w:hAnsi="Georgia" w:cs="MS Gothic"/>
          <w:sz w:val="16"/>
        </w:rPr>
        <w:t>廣</w:t>
      </w:r>
      <w:r w:rsidRPr="007660EC">
        <w:rPr>
          <w:rFonts w:ascii="Georgia" w:hAnsi="Georgia"/>
          <w:sz w:val="16"/>
        </w:rPr>
        <w:t xml:space="preserve"> </w:t>
      </w:r>
      <w:r w:rsidRPr="007660EC">
        <w:rPr>
          <w:rFonts w:ascii="Georgia" w:eastAsia="MS Gothic" w:hAnsi="Georgia" w:cs="MS Gothic"/>
          <w:sz w:val="16"/>
        </w:rPr>
        <w:t>記</w:t>
      </w:r>
      <w:r w:rsidRPr="007660EC">
        <w:rPr>
          <w:rFonts w:ascii="Georgia" w:hAnsi="Georgia"/>
          <w:sz w:val="16"/>
        </w:rPr>
        <w:t xml:space="preserve"> (Extensive Gleanings of the Reign of Great Tranquility); and finally, representations of the kunlun from a nonfiction writer from the Song, Zhu Yu </w:t>
      </w:r>
      <w:r w:rsidRPr="007660EC">
        <w:rPr>
          <w:rFonts w:ascii="Georgia" w:eastAsia="MS Gothic" w:hAnsi="Georgia" w:cs="MS Gothic"/>
          <w:sz w:val="16"/>
        </w:rPr>
        <w:t>朱彧</w:t>
      </w:r>
      <w:r w:rsidRPr="007660EC">
        <w:rPr>
          <w:rFonts w:ascii="Georgia" w:hAnsi="Georgia"/>
          <w:sz w:val="16"/>
        </w:rPr>
        <w:t xml:space="preserve"> … Were these Tang and Song images of the kunlun based on direct contact between Chinese and African peoples? When did the Chinese make a conceptual link between </w:t>
      </w:r>
      <w:r w:rsidRPr="007660EC">
        <w:rPr>
          <w:rStyle w:val="StyleUnderline"/>
          <w:rFonts w:ascii="Georgia" w:hAnsi="Georgia"/>
        </w:rPr>
        <w:t>the kunlun</w:t>
      </w:r>
      <w:r w:rsidRPr="007660EC">
        <w:rPr>
          <w:rFonts w:ascii="Georgia" w:hAnsi="Georgia"/>
          <w:sz w:val="16"/>
        </w:rPr>
        <w:t xml:space="preserve"> slaves in China and the countries and peoples of East Africa? (2) Wilensky's study is a watershed unlike the studies concerned with historicizing the enslavement of East Africans in China and the etymological focus of the study extends from nonfiction to include her interpretation of race in fiction, a "valuable source because its popularity reveals widespread cultural perceptions of people with dark skin" (2). Although Wilensky foregrounds historical and nonfiction accounts in her study, on grounds of reliability her article is, a priori, aligned with methodology fundamental to literary critique. At its core, Wilensky's study raises a philological question central to the method used by literary scholars: what does the etymology of a word reveal about writers' authorial intent and readers' understanding that we can use to interpret a text and its context? For English literature scholars, the Oxford English Dictionary is considered authoritative both for its exhaustive inclusion of multiple senses of a given word and for its etymology. The close reading method developed in recent decades often turns upon critical insights into </w:t>
      </w:r>
      <w:r w:rsidRPr="007660EC">
        <w:rPr>
          <w:rStyle w:val="StyleUnderline"/>
          <w:rFonts w:ascii="Georgia" w:hAnsi="Georgia"/>
        </w:rPr>
        <w:t>denotations, connotations, and etymologies of words comprising a key passage from a literary text</w:t>
      </w:r>
      <w:r w:rsidRPr="007660EC">
        <w:rPr>
          <w:rFonts w:ascii="Georgia" w:hAnsi="Georgia"/>
          <w:sz w:val="16"/>
        </w:rPr>
        <w:t xml:space="preserve">. While "scale jumping" is possible even within one sentence, as Hayot suggested, textual close reading is often criticized as an apolitical micro-logical exercise based on the critic's privileging interpretations of one or a few texts without regard for the macro-logical context (history, politics, and class), or even the author's intent. The battle over whether politics and aesthetics should mix is, of course, old and entrenched. But Wilensky's kunlun </w:t>
      </w:r>
      <w:r w:rsidRPr="007660EC">
        <w:rPr>
          <w:rStyle w:val="StyleUnderline"/>
          <w:rFonts w:ascii="Georgia" w:hAnsi="Georgia"/>
        </w:rPr>
        <w:t>etymology constitutes an altogether different species of interpretation</w:t>
      </w:r>
      <w:r w:rsidRPr="007660EC">
        <w:rPr>
          <w:rFonts w:ascii="Georgia" w:hAnsi="Georgia"/>
          <w:sz w:val="16"/>
        </w:rPr>
        <w:t xml:space="preserve"> that might be called a "closed" reading of literary texts. In other words, </w:t>
      </w:r>
      <w:r w:rsidRPr="007660EC">
        <w:rPr>
          <w:rStyle w:val="StyleUnderline"/>
          <w:rFonts w:ascii="Georgia" w:hAnsi="Georgia"/>
        </w:rPr>
        <w:t xml:space="preserve">while tracing the racial meaning of kunlun—from "the Tang dynasty, [when] Arab traders brought a number of East African slaves to China" </w:t>
      </w:r>
      <w:r w:rsidRPr="007660EC">
        <w:rPr>
          <w:rFonts w:ascii="Georgia" w:hAnsi="Georgia"/>
          <w:sz w:val="16"/>
        </w:rPr>
        <w:t xml:space="preserve">(1)—provides the raison d'être for Wilensky's investigation, the semantic content and literary strategies evident in the stories are "closed" to interpretation. The method is the message, for Wilensky's construction of kunlun etymology associated with East Africans, even of the most exceptional </w:t>
      </w:r>
      <w:r w:rsidRPr="007660EC">
        <w:rPr>
          <w:rStyle w:val="StyleUnderline"/>
          <w:rFonts w:ascii="Georgia" w:hAnsi="Georgia"/>
        </w:rPr>
        <w:t>slaves, confines and defines their status as kunlun chattel</w:t>
      </w:r>
      <w:r w:rsidRPr="007660EC">
        <w:rPr>
          <w:rFonts w:ascii="Georgia" w:hAnsi="Georgia"/>
          <w:sz w:val="16"/>
        </w:rPr>
        <w:t xml:space="preserve">. Far too little attention is given by her to considering whether the stories might contradict literal constructions that simply equate kunlun and slave. While Wilensky rhetorically foregrounds "fictional tales about magical kunlun slaves from the Taiping guangji … a massive Song period collection of Tang and earlier tales" (5), this is misleading. Although in keeping with her earlier identification of these tales as a "valuable source," </w:t>
      </w:r>
      <w:r w:rsidRPr="007660EC">
        <w:rPr>
          <w:rStyle w:val="StyleUnderline"/>
          <w:rFonts w:ascii="Georgia" w:hAnsi="Georgia"/>
        </w:rPr>
        <w:t>her core methodological superstructure relies upon a fiction-nonfiction divide that maps onto another</w:t>
      </w:r>
      <w:r w:rsidRPr="007660EC">
        <w:rPr>
          <w:rFonts w:ascii="Georgia" w:hAnsi="Georgia"/>
          <w:sz w:val="16"/>
        </w:rPr>
        <w:t xml:space="preserve">: while noting that "these </w:t>
      </w:r>
      <w:r w:rsidRPr="007660EC">
        <w:rPr>
          <w:rStyle w:val="StyleUnderline"/>
          <w:rFonts w:ascii="Georgia" w:hAnsi="Georgia"/>
        </w:rPr>
        <w:t>fictional tales were widely read</w:t>
      </w:r>
      <w:r w:rsidRPr="007660EC">
        <w:rPr>
          <w:rFonts w:ascii="Georgia" w:hAnsi="Georgia"/>
          <w:sz w:val="16"/>
        </w:rPr>
        <w:t xml:space="preserve"> at the time of their publication, </w:t>
      </w:r>
      <w:r w:rsidRPr="007660EC">
        <w:rPr>
          <w:rStyle w:val="StyleUnderline"/>
          <w:rFonts w:ascii="Georgia" w:hAnsi="Georgia"/>
        </w:rPr>
        <w:t>revealing common images</w:t>
      </w:r>
      <w:r w:rsidRPr="007660EC">
        <w:rPr>
          <w:rFonts w:ascii="Georgia" w:hAnsi="Georgia"/>
          <w:sz w:val="16"/>
        </w:rPr>
        <w:t xml:space="preserve"> Gregory E. Rutledge, "Race, Slavery, and the Re-evaluation of the T'ang Canon" page 5 of 11 </w:t>
      </w:r>
      <w:r w:rsidRPr="007660EC">
        <w:rPr>
          <w:rStyle w:val="StyleUnderline"/>
          <w:rFonts w:ascii="Georgia" w:hAnsi="Georgia"/>
        </w:rPr>
        <w:t xml:space="preserve">of the kunlun </w:t>
      </w:r>
      <w:r w:rsidRPr="007660EC">
        <w:rPr>
          <w:rStyle w:val="Emphasis"/>
          <w:rFonts w:ascii="Georgia" w:hAnsi="Georgia"/>
        </w:rPr>
        <w:t>that reflect popular perceptions</w:t>
      </w:r>
      <w:r w:rsidRPr="007660EC">
        <w:rPr>
          <w:rStyle w:val="StyleUnderline"/>
          <w:rFonts w:ascii="Georgia" w:hAnsi="Georgia"/>
        </w:rPr>
        <w:t xml:space="preserve"> of people with dark skin,"</w:t>
      </w:r>
      <w:r w:rsidRPr="007660EC">
        <w:rPr>
          <w:rFonts w:ascii="Georgia" w:hAnsi="Georgia"/>
          <w:sz w:val="16"/>
        </w:rPr>
        <w:t xml:space="preserve"> Wilensky privileges the objective, </w:t>
      </w:r>
      <w:r w:rsidRPr="007660EC">
        <w:rPr>
          <w:rStyle w:val="StyleUnderline"/>
          <w:rFonts w:ascii="Georgia" w:hAnsi="Georgia"/>
        </w:rPr>
        <w:t>scholarly viewpoints—found in "a nonfiction source from the Song"</w:t>
      </w:r>
      <w:r w:rsidRPr="007660EC">
        <w:rPr>
          <w:rFonts w:ascii="Georgia" w:hAnsi="Georgia"/>
          <w:sz w:val="16"/>
        </w:rPr>
        <w:t xml:space="preserve">—that </w:t>
      </w:r>
      <w:r w:rsidRPr="007660EC">
        <w:rPr>
          <w:rStyle w:val="StyleUnderline"/>
          <w:rFonts w:ascii="Georgia" w:hAnsi="Georgia"/>
        </w:rPr>
        <w:t xml:space="preserve">ultimately treat East Africans as </w:t>
      </w:r>
      <w:r w:rsidRPr="007660EC">
        <w:rPr>
          <w:rStyle w:val="Emphasis"/>
          <w:rFonts w:ascii="Georgia" w:hAnsi="Georgia"/>
        </w:rPr>
        <w:t>"foreign 'devil slaves'</w:t>
      </w:r>
      <w:r w:rsidRPr="007660EC">
        <w:rPr>
          <w:rStyle w:val="StyleUnderline"/>
          <w:rFonts w:ascii="Georgia" w:hAnsi="Georgia"/>
        </w:rPr>
        <w:t>"</w:t>
      </w:r>
      <w:r w:rsidRPr="007660EC">
        <w:rPr>
          <w:rFonts w:ascii="Georgia" w:hAnsi="Georgia"/>
          <w:sz w:val="16"/>
        </w:rPr>
        <w:t xml:space="preserve"> (5). "Perceptions" are the soft power of Wilensky's methodology, which initially valorizes but ultimately negates the "common" and "</w:t>
      </w:r>
      <w:r w:rsidRPr="007660EC">
        <w:rPr>
          <w:rStyle w:val="StyleUnderline"/>
          <w:rFonts w:ascii="Georgia" w:hAnsi="Georgia"/>
        </w:rPr>
        <w:t>popular perceptions"—valorizes their existence as a reflection of how the masses think</w:t>
      </w:r>
      <w:r w:rsidRPr="007660EC">
        <w:rPr>
          <w:rFonts w:ascii="Georgia" w:hAnsi="Georgia"/>
          <w:sz w:val="16"/>
        </w:rPr>
        <w:t xml:space="preserve">, but negates their substance </w:t>
      </w:r>
      <w:r w:rsidRPr="007660EC">
        <w:rPr>
          <w:rStyle w:val="StyleUnderline"/>
          <w:rFonts w:ascii="Georgia" w:hAnsi="Georgia"/>
        </w:rPr>
        <w:t>as an aspect of human culture</w:t>
      </w:r>
      <w:r w:rsidRPr="007660EC">
        <w:rPr>
          <w:rFonts w:ascii="Georgia" w:hAnsi="Georgia"/>
          <w:sz w:val="16"/>
        </w:rPr>
        <w:t xml:space="preserve"> meriting attention in its own rights—in favor of nonfiction, which is more reliable for its authors' knowledge and facts. Chinese culture and literature were already considered "heathen" by late-nineteenth-century US-Americans, (Lutz 9-21), but US-American Orientalist policy filled the power vacuum WWII created, with a critical difference: while centuries of Western European Orientalism, Said argues, depended on a "broad catholic" approach, for the U.S. it was "but an administrative one, a matter for policy" (290). Said speaks here with reference to the Middle or Near East, Islam in particular, but his analysis is relevant insofar as it reflects the advent of US-American East Asian academic culture and policy that predated and, more importantly, dominated after World War II: One of the striking aspects of the new American social-science attention to the Orient is its singular avoidance of literature. You can read through reams of expert writing on the modern Near East and never encounter a single reference to literature. What seems to matter </w:t>
      </w:r>
      <w:r w:rsidRPr="007660EC">
        <w:rPr>
          <w:rFonts w:ascii="Georgia" w:hAnsi="Georgia"/>
          <w:sz w:val="16"/>
        </w:rPr>
        <w:lastRenderedPageBreak/>
        <w:t xml:space="preserve">far more to the regional expert are "facts," of which a literary text is perhaps a disturber. The net effect of this remarkable omission in modern American awareness of the Arab or Islamic </w:t>
      </w:r>
      <w:r w:rsidRPr="007660EC">
        <w:rPr>
          <w:rStyle w:val="StyleUnderline"/>
          <w:rFonts w:ascii="Georgia" w:hAnsi="Georgia"/>
        </w:rPr>
        <w:t xml:space="preserve">Orient is to keep the region and its people conceptually emasculated, reduced to "attitudes," "trends," statistics: </w:t>
      </w:r>
      <w:r w:rsidRPr="007660EC">
        <w:rPr>
          <w:rStyle w:val="Emphasis"/>
          <w:rFonts w:ascii="Georgia" w:hAnsi="Georgia"/>
        </w:rPr>
        <w:t>in short, dehumanized</w:t>
      </w:r>
      <w:r w:rsidRPr="007660EC">
        <w:rPr>
          <w:rFonts w:ascii="Georgia" w:hAnsi="Georgia"/>
          <w:sz w:val="16"/>
        </w:rPr>
        <w:t xml:space="preserve">. Since an Arab poet or novelist—and there are many—writes of his experiences, of his values, of his humanity (however strange that may be), he effectively disrupts the various patterns (images, clichés, abstractions) by which the Orient is represented. </w:t>
      </w:r>
      <w:r w:rsidRPr="007660EC">
        <w:rPr>
          <w:rStyle w:val="StyleUnderline"/>
          <w:rFonts w:ascii="Georgia" w:hAnsi="Georgia"/>
        </w:rPr>
        <w:t xml:space="preserve">A literary text speaks more or less directly of a living reality </w:t>
      </w:r>
      <w:r w:rsidRPr="007660EC">
        <w:rPr>
          <w:rFonts w:ascii="Georgia" w:hAnsi="Georgia"/>
          <w:sz w:val="16"/>
        </w:rPr>
        <w:t xml:space="preserve">… The non-philological study of esoteric Oriental languages is useful for obvious rudimentary strategic reasons; but it is also useful for giving a cachet of authority, almost a mystique, to the "expert" who appears able to deal with hopelessly obscure material with firsthand skill. In the social-science order of things, language study is a mere tool for higher aims, certainly not for reading literary texts. (Said 290-91) </w:t>
      </w:r>
    </w:p>
    <w:p w14:paraId="1F100FDC" w14:textId="77777777" w:rsidR="00A24CDA" w:rsidRPr="007660EC" w:rsidRDefault="00A24CDA" w:rsidP="00A24CDA">
      <w:pPr>
        <w:rPr>
          <w:rFonts w:ascii="Georgia" w:hAnsi="Georgia"/>
        </w:rPr>
      </w:pPr>
    </w:p>
    <w:p w14:paraId="463D218B" w14:textId="77777777" w:rsidR="00A24CDA" w:rsidRPr="007660EC" w:rsidRDefault="00A24CDA" w:rsidP="00A24CDA">
      <w:pPr>
        <w:pStyle w:val="Heading4"/>
        <w:rPr>
          <w:rFonts w:ascii="Georgia" w:hAnsi="Georgia"/>
        </w:rPr>
      </w:pPr>
      <w:r w:rsidRPr="007660EC">
        <w:rPr>
          <w:rFonts w:ascii="Georgia" w:hAnsi="Georgia"/>
        </w:rPr>
        <w:t xml:space="preserve">Chinese society’s equation of K’un-lun-nu as a signifier of blackness morphed into a hieroglyphic imposed upon the flesh – an atomizing of the captive epidermal schema which marked difference across generations. </w:t>
      </w:r>
    </w:p>
    <w:p w14:paraId="323CBB4C" w14:textId="77777777" w:rsidR="00A24CDA" w:rsidRPr="007660EC" w:rsidRDefault="00A24CDA" w:rsidP="00A24CDA">
      <w:pPr>
        <w:rPr>
          <w:rStyle w:val="Style13ptBold"/>
          <w:rFonts w:ascii="Georgia" w:hAnsi="Georgia"/>
        </w:rPr>
      </w:pPr>
      <w:r w:rsidRPr="007660EC">
        <w:rPr>
          <w:rStyle w:val="Style13ptBold"/>
          <w:rFonts w:ascii="Georgia" w:hAnsi="Georgia"/>
          <w:highlight w:val="cyan"/>
        </w:rPr>
        <w:t>Weheilye 14</w:t>
      </w:r>
      <w:r w:rsidRPr="007660EC">
        <w:rPr>
          <w:rFonts w:ascii="Georgia" w:hAnsi="Georgia"/>
        </w:rPr>
        <w:t>(Alexander G. Weheliye - professor of African American studies at Northwestern University, Habeas Viscus: Racialized Assemblages, Biopolitics, and Black Feminist Theories of the Human, pgs. 31-34 – ERW)</w:t>
      </w:r>
    </w:p>
    <w:p w14:paraId="5EEA185E" w14:textId="77777777" w:rsidR="00A24CDA" w:rsidRPr="007660EC" w:rsidRDefault="00A24CDA" w:rsidP="00A24CDA">
      <w:pPr>
        <w:rPr>
          <w:rStyle w:val="apple-converted-space"/>
          <w:rFonts w:ascii="Georgia" w:hAnsi="Georgia"/>
          <w:color w:val="000000"/>
          <w:sz w:val="16"/>
          <w:szCs w:val="20"/>
          <w:shd w:val="clear" w:color="auto" w:fill="FFFFFF"/>
        </w:rPr>
      </w:pPr>
      <w:r w:rsidRPr="007660EC">
        <w:rPr>
          <w:rStyle w:val="StyleUnderline"/>
          <w:rFonts w:ascii="Georgia" w:hAnsi="Georgia"/>
        </w:rPr>
        <w:t>Spillers concentrates on the processes through which slaves are transformed into bare life/flesh</w:t>
      </w:r>
      <w:r w:rsidRPr="007660EC">
        <w:rPr>
          <w:rStyle w:val="apple-converted-space"/>
          <w:rFonts w:ascii="Georgia" w:hAnsi="Georgia"/>
          <w:color w:val="000000"/>
          <w:sz w:val="16"/>
          <w:szCs w:val="20"/>
          <w:shd w:val="clear" w:color="auto" w:fill="FFFFFF"/>
        </w:rPr>
        <w:t xml:space="preserve"> and then subjected to the pleasure of the bodied subject, arguing, </w:t>
      </w:r>
      <w:r w:rsidRPr="007660EC">
        <w:rPr>
          <w:rStyle w:val="StyleUnderline"/>
          <w:rFonts w:ascii="Georgia" w:hAnsi="Georgia"/>
        </w:rPr>
        <w:t>“</w:t>
      </w:r>
      <w:r w:rsidRPr="007660EC">
        <w:rPr>
          <w:rStyle w:val="Emphasis"/>
          <w:rFonts w:ascii="Georgia" w:hAnsi="Georgia"/>
        </w:rPr>
        <w:t>before the ‘body’ there is ‘flesh,’ that zero degree of social conceptualization</w:t>
      </w:r>
      <w:r w:rsidRPr="007660EC">
        <w:rPr>
          <w:rStyle w:val="StyleUnderline"/>
          <w:rFonts w:ascii="Georgia" w:hAnsi="Georgia"/>
        </w:rPr>
        <w:t xml:space="preserve"> that does not escape concealment under the brush of discourse or the reflexes of iconography</w:t>
      </w:r>
      <w:r w:rsidRPr="007660EC">
        <w:rPr>
          <w:rStyle w:val="apple-converted-space"/>
          <w:rFonts w:ascii="Georgia" w:hAnsi="Georgia"/>
          <w:color w:val="000000"/>
          <w:sz w:val="16"/>
          <w:szCs w:val="20"/>
          <w:shd w:val="clear" w:color="auto" w:fill="FFFFFF"/>
        </w:rPr>
        <w:t xml:space="preserve">…. We regard this human and social irreparability as high crimes against the flesh, as the person of African females and males registered the wounding.”21 </w:t>
      </w:r>
      <w:r w:rsidRPr="007660EC">
        <w:rPr>
          <w:rStyle w:val="StyleUnderline"/>
          <w:rFonts w:ascii="Georgia" w:hAnsi="Georgia"/>
        </w:rPr>
        <w:t xml:space="preserve">Flesh, while representing both a temporal and conceptual antecedent to the body, is not a biological occurrence seeing that its creation requires an elaborate apparatus </w:t>
      </w:r>
      <w:r w:rsidRPr="007660EC">
        <w:rPr>
          <w:rStyle w:val="apple-converted-space"/>
          <w:rFonts w:ascii="Georgia" w:hAnsi="Georgia"/>
          <w:color w:val="000000"/>
          <w:sz w:val="16"/>
          <w:szCs w:val="20"/>
          <w:shd w:val="clear" w:color="auto" w:fill="FFFFFF"/>
        </w:rPr>
        <w:t xml:space="preserve">consisting of “the calculated work of iron, whips, chains, knives, the canine patrol, the bullet” (“Mama's Baby,” 207), among many other factors, including courts of law.22 If the body represents legal personhood qua selfpossession, then the flesh designates those dimensions of human life cleaved by the working together of depravation and deprivation. In order for this cruel ruse to succeed, however, subjects must be transformed into flesh before being granted the illusion of possessing a body. What Spillers refers to as </w:t>
      </w:r>
      <w:r w:rsidRPr="007660EC">
        <w:rPr>
          <w:rStyle w:val="Emphasis"/>
          <w:rFonts w:ascii="Georgia" w:hAnsi="Georgia"/>
        </w:rPr>
        <w:t>the “hieroglyphics of the flesh”</w:t>
      </w:r>
      <w:r w:rsidRPr="007660EC">
        <w:rPr>
          <w:rStyle w:val="StyleUnderline"/>
          <w:rFonts w:ascii="Georgia" w:hAnsi="Georgia"/>
        </w:rPr>
        <w:t xml:space="preserve"> </w:t>
      </w:r>
      <w:r w:rsidRPr="007660EC">
        <w:rPr>
          <w:rStyle w:val="apple-converted-space"/>
          <w:rFonts w:ascii="Georgia" w:hAnsi="Georgia"/>
          <w:color w:val="000000"/>
          <w:sz w:val="16"/>
          <w:szCs w:val="20"/>
          <w:shd w:val="clear" w:color="auto" w:fill="FFFFFF"/>
        </w:rPr>
        <w:t xml:space="preserve">created by these instruments </w:t>
      </w:r>
      <w:r w:rsidRPr="007660EC">
        <w:rPr>
          <w:rStyle w:val="Emphasis"/>
          <w:rFonts w:ascii="Georgia" w:hAnsi="Georgia"/>
        </w:rPr>
        <w:t>is transmitted to the succeeding generations of black subjects</w:t>
      </w:r>
      <w:r w:rsidRPr="007660EC">
        <w:rPr>
          <w:rStyle w:val="apple-converted-space"/>
          <w:rFonts w:ascii="Georgia" w:hAnsi="Georgia"/>
          <w:color w:val="000000"/>
          <w:sz w:val="16"/>
          <w:szCs w:val="20"/>
          <w:shd w:val="clear" w:color="auto" w:fill="FFFFFF"/>
        </w:rPr>
        <w:t xml:space="preserve"> who have been “liberated” and granted body in the aftermath of de jure enslavement. </w:t>
      </w:r>
      <w:r w:rsidRPr="007660EC">
        <w:rPr>
          <w:rStyle w:val="StyleUnderline"/>
          <w:rFonts w:ascii="Georgia" w:hAnsi="Georgia"/>
        </w:rPr>
        <w:t xml:space="preserve">The hieroglyphics of the flesh do not vanish once affixed to proper personhood (the body); rather </w:t>
      </w:r>
      <w:r w:rsidRPr="007660EC">
        <w:rPr>
          <w:rStyle w:val="Emphasis"/>
          <w:rFonts w:ascii="Georgia" w:hAnsi="Georgia"/>
        </w:rPr>
        <w:t>they endure as a pesky potential vital to the maneuverings of “cultural seeing by skin color”</w:t>
      </w:r>
      <w:r w:rsidRPr="007660EC">
        <w:rPr>
          <w:rStyle w:val="apple-converted-space"/>
          <w:rFonts w:ascii="Georgia" w:hAnsi="Georgia"/>
          <w:color w:val="000000"/>
          <w:sz w:val="16"/>
          <w:szCs w:val="20"/>
          <w:shd w:val="clear" w:color="auto" w:fill="FFFFFF"/>
        </w:rPr>
        <w:t xml:space="preserve"> (“Mama's Baby,” 207). </w:t>
      </w:r>
      <w:r w:rsidRPr="007660EC">
        <w:rPr>
          <w:rStyle w:val="StyleUnderline"/>
          <w:rFonts w:ascii="Georgia" w:hAnsi="Georgia"/>
        </w:rPr>
        <w:t>Racializing assemblages translate</w:t>
      </w:r>
      <w:r w:rsidRPr="007660EC">
        <w:rPr>
          <w:rStyle w:val="apple-converted-space"/>
          <w:rFonts w:ascii="Georgia" w:hAnsi="Georgia"/>
          <w:color w:val="000000"/>
          <w:sz w:val="16"/>
          <w:szCs w:val="20"/>
          <w:shd w:val="clear" w:color="auto" w:fill="FFFFFF"/>
        </w:rPr>
        <w:t xml:space="preserve"> the lacerations left on </w:t>
      </w:r>
      <w:r w:rsidRPr="007660EC">
        <w:rPr>
          <w:rStyle w:val="StyleUnderline"/>
          <w:rFonts w:ascii="Georgia" w:hAnsi="Georgia"/>
        </w:rPr>
        <w:t>the captive body by apparatuses of political violence to a domain rooted in the visual truth-value accorded to quasibiological distinctions</w:t>
      </w:r>
      <w:r w:rsidRPr="007660EC">
        <w:rPr>
          <w:rStyle w:val="apple-converted-space"/>
          <w:rFonts w:ascii="Georgia" w:hAnsi="Georgia"/>
          <w:color w:val="000000"/>
          <w:sz w:val="16"/>
          <w:szCs w:val="20"/>
          <w:shd w:val="clear" w:color="auto" w:fill="FFFFFF"/>
        </w:rPr>
        <w:t xml:space="preserve"> between different human groupings. Thus, rather than entering a clearing zone of indistinction, we are thrown into the vortex of hierarchical indicators: racializing assemblages. </w:t>
      </w:r>
      <w:r w:rsidRPr="007660EC">
        <w:rPr>
          <w:rStyle w:val="StyleUnderline"/>
          <w:rFonts w:ascii="Georgia" w:hAnsi="Georgia"/>
        </w:rPr>
        <w:t>In the absence of kin, family, gender, belonging, language, personhood, property, and official records, among many other factors, what remains is the flesh</w:t>
      </w:r>
      <w:r w:rsidRPr="007660EC">
        <w:rPr>
          <w:rStyle w:val="apple-converted-space"/>
          <w:rFonts w:ascii="Georgia" w:hAnsi="Georgia"/>
          <w:color w:val="000000"/>
          <w:sz w:val="16"/>
          <w:szCs w:val="20"/>
          <w:shd w:val="clear" w:color="auto" w:fill="FFFFFF"/>
        </w:rPr>
        <w:t xml:space="preserve">, the living, speaking, thinking, feeling, and imagining flesh: </w:t>
      </w:r>
      <w:r w:rsidRPr="007660EC">
        <w:rPr>
          <w:rStyle w:val="Emphasis"/>
          <w:rFonts w:ascii="Georgia" w:hAnsi="Georgia"/>
        </w:rPr>
        <w:t>the ether that holds together the world of Man</w:t>
      </w:r>
      <w:r w:rsidRPr="007660EC">
        <w:rPr>
          <w:rStyle w:val="StyleUnderline"/>
          <w:rFonts w:ascii="Georgia" w:hAnsi="Georgia"/>
        </w:rPr>
        <w:t xml:space="preserve"> while at the same time forming the condition of possibility for this world's demise.</w:t>
      </w:r>
      <w:r w:rsidRPr="007660EC">
        <w:rPr>
          <w:rStyle w:val="apple-converted-space"/>
          <w:rFonts w:ascii="Georgia" w:hAnsi="Georgia"/>
          <w:color w:val="000000"/>
          <w:sz w:val="16"/>
          <w:szCs w:val="20"/>
          <w:shd w:val="clear" w:color="auto" w:fill="FFFFFF"/>
        </w:rPr>
        <w:t xml:space="preserve"> It's the end of the world—don't you know that yet? While Wynter's resistance to the universalization of gendered categories associated with bourgeois whiteness in certain strands of feminism, which I discussed in chapter 1, is understandable, her genealogy of modernity, which sees a “mutational shift from the primacy of the anatomical model of sexual difference as the referential model of mimetic ordering, to that of the physiognomic model of racial/cultural difference” in the Renaissance, remains less convincing, because it leads to the repudiation of gender analytics as such.23 This aspect of Wynter's thinking fails to persuade in the way the other elements of her global analytics of the human do, since it assumes that beginning with the colonization of the Americas, </w:t>
      </w:r>
      <w:r w:rsidRPr="007660EC">
        <w:rPr>
          <w:rStyle w:val="StyleUnderline"/>
          <w:rFonts w:ascii="Georgia" w:hAnsi="Georgia"/>
        </w:rPr>
        <w:t>race</w:t>
      </w:r>
      <w:r w:rsidRPr="007660EC">
        <w:rPr>
          <w:rStyle w:val="apple-converted-space"/>
          <w:rFonts w:ascii="Georgia" w:hAnsi="Georgia"/>
          <w:color w:val="000000"/>
          <w:sz w:val="16"/>
          <w:szCs w:val="20"/>
          <w:shd w:val="clear" w:color="auto" w:fill="FFFFFF"/>
        </w:rPr>
        <w:t xml:space="preserve"> (physiognomy) dislodges gender/sex (anatomy) </w:t>
      </w:r>
      <w:r w:rsidRPr="007660EC">
        <w:rPr>
          <w:rStyle w:val="StyleUnderline"/>
          <w:rFonts w:ascii="Georgia" w:hAnsi="Georgia"/>
        </w:rPr>
        <w:t xml:space="preserve">as the systematizing principle according to which the Homo sapiens species is </w:t>
      </w:r>
      <w:r w:rsidRPr="007660EC">
        <w:rPr>
          <w:rStyle w:val="Emphasis"/>
          <w:rFonts w:ascii="Georgia" w:hAnsi="Georgia"/>
        </w:rPr>
        <w:t>categorized into full humans, not-quitehumans, and nonhumans</w:t>
      </w:r>
      <w:r w:rsidRPr="007660EC">
        <w:rPr>
          <w:rStyle w:val="apple-converted-space"/>
          <w:rFonts w:ascii="Georgia" w:hAnsi="Georgia"/>
          <w:color w:val="000000"/>
          <w:sz w:val="16"/>
          <w:szCs w:val="20"/>
          <w:shd w:val="clear" w:color="auto" w:fill="FFFFFF"/>
        </w:rPr>
        <w:t xml:space="preserve">. The shift Wynter diagnoses, though surely present in the history of modernity, cannot be encompassed by the distinction between physiognomy and anatomy, even if not construed as either categorical or complete, because neither anatomy nor sexual difference recede like silhouettes sketched in the soil at the shores that delimit the Drexciyan waters of the Middle Passage.24 Instead, sexual </w:t>
      </w:r>
      <w:r w:rsidRPr="007660EC">
        <w:rPr>
          <w:rStyle w:val="apple-converted-space"/>
          <w:rFonts w:ascii="Georgia" w:hAnsi="Georgia"/>
          <w:color w:val="000000"/>
          <w:sz w:val="16"/>
          <w:szCs w:val="20"/>
          <w:shd w:val="clear" w:color="auto" w:fill="FFFFFF"/>
        </w:rPr>
        <w:lastRenderedPageBreak/>
        <w:t xml:space="preserve">difference remains an intoxicating sociogenically instituted mode of mimetic structuring in modernity, though always tied to specific variants of (un)gendering. Wynter's dismissal of gender/sex as forceful indicators of the hierarchical ordering of our species thus seems to discard sexual difference with the proverbial bathwater; and it also largely leaves intact the morphological dimorphism upon which the modern west constructs gendered stratification. In this context, it is useful to distinguish between physiognomy as inferring from an individual's external appearance, particularly “a person's facial features or expression[, their] character or ethnic origin,” while anatomy designates “the bodily structure of humans, animals, and other living organisms,” and physiology analyzes how organisms or bodily parts (e.g., the brain) function and behave.25 Wynter's statement assumes a substantial variance between physiognomy and anatomy, even though the former is unthinkable without some recourse to the latter, at the same time as it does not account for the many attempts at creating an isomorphic echo chamber between racial and anatomical difference, as was the case with Sarah Baartman, the so-called Venus Hottentot, for instance. Put differently, </w:t>
      </w:r>
      <w:r w:rsidRPr="007660EC">
        <w:rPr>
          <w:rStyle w:val="StyleUnderline"/>
          <w:rFonts w:ascii="Georgia" w:hAnsi="Georgia"/>
        </w:rPr>
        <w:t>in the sphere of racial</w:t>
      </w:r>
      <w:r w:rsidRPr="007660EC">
        <w:rPr>
          <w:rStyle w:val="apple-converted-space"/>
          <w:rFonts w:ascii="Georgia" w:hAnsi="Georgia"/>
          <w:color w:val="000000"/>
          <w:sz w:val="16"/>
          <w:szCs w:val="20"/>
          <w:shd w:val="clear" w:color="auto" w:fill="FFFFFF"/>
        </w:rPr>
        <w:t xml:space="preserve"> and sexual </w:t>
      </w:r>
      <w:r w:rsidRPr="007660EC">
        <w:rPr>
          <w:rStyle w:val="StyleUnderline"/>
          <w:rFonts w:ascii="Georgia" w:hAnsi="Georgia"/>
        </w:rPr>
        <w:t>difference, anatomy and physiognomy form a continuum in a larger modern assemblage that requires the physiognomic territorialization of anatomic qualities</w:t>
      </w:r>
      <w:r w:rsidRPr="007660EC">
        <w:rPr>
          <w:rStyle w:val="apple-converted-space"/>
          <w:rFonts w:ascii="Georgia" w:hAnsi="Georgia"/>
          <w:color w:val="000000"/>
          <w:sz w:val="16"/>
          <w:szCs w:val="20"/>
          <w:shd w:val="clear" w:color="auto" w:fill="FFFFFF"/>
        </w:rPr>
        <w:t xml:space="preserve">. Moreover, if, according to Wynter, there exists no universal instantiation of gender, then how can racial differentiation persist without being modulated by gender or sexuality? To be clear, I am not after an academic commonsense invocation of the necessary intersectionality of all “axes of subjugation” but of one that takes Wynter's insights about how </w:t>
      </w:r>
      <w:r w:rsidRPr="007660EC">
        <w:rPr>
          <w:rStyle w:val="StyleUnderline"/>
          <w:rFonts w:ascii="Georgia" w:hAnsi="Georgia"/>
        </w:rPr>
        <w:t>race inflects human physiology in colonial modernity</w:t>
      </w:r>
      <w:r w:rsidRPr="007660EC">
        <w:rPr>
          <w:rStyle w:val="apple-converted-space"/>
          <w:rFonts w:ascii="Georgia" w:hAnsi="Georgia"/>
          <w:color w:val="000000"/>
          <w:sz w:val="16"/>
          <w:szCs w:val="20"/>
          <w:shd w:val="clear" w:color="auto" w:fill="FFFFFF"/>
        </w:rPr>
        <w:t xml:space="preserve"> seriously, while still asking how, even if </w:t>
      </w:r>
      <w:r w:rsidRPr="007660EC">
        <w:rPr>
          <w:rStyle w:val="StyleUnderline"/>
          <w:rFonts w:ascii="Georgia" w:hAnsi="Georgia"/>
        </w:rPr>
        <w:t>it is</w:t>
      </w:r>
      <w:r w:rsidRPr="007660EC">
        <w:rPr>
          <w:rStyle w:val="apple-converted-space"/>
          <w:rFonts w:ascii="Georgia" w:hAnsi="Georgia"/>
          <w:color w:val="000000"/>
          <w:sz w:val="16"/>
          <w:szCs w:val="20"/>
          <w:shd w:val="clear" w:color="auto" w:fill="FFFFFF"/>
        </w:rPr>
        <w:t xml:space="preserve"> not </w:t>
      </w:r>
      <w:r w:rsidRPr="007660EC">
        <w:rPr>
          <w:rStyle w:val="StyleUnderline"/>
          <w:rFonts w:ascii="Georgia" w:hAnsi="Georgia"/>
        </w:rPr>
        <w:t>the primary model of hierarchical differentiation</w:t>
      </w:r>
      <w:r w:rsidRPr="007660EC">
        <w:rPr>
          <w:rStyle w:val="apple-converted-space"/>
          <w:rFonts w:ascii="Georgia" w:hAnsi="Georgia"/>
          <w:color w:val="000000"/>
          <w:sz w:val="16"/>
          <w:szCs w:val="20"/>
          <w:shd w:val="clear" w:color="auto" w:fill="FFFFFF"/>
        </w:rPr>
        <w:t xml:space="preserve">, sexual difference might figure </w:t>
      </w:r>
      <w:r w:rsidRPr="007660EC">
        <w:rPr>
          <w:rStyle w:val="StyleUnderline"/>
          <w:rFonts w:ascii="Georgia" w:hAnsi="Georgia"/>
        </w:rPr>
        <w:t>into this theory of the human.</w:t>
      </w:r>
      <w:r w:rsidRPr="007660EC">
        <w:rPr>
          <w:rStyle w:val="apple-converted-space"/>
          <w:rFonts w:ascii="Georgia" w:hAnsi="Georgia"/>
          <w:color w:val="000000"/>
          <w:sz w:val="16"/>
          <w:szCs w:val="20"/>
          <w:shd w:val="clear" w:color="auto" w:fill="FFFFFF"/>
        </w:rPr>
        <w:t xml:space="preserve"> How do we think gender categories based upon the anatomical foundation of sexual distinction through the lens of racialization, and vice versa? How do we account for what Spillers calls “female flesh ‘ungendered’ ” birthed by the Middle Passage (“Mama's Baby,” 207), which continues to affect all black subjects?26 As black feminist theorists Hazel Carby, Julia Oparah, Claudia Tate, Evelynn Hammonds, Patricia Hill Collins, Angela Davis, Darlene Clark Hine, and Cathy Cohen, among many others, have pointed out, black subjects’ genders and sexualities operate differently from those found in the mainstream of the world of Man.27 Namely, </w:t>
      </w:r>
      <w:r w:rsidRPr="007660EC">
        <w:rPr>
          <w:rStyle w:val="StyleUnderline"/>
          <w:rFonts w:ascii="Georgia" w:hAnsi="Georgia"/>
        </w:rPr>
        <w:t xml:space="preserve">in the same way that </w:t>
      </w:r>
      <w:r w:rsidRPr="007660EC">
        <w:rPr>
          <w:rStyle w:val="Emphasis"/>
          <w:rFonts w:ascii="Georgia" w:hAnsi="Georgia"/>
        </w:rPr>
        <w:t>black people appear as either nonhuman or magically hyperhuman within the universe of Man</w:t>
      </w:r>
      <w:r w:rsidRPr="007660EC">
        <w:rPr>
          <w:rStyle w:val="StyleUnderline"/>
          <w:rFonts w:ascii="Georgia" w:hAnsi="Georgia"/>
        </w:rPr>
        <w:t>, black subjects are imbued with either a surplus (hyperfemininity or hypermasculinity</w:t>
      </w:r>
      <w:r w:rsidRPr="007660EC">
        <w:rPr>
          <w:rStyle w:val="apple-converted-space"/>
          <w:rFonts w:ascii="Georgia" w:hAnsi="Georgia"/>
          <w:color w:val="000000"/>
          <w:sz w:val="16"/>
          <w:szCs w:val="20"/>
          <w:shd w:val="clear" w:color="auto" w:fill="FFFFFF"/>
        </w:rPr>
        <w:t xml:space="preserve">) of gender and sexuality </w:t>
      </w:r>
      <w:r w:rsidRPr="007660EC">
        <w:rPr>
          <w:rStyle w:val="StyleUnderline"/>
          <w:rFonts w:ascii="Georgia" w:hAnsi="Georgia"/>
        </w:rPr>
        <w:t>or a complete lack thereof</w:t>
      </w:r>
      <w:r w:rsidRPr="007660EC">
        <w:rPr>
          <w:rStyle w:val="apple-converted-space"/>
          <w:rFonts w:ascii="Georgia" w:hAnsi="Georgia"/>
          <w:color w:val="000000"/>
          <w:sz w:val="16"/>
          <w:szCs w:val="20"/>
          <w:shd w:val="clear" w:color="auto" w:fill="FFFFFF"/>
        </w:rPr>
        <w:t xml:space="preserve"> (desexualization). However, regardless whether deficit or surplus, what remains significant is that the histories of racial slavery, colonialism, Jim Crow, the prison, and the like, which all represent different </w:t>
      </w:r>
      <w:r w:rsidRPr="007660EC">
        <w:rPr>
          <w:rStyle w:val="StyleUnderline"/>
          <w:rFonts w:ascii="Georgia" w:hAnsi="Georgia"/>
        </w:rPr>
        <w:t>racializing assemblages in Man's extensive armory, have constitutively incapacitated black subjects’ ability to conform to</w:t>
      </w:r>
      <w:r w:rsidRPr="007660EC">
        <w:rPr>
          <w:rStyle w:val="apple-converted-space"/>
          <w:rFonts w:ascii="Georgia" w:hAnsi="Georgia"/>
          <w:color w:val="000000"/>
          <w:sz w:val="16"/>
          <w:szCs w:val="20"/>
          <w:shd w:val="clear" w:color="auto" w:fill="FFFFFF"/>
        </w:rPr>
        <w:t xml:space="preserve"> hegemonic gender and sexuality </w:t>
      </w:r>
      <w:r w:rsidRPr="007660EC">
        <w:rPr>
          <w:rStyle w:val="StyleUnderline"/>
          <w:rFonts w:ascii="Georgia" w:hAnsi="Georgia"/>
        </w:rPr>
        <w:t>norms</w:t>
      </w:r>
      <w:r w:rsidRPr="007660EC">
        <w:rPr>
          <w:rStyle w:val="apple-converted-space"/>
          <w:rFonts w:ascii="Georgia" w:hAnsi="Georgia"/>
          <w:color w:val="000000"/>
          <w:sz w:val="16"/>
          <w:szCs w:val="20"/>
          <w:shd w:val="clear" w:color="auto" w:fill="FFFFFF"/>
        </w:rPr>
        <w:t xml:space="preserve">, and often excessively so. Drawing on examples from racial slavery and </w:t>
      </w:r>
      <w:r w:rsidRPr="007660EC">
        <w:rPr>
          <w:rStyle w:val="Emphasis"/>
          <w:rFonts w:ascii="Georgia" w:hAnsi="Georgia"/>
        </w:rPr>
        <w:t>the</w:t>
      </w:r>
      <w:r w:rsidRPr="007660EC">
        <w:rPr>
          <w:rStyle w:val="apple-converted-space"/>
          <w:rFonts w:ascii="Georgia" w:hAnsi="Georgia"/>
          <w:color w:val="000000"/>
          <w:sz w:val="16"/>
          <w:szCs w:val="20"/>
          <w:shd w:val="clear" w:color="auto" w:fill="FFFFFF"/>
        </w:rPr>
        <w:t xml:space="preserve"> more recent </w:t>
      </w:r>
      <w:r w:rsidRPr="007660EC">
        <w:rPr>
          <w:rStyle w:val="Emphasis"/>
          <w:rFonts w:ascii="Georgia" w:hAnsi="Georgia"/>
        </w:rPr>
        <w:t>pathologization of the black</w:t>
      </w:r>
      <w:r w:rsidRPr="007660EC">
        <w:rPr>
          <w:rStyle w:val="apple-converted-space"/>
          <w:rFonts w:ascii="Georgia" w:hAnsi="Georgia"/>
          <w:color w:val="000000"/>
          <w:sz w:val="16"/>
          <w:szCs w:val="20"/>
          <w:shd w:val="clear" w:color="auto" w:fill="FFFFFF"/>
        </w:rPr>
        <w:t xml:space="preserve"> family in the infamous Moynihan report, Cathy Cohen and Spillers ascertain how the prohibition of marriage among slaves and the complete erasure of traditional kinship arrangements during and subsequent to the Middle Passage underwrite the policing and disparaging of those black genders and sexualities “outside of heteronormative privilege, in particular those perceived as threatening systems of white supremacy, male domination, and capitalist advancement.”28 Thus, circling back to Wynter's distrust of gender-focused inquiries, it is imperative to consider how the translation of sexual difference to de facto nonnormative genders and sexualities within black communities (the ungendered flesh) suggests a fundamental component in the </w:t>
      </w:r>
      <w:r w:rsidRPr="007660EC">
        <w:rPr>
          <w:rStyle w:val="StyleUnderline"/>
          <w:rFonts w:ascii="Georgia" w:hAnsi="Georgia"/>
        </w:rPr>
        <w:t xml:space="preserve">barring </w:t>
      </w:r>
      <w:r w:rsidRPr="007660EC">
        <w:rPr>
          <w:rStyle w:val="apple-converted-space"/>
          <w:rFonts w:ascii="Georgia" w:hAnsi="Georgia"/>
          <w:color w:val="000000"/>
          <w:sz w:val="16"/>
          <w:szCs w:val="20"/>
          <w:shd w:val="clear" w:color="auto" w:fill="FFFFFF"/>
        </w:rPr>
        <w:t xml:space="preserve">of </w:t>
      </w:r>
      <w:r w:rsidRPr="007660EC">
        <w:rPr>
          <w:rStyle w:val="StyleUnderline"/>
          <w:rFonts w:ascii="Georgia" w:hAnsi="Georgia"/>
        </w:rPr>
        <w:t>black people from the category of the human-as-Man</w:t>
      </w:r>
      <w:r w:rsidRPr="007660EC">
        <w:rPr>
          <w:rStyle w:val="apple-converted-space"/>
          <w:rFonts w:ascii="Georgia" w:hAnsi="Georgia"/>
          <w:color w:val="000000"/>
          <w:sz w:val="16"/>
          <w:szCs w:val="20"/>
          <w:shd w:val="clear" w:color="auto" w:fill="FFFFFF"/>
        </w:rPr>
        <w:t xml:space="preserve">. Which is to say that </w:t>
      </w:r>
      <w:r w:rsidRPr="007660EC">
        <w:rPr>
          <w:rStyle w:val="StyleUnderline"/>
          <w:rFonts w:ascii="Georgia" w:hAnsi="Georgia"/>
        </w:rPr>
        <w:t>taking on the semblance of full humanity</w:t>
      </w:r>
      <w:r w:rsidRPr="007660EC">
        <w:rPr>
          <w:rStyle w:val="apple-converted-space"/>
          <w:rFonts w:ascii="Georgia" w:hAnsi="Georgia"/>
          <w:color w:val="000000"/>
          <w:sz w:val="16"/>
          <w:szCs w:val="20"/>
          <w:shd w:val="clear" w:color="auto" w:fill="FFFFFF"/>
        </w:rPr>
        <w:t xml:space="preserve"> requires apposite gender and sexuality provisos that </w:t>
      </w:r>
      <w:r w:rsidRPr="007660EC">
        <w:rPr>
          <w:rStyle w:val="StyleUnderline"/>
          <w:rFonts w:ascii="Georgia" w:hAnsi="Georgia"/>
        </w:rPr>
        <w:t>cannot be taken for granted in postslavery black cultures</w:t>
      </w:r>
      <w:r w:rsidRPr="007660EC">
        <w:rPr>
          <w:rStyle w:val="apple-converted-space"/>
          <w:rFonts w:ascii="Georgia" w:hAnsi="Georgia"/>
          <w:color w:val="000000"/>
          <w:sz w:val="16"/>
          <w:szCs w:val="20"/>
          <w:shd w:val="clear" w:color="auto" w:fill="FFFFFF"/>
        </w:rPr>
        <w:t xml:space="preserve">. Indeed, this is why I believe we need both Wynter and Spillers to come to a fuller understanding of how racializing assemblages operate, since the sociogenic anchoring of racial difference in physiology and the banning of black subjects from the domain of the human occur in and through gender and sexuality. Retrospectively describing the concept of the hieroglyphics of the flesh in the introduction to her 2003 collection of essays, </w:t>
      </w:r>
      <w:r w:rsidRPr="007660EC">
        <w:rPr>
          <w:rStyle w:val="StyleUnderline"/>
          <w:rFonts w:ascii="Georgia" w:hAnsi="Georgia"/>
        </w:rPr>
        <w:t xml:space="preserve">Spillers maintains that she was attempting not only to pinpoint “one of diasporic </w:t>
      </w:r>
      <w:r w:rsidRPr="007660EC">
        <w:rPr>
          <w:rStyle w:val="Emphasis"/>
          <w:rFonts w:ascii="Georgia" w:hAnsi="Georgia"/>
        </w:rPr>
        <w:t>slavery's technologies of violence through marking</w:t>
      </w:r>
      <w:r w:rsidRPr="007660EC">
        <w:rPr>
          <w:rStyle w:val="StyleUnderline"/>
          <w:rFonts w:ascii="Georgia" w:hAnsi="Georgia"/>
        </w:rPr>
        <w:t>, but also to propose that ‘beyond’ the violating hand that laid on the stigmata of a recognition that was a misrecognition</w:t>
      </w:r>
      <w:r w:rsidRPr="007660EC">
        <w:rPr>
          <w:rStyle w:val="apple-converted-space"/>
          <w:rFonts w:ascii="Georgia" w:hAnsi="Georgia"/>
          <w:color w:val="000000"/>
          <w:sz w:val="16"/>
          <w:szCs w:val="20"/>
          <w:shd w:val="clear" w:color="auto" w:fill="FFFFFF"/>
        </w:rPr>
        <w:t>, or the regard that was disregard</w:t>
      </w:r>
      <w:r w:rsidRPr="007660EC">
        <w:rPr>
          <w:rStyle w:val="StyleUnderline"/>
          <w:rFonts w:ascii="Georgia" w:hAnsi="Georgia"/>
        </w:rPr>
        <w:t>, there was a semiosis of procedure that had enabled such a moment in the first place</w:t>
      </w:r>
      <w:r w:rsidRPr="007660EC">
        <w:rPr>
          <w:rStyle w:val="apple-converted-space"/>
          <w:rFonts w:ascii="Georgia" w:hAnsi="Georgia"/>
          <w:color w:val="000000"/>
          <w:sz w:val="16"/>
          <w:szCs w:val="20"/>
          <w:shd w:val="clear" w:color="auto" w:fill="FFFFFF"/>
        </w:rPr>
        <w:t>.” Spillers concludes, “</w:t>
      </w:r>
      <w:r w:rsidRPr="007660EC">
        <w:rPr>
          <w:rStyle w:val="Emphasis"/>
          <w:rFonts w:ascii="Georgia" w:hAnsi="Georgia"/>
        </w:rPr>
        <w:t>The marking,</w:t>
      </w:r>
      <w:r w:rsidRPr="007660EC">
        <w:rPr>
          <w:rStyle w:val="apple-converted-space"/>
          <w:rFonts w:ascii="Georgia" w:hAnsi="Georgia"/>
          <w:color w:val="000000"/>
          <w:sz w:val="16"/>
          <w:szCs w:val="20"/>
          <w:shd w:val="clear" w:color="auto" w:fill="FFFFFF"/>
        </w:rPr>
        <w:t xml:space="preserve"> the branding, the whipping—all Instruments of a terrorist regime—were more deeply that—to get in somebody's face in that way would have to be centuries in the making that would have had little to do, though it is difficult to believe, </w:t>
      </w:r>
      <w:r w:rsidRPr="007660EC">
        <w:rPr>
          <w:rStyle w:val="Emphasis"/>
          <w:rFonts w:ascii="Georgia" w:hAnsi="Georgia"/>
        </w:rPr>
        <w:t>with the biochemistry of pigmentation, hair texture, lip thickness, and the indicial measure of the nostrils</w:t>
      </w:r>
      <w:r w:rsidRPr="007660EC">
        <w:rPr>
          <w:rStyle w:val="apple-converted-space"/>
          <w:rFonts w:ascii="Georgia" w:hAnsi="Georgia"/>
          <w:color w:val="000000"/>
          <w:sz w:val="16"/>
          <w:szCs w:val="20"/>
          <w:shd w:val="clear" w:color="auto" w:fill="FFFFFF"/>
        </w:rPr>
        <w:t xml:space="preserve">, but </w:t>
      </w:r>
      <w:r w:rsidRPr="007660EC">
        <w:rPr>
          <w:rStyle w:val="StyleUnderline"/>
          <w:rFonts w:ascii="Georgia" w:hAnsi="Georgia"/>
        </w:rPr>
        <w:t>everything to do with</w:t>
      </w:r>
      <w:r w:rsidRPr="007660EC">
        <w:rPr>
          <w:rStyle w:val="apple-converted-space"/>
          <w:rFonts w:ascii="Georgia" w:hAnsi="Georgia"/>
          <w:color w:val="000000"/>
          <w:sz w:val="16"/>
          <w:szCs w:val="20"/>
          <w:shd w:val="clear" w:color="auto" w:fill="FFFFFF"/>
        </w:rPr>
        <w:t xml:space="preserve"> those ‘unacknowledged legislators’ of </w:t>
      </w:r>
      <w:r w:rsidRPr="007660EC">
        <w:rPr>
          <w:rStyle w:val="StyleUnderline"/>
          <w:rFonts w:ascii="Georgia" w:hAnsi="Georgia"/>
        </w:rPr>
        <w:t>a discursive and an economic discipline.</w:t>
      </w:r>
      <w:r w:rsidRPr="007660EC">
        <w:rPr>
          <w:rStyle w:val="apple-converted-space"/>
          <w:rFonts w:ascii="Georgia" w:hAnsi="Georgia"/>
          <w:color w:val="000000"/>
          <w:sz w:val="16"/>
          <w:szCs w:val="20"/>
          <w:shd w:val="clear" w:color="auto" w:fill="FFFFFF"/>
        </w:rPr>
        <w:t xml:space="preserve">”29 Despite having no real basis in biochemistry, </w:t>
      </w:r>
      <w:r w:rsidRPr="007660EC">
        <w:rPr>
          <w:rStyle w:val="StyleUnderline"/>
          <w:rFonts w:ascii="Georgia" w:hAnsi="Georgia"/>
        </w:rPr>
        <w:t>the hieroglyphics of the flesh requires grounding in the biological sphere so as to facilitate</w:t>
      </w:r>
      <w:r w:rsidRPr="007660EC">
        <w:rPr>
          <w:rStyle w:val="apple-converted-space"/>
          <w:rFonts w:ascii="Georgia" w:hAnsi="Georgia"/>
          <w:color w:val="000000"/>
          <w:sz w:val="16"/>
          <w:szCs w:val="20"/>
          <w:shd w:val="clear" w:color="auto" w:fill="FFFFFF"/>
        </w:rPr>
        <w:t>—even as it conceals and because it masks—</w:t>
      </w:r>
      <w:r w:rsidRPr="007660EC">
        <w:rPr>
          <w:rStyle w:val="StyleUnderline"/>
          <w:rFonts w:ascii="Georgia" w:hAnsi="Georgia"/>
        </w:rPr>
        <w:t xml:space="preserve">the political, economic, social, and cultural disciplining </w:t>
      </w:r>
      <w:r w:rsidRPr="007660EC">
        <w:rPr>
          <w:rStyle w:val="apple-converted-space"/>
          <w:rFonts w:ascii="Georgia" w:hAnsi="Georgia"/>
          <w:color w:val="000000"/>
          <w:sz w:val="16"/>
          <w:szCs w:val="20"/>
          <w:shd w:val="clear" w:color="auto" w:fill="FFFFFF"/>
        </w:rPr>
        <w:t xml:space="preserve">(semiosis of procedure) </w:t>
      </w:r>
      <w:r w:rsidRPr="007660EC">
        <w:rPr>
          <w:rStyle w:val="StyleUnderline"/>
          <w:rFonts w:ascii="Georgia" w:hAnsi="Georgia"/>
        </w:rPr>
        <w:t xml:space="preserve">of the Homo sapiens species into assemblages of the </w:t>
      </w:r>
      <w:r w:rsidRPr="007660EC">
        <w:rPr>
          <w:rStyle w:val="Emphasis"/>
          <w:rFonts w:ascii="Georgia" w:hAnsi="Georgia"/>
        </w:rPr>
        <w:t>human, not-quite-human, and nonhuman</w:t>
      </w:r>
      <w:r w:rsidRPr="007660EC">
        <w:rPr>
          <w:rStyle w:val="StyleUnderline"/>
          <w:rFonts w:ascii="Georgia" w:hAnsi="Georgia"/>
        </w:rPr>
        <w:t>; this is</w:t>
      </w:r>
      <w:r w:rsidRPr="007660EC">
        <w:rPr>
          <w:rStyle w:val="apple-converted-space"/>
          <w:rFonts w:ascii="Georgia" w:hAnsi="Georgia"/>
          <w:color w:val="000000"/>
          <w:sz w:val="16"/>
          <w:szCs w:val="20"/>
          <w:shd w:val="clear" w:color="auto" w:fill="FFFFFF"/>
        </w:rPr>
        <w:t xml:space="preserve"> what I am referring to as </w:t>
      </w:r>
      <w:r w:rsidRPr="007660EC">
        <w:rPr>
          <w:rStyle w:val="StyleUnderline"/>
          <w:rFonts w:ascii="Georgia" w:hAnsi="Georgia"/>
        </w:rPr>
        <w:t xml:space="preserve">racialization. The “profitable </w:t>
      </w:r>
      <w:r w:rsidRPr="007660EC">
        <w:rPr>
          <w:rStyle w:val="Emphasis"/>
          <w:rFonts w:ascii="Georgia" w:hAnsi="Georgia"/>
        </w:rPr>
        <w:t>‘atomizing’ of the captive body”</w:t>
      </w:r>
      <w:r w:rsidRPr="007660EC">
        <w:rPr>
          <w:rStyle w:val="apple-converted-space"/>
          <w:rFonts w:ascii="Georgia" w:hAnsi="Georgia"/>
          <w:color w:val="000000"/>
          <w:sz w:val="16"/>
          <w:szCs w:val="20"/>
          <w:shd w:val="clear" w:color="auto" w:fill="FFFFFF"/>
        </w:rPr>
        <w:t xml:space="preserve"> (and the bodies of the colonized, tortured, imprisoned, interned, etc.) </w:t>
      </w:r>
      <w:r w:rsidRPr="007660EC">
        <w:rPr>
          <w:rStyle w:val="Emphasis"/>
          <w:rFonts w:ascii="Georgia" w:hAnsi="Georgia"/>
        </w:rPr>
        <w:t xml:space="preserve">puts into place the conditions of possibility for </w:t>
      </w:r>
      <w:r w:rsidRPr="007660EC">
        <w:rPr>
          <w:rStyle w:val="Emphasis"/>
          <w:rFonts w:ascii="Georgia" w:hAnsi="Georgia"/>
        </w:rPr>
        <w:lastRenderedPageBreak/>
        <w:t>the creation and maintenance of racializing assemblages and</w:t>
      </w:r>
      <w:r w:rsidRPr="007660EC">
        <w:rPr>
          <w:rStyle w:val="StyleUnderline"/>
          <w:rFonts w:ascii="Georgia" w:hAnsi="Georgia"/>
        </w:rPr>
        <w:t xml:space="preserve"> most decidedly not </w:t>
      </w:r>
      <w:r w:rsidRPr="007660EC">
        <w:rPr>
          <w:rStyle w:val="Emphasis"/>
          <w:rFonts w:ascii="Georgia" w:hAnsi="Georgia"/>
        </w:rPr>
        <w:t>the suspension of racialized divisions in a biopolitical zone of indistinction</w:t>
      </w:r>
      <w:r w:rsidRPr="007660EC">
        <w:rPr>
          <w:rStyle w:val="apple-converted-space"/>
          <w:rFonts w:ascii="Georgia" w:hAnsi="Georgia"/>
          <w:color w:val="000000"/>
          <w:sz w:val="16"/>
          <w:szCs w:val="20"/>
          <w:shd w:val="clear" w:color="auto" w:fill="FFFFFF"/>
        </w:rPr>
        <w:t xml:space="preserve"> (“Mama's Baby,” 208). As a result, the flesh epitomizes a central modern assemblage of racialization that highlights how </w:t>
      </w:r>
      <w:r w:rsidRPr="007660EC">
        <w:rPr>
          <w:rStyle w:val="StyleUnderline"/>
          <w:rFonts w:ascii="Georgia" w:hAnsi="Georgia"/>
        </w:rPr>
        <w:t>bare life</w:t>
      </w:r>
      <w:r w:rsidRPr="007660EC">
        <w:rPr>
          <w:rStyle w:val="apple-converted-space"/>
          <w:rFonts w:ascii="Georgia" w:hAnsi="Georgia"/>
          <w:color w:val="000000"/>
          <w:sz w:val="16"/>
          <w:szCs w:val="20"/>
          <w:shd w:val="clear" w:color="auto" w:fill="FFFFFF"/>
        </w:rPr>
        <w:t xml:space="preserve"> is not only a product of previously established distinctions but also, and more significantly, </w:t>
      </w:r>
      <w:r w:rsidRPr="007660EC">
        <w:rPr>
          <w:rStyle w:val="StyleUnderline"/>
          <w:rFonts w:ascii="Georgia" w:hAnsi="Georgia"/>
        </w:rPr>
        <w:t>aids in the perpetuation of hierarchical categorizations along the lines of nationality, gender, religion, race, culture, sexuality, and so on</w:t>
      </w:r>
      <w:r w:rsidRPr="007660EC">
        <w:rPr>
          <w:rStyle w:val="apple-converted-space"/>
          <w:rFonts w:ascii="Georgia" w:hAnsi="Georgia"/>
          <w:color w:val="000000"/>
          <w:sz w:val="16"/>
          <w:szCs w:val="20"/>
          <w:shd w:val="clear" w:color="auto" w:fill="FFFFFF"/>
        </w:rPr>
        <w:t xml:space="preserve">.30 In its focus on both the genesis and the aftermath of zoe's specifically modern politicization, Spillers's </w:t>
      </w:r>
      <w:r w:rsidRPr="007660EC">
        <w:rPr>
          <w:rStyle w:val="StyleUnderline"/>
          <w:rFonts w:ascii="Georgia" w:hAnsi="Georgia"/>
        </w:rPr>
        <w:t>conceptualization of the flesh shines a spotlight on slavery's alternate passages to the formation of bare life.</w:t>
      </w:r>
      <w:r w:rsidRPr="007660EC">
        <w:rPr>
          <w:rStyle w:val="apple-converted-space"/>
          <w:rFonts w:ascii="Georgia" w:hAnsi="Georgia"/>
          <w:color w:val="000000"/>
          <w:sz w:val="16"/>
          <w:szCs w:val="20"/>
          <w:shd w:val="clear" w:color="auto" w:fill="FFFFFF"/>
        </w:rPr>
        <w:t xml:space="preserve"> In other words, the flesh is not an abject zone of exclusion that culminates in death but an alternate instantiation of humanity that does not rest on the mirage of western Man as the mirror image of human life as such. Analogously, Luce Irigaray argues that within phallogocentric structures, women, “as commodities, are a mirror of value of and for man.”31 Here the different groups excluded from the category of proper humanity encounter only a scopic echo of their deviance from—and therefore reinscribe—the superiority of western Man, reflecting their own value as ontological lack and western Man's value as properly human. Thus, as Spillers remarks, “[</w:t>
      </w:r>
      <w:r w:rsidRPr="007660EC">
        <w:rPr>
          <w:rStyle w:val="StyleUnderline"/>
          <w:rFonts w:ascii="Georgia" w:hAnsi="Georgia"/>
        </w:rPr>
        <w:t>the black</w:t>
      </w:r>
      <w:r w:rsidRPr="007660EC">
        <w:rPr>
          <w:rStyle w:val="apple-converted-space"/>
          <w:rFonts w:ascii="Georgia" w:hAnsi="Georgia"/>
          <w:color w:val="000000"/>
          <w:sz w:val="16"/>
          <w:szCs w:val="20"/>
          <w:shd w:val="clear" w:color="auto" w:fill="FFFFFF"/>
        </w:rPr>
        <w:t xml:space="preserve"> American woman] </w:t>
      </w:r>
      <w:r w:rsidRPr="007660EC">
        <w:rPr>
          <w:rStyle w:val="StyleUnderline"/>
          <w:rFonts w:ascii="Georgia" w:hAnsi="Georgia"/>
        </w:rPr>
        <w:t>became</w:t>
      </w:r>
      <w:r w:rsidRPr="007660EC">
        <w:rPr>
          <w:rStyle w:val="apple-converted-space"/>
          <w:rFonts w:ascii="Georgia" w:hAnsi="Georgia"/>
          <w:color w:val="000000"/>
          <w:sz w:val="16"/>
          <w:szCs w:val="20"/>
          <w:shd w:val="clear" w:color="auto" w:fill="FFFFFF"/>
        </w:rPr>
        <w:t xml:space="preserve"> instead </w:t>
      </w:r>
      <w:r w:rsidRPr="007660EC">
        <w:rPr>
          <w:rStyle w:val="Emphasis"/>
          <w:rFonts w:ascii="Georgia" w:hAnsi="Georgia"/>
        </w:rPr>
        <w:t xml:space="preserve">the principal point of passage between the human and the non-human world. </w:t>
      </w:r>
      <w:r w:rsidRPr="007660EC">
        <w:rPr>
          <w:rStyle w:val="apple-converted-space"/>
          <w:rFonts w:ascii="Georgia" w:hAnsi="Georgia"/>
          <w:color w:val="000000"/>
          <w:sz w:val="16"/>
          <w:szCs w:val="20"/>
          <w:shd w:val="clear" w:color="auto" w:fill="FFFFFF"/>
        </w:rPr>
        <w:t>Her issue became the focus of a cunning difference—</w:t>
      </w:r>
      <w:r w:rsidRPr="007660EC">
        <w:rPr>
          <w:rStyle w:val="Emphasis"/>
          <w:rFonts w:ascii="Georgia" w:hAnsi="Georgia"/>
        </w:rPr>
        <w:t>visually, psychologically, ontologically</w:t>
      </w:r>
      <w:r w:rsidRPr="007660EC">
        <w:rPr>
          <w:rStyle w:val="apple-converted-space"/>
          <w:rFonts w:ascii="Georgia" w:hAnsi="Georgia"/>
          <w:color w:val="000000"/>
          <w:sz w:val="16"/>
          <w:szCs w:val="20"/>
          <w:shd w:val="clear" w:color="auto" w:fill="FFFFFF"/>
        </w:rPr>
        <w:t>—</w:t>
      </w:r>
      <w:r w:rsidRPr="007660EC">
        <w:rPr>
          <w:rStyle w:val="StyleUnderline"/>
          <w:rFonts w:ascii="Georgia" w:hAnsi="Georgia"/>
        </w:rPr>
        <w:t>as the route by which the dominant modes decided the distinction between humanity and ‘other.’</w:t>
      </w:r>
      <w:r w:rsidRPr="007660EC">
        <w:rPr>
          <w:rStyle w:val="apple-converted-space"/>
          <w:rFonts w:ascii="Georgia" w:hAnsi="Georgia"/>
          <w:color w:val="000000"/>
          <w:sz w:val="16"/>
          <w:szCs w:val="20"/>
          <w:shd w:val="clear" w:color="auto" w:fill="FFFFFF"/>
        </w:rPr>
        <w:t xml:space="preserve"> At this level of radical discontinuity in the ‘great chain of being,’ black is vestibular to culture.”32 And being vestibular to culture means that gendered blackness—though excluded from culture, and frequently violently so—is a passage to the human in western modernity because, in giving flesh to the word of Man, the flesh comes to define the phenomenology of Man, which is always already lived as unadulterated physiology. As a result, the flesh rests at that precarious threshold where the person metamorphoses into the group and “the individual-in-the-mass and the mass-in-the-individual mark an iconic thickness: a concerted function whose abiding centrality is embodied in the flesh,” and which is why—as we shall see later—</w:t>
      </w:r>
      <w:r w:rsidRPr="007660EC">
        <w:rPr>
          <w:rStyle w:val="StyleUnderline"/>
          <w:rFonts w:ascii="Georgia" w:hAnsi="Georgia"/>
        </w:rPr>
        <w:t>the flesh resists the legal idiom of personhood as property</w:t>
      </w:r>
      <w:r w:rsidRPr="007660EC">
        <w:rPr>
          <w:rStyle w:val="apple-converted-space"/>
          <w:rFonts w:ascii="Georgia" w:hAnsi="Georgia"/>
          <w:color w:val="000000"/>
          <w:sz w:val="16"/>
          <w:szCs w:val="20"/>
          <w:shd w:val="clear" w:color="auto" w:fill="FFFFFF"/>
        </w:rPr>
        <w:t xml:space="preserve">.33 For Maurice Merleau-Ponty, the flesh “is not matter, is not mind, is not substance”; rather, in his phenomenological theorization, </w:t>
      </w:r>
      <w:r w:rsidRPr="007660EC">
        <w:rPr>
          <w:rStyle w:val="StyleUnderline"/>
          <w:rFonts w:ascii="Georgia" w:hAnsi="Georgia"/>
        </w:rPr>
        <w:t>the flesh functions as an integral component of being, which is “not a fact or a sum of facts</w:t>
      </w:r>
      <w:r w:rsidRPr="007660EC">
        <w:rPr>
          <w:rStyle w:val="apple-converted-space"/>
          <w:rFonts w:ascii="Georgia" w:hAnsi="Georgia"/>
          <w:color w:val="000000"/>
          <w:sz w:val="16"/>
          <w:szCs w:val="20"/>
          <w:shd w:val="clear" w:color="auto" w:fill="FFFFFF"/>
        </w:rPr>
        <w:t xml:space="preserve">, and yet adherent to location and to the now.”34 If the flesh represents an element in the vein of the classical quadfecta of earth, wind, (water,) and fire, </w:t>
      </w:r>
      <w:r w:rsidRPr="007660EC">
        <w:rPr>
          <w:rStyle w:val="StyleUnderline"/>
          <w:rFonts w:ascii="Georgia" w:hAnsi="Georgia"/>
        </w:rPr>
        <w:t>it appears as a vital prop in the world of Man's dramaturgy of Being</w:t>
      </w:r>
      <w:r w:rsidRPr="007660EC">
        <w:rPr>
          <w:rStyle w:val="apple-converted-space"/>
          <w:rFonts w:ascii="Georgia" w:hAnsi="Georgia"/>
          <w:color w:val="000000"/>
          <w:sz w:val="16"/>
          <w:szCs w:val="20"/>
          <w:shd w:val="clear" w:color="auto" w:fill="FFFFFF"/>
        </w:rPr>
        <w:t xml:space="preserve">. Following Merleau-Ponty, Elizabeth Grosz holds that </w:t>
      </w:r>
      <w:r w:rsidRPr="007660EC">
        <w:rPr>
          <w:rStyle w:val="StyleUnderline"/>
          <w:rFonts w:ascii="Georgia" w:hAnsi="Georgia"/>
        </w:rPr>
        <w:t>the relationality of the flesh</w:t>
      </w:r>
      <w:r w:rsidRPr="007660EC">
        <w:rPr>
          <w:rStyle w:val="apple-converted-space"/>
          <w:rFonts w:ascii="Georgia" w:hAnsi="Georgia"/>
          <w:color w:val="000000"/>
          <w:sz w:val="16"/>
          <w:szCs w:val="20"/>
          <w:shd w:val="clear" w:color="auto" w:fill="FFFFFF"/>
        </w:rPr>
        <w:t xml:space="preserve">—its nonsubstantive substance—materializes through “an inherent intertwining of subject and world,” creating a “new ontology, one which supersedes the ontological distinction between the animate and the inanimate, between the animal and the human,…in ways that might also suit the interests of feminists,” since the hierarchical differentiation between reason and enfleshment is “complicit with the hierarchy which positions one kind of subject (male, white, capitalist) in the position of superiority over others.”35 </w:t>
      </w:r>
    </w:p>
    <w:p w14:paraId="55B5AC1C" w14:textId="3EB08FBE" w:rsidR="00A24CDA" w:rsidRPr="007660EC" w:rsidRDefault="00A24CDA" w:rsidP="00A24CDA">
      <w:pPr>
        <w:pStyle w:val="Heading4"/>
        <w:rPr>
          <w:rFonts w:ascii="Georgia" w:hAnsi="Georgia"/>
        </w:rPr>
      </w:pPr>
      <w:r w:rsidRPr="007660EC">
        <w:rPr>
          <w:rFonts w:ascii="Georgia" w:hAnsi="Georgia"/>
        </w:rPr>
        <w:t xml:space="preserve">China’s contemporary scramble for Africa in competition with the US is an extension of our argument insofar as it locks into violent, Sinophobic imperial narrative that has extended from the paternalism of the premodern era—Chinese economic interactions are inseparable from the West’s neoliberal project, rendering African governments and people as passive instruments of global colonialism. </w:t>
      </w:r>
    </w:p>
    <w:p w14:paraId="35987F78" w14:textId="77777777" w:rsidR="00A24CDA" w:rsidRPr="007660EC" w:rsidRDefault="00A24CDA" w:rsidP="00A24CDA">
      <w:pPr>
        <w:rPr>
          <w:rStyle w:val="StyleUnderline"/>
          <w:rFonts w:ascii="Georgia" w:hAnsi="Georgia"/>
        </w:rPr>
      </w:pPr>
      <w:r w:rsidRPr="007660EC">
        <w:rPr>
          <w:rStyle w:val="Style13ptBold"/>
          <w:rFonts w:ascii="Georgia" w:hAnsi="Georgia"/>
          <w:highlight w:val="cyan"/>
        </w:rPr>
        <w:t>Ayers</w:t>
      </w:r>
      <w:r w:rsidRPr="007660EC">
        <w:rPr>
          <w:rFonts w:ascii="Georgia" w:hAnsi="Georgia"/>
          <w:highlight w:val="cyan"/>
        </w:rPr>
        <w:t xml:space="preserve"> </w:t>
      </w:r>
      <w:r w:rsidRPr="007660EC">
        <w:rPr>
          <w:rStyle w:val="Style13ptBold"/>
          <w:rFonts w:ascii="Georgia" w:hAnsi="Georgia"/>
          <w:highlight w:val="cyan"/>
        </w:rPr>
        <w:t>13</w:t>
      </w:r>
      <w:r w:rsidRPr="007660EC">
        <w:rPr>
          <w:rFonts w:ascii="Georgia" w:hAnsi="Georgia"/>
        </w:rPr>
        <w:t xml:space="preserve"> (Alison J. Ayers, Simon Fraser University (SFU), Political Science, Sociology &amp; Anthropology. “Beyond Myths, Lies and Stereotypes: The Political Economy of a ‘New Scramble for Africa,’</w:t>
      </w:r>
      <w:r w:rsidRPr="007660EC">
        <w:rPr>
          <w:rStyle w:val="StyleUnderline"/>
          <w:rFonts w:ascii="Georgia" w:hAnsi="Georgia"/>
        </w:rPr>
        <w:t>” New Political Economy, 18:2, 227-257  - ERW)</w:t>
      </w:r>
    </w:p>
    <w:p w14:paraId="365EFB81" w14:textId="77777777" w:rsidR="00A24CDA" w:rsidRPr="007660EC" w:rsidRDefault="00A24CDA" w:rsidP="00A24CDA">
      <w:pPr>
        <w:rPr>
          <w:rFonts w:ascii="Georgia" w:hAnsi="Georgia"/>
          <w:sz w:val="16"/>
        </w:rPr>
      </w:pPr>
      <w:r w:rsidRPr="007660EC">
        <w:rPr>
          <w:rStyle w:val="StyleUnderline"/>
          <w:rFonts w:ascii="Georgia" w:hAnsi="Georgia"/>
          <w:highlight w:val="cyan"/>
        </w:rPr>
        <w:t>Commentators</w:t>
      </w:r>
      <w:r w:rsidRPr="007660EC">
        <w:rPr>
          <w:rFonts w:ascii="Georgia" w:hAnsi="Georgia"/>
          <w:sz w:val="16"/>
        </w:rPr>
        <w:t xml:space="preserve"> across the political spectrum </w:t>
      </w:r>
      <w:r w:rsidRPr="007660EC">
        <w:rPr>
          <w:rStyle w:val="StyleUnderline"/>
          <w:rFonts w:ascii="Georgia" w:hAnsi="Georgia"/>
          <w:highlight w:val="cyan"/>
        </w:rPr>
        <w:t>have</w:t>
      </w:r>
      <w:r w:rsidRPr="007660EC">
        <w:rPr>
          <w:rStyle w:val="StyleUnderline"/>
          <w:rFonts w:ascii="Georgia" w:hAnsi="Georgia"/>
        </w:rPr>
        <w:t xml:space="preserve"> </w:t>
      </w:r>
      <w:r w:rsidRPr="007660EC">
        <w:rPr>
          <w:rStyle w:val="StyleUnderline"/>
          <w:rFonts w:ascii="Georgia" w:hAnsi="Georgia"/>
          <w:highlight w:val="cyan"/>
        </w:rPr>
        <w:t>increasingly</w:t>
      </w:r>
      <w:r w:rsidRPr="007660EC">
        <w:rPr>
          <w:rStyle w:val="StyleUnderline"/>
          <w:rFonts w:ascii="Georgia" w:hAnsi="Georgia"/>
        </w:rPr>
        <w:t xml:space="preserve"> </w:t>
      </w:r>
      <w:r w:rsidRPr="007660EC">
        <w:rPr>
          <w:rStyle w:val="StyleUnderline"/>
          <w:rFonts w:ascii="Georgia" w:hAnsi="Georgia"/>
          <w:highlight w:val="cyan"/>
        </w:rPr>
        <w:t>drawn attention</w:t>
      </w:r>
      <w:r w:rsidRPr="007660EC">
        <w:rPr>
          <w:rStyle w:val="StyleUnderline"/>
          <w:rFonts w:ascii="Georgia" w:hAnsi="Georgia"/>
        </w:rPr>
        <w:t xml:space="preserve"> to a </w:t>
      </w:r>
      <w:r w:rsidRPr="007660EC">
        <w:rPr>
          <w:rStyle w:val="StyleUnderline"/>
          <w:rFonts w:ascii="Georgia" w:hAnsi="Georgia"/>
          <w:highlight w:val="cyan"/>
        </w:rPr>
        <w:t>‘new scramble for Africa’</w:t>
      </w:r>
      <w:r w:rsidRPr="007660EC">
        <w:rPr>
          <w:rStyle w:val="StyleUnderline"/>
          <w:rFonts w:ascii="Georgia" w:hAnsi="Georgia"/>
        </w:rPr>
        <w:t>.</w:t>
      </w:r>
      <w:r w:rsidRPr="007660EC">
        <w:rPr>
          <w:rFonts w:ascii="Georgia" w:hAnsi="Georgia"/>
          <w:sz w:val="16"/>
        </w:rPr>
        <w:t xml:space="preserve"> </w:t>
      </w:r>
      <w:r w:rsidRPr="007660EC">
        <w:rPr>
          <w:rStyle w:val="StyleUnderline"/>
          <w:rFonts w:ascii="Georgia" w:hAnsi="Georgia"/>
        </w:rPr>
        <w:t>This</w:t>
      </w:r>
      <w:r w:rsidRPr="007660EC">
        <w:rPr>
          <w:rFonts w:ascii="Georgia" w:hAnsi="Georgia"/>
          <w:sz w:val="16"/>
        </w:rPr>
        <w:t xml:space="preserve"> ‘new scramble’ </w:t>
      </w:r>
      <w:r w:rsidRPr="007660EC">
        <w:rPr>
          <w:rStyle w:val="StyleUnderline"/>
          <w:rFonts w:ascii="Georgia" w:hAnsi="Georgia"/>
        </w:rPr>
        <w:t xml:space="preserve">marks the latest chapter of imperialist engagement, </w:t>
      </w:r>
      <w:r w:rsidRPr="007660EC">
        <w:rPr>
          <w:rFonts w:ascii="Georgia" w:hAnsi="Georgia"/>
          <w:sz w:val="16"/>
        </w:rPr>
        <w:t xml:space="preserve">with not only Western states and corporations but also those of ‘emerging economies’ (such as China, Russia, Brazil, India and Malaysia) </w:t>
      </w:r>
      <w:r w:rsidRPr="007660EC">
        <w:rPr>
          <w:rStyle w:val="StyleUnderline"/>
          <w:rFonts w:ascii="Georgia" w:hAnsi="Georgia"/>
        </w:rPr>
        <w:t>seeking</w:t>
      </w:r>
      <w:r w:rsidRPr="007660EC">
        <w:rPr>
          <w:rFonts w:ascii="Georgia" w:hAnsi="Georgia"/>
          <w:sz w:val="16"/>
        </w:rPr>
        <w:t xml:space="preserve"> </w:t>
      </w:r>
      <w:r w:rsidRPr="007660EC">
        <w:rPr>
          <w:rStyle w:val="StyleUnderline"/>
          <w:rFonts w:ascii="Georgia" w:hAnsi="Georgia"/>
        </w:rPr>
        <w:t>to consolidate</w:t>
      </w:r>
      <w:r w:rsidRPr="007660EC">
        <w:rPr>
          <w:rFonts w:ascii="Georgia" w:hAnsi="Georgia"/>
          <w:sz w:val="16"/>
        </w:rPr>
        <w:t xml:space="preserve"> their </w:t>
      </w:r>
      <w:r w:rsidRPr="007660EC">
        <w:rPr>
          <w:rStyle w:val="StyleUnderline"/>
          <w:rFonts w:ascii="Georgia" w:hAnsi="Georgia"/>
        </w:rPr>
        <w:t>access to African resources and markets</w:t>
      </w:r>
      <w:r w:rsidRPr="007660EC">
        <w:rPr>
          <w:rFonts w:ascii="Georgia" w:hAnsi="Georgia"/>
          <w:sz w:val="16"/>
        </w:rPr>
        <w:t xml:space="preserve">. The ‘new scramble for Africa’ involves therefore significant politico-economic transformations related to shifts in global politico-economic power. Accordingly, a burgeoning literature has emerged to make sense of the current historical conjuncture. Indeed, as Roger Southall and Henning Melber argue, ‘something big is happening’ in contemporary Africa and ‘there is an urgent need for us as analysts to seek to understand it’ (2009: xxiv). However, as this article elaborates, </w:t>
      </w:r>
      <w:r w:rsidRPr="007660EC">
        <w:rPr>
          <w:rStyle w:val="StyleUnderline"/>
          <w:rFonts w:ascii="Georgia" w:hAnsi="Georgia"/>
        </w:rPr>
        <w:t xml:space="preserve">much of </w:t>
      </w:r>
      <w:r w:rsidRPr="007660EC">
        <w:rPr>
          <w:rStyle w:val="StyleUnderline"/>
          <w:rFonts w:ascii="Georgia" w:hAnsi="Georgia"/>
          <w:highlight w:val="cyan"/>
        </w:rPr>
        <w:t xml:space="preserve">the </w:t>
      </w:r>
      <w:r w:rsidRPr="007660EC">
        <w:rPr>
          <w:rStyle w:val="StyleUnderline"/>
          <w:rFonts w:ascii="Georgia" w:hAnsi="Georgia"/>
        </w:rPr>
        <w:t xml:space="preserve">burgeoning </w:t>
      </w:r>
      <w:r w:rsidRPr="007660EC">
        <w:rPr>
          <w:rStyle w:val="StyleUnderline"/>
          <w:rFonts w:ascii="Georgia" w:hAnsi="Georgia"/>
          <w:highlight w:val="cyan"/>
        </w:rPr>
        <w:t>literature</w:t>
      </w:r>
      <w:r w:rsidRPr="007660EC">
        <w:rPr>
          <w:rStyle w:val="StyleUnderline"/>
          <w:rFonts w:ascii="Georgia" w:hAnsi="Georgia"/>
        </w:rPr>
        <w:t xml:space="preserve"> on the ‘new scramble for Africa’ </w:t>
      </w:r>
      <w:r w:rsidRPr="007660EC">
        <w:rPr>
          <w:rStyle w:val="StyleUnderline"/>
          <w:rFonts w:ascii="Georgia" w:hAnsi="Georgia"/>
          <w:highlight w:val="cyan"/>
        </w:rPr>
        <w:t xml:space="preserve">is premised upon problematic </w:t>
      </w:r>
      <w:r w:rsidRPr="007660EC">
        <w:rPr>
          <w:rStyle w:val="Emphasis"/>
          <w:rFonts w:ascii="Georgia" w:hAnsi="Georgia"/>
          <w:highlight w:val="cyan"/>
        </w:rPr>
        <w:t>substantive, theoretical and ontological claims and debates</w:t>
      </w:r>
      <w:r w:rsidRPr="007660EC">
        <w:rPr>
          <w:rFonts w:ascii="Georgia" w:hAnsi="Georgia"/>
          <w:sz w:val="16"/>
        </w:rPr>
        <w:t xml:space="preserve">. In particular, the article seeks to challenge two commonplace and related narratives. </w:t>
      </w:r>
      <w:r w:rsidRPr="007660EC">
        <w:rPr>
          <w:rStyle w:val="StyleUnderline"/>
          <w:rFonts w:ascii="Georgia" w:hAnsi="Georgia"/>
          <w:highlight w:val="cyan"/>
        </w:rPr>
        <w:t>Firstly</w:t>
      </w:r>
      <w:r w:rsidRPr="007660EC">
        <w:rPr>
          <w:rFonts w:ascii="Georgia" w:hAnsi="Georgia"/>
          <w:sz w:val="16"/>
        </w:rPr>
        <w:t xml:space="preserve">, the </w:t>
      </w:r>
      <w:r w:rsidRPr="007660EC">
        <w:rPr>
          <w:rStyle w:val="StyleUnderline"/>
          <w:rFonts w:ascii="Georgia" w:hAnsi="Georgia"/>
          <w:highlight w:val="cyan"/>
        </w:rPr>
        <w:t xml:space="preserve">highly </w:t>
      </w:r>
      <w:r w:rsidRPr="007660EC">
        <w:rPr>
          <w:rStyle w:val="StyleUnderline"/>
          <w:rFonts w:ascii="Georgia" w:hAnsi="Georgia"/>
          <w:highlight w:val="cyan"/>
        </w:rPr>
        <w:lastRenderedPageBreak/>
        <w:t>questionable representations of</w:t>
      </w:r>
      <w:r w:rsidRPr="007660EC">
        <w:rPr>
          <w:rStyle w:val="StyleUnderline"/>
          <w:rFonts w:ascii="Georgia" w:hAnsi="Georgia"/>
        </w:rPr>
        <w:t xml:space="preserve"> the </w:t>
      </w:r>
      <w:r w:rsidRPr="007660EC">
        <w:rPr>
          <w:rStyle w:val="Emphasis"/>
          <w:rFonts w:ascii="Georgia" w:hAnsi="Georgia"/>
          <w:highlight w:val="cyan"/>
        </w:rPr>
        <w:t>scale</w:t>
      </w:r>
      <w:r w:rsidRPr="007660EC">
        <w:rPr>
          <w:rFonts w:ascii="Georgia" w:hAnsi="Georgia"/>
          <w:sz w:val="16"/>
          <w:highlight w:val="cyan"/>
        </w:rPr>
        <w:t xml:space="preserve"> </w:t>
      </w:r>
      <w:r w:rsidRPr="007660EC">
        <w:rPr>
          <w:rStyle w:val="StyleUnderline"/>
          <w:rFonts w:ascii="Georgia" w:hAnsi="Georgia"/>
          <w:highlight w:val="cyan"/>
        </w:rPr>
        <w:t xml:space="preserve">and </w:t>
      </w:r>
      <w:r w:rsidRPr="007660EC">
        <w:rPr>
          <w:rStyle w:val="Emphasis"/>
          <w:rFonts w:ascii="Georgia" w:hAnsi="Georgia"/>
          <w:highlight w:val="cyan"/>
        </w:rPr>
        <w:t>perceived threat</w:t>
      </w:r>
      <w:r w:rsidRPr="007660EC">
        <w:rPr>
          <w:rFonts w:ascii="Georgia" w:hAnsi="Georgia"/>
          <w:sz w:val="16"/>
          <w:highlight w:val="cyan"/>
        </w:rPr>
        <w:t xml:space="preserve"> </w:t>
      </w:r>
      <w:r w:rsidRPr="007660EC">
        <w:rPr>
          <w:rStyle w:val="StyleUnderline"/>
          <w:rFonts w:ascii="Georgia" w:hAnsi="Georgia"/>
          <w:highlight w:val="cyan"/>
        </w:rPr>
        <w:t>of</w:t>
      </w:r>
      <w:r w:rsidRPr="007660EC">
        <w:rPr>
          <w:rFonts w:ascii="Georgia" w:hAnsi="Georgia"/>
          <w:sz w:val="16"/>
        </w:rPr>
        <w:t xml:space="preserve"> emerging powers’ (particularly </w:t>
      </w:r>
      <w:r w:rsidRPr="007660EC">
        <w:rPr>
          <w:rStyle w:val="StyleUnderline"/>
          <w:rFonts w:ascii="Georgia" w:hAnsi="Georgia"/>
          <w:highlight w:val="cyan"/>
        </w:rPr>
        <w:t>China’s</w:t>
      </w:r>
      <w:r w:rsidRPr="007660EC">
        <w:rPr>
          <w:rFonts w:ascii="Georgia" w:hAnsi="Georgia"/>
          <w:sz w:val="16"/>
        </w:rPr>
        <w:t xml:space="preserve">) </w:t>
      </w:r>
      <w:r w:rsidRPr="007660EC">
        <w:rPr>
          <w:rStyle w:val="StyleUnderline"/>
          <w:rFonts w:ascii="Georgia" w:hAnsi="Georgia"/>
          <w:highlight w:val="cyan"/>
        </w:rPr>
        <w:t xml:space="preserve">involvement in Africa, in contrast to the </w:t>
      </w:r>
      <w:r w:rsidRPr="007660EC">
        <w:rPr>
          <w:rStyle w:val="Emphasis"/>
          <w:rFonts w:ascii="Georgia" w:hAnsi="Georgia"/>
          <w:highlight w:val="cyan"/>
        </w:rPr>
        <w:t xml:space="preserve">silences, hypocrisy and paternalistic representation </w:t>
      </w:r>
      <w:r w:rsidRPr="007660EC">
        <w:rPr>
          <w:rStyle w:val="StyleUnderline"/>
          <w:rFonts w:ascii="Georgia" w:hAnsi="Georgia"/>
          <w:highlight w:val="cyan"/>
        </w:rPr>
        <w:t>of the</w:t>
      </w:r>
      <w:r w:rsidRPr="007660EC">
        <w:rPr>
          <w:rStyle w:val="StyleUnderline"/>
          <w:rFonts w:ascii="Georgia" w:hAnsi="Georgia"/>
        </w:rPr>
        <w:t xml:space="preserve"> historical role of the </w:t>
      </w:r>
      <w:r w:rsidRPr="007660EC">
        <w:rPr>
          <w:rStyle w:val="StyleUnderline"/>
          <w:rFonts w:ascii="Georgia" w:hAnsi="Georgia"/>
          <w:highlight w:val="cyan"/>
        </w:rPr>
        <w:t>Wes</w:t>
      </w:r>
      <w:r w:rsidRPr="007660EC">
        <w:rPr>
          <w:rFonts w:ascii="Georgia" w:hAnsi="Georgia"/>
          <w:sz w:val="16"/>
          <w:highlight w:val="cyan"/>
        </w:rPr>
        <w:t>t</w:t>
      </w:r>
      <w:r w:rsidRPr="007660EC">
        <w:rPr>
          <w:rFonts w:ascii="Georgia" w:hAnsi="Georgia"/>
          <w:sz w:val="16"/>
        </w:rPr>
        <w:t xml:space="preserve">. As such, </w:t>
      </w:r>
      <w:r w:rsidRPr="007660EC">
        <w:rPr>
          <w:rStyle w:val="StyleUnderline"/>
          <w:rFonts w:ascii="Georgia" w:hAnsi="Georgia"/>
        </w:rPr>
        <w:t xml:space="preserve">the West’s relations </w:t>
      </w:r>
      <w:r w:rsidRPr="007660EC">
        <w:rPr>
          <w:rFonts w:ascii="Georgia" w:hAnsi="Georgia"/>
          <w:sz w:val="16"/>
        </w:rPr>
        <w:t xml:space="preserve">with Africa </w:t>
      </w:r>
      <w:r w:rsidRPr="007660EC">
        <w:rPr>
          <w:rStyle w:val="StyleUnderline"/>
          <w:rFonts w:ascii="Georgia" w:hAnsi="Georgia"/>
        </w:rPr>
        <w:t>are construed</w:t>
      </w:r>
      <w:r w:rsidRPr="007660EC">
        <w:rPr>
          <w:rFonts w:ascii="Georgia" w:hAnsi="Georgia"/>
          <w:sz w:val="16"/>
        </w:rPr>
        <w:t xml:space="preserve"> as essentially beneficent, </w:t>
      </w:r>
      <w:r w:rsidRPr="007660EC">
        <w:rPr>
          <w:rStyle w:val="StyleUnderline"/>
          <w:rFonts w:ascii="Georgia" w:hAnsi="Georgia"/>
        </w:rPr>
        <w:t>in contrast to the putatively opportunistic, exploitative and deleterious role of the emerging powers</w:t>
      </w:r>
      <w:r w:rsidRPr="007660EC">
        <w:rPr>
          <w:rFonts w:ascii="Georgia" w:hAnsi="Georgia"/>
          <w:sz w:val="16"/>
        </w:rPr>
        <w:t xml:space="preserve">, thereby </w:t>
      </w:r>
      <w:r w:rsidRPr="007660EC">
        <w:rPr>
          <w:rStyle w:val="Emphasis"/>
          <w:rFonts w:ascii="Georgia" w:hAnsi="Georgia"/>
          <w:highlight w:val="cyan"/>
        </w:rPr>
        <w:t xml:space="preserve">obfuscating the West’s ongoing neocolonial </w:t>
      </w:r>
      <w:r w:rsidRPr="007660EC">
        <w:rPr>
          <w:rStyle w:val="StyleUnderline"/>
          <w:rFonts w:ascii="Georgia" w:hAnsi="Georgia"/>
          <w:highlight w:val="cyan"/>
        </w:rPr>
        <w:t>relationship with Africa</w:t>
      </w:r>
      <w:r w:rsidRPr="007660EC">
        <w:rPr>
          <w:rStyle w:val="StyleUnderline"/>
          <w:rFonts w:ascii="Georgia" w:hAnsi="Georgia"/>
        </w:rPr>
        <w:t xml:space="preserve">. </w:t>
      </w:r>
      <w:r w:rsidRPr="007660EC">
        <w:rPr>
          <w:rFonts w:ascii="Georgia" w:hAnsi="Georgia"/>
          <w:sz w:val="16"/>
        </w:rPr>
        <w:t xml:space="preserve">Second, and relatedly, </w:t>
      </w:r>
      <w:r w:rsidRPr="007660EC">
        <w:rPr>
          <w:rStyle w:val="StyleUnderline"/>
          <w:rFonts w:ascii="Georgia" w:hAnsi="Georgia"/>
          <w:highlight w:val="cyan"/>
        </w:rPr>
        <w:t>debate</w:t>
      </w:r>
      <w:r w:rsidRPr="007660EC">
        <w:rPr>
          <w:rStyle w:val="StyleUnderline"/>
          <w:rFonts w:ascii="Georgia" w:hAnsi="Georgia"/>
        </w:rPr>
        <w:t xml:space="preserve"> and analysis are </w:t>
      </w:r>
      <w:r w:rsidRPr="007660EC">
        <w:rPr>
          <w:rStyle w:val="Emphasis"/>
          <w:rFonts w:ascii="Georgia" w:hAnsi="Georgia"/>
          <w:highlight w:val="cyan"/>
        </w:rPr>
        <w:t>framed predominantly within an ahistoric statist framework</w:t>
      </w:r>
      <w:r w:rsidRPr="007660EC">
        <w:rPr>
          <w:rStyle w:val="StyleUnderline"/>
          <w:rFonts w:ascii="Georgia" w:hAnsi="Georgia"/>
        </w:rPr>
        <w:t xml:space="preserve"> of analysis</w:t>
      </w:r>
      <w:r w:rsidRPr="007660EC">
        <w:rPr>
          <w:rFonts w:ascii="Georgia" w:hAnsi="Georgia"/>
          <w:sz w:val="16"/>
        </w:rPr>
        <w:t xml:space="preserve">, particularly </w:t>
      </w:r>
      <w:r w:rsidRPr="007660EC">
        <w:rPr>
          <w:rStyle w:val="StyleUnderline"/>
          <w:rFonts w:ascii="Georgia" w:hAnsi="Georgia"/>
        </w:rPr>
        <w:t xml:space="preserve">that </w:t>
      </w:r>
      <w:r w:rsidRPr="007660EC">
        <w:rPr>
          <w:rStyle w:val="StyleUnderline"/>
          <w:rFonts w:ascii="Georgia" w:hAnsi="Georgia"/>
          <w:highlight w:val="cyan"/>
        </w:rPr>
        <w:t xml:space="preserve">of </w:t>
      </w:r>
      <w:r w:rsidRPr="007660EC">
        <w:rPr>
          <w:rStyle w:val="Emphasis"/>
          <w:rFonts w:ascii="Georgia" w:hAnsi="Georgia"/>
          <w:highlight w:val="cyan"/>
        </w:rPr>
        <w:t>inter-state rivalry</w:t>
      </w:r>
      <w:r w:rsidRPr="007660EC">
        <w:rPr>
          <w:rStyle w:val="StyleUnderline"/>
          <w:rFonts w:ascii="Georgia" w:hAnsi="Georgia"/>
          <w:highlight w:val="cyan"/>
        </w:rPr>
        <w:t xml:space="preserve"> between China and</w:t>
      </w:r>
      <w:r w:rsidRPr="007660EC">
        <w:rPr>
          <w:rStyle w:val="StyleUnderline"/>
          <w:rFonts w:ascii="Georgia" w:hAnsi="Georgia"/>
        </w:rPr>
        <w:t xml:space="preserve"> other ‘emerging’ states vs. </w:t>
      </w:r>
      <w:r w:rsidRPr="007660EC">
        <w:rPr>
          <w:rStyle w:val="StyleUnderline"/>
          <w:rFonts w:ascii="Georgia" w:hAnsi="Georgia"/>
          <w:highlight w:val="cyan"/>
        </w:rPr>
        <w:t>Western powers</w:t>
      </w:r>
      <w:r w:rsidRPr="007660EC">
        <w:rPr>
          <w:rStyle w:val="StyleUnderline"/>
          <w:rFonts w:ascii="Georgia" w:hAnsi="Georgia"/>
        </w:rPr>
        <w:t>.</w:t>
      </w:r>
      <w:r w:rsidRPr="007660EC">
        <w:rPr>
          <w:rFonts w:ascii="Georgia" w:hAnsi="Georgia"/>
          <w:sz w:val="16"/>
        </w:rPr>
        <w:t xml:space="preserve"> </w:t>
      </w:r>
      <w:r w:rsidRPr="007660EC">
        <w:rPr>
          <w:rStyle w:val="StyleUnderline"/>
          <w:rFonts w:ascii="Georgia" w:hAnsi="Georgia"/>
          <w:highlight w:val="cyan"/>
        </w:rPr>
        <w:t>Absent</w:t>
      </w:r>
      <w:r w:rsidRPr="007660EC">
        <w:rPr>
          <w:rStyle w:val="StyleUnderline"/>
          <w:rFonts w:ascii="Georgia" w:hAnsi="Georgia"/>
        </w:rPr>
        <w:t xml:space="preserve"> or neglected in such accounts </w:t>
      </w:r>
      <w:r w:rsidRPr="007660EC">
        <w:rPr>
          <w:rStyle w:val="StyleUnderline"/>
          <w:rFonts w:ascii="Georgia" w:hAnsi="Georgia"/>
          <w:highlight w:val="cyan"/>
        </w:rPr>
        <w:t>are</w:t>
      </w:r>
      <w:r w:rsidRPr="007660EC">
        <w:rPr>
          <w:rStyle w:val="StyleUnderline"/>
          <w:rFonts w:ascii="Georgia" w:hAnsi="Georgia"/>
        </w:rPr>
        <w:t xml:space="preserve"> profound </w:t>
      </w:r>
      <w:r w:rsidRPr="007660EC">
        <w:rPr>
          <w:rStyle w:val="StyleUnderline"/>
          <w:rFonts w:ascii="Georgia" w:hAnsi="Georgia"/>
          <w:highlight w:val="cyan"/>
        </w:rPr>
        <w:t>changes in the global political economy</w:t>
      </w:r>
      <w:r w:rsidRPr="007660EC">
        <w:rPr>
          <w:rStyle w:val="StyleUnderline"/>
          <w:rFonts w:ascii="Georgia" w:hAnsi="Georgia"/>
        </w:rPr>
        <w:t xml:space="preserve"> </w:t>
      </w:r>
      <w:r w:rsidRPr="007660EC">
        <w:rPr>
          <w:rStyle w:val="StyleUnderline"/>
          <w:rFonts w:ascii="Georgia" w:hAnsi="Georgia"/>
          <w:highlight w:val="cyan"/>
        </w:rPr>
        <w:t>within which the</w:t>
      </w:r>
      <w:r w:rsidRPr="007660EC">
        <w:rPr>
          <w:rStyle w:val="StyleUnderline"/>
          <w:rFonts w:ascii="Georgia" w:hAnsi="Georgia"/>
        </w:rPr>
        <w:t xml:space="preserve"> ‘new </w:t>
      </w:r>
      <w:r w:rsidRPr="007660EC">
        <w:rPr>
          <w:rStyle w:val="StyleUnderline"/>
          <w:rFonts w:ascii="Georgia" w:hAnsi="Georgia"/>
          <w:highlight w:val="cyan"/>
        </w:rPr>
        <w:t>scramble for Africa’</w:t>
      </w:r>
      <w:r w:rsidRPr="007660EC">
        <w:rPr>
          <w:rStyle w:val="StyleUnderline"/>
          <w:rFonts w:ascii="Georgia" w:hAnsi="Georgia"/>
        </w:rPr>
        <w:t xml:space="preserve"> </w:t>
      </w:r>
      <w:r w:rsidRPr="007660EC">
        <w:rPr>
          <w:rStyle w:val="StyleUnderline"/>
          <w:rFonts w:ascii="Georgia" w:hAnsi="Georgia"/>
          <w:highlight w:val="cyan"/>
        </w:rPr>
        <w:t>is</w:t>
      </w:r>
      <w:r w:rsidRPr="007660EC">
        <w:rPr>
          <w:rStyle w:val="StyleUnderline"/>
          <w:rFonts w:ascii="Georgia" w:hAnsi="Georgia"/>
        </w:rPr>
        <w:t xml:space="preserve"> to be more adequately </w:t>
      </w:r>
      <w:r w:rsidRPr="007660EC">
        <w:rPr>
          <w:rStyle w:val="StyleUnderline"/>
          <w:rFonts w:ascii="Georgia" w:hAnsi="Georgia"/>
          <w:highlight w:val="cyan"/>
        </w:rPr>
        <w:t>located</w:t>
      </w:r>
      <w:r w:rsidRPr="007660EC">
        <w:rPr>
          <w:rStyle w:val="StyleUnderline"/>
          <w:rFonts w:ascii="Georgia" w:hAnsi="Georgia"/>
        </w:rPr>
        <w:t>. Without contextualising the rise of China</w:t>
      </w:r>
      <w:r w:rsidRPr="007660EC">
        <w:rPr>
          <w:rFonts w:ascii="Georgia" w:hAnsi="Georgia"/>
          <w:sz w:val="16"/>
        </w:rPr>
        <w:t xml:space="preserve"> (and other emerging states) </w:t>
      </w:r>
      <w:r w:rsidRPr="007660EC">
        <w:rPr>
          <w:rStyle w:val="StyleUnderline"/>
          <w:rFonts w:ascii="Georgia" w:hAnsi="Georgia"/>
        </w:rPr>
        <w:t xml:space="preserve">in the neoliberal capitalist global order, ‘it is too easy to single out the country </w:t>
      </w:r>
      <w:r w:rsidRPr="007660EC">
        <w:rPr>
          <w:rStyle w:val="StyleUnderline"/>
          <w:rFonts w:ascii="Georgia" w:hAnsi="Georgia"/>
          <w:highlight w:val="cyan"/>
        </w:rPr>
        <w:t>without addressing</w:t>
      </w:r>
      <w:r w:rsidRPr="007660EC">
        <w:rPr>
          <w:rStyle w:val="StyleUnderline"/>
          <w:rFonts w:ascii="Georgia" w:hAnsi="Georgia"/>
        </w:rPr>
        <w:t xml:space="preserve"> the </w:t>
      </w:r>
      <w:r w:rsidRPr="007660EC">
        <w:rPr>
          <w:rStyle w:val="Emphasis"/>
          <w:rFonts w:ascii="Georgia" w:hAnsi="Georgia"/>
          <w:highlight w:val="cyan"/>
        </w:rPr>
        <w:t>structural</w:t>
      </w:r>
      <w:r w:rsidRPr="007660EC">
        <w:rPr>
          <w:rStyle w:val="Emphasis"/>
          <w:rFonts w:ascii="Georgia" w:hAnsi="Georgia"/>
        </w:rPr>
        <w:t xml:space="preserve"> and institutional </w:t>
      </w:r>
      <w:r w:rsidRPr="007660EC">
        <w:rPr>
          <w:rStyle w:val="Emphasis"/>
          <w:rFonts w:ascii="Georgia" w:hAnsi="Georgia"/>
          <w:highlight w:val="cyan"/>
        </w:rPr>
        <w:t>forces</w:t>
      </w:r>
      <w:r w:rsidRPr="007660EC">
        <w:rPr>
          <w:rStyle w:val="StyleUnderline"/>
          <w:rFonts w:ascii="Georgia" w:hAnsi="Georgia"/>
        </w:rPr>
        <w:t xml:space="preserve"> that are </w:t>
      </w:r>
      <w:r w:rsidRPr="007660EC">
        <w:rPr>
          <w:rStyle w:val="StyleUnderline"/>
          <w:rFonts w:ascii="Georgia" w:hAnsi="Georgia"/>
          <w:highlight w:val="cyan"/>
        </w:rPr>
        <w:t>driving</w:t>
      </w:r>
      <w:r w:rsidRPr="007660EC">
        <w:rPr>
          <w:rStyle w:val="StyleUnderline"/>
          <w:rFonts w:ascii="Georgia" w:hAnsi="Georgia"/>
        </w:rPr>
        <w:t xml:space="preserve"> not only </w:t>
      </w:r>
      <w:r w:rsidRPr="007660EC">
        <w:rPr>
          <w:rStyle w:val="StyleUnderline"/>
          <w:rFonts w:ascii="Georgia" w:hAnsi="Georgia"/>
          <w:highlight w:val="cyan"/>
        </w:rPr>
        <w:t>China</w:t>
      </w:r>
      <w:r w:rsidRPr="007660EC">
        <w:rPr>
          <w:rStyle w:val="StyleUnderline"/>
          <w:rFonts w:ascii="Georgia" w:hAnsi="Georgia"/>
        </w:rPr>
        <w:t>, but also other emerging powers</w:t>
      </w:r>
      <w:r w:rsidRPr="007660EC">
        <w:rPr>
          <w:rFonts w:ascii="Georgia" w:hAnsi="Georgia"/>
          <w:sz w:val="16"/>
        </w:rPr>
        <w:t xml:space="preserve">, </w:t>
      </w:r>
      <w:r w:rsidRPr="007660EC">
        <w:rPr>
          <w:rStyle w:val="StyleUnderline"/>
          <w:rFonts w:ascii="Georgia" w:hAnsi="Georgia"/>
          <w:highlight w:val="cyan"/>
        </w:rPr>
        <w:t>to look</w:t>
      </w:r>
      <w:r w:rsidRPr="007660EC">
        <w:rPr>
          <w:rStyle w:val="StyleUnderline"/>
          <w:rFonts w:ascii="Georgia" w:hAnsi="Georgia"/>
        </w:rPr>
        <w:t xml:space="preserve"> with covetous eyes </w:t>
      </w:r>
      <w:r w:rsidRPr="007660EC">
        <w:rPr>
          <w:rStyle w:val="StyleUnderline"/>
          <w:rFonts w:ascii="Georgia" w:hAnsi="Georgia"/>
          <w:highlight w:val="cyan"/>
        </w:rPr>
        <w:t>at Africa’s</w:t>
      </w:r>
      <w:r w:rsidRPr="007660EC">
        <w:rPr>
          <w:rStyle w:val="StyleUnderline"/>
          <w:rFonts w:ascii="Georgia" w:hAnsi="Georgia"/>
        </w:rPr>
        <w:t xml:space="preserve"> natural resources and </w:t>
      </w:r>
      <w:r w:rsidRPr="007660EC">
        <w:rPr>
          <w:rStyle w:val="StyleUnderline"/>
          <w:rFonts w:ascii="Georgia" w:hAnsi="Georgia"/>
          <w:highlight w:val="cyan"/>
        </w:rPr>
        <w:t>markets’</w:t>
      </w:r>
      <w:r w:rsidRPr="007660EC">
        <w:rPr>
          <w:rFonts w:ascii="Georgia" w:hAnsi="Georgia"/>
          <w:sz w:val="16"/>
        </w:rPr>
        <w:t xml:space="preserve"> (Luk 2008: 13). This article </w:t>
      </w:r>
      <w:r w:rsidRPr="007660EC">
        <w:rPr>
          <w:rStyle w:val="StyleUnderline"/>
          <w:rFonts w:ascii="Georgia" w:hAnsi="Georgia"/>
        </w:rPr>
        <w:t>interjects in such debates</w:t>
      </w:r>
      <w:r w:rsidRPr="007660EC">
        <w:rPr>
          <w:rFonts w:ascii="Georgia" w:hAnsi="Georgia"/>
          <w:sz w:val="16"/>
        </w:rPr>
        <w:t xml:space="preserve"> </w:t>
      </w:r>
      <w:r w:rsidRPr="007660EC">
        <w:rPr>
          <w:rStyle w:val="StyleUnderline"/>
          <w:rFonts w:ascii="Georgia" w:hAnsi="Georgia"/>
        </w:rPr>
        <w:t xml:space="preserve">through critique of these </w:t>
      </w:r>
      <w:r w:rsidRPr="007660EC">
        <w:rPr>
          <w:rFonts w:ascii="Georgia" w:hAnsi="Georgia"/>
          <w:sz w:val="16"/>
        </w:rPr>
        <w:t xml:space="preserve">two commonplace but highly problematic </w:t>
      </w:r>
      <w:r w:rsidRPr="007660EC">
        <w:rPr>
          <w:rStyle w:val="StyleUnderline"/>
          <w:rFonts w:ascii="Georgia" w:hAnsi="Georgia"/>
        </w:rPr>
        <w:t>narratives</w:t>
      </w:r>
      <w:r w:rsidRPr="007660EC">
        <w:rPr>
          <w:rFonts w:ascii="Georgia" w:hAnsi="Georgia"/>
          <w:sz w:val="16"/>
        </w:rPr>
        <w:t>. In so doing, it s</w:t>
      </w:r>
      <w:r w:rsidRPr="007660EC">
        <w:rPr>
          <w:rStyle w:val="StyleUnderline"/>
          <w:rFonts w:ascii="Georgia" w:hAnsi="Georgia"/>
        </w:rPr>
        <w:t>eeks to contribute to a more adequate analysis of politico-economic transformations</w:t>
      </w:r>
      <w:r w:rsidRPr="007660EC">
        <w:rPr>
          <w:rFonts w:ascii="Georgia" w:hAnsi="Georgia"/>
          <w:sz w:val="16"/>
        </w:rPr>
        <w:t xml:space="preserve"> in the twenty-first world order, </w:t>
      </w:r>
      <w:r w:rsidRPr="007660EC">
        <w:rPr>
          <w:rStyle w:val="StyleUnderline"/>
          <w:rFonts w:ascii="Georgia" w:hAnsi="Georgia"/>
        </w:rPr>
        <w:t>and Africa’s place within it.</w:t>
      </w:r>
      <w:r w:rsidRPr="007660EC">
        <w:rPr>
          <w:rFonts w:ascii="Georgia" w:hAnsi="Georgia"/>
          <w:sz w:val="16"/>
        </w:rPr>
        <w:t xml:space="preserve"> Yellow peril, dark continent, white man’s burden Much of the discussion and </w:t>
      </w:r>
      <w:r w:rsidRPr="007660EC">
        <w:rPr>
          <w:rStyle w:val="StyleUnderline"/>
          <w:rFonts w:ascii="Georgia" w:hAnsi="Georgia"/>
          <w:highlight w:val="cyan"/>
        </w:rPr>
        <w:t>debate around the ‘new scramble</w:t>
      </w:r>
      <w:r w:rsidRPr="007660EC">
        <w:rPr>
          <w:rStyle w:val="StyleUnderline"/>
          <w:rFonts w:ascii="Georgia" w:hAnsi="Georgia"/>
        </w:rPr>
        <w:t xml:space="preserve"> for Africa’</w:t>
      </w:r>
      <w:r w:rsidRPr="007660EC">
        <w:rPr>
          <w:rFonts w:ascii="Georgia" w:hAnsi="Georgia"/>
          <w:sz w:val="16"/>
        </w:rPr>
        <w:t xml:space="preserve"> focuses on China’s engagement with Africa. Such accounts </w:t>
      </w:r>
      <w:r w:rsidRPr="007660EC">
        <w:rPr>
          <w:rStyle w:val="StyleUnderline"/>
          <w:rFonts w:ascii="Georgia" w:hAnsi="Georgia"/>
          <w:highlight w:val="cyan"/>
        </w:rPr>
        <w:t>are characteristic of a wider discourse on the</w:t>
      </w:r>
      <w:r w:rsidRPr="007660EC">
        <w:rPr>
          <w:rStyle w:val="StyleUnderline"/>
          <w:rFonts w:ascii="Georgia" w:hAnsi="Georgia"/>
        </w:rPr>
        <w:t xml:space="preserve"> rise of China internationally and the so</w:t>
      </w:r>
      <w:r w:rsidRPr="007660EC">
        <w:rPr>
          <w:rStyle w:val="StyleUnderline"/>
          <w:rFonts w:ascii="Georgia" w:hAnsi="Georgia"/>
          <w:highlight w:val="cyan"/>
        </w:rPr>
        <w:t>-called ‘China threat’</w:t>
      </w:r>
      <w:r w:rsidRPr="007660EC">
        <w:rPr>
          <w:rStyle w:val="StyleUnderline"/>
          <w:rFonts w:ascii="Georgia" w:hAnsi="Georgia"/>
        </w:rPr>
        <w:t xml:space="preserve"> evident in policy-making, social science and mass public discourse</w:t>
      </w:r>
      <w:r w:rsidRPr="007660EC">
        <w:rPr>
          <w:rFonts w:ascii="Georgia" w:hAnsi="Georgia"/>
          <w:sz w:val="16"/>
        </w:rPr>
        <w:t xml:space="preserve"> (Gertz 2000; Yee and Storey 2002; Bernstein and Munro 1997; Mosher 2000; Mearsheimer 2006; Naı´m 2007; Curtis 2008). </w:t>
      </w:r>
      <w:r w:rsidRPr="007660EC">
        <w:rPr>
          <w:rStyle w:val="StyleUnderline"/>
          <w:rFonts w:ascii="Georgia" w:hAnsi="Georgia"/>
        </w:rPr>
        <w:t xml:space="preserve">Such </w:t>
      </w:r>
      <w:r w:rsidRPr="007660EC">
        <w:rPr>
          <w:rStyle w:val="StyleUnderline"/>
          <w:rFonts w:ascii="Georgia" w:hAnsi="Georgia"/>
          <w:highlight w:val="cyan"/>
        </w:rPr>
        <w:t>rep</w:t>
      </w:r>
      <w:r w:rsidRPr="007660EC">
        <w:rPr>
          <w:rStyle w:val="StyleUnderline"/>
          <w:rFonts w:ascii="Georgia" w:hAnsi="Georgia"/>
        </w:rPr>
        <w:t>resentation</w:t>
      </w:r>
      <w:r w:rsidRPr="007660EC">
        <w:rPr>
          <w:rStyle w:val="StyleUnderline"/>
          <w:rFonts w:ascii="Georgia" w:hAnsi="Georgia"/>
          <w:highlight w:val="cyan"/>
        </w:rPr>
        <w:t>s</w:t>
      </w:r>
      <w:r w:rsidRPr="007660EC">
        <w:rPr>
          <w:rStyle w:val="StyleUnderline"/>
          <w:rFonts w:ascii="Georgia" w:hAnsi="Georgia"/>
        </w:rPr>
        <w:t xml:space="preserve"> </w:t>
      </w:r>
      <w:r w:rsidRPr="007660EC">
        <w:rPr>
          <w:rStyle w:val="StyleUnderline"/>
          <w:rFonts w:ascii="Georgia" w:hAnsi="Georgia"/>
          <w:highlight w:val="cyan"/>
        </w:rPr>
        <w:t>give ‘the impression that</w:t>
      </w:r>
      <w:r w:rsidRPr="007660EC">
        <w:rPr>
          <w:rStyle w:val="StyleUnderline"/>
          <w:rFonts w:ascii="Georgia" w:hAnsi="Georgia"/>
        </w:rPr>
        <w:t xml:space="preserve"> the </w:t>
      </w:r>
      <w:r w:rsidRPr="007660EC">
        <w:rPr>
          <w:rStyle w:val="StyleUnderline"/>
          <w:rFonts w:ascii="Georgia" w:hAnsi="Georgia"/>
          <w:highlight w:val="cyan"/>
        </w:rPr>
        <w:t>Africa</w:t>
      </w:r>
      <w:r w:rsidRPr="007660EC">
        <w:rPr>
          <w:rStyle w:val="StyleUnderline"/>
          <w:rFonts w:ascii="Georgia" w:hAnsi="Georgia"/>
        </w:rPr>
        <w:t xml:space="preserve">n continent, and much of the rest of the world, </w:t>
      </w:r>
      <w:r w:rsidRPr="007660EC">
        <w:rPr>
          <w:rStyle w:val="StyleUnderline"/>
          <w:rFonts w:ascii="Georgia" w:hAnsi="Georgia"/>
          <w:highlight w:val="cyan"/>
        </w:rPr>
        <w:t>is</w:t>
      </w:r>
      <w:r w:rsidRPr="007660EC">
        <w:rPr>
          <w:rStyle w:val="StyleUnderline"/>
          <w:rFonts w:ascii="Georgia" w:hAnsi="Georgia"/>
        </w:rPr>
        <w:t xml:space="preserve"> in the process of </w:t>
      </w:r>
      <w:r w:rsidRPr="007660EC">
        <w:rPr>
          <w:rStyle w:val="StyleUnderline"/>
          <w:rFonts w:ascii="Georgia" w:hAnsi="Georgia"/>
          <w:highlight w:val="cyan"/>
        </w:rPr>
        <w:t>being</w:t>
      </w:r>
      <w:r w:rsidRPr="007660EC">
        <w:rPr>
          <w:rStyle w:val="StyleUnderline"/>
          <w:rFonts w:ascii="Georgia" w:hAnsi="Georgia"/>
        </w:rPr>
        <w:t xml:space="preserve"> “</w:t>
      </w:r>
      <w:r w:rsidRPr="007660EC">
        <w:rPr>
          <w:rStyle w:val="StyleUnderline"/>
          <w:rFonts w:ascii="Georgia" w:hAnsi="Georgia"/>
          <w:highlight w:val="cyan"/>
        </w:rPr>
        <w:t>devoured” by China</w:t>
      </w:r>
      <w:r w:rsidRPr="007660EC">
        <w:rPr>
          <w:rFonts w:ascii="Georgia" w:hAnsi="Georgia"/>
          <w:sz w:val="16"/>
          <w:highlight w:val="cyan"/>
        </w:rPr>
        <w:t>’</w:t>
      </w:r>
      <w:r w:rsidRPr="007660EC">
        <w:rPr>
          <w:rFonts w:ascii="Georgia" w:hAnsi="Georgia"/>
          <w:sz w:val="16"/>
        </w:rPr>
        <w:t xml:space="preserve">, with descriptors such as ‘voracious’, ‘ravenous’ and ‘insatiable appetite for natural resources’ used to characterise China’s new role (Guerrero and Manji 2008: 1; Mohan and Power 2008). Within the academic literature Robert Rotberg argues, for example, that China is ‘opportunistic’, ‘extractive and exploitive.’ ‘China’s very rapaciousness – its seeming insatiable demand for liquid forms of energy, and for the raw materials that feed its widening industrial maw – responds to sub-Saharan Africa’s relatively abundant supplies of unprocessed metals, diamonds, and gold’ (Rotberg 2008: viii– ix). Similarly, Peter Navarro, in The Coming China Wars, illuminates the so-called dark sides of China’s leap into ‘globalisation’, including China’s ‘amoral’ involvement in Africa, arguing that ‘China’s tentacles reach throughout Africa’ in its quest to access oil and other natural resources. China’s Africa strategy, he concludes ‘is a threat that will colonise and economically enslave the vast majority of the continent’s population that lives outside the elite circles. It is an imperialist marriage manufactured in China and made in hell’ (Navarro 2007: 100). </w:t>
      </w:r>
      <w:r w:rsidRPr="007660EC">
        <w:rPr>
          <w:rStyle w:val="StyleUnderline"/>
          <w:rFonts w:ascii="Georgia" w:hAnsi="Georgia"/>
        </w:rPr>
        <w:t>Similar concerns are echoed in Western foreign policy positions, particularly within the United States</w:t>
      </w:r>
      <w:r w:rsidRPr="007660EC">
        <w:rPr>
          <w:rFonts w:ascii="Georgia" w:hAnsi="Georgia"/>
          <w:sz w:val="16"/>
        </w:rPr>
        <w:t xml:space="preserve">. The Council on Foreign Relations Report, More Than Humanitarianism: A Strategic US Approach Toward Africa, for example, highlights the threat of China on the continent (CFR 2006). Similarly, </w:t>
      </w:r>
      <w:r w:rsidRPr="007660EC">
        <w:rPr>
          <w:rStyle w:val="StyleUnderline"/>
          <w:rFonts w:ascii="Georgia" w:hAnsi="Georgia"/>
        </w:rPr>
        <w:t>US Congress officials have voiced concerns ‘that the Chinese intend to aid and abet African dictators, gain a stronghold on precious African natural resources, and undo much of the progress that has been made on democracy and governance in the last 15 years in African nations’</w:t>
      </w:r>
      <w:r w:rsidRPr="007660EC">
        <w:rPr>
          <w:rFonts w:ascii="Georgia" w:hAnsi="Georgia"/>
          <w:sz w:val="16"/>
        </w:rPr>
        <w:t xml:space="preserve"> (Rep. Christopher Smith, quoted in Naidu and Davies 2006: 69). Meanwhile, sensationalistic and Sinophobic accounts in the Western media routinely invoke the specter of Chinese expansion, including Chinese rapacity in Africa (Brown and Sriram 2008). Reviewing the UK print media, Emma Mawdsley reveals that such accounts consistently depict China as ‘ruthless’, ‘unscrupulous’, ‘amoral, greedy and coldly indifferent’ (Mawdsley 2008: 517, 523). While French journalists Serge Michel and Michel Beuret in China Safari: On the Trail of Beijing’s Expansion in Africa, liken Beijing’s role to that of the Godfather: ‘Borrow from the Chinese and you are drawn into the bosom of its – highly profitable – family. Beijing is the Godfather, engaged in everything from textiles to infrastructure to uranium and oil. His bids are all interlinked and his motivation is constant’ (Michel and Beuret 2009: 108). </w:t>
      </w:r>
      <w:r w:rsidRPr="007660EC">
        <w:rPr>
          <w:rStyle w:val="StyleUnderline"/>
          <w:rFonts w:ascii="Georgia" w:hAnsi="Georgia"/>
          <w:highlight w:val="cyan"/>
        </w:rPr>
        <w:t>By contrast</w:t>
      </w:r>
      <w:r w:rsidRPr="007660EC">
        <w:rPr>
          <w:rStyle w:val="StyleUnderline"/>
          <w:rFonts w:ascii="Georgia" w:hAnsi="Georgia"/>
        </w:rPr>
        <w:t xml:space="preserve">, the operations of </w:t>
      </w:r>
      <w:r w:rsidRPr="007660EC">
        <w:rPr>
          <w:rStyle w:val="StyleUnderline"/>
          <w:rFonts w:ascii="Georgia" w:hAnsi="Georgia"/>
          <w:highlight w:val="cyan"/>
        </w:rPr>
        <w:t>Western capital</w:t>
      </w:r>
      <w:r w:rsidRPr="007660EC">
        <w:rPr>
          <w:rStyle w:val="StyleUnderline"/>
          <w:rFonts w:ascii="Georgia" w:hAnsi="Georgia"/>
        </w:rPr>
        <w:t xml:space="preserve"> with the same ends are notably absent from such accounts</w:t>
      </w:r>
      <w:r w:rsidRPr="007660EC">
        <w:rPr>
          <w:rFonts w:ascii="Georgia" w:hAnsi="Georgia"/>
          <w:sz w:val="16"/>
        </w:rPr>
        <w:t xml:space="preserve"> (Mawdsley 2008; Melber 2009), </w:t>
      </w:r>
      <w:r w:rsidRPr="007660EC">
        <w:rPr>
          <w:rStyle w:val="StyleUnderline"/>
          <w:rFonts w:ascii="Georgia" w:hAnsi="Georgia"/>
        </w:rPr>
        <w:t xml:space="preserve">or </w:t>
      </w:r>
      <w:r w:rsidRPr="007660EC">
        <w:rPr>
          <w:rStyle w:val="StyleUnderline"/>
          <w:rFonts w:ascii="Georgia" w:hAnsi="Georgia"/>
          <w:highlight w:val="cyan"/>
        </w:rPr>
        <w:t>are ‘described with</w:t>
      </w:r>
      <w:r w:rsidRPr="007660EC">
        <w:rPr>
          <w:rStyle w:val="StyleUnderline"/>
          <w:rFonts w:ascii="Georgia" w:hAnsi="Georgia"/>
        </w:rPr>
        <w:t xml:space="preserve"> anodyne </w:t>
      </w:r>
      <w:r w:rsidRPr="007660EC">
        <w:rPr>
          <w:rStyle w:val="StyleUnderline"/>
          <w:rFonts w:ascii="Georgia" w:hAnsi="Georgia"/>
          <w:highlight w:val="cyan"/>
        </w:rPr>
        <w:t xml:space="preserve">phrases such as “development”, “investment”, “employment generation”’ </w:t>
      </w:r>
      <w:r w:rsidRPr="007660EC">
        <w:rPr>
          <w:rFonts w:ascii="Georgia" w:hAnsi="Georgia"/>
          <w:sz w:val="16"/>
          <w:highlight w:val="cyan"/>
        </w:rPr>
        <w:t>(</w:t>
      </w:r>
      <w:r w:rsidRPr="007660EC">
        <w:rPr>
          <w:rFonts w:ascii="Georgia" w:hAnsi="Georgia"/>
          <w:sz w:val="16"/>
        </w:rPr>
        <w:t xml:space="preserve">Guerrero and Manji 2008: 1). As such, commonplace accounts claim that Western powers have developed a new ‘vision of foreign partnership with Africa’ based on ‘a shared agenda for change’ with the West undertaking ‘ameliorative initiatives’ across Africa (Alden 2007: 93–94; Rotberg 2008: 18). </w:t>
      </w:r>
      <w:r w:rsidRPr="007660EC">
        <w:rPr>
          <w:rStyle w:val="StyleUnderline"/>
          <w:rFonts w:ascii="Georgia" w:hAnsi="Georgia"/>
        </w:rPr>
        <w:t>Both the silences on the role of the West, together with the ahistoric distortions and flawed understanding of the West’s ongoing neocolonial relationship with Africa characteristic of such approaches, are highly problematic</w:t>
      </w:r>
      <w:r w:rsidRPr="007660EC">
        <w:rPr>
          <w:rFonts w:ascii="Georgia" w:hAnsi="Georgia"/>
          <w:sz w:val="16"/>
        </w:rPr>
        <w:t xml:space="preserve">. Not least, as Kwesi Kwaa Prah (2007) has argued, it is hypocritical of Western states to raise concerns about China’s role in Africa, given their long history of exploitative relations with Africa, which continue to the present day. Yet </w:t>
      </w:r>
      <w:r w:rsidRPr="007660EC">
        <w:rPr>
          <w:rStyle w:val="StyleUnderline"/>
          <w:rFonts w:ascii="Georgia" w:hAnsi="Georgia"/>
          <w:highlight w:val="cyan"/>
        </w:rPr>
        <w:t>Western powers continue to arrogate to themselves</w:t>
      </w:r>
      <w:r w:rsidRPr="007660EC">
        <w:rPr>
          <w:rStyle w:val="StyleUnderline"/>
          <w:rFonts w:ascii="Georgia" w:hAnsi="Georgia"/>
        </w:rPr>
        <w:t xml:space="preserve"> </w:t>
      </w:r>
      <w:r w:rsidRPr="007660EC">
        <w:rPr>
          <w:rStyle w:val="StyleUnderline"/>
          <w:rFonts w:ascii="Georgia" w:hAnsi="Georgia"/>
          <w:highlight w:val="cyan"/>
        </w:rPr>
        <w:t xml:space="preserve">the project of ‘spreading </w:t>
      </w:r>
      <w:r w:rsidRPr="007660EC">
        <w:rPr>
          <w:rStyle w:val="StyleUnderline"/>
          <w:rFonts w:ascii="Georgia" w:hAnsi="Georgia"/>
          <w:highlight w:val="cyan"/>
        </w:rPr>
        <w:lastRenderedPageBreak/>
        <w:t>“enlightenment” and culture to barbarous natives</w:t>
      </w:r>
      <w:r w:rsidRPr="007660EC">
        <w:rPr>
          <w:rStyle w:val="StyleUnderline"/>
          <w:rFonts w:ascii="Georgia" w:hAnsi="Georgia"/>
        </w:rPr>
        <w:t xml:space="preserve"> ... [</w:t>
      </w:r>
      <w:r w:rsidRPr="007660EC">
        <w:rPr>
          <w:rStyle w:val="StyleUnderline"/>
          <w:rFonts w:ascii="Georgia" w:hAnsi="Georgia"/>
          <w:highlight w:val="cyan"/>
        </w:rPr>
        <w:t>whilst</w:t>
      </w:r>
      <w:r w:rsidRPr="007660EC">
        <w:rPr>
          <w:rStyle w:val="StyleUnderline"/>
          <w:rFonts w:ascii="Georgia" w:hAnsi="Georgia"/>
        </w:rPr>
        <w:t xml:space="preserve">] </w:t>
      </w:r>
      <w:r w:rsidRPr="007660EC">
        <w:rPr>
          <w:rStyle w:val="StyleUnderline"/>
          <w:rFonts w:ascii="Georgia" w:hAnsi="Georgia"/>
          <w:highlight w:val="cyan"/>
        </w:rPr>
        <w:t>seeking to convince us about</w:t>
      </w:r>
      <w:r w:rsidRPr="007660EC">
        <w:rPr>
          <w:rStyle w:val="StyleUnderline"/>
          <w:rFonts w:ascii="Georgia" w:hAnsi="Georgia"/>
        </w:rPr>
        <w:t xml:space="preserve"> </w:t>
      </w:r>
      <w:r w:rsidRPr="007660EC">
        <w:rPr>
          <w:rStyle w:val="StyleUnderline"/>
          <w:rFonts w:ascii="Georgia" w:hAnsi="Georgia"/>
          <w:highlight w:val="cyan"/>
        </w:rPr>
        <w:t>how</w:t>
      </w:r>
      <w:r w:rsidRPr="007660EC">
        <w:rPr>
          <w:rStyle w:val="StyleUnderline"/>
          <w:rFonts w:ascii="Georgia" w:hAnsi="Georgia"/>
        </w:rPr>
        <w:t xml:space="preserve"> bad and </w:t>
      </w:r>
      <w:r w:rsidRPr="007660EC">
        <w:rPr>
          <w:rStyle w:val="StyleUnderline"/>
          <w:rFonts w:ascii="Georgia" w:hAnsi="Georgia"/>
          <w:highlight w:val="cyan"/>
        </w:rPr>
        <w:t>evil</w:t>
      </w:r>
      <w:r w:rsidRPr="007660EC">
        <w:rPr>
          <w:rStyle w:val="StyleUnderline"/>
          <w:rFonts w:ascii="Georgia" w:hAnsi="Georgia"/>
        </w:rPr>
        <w:t xml:space="preserve"> </w:t>
      </w:r>
      <w:r w:rsidRPr="007660EC">
        <w:rPr>
          <w:rStyle w:val="StyleUnderline"/>
          <w:rFonts w:ascii="Georgia" w:hAnsi="Georgia"/>
          <w:highlight w:val="cyan"/>
        </w:rPr>
        <w:t>rapacious Chinese “mercantilists” are f</w:t>
      </w:r>
      <w:r w:rsidRPr="007660EC">
        <w:rPr>
          <w:rStyle w:val="StyleUnderline"/>
          <w:rFonts w:ascii="Georgia" w:hAnsi="Georgia"/>
        </w:rPr>
        <w:t>or Africa’, all the while ‘continuing to rampage through Africa in search of markets to conquer and “mad mullahs” to vanquish’</w:t>
      </w:r>
      <w:r w:rsidRPr="007660EC">
        <w:rPr>
          <w:rFonts w:ascii="Georgia" w:hAnsi="Georgia"/>
          <w:sz w:val="16"/>
        </w:rPr>
        <w:t xml:space="preserve"> (Adebajo 2008: 227). As such, </w:t>
      </w:r>
      <w:r w:rsidRPr="007660EC">
        <w:rPr>
          <w:rStyle w:val="StyleUnderline"/>
          <w:rFonts w:ascii="Georgia" w:hAnsi="Georgia"/>
          <w:highlight w:val="cyan"/>
        </w:rPr>
        <w:t>it is necessary to shatter the ‘Orientalist’ myth</w:t>
      </w:r>
      <w:r w:rsidRPr="007660EC">
        <w:rPr>
          <w:rStyle w:val="StyleUnderline"/>
          <w:rFonts w:ascii="Georgia" w:hAnsi="Georgia"/>
        </w:rPr>
        <w:t xml:space="preserve"> </w:t>
      </w:r>
      <w:r w:rsidRPr="007660EC">
        <w:rPr>
          <w:rStyle w:val="StyleUnderline"/>
          <w:rFonts w:ascii="Georgia" w:hAnsi="Georgia"/>
          <w:highlight w:val="cyan"/>
        </w:rPr>
        <w:t>that</w:t>
      </w:r>
      <w:r w:rsidRPr="007660EC">
        <w:rPr>
          <w:rStyle w:val="StyleUnderline"/>
          <w:rFonts w:ascii="Georgia" w:hAnsi="Georgia"/>
        </w:rPr>
        <w:t xml:space="preserve"> often </w:t>
      </w:r>
      <w:r w:rsidRPr="007660EC">
        <w:rPr>
          <w:rStyle w:val="StyleUnderline"/>
          <w:rFonts w:ascii="Georgia" w:hAnsi="Georgia"/>
          <w:highlight w:val="cyan"/>
        </w:rPr>
        <w:t>describes</w:t>
      </w:r>
      <w:r w:rsidRPr="007660EC">
        <w:rPr>
          <w:rStyle w:val="StyleUnderline"/>
          <w:rFonts w:ascii="Georgia" w:hAnsi="Georgia"/>
        </w:rPr>
        <w:t xml:space="preserve"> </w:t>
      </w:r>
      <w:r w:rsidRPr="007660EC">
        <w:rPr>
          <w:rStyle w:val="StyleUnderline"/>
          <w:rFonts w:ascii="Georgia" w:hAnsi="Georgia"/>
          <w:highlight w:val="cyan"/>
        </w:rPr>
        <w:t>China’s</w:t>
      </w:r>
      <w:r w:rsidRPr="007660EC">
        <w:rPr>
          <w:rStyle w:val="StyleUnderline"/>
          <w:rFonts w:ascii="Georgia" w:hAnsi="Georgia"/>
        </w:rPr>
        <w:t xml:space="preserve"> role </w:t>
      </w:r>
      <w:r w:rsidRPr="007660EC">
        <w:rPr>
          <w:rStyle w:val="StyleUnderline"/>
          <w:rFonts w:ascii="Georgia" w:hAnsi="Georgia"/>
          <w:highlight w:val="cyan"/>
        </w:rPr>
        <w:t>as</w:t>
      </w:r>
      <w:r w:rsidRPr="007660EC">
        <w:rPr>
          <w:rStyle w:val="StyleUnderline"/>
          <w:rFonts w:ascii="Georgia" w:hAnsi="Georgia"/>
        </w:rPr>
        <w:t xml:space="preserve"> that of </w:t>
      </w:r>
      <w:r w:rsidRPr="007660EC">
        <w:rPr>
          <w:rStyle w:val="StyleUnderline"/>
          <w:rFonts w:ascii="Georgia" w:hAnsi="Georgia"/>
          <w:highlight w:val="cyan"/>
        </w:rPr>
        <w:t>a ‘yellow peril’ seeking to monopolise markets,</w:t>
      </w:r>
      <w:r w:rsidRPr="007660EC">
        <w:rPr>
          <w:rStyle w:val="StyleUnderline"/>
          <w:rFonts w:ascii="Georgia" w:hAnsi="Georgia"/>
        </w:rPr>
        <w:t xml:space="preserve"> coddle caudillos </w:t>
      </w:r>
      <w:r w:rsidRPr="007660EC">
        <w:rPr>
          <w:rStyle w:val="StyleUnderline"/>
          <w:rFonts w:ascii="Georgia" w:hAnsi="Georgia"/>
          <w:highlight w:val="cyan"/>
        </w:rPr>
        <w:t>and condone human rights’ abuses on t</w:t>
      </w:r>
      <w:r w:rsidRPr="007660EC">
        <w:rPr>
          <w:rStyle w:val="StyleUnderline"/>
          <w:rFonts w:ascii="Georgia" w:hAnsi="Georgia"/>
        </w:rPr>
        <w:t xml:space="preserve">he continent; </w:t>
      </w:r>
      <w:r w:rsidRPr="007660EC">
        <w:rPr>
          <w:rStyle w:val="StyleUnderline"/>
          <w:rFonts w:ascii="Georgia" w:hAnsi="Georgia"/>
          <w:highlight w:val="cyan"/>
        </w:rPr>
        <w:t>while Western powers</w:t>
      </w:r>
      <w:r w:rsidRPr="007660EC">
        <w:rPr>
          <w:rStyle w:val="StyleUnderline"/>
          <w:rFonts w:ascii="Georgia" w:hAnsi="Georgia"/>
        </w:rPr>
        <w:t xml:space="preserve"> .</w:t>
      </w:r>
      <w:r w:rsidRPr="007660EC">
        <w:rPr>
          <w:rFonts w:ascii="Georgia" w:hAnsi="Georgia"/>
          <w:sz w:val="16"/>
        </w:rPr>
        <w:t xml:space="preserve">.. </w:t>
      </w:r>
      <w:r w:rsidRPr="007660EC">
        <w:rPr>
          <w:rStyle w:val="StyleUnderline"/>
          <w:rFonts w:ascii="Georgia" w:hAnsi="Georgia"/>
          <w:highlight w:val="cyan"/>
        </w:rPr>
        <w:t>are portrayed</w:t>
      </w:r>
      <w:r w:rsidRPr="007660EC">
        <w:rPr>
          <w:rStyle w:val="StyleUnderline"/>
          <w:rFonts w:ascii="Georgia" w:hAnsi="Georgia"/>
        </w:rPr>
        <w:t xml:space="preserve"> in contrast almost </w:t>
      </w:r>
      <w:r w:rsidRPr="007660EC">
        <w:rPr>
          <w:rStyle w:val="StyleUnderline"/>
          <w:rFonts w:ascii="Georgia" w:hAnsi="Georgia"/>
          <w:highlight w:val="cyan"/>
        </w:rPr>
        <w:t>as knights in shining armour, s</w:t>
      </w:r>
      <w:r w:rsidRPr="007660EC">
        <w:rPr>
          <w:rStyle w:val="StyleUnderline"/>
          <w:rFonts w:ascii="Georgia" w:hAnsi="Georgia"/>
        </w:rPr>
        <w:t xml:space="preserve">eeking to assist Africa’s economic recovery, spread democracy and contribute to conflict-management efforts </w:t>
      </w:r>
      <w:r w:rsidRPr="007660EC">
        <w:rPr>
          <w:rFonts w:ascii="Georgia" w:hAnsi="Georgia"/>
          <w:sz w:val="16"/>
        </w:rPr>
        <w:t xml:space="preserve">(Adebajo 2008: 227) The engagement of China and that of other so-called ‘emerging states’ with Africa has undoubtedly undergone significant changes, particularly over the last decade, with notable consequences within and beyond Africa. However, a fuller and more nuanced understanding is required if we are to understand contemporary shifts in the centres of politico-economic power within the twenty-first-century worldorder, and Africa’s place within it. This necessarily includes analysis of the contemporary history of Western imperialism on the continent and the continuing dominance of Western capital, albeit recognising that a significant spatial reorganisation of global capitalism is occurring with the rise of the BRICs and other ‘emerging’ states. </w:t>
      </w:r>
      <w:r w:rsidRPr="007660EC">
        <w:rPr>
          <w:rStyle w:val="StyleUnderline"/>
          <w:rFonts w:ascii="Georgia" w:hAnsi="Georgia"/>
        </w:rPr>
        <w:t>This spatial reorganisation of global capitalism and its implications for and beyond Africa are addressed in the subsequent section</w:t>
      </w:r>
      <w:r w:rsidRPr="007660EC">
        <w:rPr>
          <w:rFonts w:ascii="Georgia" w:hAnsi="Georgia"/>
          <w:sz w:val="16"/>
        </w:rPr>
        <w:t>. This section interrogates commonplace Western claims regarding the scale and threat of China and other emerging powers in Africa, and, relatedly, subjects the ongoing role of the West in Africa to critical scrutiny.</w:t>
      </w:r>
    </w:p>
    <w:p w14:paraId="74E366B1" w14:textId="77777777" w:rsidR="00A24CDA" w:rsidRPr="007660EC" w:rsidRDefault="00A24CDA" w:rsidP="00A24CDA">
      <w:pPr>
        <w:rPr>
          <w:rFonts w:ascii="Georgia" w:hAnsi="Georgia"/>
        </w:rPr>
      </w:pPr>
    </w:p>
    <w:p w14:paraId="52E7848B" w14:textId="77777777" w:rsidR="00A24CDA" w:rsidRPr="007660EC" w:rsidRDefault="00A24CDA" w:rsidP="00A24CDA">
      <w:pPr>
        <w:pStyle w:val="Heading4"/>
        <w:rPr>
          <w:rFonts w:ascii="Georgia" w:hAnsi="Georgia"/>
        </w:rPr>
      </w:pPr>
      <w:r w:rsidRPr="007660EC">
        <w:rPr>
          <w:rFonts w:ascii="Georgia" w:hAnsi="Georgia"/>
        </w:rPr>
        <w:t xml:space="preserve">Thus we affirm the USFG should increase economic engagement through demanding that the PRC let the ghosts k’un-lun-nu speak as a form of apportioning reparations. </w:t>
      </w:r>
    </w:p>
    <w:p w14:paraId="16D4A63C" w14:textId="77777777" w:rsidR="00A24CDA" w:rsidRPr="007660EC" w:rsidRDefault="00A24CDA" w:rsidP="00A24CDA">
      <w:pPr>
        <w:rPr>
          <w:rFonts w:ascii="Georgia" w:hAnsi="Georgia"/>
        </w:rPr>
      </w:pPr>
    </w:p>
    <w:p w14:paraId="76FA0830" w14:textId="77777777" w:rsidR="00A24CDA" w:rsidRPr="007660EC" w:rsidRDefault="00A24CDA" w:rsidP="00A24CDA">
      <w:pPr>
        <w:pStyle w:val="Heading4"/>
        <w:rPr>
          <w:rFonts w:ascii="Georgia" w:hAnsi="Georgia"/>
        </w:rPr>
      </w:pPr>
      <w:r w:rsidRPr="007660EC">
        <w:rPr>
          <w:rFonts w:ascii="Georgia" w:hAnsi="Georgia"/>
        </w:rPr>
        <w:t xml:space="preserve">This genealogical contact with the past of Chinese sovereignty stands as an impossible demand that exhausts the idea of instutional recapture for black life. Structural antiblackness encoded within the norms of economic engagement, from chattel slavery to modern neocolonial projects, makes it necessary to resist the inconceivable nature of how black flesh as object registers within symbolic economies of meaning.  Through the ejection of black flesh from humanity, neoliberalism par excellence became possible insofar as African peoples were equated to standing reserves and pathologies for the Western and Chinese order. Instead of affirming self-correcting engagement through the beaurocratic means of the topic, the affirmative stands as a pursuit of autonomy beyond the social coding of contemporary reality. </w:t>
      </w:r>
    </w:p>
    <w:p w14:paraId="711902B6" w14:textId="77777777" w:rsidR="00A24CDA" w:rsidRPr="007660EC" w:rsidRDefault="00A24CDA" w:rsidP="00A24CDA">
      <w:pPr>
        <w:rPr>
          <w:rFonts w:ascii="Georgia" w:hAnsi="Georgia"/>
        </w:rPr>
      </w:pPr>
    </w:p>
    <w:p w14:paraId="6789E1E6" w14:textId="77777777" w:rsidR="00A24CDA" w:rsidRPr="007660EC" w:rsidRDefault="00A24CDA" w:rsidP="00A24CDA">
      <w:pPr>
        <w:pStyle w:val="Heading4"/>
        <w:rPr>
          <w:rFonts w:ascii="Georgia" w:hAnsi="Georgia"/>
          <w:u w:val="single"/>
        </w:rPr>
      </w:pPr>
      <w:r w:rsidRPr="007660EC">
        <w:rPr>
          <w:rFonts w:ascii="Georgia" w:hAnsi="Georgia"/>
        </w:rPr>
        <w:t xml:space="preserve">Thus we allow the commodity to speak – </w:t>
      </w:r>
      <w:r w:rsidRPr="007660EC">
        <w:rPr>
          <w:rFonts w:ascii="Georgia" w:hAnsi="Georgia"/>
          <w:i/>
          <w:u w:val="single"/>
        </w:rPr>
        <w:t>Niko huru. Mimi tena kitu. Mimi tena kitu. I am free. I am no longer object. I am no longer object.</w:t>
      </w:r>
    </w:p>
    <w:p w14:paraId="2FAC100B" w14:textId="77777777" w:rsidR="00A24CDA" w:rsidRPr="007660EC" w:rsidRDefault="00A24CDA" w:rsidP="00A24CDA">
      <w:pPr>
        <w:rPr>
          <w:rFonts w:ascii="Georgia" w:hAnsi="Georgia"/>
        </w:rPr>
      </w:pPr>
      <w:r w:rsidRPr="007660EC">
        <w:rPr>
          <w:rStyle w:val="Style13ptBold"/>
          <w:rFonts w:ascii="Georgia" w:hAnsi="Georgia"/>
          <w:highlight w:val="cyan"/>
        </w:rPr>
        <w:t>Moten 08</w:t>
      </w:r>
      <w:r w:rsidRPr="007660EC">
        <w:rPr>
          <w:rStyle w:val="Style13ptBold"/>
          <w:rFonts w:ascii="Georgia" w:hAnsi="Georgia"/>
        </w:rPr>
        <w:t xml:space="preserve"> </w:t>
      </w:r>
      <w:r w:rsidRPr="007660EC">
        <w:rPr>
          <w:rFonts w:ascii="Georgia" w:hAnsi="Georgia"/>
        </w:rPr>
        <w:t>(“In the Break: The Aesthetics of Black Radical Tradition”; Fred Moten; University of Minnesota Press Minneapolis - ERW)</w:t>
      </w:r>
    </w:p>
    <w:p w14:paraId="76F04784" w14:textId="77777777" w:rsidR="00A24CDA" w:rsidRPr="007660EC" w:rsidRDefault="00A24CDA" w:rsidP="00A24CDA">
      <w:pPr>
        <w:rPr>
          <w:rFonts w:ascii="Georgia" w:hAnsi="Georgia"/>
        </w:rPr>
      </w:pPr>
      <w:r w:rsidRPr="007660EC">
        <w:rPr>
          <w:rFonts w:ascii="Georgia" w:hAnsi="Georgia"/>
        </w:rPr>
        <w:t xml:space="preserve">In his critical deployment of such music and speech, Douglass discovers a hermeneutic that is simultaneously broken and expanded by an operation akin to what Jacques Derrida refers to as </w:t>
      </w:r>
      <w:r w:rsidRPr="007660EC">
        <w:rPr>
          <w:rFonts w:ascii="Georgia" w:hAnsi="Georgia"/>
        </w:rPr>
        <w:lastRenderedPageBreak/>
        <w:t xml:space="preserve">“invagination.”5 This cut and augmented hermeneutic circle is structured by a double movement. The Wrst element is the transference of a radically exterior </w:t>
      </w:r>
      <w:r w:rsidRPr="007660EC">
        <w:rPr>
          <w:rStyle w:val="Emphasis"/>
          <w:rFonts w:ascii="Georgia" w:hAnsi="Georgia"/>
        </w:rPr>
        <w:t>aurality</w:t>
      </w:r>
      <w:r w:rsidRPr="007660EC">
        <w:rPr>
          <w:rFonts w:ascii="Georgia" w:hAnsi="Georgia"/>
        </w:rPr>
        <w:t xml:space="preserve"> that </w:t>
      </w:r>
      <w:r w:rsidRPr="007660EC">
        <w:rPr>
          <w:rStyle w:val="Emphasis"/>
          <w:rFonts w:ascii="Georgia" w:hAnsi="Georgia"/>
        </w:rPr>
        <w:t>disrupts and resists certain formations of identity and interpretation by challenging the reducibility of phonic matter to</w:t>
      </w:r>
      <w:r w:rsidRPr="007660EC">
        <w:rPr>
          <w:rFonts w:ascii="Georgia" w:hAnsi="Georgia"/>
        </w:rPr>
        <w:t xml:space="preserve"> verbal </w:t>
      </w:r>
      <w:r w:rsidRPr="007660EC">
        <w:rPr>
          <w:rStyle w:val="Emphasis"/>
          <w:rFonts w:ascii="Georgia" w:hAnsi="Georgia"/>
        </w:rPr>
        <w:t>meaning</w:t>
      </w:r>
      <w:r w:rsidRPr="007660EC">
        <w:rPr>
          <w:rFonts w:ascii="Georgia" w:hAnsi="Georgia"/>
        </w:rPr>
        <w:t xml:space="preserve"> or conventional musical form. The second is the assertion of what Nathaniel Mackey calls </w:t>
      </w:r>
      <w:r w:rsidRPr="007660EC">
        <w:rPr>
          <w:rStyle w:val="StyleUnderline"/>
          <w:rFonts w:ascii="Georgia" w:hAnsi="Georgia"/>
        </w:rPr>
        <w:t>“‘broken’ claim(s) to connection</w:t>
      </w:r>
      <w:r w:rsidRPr="007660EC">
        <w:rPr>
          <w:rFonts w:ascii="Georgia" w:hAnsi="Georgia"/>
        </w:rPr>
        <w:t xml:space="preserve">”6 </w:t>
      </w:r>
      <w:r w:rsidRPr="007660EC">
        <w:rPr>
          <w:rStyle w:val="StyleUnderline"/>
          <w:rFonts w:ascii="Georgia" w:hAnsi="Georgia"/>
        </w:rPr>
        <w:t>between Africa and African America</w:t>
      </w:r>
      <w:r w:rsidRPr="007660EC">
        <w:rPr>
          <w:rFonts w:ascii="Georgia" w:hAnsi="Georgia"/>
        </w:rPr>
        <w:t xml:space="preserve"> that seek to suture corollary, </w:t>
      </w:r>
      <w:r w:rsidRPr="007660EC">
        <w:rPr>
          <w:rStyle w:val="StyleUnderline"/>
          <w:rFonts w:ascii="Georgia" w:hAnsi="Georgia"/>
        </w:rPr>
        <w:t>asymptotically divergent ruptures</w:t>
      </w:r>
      <w:r w:rsidRPr="007660EC">
        <w:rPr>
          <w:rFonts w:ascii="Georgia" w:hAnsi="Georgia"/>
        </w:rPr>
        <w:t xml:space="preserve">—maternal estrangement and the thwarted romance of the sexes—that he refers to as “wounded kinship” and the “the sexual ‘cut.’”7 </w:t>
      </w:r>
      <w:r w:rsidRPr="007660EC">
        <w:rPr>
          <w:rStyle w:val="StyleUnderline"/>
          <w:rFonts w:ascii="Georgia" w:hAnsi="Georgia"/>
        </w:rPr>
        <w:t>This assertion marks an engagement with a more</w:t>
      </w:r>
      <w:r w:rsidRPr="007660EC">
        <w:rPr>
          <w:rFonts w:ascii="Georgia" w:hAnsi="Georgia"/>
        </w:rPr>
        <w:t xml:space="preserve"> attenuated, more </w:t>
      </w:r>
      <w:r w:rsidRPr="007660EC">
        <w:rPr>
          <w:rStyle w:val="StyleUnderline"/>
          <w:rFonts w:ascii="Georgia" w:hAnsi="Georgia"/>
        </w:rPr>
        <w:t>internally determined</w:t>
      </w:r>
      <w:r w:rsidRPr="007660EC">
        <w:rPr>
          <w:rFonts w:ascii="Georgia" w:hAnsi="Georgia"/>
        </w:rPr>
        <w:t xml:space="preserve">, exteriority and a courtship with an always already unavailable and substitutive </w:t>
      </w:r>
      <w:r w:rsidRPr="007660EC">
        <w:rPr>
          <w:rStyle w:val="StyleUnderline"/>
          <w:rFonts w:ascii="Georgia" w:hAnsi="Georgia"/>
        </w:rPr>
        <w:t>origin</w:t>
      </w:r>
      <w:r w:rsidRPr="007660EC">
        <w:rPr>
          <w:rFonts w:ascii="Georgia" w:hAnsi="Georgia"/>
        </w:rPr>
        <w:t xml:space="preserve">. It would work </w:t>
      </w:r>
      <w:r w:rsidRPr="007660EC">
        <w:rPr>
          <w:rStyle w:val="Emphasis"/>
          <w:rFonts w:ascii="Georgia" w:hAnsi="Georgia"/>
        </w:rPr>
        <w:t>by way of an imaginative restoration</w:t>
      </w:r>
      <w:r w:rsidRPr="007660EC">
        <w:rPr>
          <w:rFonts w:ascii="Georgia" w:hAnsi="Georgia"/>
        </w:rPr>
        <w:t xml:space="preserve"> of the Wgure of the mother to a realm determined not only by verbal meaning and conventional musical form but by a nostalgic specularity and a necessarily endogamous, simultaneously 6 – RESISTANCE OF THE OBJECT virginal and reproductive sexuality. These twin impulses animate a forceful operation in Douglass’s work, something like a revaluation of that revaluation of value that was set in motion by four of Douglass’s “contemporaries”—Marx, Nietzsche, Freud, and Saussure. Above all, </w:t>
      </w:r>
      <w:r w:rsidRPr="007660EC">
        <w:rPr>
          <w:rStyle w:val="Emphasis"/>
          <w:rFonts w:ascii="Georgia" w:hAnsi="Georgia"/>
        </w:rPr>
        <w:t>they open the possibility of a critique of the valuation of meaning</w:t>
      </w:r>
      <w:r w:rsidRPr="007660EC">
        <w:rPr>
          <w:rFonts w:ascii="Georgia" w:hAnsi="Georgia"/>
        </w:rPr>
        <w:t xml:space="preserve"> over content </w:t>
      </w:r>
      <w:r w:rsidRPr="007660EC">
        <w:rPr>
          <w:rStyle w:val="StyleUnderline"/>
          <w:rFonts w:ascii="Georgia" w:hAnsi="Georgia"/>
        </w:rPr>
        <w:t>and the reduction of phonic matter</w:t>
      </w:r>
      <w:r w:rsidRPr="007660EC">
        <w:rPr>
          <w:rFonts w:ascii="Georgia" w:hAnsi="Georgia"/>
        </w:rPr>
        <w:t xml:space="preserve"> and syntactic “degeneracy” </w:t>
      </w:r>
      <w:r w:rsidRPr="007660EC">
        <w:rPr>
          <w:rStyle w:val="StyleUnderline"/>
          <w:rFonts w:ascii="Georgia" w:hAnsi="Georgia"/>
        </w:rPr>
        <w:t>in the early modern search for a universal language</w:t>
      </w:r>
      <w:r w:rsidRPr="007660EC">
        <w:rPr>
          <w:rFonts w:ascii="Georgia" w:hAnsi="Georgia"/>
        </w:rPr>
        <w:t xml:space="preserve"> and the late modern search for a universal science of language. </w:t>
      </w:r>
      <w:r w:rsidRPr="007660EC">
        <w:rPr>
          <w:rStyle w:val="StyleUnderline"/>
          <w:rFonts w:ascii="Georgia" w:hAnsi="Georgia"/>
        </w:rPr>
        <w:t>This disruption of the Enlightenment linguistic project is of fundamental importance since it allows a rearrangement of the relationship between notions of human freedom and</w:t>
      </w:r>
      <w:r w:rsidRPr="007660EC">
        <w:rPr>
          <w:rFonts w:ascii="Georgia" w:hAnsi="Georgia"/>
        </w:rPr>
        <w:t xml:space="preserve"> notions of human </w:t>
      </w:r>
      <w:r w:rsidRPr="007660EC">
        <w:rPr>
          <w:rStyle w:val="StyleUnderline"/>
          <w:rFonts w:ascii="Georgia" w:hAnsi="Georgia"/>
        </w:rPr>
        <w:t>essence.</w:t>
      </w:r>
      <w:r w:rsidRPr="007660EC">
        <w:rPr>
          <w:rFonts w:ascii="Georgia" w:hAnsi="Georgia"/>
        </w:rPr>
        <w:t xml:space="preserve"> More speciWcally, the emergence from political, economic, and sexual objection of </w:t>
      </w:r>
      <w:r w:rsidRPr="007660EC">
        <w:rPr>
          <w:rStyle w:val="StyleUnderline"/>
          <w:rFonts w:ascii="Georgia" w:hAnsi="Georgia"/>
        </w:rPr>
        <w:t>the radical materiality and syntax that animates black performances indicates a freedom drive that is expressed always and everywhere</w:t>
      </w:r>
      <w:r w:rsidRPr="007660EC">
        <w:rPr>
          <w:rFonts w:ascii="Georgia" w:hAnsi="Georgia"/>
        </w:rPr>
        <w:t xml:space="preserve"> throughout their graphic (re)production. In Caribbean Discourse Edouard Glissant writes: From the outset (that is from the moment Creole is forged as a medium of communication between slave and master), </w:t>
      </w:r>
      <w:r w:rsidRPr="007660EC">
        <w:rPr>
          <w:rStyle w:val="Emphasis"/>
          <w:rFonts w:ascii="Georgia" w:hAnsi="Georgia"/>
        </w:rPr>
        <w:t xml:space="preserve">the spoken imposes on the slave its particular syntax. </w:t>
      </w:r>
      <w:r w:rsidRPr="007660EC">
        <w:rPr>
          <w:rFonts w:ascii="Georgia" w:hAnsi="Georgia"/>
        </w:rPr>
        <w:t xml:space="preserve">For Caribbean man, the word is Wrst and foremost sound. Noise is essential to speech. Din is discourse. . . . </w:t>
      </w:r>
      <w:r w:rsidRPr="007660EC">
        <w:rPr>
          <w:rStyle w:val="StyleUnderline"/>
          <w:rFonts w:ascii="Georgia" w:hAnsi="Georgia"/>
        </w:rPr>
        <w:t xml:space="preserve">Since speech was forbidden, slaves camouflaged the word under the provocative intensity of the scream. It was taken to be nothing but </w:t>
      </w:r>
      <w:r w:rsidRPr="007660EC">
        <w:rPr>
          <w:rStyle w:val="Emphasis"/>
          <w:rFonts w:ascii="Georgia" w:hAnsi="Georgia"/>
        </w:rPr>
        <w:t>the call of a wild animal.</w:t>
      </w:r>
      <w:r w:rsidRPr="007660EC">
        <w:rPr>
          <w:rFonts w:ascii="Georgia" w:hAnsi="Georgia"/>
        </w:rPr>
        <w:t xml:space="preserve"> This is how the dispossessed man organized his speech by weaving it into the apparently meaningless texture of extreme noise.8 Lingering with Glissant’s formulations produces certain insights. The Wrst is that the temporal condensation and acceleration of the trajectory of black performances, which is to say black history, is a real problem and a real chance for the philosophy of history. The second is that the </w:t>
      </w:r>
      <w:r w:rsidRPr="007660EC">
        <w:rPr>
          <w:rStyle w:val="StyleUnderline"/>
          <w:rFonts w:ascii="Georgia" w:hAnsi="Georgia"/>
        </w:rPr>
        <w:t>animative materiality</w:t>
      </w:r>
      <w:r w:rsidRPr="007660EC">
        <w:rPr>
          <w:rFonts w:ascii="Georgia" w:hAnsi="Georgia"/>
        </w:rPr>
        <w:t xml:space="preserve">—the aesthetic, political, sexual, and racial force— of the ensemble of objects that we might call black performances, black history, blackness, </w:t>
      </w:r>
      <w:r w:rsidRPr="007660EC">
        <w:rPr>
          <w:rStyle w:val="StyleUnderline"/>
          <w:rFonts w:ascii="Georgia" w:hAnsi="Georgia"/>
        </w:rPr>
        <w:t>is a real problem</w:t>
      </w:r>
      <w:r w:rsidRPr="007660EC">
        <w:rPr>
          <w:rFonts w:ascii="Georgia" w:hAnsi="Georgia"/>
        </w:rPr>
        <w:t xml:space="preserve"> and a real chance for the philosophy RESISTANCE OF THE OBJECT – 7 of human being (which would necessarily bear and be irreducible to what is called, or what somebody might hope someday to call, subjectivity). One of the implications of blackness, if it is set to work in and on such philosophy, is that those manifestations of the future in the degraded present that C. L. R. James described can never be understood simply as illusory. The knowledge of the future in the present is bound up with what is given in something Marx could only subjunctively imagine: </w:t>
      </w:r>
      <w:r w:rsidRPr="007660EC">
        <w:rPr>
          <w:rStyle w:val="Emphasis"/>
          <w:rFonts w:ascii="Georgia" w:hAnsi="Georgia"/>
        </w:rPr>
        <w:t>the commodity who speaks</w:t>
      </w:r>
      <w:r w:rsidRPr="007660EC">
        <w:rPr>
          <w:rFonts w:ascii="Georgia" w:hAnsi="Georgia"/>
        </w:rPr>
        <w:t xml:space="preserve">. Here is the relevant passage from volume 1 of Capital, at the end of the chapter on “The Commodity,” at the end of the section called “The Fetishism of the Commodity and Its Secret.” But, to avoid anticipating, we will content ourselves here with one more example relating to the commodity-form itself. </w:t>
      </w:r>
      <w:r w:rsidRPr="007660EC">
        <w:rPr>
          <w:rStyle w:val="StyleUnderline"/>
          <w:rFonts w:ascii="Georgia" w:hAnsi="Georgia"/>
        </w:rPr>
        <w:t>If commodities could speak they would say this</w:t>
      </w:r>
      <w:r w:rsidRPr="007660EC">
        <w:rPr>
          <w:rStyle w:val="Emphasis"/>
          <w:rFonts w:ascii="Georgia" w:hAnsi="Georgia"/>
        </w:rPr>
        <w:t xml:space="preserve">: our use-value may interest men, but it does not belong to us as objects. </w:t>
      </w:r>
      <w:r w:rsidRPr="007660EC">
        <w:rPr>
          <w:rStyle w:val="StyleUnderline"/>
          <w:rFonts w:ascii="Georgia" w:hAnsi="Georgia"/>
        </w:rPr>
        <w:t xml:space="preserve">What does belong to us as objects, however, is our value. </w:t>
      </w:r>
      <w:r w:rsidRPr="007660EC">
        <w:rPr>
          <w:rFonts w:ascii="Georgia" w:hAnsi="Georgia"/>
        </w:rPr>
        <w:t xml:space="preserve">Our own intercourse as commodities proves it. We relate to each other merely as exchange-values. Now listen how those commodities speak </w:t>
      </w:r>
      <w:r w:rsidRPr="007660EC">
        <w:rPr>
          <w:rFonts w:ascii="Georgia" w:hAnsi="Georgia"/>
        </w:rPr>
        <w:lastRenderedPageBreak/>
        <w:t>through the mouth of the economist: “</w:t>
      </w:r>
      <w:r w:rsidRPr="007660EC">
        <w:rPr>
          <w:rStyle w:val="StyleUnderline"/>
          <w:rFonts w:ascii="Georgia" w:hAnsi="Georgia"/>
        </w:rPr>
        <w:t>Value (i.e., exchange-value) is a property of things</w:t>
      </w:r>
      <w:r w:rsidRPr="007660EC">
        <w:rPr>
          <w:rFonts w:ascii="Georgia" w:hAnsi="Georgia"/>
        </w:rPr>
        <w:t xml:space="preserve">, riches (i.e., usevalue) </w:t>
      </w:r>
      <w:r w:rsidRPr="007660EC">
        <w:rPr>
          <w:rStyle w:val="StyleUnderline"/>
          <w:rFonts w:ascii="Georgia" w:hAnsi="Georgia"/>
        </w:rPr>
        <w:t>of man.</w:t>
      </w:r>
      <w:r w:rsidRPr="007660EC">
        <w:rPr>
          <w:rFonts w:ascii="Georgia" w:hAnsi="Georgia"/>
        </w:rPr>
        <w:t xml:space="preserve"> Value in this sense necessarily implies exchanges, riches do not.” “Riches (use-value) are the attribute of man, </w:t>
      </w:r>
      <w:r w:rsidRPr="007660EC">
        <w:rPr>
          <w:rStyle w:val="StyleUnderline"/>
          <w:rFonts w:ascii="Georgia" w:hAnsi="Georgia"/>
        </w:rPr>
        <w:t>value is the attribute of commodities.</w:t>
      </w:r>
      <w:r w:rsidRPr="007660EC">
        <w:rPr>
          <w:rFonts w:ascii="Georgia" w:hAnsi="Georgia"/>
        </w:rPr>
        <w:t xml:space="preserve"> A man or a community is rich, a pearl or a diamond is valuable. . . . A pearl or a diamond is valuable as a pearl or diamond.” So far no chemist has ever discovered exchange-value either in a pearl or a diamond. The economists who have discovered this chemical substance, and who lay special claim to critical acumen, nevertheless Wnd that the use-value of material objects belongs to them independently of their material properties, while their value, on the other hand, forms a part of them as objects. What conWrms them in this view is the peculiar circumstance that the use-value of a thing is realized without exchange, i.e. in a social process. Who would not call to mind at this point the advice given by the good Dogberry to the night-watchman Seacoal? 8 – RESISTANCE OF THE OBJECT “To be a well-favoured man is the gift of fortune; but reading and writing comes by nature.”9 The difWculty of this passage is partly due to its dual ventriloquizations. Marx produces a discourse of his own to put into the mouth of dumb commodities before he reproduces what he Wgures as </w:t>
      </w:r>
      <w:r w:rsidRPr="007660EC">
        <w:rPr>
          <w:rStyle w:val="StyleUnderline"/>
          <w:rFonts w:ascii="Georgia" w:hAnsi="Georgia"/>
        </w:rPr>
        <w:t xml:space="preserve">the impossible speech of commodities magically given through the mouths of classical economists. </w:t>
      </w:r>
      <w:r w:rsidRPr="007660EC">
        <w:rPr>
          <w:rFonts w:ascii="Georgia" w:hAnsi="Georgia"/>
        </w:rPr>
        <w:t xml:space="preserve">The difWculty of the passage is intensiWed when Marx goes on to critique both instances of imagined speech. These instances contradict one another but Marx comes down neither on the side of speech he produces nor on that of the speech of classical economists that he reproduces. Instead he traverses what he conceives of as the empty space between these formulations, that space being the impossible material substance of the commodity’s impossible speech. In this regard, </w:t>
      </w:r>
      <w:r w:rsidRPr="007660EC">
        <w:rPr>
          <w:rStyle w:val="StyleUnderline"/>
          <w:rFonts w:ascii="Georgia" w:hAnsi="Georgia"/>
        </w:rPr>
        <w:t>what is at stake is not what the commodity says but that the commodity says or, more properly, that the commodity, in its inability to say, must be made to say.</w:t>
      </w:r>
      <w:r w:rsidRPr="007660EC">
        <w:rPr>
          <w:rFonts w:ascii="Georgia" w:hAnsi="Georgia"/>
        </w:rPr>
        <w:t xml:space="preserve"> It is, more precisely, the idea of the commodity’s speech that </w:t>
      </w:r>
      <w:r w:rsidRPr="007660EC">
        <w:rPr>
          <w:rStyle w:val="Emphasis"/>
          <w:rFonts w:ascii="Georgia" w:hAnsi="Georgia"/>
        </w:rPr>
        <w:t>Marx</w:t>
      </w:r>
      <w:r w:rsidRPr="007660EC">
        <w:rPr>
          <w:rFonts w:ascii="Georgia" w:hAnsi="Georgia"/>
        </w:rPr>
        <w:t xml:space="preserve"> critiques, and this is because he </w:t>
      </w:r>
      <w:r w:rsidRPr="007660EC">
        <w:rPr>
          <w:rStyle w:val="Emphasis"/>
          <w:rFonts w:ascii="Georgia" w:hAnsi="Georgia"/>
        </w:rPr>
        <w:t>believes neither in the fact nor in the possibility of such speech.</w:t>
      </w:r>
      <w:r w:rsidRPr="007660EC">
        <w:rPr>
          <w:rFonts w:ascii="Georgia" w:hAnsi="Georgia"/>
        </w:rPr>
        <w:t xml:space="preserve"> Nevertheless, </w:t>
      </w:r>
      <w:r w:rsidRPr="007660EC">
        <w:rPr>
          <w:rStyle w:val="Emphasis"/>
          <w:rFonts w:ascii="Georgia" w:hAnsi="Georgia"/>
        </w:rPr>
        <w:t xml:space="preserve">this critique of the idea of the commodity’s speech only becomes operative by way of a deconstruction of the specific meaning of those impossible or unreal propositions imposed upon the commodity from outside. </w:t>
      </w:r>
      <w:r w:rsidRPr="007660EC">
        <w:rPr>
          <w:rFonts w:ascii="Georgia" w:hAnsi="Georgia"/>
        </w:rPr>
        <w:t xml:space="preserve">The words Marx puts into the commodity’s mouth are these: “our use value . . . does not belong to us as objects. What does belong to us as objects, however, is our value,” where value equals exchange value. Marx has the commodity go on to assert that commodities only relate to one another as exchange-values, that this is proven by the necessarily social intercourse in which commodities might be said to discover themselves. Therefore, </w:t>
      </w:r>
      <w:r w:rsidRPr="007660EC">
        <w:rPr>
          <w:rStyle w:val="StyleUnderline"/>
          <w:rFonts w:ascii="Georgia" w:hAnsi="Georgia"/>
        </w:rPr>
        <w:t>the commodity discovers herself, comes to know herself, only as a function of having been</w:t>
      </w:r>
      <w:r w:rsidRPr="007660EC">
        <w:rPr>
          <w:rFonts w:ascii="Georgia" w:hAnsi="Georgia"/>
        </w:rPr>
        <w:t xml:space="preserve"> exchanged, having been </w:t>
      </w:r>
      <w:r w:rsidRPr="007660EC">
        <w:rPr>
          <w:rStyle w:val="StyleUnderline"/>
          <w:rFonts w:ascii="Georgia" w:hAnsi="Georgia"/>
        </w:rPr>
        <w:t xml:space="preserve">embedded in a mode of sociality that is shaped by exchange. </w:t>
      </w:r>
      <w:r w:rsidRPr="007660EC">
        <w:rPr>
          <w:rFonts w:ascii="Georgia" w:hAnsi="Georgia"/>
        </w:rPr>
        <w:t xml:space="preserve">The words of the commodity that are spoken through the mouths of the classical economists are roughly these: riches (i.e., use-value) are independent of the materiality of objects, but value, which is to say RESISTANCE OF THE OBJECT – 9 exchange-value, is a material part of the object. “A man or a commodity is rich, a pearl or a diamond is valuable.” This is because a pearl or a diamond is exchangeable. Though he agrees with the classical economists when they assert that value necessarily implies exchange, Marx chafes at the notion that value is an inherent part of the object. “No chemist,” he argues, “has discovered exchange-value either in a pearl or a diamond.” For Marx, this chemical substance called exchange-value has not been found because it does not exist. More precisely, Marx facetiously places this discovery in an unachievable future without having considered the conditions under which such a discovery might be made. Those conditions are precisely the fact of the commodity’s speech, which Marx dismisses in his critique of the very idea. “So far no chemist has ever discovered exchange-value either in a pearl or a diamond” because pearls or diamonds have not been heard to speak. The impossible chemical substance of the object’s (exchange-)value is the fact—the material, graphic, phonic substance—of the object’s speech. </w:t>
      </w:r>
      <w:r w:rsidRPr="007660EC">
        <w:rPr>
          <w:rFonts w:ascii="Georgia" w:hAnsi="Georgia"/>
        </w:rPr>
        <w:lastRenderedPageBreak/>
        <w:t xml:space="preserve">Speech will have been the cutting augmentation of the already existing chemistry of objects, but </w:t>
      </w:r>
      <w:r w:rsidRPr="007660EC">
        <w:rPr>
          <w:rStyle w:val="Emphasis"/>
          <w:rFonts w:ascii="Georgia" w:hAnsi="Georgia"/>
        </w:rPr>
        <w:t>the object’s speech, the commodity’s speech, is impossible</w:t>
      </w:r>
      <w:r w:rsidRPr="007660EC">
        <w:rPr>
          <w:rFonts w:ascii="Georgia" w:hAnsi="Georgia"/>
        </w:rPr>
        <w:t xml:space="preserve">, that impossibility being the Wnal refutation of whatever the commodity will have said. Marx argues that the classical economists believe “that the usevalue of material objects belongs to them independently of their material properties.” He further asserts that they are conWned in this view by the nonsocial realization of use-value—the fact that its realization does not come by way of exchange. When he makes these assertions, Marx moves in an already well-established choreography of approach and withdrawal from a possibility of discovery that Douglass already recited: the (exchange-)value of the speaking commodity exists also, as it were, before exchange. Moreover, </w:t>
      </w:r>
      <w:r w:rsidRPr="007660EC">
        <w:rPr>
          <w:rStyle w:val="StyleUnderline"/>
          <w:rFonts w:ascii="Georgia" w:hAnsi="Georgia"/>
        </w:rPr>
        <w:t xml:space="preserve">it exists precisely as the capacity for </w:t>
      </w:r>
      <w:r w:rsidRPr="007660EC">
        <w:rPr>
          <w:rFonts w:ascii="Georgia" w:hAnsi="Georgia"/>
        </w:rPr>
        <w:t xml:space="preserve">exchange and the </w:t>
      </w:r>
      <w:r w:rsidRPr="007660EC">
        <w:rPr>
          <w:rStyle w:val="StyleUnderline"/>
          <w:rFonts w:ascii="Georgia" w:hAnsi="Georgia"/>
        </w:rPr>
        <w:t xml:space="preserve">capacity for a </w:t>
      </w:r>
      <w:r w:rsidRPr="007660EC">
        <w:rPr>
          <w:rStyle w:val="Emphasis"/>
          <w:rFonts w:ascii="Georgia" w:hAnsi="Georgia"/>
        </w:rPr>
        <w:t>literary, performative, phonographic disruption of the protocols of exchange</w:t>
      </w:r>
      <w:r w:rsidRPr="007660EC">
        <w:rPr>
          <w:rFonts w:ascii="Georgia" w:hAnsi="Georgia"/>
        </w:rPr>
        <w:t xml:space="preserve">. This dual possibility comes by a nature that is and at the same time is social and historical, a nature that is given as a kind of anticipatory sociality and historicity. To think the possibility of an (exchange-)value that is prior to exchange, and to think the reproductive and incantatory assertion of 10 – RESISTANCE OF THE OBJECT that possibility as the objection to exchange that is exchange’s condition of possibility, is to put oneself in the way of an ongoing line of discovery, of coming upon, of invention. The discovery of the chemical substance that is produced in and by Marx’s counterfactual is the achievement of Douglass’s line given in and as the theory and practice of everyday life where the spectacular and the mundane encounter one another all the time. It is an achievement we’ll see given in the primal scene of Aunt Hester’s objection to exchange, an achievement given in speech, literary phonography, and their disruption. What is sounded through Douglass is </w:t>
      </w:r>
      <w:r w:rsidRPr="007660EC">
        <w:rPr>
          <w:rStyle w:val="StyleUnderline"/>
          <w:rFonts w:ascii="Georgia" w:hAnsi="Georgia"/>
        </w:rPr>
        <w:t>a theory of value—an</w:t>
      </w:r>
      <w:r w:rsidRPr="007660EC">
        <w:rPr>
          <w:rFonts w:ascii="Georgia" w:hAnsi="Georgia"/>
        </w:rPr>
        <w:t xml:space="preserve"> objective and </w:t>
      </w:r>
      <w:r w:rsidRPr="007660EC">
        <w:rPr>
          <w:rStyle w:val="Emphasis"/>
          <w:rFonts w:ascii="Georgia" w:hAnsi="Georgia"/>
        </w:rPr>
        <w:t>objectional,</w:t>
      </w:r>
      <w:r w:rsidRPr="007660EC">
        <w:rPr>
          <w:rFonts w:ascii="Georgia" w:hAnsi="Georgia"/>
        </w:rPr>
        <w:t xml:space="preserve"> productive and reproductive </w:t>
      </w:r>
      <w:r w:rsidRPr="007660EC">
        <w:rPr>
          <w:rStyle w:val="Emphasis"/>
          <w:rFonts w:ascii="Georgia" w:hAnsi="Georgia"/>
        </w:rPr>
        <w:t>ontology</w:t>
      </w:r>
      <w:r w:rsidRPr="007660EC">
        <w:rPr>
          <w:rStyle w:val="StyleUnderline"/>
          <w:rFonts w:ascii="Georgia" w:hAnsi="Georgia"/>
        </w:rPr>
        <w:t xml:space="preserve">—whose primitive axiom is that commodities speak. </w:t>
      </w:r>
      <w:r w:rsidRPr="007660EC">
        <w:rPr>
          <w:rFonts w:ascii="Georgia" w:hAnsi="Georgia"/>
        </w:rPr>
        <w:t>The impossible example is given in order to avoid anticipation, but it works to establish the impossibility of such avoidance. Indeed, the example, in her reality, in the materiality of her speech as breath and sound, anticipates Marx. This sound was already a recording, just as our access to it is made possible only by way of recordings. We move within a series of phonographic anticipations, encrypted messages, sent and sending on frequencies Marx tunes to accidentally, for effect, without the necessary preparation. However, this absence of preparation or foresight in Marx—</w:t>
      </w:r>
      <w:r w:rsidRPr="007660EC">
        <w:rPr>
          <w:rStyle w:val="StyleUnderline"/>
          <w:rFonts w:ascii="Georgia" w:hAnsi="Georgia"/>
        </w:rPr>
        <w:t>an anticipatory refusal to anticipate, an obversive or anti- and anteimprovisation—is condition of possibility of a richly augmented encounter with the</w:t>
      </w:r>
      <w:r w:rsidRPr="007660EC">
        <w:rPr>
          <w:rFonts w:ascii="Georgia" w:hAnsi="Georgia"/>
        </w:rPr>
        <w:t xml:space="preserve"> chain of messages the </w:t>
      </w:r>
      <w:r w:rsidRPr="007660EC">
        <w:rPr>
          <w:rStyle w:val="StyleUnderline"/>
          <w:rFonts w:ascii="Georgia" w:hAnsi="Georgia"/>
        </w:rPr>
        <w:t>(re)sounding speech of the commodity</w:t>
      </w:r>
      <w:r w:rsidRPr="007660EC">
        <w:rPr>
          <w:rFonts w:ascii="Georgia" w:hAnsi="Georgia"/>
        </w:rPr>
        <w:t xml:space="preserve"> cuts and carries. The intensity and density of what could be thought here as his alternative modes of preparation make possible a whole other experience of the music of the event of the object’s speech. Moving, then, in the critical remixing of nonconvergent tracks, modes of preparation, traditions, we can think how the commodity who speaks, </w:t>
      </w:r>
      <w:r w:rsidRPr="007660EC">
        <w:rPr>
          <w:rStyle w:val="StyleUnderline"/>
          <w:rFonts w:ascii="Georgia" w:hAnsi="Georgia"/>
        </w:rPr>
        <w:t>in speaking, in the sound—</w:t>
      </w:r>
      <w:r w:rsidRPr="007660EC">
        <w:rPr>
          <w:rStyle w:val="Emphasis"/>
          <w:rFonts w:ascii="Georgia" w:hAnsi="Georgia"/>
        </w:rPr>
        <w:t>the inspirited materiality</w:t>
      </w:r>
      <w:r w:rsidRPr="007660EC">
        <w:rPr>
          <w:rStyle w:val="StyleUnderline"/>
          <w:rFonts w:ascii="Georgia" w:hAnsi="Georgia"/>
        </w:rPr>
        <w:t xml:space="preserve">—of that speech, </w:t>
      </w:r>
      <w:r w:rsidRPr="007660EC">
        <w:rPr>
          <w:rStyle w:val="Emphasis"/>
          <w:rFonts w:ascii="Georgia" w:hAnsi="Georgia"/>
        </w:rPr>
        <w:t xml:space="preserve">constitutes a kind of temporal warp that disrupts and augments not only Marx but the mode of subjectivity that the ultimate object of </w:t>
      </w:r>
      <w:r w:rsidRPr="007660EC">
        <w:rPr>
          <w:rStyle w:val="StyleUnderline"/>
          <w:rFonts w:ascii="Georgia" w:hAnsi="Georgia"/>
        </w:rPr>
        <w:t xml:space="preserve">his critique, </w:t>
      </w:r>
      <w:r w:rsidRPr="007660EC">
        <w:rPr>
          <w:rStyle w:val="Emphasis"/>
          <w:rFonts w:ascii="Georgia" w:hAnsi="Georgia"/>
        </w:rPr>
        <w:t>capital,</w:t>
      </w:r>
      <w:r w:rsidRPr="007660EC">
        <w:rPr>
          <w:rFonts w:ascii="Georgia" w:hAnsi="Georgia"/>
        </w:rPr>
        <w:t xml:space="preserve"> both allows and disallows. All of this moves toward the secret Marx revealed by way of the music he subjunctively mutes. Such </w:t>
      </w:r>
      <w:r w:rsidRPr="007660EC">
        <w:rPr>
          <w:rStyle w:val="StyleUnderline"/>
          <w:rFonts w:ascii="Georgia" w:hAnsi="Georgia"/>
        </w:rPr>
        <w:t>aurality is</w:t>
      </w:r>
      <w:r w:rsidRPr="007660EC">
        <w:rPr>
          <w:rFonts w:ascii="Georgia" w:hAnsi="Georgia"/>
        </w:rPr>
        <w:t xml:space="preserve">, in fact, what Marx called </w:t>
      </w:r>
      <w:r w:rsidRPr="007660EC">
        <w:rPr>
          <w:rStyle w:val="StyleUnderline"/>
          <w:rFonts w:ascii="Georgia" w:hAnsi="Georgia"/>
        </w:rPr>
        <w:t xml:space="preserve">the “sensuous outburst of </w:t>
      </w:r>
      <w:r w:rsidRPr="007660EC">
        <w:rPr>
          <w:rFonts w:ascii="Georgia" w:hAnsi="Georgia"/>
        </w:rPr>
        <w:t xml:space="preserve">[our] </w:t>
      </w:r>
      <w:r w:rsidRPr="007660EC">
        <w:rPr>
          <w:rStyle w:val="StyleUnderline"/>
          <w:rFonts w:ascii="Georgia" w:hAnsi="Georgia"/>
        </w:rPr>
        <w:t>essential activity</w:t>
      </w:r>
      <w:r w:rsidRPr="007660EC">
        <w:rPr>
          <w:rFonts w:ascii="Georgia" w:hAnsi="Georgia"/>
        </w:rPr>
        <w:t xml:space="preserve">.”10 It is a passion wherein “the senses have . . . RESISTANCE OF THE OBJECT – 11 become theoreticians in their immediate practice.”11 </w:t>
      </w:r>
      <w:r w:rsidRPr="007660EC">
        <w:rPr>
          <w:rStyle w:val="StyleUnderline"/>
          <w:rFonts w:ascii="Georgia" w:hAnsi="Georgia"/>
        </w:rPr>
        <w:t>The commodity</w:t>
      </w:r>
      <w:r w:rsidRPr="007660EC">
        <w:rPr>
          <w:rFonts w:ascii="Georgia" w:hAnsi="Georgia"/>
        </w:rPr>
        <w:t xml:space="preserve"> whose speech sounds </w:t>
      </w:r>
      <w:r w:rsidRPr="007660EC">
        <w:rPr>
          <w:rStyle w:val="Emphasis"/>
          <w:rFonts w:ascii="Georgia" w:hAnsi="Georgia"/>
        </w:rPr>
        <w:t xml:space="preserve">embodies the critique of value, of private property, of the sign. </w:t>
      </w:r>
      <w:r w:rsidRPr="007660EC">
        <w:rPr>
          <w:rStyle w:val="StyleUnderline"/>
          <w:rFonts w:ascii="Georgia" w:hAnsi="Georgia"/>
        </w:rPr>
        <w:t>Such embodiment is also bound to the (critique of ) reading and writing</w:t>
      </w:r>
      <w:r w:rsidRPr="007660EC">
        <w:rPr>
          <w:rFonts w:ascii="Georgia" w:hAnsi="Georgia"/>
        </w:rPr>
        <w:t xml:space="preserve">, oft conceived by clowns and intellectuals as the natural attributes of </w:t>
      </w:r>
      <w:r w:rsidRPr="007660EC">
        <w:rPr>
          <w:rStyle w:val="StyleUnderline"/>
          <w:rFonts w:ascii="Georgia" w:hAnsi="Georgia"/>
        </w:rPr>
        <w:t>whoever would hope to be known as human.</w:t>
      </w:r>
    </w:p>
    <w:p w14:paraId="7AF484C4" w14:textId="77777777" w:rsidR="00A24CDA" w:rsidRPr="007660EC" w:rsidRDefault="00A24CDA" w:rsidP="00A24CDA">
      <w:pPr>
        <w:rPr>
          <w:rFonts w:ascii="Georgia" w:hAnsi="Georgia"/>
        </w:rPr>
      </w:pPr>
      <w:r w:rsidRPr="007660EC">
        <w:rPr>
          <w:rFonts w:ascii="Georgia" w:hAnsi="Georgia"/>
        </w:rPr>
        <w:t>[HE CONTINUES]</w:t>
      </w:r>
    </w:p>
    <w:p w14:paraId="6EF07E36" w14:textId="284FB054" w:rsidR="00A24CDA" w:rsidRPr="007660EC" w:rsidRDefault="00A24CDA" w:rsidP="00A24CDA">
      <w:pPr>
        <w:rPr>
          <w:rFonts w:ascii="Georgia" w:hAnsi="Georgia"/>
          <w:u w:val="single"/>
        </w:rPr>
      </w:pPr>
      <w:r w:rsidRPr="007660EC">
        <w:rPr>
          <w:rFonts w:ascii="Georgia" w:hAnsi="Georgia"/>
        </w:rPr>
        <w:lastRenderedPageBreak/>
        <w:t xml:space="preserve">Part of the project this drive animates is the improvisation through the opposition of </w:t>
      </w:r>
      <w:r w:rsidRPr="007660EC">
        <w:rPr>
          <w:rStyle w:val="StyleUnderline"/>
          <w:rFonts w:ascii="Georgia" w:hAnsi="Georgia"/>
        </w:rPr>
        <w:t xml:space="preserve">spirit and matter </w:t>
      </w:r>
      <w:r w:rsidRPr="007660EC">
        <w:rPr>
          <w:rFonts w:ascii="Georgia" w:hAnsi="Georgia"/>
        </w:rPr>
        <w:t xml:space="preserve">that </w:t>
      </w:r>
      <w:r w:rsidRPr="007660EC">
        <w:rPr>
          <w:rStyle w:val="StyleUnderline"/>
          <w:rFonts w:ascii="Georgia" w:hAnsi="Georgia"/>
        </w:rPr>
        <w:t>is instantiated when the object, the commodity, sounds.</w:t>
      </w:r>
      <w:r w:rsidRPr="007660EC">
        <w:rPr>
          <w:rFonts w:ascii="Georgia" w:hAnsi="Georgia"/>
        </w:rPr>
        <w:t xml:space="preserve"> Marx’s counterfactual (“If the commodity could speak, it would say . . .”) is broken by a commodity and by the trace of a subjectivity structure born in objection that he neither realizes nor anticipates. There is something more here than alienation and fetishization that works, with regard to Marx, as a preWgurative critique. However, according to Ferdinand de Saussure, and in extension of Marx’s analytic, the value of the sign is arbitrary, conventional, differential, neither intrinsic nor iconic, not reducible to but rather only discernible in the reduction of phonic substance. In any case, it is impossible that sound, as a material element, should in itself be part of the language. Sound is merely something ancillary, a material the language uses. All conventional values have the characteristic of being distinct from the tangible element which serves as their vehicle. </w:t>
      </w:r>
      <w:r w:rsidRPr="007660EC">
        <w:rPr>
          <w:rStyle w:val="Emphasis"/>
          <w:rFonts w:ascii="Georgia" w:hAnsi="Georgia"/>
        </w:rPr>
        <w:t>It is not the metal in a coin which determines its value</w:t>
      </w:r>
      <w:r w:rsidRPr="007660EC">
        <w:rPr>
          <w:rFonts w:ascii="Georgia" w:hAnsi="Georgia"/>
        </w:rPr>
        <w:t xml:space="preserve">. A crown piece nominally worth Wve francs contains only half that sum in silver. Its value varies somewhat according to the efWgy it bears. It is worth rather more or rather less on different sides of a political frontier. Considerations of the same order are even more pertinent to linguistic signals. Linguistic signals are not in essence phonetic. </w:t>
      </w:r>
      <w:r w:rsidRPr="007660EC">
        <w:rPr>
          <w:rStyle w:val="Emphasis"/>
          <w:rFonts w:ascii="Georgia" w:hAnsi="Georgia"/>
        </w:rPr>
        <w:t xml:space="preserve">They are not physical in any way. </w:t>
      </w:r>
      <w:r w:rsidRPr="007660EC">
        <w:rPr>
          <w:rFonts w:ascii="Georgia" w:hAnsi="Georgia"/>
        </w:rPr>
        <w:t xml:space="preserve">They are constituted solely by differences which distinguish one such sound pattern from another.12 The value of the sign, its necessary relation to the possibility of (a universal science of and a universal) language, is only given in the absence or supercession of, or the abstraction from, sounded speech— its essential materiality is rendered ancillary by the crossing of an immaterial border or by a differentializing inscription. Similarly, </w:t>
      </w:r>
      <w:r w:rsidRPr="007660EC">
        <w:rPr>
          <w:rStyle w:val="Emphasis"/>
          <w:rFonts w:ascii="Georgia" w:hAnsi="Georgia"/>
        </w:rPr>
        <w:t>the truth about the value of the commodity is tied precisely to the impossibility of its speaking, for if the commodity could speak it would have intrinsic value, it would be infused with a certain spirit, a certain value given not from the outside, and would, therefore, contradict the thesis on value</w:t>
      </w:r>
      <w:r w:rsidRPr="007660EC">
        <w:rPr>
          <w:rFonts w:ascii="Georgia" w:hAnsi="Georgia"/>
        </w:rPr>
        <w:t xml:space="preserve">—that it is not intrinsic—that Marx assigns it. </w:t>
      </w:r>
      <w:r w:rsidRPr="007660EC">
        <w:rPr>
          <w:rStyle w:val="StyleUnderline"/>
          <w:rFonts w:ascii="Georgia" w:hAnsi="Georgia"/>
        </w:rPr>
        <w:t xml:space="preserve">The speaking </w:t>
      </w:r>
      <w:r w:rsidRPr="007660EC">
        <w:rPr>
          <w:rFonts w:ascii="Georgia" w:hAnsi="Georgia"/>
        </w:rPr>
        <w:t xml:space="preserve">RESISTANCE OF THE OBJECT – 13 commodity thus </w:t>
      </w:r>
      <w:r w:rsidRPr="007660EC">
        <w:rPr>
          <w:rStyle w:val="StyleUnderline"/>
          <w:rFonts w:ascii="Georgia" w:hAnsi="Georgia"/>
        </w:rPr>
        <w:t>cuts Marx</w:t>
      </w:r>
      <w:r w:rsidRPr="007660EC">
        <w:rPr>
          <w:rFonts w:ascii="Georgia" w:hAnsi="Georgia"/>
        </w:rPr>
        <w:t xml:space="preserve">; but the shrieking commodity cuts Saussure, thereby cutting Marx doubly: this </w:t>
      </w:r>
      <w:r w:rsidRPr="007660EC">
        <w:rPr>
          <w:rStyle w:val="StyleUnderline"/>
          <w:rFonts w:ascii="Georgia" w:hAnsi="Georgia"/>
        </w:rPr>
        <w:t>by way of an irruption of phonic substance</w:t>
      </w:r>
      <w:r w:rsidRPr="007660EC">
        <w:rPr>
          <w:rFonts w:ascii="Georgia" w:hAnsi="Georgia"/>
        </w:rPr>
        <w:t xml:space="preserve"> that cuts and augments meaning with a phonographic, rematerializing inscription. </w:t>
      </w:r>
      <w:r w:rsidRPr="007660EC">
        <w:rPr>
          <w:rStyle w:val="StyleUnderline"/>
          <w:rFonts w:ascii="Georgia" w:hAnsi="Georgia"/>
        </w:rPr>
        <w:t>That irruption breaks down the distinction between what is intrinsic and what is given by or of the outside</w:t>
      </w:r>
      <w:r w:rsidRPr="007660EC">
        <w:rPr>
          <w:rFonts w:ascii="Georgia" w:hAnsi="Georgia"/>
        </w:rPr>
        <w:t xml:space="preserve">; here what is given inside is that which is out-from-the-outside, a spirit manifest in its material expense or aspiration. For Saussure such speech is degraded, say, by accent, a deuniversalizing, material difference; for Chomsky it is degraded by a deuniversalizing agrammaticality, but Glissant knows that “the [scarred] spoken imposes on the slave its particular syntax.” These material degradations—Wssures or invaginations of a foreclosed universality, a heroic but bounded eroticism—are black performances. </w:t>
      </w:r>
      <w:r w:rsidRPr="007660EC">
        <w:rPr>
          <w:rStyle w:val="StyleUnderline"/>
          <w:rFonts w:ascii="Georgia" w:hAnsi="Georgia"/>
        </w:rPr>
        <w:t xml:space="preserve">There occurs in such performances a revaluation or reconstruction of value, one disruptive of the oppositions of speech and writing, and spirit and </w:t>
      </w:r>
      <w:r w:rsidR="0094384F" w:rsidRPr="007660EC">
        <w:rPr>
          <w:rStyle w:val="StyleUnderline"/>
          <w:rFonts w:ascii="Georgia" w:hAnsi="Georgia"/>
        </w:rPr>
        <w:t xml:space="preserve">matter. </w:t>
      </w:r>
    </w:p>
    <w:p w14:paraId="1B26BD9A" w14:textId="0C323BC5" w:rsidR="00A24CDA" w:rsidRPr="007660EC" w:rsidRDefault="0094384F" w:rsidP="00A24CDA">
      <w:pPr>
        <w:pStyle w:val="Heading4"/>
        <w:rPr>
          <w:rFonts w:ascii="Georgia" w:hAnsi="Georgia"/>
        </w:rPr>
      </w:pPr>
      <w:r w:rsidRPr="007660EC">
        <w:rPr>
          <w:rFonts w:ascii="Georgia" w:hAnsi="Georgia"/>
        </w:rPr>
        <w:t xml:space="preserve">Our method of poesies is </w:t>
      </w:r>
      <w:r w:rsidR="00A24CDA" w:rsidRPr="007660EC">
        <w:rPr>
          <w:rFonts w:ascii="Georgia" w:hAnsi="Georgia"/>
        </w:rPr>
        <w:t>an affirmation of survivalist pedagogy in the face of materialist, libidinal, and linguistic violence – this invokes a politic of reclamation which counteracts the meaninglessness of black life.</w:t>
      </w:r>
    </w:p>
    <w:p w14:paraId="38448AA6" w14:textId="77777777" w:rsidR="00A24CDA" w:rsidRPr="007660EC" w:rsidRDefault="00A24CDA" w:rsidP="00A24CDA">
      <w:pPr>
        <w:rPr>
          <w:rFonts w:ascii="Georgia" w:hAnsi="Georgia"/>
          <w:b/>
          <w:bCs/>
          <w:sz w:val="24"/>
        </w:rPr>
      </w:pPr>
      <w:r w:rsidRPr="007660EC">
        <w:rPr>
          <w:rStyle w:val="Style13ptBold"/>
          <w:rFonts w:ascii="Georgia" w:hAnsi="Georgia"/>
          <w:highlight w:val="cyan"/>
        </w:rPr>
        <w:t>Gumbs 10</w:t>
      </w:r>
      <w:r w:rsidRPr="007660EC">
        <w:rPr>
          <w:rStyle w:val="Style13ptBold"/>
          <w:rFonts w:ascii="Georgia" w:hAnsi="Georgia"/>
        </w:rPr>
        <w:t xml:space="preserve"> </w:t>
      </w:r>
      <w:r w:rsidRPr="007660EC">
        <w:rPr>
          <w:rFonts w:ascii="Georgia" w:hAnsi="Georgia"/>
          <w:sz w:val="16"/>
          <w:szCs w:val="18"/>
        </w:rPr>
        <w:t>(Alexis Gumbs - black queer feminist, Phd. Duke University, academic, organizer, revolutionary – ERW)</w:t>
      </w:r>
    </w:p>
    <w:p w14:paraId="3887C3A5" w14:textId="77777777" w:rsidR="00A24CDA" w:rsidRPr="007660EC" w:rsidRDefault="00A24CDA" w:rsidP="00A24CDA">
      <w:pPr>
        <w:pStyle w:val="card"/>
        <w:ind w:left="0"/>
        <w:rPr>
          <w:rStyle w:val="StyleUnderline"/>
          <w:rFonts w:ascii="Georgia" w:hAnsi="Georgia"/>
        </w:rPr>
      </w:pPr>
      <w:r w:rsidRPr="007660EC">
        <w:rPr>
          <w:rStyle w:val="StyleUnderline"/>
          <w:rFonts w:ascii="Georgia" w:hAnsi="Georgia"/>
        </w:rPr>
        <w:t>Survival. The condition of bare life</w:t>
      </w:r>
      <w:r w:rsidRPr="007660EC">
        <w:rPr>
          <w:rFonts w:ascii="Georgia" w:hAnsi="Georgia"/>
          <w:sz w:val="16"/>
        </w:rPr>
        <w:t>. The mythology of differential fitness. The continuity of property and properties. But survival is more than this.</w:t>
      </w:r>
      <w:r w:rsidRPr="007660EC">
        <w:rPr>
          <w:rFonts w:ascii="Georgia" w:hAnsi="Georgia"/>
          <w:b/>
          <w:u w:val="single"/>
        </w:rPr>
        <w:t xml:space="preserve"> </w:t>
      </w:r>
      <w:r w:rsidRPr="007660EC">
        <w:rPr>
          <w:rStyle w:val="Emphasis"/>
          <w:rFonts w:ascii="Georgia" w:hAnsi="Georgia"/>
          <w:highlight w:val="cyan"/>
        </w:rPr>
        <w:t>Survival</w:t>
      </w:r>
      <w:r w:rsidRPr="007660EC">
        <w:rPr>
          <w:rFonts w:ascii="Georgia" w:hAnsi="Georgia"/>
          <w:b/>
          <w:u w:val="single"/>
        </w:rPr>
        <w:t>,</w:t>
      </w:r>
      <w:r w:rsidRPr="007660EC">
        <w:rPr>
          <w:rFonts w:ascii="Georgia" w:hAnsi="Georgia"/>
          <w:sz w:val="16"/>
        </w:rPr>
        <w:t xml:space="preserve"> as it emerges as a key word in the theory and poetics of Audre Lorde and June Jordan </w:t>
      </w:r>
      <w:r w:rsidRPr="007660EC">
        <w:rPr>
          <w:rStyle w:val="Emphasis"/>
          <w:rFonts w:ascii="Georgia" w:hAnsi="Georgia"/>
        </w:rPr>
        <w:t xml:space="preserve">is a poetic term. It </w:t>
      </w:r>
      <w:r w:rsidRPr="007660EC">
        <w:rPr>
          <w:rStyle w:val="Emphasis"/>
          <w:rFonts w:ascii="Georgia" w:hAnsi="Georgia"/>
          <w:highlight w:val="cyan"/>
        </w:rPr>
        <w:t xml:space="preserve">provides the basis for the reconsideration </w:t>
      </w:r>
      <w:r w:rsidRPr="007660EC">
        <w:rPr>
          <w:rStyle w:val="Emphasis"/>
          <w:rFonts w:ascii="Georgia" w:hAnsi="Georgia"/>
        </w:rPr>
        <w:t xml:space="preserve">of its own meaning, and the reconsideration </w:t>
      </w:r>
      <w:r w:rsidRPr="007660EC">
        <w:rPr>
          <w:rStyle w:val="Emphasis"/>
          <w:rFonts w:ascii="Georgia" w:hAnsi="Georgia"/>
          <w:highlight w:val="cyan"/>
        </w:rPr>
        <w:t>of the meaning of “life,”</w:t>
      </w:r>
      <w:r w:rsidRPr="007660EC">
        <w:rPr>
          <w:rStyle w:val="StyleUnderline"/>
          <w:rFonts w:ascii="Georgia" w:hAnsi="Georgia"/>
        </w:rPr>
        <w:t xml:space="preserve"> that which “survival” queerly extends despite everything. </w:t>
      </w:r>
      <w:r w:rsidRPr="007660EC">
        <w:rPr>
          <w:rStyle w:val="Emphasis"/>
          <w:rFonts w:ascii="Georgia" w:hAnsi="Georgia"/>
          <w:highlight w:val="cyan"/>
        </w:rPr>
        <w:t xml:space="preserve">Survival is a pedagogy: </w:t>
      </w:r>
      <w:r w:rsidRPr="007660EC">
        <w:rPr>
          <w:rStyle w:val="Emphasis"/>
          <w:rFonts w:ascii="Georgia" w:hAnsi="Georgia"/>
        </w:rPr>
        <w:t xml:space="preserve">secret and </w:t>
      </w:r>
      <w:r w:rsidRPr="007660EC">
        <w:rPr>
          <w:rStyle w:val="Emphasis"/>
          <w:rFonts w:ascii="Georgia" w:hAnsi="Georgia"/>
          <w:highlight w:val="cyan"/>
        </w:rPr>
        <w:t xml:space="preserve">forbidden </w:t>
      </w:r>
      <w:r w:rsidRPr="007660EC">
        <w:rPr>
          <w:rStyle w:val="Emphasis"/>
          <w:rFonts w:ascii="Georgia" w:hAnsi="Georgia"/>
          <w:highlight w:val="cyan"/>
        </w:rPr>
        <w:lastRenderedPageBreak/>
        <w:t xml:space="preserve">knowledge that we pass on, educating each other into a set of skills </w:t>
      </w:r>
      <w:r w:rsidRPr="007660EC">
        <w:rPr>
          <w:rStyle w:val="Emphasis"/>
          <w:rFonts w:ascii="Georgia" w:hAnsi="Georgia"/>
        </w:rPr>
        <w:t xml:space="preserve">and beliefs </w:t>
      </w:r>
      <w:r w:rsidRPr="007660EC">
        <w:rPr>
          <w:rStyle w:val="Emphasis"/>
          <w:rFonts w:ascii="Georgia" w:hAnsi="Georgia"/>
          <w:highlight w:val="cyan"/>
        </w:rPr>
        <w:t xml:space="preserve">based on the queer premise that our lives are valuable in a way that the economization of our </w:t>
      </w:r>
      <w:r w:rsidRPr="007660EC">
        <w:rPr>
          <w:rStyle w:val="Emphasis"/>
          <w:rFonts w:ascii="Georgia" w:hAnsi="Georgia"/>
        </w:rPr>
        <w:t>labor, and the price of our</w:t>
      </w:r>
      <w:r w:rsidRPr="007660EC">
        <w:rPr>
          <w:rStyle w:val="Emphasis"/>
          <w:rFonts w:ascii="Georgia" w:hAnsi="Georgia"/>
          <w:highlight w:val="cyan"/>
        </w:rPr>
        <w:t xml:space="preserve"> flesh </w:t>
      </w:r>
      <w:r w:rsidRPr="007660EC">
        <w:rPr>
          <w:rStyle w:val="Emphasis"/>
          <w:rFonts w:ascii="Georgia" w:hAnsi="Georgia"/>
        </w:rPr>
        <w:t xml:space="preserve">in the market of racism </w:t>
      </w:r>
      <w:r w:rsidRPr="007660EC">
        <w:rPr>
          <w:rStyle w:val="Emphasis"/>
          <w:rFonts w:ascii="Georgia" w:hAnsi="Georgia"/>
          <w:highlight w:val="cyan"/>
        </w:rPr>
        <w:t>deny</w:t>
      </w:r>
      <w:r w:rsidRPr="007660EC">
        <w:rPr>
          <w:rStyle w:val="StyleUnderline"/>
          <w:rFonts w:ascii="Georgia" w:hAnsi="Georgia"/>
        </w:rPr>
        <w:t xml:space="preserve">. Survival is a mode of inquiry, providing a repertoire of critical insights, gained from discerning what approach to a political and economic framework we can afford from one moment to the next. </w:t>
      </w:r>
      <w:r w:rsidRPr="007660EC">
        <w:rPr>
          <w:rStyle w:val="Emphasis"/>
          <w:rFonts w:ascii="Georgia" w:hAnsi="Georgia"/>
          <w:highlight w:val="cyan"/>
        </w:rPr>
        <w:t>Survival is an afterlife</w:t>
      </w:r>
      <w:r w:rsidRPr="007660EC">
        <w:rPr>
          <w:rStyle w:val="StyleUnderline"/>
          <w:rFonts w:ascii="Georgia" w:hAnsi="Georgia"/>
          <w:highlight w:val="cyan"/>
        </w:rPr>
        <w:t>; by continuing to exist we challenge the processes that somehow failed to kill us this time. Survival is a</w:t>
      </w:r>
      <w:r w:rsidRPr="007660EC">
        <w:rPr>
          <w:rStyle w:val="StyleUnderline"/>
          <w:rFonts w:ascii="Georgia" w:hAnsi="Georgia"/>
        </w:rPr>
        <w:t xml:space="preserve"> performance, a </w:t>
      </w:r>
      <w:r w:rsidRPr="007660EC">
        <w:rPr>
          <w:rStyle w:val="StyleUnderline"/>
          <w:rFonts w:ascii="Georgia" w:hAnsi="Georgia"/>
          <w:highlight w:val="cyan"/>
        </w:rPr>
        <w:t xml:space="preserve">set of aesthetic invocations that produce belief and resonance. Survival is a poetic intervention into the </w:t>
      </w:r>
      <w:r w:rsidRPr="007660EC">
        <w:rPr>
          <w:rStyle w:val="StyleUnderline"/>
          <w:rFonts w:ascii="Georgia" w:hAnsi="Georgia"/>
        </w:rPr>
        <w:t xml:space="preserve">simplistic conclusion of </w:t>
      </w:r>
      <w:r w:rsidRPr="007660EC">
        <w:rPr>
          <w:rStyle w:val="StyleUnderline"/>
          <w:rFonts w:ascii="Georgia" w:hAnsi="Georgia"/>
          <w:highlight w:val="cyan"/>
        </w:rPr>
        <w:t xml:space="preserve">the political narrative: we were never meant to survive. </w:t>
      </w:r>
      <w:r w:rsidRPr="007660EC">
        <w:rPr>
          <w:rStyle w:val="StyleUnderline"/>
          <w:rFonts w:ascii="Georgia" w:hAnsi="Georgia"/>
        </w:rPr>
        <w:t xml:space="preserve">The “we” that was never meant to survive is </w:t>
      </w:r>
      <w:r w:rsidRPr="007660EC">
        <w:rPr>
          <w:rStyle w:val="StyleUnderline"/>
          <w:rFonts w:ascii="Georgia" w:hAnsi="Georgia"/>
          <w:highlight w:val="cyan"/>
        </w:rPr>
        <w:t>a challenge to the gospel of individualism</w:t>
      </w:r>
      <w:r w:rsidRPr="007660EC">
        <w:rPr>
          <w:rFonts w:ascii="Georgia" w:hAnsi="Georgia"/>
          <w:sz w:val="16"/>
        </w:rPr>
        <w:t>. The content of that “we” is at stake because survival redefines who we</w:t>
      </w:r>
      <w:r w:rsidRPr="007660EC">
        <w:rPr>
          <w:rFonts w:ascii="Georgia" w:hAnsi="Georgia" w:cs="Times"/>
          <w:sz w:val="16"/>
        </w:rPr>
        <w:t xml:space="preserve"> </w:t>
      </w:r>
      <w:r w:rsidRPr="007660EC">
        <w:rPr>
          <w:rFonts w:ascii="Georgia" w:hAnsi="Georgia"/>
          <w:sz w:val="16"/>
        </w:rPr>
        <w:t xml:space="preserve">are. For those of us who constitute the collection of people addressed by Audre Lorde’s ‘A Litany for Survival,” </w:t>
      </w:r>
      <w:r w:rsidRPr="007660EC">
        <w:rPr>
          <w:rStyle w:val="StyleUnderline"/>
          <w:rFonts w:ascii="Georgia" w:hAnsi="Georgia"/>
        </w:rPr>
        <w:t>the meanings of our lives have been slandered within an economy that uses narratives of racial inferiority, gender determinism, and sexual subjectivity to devalue our bodies, our breathing, our time. If we are survivors, who “we” are is the question of survival,</w:t>
      </w:r>
      <w:r w:rsidRPr="007660EC">
        <w:rPr>
          <w:rFonts w:ascii="Georgia" w:hAnsi="Georgia"/>
          <w:b/>
          <w:u w:val="single"/>
        </w:rPr>
        <w:t xml:space="preserve"> </w:t>
      </w:r>
      <w:r w:rsidRPr="007660EC">
        <w:rPr>
          <w:rFonts w:ascii="Georgia" w:hAnsi="Georgia"/>
          <w:sz w:val="16"/>
        </w:rPr>
        <w:t xml:space="preserve">and whether we survive depends on the generation of a set of relationships that prioritizes who we are </w:t>
      </w:r>
      <w:r w:rsidRPr="007660EC">
        <w:rPr>
          <w:rFonts w:ascii="Georgia" w:hAnsi="Georgia"/>
          <w:i/>
          <w:iCs/>
          <w:sz w:val="16"/>
        </w:rPr>
        <w:t xml:space="preserve">to </w:t>
      </w:r>
      <w:r w:rsidRPr="007660EC">
        <w:rPr>
          <w:rFonts w:ascii="Georgia" w:hAnsi="Georgia"/>
          <w:sz w:val="16"/>
        </w:rPr>
        <w:t>each other through our queer acts of loving the possible collectivity represented in each of our bodies.</w:t>
      </w:r>
      <w:r w:rsidRPr="007660EC">
        <w:rPr>
          <w:rStyle w:val="StyleUnderline"/>
          <w:rFonts w:ascii="Georgia" w:hAnsi="Georgia"/>
        </w:rPr>
        <w:t xml:space="preserve">2 </w:t>
      </w:r>
      <w:r w:rsidRPr="007660EC">
        <w:rPr>
          <w:rStyle w:val="StyleUnderline"/>
          <w:rFonts w:ascii="Georgia" w:hAnsi="Georgia"/>
          <w:highlight w:val="cyan"/>
        </w:rPr>
        <w:t>Survival is a queer act for oppressed communities</w:t>
      </w:r>
      <w:r w:rsidRPr="007660EC">
        <w:rPr>
          <w:rStyle w:val="StyleUnderline"/>
          <w:rFonts w:ascii="Georgia" w:hAnsi="Georgia"/>
        </w:rPr>
        <w:t xml:space="preserve"> because </w:t>
      </w:r>
      <w:r w:rsidRPr="007660EC">
        <w:rPr>
          <w:rStyle w:val="Emphasis"/>
          <w:rFonts w:ascii="Georgia" w:hAnsi="Georgia"/>
          <w:highlight w:val="cyan"/>
        </w:rPr>
        <w:t>it interrupts the social reproduction of the sanctioned deaths of those who were never meant to survive</w:t>
      </w:r>
      <w:r w:rsidRPr="007660EC">
        <w:rPr>
          <w:rStyle w:val="StyleUnderline"/>
          <w:rFonts w:ascii="Georgia" w:hAnsi="Georgia"/>
        </w:rPr>
        <w:t>.</w:t>
      </w:r>
      <w:r w:rsidRPr="007660EC">
        <w:rPr>
          <w:rFonts w:ascii="Georgia" w:hAnsi="Georgia" w:cs="Times"/>
          <w:sz w:val="16"/>
        </w:rPr>
        <w:t xml:space="preserve"> </w:t>
      </w:r>
      <w:r w:rsidRPr="007660EC">
        <w:rPr>
          <w:rFonts w:ascii="Georgia" w:hAnsi="Georgia"/>
          <w:sz w:val="16"/>
        </w:rPr>
        <w:t xml:space="preserve">In this chapter I argue </w:t>
      </w:r>
      <w:r w:rsidRPr="007660EC">
        <w:rPr>
          <w:rStyle w:val="StyleUnderline"/>
          <w:rFonts w:ascii="Georgia" w:hAnsi="Georgia"/>
        </w:rPr>
        <w:t>that survival as a fact, a possibility, an act, a tactic and an approach, is a performative and poetic intervention into a meaning of life that the narrative of capitalism reproduces: the belief that a differential monetary value can be assigned to the very time of our lives and our labor based on stories about what race…</w:t>
      </w:r>
    </w:p>
    <w:p w14:paraId="4B695367" w14:textId="77777777" w:rsidR="00A24CDA" w:rsidRPr="007660EC" w:rsidRDefault="00A24CDA" w:rsidP="00A24CDA">
      <w:pPr>
        <w:rPr>
          <w:rFonts w:ascii="Georgia" w:hAnsi="Georgia"/>
        </w:rPr>
      </w:pPr>
    </w:p>
    <w:p w14:paraId="22B174AE" w14:textId="77777777" w:rsidR="00A24CDA" w:rsidRPr="007660EC" w:rsidRDefault="00A24CDA" w:rsidP="00A24CDA">
      <w:pPr>
        <w:pStyle w:val="Heading4"/>
        <w:rPr>
          <w:rFonts w:ascii="Georgia" w:hAnsi="Georgia"/>
        </w:rPr>
      </w:pPr>
      <w:r w:rsidRPr="007660EC">
        <w:rPr>
          <w:rFonts w:ascii="Georgia" w:hAnsi="Georgia"/>
        </w:rPr>
        <w:t xml:space="preserve">The Affirmative’s method reveals the diasporic and global machinations of racialization that inform Chinese sociality. This is key to visualizing the color line as a global heuristic of difference. </w:t>
      </w:r>
    </w:p>
    <w:p w14:paraId="0CD5FE06" w14:textId="77777777" w:rsidR="00A24CDA" w:rsidRPr="007660EC" w:rsidRDefault="00A24CDA" w:rsidP="00A24CDA">
      <w:pPr>
        <w:rPr>
          <w:rStyle w:val="Style13ptBold"/>
          <w:rFonts w:ascii="Georgia" w:hAnsi="Georgia"/>
        </w:rPr>
      </w:pPr>
      <w:r w:rsidRPr="007660EC">
        <w:rPr>
          <w:rStyle w:val="Style13ptBold"/>
          <w:rFonts w:ascii="Georgia" w:hAnsi="Georgia"/>
        </w:rPr>
        <w:t xml:space="preserve">Feldman 2016 </w:t>
      </w:r>
      <w:r w:rsidRPr="007660EC">
        <w:rPr>
          <w:rFonts w:ascii="Georgia" w:hAnsi="Georgia"/>
        </w:rPr>
        <w:t>(Keith P. Feldman – Assistant Professor Comparative Ethnic Studies UC Berkeley; Theories of Race, Nation, and Empire; Cultural Theory; African, Arab, and Jewish Diasporas; Visual Culture Studies; Transnational American Studies- Ph.D., University of Washington, 2008 (with honors) M.A., The George Washington University, 2003, B.A., Brown University, 2000 (cum laude) “On Relationality,  On Blackness:  A Listening Post” – ERW)</w:t>
      </w:r>
    </w:p>
    <w:p w14:paraId="087ED23F" w14:textId="77777777" w:rsidR="00A24CDA" w:rsidRPr="007660EC" w:rsidRDefault="00A24CDA" w:rsidP="00A24CDA">
      <w:pPr>
        <w:rPr>
          <w:rFonts w:ascii="Georgia" w:hAnsi="Georgia"/>
        </w:rPr>
      </w:pPr>
    </w:p>
    <w:p w14:paraId="045478DB" w14:textId="77777777" w:rsidR="00A24CDA" w:rsidRPr="007660EC" w:rsidRDefault="00A24CDA" w:rsidP="00A24CDA">
      <w:pPr>
        <w:rPr>
          <w:rFonts w:ascii="Georgia" w:hAnsi="Georgia"/>
        </w:rPr>
      </w:pPr>
      <w:r w:rsidRPr="007660EC">
        <w:rPr>
          <w:rStyle w:val="StyleUnderline"/>
          <w:rFonts w:ascii="Georgia" w:hAnsi="Georgia"/>
        </w:rPr>
        <w:t>The relational as a critical concept</w:t>
      </w:r>
      <w:r w:rsidRPr="007660EC">
        <w:rPr>
          <w:rFonts w:ascii="Georgia" w:hAnsi="Georgia"/>
        </w:rPr>
        <w:t xml:space="preserve"> thus </w:t>
      </w:r>
      <w:r w:rsidRPr="007660EC">
        <w:rPr>
          <w:rStyle w:val="StyleUnderline"/>
          <w:rFonts w:ascii="Georgia" w:hAnsi="Georgia"/>
        </w:rPr>
        <w:t xml:space="preserve">surfaces </w:t>
      </w:r>
      <w:r w:rsidRPr="007660EC">
        <w:rPr>
          <w:rFonts w:ascii="Georgia" w:hAnsi="Georgia"/>
        </w:rPr>
        <w:t xml:space="preserve">in part </w:t>
      </w:r>
      <w:r w:rsidRPr="007660EC">
        <w:rPr>
          <w:rStyle w:val="StyleUnderline"/>
          <w:rFonts w:ascii="Georgia" w:hAnsi="Georgia"/>
        </w:rPr>
        <w:t xml:space="preserve">as a way to account descriptively and analytically for </w:t>
      </w:r>
      <w:r w:rsidRPr="007660EC">
        <w:rPr>
          <w:rStyle w:val="Emphasis"/>
          <w:rFonts w:ascii="Georgia" w:hAnsi="Georgia"/>
        </w:rPr>
        <w:t>connections, linkages, and articulations</w:t>
      </w:r>
      <w:r w:rsidRPr="007660EC">
        <w:rPr>
          <w:rStyle w:val="StyleUnderline"/>
          <w:rFonts w:ascii="Georgia" w:hAnsi="Georgia"/>
        </w:rPr>
        <w:t xml:space="preserve"> across the institutionalization of difference in disciplines and the nation-state cartographies</w:t>
      </w:r>
      <w:r w:rsidRPr="007660EC">
        <w:rPr>
          <w:rFonts w:ascii="Georgia" w:hAnsi="Georgia"/>
        </w:rPr>
        <w:t xml:space="preserve"> they reference. As much a seeing as a doing, the interconnections revealed by a relational methodology are otherwise hidden or buried by modern frames of the nation-state, the scale and scope of research agendas, and the disciplines and </w:t>
      </w:r>
      <w:r w:rsidRPr="007660EC">
        <w:rPr>
          <w:rStyle w:val="StyleUnderline"/>
          <w:rFonts w:ascii="Georgia" w:hAnsi="Georgia"/>
        </w:rPr>
        <w:t>interdisciplines that draw on genealogies of comparison</w:t>
      </w:r>
      <w:r w:rsidRPr="007660EC">
        <w:rPr>
          <w:rFonts w:ascii="Georgia" w:hAnsi="Georgia"/>
        </w:rPr>
        <w:t xml:space="preserve"> themselves. “Delinking” from a comparative methodology invites shifting from an “ontology of essence” to what Walter Mignolo calls a “relational ontology.” Relationality disrupts the positivist pretense of race, gender, and sexuality as in the first or the last instance sociological facts. </w:t>
      </w:r>
      <w:r w:rsidRPr="007660EC">
        <w:rPr>
          <w:rStyle w:val="Emphasis"/>
          <w:rFonts w:ascii="Georgia" w:hAnsi="Georgia"/>
        </w:rPr>
        <w:t>Relationality enables us to think the doing of difference</w:t>
      </w:r>
      <w:r w:rsidRPr="007660EC">
        <w:rPr>
          <w:rFonts w:ascii="Georgia" w:hAnsi="Georgia"/>
        </w:rPr>
        <w:t xml:space="preserve">, </w:t>
      </w:r>
      <w:r w:rsidRPr="007660EC">
        <w:rPr>
          <w:rStyle w:val="StyleUnderline"/>
          <w:rFonts w:ascii="Georgia" w:hAnsi="Georgia"/>
        </w:rPr>
        <w:t>difference as it constitutes and evades the capture of the world</w:t>
      </w:r>
      <w:r w:rsidRPr="007660EC">
        <w:rPr>
          <w:rFonts w:ascii="Georgia" w:hAnsi="Georgia"/>
        </w:rPr>
        <w:t xml:space="preserve"> (Puar). </w:t>
      </w:r>
      <w:r w:rsidRPr="007660EC">
        <w:rPr>
          <w:rStyle w:val="StyleUnderline"/>
          <w:rFonts w:ascii="Georgia" w:hAnsi="Georgia"/>
        </w:rPr>
        <w:t>Relationality invites the development of literacies that can read circuitries of power across uneven terrains</w:t>
      </w:r>
      <w:r w:rsidRPr="007660EC">
        <w:rPr>
          <w:rFonts w:ascii="Georgia" w:hAnsi="Georgia"/>
        </w:rPr>
        <w:t xml:space="preserve"> (Layoun). </w:t>
      </w:r>
      <w:r w:rsidRPr="007660EC">
        <w:rPr>
          <w:rStyle w:val="StyleUnderline"/>
          <w:rFonts w:ascii="Georgia" w:hAnsi="Georgia"/>
        </w:rPr>
        <w:t>Scholars interrogate archives</w:t>
      </w:r>
      <w:r w:rsidRPr="007660EC">
        <w:rPr>
          <w:rFonts w:ascii="Georgia" w:hAnsi="Georgia"/>
        </w:rPr>
        <w:t xml:space="preserve"> and objects</w:t>
      </w:r>
      <w:r w:rsidRPr="007660EC">
        <w:rPr>
          <w:rStyle w:val="StyleUnderline"/>
          <w:rFonts w:ascii="Georgia" w:hAnsi="Georgia"/>
        </w:rPr>
        <w:t xml:space="preserve"> in ways that reveal</w:t>
      </w:r>
      <w:r w:rsidRPr="007660EC">
        <w:rPr>
          <w:rFonts w:ascii="Georgia" w:hAnsi="Georgia"/>
        </w:rPr>
        <w:t xml:space="preserve"> relational imaginaries in their </w:t>
      </w:r>
      <w:r w:rsidRPr="007660EC">
        <w:rPr>
          <w:rStyle w:val="StyleUnderline"/>
          <w:rFonts w:ascii="Georgia" w:hAnsi="Georgia"/>
        </w:rPr>
        <w:t>contexts of emergence</w:t>
      </w:r>
      <w:r w:rsidRPr="007660EC">
        <w:rPr>
          <w:rFonts w:ascii="Georgia" w:hAnsi="Georgia"/>
        </w:rPr>
        <w:t xml:space="preserve"> — </w:t>
      </w:r>
      <w:r w:rsidRPr="007660EC">
        <w:rPr>
          <w:rStyle w:val="StyleUnderline"/>
          <w:rFonts w:ascii="Georgia" w:hAnsi="Georgia"/>
        </w:rPr>
        <w:t>from</w:t>
      </w:r>
      <w:r w:rsidRPr="007660EC">
        <w:rPr>
          <w:rFonts w:ascii="Georgia" w:hAnsi="Georgia"/>
        </w:rPr>
        <w:t xml:space="preserve"> the archives of Anglophone liberalism in the construction of colonial domination and imperial management (Lowe), to the material formulations of “strange affinity” encoded in U.S. </w:t>
      </w:r>
      <w:r w:rsidRPr="007660EC">
        <w:rPr>
          <w:rStyle w:val="StyleUnderline"/>
          <w:rFonts w:ascii="Georgia" w:hAnsi="Georgia"/>
        </w:rPr>
        <w:t xml:space="preserve">women of color </w:t>
      </w:r>
      <w:r w:rsidRPr="007660EC">
        <w:rPr>
          <w:rStyle w:val="StyleUnderline"/>
          <w:rFonts w:ascii="Georgia" w:hAnsi="Georgia"/>
        </w:rPr>
        <w:lastRenderedPageBreak/>
        <w:t>feminisms</w:t>
      </w:r>
      <w:r w:rsidRPr="007660EC">
        <w:rPr>
          <w:rFonts w:ascii="Georgia" w:hAnsi="Georgia"/>
        </w:rPr>
        <w:t xml:space="preserve"> and </w:t>
      </w:r>
      <w:r w:rsidRPr="007660EC">
        <w:rPr>
          <w:rStyle w:val="StyleUnderline"/>
          <w:rFonts w:ascii="Georgia" w:hAnsi="Georgia"/>
        </w:rPr>
        <w:t>queer of color critique</w:t>
      </w:r>
      <w:r w:rsidRPr="007660EC">
        <w:rPr>
          <w:rFonts w:ascii="Georgia" w:hAnsi="Georgia"/>
        </w:rPr>
        <w:t xml:space="preserve"> (Hong and Ferguson), to the impetus of </w:t>
      </w:r>
      <w:r w:rsidRPr="007660EC">
        <w:rPr>
          <w:rStyle w:val="StyleUnderline"/>
          <w:rFonts w:ascii="Georgia" w:hAnsi="Georgia"/>
        </w:rPr>
        <w:t>transnational feminisms</w:t>
      </w:r>
      <w:r w:rsidRPr="007660EC">
        <w:rPr>
          <w:rFonts w:ascii="Georgia" w:hAnsi="Georgia"/>
        </w:rPr>
        <w:t xml:space="preserve"> to frame differentially arrayed and always already linked </w:t>
      </w:r>
      <w:r w:rsidRPr="007660EC">
        <w:rPr>
          <w:rStyle w:val="StyleUnderline"/>
          <w:rFonts w:ascii="Georgia" w:hAnsi="Georgia"/>
        </w:rPr>
        <w:t>contexts of struggle</w:t>
      </w:r>
      <w:r w:rsidRPr="007660EC">
        <w:rPr>
          <w:rFonts w:ascii="Georgia" w:hAnsi="Georgia"/>
        </w:rPr>
        <w:t xml:space="preserve"> (Alexander and Mohanty). </w:t>
      </w:r>
      <w:r w:rsidRPr="007660EC">
        <w:rPr>
          <w:rStyle w:val="StyleUnderline"/>
          <w:rFonts w:ascii="Georgia" w:hAnsi="Georgia"/>
        </w:rPr>
        <w:t>Genealogy renders such relations in their</w:t>
      </w:r>
      <w:r w:rsidRPr="007660EC">
        <w:rPr>
          <w:rFonts w:ascii="Georgia" w:hAnsi="Georgia"/>
        </w:rPr>
        <w:t xml:space="preserve"> particular and provisional </w:t>
      </w:r>
      <w:r w:rsidRPr="007660EC">
        <w:rPr>
          <w:rStyle w:val="StyleUnderline"/>
          <w:rFonts w:ascii="Georgia" w:hAnsi="Georgia"/>
        </w:rPr>
        <w:t xml:space="preserve">dispersion, and thus their relation to the differentiated contexts of their emergence. </w:t>
      </w:r>
      <w:r w:rsidRPr="007660EC">
        <w:rPr>
          <w:rFonts w:ascii="Georgia" w:hAnsi="Georgia"/>
        </w:rPr>
        <w:t xml:space="preserve">The predicates of a relational </w:t>
      </w:r>
      <w:r w:rsidRPr="007660EC">
        <w:rPr>
          <w:rStyle w:val="StyleUnderline"/>
          <w:rFonts w:ascii="Georgia" w:hAnsi="Georgia"/>
        </w:rPr>
        <w:t>methodology</w:t>
      </w:r>
      <w:r w:rsidRPr="007660EC">
        <w:rPr>
          <w:rFonts w:ascii="Georgia" w:hAnsi="Georgia"/>
        </w:rPr>
        <w:t xml:space="preserve"> invite us to uncover, reveal, desediment, unveil, and excavate, </w:t>
      </w:r>
      <w:r w:rsidRPr="007660EC">
        <w:rPr>
          <w:rStyle w:val="StyleUnderline"/>
          <w:rFonts w:ascii="Georgia" w:hAnsi="Georgia"/>
        </w:rPr>
        <w:t>prompting us to account for entanglement</w:t>
      </w:r>
      <w:r w:rsidRPr="007660EC">
        <w:rPr>
          <w:rFonts w:ascii="Georgia" w:hAnsi="Georgia"/>
        </w:rPr>
        <w:t xml:space="preserve"> and its obfuscation or burial. From another angle, liberal capitalism strives to produce individuated subjects properly calibrated for the rational management of their possessions, including their </w:t>
      </w:r>
      <w:r w:rsidRPr="007660EC">
        <w:rPr>
          <w:rStyle w:val="Emphasis"/>
          <w:rFonts w:ascii="Georgia" w:hAnsi="Georgia"/>
        </w:rPr>
        <w:t>possessions of self and of others and possessions qua property</w:t>
      </w:r>
      <w:r w:rsidRPr="007660EC">
        <w:rPr>
          <w:rFonts w:ascii="Georgia" w:hAnsi="Georgia"/>
        </w:rPr>
        <w:t xml:space="preserve">, </w:t>
      </w:r>
      <w:r w:rsidRPr="007660EC">
        <w:rPr>
          <w:rStyle w:val="StyleUnderline"/>
          <w:rFonts w:ascii="Georgia" w:hAnsi="Georgia"/>
        </w:rPr>
        <w:t>as abstractions commensurable through the equilibrations of value</w:t>
      </w:r>
      <w:r w:rsidRPr="007660EC">
        <w:rPr>
          <w:rFonts w:ascii="Georgia" w:hAnsi="Georgia"/>
        </w:rPr>
        <w:t xml:space="preserve"> (Singh). </w:t>
      </w:r>
      <w:r w:rsidRPr="007660EC">
        <w:rPr>
          <w:rStyle w:val="StyleUnderline"/>
          <w:rFonts w:ascii="Georgia" w:hAnsi="Georgia"/>
        </w:rPr>
        <w:t>Relationality uncovers those interconnections that liberal capitalism seeks to obscure, revealing the violence that appends</w:t>
      </w:r>
      <w:r w:rsidRPr="007660EC">
        <w:rPr>
          <w:rFonts w:ascii="Georgia" w:hAnsi="Georgia"/>
        </w:rPr>
        <w:t xml:space="preserve"> recognition, unbound from redistribution, in arcs of settler colonial capitalism (Coulthard), </w:t>
      </w:r>
      <w:r w:rsidRPr="007660EC">
        <w:rPr>
          <w:rStyle w:val="StyleUnderline"/>
          <w:rFonts w:ascii="Georgia" w:hAnsi="Georgia"/>
        </w:rPr>
        <w:t xml:space="preserve">racial capitalism </w:t>
      </w:r>
      <w:r w:rsidRPr="007660EC">
        <w:rPr>
          <w:rFonts w:ascii="Georgia" w:hAnsi="Georgia"/>
        </w:rPr>
        <w:t>(Melamed), and the juridical armature of neoliberalism (Cacho).</w:t>
      </w:r>
    </w:p>
    <w:p w14:paraId="37AD255A" w14:textId="77777777" w:rsidR="00A24CDA" w:rsidRPr="007660EC" w:rsidRDefault="00A24CDA" w:rsidP="00A24CDA">
      <w:pPr>
        <w:rPr>
          <w:rFonts w:ascii="Georgia" w:hAnsi="Georgia"/>
        </w:rPr>
      </w:pPr>
      <w:r w:rsidRPr="007660EC">
        <w:rPr>
          <w:rFonts w:ascii="Georgia" w:hAnsi="Georgia"/>
        </w:rPr>
        <w:t>[HE CONTINUES]</w:t>
      </w:r>
    </w:p>
    <w:p w14:paraId="087EC597" w14:textId="77777777" w:rsidR="00A24CDA" w:rsidRPr="007660EC" w:rsidRDefault="00A24CDA" w:rsidP="00A24CDA">
      <w:pPr>
        <w:rPr>
          <w:rStyle w:val="StyleUnderline"/>
          <w:rFonts w:ascii="Georgia" w:hAnsi="Georgia"/>
        </w:rPr>
      </w:pPr>
      <w:r w:rsidRPr="007660EC">
        <w:rPr>
          <w:rFonts w:ascii="Georgia" w:hAnsi="Georgia"/>
        </w:rPr>
        <w:t xml:space="preserve">Where and </w:t>
      </w:r>
      <w:r w:rsidRPr="007660EC">
        <w:rPr>
          <w:rStyle w:val="Emphasis"/>
          <w:rFonts w:ascii="Georgia" w:hAnsi="Georgia"/>
        </w:rPr>
        <w:t>how</w:t>
      </w:r>
      <w:r w:rsidRPr="007660EC">
        <w:rPr>
          <w:rFonts w:ascii="Georgia" w:hAnsi="Georgia"/>
        </w:rPr>
        <w:t xml:space="preserve">, then, </w:t>
      </w:r>
      <w:r w:rsidRPr="007660EC">
        <w:rPr>
          <w:rStyle w:val="Emphasis"/>
          <w:rFonts w:ascii="Georgia" w:hAnsi="Georgia"/>
        </w:rPr>
        <w:t>are we to think Blackness in relation?</w:t>
      </w:r>
      <w:r w:rsidRPr="007660EC">
        <w:rPr>
          <w:rFonts w:ascii="Georgia" w:hAnsi="Georgia"/>
        </w:rPr>
        <w:t xml:space="preserve"> Such a question could be answered in advance by the ante-relationality sedimented in </w:t>
      </w:r>
      <w:r w:rsidRPr="007660EC">
        <w:rPr>
          <w:rStyle w:val="Emphasis"/>
          <w:rFonts w:ascii="Georgia" w:hAnsi="Georgia"/>
        </w:rPr>
        <w:t>the antiBlack ordering of the modern world.</w:t>
      </w:r>
      <w:r w:rsidRPr="007660EC">
        <w:rPr>
          <w:rFonts w:ascii="Georgia" w:hAnsi="Georgia"/>
        </w:rPr>
        <w:t xml:space="preserve"> At the same time, </w:t>
      </w:r>
      <w:r w:rsidRPr="007660EC">
        <w:rPr>
          <w:rStyle w:val="StyleUnderline"/>
          <w:rFonts w:ascii="Georgia" w:hAnsi="Georgia"/>
        </w:rPr>
        <w:t>Blackness also elucidates a field formation</w:t>
      </w:r>
      <w:r w:rsidRPr="007660EC">
        <w:rPr>
          <w:rFonts w:ascii="Georgia" w:hAnsi="Georgia"/>
        </w:rPr>
        <w:t xml:space="preserve"> suffused with descriptive and analytical concerns with a deep and enduring relation </w:t>
      </w:r>
      <w:r w:rsidRPr="007660EC">
        <w:rPr>
          <w:rStyle w:val="StyleUnderline"/>
          <w:rFonts w:ascii="Georgia" w:hAnsi="Georgia"/>
        </w:rPr>
        <w:t xml:space="preserve">to </w:t>
      </w:r>
      <w:r w:rsidRPr="007660EC">
        <w:rPr>
          <w:rStyle w:val="Emphasis"/>
          <w:rFonts w:ascii="Georgia" w:hAnsi="Georgia"/>
        </w:rPr>
        <w:t>the contours of a modernity animated by the lacerating trade winds of diaspora.</w:t>
      </w:r>
      <w:r w:rsidRPr="007660EC">
        <w:rPr>
          <w:rFonts w:ascii="Georgia" w:hAnsi="Georgia"/>
        </w:rPr>
        <w:t xml:space="preserve"> Indeed, </w:t>
      </w:r>
      <w:r w:rsidRPr="007660EC">
        <w:rPr>
          <w:rStyle w:val="Emphasis"/>
          <w:rFonts w:ascii="Georgia" w:hAnsi="Georgia"/>
        </w:rPr>
        <w:t>Black life emerges out of always already heterogeneous “overlapping diasporas”</w:t>
      </w:r>
      <w:r w:rsidRPr="007660EC">
        <w:rPr>
          <w:rFonts w:ascii="Georgia" w:hAnsi="Georgia"/>
        </w:rPr>
        <w:t xml:space="preserve"> (Lewis), a horizon at once stilled, fixed, and determined from without and at the same time, as Harney and Moten evince in the above epigraph, enacted in excess, </w:t>
      </w:r>
      <w:r w:rsidRPr="007660EC">
        <w:rPr>
          <w:rStyle w:val="StyleUnderline"/>
          <w:rFonts w:ascii="Georgia" w:hAnsi="Georgia"/>
        </w:rPr>
        <w:t xml:space="preserve">beyond and beneath the regulatory functions of state and capital. </w:t>
      </w:r>
      <w:r w:rsidRPr="007660EC">
        <w:rPr>
          <w:rFonts w:ascii="Georgia" w:hAnsi="Georgia"/>
        </w:rPr>
        <w:t xml:space="preserve">As Glissant elaborates (see epigraph), </w:t>
      </w:r>
      <w:r w:rsidRPr="007660EC">
        <w:rPr>
          <w:rStyle w:val="StyleUnderline"/>
          <w:rFonts w:ascii="Georgia" w:hAnsi="Georgia"/>
        </w:rPr>
        <w:t xml:space="preserve">the channels of </w:t>
      </w:r>
      <w:r w:rsidRPr="007660EC">
        <w:rPr>
          <w:rStyle w:val="Emphasis"/>
          <w:rFonts w:ascii="Georgia" w:hAnsi="Georgia"/>
        </w:rPr>
        <w:t>Black diaspora</w:t>
      </w:r>
      <w:r w:rsidRPr="007660EC">
        <w:rPr>
          <w:rStyle w:val="StyleUnderline"/>
          <w:rFonts w:ascii="Georgia" w:hAnsi="Georgia"/>
        </w:rPr>
        <w:t xml:space="preserve"> are both the condition of and the counterpoint to </w:t>
      </w:r>
      <w:r w:rsidRPr="007660EC">
        <w:rPr>
          <w:rStyle w:val="Emphasis"/>
          <w:rFonts w:ascii="Georgia" w:hAnsi="Georgia"/>
        </w:rPr>
        <w:t>modern globality</w:t>
      </w:r>
      <w:r w:rsidRPr="007660EC">
        <w:rPr>
          <w:rFonts w:ascii="Georgia" w:hAnsi="Georgia"/>
        </w:rPr>
        <w:t xml:space="preserve">. It is a heteroglossic languaging that routinely announces and enunciates the practice and theory of the impossible on the uneven terrain of the transatlantic world. </w:t>
      </w:r>
      <w:r w:rsidRPr="007660EC">
        <w:rPr>
          <w:rStyle w:val="StyleUnderline"/>
          <w:rFonts w:ascii="Georgia" w:hAnsi="Georgia"/>
        </w:rPr>
        <w:t>The study of Blackness forecasts</w:t>
      </w:r>
      <w:r w:rsidRPr="007660EC">
        <w:rPr>
          <w:rFonts w:ascii="Georgia" w:hAnsi="Georgia"/>
        </w:rPr>
        <w:t xml:space="preserve"> insights into diasporic relationalities even as it renders the </w:t>
      </w:r>
      <w:r w:rsidRPr="007660EC">
        <w:rPr>
          <w:rStyle w:val="StyleUnderline"/>
          <w:rFonts w:ascii="Georgia" w:hAnsi="Georgia"/>
        </w:rPr>
        <w:t>structural and systemic foundations of capitalist/colonial modernity</w:t>
      </w:r>
      <w:r w:rsidRPr="007660EC">
        <w:rPr>
          <w:rFonts w:ascii="Georgia" w:hAnsi="Georgia"/>
        </w:rPr>
        <w:t xml:space="preserve"> as concerned fundamentally with anti-relationality. Coloniality binds diaspora to institutionalizations of violence and forces diaspora into the frame of the nation-state, deploying an epistemic containment policy that buries, obscures, and delimits relationality’s unbounded potentiality. </w:t>
      </w:r>
      <w:r w:rsidRPr="007660EC">
        <w:rPr>
          <w:rStyle w:val="Emphasis"/>
          <w:rFonts w:ascii="Georgia" w:hAnsi="Georgia"/>
        </w:rPr>
        <w:t>Diaspora</w:t>
      </w:r>
      <w:r w:rsidRPr="007660EC">
        <w:rPr>
          <w:rFonts w:ascii="Georgia" w:hAnsi="Georgia"/>
        </w:rPr>
        <w:t xml:space="preserve">, as Stuart Hall reminds us, </w:t>
      </w:r>
      <w:r w:rsidRPr="007660EC">
        <w:rPr>
          <w:rStyle w:val="Emphasis"/>
          <w:rFonts w:ascii="Georgia" w:hAnsi="Georgia"/>
        </w:rPr>
        <w:t xml:space="preserve">signals the interconnections of difference. </w:t>
      </w:r>
      <w:r w:rsidRPr="007660EC">
        <w:rPr>
          <w:rFonts w:ascii="Georgia" w:hAnsi="Georgia"/>
        </w:rPr>
        <w:t xml:space="preserve">The dispersion at its mercurial core renders diaspora in persistent apposition to the violence of the nation-state, a condition that is simultaneously a mark of the unhomely and the worldly. The positivist presentiments that give the lie to what once might have been called liberal multiculturalism and now often travels under the name “diversity” have begun to fall away (Ahmed). Its hegemony was never complete, to be sure. It was always contested, and hence always worked over and through. Those policies for representation that obscure plans for redistribution have been targeted by heterogeneous forms of resistance to state-sanctioned </w:t>
      </w:r>
      <w:r w:rsidRPr="007660EC">
        <w:rPr>
          <w:rStyle w:val="StyleUnderline"/>
          <w:rFonts w:ascii="Georgia" w:hAnsi="Georgia"/>
        </w:rPr>
        <w:t xml:space="preserve">anti-Blackness expressed </w:t>
      </w:r>
      <w:r w:rsidRPr="007660EC">
        <w:rPr>
          <w:rStyle w:val="Emphasis"/>
          <w:rFonts w:ascii="Georgia" w:hAnsi="Georgia"/>
        </w:rPr>
        <w:t>intimately, affectively, bodily, structurally</w:t>
      </w:r>
      <w:r w:rsidRPr="007660EC">
        <w:rPr>
          <w:rStyle w:val="StyleUnderline"/>
          <w:rFonts w:ascii="Georgia" w:hAnsi="Georgia"/>
        </w:rPr>
        <w:t>, an anti-Blackness that is both cause and consequence of the ongoing violence</w:t>
      </w:r>
      <w:r w:rsidRPr="007660EC">
        <w:rPr>
          <w:rFonts w:ascii="Georgia" w:hAnsi="Georgia"/>
        </w:rPr>
        <w:t xml:space="preserve"> of capital accumulation (Kish and Leroy). In their respective contributions to this forum, Therí Pickens and Vincent Schleitwiler foreground contemporary movements to contest anti-Black state violence, as well as the pressing invitations to relationality — connection, solidarity, linkage, resonance — that such movements evince. They also identify a relation to Blackness as a sign and scene of futurity, of hosting forms of relation yet to come. Pickens underscores how Arab American cultural production that relates to Blackness confronts the impulses both to </w:t>
      </w:r>
      <w:r w:rsidRPr="007660EC">
        <w:rPr>
          <w:rFonts w:ascii="Georgia" w:hAnsi="Georgia"/>
        </w:rPr>
        <w:lastRenderedPageBreak/>
        <w:t xml:space="preserve">universalism and to exceptionalism, as well as to the volatility of an </w:t>
      </w:r>
      <w:r w:rsidRPr="007660EC">
        <w:rPr>
          <w:rStyle w:val="StyleUnderline"/>
          <w:rFonts w:ascii="Georgia" w:hAnsi="Georgia"/>
        </w:rPr>
        <w:t>anti-Black antagonism</w:t>
      </w:r>
      <w:r w:rsidRPr="007660EC">
        <w:rPr>
          <w:rFonts w:ascii="Georgia" w:hAnsi="Georgia"/>
        </w:rPr>
        <w:t xml:space="preserve"> that </w:t>
      </w:r>
      <w:r w:rsidRPr="007660EC">
        <w:rPr>
          <w:rStyle w:val="StyleUnderline"/>
          <w:rFonts w:ascii="Georgia" w:hAnsi="Georgia"/>
        </w:rPr>
        <w:t>circumscribes entry into U.S. civil society</w:t>
      </w:r>
      <w:r w:rsidRPr="007660EC">
        <w:rPr>
          <w:rFonts w:ascii="Georgia" w:hAnsi="Georgia"/>
        </w:rPr>
        <w:t xml:space="preserve">. Arab American fiction invites exploring the possibilities of relation to Blackness with eyes wide open to these tensions. For Pickens, the Arab American literary relation to Blackness has the capacity to interrupt the exceptionalist linear narrative of progress that organizes conventional immigrant narratives and yields alternative insights into formations of affect, kinship, and history. By theorizing Blackness as a “when” as much as a “what,” Pickens reveals the potentialities as yet encrypted in Arab American literary and cultural narratives. Schleitwiler takes the contemporary flourishing of collective action against antiBlack state violence as an invitation to engage the ethically troubled matrix of comparison required to write through the modalities of lynching that underwrite but also exceed their denomination as such. With Du Bois’s turn-of-the-century </w:t>
      </w:r>
      <w:r w:rsidRPr="007660EC">
        <w:rPr>
          <w:rStyle w:val="Emphasis"/>
          <w:rFonts w:ascii="Georgia" w:hAnsi="Georgia"/>
        </w:rPr>
        <w:t>“colorline” heuristic</w:t>
      </w:r>
      <w:r w:rsidRPr="007660EC">
        <w:rPr>
          <w:rFonts w:ascii="Georgia" w:hAnsi="Georgia"/>
        </w:rPr>
        <w:t xml:space="preserve"> in mind, Schleitwiler </w:t>
      </w:r>
      <w:r w:rsidRPr="007660EC">
        <w:rPr>
          <w:rStyle w:val="StyleUnderline"/>
          <w:rFonts w:ascii="Georgia" w:hAnsi="Georgia"/>
        </w:rPr>
        <w:t>formulates imperialism as animated by a will both to rule over and to do justice to difference.</w:t>
      </w:r>
      <w:r w:rsidRPr="007660EC">
        <w:rPr>
          <w:rFonts w:ascii="Georgia" w:hAnsi="Georgia"/>
        </w:rPr>
        <w:t xml:space="preserve"> While both Comparative Literature and Comparative Ethnic Studies have critically investigated the former for some time now, </w:t>
      </w:r>
      <w:r w:rsidRPr="007660EC">
        <w:rPr>
          <w:rStyle w:val="StyleUnderline"/>
          <w:rFonts w:ascii="Georgia" w:hAnsi="Georgia"/>
        </w:rPr>
        <w:t>the</w:t>
      </w:r>
      <w:r w:rsidRPr="007660EC">
        <w:rPr>
          <w:rFonts w:ascii="Georgia" w:hAnsi="Georgia"/>
        </w:rPr>
        <w:t xml:space="preserve"> latter </w:t>
      </w:r>
      <w:r w:rsidRPr="007660EC">
        <w:rPr>
          <w:rStyle w:val="StyleUnderline"/>
          <w:rFonts w:ascii="Georgia" w:hAnsi="Georgia"/>
        </w:rPr>
        <w:t>invocation of “imperialism’s racial justice” allows us to see how practices of imperial rule are catalyzed</w:t>
      </w:r>
      <w:r w:rsidRPr="007660EC">
        <w:rPr>
          <w:rFonts w:ascii="Georgia" w:hAnsi="Georgia"/>
        </w:rPr>
        <w:t xml:space="preserve"> not just through spectacular domination, torture, and violence, but also </w:t>
      </w:r>
      <w:r w:rsidRPr="007660EC">
        <w:rPr>
          <w:rStyle w:val="StyleUnderline"/>
          <w:rFonts w:ascii="Georgia" w:hAnsi="Georgia"/>
        </w:rPr>
        <w:t>through an articulated investment in</w:t>
      </w:r>
      <w:r w:rsidRPr="007660EC">
        <w:rPr>
          <w:rFonts w:ascii="Georgia" w:hAnsi="Georgia"/>
        </w:rPr>
        <w:t xml:space="preserve"> the inclusion of </w:t>
      </w:r>
      <w:r w:rsidRPr="007660EC">
        <w:rPr>
          <w:rStyle w:val="StyleUnderline"/>
          <w:rFonts w:ascii="Georgia" w:hAnsi="Georgia"/>
        </w:rPr>
        <w:t>hierarchically differentiated humanity</w:t>
      </w:r>
      <w:r w:rsidRPr="007660EC">
        <w:rPr>
          <w:rFonts w:ascii="Georgia" w:hAnsi="Georgia"/>
        </w:rPr>
        <w:t xml:space="preserve"> in liberal educative and juridical institutions. That is, imperialism always seeks to regulate the terms through which difference is included. Rather than cede the field of comparison wholly, Schleitwiler calls on us to attend to comparison’s “demons”: those “figure[s] of unpredictability and indeterminacy lurking within the knowledge of a world ordered by competing imperialisms that can never finally guarantee the universality to which they aspire.” Because imperialism’s comparative imaginary is always partial, incomplete, and haunted, Schleitwiler finds in that always-provisional claim to totalizing its rule over difference potential critical lines of flight. </w:t>
      </w:r>
      <w:r w:rsidRPr="007660EC">
        <w:rPr>
          <w:rStyle w:val="StyleUnderline"/>
          <w:rFonts w:ascii="Georgia" w:hAnsi="Georgia"/>
        </w:rPr>
        <w:t>Genealogies</w:t>
      </w:r>
      <w:r w:rsidRPr="007660EC">
        <w:rPr>
          <w:rFonts w:ascii="Georgia" w:hAnsi="Georgia"/>
        </w:rPr>
        <w:t xml:space="preserve"> of American empire, as Pickens and Schleitwiler provide, </w:t>
      </w:r>
      <w:r w:rsidRPr="007660EC">
        <w:rPr>
          <w:rStyle w:val="StyleUnderline"/>
          <w:rFonts w:ascii="Georgia" w:hAnsi="Georgia"/>
        </w:rPr>
        <w:t>crystallize the problematic of Blackness and relation.</w:t>
      </w:r>
      <w:r w:rsidRPr="007660EC">
        <w:rPr>
          <w:rFonts w:ascii="Georgia" w:hAnsi="Georgia"/>
        </w:rPr>
        <w:t xml:space="preserve"> Provincializing these genealogies is another matter altogether, and, in her contribution to the forum, Shu-mei Shih takes up precisely this task. In extending a method of “relational comparison,” Shih identifies the “Global 1960s” as the </w:t>
      </w:r>
      <w:r w:rsidRPr="007660EC">
        <w:rPr>
          <w:rStyle w:val="StyleUnderline"/>
          <w:rFonts w:ascii="Georgia" w:hAnsi="Georgia"/>
        </w:rPr>
        <w:t>explosive flashpoint</w:t>
      </w:r>
      <w:r w:rsidRPr="007660EC">
        <w:rPr>
          <w:rFonts w:ascii="Georgia" w:hAnsi="Georgia"/>
        </w:rPr>
        <w:t xml:space="preserve"> that </w:t>
      </w:r>
      <w:r w:rsidRPr="007660EC">
        <w:rPr>
          <w:rStyle w:val="StyleUnderline"/>
          <w:rFonts w:ascii="Georgia" w:hAnsi="Georgia"/>
        </w:rPr>
        <w:t>reveals a decolonial arc of transnational and comparative epistemes producing imagined geographies rich with symbolic and material articulations of anti-imperialism.</w:t>
      </w:r>
      <w:r w:rsidRPr="007660EC">
        <w:rPr>
          <w:rFonts w:ascii="Georgia" w:hAnsi="Georgia"/>
        </w:rPr>
        <w:t xml:space="preserve"> </w:t>
      </w:r>
      <w:r w:rsidRPr="007660EC">
        <w:rPr>
          <w:rStyle w:val="StyleUnderline"/>
          <w:rFonts w:ascii="Georgia" w:hAnsi="Georgia"/>
        </w:rPr>
        <w:t>Part of that thread signifies China</w:t>
      </w:r>
      <w:r w:rsidRPr="007660EC">
        <w:rPr>
          <w:rFonts w:ascii="Georgia" w:hAnsi="Georgia"/>
        </w:rPr>
        <w:t xml:space="preserve"> in general, and Maoism in particular, </w:t>
      </w:r>
      <w:r w:rsidRPr="007660EC">
        <w:rPr>
          <w:rStyle w:val="StyleUnderline"/>
          <w:rFonts w:ascii="Georgia" w:hAnsi="Georgia"/>
        </w:rPr>
        <w:t xml:space="preserve">as </w:t>
      </w:r>
      <w:r w:rsidRPr="007660EC">
        <w:rPr>
          <w:rFonts w:ascii="Georgia" w:hAnsi="Georgia"/>
        </w:rPr>
        <w:t xml:space="preserve">quintessentially animating a generative </w:t>
      </w:r>
      <w:r w:rsidRPr="007660EC">
        <w:rPr>
          <w:rStyle w:val="StyleUnderline"/>
          <w:rFonts w:ascii="Georgia" w:hAnsi="Georgia"/>
        </w:rPr>
        <w:t>Third Worldism</w:t>
      </w:r>
      <w:r w:rsidRPr="007660EC">
        <w:rPr>
          <w:rFonts w:ascii="Georgia" w:hAnsi="Georgia"/>
        </w:rPr>
        <w:t xml:space="preserve"> for the times. This is the China embraced by Du Bois in 1959, a site through which revolutionary racial brotherhood signified as Afro-Asian solidarity was to be conceived. Yet, a practice of “relational comparison,” as Shih argues here, reveals another crucial thread in stark counterpoint to Du Bois. </w:t>
      </w:r>
      <w:r w:rsidRPr="007660EC">
        <w:rPr>
          <w:rStyle w:val="Emphasis"/>
          <w:rFonts w:ascii="Georgia" w:hAnsi="Georgia"/>
        </w:rPr>
        <w:t>To the South of China</w:t>
      </w:r>
      <w:r w:rsidRPr="007660EC">
        <w:rPr>
          <w:rFonts w:ascii="Georgia" w:hAnsi="Georgia"/>
        </w:rPr>
        <w:t xml:space="preserve"> (both geographically and epistemically) </w:t>
      </w:r>
      <w:r w:rsidRPr="007660EC">
        <w:rPr>
          <w:rStyle w:val="Emphasis"/>
          <w:rFonts w:ascii="Georgia" w:hAnsi="Georgia"/>
        </w:rPr>
        <w:t xml:space="preserve">lay violent minoritizations, such as of the Hoa in Vietnam and Chinese Malaysians, predicated not simply on the long shadow of European colonialism but also on the active imperial race-making emerging out of China. </w:t>
      </w:r>
      <w:r w:rsidRPr="007660EC">
        <w:rPr>
          <w:rStyle w:val="StyleUnderline"/>
          <w:rFonts w:ascii="Georgia" w:hAnsi="Georgia"/>
        </w:rPr>
        <w:t>The geographic impetus of the color line as the figure par excellence of racial solidarities is</w:t>
      </w:r>
      <w:r w:rsidRPr="007660EC">
        <w:rPr>
          <w:rFonts w:ascii="Georgia" w:hAnsi="Georgia"/>
        </w:rPr>
        <w:t xml:space="preserve"> persistently interrupted by </w:t>
      </w:r>
      <w:r w:rsidRPr="007660EC">
        <w:rPr>
          <w:rStyle w:val="StyleUnderline"/>
          <w:rFonts w:ascii="Georgia" w:hAnsi="Georgia"/>
        </w:rPr>
        <w:t>a rendering of the South</w:t>
      </w:r>
      <w:r w:rsidRPr="007660EC">
        <w:rPr>
          <w:rFonts w:ascii="Georgia" w:hAnsi="Georgia"/>
        </w:rPr>
        <w:t xml:space="preserve"> of the South </w:t>
      </w:r>
      <w:r w:rsidRPr="007660EC">
        <w:rPr>
          <w:rStyle w:val="StyleUnderline"/>
          <w:rFonts w:ascii="Georgia" w:hAnsi="Georgia"/>
        </w:rPr>
        <w:t>that reveals its fractures, frictions, and racial contradictions.</w:t>
      </w:r>
    </w:p>
    <w:p w14:paraId="026EE7CF" w14:textId="77777777" w:rsidR="00A24CDA" w:rsidRPr="007660EC" w:rsidRDefault="00A24CDA" w:rsidP="00A24CDA">
      <w:pPr>
        <w:rPr>
          <w:rFonts w:ascii="Georgia" w:hAnsi="Georgia"/>
        </w:rPr>
      </w:pPr>
    </w:p>
    <w:p w14:paraId="73BF9B48" w14:textId="77777777" w:rsidR="00A24CDA" w:rsidRPr="007660EC" w:rsidRDefault="00A24CDA" w:rsidP="00A24CDA">
      <w:pPr>
        <w:rPr>
          <w:rFonts w:ascii="Georgia" w:hAnsi="Georgia"/>
        </w:rPr>
      </w:pPr>
    </w:p>
    <w:p w14:paraId="60326859" w14:textId="77777777" w:rsidR="00132B53" w:rsidRPr="007660EC" w:rsidRDefault="00132B53" w:rsidP="00132B53">
      <w:pPr>
        <w:pStyle w:val="Heading2"/>
        <w:rPr>
          <w:rFonts w:ascii="Georgia" w:hAnsi="Georgia"/>
        </w:rPr>
      </w:pPr>
      <w:r w:rsidRPr="007660EC">
        <w:rPr>
          <w:rFonts w:ascii="Georgia" w:hAnsi="Georgia"/>
        </w:rPr>
        <w:lastRenderedPageBreak/>
        <w:t>Solvency</w:t>
      </w:r>
    </w:p>
    <w:p w14:paraId="08DA049D" w14:textId="77777777" w:rsidR="00132B53" w:rsidRPr="007660EC" w:rsidRDefault="00132B53" w:rsidP="00132B53">
      <w:pPr>
        <w:pStyle w:val="Heading3"/>
        <w:rPr>
          <w:rFonts w:ascii="Georgia" w:hAnsi="Georgia"/>
        </w:rPr>
      </w:pPr>
      <w:r w:rsidRPr="007660EC">
        <w:rPr>
          <w:rFonts w:ascii="Georgia" w:hAnsi="Georgia"/>
        </w:rPr>
        <w:lastRenderedPageBreak/>
        <w:t>2AC – Solvency – Diasporic Schemas</w:t>
      </w:r>
    </w:p>
    <w:p w14:paraId="2EEFAC31" w14:textId="77777777" w:rsidR="00132B53" w:rsidRPr="007660EC" w:rsidRDefault="00132B53" w:rsidP="00132B53">
      <w:pPr>
        <w:pStyle w:val="Heading4"/>
        <w:rPr>
          <w:rFonts w:ascii="Georgia" w:hAnsi="Georgia"/>
        </w:rPr>
      </w:pPr>
      <w:r w:rsidRPr="007660EC">
        <w:rPr>
          <w:rFonts w:ascii="Georgia" w:hAnsi="Georgia"/>
        </w:rPr>
        <w:t xml:space="preserve">The Aff is key to uncover how the diaspora has mapped black flesh within China’s economic landscape via epidermal schemas of difference. </w:t>
      </w:r>
    </w:p>
    <w:p w14:paraId="3BAD8D45" w14:textId="77777777" w:rsidR="00132B53" w:rsidRPr="007660EC" w:rsidRDefault="00132B53" w:rsidP="00132B53">
      <w:pPr>
        <w:rPr>
          <w:rFonts w:ascii="Georgia" w:hAnsi="Georgia"/>
        </w:rPr>
      </w:pPr>
      <w:r w:rsidRPr="007660EC">
        <w:rPr>
          <w:rStyle w:val="Style13ptBold"/>
          <w:rFonts w:ascii="Georgia" w:hAnsi="Georgia"/>
          <w:highlight w:val="cyan"/>
        </w:rPr>
        <w:t>Castillo 2010</w:t>
      </w:r>
      <w:r w:rsidRPr="007660EC">
        <w:rPr>
          <w:rFonts w:ascii="Georgia" w:hAnsi="Georgia"/>
        </w:rPr>
        <w:t xml:space="preserve"> (Dr. Roberto Castillo has a PhD in Cultural Studies from Lingnan University (Hong Kong) and a Master of Cultural Studies from The University of Sydney (Australia). He did his undergraduate degree in International Relations and History at The University of the Americas in Puebla (Mexico), where he also worked as a journalist, “Perceptions and representations of Africans in the Chinese imagination”, </w:t>
      </w:r>
      <w:hyperlink r:id="rId12" w:history="1">
        <w:r w:rsidRPr="007660EC">
          <w:rPr>
            <w:rStyle w:val="Hyperlink"/>
            <w:rFonts w:ascii="Georgia" w:hAnsi="Georgia"/>
          </w:rPr>
          <w:t>https://africansinchina.net/2012/11/05/perceptions-and-representations-of-africans-in-the-chinese-imagination/-</w:t>
        </w:r>
      </w:hyperlink>
      <w:r w:rsidRPr="007660EC">
        <w:rPr>
          <w:rFonts w:ascii="Georgia" w:hAnsi="Georgia"/>
        </w:rPr>
        <w:t xml:space="preserve"> ERW)</w:t>
      </w:r>
    </w:p>
    <w:p w14:paraId="0C11761F" w14:textId="77777777" w:rsidR="00132B53" w:rsidRPr="007660EC" w:rsidRDefault="00132B53" w:rsidP="00132B53">
      <w:pPr>
        <w:rPr>
          <w:rFonts w:ascii="Georgia" w:hAnsi="Georgia"/>
          <w:sz w:val="16"/>
        </w:rPr>
      </w:pPr>
      <w:r w:rsidRPr="007660EC">
        <w:rPr>
          <w:rStyle w:val="Emphasis"/>
          <w:rFonts w:ascii="Georgia" w:hAnsi="Georgia"/>
        </w:rPr>
        <w:t>Since the implementation of</w:t>
      </w:r>
      <w:r w:rsidRPr="007660EC">
        <w:rPr>
          <w:rFonts w:ascii="Georgia" w:hAnsi="Georgia"/>
          <w:sz w:val="16"/>
        </w:rPr>
        <w:t xml:space="preserve"> Deng </w:t>
      </w:r>
      <w:r w:rsidRPr="007660EC">
        <w:rPr>
          <w:rStyle w:val="Emphasis"/>
          <w:rFonts w:ascii="Georgia" w:hAnsi="Georgia"/>
        </w:rPr>
        <w:t>Xiaoping’s Reform and Opening Up policy in the early 1980s, China</w:t>
      </w:r>
      <w:r w:rsidRPr="007660EC">
        <w:rPr>
          <w:rStyle w:val="StyleUnderline"/>
          <w:rFonts w:ascii="Georgia" w:hAnsi="Georgia"/>
        </w:rPr>
        <w:t xml:space="preserve"> </w:t>
      </w:r>
      <w:r w:rsidRPr="007660EC">
        <w:rPr>
          <w:rStyle w:val="Emphasis"/>
          <w:rFonts w:ascii="Georgia" w:hAnsi="Georgia"/>
        </w:rPr>
        <w:t>has slowly begun to relax its</w:t>
      </w:r>
      <w:r w:rsidRPr="007660EC">
        <w:rPr>
          <w:rStyle w:val="StyleUnderline"/>
          <w:rFonts w:ascii="Georgia" w:hAnsi="Georgia"/>
        </w:rPr>
        <w:t xml:space="preserve"> previous </w:t>
      </w:r>
      <w:r w:rsidRPr="007660EC">
        <w:rPr>
          <w:rStyle w:val="Emphasis"/>
          <w:rFonts w:ascii="Georgia" w:hAnsi="Georgia"/>
        </w:rPr>
        <w:t>restrictions on</w:t>
      </w:r>
      <w:r w:rsidRPr="007660EC">
        <w:rPr>
          <w:rStyle w:val="StyleUnderline"/>
          <w:rFonts w:ascii="Georgia" w:hAnsi="Georgia"/>
        </w:rPr>
        <w:t xml:space="preserve"> the entrance and settlement of </w:t>
      </w:r>
      <w:r w:rsidRPr="007660EC">
        <w:rPr>
          <w:rStyle w:val="Emphasis"/>
          <w:rFonts w:ascii="Georgia" w:hAnsi="Georgia"/>
        </w:rPr>
        <w:t>foreign nationals</w:t>
      </w:r>
      <w:r w:rsidRPr="007660EC">
        <w:rPr>
          <w:rFonts w:ascii="Georgia" w:hAnsi="Georgia"/>
          <w:sz w:val="16"/>
        </w:rPr>
        <w:t xml:space="preserve"> in the country. </w:t>
      </w:r>
      <w:r w:rsidRPr="007660EC">
        <w:rPr>
          <w:rStyle w:val="StyleUnderline"/>
          <w:rFonts w:ascii="Georgia" w:hAnsi="Georgia"/>
        </w:rPr>
        <w:t>China’s ‘opening up’</w:t>
      </w:r>
      <w:r w:rsidRPr="007660EC">
        <w:rPr>
          <w:rFonts w:ascii="Georgia" w:hAnsi="Georgia"/>
          <w:sz w:val="16"/>
        </w:rPr>
        <w:t xml:space="preserve"> not only coincided with, but also </w:t>
      </w:r>
      <w:r w:rsidRPr="007660EC">
        <w:rPr>
          <w:rStyle w:val="Emphasis"/>
          <w:rFonts w:ascii="Georgia" w:hAnsi="Georgia"/>
        </w:rPr>
        <w:t>fuelled, the dawn of economic globalisation</w:t>
      </w:r>
      <w:r w:rsidRPr="007660EC">
        <w:rPr>
          <w:rStyle w:val="StyleUnderline"/>
          <w:rFonts w:ascii="Georgia" w:hAnsi="Georgia"/>
        </w:rPr>
        <w:t>. As the Chinese economy started to rear its head, businessmen</w:t>
      </w:r>
      <w:r w:rsidRPr="007660EC">
        <w:rPr>
          <w:rFonts w:ascii="Georgia" w:hAnsi="Georgia"/>
          <w:sz w:val="16"/>
        </w:rPr>
        <w:t xml:space="preserve">, entrepreneurs and traders </w:t>
      </w:r>
      <w:r w:rsidRPr="007660EC">
        <w:rPr>
          <w:rStyle w:val="StyleUnderline"/>
          <w:rFonts w:ascii="Georgia" w:hAnsi="Georgia"/>
        </w:rPr>
        <w:t>from all over the world were drawn to the country</w:t>
      </w:r>
      <w:r w:rsidRPr="007660EC">
        <w:rPr>
          <w:rFonts w:ascii="Georgia" w:hAnsi="Georgia"/>
          <w:sz w:val="16"/>
        </w:rPr>
        <w:t xml:space="preserve">. Prior to China opening its doors in the early 1990s, traders from around the world began to congregate in Hong Kong (at that time, still under British rule). By the mid-1990s, </w:t>
      </w:r>
      <w:r w:rsidRPr="007660EC">
        <w:rPr>
          <w:rStyle w:val="StyleUnderline"/>
          <w:rFonts w:ascii="Georgia" w:hAnsi="Georgia"/>
        </w:rPr>
        <w:t xml:space="preserve">Hong Kong registered dramatic increases in the numbers of </w:t>
      </w:r>
      <w:r w:rsidRPr="007660EC">
        <w:rPr>
          <w:rFonts w:ascii="Georgia" w:hAnsi="Georgia"/>
          <w:sz w:val="16"/>
        </w:rPr>
        <w:t xml:space="preserve">Middle Eastern and </w:t>
      </w:r>
      <w:r w:rsidRPr="007660EC">
        <w:rPr>
          <w:rStyle w:val="Emphasis"/>
          <w:rFonts w:ascii="Georgia" w:hAnsi="Georgia"/>
        </w:rPr>
        <w:t>African traders</w:t>
      </w:r>
      <w:r w:rsidRPr="007660EC">
        <w:rPr>
          <w:rFonts w:ascii="Georgia" w:hAnsi="Georgia"/>
          <w:sz w:val="16"/>
        </w:rPr>
        <w:t xml:space="preserve"> in search of cheap Chinese goods (Mathews, 2007: 170). By 2001, four years after the ‘Return’ of Hong Kong to Chinese sovereignty, and against the backdrop of China’s entrance into the World Trade Organisation (WTO), foreign traders in major Chinese cities had become a common sight. </w:t>
      </w:r>
      <w:r w:rsidRPr="007660EC">
        <w:rPr>
          <w:rStyle w:val="StyleUnderline"/>
          <w:rFonts w:ascii="Georgia" w:hAnsi="Georgia"/>
        </w:rPr>
        <w:t>African traders shipping Chinese products back to their homelands via Hong Kong relocated to the Mainland,</w:t>
      </w:r>
      <w:r w:rsidRPr="007660EC">
        <w:rPr>
          <w:rFonts w:ascii="Georgia" w:hAnsi="Georgia"/>
          <w:sz w:val="16"/>
        </w:rPr>
        <w:t xml:space="preserve"> settling mainly in Guangzhou, the capital of Guangdong province. By 2003, West Africans had become active in southern China’s import-export sector (Michel, 2009: 13). The presence of foreigners in the People’s Republic of China is still a relatively new phenomenon.[1] Although, [I1] foreigners (of all nationalities) living in major cities are becoming increasingly common. Less common, however, are people from a one so-called ‘ethnic group’ becoming a dominant presence within a particular city. Consequently, </w:t>
      </w:r>
      <w:r w:rsidRPr="007660EC">
        <w:rPr>
          <w:rStyle w:val="StyleUnderline"/>
          <w:rFonts w:ascii="Georgia" w:hAnsi="Georgia"/>
        </w:rPr>
        <w:t>the emergence of an African community</w:t>
      </w:r>
      <w:r w:rsidRPr="007660EC">
        <w:rPr>
          <w:rFonts w:ascii="Georgia" w:hAnsi="Georgia"/>
          <w:sz w:val="16"/>
        </w:rPr>
        <w:t xml:space="preserve"> of a significant size </w:t>
      </w:r>
      <w:r w:rsidRPr="007660EC">
        <w:rPr>
          <w:rStyle w:val="StyleUnderline"/>
          <w:rFonts w:ascii="Georgia" w:hAnsi="Georgia"/>
        </w:rPr>
        <w:t>in Guangzhou</w:t>
      </w:r>
      <w:r w:rsidRPr="007660EC">
        <w:rPr>
          <w:rFonts w:ascii="Georgia" w:hAnsi="Georgia"/>
          <w:sz w:val="16"/>
        </w:rPr>
        <w:t xml:space="preserve"> is a remarkable phenomenon. From 2003 to 2009, Chinese official statistics estimated that the African population in Guangzhou </w:t>
      </w:r>
      <w:r w:rsidRPr="007660EC">
        <w:rPr>
          <w:rStyle w:val="StyleUnderline"/>
          <w:rFonts w:ascii="Georgia" w:hAnsi="Georgia"/>
        </w:rPr>
        <w:t>was growing at a rate of 30 to 40 percent</w:t>
      </w:r>
      <w:r w:rsidRPr="007660EC">
        <w:rPr>
          <w:rFonts w:ascii="Georgia" w:hAnsi="Georgia"/>
          <w:sz w:val="16"/>
        </w:rPr>
        <w:t xml:space="preserve"> annually, and reached its peak of around 100,000 just before the 2008 Beijing Olympics (Bodomo, 2010: 9).[2] This essay is a first step in the pursuit of a more ambitious project that aims to assess the implications of the emergence of an African community in southern China, and to locate such ‘emergence’ within the wider framework of contemporary Sino-African relations, as well as within different theories of globalisation. The </w:t>
      </w:r>
      <w:r w:rsidRPr="007660EC">
        <w:rPr>
          <w:rStyle w:val="StyleUnderline"/>
          <w:rFonts w:ascii="Georgia" w:hAnsi="Georgia"/>
        </w:rPr>
        <w:t>analysis</w:t>
      </w:r>
      <w:r w:rsidRPr="007660EC">
        <w:rPr>
          <w:rFonts w:ascii="Georgia" w:hAnsi="Georgia"/>
          <w:sz w:val="16"/>
        </w:rPr>
        <w:t xml:space="preserve"> of the cultural, historical, political and economic issues surrounding this case study [I2] </w:t>
      </w:r>
      <w:r w:rsidRPr="007660EC">
        <w:rPr>
          <w:rStyle w:val="StyleUnderline"/>
          <w:rFonts w:ascii="Georgia" w:hAnsi="Georgia"/>
        </w:rPr>
        <w:t>will provide for a better understanding of Sino-African cultural exchanges</w:t>
      </w:r>
      <w:r w:rsidRPr="007660EC">
        <w:rPr>
          <w:rFonts w:ascii="Georgia" w:hAnsi="Georgia"/>
          <w:sz w:val="16"/>
        </w:rPr>
        <w:t xml:space="preserve">, in general; and work as a tool for suggesting that other types of analysis (away from the traditional ones simply based on the interactions amongst nation-states) are needed to make sense of these new patterns of migration.[3] This essay will provide a first rapprochement [I3] to a cultural history of the representation of ‘Africans’ in the Chinese imagination, focusing mainly on racial perspectives. The first section reviews one of the few available sources on early encounters between Chinese and African civilisations. The second section analyses more contemporary representations, focusing on two cases: African students in 1980s China, and online perceptions. The third section presents the case-study of Guangzhou’s African community as a vehicle for highlighting how these </w:t>
      </w:r>
      <w:r w:rsidRPr="007660EC">
        <w:rPr>
          <w:rStyle w:val="Emphasis"/>
          <w:rFonts w:ascii="Georgia" w:hAnsi="Georgia"/>
        </w:rPr>
        <w:t xml:space="preserve">representations have affected the everyday experiences of Africans in China. </w:t>
      </w:r>
      <w:r w:rsidRPr="007660EC">
        <w:rPr>
          <w:rFonts w:ascii="Georgia" w:hAnsi="Georgia"/>
          <w:sz w:val="16"/>
        </w:rPr>
        <w:t xml:space="preserve">EARLY ENCOUNTERS “About the middle of October 1415, as Henry V’s army trudged through the mud of northern France towards Agincourt, a giraffe arrived in Beijing. The giraffe came from Malindi, in Kenya, and not many animals in history have been so acclaimed. The Ming Emperor received it at the gate of the inner palace. Prostrate officials congratulated their sovereign on its coming. And half a millennium later, in 1983, when the political and economic business of the modern world brought a prime minister of China to Kenya for the first time, a Beijing newspaper hailed the giraffe for its contribution to the friendship between the Chinese and African peoples. The giraffe bore witness that two unlikely peoples had converged.” Philip Snow, The Star Raft, 1988. The above epigraph is a fragment of one of the most famous accounts of the first encounters between Chinese and African civilisations. It is particularly valuable here as a cue for thinking about the relationship between these two peoples outside the mediation of Western powers and Western history. To introduce the relatively unknown origins of this relation, this section will give a brief historical review of early Chinese-African encounters, placing particular emphasis on the perceptions and representations of Africans in China and the Chinese imperial courts. Oh! Mighty Star Raft, Oh! In The Star Raft, Snow (1988) suggests that the </w:t>
      </w:r>
      <w:r w:rsidRPr="007660EC">
        <w:rPr>
          <w:rStyle w:val="StyleUnderline"/>
          <w:rFonts w:ascii="Georgia" w:hAnsi="Georgia"/>
        </w:rPr>
        <w:t xml:space="preserve">first encounters between Chinese and Africans happened long before contemporary Western historiographic analysis would </w:t>
      </w:r>
      <w:r w:rsidRPr="007660EC">
        <w:rPr>
          <w:rStyle w:val="StyleUnderline"/>
          <w:rFonts w:ascii="Georgia" w:hAnsi="Georgia"/>
        </w:rPr>
        <w:lastRenderedPageBreak/>
        <w:t>assume</w:t>
      </w:r>
      <w:r w:rsidRPr="007660EC">
        <w:rPr>
          <w:rFonts w:ascii="Georgia" w:hAnsi="Georgia"/>
          <w:sz w:val="16"/>
        </w:rPr>
        <w:t xml:space="preserve">. Snow is not trying to create a framework for the understanding of the ‘longevity’ of Sino-African relations, nor is he trying to make a case for the present day righteousness of Chinese incursion into African lands. What he does indeed do is present an historical account that aims to provide a better understanding of the influences and milestones structuring and shaping this relationship. Snow reminds us that modern Chinese scholars and politicians tend to value high age-old exchanges[I4] , and give a moral justification to their attitudes and relations with other peoples based on (sometimes long forgotten) historical contacts. Some accounts claim that in the early fifteenth century, the Chinese admiral, Zheng He, landed on African shores, somewhere near contemporary Somalia (it would be another 60 years before Vasco da Gama and Bartolomeu Dias reached the southern tip of Africa) (Snow, 1988: 25-26). In Beijing’s political discourse, since that first encounter, China has never left Africa (Shen, 2009:426). They may not have been in direct [I5] contact for decades, or even centuries, but the profound impression left by Zheng He’s trading expeditions in both places is evidence of the longstanding relationship between these two civilisations – at least for some contemporary Chinese scholars (Snow, 1988: 1). Snow highlights, however, that African scholars might take a rather more sceptical approach to the origins of the Africa-China relation – and to the relevance and accuracy of fifteenth century Chinese records talking about ‘first encounters’ between ‘Africans’ and ‘Chinese’, especially as the African ‘national’ consciousness dates back to the relatively recent postcolonial period (1988: 2). Despite differing approaches, </w:t>
      </w:r>
      <w:r w:rsidRPr="007660EC">
        <w:rPr>
          <w:rStyle w:val="StyleUnderline"/>
          <w:rFonts w:ascii="Georgia" w:hAnsi="Georgia"/>
        </w:rPr>
        <w:t>there is significant evidence to locate the beginning the exchanges between the peoples on the east coast of ‘Africa’, and peoples from the southern realms of the Tang Dynasty back to some point around the eighth or ninth century.</w:t>
      </w:r>
      <w:r w:rsidRPr="007660EC">
        <w:rPr>
          <w:rFonts w:ascii="Georgia" w:hAnsi="Georgia"/>
          <w:sz w:val="16"/>
        </w:rPr>
        <w:t xml:space="preserve"> This is relevant, because by the time that giraffe arrived in the Chinese imperial courts, there had been significant levels of interaction between African and Chinese traders in the Indian Ocean; but more importantly, because the giraffe (and the few zebras that followed) opened up a space for imagining other peoples and places in the Chinese mind. Depictions of the people that inhabited those remote lands from where such an exotic animal came from were soon constructed and registered.[4] Kunlun Warriors </w:t>
      </w:r>
      <w:r w:rsidRPr="007660EC">
        <w:rPr>
          <w:rStyle w:val="StyleUnderline"/>
          <w:rFonts w:ascii="Georgia" w:hAnsi="Georgia"/>
        </w:rPr>
        <w:t>‘Dark-skinned’ people were talked of in</w:t>
      </w:r>
      <w:r w:rsidRPr="007660EC">
        <w:rPr>
          <w:rFonts w:ascii="Georgia" w:hAnsi="Georgia"/>
          <w:sz w:val="16"/>
        </w:rPr>
        <w:t xml:space="preserve"> China as early as </w:t>
      </w:r>
      <w:r w:rsidRPr="007660EC">
        <w:rPr>
          <w:rStyle w:val="StyleUnderline"/>
          <w:rFonts w:ascii="Georgia" w:hAnsi="Georgia"/>
        </w:rPr>
        <w:t>the fourth century A.D.</w:t>
      </w:r>
      <w:r w:rsidRPr="007660EC">
        <w:rPr>
          <w:rFonts w:ascii="Georgia" w:hAnsi="Georgia"/>
          <w:sz w:val="16"/>
        </w:rPr>
        <w:t xml:space="preserve"> (Snow, 1988: 16). Early depictions of these dark-skinned people were heavily spiced with imagination, however. </w:t>
      </w:r>
      <w:r w:rsidRPr="007660EC">
        <w:rPr>
          <w:rStyle w:val="StyleUnderline"/>
          <w:rFonts w:ascii="Georgia" w:hAnsi="Georgia"/>
        </w:rPr>
        <w:t>Images of strong armoured warriors confidently riding atop magnificent pachyderms were invoked as depictions of East African peoples</w:t>
      </w:r>
      <w:r w:rsidRPr="007660EC">
        <w:rPr>
          <w:rFonts w:ascii="Georgia" w:hAnsi="Georgia"/>
          <w:sz w:val="16"/>
        </w:rPr>
        <w:t xml:space="preserve">. In Chinese dynastic imagination, the </w:t>
      </w:r>
      <w:r w:rsidRPr="007660EC">
        <w:rPr>
          <w:rStyle w:val="StyleUnderline"/>
          <w:rFonts w:ascii="Georgia" w:hAnsi="Georgia"/>
        </w:rPr>
        <w:t>early Africans</w:t>
      </w:r>
      <w:r w:rsidRPr="007660EC">
        <w:rPr>
          <w:rFonts w:ascii="Georgia" w:hAnsi="Georgia"/>
          <w:sz w:val="16"/>
        </w:rPr>
        <w:t xml:space="preserve"> were invested with the cloak of heroism – embodiments of valour and loyalty (1988: 16). It was not until the Arabs arrived in the Song Dynasty (960-1279) court around the year 1000 that the Chinese recorded that ‘their [the Arabs] attendants </w:t>
      </w:r>
      <w:r w:rsidRPr="007660EC">
        <w:rPr>
          <w:rStyle w:val="StyleUnderline"/>
          <w:rFonts w:ascii="Georgia" w:hAnsi="Georgia"/>
        </w:rPr>
        <w:t xml:space="preserve">had deep-socketed eyes and black bodies, </w:t>
      </w:r>
      <w:r w:rsidRPr="007660EC">
        <w:rPr>
          <w:rStyle w:val="Emphasis"/>
          <w:rFonts w:ascii="Georgia" w:hAnsi="Georgia"/>
        </w:rPr>
        <w:t>they were called Kunlun slaves’</w:t>
      </w:r>
      <w:r w:rsidRPr="007660EC">
        <w:rPr>
          <w:rFonts w:ascii="Georgia" w:hAnsi="Georgia"/>
          <w:sz w:val="16"/>
        </w:rPr>
        <w:t xml:space="preserve"> (1988: 17) – it is not clear, however, if they were Africans or Indonesians, nonetheless, this record marks one of the first representations of ‘black’ people in Chinese history. These Kunlun slaves, according to Snow, were represented in several stories of the Tang period as ‘unfailingly heroic’ and ‘resourceful’, able to speak Chinese, behave like Chinese and worthy of being treated by their Chinese owners with every sign of respect (1988: 17). By 1100, Kunlun slaves were common sight around Guangzhou and ‘belonged to rich people of the area’ (1988: 18). However, as the local population got used to them, their ‘heroic and magical nature’ became somewhat bleaker. </w:t>
      </w:r>
      <w:r w:rsidRPr="007660EC">
        <w:rPr>
          <w:rStyle w:val="StyleUnderline"/>
          <w:rFonts w:ascii="Georgia" w:hAnsi="Georgia"/>
        </w:rPr>
        <w:t>No longer imbued by the strength of myth, the Kunlun became ‘displaced nomads, tragically ill-adapted to their Chinese surroundings’</w:t>
      </w:r>
      <w:r w:rsidRPr="007660EC">
        <w:rPr>
          <w:rFonts w:ascii="Georgia" w:hAnsi="Georgia"/>
          <w:sz w:val="16"/>
        </w:rPr>
        <w:t xml:space="preserve"> (1988: 19). Unlike the resourceful Chinese-speaking Kunlun of fiction, </w:t>
      </w:r>
      <w:r w:rsidRPr="007660EC">
        <w:rPr>
          <w:rStyle w:val="StyleUnderline"/>
          <w:rFonts w:ascii="Georgia" w:hAnsi="Georgia"/>
        </w:rPr>
        <w:t>‘their speech and their desires are unintelligible</w:t>
      </w:r>
      <w:r w:rsidRPr="007660EC">
        <w:rPr>
          <w:rFonts w:ascii="Georgia" w:hAnsi="Georgia"/>
          <w:sz w:val="16"/>
        </w:rPr>
        <w:t xml:space="preserve">… after they have been domesticated for a long time, </w:t>
      </w:r>
      <w:r w:rsidRPr="007660EC">
        <w:rPr>
          <w:rStyle w:val="StyleUnderline"/>
          <w:rFonts w:ascii="Georgia" w:hAnsi="Georgia"/>
        </w:rPr>
        <w:t>they can understand human speech, but they cannot utter it themselves’</w:t>
      </w:r>
      <w:r w:rsidRPr="007660EC">
        <w:rPr>
          <w:rFonts w:ascii="Georgia" w:hAnsi="Georgia"/>
          <w:sz w:val="16"/>
        </w:rPr>
        <w:t xml:space="preserve"> (1988: 19). As Snow suggests, there is no getting round the implications of the last sentence: </w:t>
      </w:r>
      <w:r w:rsidRPr="007660EC">
        <w:rPr>
          <w:rStyle w:val="Emphasis"/>
          <w:rFonts w:ascii="Georgia" w:hAnsi="Georgia"/>
        </w:rPr>
        <w:t>for some Chinese, Kunlun were not considered to be humans</w:t>
      </w:r>
      <w:r w:rsidRPr="007660EC">
        <w:rPr>
          <w:rFonts w:ascii="Georgia" w:hAnsi="Georgia"/>
          <w:sz w:val="16"/>
        </w:rPr>
        <w:t xml:space="preserve"> (1988: 19). In a short time, </w:t>
      </w:r>
      <w:r w:rsidRPr="007660EC">
        <w:rPr>
          <w:rStyle w:val="Emphasis"/>
          <w:rFonts w:ascii="Georgia" w:hAnsi="Georgia"/>
        </w:rPr>
        <w:t xml:space="preserve">their depiction had gone from mythical warrior to sub-human. </w:t>
      </w:r>
      <w:r w:rsidRPr="007660EC">
        <w:rPr>
          <w:rFonts w:ascii="Georgia" w:hAnsi="Georgia"/>
          <w:sz w:val="16"/>
        </w:rPr>
        <w:t xml:space="preserve">Thou Shalt Acknowledge Heavenly Power Despite the shift in these representations, African delegations of merchants were still being received in Beijing with fanfares in the thirteenth century. These Africans were free traders and not representatives of any ‘state’, kingdom or court. According to Snow (1998: 20), their presence in the imperial Chinese courts was construed as an acknowledgment of the court’s ‘universal sovereignty’, and the goods they brought were presented to the Emperor as ‘tribute’ from a faraway land. So, while the giraffe offered to the Emperor in 1415 could well have been a regular sale in the mind of an Arab or African merchant, in the eyes of the imperial bureaucracy in Beijing, it was a ‘sign’ of tribute: a capitulation of a faraway land (now Africa) in front of the Ming’s heavenly emperor. Interestingly enough, since the early encounters between these two peoples, the Chinese side sought to find some kind of political recognition in the relationship. In the ‘African’ imagination, those ‘fair-skinned’ sailors from the east were different to the Portuguese in that the former just arrived, traded and left,[5] whereas the latter, imposed trade and religion (and their rule) in a rather more violent way.[6] In contemporary Chinese government discourse, Zheng He’s fleet set a precedent for how Chinese approach Africans: as an exchange partner rather than as an oppressive colonial power, as Alden (2007) suggests. There are several reasons why Imperial China did not have expansionist aims toward Africa, and why, by the end of the fifteenth century, direct contacts between these two regions suddenly ceased. Amongst these reasons are the Ming introversion and the so-called Middle Kingdom complex, but at this stage of research they are of minor concern.[I6] FROM NANJING’S ANTI-AFRICAN PROTESTS TO THE CHOCOLATE GIRL OUTRAGE Chinese Social Darwinism? As China gradually started coming out of its self-imposed introversion, a re-encounter with Africa was imminent. However, </w:t>
      </w:r>
      <w:r w:rsidRPr="007660EC">
        <w:rPr>
          <w:rStyle w:val="StyleUnderline"/>
          <w:rFonts w:ascii="Georgia" w:hAnsi="Georgia"/>
        </w:rPr>
        <w:t xml:space="preserve">Africans and Chinese would soon discover that their relationship was not going to be an easy one. </w:t>
      </w:r>
      <w:r w:rsidRPr="007660EC">
        <w:rPr>
          <w:rFonts w:ascii="Georgia" w:hAnsi="Georgia"/>
          <w:sz w:val="16"/>
        </w:rPr>
        <w:t xml:space="preserve">As outlined above, the image of Africans in the Chinese imagination has undergone several changes over the past centuries. Nonetheless, </w:t>
      </w:r>
      <w:r w:rsidRPr="007660EC">
        <w:rPr>
          <w:rStyle w:val="StyleUnderline"/>
          <w:rFonts w:ascii="Georgia" w:hAnsi="Georgia"/>
        </w:rPr>
        <w:t xml:space="preserve">a negative image of Africans, one that was firmly entrenched by the time China closed itself off from the world in the Ming </w:t>
      </w:r>
      <w:r w:rsidRPr="007660EC">
        <w:rPr>
          <w:rStyle w:val="StyleUnderline"/>
          <w:rFonts w:ascii="Georgia" w:hAnsi="Georgia"/>
        </w:rPr>
        <w:lastRenderedPageBreak/>
        <w:t xml:space="preserve">Dynasty (1368-1644), </w:t>
      </w:r>
      <w:r w:rsidRPr="007660EC">
        <w:rPr>
          <w:rStyle w:val="Emphasis"/>
          <w:rFonts w:ascii="Georgia" w:hAnsi="Georgia"/>
        </w:rPr>
        <w:t>managed to persist until as far as the twentieth century</w:t>
      </w:r>
      <w:r w:rsidRPr="007660EC">
        <w:rPr>
          <w:rStyle w:val="StyleUnderline"/>
          <w:rFonts w:ascii="Georgia" w:hAnsi="Georgia"/>
        </w:rPr>
        <w:t>.</w:t>
      </w:r>
      <w:r w:rsidRPr="007660EC">
        <w:rPr>
          <w:rFonts w:ascii="Georgia" w:hAnsi="Georgia"/>
          <w:sz w:val="16"/>
        </w:rPr>
        <w:t xml:space="preserve"> Throughout the centuries, </w:t>
      </w:r>
      <w:r w:rsidRPr="007660EC">
        <w:rPr>
          <w:rStyle w:val="Emphasis"/>
          <w:rFonts w:ascii="Georgia" w:hAnsi="Georgia"/>
        </w:rPr>
        <w:t>dark skin</w:t>
      </w:r>
      <w:r w:rsidRPr="007660EC">
        <w:rPr>
          <w:rStyle w:val="StyleUnderline"/>
          <w:rFonts w:ascii="Georgia" w:hAnsi="Georgia"/>
        </w:rPr>
        <w:t xml:space="preserve"> and consequently blackness was </w:t>
      </w:r>
      <w:r w:rsidRPr="007660EC">
        <w:rPr>
          <w:rStyle w:val="Emphasis"/>
          <w:rFonts w:ascii="Georgia" w:hAnsi="Georgia"/>
        </w:rPr>
        <w:t>instilled in Chinese societies as a sign of poverty, backwardness and inferiority</w:t>
      </w:r>
      <w:r w:rsidRPr="007660EC">
        <w:rPr>
          <w:rFonts w:ascii="Georgia" w:hAnsi="Georgia"/>
          <w:sz w:val="16"/>
        </w:rPr>
        <w:t xml:space="preserve"> (Sullivan, 1994: 441)[I7] . </w:t>
      </w:r>
      <w:r w:rsidRPr="007660EC">
        <w:rPr>
          <w:rStyle w:val="StyleUnderline"/>
          <w:rFonts w:ascii="Georgia" w:hAnsi="Georgia"/>
        </w:rPr>
        <w:t>Another important consideration</w:t>
      </w:r>
      <w:r w:rsidRPr="007660EC">
        <w:rPr>
          <w:rFonts w:ascii="Georgia" w:hAnsi="Georgia"/>
          <w:sz w:val="16"/>
        </w:rPr>
        <w:t xml:space="preserve"> around the image of Africans in China, and the attitudes of Chinese toward them, </w:t>
      </w:r>
      <w:r w:rsidRPr="007660EC">
        <w:rPr>
          <w:rStyle w:val="StyleUnderline"/>
          <w:rFonts w:ascii="Georgia" w:hAnsi="Georgia"/>
        </w:rPr>
        <w:t>is the aesthetic premium placed by Chinese on the lightness of skin colour</w:t>
      </w:r>
      <w:r w:rsidRPr="007660EC">
        <w:rPr>
          <w:rFonts w:ascii="Georgia" w:hAnsi="Georgia"/>
          <w:sz w:val="16"/>
        </w:rPr>
        <w:t xml:space="preserve"> (1994: 440). Liang Qichao (1873-1929), a reform-minded intellectual who was highly influential during the last days of the Qing Dynasty (1644-1911), argued, </w:t>
      </w:r>
      <w:r w:rsidRPr="007660EC">
        <w:rPr>
          <w:rStyle w:val="StyleUnderline"/>
          <w:rFonts w:ascii="Georgia" w:hAnsi="Georgia"/>
        </w:rPr>
        <w:t>in accordance with the Social Darwinist spirit</w:t>
      </w:r>
      <w:r w:rsidRPr="007660EC">
        <w:rPr>
          <w:rFonts w:ascii="Georgia" w:hAnsi="Georgia"/>
          <w:sz w:val="16"/>
        </w:rPr>
        <w:t xml:space="preserve"> of his time, that the world was divided into five races – black, red, brown, yellow and white – out of which the </w:t>
      </w:r>
      <w:r w:rsidRPr="007660EC">
        <w:rPr>
          <w:rStyle w:val="Emphasis"/>
          <w:rFonts w:ascii="Georgia" w:hAnsi="Georgia"/>
        </w:rPr>
        <w:t xml:space="preserve">yellow and the white were ‘historical races’ capable of civilisational prowess, while the rest were ‘historically destined to be subjugated </w:t>
      </w:r>
      <w:r w:rsidRPr="007660EC">
        <w:rPr>
          <w:rStyle w:val="StyleUnderline"/>
          <w:rFonts w:ascii="Georgia" w:hAnsi="Georgia"/>
        </w:rPr>
        <w:t>since they had failed to form cohesive national groups’</w:t>
      </w:r>
      <w:r w:rsidRPr="007660EC">
        <w:rPr>
          <w:rFonts w:ascii="Georgia" w:hAnsi="Georgia"/>
          <w:sz w:val="16"/>
        </w:rPr>
        <w:t xml:space="preserve"> (1994: 442). Although it is a century old, Liang’s analysis resonates with the tendency of some Chinese to regard Africa as the embodiment of a past from which they wish to escape. [I8] A Communist Flirtation? Since the creation of the People’s Republic of China in 1949, the idea of Africa became a central element for the international configuration of the newly born republic’s strategy. The ‘New China’ sought recognition from several African (also newly born) states. </w:t>
      </w:r>
      <w:r w:rsidRPr="007660EC">
        <w:rPr>
          <w:rStyle w:val="StyleUnderline"/>
          <w:rFonts w:ascii="Georgia" w:hAnsi="Georgia"/>
        </w:rPr>
        <w:t>Trade, as in the time of the dynasties, was important, however, aid became central in the relationship</w:t>
      </w:r>
      <w:r w:rsidRPr="007660EC">
        <w:rPr>
          <w:rFonts w:ascii="Georgia" w:hAnsi="Georgia"/>
          <w:sz w:val="16"/>
        </w:rPr>
        <w:t xml:space="preserve"> (Sullivan, 1994: 445). By the beginning of the 1960s, scholarship programs established by the Chinese Communist Party (CCP) were set in motion. In 1961, more than </w:t>
      </w:r>
      <w:r w:rsidRPr="007660EC">
        <w:rPr>
          <w:rStyle w:val="StyleUnderline"/>
          <w:rFonts w:ascii="Georgia" w:hAnsi="Georgia"/>
        </w:rPr>
        <w:t>a hundred students from African countries arrived in Beijing</w:t>
      </w:r>
      <w:r w:rsidRPr="007660EC">
        <w:rPr>
          <w:rFonts w:ascii="Georgia" w:hAnsi="Georgia"/>
          <w:sz w:val="16"/>
        </w:rPr>
        <w:t xml:space="preserve">. However, </w:t>
      </w:r>
      <w:r w:rsidRPr="007660EC">
        <w:rPr>
          <w:rStyle w:val="StyleUnderline"/>
          <w:rFonts w:ascii="Georgia" w:hAnsi="Georgia"/>
        </w:rPr>
        <w:t xml:space="preserve">due to frictions with school authorities and harassment </w:t>
      </w:r>
      <w:r w:rsidRPr="007660EC">
        <w:rPr>
          <w:rFonts w:ascii="Georgia" w:hAnsi="Georgia"/>
          <w:sz w:val="16"/>
        </w:rPr>
        <w:t xml:space="preserve">by local students, less than a year later, </w:t>
      </w:r>
      <w:r w:rsidRPr="007660EC">
        <w:rPr>
          <w:rStyle w:val="StyleUnderline"/>
          <w:rFonts w:ascii="Georgia" w:hAnsi="Georgia"/>
        </w:rPr>
        <w:t>more than 80 percent had returned to their home countries</w:t>
      </w:r>
      <w:r w:rsidRPr="007660EC">
        <w:rPr>
          <w:rFonts w:ascii="Georgia" w:hAnsi="Georgia"/>
          <w:sz w:val="16"/>
        </w:rPr>
        <w:t xml:space="preserve"> (1994: 444). Notwithstanding initial setbacks, by the 1970s, international students from many African countries were commonly seen in the major Chinese cities. Although, generally speaking, relations between Chinese and African students were not complicated, there were several minor frictions and fights reported throughout the 70s and 80s. As Sullivan (1994) suggests, as China’s economic reforms broadened and encountered difficulties in the early 80s, tensions intensified between Chinese and African students. On the Chinese side, as Sullivan explains, anger was a consequence of discomfort with what the students saw as an economic failure of the socialist system. The anger became rage when some Chinese students, mixing patriotism and racial prejudices, complained against the supposed ‘better’ treatment of African students by the Chinese government. </w:t>
      </w:r>
      <w:r w:rsidRPr="007660EC">
        <w:rPr>
          <w:rStyle w:val="StyleUnderline"/>
          <w:rFonts w:ascii="Georgia" w:hAnsi="Georgia"/>
        </w:rPr>
        <w:t>This reactive mixture resulted in the 1988-89 Nanjing anti-African protests</w:t>
      </w:r>
      <w:r w:rsidRPr="007660EC">
        <w:rPr>
          <w:rFonts w:ascii="Georgia" w:hAnsi="Georgia"/>
          <w:sz w:val="16"/>
        </w:rPr>
        <w:t xml:space="preserve">. After a series of </w:t>
      </w:r>
      <w:r w:rsidRPr="007660EC">
        <w:rPr>
          <w:rStyle w:val="StyleUnderline"/>
          <w:rFonts w:ascii="Georgia" w:hAnsi="Georgia"/>
        </w:rPr>
        <w:t>clashes over African students dating Chinese women</w:t>
      </w:r>
      <w:r w:rsidRPr="007660EC">
        <w:rPr>
          <w:rFonts w:ascii="Georgia" w:hAnsi="Georgia"/>
          <w:sz w:val="16"/>
        </w:rPr>
        <w:t xml:space="preserve">, a minor incident in Hehai University </w:t>
      </w:r>
      <w:r w:rsidRPr="007660EC">
        <w:rPr>
          <w:rStyle w:val="StyleUnderline"/>
          <w:rFonts w:ascii="Georgia" w:hAnsi="Georgia"/>
        </w:rPr>
        <w:t xml:space="preserve">unleashed major violent confrontations </w:t>
      </w:r>
      <w:r w:rsidRPr="007660EC">
        <w:rPr>
          <w:rFonts w:ascii="Georgia" w:hAnsi="Georgia"/>
          <w:sz w:val="16"/>
        </w:rPr>
        <w:t xml:space="preserve">– as never before seen in the New China between Chinese and a foreign (non-Asian) group. Several days of demonstrations followed (1994: 447). These attitudes revealed, according to Sullivan, how Liang’s </w:t>
      </w:r>
      <w:r w:rsidRPr="007660EC">
        <w:rPr>
          <w:rStyle w:val="StyleUnderline"/>
          <w:rFonts w:ascii="Georgia" w:hAnsi="Georgia"/>
        </w:rPr>
        <w:t xml:space="preserve">racially based distinction still permeated Chinese society in the late 80s. </w:t>
      </w:r>
      <w:r w:rsidRPr="007660EC">
        <w:rPr>
          <w:rFonts w:ascii="Georgia" w:hAnsi="Georgia"/>
          <w:sz w:val="16"/>
        </w:rPr>
        <w:t xml:space="preserve">It must be said, however, that different analyses of the Nanjing incident have suggested that much of the anger fuelling the incident and subsequent demonstrations was aimed at the government and it was not so much racially oriented – the fact that the demonstrations ended up with slogans like ‘Democracy and Human Rights’ and ‘Republic of China’, and not mentioning anymore </w:t>
      </w:r>
      <w:r w:rsidRPr="007660EC">
        <w:rPr>
          <w:rStyle w:val="Emphasis"/>
          <w:rFonts w:ascii="Georgia" w:hAnsi="Georgia"/>
        </w:rPr>
        <w:t xml:space="preserve">the ‘black devil’ is evidence of that. </w:t>
      </w:r>
      <w:r w:rsidRPr="007660EC">
        <w:rPr>
          <w:rFonts w:ascii="Georgia" w:hAnsi="Georgia"/>
          <w:sz w:val="16"/>
        </w:rPr>
        <w:t xml:space="preserve">Chocolate Girl: Online Perceptions of ‘Africanness’* More </w:t>
      </w:r>
      <w:r w:rsidRPr="007660EC">
        <w:rPr>
          <w:rStyle w:val="StyleUnderline"/>
          <w:rFonts w:ascii="Georgia" w:hAnsi="Georgia"/>
        </w:rPr>
        <w:t>contemporary representations</w:t>
      </w:r>
      <w:r w:rsidRPr="007660EC">
        <w:rPr>
          <w:rFonts w:ascii="Georgia" w:hAnsi="Georgia"/>
          <w:sz w:val="16"/>
        </w:rPr>
        <w:t xml:space="preserve"> of Africans in the Chinese imagination </w:t>
      </w:r>
      <w:r w:rsidRPr="007660EC">
        <w:rPr>
          <w:rStyle w:val="StyleUnderline"/>
          <w:rFonts w:ascii="Georgia" w:hAnsi="Georgia"/>
        </w:rPr>
        <w:t>can be exemplified by</w:t>
      </w:r>
      <w:r w:rsidRPr="007660EC">
        <w:rPr>
          <w:rFonts w:ascii="Georgia" w:hAnsi="Georgia"/>
          <w:sz w:val="16"/>
        </w:rPr>
        <w:t xml:space="preserve"> the controversy around </w:t>
      </w:r>
      <w:r w:rsidRPr="007660EC">
        <w:rPr>
          <w:rStyle w:val="StyleUnderline"/>
          <w:rFonts w:ascii="Georgia" w:hAnsi="Georgia"/>
        </w:rPr>
        <w:t>Lou Jing, a</w:t>
      </w:r>
      <w:r w:rsidRPr="007660EC">
        <w:rPr>
          <w:rFonts w:ascii="Georgia" w:hAnsi="Georgia"/>
          <w:sz w:val="16"/>
        </w:rPr>
        <w:t xml:space="preserve"> 20-year-old </w:t>
      </w:r>
      <w:r w:rsidRPr="007660EC">
        <w:rPr>
          <w:rStyle w:val="StyleUnderline"/>
          <w:rFonts w:ascii="Georgia" w:hAnsi="Georgia"/>
        </w:rPr>
        <w:t>Chinese girl born to an African-American father and a Chinese mother, who came to the public’s attention in Shanghai’s</w:t>
      </w:r>
      <w:r w:rsidRPr="007660EC">
        <w:rPr>
          <w:rFonts w:ascii="Georgia" w:hAnsi="Georgia"/>
          <w:sz w:val="16"/>
        </w:rPr>
        <w:t xml:space="preserve"> Go Oriental Angel </w:t>
      </w:r>
      <w:r w:rsidRPr="007660EC">
        <w:rPr>
          <w:rStyle w:val="StyleUnderline"/>
          <w:rFonts w:ascii="Georgia" w:hAnsi="Georgia"/>
        </w:rPr>
        <w:t>talent show in 2009. When Lou became one of the</w:t>
      </w:r>
      <w:r w:rsidRPr="007660EC">
        <w:rPr>
          <w:rFonts w:ascii="Georgia" w:hAnsi="Georgia"/>
          <w:sz w:val="16"/>
        </w:rPr>
        <w:t xml:space="preserve"> five </w:t>
      </w:r>
      <w:r w:rsidRPr="007660EC">
        <w:rPr>
          <w:rStyle w:val="StyleUnderline"/>
          <w:rFonts w:ascii="Georgia" w:hAnsi="Georgia"/>
        </w:rPr>
        <w:t xml:space="preserve">finalists </w:t>
      </w:r>
      <w:r w:rsidRPr="007660EC">
        <w:rPr>
          <w:rFonts w:ascii="Georgia" w:hAnsi="Georgia"/>
          <w:sz w:val="16"/>
        </w:rPr>
        <w:t xml:space="preserve">on the show, </w:t>
      </w:r>
      <w:r w:rsidRPr="007660EC">
        <w:rPr>
          <w:rStyle w:val="StyleUnderline"/>
          <w:rFonts w:ascii="Georgia" w:hAnsi="Georgia"/>
        </w:rPr>
        <w:t>she was dubbed qiaokeli nushi</w:t>
      </w:r>
      <w:r w:rsidRPr="007660EC">
        <w:rPr>
          <w:rFonts w:ascii="Georgia" w:hAnsi="Georgia"/>
          <w:sz w:val="16"/>
        </w:rPr>
        <w:t xml:space="preserve"> (‘c</w:t>
      </w:r>
      <w:r w:rsidRPr="007660EC">
        <w:rPr>
          <w:rStyle w:val="Emphasis"/>
          <w:rFonts w:ascii="Georgia" w:hAnsi="Georgia"/>
        </w:rPr>
        <w:t>hocolate girl’)</w:t>
      </w:r>
      <w:r w:rsidRPr="007660EC">
        <w:rPr>
          <w:rFonts w:ascii="Georgia" w:hAnsi="Georgia"/>
          <w:sz w:val="16"/>
        </w:rPr>
        <w:t xml:space="preserve"> and rapidly became subject of a heated and not very politically correct online debate. In the same vein, </w:t>
      </w:r>
      <w:r w:rsidRPr="007660EC">
        <w:rPr>
          <w:rStyle w:val="StyleUnderline"/>
          <w:rFonts w:ascii="Georgia" w:hAnsi="Georgia"/>
        </w:rPr>
        <w:t>the stir caused by</w:t>
      </w:r>
      <w:r w:rsidRPr="007660EC">
        <w:rPr>
          <w:rFonts w:ascii="Georgia" w:hAnsi="Georgia"/>
          <w:sz w:val="16"/>
        </w:rPr>
        <w:t xml:space="preserve"> the story of </w:t>
      </w:r>
      <w:r w:rsidRPr="007660EC">
        <w:rPr>
          <w:rStyle w:val="StyleUnderline"/>
          <w:rFonts w:ascii="Georgia" w:hAnsi="Georgia"/>
        </w:rPr>
        <w:t>a Chinese kindergarten female teacher in a relationship with an African man</w:t>
      </w:r>
      <w:r w:rsidRPr="007660EC">
        <w:rPr>
          <w:rFonts w:ascii="Georgia" w:hAnsi="Georgia"/>
          <w:sz w:val="16"/>
        </w:rPr>
        <w:t xml:space="preserve"> is also remarkable. The story was carried by several Chinese online portals under </w:t>
      </w:r>
      <w:r w:rsidRPr="007660EC">
        <w:rPr>
          <w:rStyle w:val="StyleUnderline"/>
          <w:rFonts w:ascii="Georgia" w:hAnsi="Georgia"/>
        </w:rPr>
        <w:t xml:space="preserve">the headline of ‘Kindergarten teacher reveals her shocking romance with a </w:t>
      </w:r>
      <w:r w:rsidRPr="007660EC">
        <w:rPr>
          <w:rStyle w:val="Emphasis"/>
          <w:rFonts w:ascii="Georgia" w:hAnsi="Georgia"/>
        </w:rPr>
        <w:t>black foreigner’</w:t>
      </w:r>
      <w:r w:rsidRPr="007660EC">
        <w:rPr>
          <w:rFonts w:ascii="Georgia" w:hAnsi="Georgia"/>
          <w:sz w:val="16"/>
        </w:rPr>
        <w:t xml:space="preserve"> (my emphasis – club.sohu.com). The massive interest that Lou and the kindergarten teacher attracted from Chinese media opened up serious debates about racism and racial prejudice in present-day China. Against the backdrop of these racial prejudices, but at a more socio-political level, many </w:t>
      </w:r>
      <w:r w:rsidRPr="007660EC">
        <w:rPr>
          <w:rStyle w:val="StyleUnderline"/>
          <w:rFonts w:ascii="Georgia" w:hAnsi="Georgia"/>
        </w:rPr>
        <w:t xml:space="preserve">Chinese </w:t>
      </w:r>
      <w:r w:rsidRPr="007660EC">
        <w:rPr>
          <w:rFonts w:ascii="Georgia" w:hAnsi="Georgia"/>
          <w:sz w:val="16"/>
        </w:rPr>
        <w:t xml:space="preserve">Internet users </w:t>
      </w:r>
      <w:r w:rsidRPr="007660EC">
        <w:rPr>
          <w:rStyle w:val="StyleUnderline"/>
          <w:rFonts w:ascii="Georgia" w:hAnsi="Georgia"/>
        </w:rPr>
        <w:t>see</w:t>
      </w:r>
      <w:r w:rsidRPr="007660EC">
        <w:rPr>
          <w:rFonts w:ascii="Georgia" w:hAnsi="Georgia"/>
          <w:sz w:val="16"/>
        </w:rPr>
        <w:t xml:space="preserve"> illegal </w:t>
      </w:r>
      <w:r w:rsidRPr="007660EC">
        <w:rPr>
          <w:rStyle w:val="StyleUnderline"/>
          <w:rFonts w:ascii="Georgia" w:hAnsi="Georgia"/>
        </w:rPr>
        <w:t xml:space="preserve">African immigrants </w:t>
      </w:r>
      <w:r w:rsidRPr="007660EC">
        <w:rPr>
          <w:rFonts w:ascii="Georgia" w:hAnsi="Georgia"/>
          <w:sz w:val="16"/>
        </w:rPr>
        <w:t xml:space="preserve">in China </w:t>
      </w:r>
      <w:r w:rsidRPr="007660EC">
        <w:rPr>
          <w:rStyle w:val="StyleUnderline"/>
          <w:rFonts w:ascii="Georgia" w:hAnsi="Georgia"/>
        </w:rPr>
        <w:t>as ‘paralysing Chinese society by unfairly tapping into the resources of the socialist welfare system’</w:t>
      </w:r>
      <w:r w:rsidRPr="007660EC">
        <w:rPr>
          <w:rFonts w:ascii="Georgia" w:hAnsi="Georgia"/>
          <w:sz w:val="16"/>
        </w:rPr>
        <w:t xml:space="preserve"> (Shen, 2009: 435). They portray illegal Africans </w:t>
      </w:r>
      <w:r w:rsidRPr="007660EC">
        <w:rPr>
          <w:rStyle w:val="Emphasis"/>
          <w:rFonts w:ascii="Georgia" w:hAnsi="Georgia"/>
        </w:rPr>
        <w:t>as a threat to morality and health</w:t>
      </w:r>
      <w:r w:rsidRPr="007660EC">
        <w:rPr>
          <w:rFonts w:ascii="Georgia" w:hAnsi="Georgia"/>
          <w:sz w:val="16"/>
        </w:rPr>
        <w:t xml:space="preserve"> within Chinese society. Shen’s study of online perceptions of Africa in China shows how the traditional prejudices discussed earlier in this paper are still around. In the Chinese online realm, </w:t>
      </w:r>
      <w:r w:rsidRPr="007660EC">
        <w:rPr>
          <w:rStyle w:val="Emphasis"/>
          <w:rFonts w:ascii="Georgia" w:hAnsi="Georgia"/>
        </w:rPr>
        <w:t>Africans are prototyped [I9] as poor, lazy, sexist and threatening, with the added burden of being possible AIDS carriers</w:t>
      </w:r>
      <w:r w:rsidRPr="007660EC">
        <w:rPr>
          <w:rFonts w:ascii="Georgia" w:hAnsi="Georgia"/>
          <w:sz w:val="16"/>
        </w:rPr>
        <w:t xml:space="preserve"> (2009). Ideas about the impossibility of Africans to succeed still abound. According to Shen, there is a reciprocal relation between online opinions and </w:t>
      </w:r>
      <w:r w:rsidRPr="007660EC">
        <w:rPr>
          <w:rStyle w:val="StyleUnderline"/>
          <w:rFonts w:ascii="Georgia" w:hAnsi="Georgia"/>
        </w:rPr>
        <w:t>the ideas</w:t>
      </w:r>
      <w:r w:rsidRPr="007660EC">
        <w:rPr>
          <w:rFonts w:ascii="Georgia" w:hAnsi="Georgia"/>
          <w:sz w:val="16"/>
        </w:rPr>
        <w:t xml:space="preserve"> that </w:t>
      </w:r>
      <w:r w:rsidRPr="007660EC">
        <w:rPr>
          <w:rStyle w:val="StyleUnderline"/>
          <w:rFonts w:ascii="Georgia" w:hAnsi="Georgia"/>
        </w:rPr>
        <w:t>structure China’s foreign policy</w:t>
      </w:r>
      <w:r w:rsidRPr="007660EC">
        <w:rPr>
          <w:rFonts w:ascii="Georgia" w:hAnsi="Georgia"/>
          <w:sz w:val="16"/>
        </w:rPr>
        <w:t xml:space="preserve"> towards Africa. He argues that at a political level, the Chinese government’s approach could be </w:t>
      </w:r>
      <w:r w:rsidRPr="007660EC">
        <w:rPr>
          <w:rStyle w:val="Emphasis"/>
          <w:rFonts w:ascii="Georgia" w:hAnsi="Georgia"/>
        </w:rPr>
        <w:t xml:space="preserve">seen as ‘orientalising’ </w:t>
      </w:r>
      <w:r w:rsidRPr="007660EC">
        <w:rPr>
          <w:rStyle w:val="Emphasis"/>
          <w:rFonts w:ascii="Georgia" w:hAnsi="Georgia"/>
        </w:rPr>
        <w:lastRenderedPageBreak/>
        <w:t>Africans</w:t>
      </w:r>
      <w:r w:rsidRPr="007660EC">
        <w:rPr>
          <w:rFonts w:ascii="Georgia" w:hAnsi="Georgia"/>
          <w:sz w:val="16"/>
        </w:rPr>
        <w:t xml:space="preserve">: Africa is thus seen as a timeless place that evokes nostalgia for a long forgotten Chinese past; and Africans are brothers that cannot help themselves and need China’s investment to overcome their structural failures. While online images and comments cannot be taken as representative of major social behaviours, in a country where offline public spaces of expression are highly striated, the online realm could give us an indication of certain popular perceptions. Online perceptions of ‘Africanness’, as well as online perceptions of China’s role in Africa, are central to the way Africans and Chinese are structuring their complex relationships. Moreover, the construction of a Chinese image around its contemporary relation to Africa is crucial for the success of the People’s Republic in the twenty-first century. As Ien Ang (1993) reminds us, constructions of </w:t>
      </w:r>
      <w:r w:rsidRPr="007660EC">
        <w:rPr>
          <w:rStyle w:val="StyleUnderline"/>
          <w:rFonts w:ascii="Georgia" w:hAnsi="Georgia"/>
        </w:rPr>
        <w:t>Chineseness are based on complex historical, social and migrational patterns influenced by mobility and displacement</w:t>
      </w:r>
      <w:r w:rsidRPr="007660EC">
        <w:rPr>
          <w:rFonts w:ascii="Georgia" w:hAnsi="Georgia"/>
          <w:sz w:val="16"/>
        </w:rPr>
        <w:t xml:space="preserve">, either commercial or political (war and trade). In regard to this, despite a certain reluctance to the African presence in contemporary China, a Sino-African hybrid may well become a Chinese sub-national identity in the future, as Adams Bodomo (2010) suspects. To understand why Africans are going to China, it is imperative to analyse what the Chinese are doing in Africa, how they are doing it, and how they have been received and stereotyped in different African nations. Unfortunately, perceptions and constructions of ‘the Chinese’ in the contemporary African imagination is a vast topic and one that is beyond the scope of this paper (it has, however, been relatively well documented by Michel Serge in his recent book China Safari [2009]). IMAGINING THE COMMUNITY Immigrés Clandestins Africains en Chine* Nobody really knows how many Africans live in China. There are no official statistics, no authoritative account, and there is an immense silence around the African presence. It is as if both sides had signed a tacit agreement to not disclose information about their mutual businesses. One of the biggest obstacles for ethnographic researchers in Guangzhou has been that many of the African migrant traders settling there do not see any benefit in providing information about their backgrounds and activities (Wei, 2009: sina.com.cn). Notwithstanding this obstacle, what we know is that Africans started arriving in Guangzhou in the early 2000s, and since then, their numbers have increased. Africans arrive in China on a plethora of Chinese visas, and most commonly on a tourist or business visas. Once these visas expire, it is possible to renew them in Hong Kong, but visa runs can only be made a few times before exhausting the possibilities for consecutive renewal (renewal is strongly dependant on nationality). In the last three years, the Chinese government has tightened its regulations on visas, making it particularly difficult for Africans to renew their visas – as a result, many of them have been forced to stay illegally in China. As depicted by several media reports, the lack of visas (or residence permits) is perhaps the most [I10] widely experienced problem amongst Africans in Guangzhou (Wei, 2009: sina.com.cn). As a consequence of the tightening of entry requirements, the number of illegal Africans in China is increasing. This situation has created a vicious cycle in which Chinese police and Africans play the old game of ‘cat-and-mouse’ (Wei, 2009: sina.com.cn) – one that many Africans with previous diasporic experiences are well equipped to play. If Bodomo (2010), who foresees the rise of an African-Chinese sub-national group, is right, then it is imperative to outline and investigate the dynamics and patterns that structure the so-called ‘emergence’ of this community. To date, most of the researchers have dealt with the concept of ‘Africans’, but there are no authoritative resources that pull the research to the sublevel of nationalities, language and religion – amongst other possible forms of imagining communities. What do we mean by Africans when we talk about the African community of Guangzhou? Bodomo illustrates that most of the African people living in Guangzhou come from West Africa – mainly from Nigeria, Mali, Guinea and Ghana (2010: 9). Li Zhigang et al, (2008) claims that the majority of African traders come from francophone countries such as Mali, Togo, Guinea, Senegal and Congo. Li’s account is significantly opposed to that of Bodomo, for whom Nigerians count to more than 70 percent of the community. Clearly, there are disagreements on the ethnic composition of this highly mobile and changeable community. Notwithstanding this, Bodomo, Li Zhigang et al, and Li Zhang (2008) all agree that most of these Africans are self-employed importers who enter China on tourist visas with limited capital, and outsource [I11] many different types of merchandise. Li Zhigang et al, affirm that ‘a majority of the African traders speak Arabic and French, while very few are able to speak English’ or Mandarin. Less than 40 percent of these Africans studied beyond high school (2008: 15). In Li Zhigang’s sample, 70 percent were males while 30 percent were females, and most were Muslims (2008: 14). It is a task for further research to look beyond the concept of an ‘African trading community’ and delve into the everyday experiences of people that have successfully inserted themselves into the dynamics not only of the African groups but of the Chinese population. Many of these individual tales can help clarify the dynamics of globalisation and how they affect ordinary people. What I am suggesting here is that the analysis of the emergence of an African community in Guangzhou can be framed as a point for the microscopic observation of macroscopic trends and processes within globalisation. The study of this locale can aid us to better understand how individuals resist and negotiate globalisation. CONCLUSION This essay has aimed to provide a loose framework for more extensive research. There are, therefore, many angles and ideas central to the emergence of this community that were not covered. Perceptions of Chinese from Africans in China and Africans in Africa, for example, could enrich our understanding of this complex Sino-African cultural exchange. However, I decided to focus on the perceptions and representations of Africans in what I call the Chinese imagination because I believe that, as a first step, this analysis could help sketch out possible paths for further research. Two final points, however, must be made. First, in the introduction, I advanced the following thesis: </w:t>
      </w:r>
      <w:r w:rsidRPr="007660EC">
        <w:rPr>
          <w:rStyle w:val="Emphasis"/>
          <w:rFonts w:ascii="Georgia" w:hAnsi="Georgia"/>
        </w:rPr>
        <w:t>historical</w:t>
      </w:r>
      <w:r w:rsidRPr="007660EC">
        <w:rPr>
          <w:rFonts w:ascii="Georgia" w:hAnsi="Georgia"/>
          <w:sz w:val="16"/>
        </w:rPr>
        <w:t xml:space="preserve"> and popular </w:t>
      </w:r>
      <w:r w:rsidRPr="007660EC">
        <w:rPr>
          <w:rStyle w:val="Emphasis"/>
          <w:rFonts w:ascii="Georgia" w:hAnsi="Georgia"/>
        </w:rPr>
        <w:t>perceptions o</w:t>
      </w:r>
      <w:r w:rsidRPr="007660EC">
        <w:rPr>
          <w:rStyle w:val="StyleUnderline"/>
          <w:rFonts w:ascii="Georgia" w:hAnsi="Georgia"/>
        </w:rPr>
        <w:t>f</w:t>
      </w:r>
      <w:r w:rsidRPr="007660EC">
        <w:rPr>
          <w:rFonts w:ascii="Georgia" w:hAnsi="Georgia"/>
          <w:sz w:val="16"/>
        </w:rPr>
        <w:t xml:space="preserve"> Africa and </w:t>
      </w:r>
      <w:r w:rsidRPr="007660EC">
        <w:rPr>
          <w:rStyle w:val="Emphasis"/>
          <w:rFonts w:ascii="Georgia" w:hAnsi="Georgia"/>
        </w:rPr>
        <w:t>Africans in the Chinese imagination</w:t>
      </w:r>
      <w:r w:rsidRPr="007660EC">
        <w:rPr>
          <w:rFonts w:ascii="Georgia" w:hAnsi="Georgia"/>
          <w:sz w:val="16"/>
        </w:rPr>
        <w:t xml:space="preserve"> often </w:t>
      </w:r>
      <w:r w:rsidRPr="007660EC">
        <w:rPr>
          <w:rStyle w:val="Emphasis"/>
          <w:rFonts w:ascii="Georgia" w:hAnsi="Georgia"/>
        </w:rPr>
        <w:t>inform certain prejudices that mark the experiences of African migrants</w:t>
      </w:r>
      <w:r w:rsidRPr="007660EC">
        <w:rPr>
          <w:rFonts w:ascii="Georgia" w:hAnsi="Georgia"/>
          <w:sz w:val="16"/>
        </w:rPr>
        <w:t xml:space="preserve"> </w:t>
      </w:r>
      <w:r w:rsidRPr="007660EC">
        <w:rPr>
          <w:rStyle w:val="StyleUnderline"/>
          <w:rFonts w:ascii="Georgia" w:hAnsi="Georgia"/>
        </w:rPr>
        <w:t>within the borders of the People’s Republic of China</w:t>
      </w:r>
      <w:r w:rsidRPr="007660EC">
        <w:rPr>
          <w:rFonts w:ascii="Georgia" w:hAnsi="Georgia"/>
          <w:sz w:val="16"/>
        </w:rPr>
        <w:t xml:space="preserve">. While I am not trying to ‘racialise’ the African presence in China, I do try to problematise the fact that Chinese official discourse does not seem to be coherent with the treatment of Africans in Guangzhou, and seems to be informed by the negative perceptions and representations highlighted throughout this paper. While the perpetuation of these stereotypes is not entirely the Chinese government’s fault, it is important to take into consideration Shen’s suggestion about the close relationship between popular perceptions and the composition of official discourse in China. This is relevant, because I believe that a case could be made for the following thesis in a future study: the stance that the Chinese government adopts in its treatment of the African diasporic population within its borders could arguably mirror the government’s prevailing (real) approach to African continental affairs. At this stage, I suspect that the Chinese government keeps quiet about what happens in Guangzhou with regard to the treatment and harassment of the African population, because it is not coherent with its own slogans of multiculturalism, </w:t>
      </w:r>
      <w:r w:rsidRPr="007660EC">
        <w:rPr>
          <w:rFonts w:ascii="Georgia" w:hAnsi="Georgia"/>
          <w:sz w:val="16"/>
        </w:rPr>
        <w:lastRenderedPageBreak/>
        <w:t xml:space="preserve">diversity and partnership towards Africa and Africans. Second, as the evidence presented in this research clearly shows, there is no distinction between the different African groups in Chinese representations. Arguably, within the Chinese imagination (and also for some researchers) it does not matter if the migrant is from Ghana or Cameroon – they are all Africans. </w:t>
      </w:r>
      <w:r w:rsidRPr="007660EC">
        <w:rPr>
          <w:rStyle w:val="StyleUnderline"/>
          <w:rFonts w:ascii="Georgia" w:hAnsi="Georgia"/>
        </w:rPr>
        <w:t xml:space="preserve">This attitude reinforces the discredited notion of ‘an African culture’ and provides a safe haven for a plethora of negative stereotypes. </w:t>
      </w:r>
      <w:r w:rsidRPr="007660EC">
        <w:rPr>
          <w:rStyle w:val="Emphasis"/>
          <w:rFonts w:ascii="Georgia" w:hAnsi="Georgia"/>
        </w:rPr>
        <w:t>I strongly believe that these stereotypes have to be challenged and eventually demystified.</w:t>
      </w:r>
      <w:r w:rsidRPr="007660EC">
        <w:rPr>
          <w:rFonts w:ascii="Georgia" w:hAnsi="Georgia"/>
          <w:sz w:val="16"/>
        </w:rPr>
        <w:t xml:space="preserve"> I also think that the imaginary unity of African communities purely based on ‘skin-colour’ and ignoring sub-national narratives has to be problematised. The case of African migration to China is an interesting one because it challenges common understandings of migration studies. Inclusion, or assimilation, of Africans into Chinese society is far from becoming a reality – in China, assimilation of foreigners is practically inexistent, legally and socially. ‘No matter how long you stay in China, no matter how well you perform ‘Chineseness’, you can never become Chinese as you can become French,’ I was told by a woman from Mali that had been living in Beijing for ten years. Isabel Morais, in her analysis of the African experience in Macau, reminds us how difficult it is for Africans to become legal citizens – sometimes not even marriage with a Chinese national can grant a legal status to Africans from certain countries. Finally, the diasporic identities that are being created in China also challenge the traditional canon in that the immigrant is not living the experience of adapting to a Western or First World country/culture. Against this framework of global migration, deterritorialisation and the transnationalisation of migrant communities, we need to endeavour to decentre diasporic and migration studies.</w:t>
      </w:r>
    </w:p>
    <w:p w14:paraId="3EB91FF2" w14:textId="77777777" w:rsidR="00395B71" w:rsidRPr="007660EC" w:rsidRDefault="00395B71" w:rsidP="00395B71">
      <w:pPr>
        <w:pStyle w:val="Heading2"/>
        <w:tabs>
          <w:tab w:val="left" w:pos="7110"/>
        </w:tabs>
        <w:rPr>
          <w:rFonts w:ascii="Georgia" w:hAnsi="Georgia"/>
        </w:rPr>
      </w:pPr>
      <w:r w:rsidRPr="007660EC">
        <w:rPr>
          <w:rFonts w:ascii="Georgia" w:hAnsi="Georgia"/>
        </w:rPr>
        <w:lastRenderedPageBreak/>
        <w:t>Topicality</w:t>
      </w:r>
    </w:p>
    <w:p w14:paraId="5F0B6C37" w14:textId="7F0B157B" w:rsidR="00EC2FE4" w:rsidRPr="007660EC" w:rsidRDefault="00EC2FE4" w:rsidP="00395B71">
      <w:pPr>
        <w:pStyle w:val="Heading3"/>
        <w:rPr>
          <w:rFonts w:ascii="Georgia" w:hAnsi="Georgia"/>
        </w:rPr>
      </w:pPr>
      <w:r w:rsidRPr="007660EC">
        <w:rPr>
          <w:rFonts w:ascii="Georgia" w:hAnsi="Georgia"/>
        </w:rPr>
        <w:lastRenderedPageBreak/>
        <w:t>2AC – T-QPQ</w:t>
      </w:r>
    </w:p>
    <w:p w14:paraId="544369FF" w14:textId="77777777" w:rsidR="00EC2FE4" w:rsidRPr="007660EC" w:rsidRDefault="00EC2FE4" w:rsidP="00EC2FE4">
      <w:pPr>
        <w:pStyle w:val="Heading4"/>
        <w:rPr>
          <w:rFonts w:ascii="Georgia" w:hAnsi="Georgia"/>
        </w:rPr>
      </w:pPr>
      <w:r w:rsidRPr="007660EC">
        <w:rPr>
          <w:rFonts w:ascii="Georgia" w:hAnsi="Georgia"/>
        </w:rPr>
        <w:t xml:space="preserve">W/M – </w:t>
      </w:r>
      <w:r w:rsidR="00A5380F" w:rsidRPr="007660EC">
        <w:rPr>
          <w:rFonts w:ascii="Georgia" w:hAnsi="Georgia"/>
        </w:rPr>
        <w:t xml:space="preserve">Reparations are a QPQ for victim slaves of the past. </w:t>
      </w:r>
      <w:r w:rsidRPr="007660EC">
        <w:rPr>
          <w:rFonts w:ascii="Georgia" w:hAnsi="Georgia"/>
        </w:rPr>
        <w:t xml:space="preserve"> </w:t>
      </w:r>
    </w:p>
    <w:p w14:paraId="39464AAE" w14:textId="77777777" w:rsidR="00A5380F" w:rsidRPr="007660EC" w:rsidRDefault="00A5380F" w:rsidP="00A5380F">
      <w:pPr>
        <w:rPr>
          <w:rFonts w:ascii="Georgia" w:hAnsi="Georgia"/>
        </w:rPr>
      </w:pPr>
      <w:r w:rsidRPr="007660EC">
        <w:rPr>
          <w:rStyle w:val="Style13ptBold"/>
          <w:rFonts w:ascii="Georgia" w:hAnsi="Georgia"/>
        </w:rPr>
        <w:t>Ohema et al 06</w:t>
      </w:r>
      <w:r w:rsidRPr="007660EC">
        <w:rPr>
          <w:rFonts w:ascii="Georgia" w:hAnsi="Georgia"/>
        </w:rPr>
        <w:t xml:space="preserve"> (Nana Yaa Asantewaa Ohema – Co-Chair of N’COBRA’s International Affairs Commission, Kwame Nkrumah - President of the Republic of Ghana, Queen Mother Dorothy – Co-Chair of the National Coalition for Black Reparations, “Returning to the source via Reconciliation, Reparations, Repatriation, Transformation and African Nationalism – Creating the future” http://www.bankie.info/content2/ACCRA%20Conference%20Book%20(Bankie).pdf – ERW)</w:t>
      </w:r>
    </w:p>
    <w:p w14:paraId="58ABD664" w14:textId="77777777" w:rsidR="00A5380F" w:rsidRPr="007660EC" w:rsidRDefault="00A5380F" w:rsidP="00CB1FEC">
      <w:pPr>
        <w:rPr>
          <w:rFonts w:ascii="Georgia" w:hAnsi="Georgia"/>
          <w:sz w:val="16"/>
        </w:rPr>
      </w:pPr>
      <w:r w:rsidRPr="007660EC">
        <w:rPr>
          <w:rFonts w:ascii="Georgia" w:hAnsi="Georgia"/>
          <w:sz w:val="16"/>
        </w:rPr>
        <w:t xml:space="preserve">The WCAR and its NGO Forum have added to the growing demand for </w:t>
      </w:r>
      <w:r w:rsidRPr="007660EC">
        <w:rPr>
          <w:rStyle w:val="StyleUnderline"/>
          <w:rFonts w:ascii="Georgia" w:hAnsi="Georgia"/>
        </w:rPr>
        <w:t>reparations for African</w:t>
      </w:r>
      <w:r w:rsidR="00CB1FEC" w:rsidRPr="007660EC">
        <w:rPr>
          <w:rStyle w:val="StyleUnderline"/>
          <w:rFonts w:ascii="Georgia" w:hAnsi="Georgia"/>
        </w:rPr>
        <w:t xml:space="preserve"> </w:t>
      </w:r>
      <w:r w:rsidRPr="007660EC">
        <w:rPr>
          <w:rStyle w:val="StyleUnderline"/>
          <w:rFonts w:ascii="Georgia" w:hAnsi="Georgia"/>
        </w:rPr>
        <w:t>slavery.</w:t>
      </w:r>
      <w:r w:rsidRPr="007660EC">
        <w:rPr>
          <w:rFonts w:ascii="Georgia" w:hAnsi="Georgia"/>
          <w:sz w:val="16"/>
        </w:rPr>
        <w:t xml:space="preserve"> Already there exists legal documentation on this issue. In 1993 in Nigeria a Pan-African</w:t>
      </w:r>
      <w:r w:rsidR="00CB1FEC" w:rsidRPr="007660EC">
        <w:rPr>
          <w:rFonts w:ascii="Georgia" w:hAnsi="Georgia"/>
          <w:sz w:val="16"/>
        </w:rPr>
        <w:t xml:space="preserve"> </w:t>
      </w:r>
      <w:r w:rsidRPr="007660EC">
        <w:rPr>
          <w:rFonts w:ascii="Georgia" w:hAnsi="Georgia"/>
          <w:sz w:val="16"/>
        </w:rPr>
        <w:t>meeting on reparations, chaired by Ambassador Dudley Thompson was convened. As Harring</w:t>
      </w:r>
      <w:r w:rsidR="00CB1FEC" w:rsidRPr="007660EC">
        <w:rPr>
          <w:rFonts w:ascii="Georgia" w:hAnsi="Georgia"/>
          <w:sz w:val="16"/>
        </w:rPr>
        <w:t xml:space="preserve"> </w:t>
      </w:r>
      <w:r w:rsidRPr="007660EC">
        <w:rPr>
          <w:rFonts w:ascii="Georgia" w:hAnsi="Georgia"/>
          <w:sz w:val="16"/>
        </w:rPr>
        <w:t xml:space="preserve">states the current discourse on African economic recovery </w:t>
      </w:r>
      <w:r w:rsidRPr="007660EC">
        <w:rPr>
          <w:rStyle w:val="Emphasis"/>
          <w:rFonts w:ascii="Georgia" w:hAnsi="Georgia"/>
        </w:rPr>
        <w:t>is premised on the understanding of</w:t>
      </w:r>
      <w:r w:rsidR="00CB1FEC" w:rsidRPr="007660EC">
        <w:rPr>
          <w:rStyle w:val="Emphasis"/>
          <w:rFonts w:ascii="Georgia" w:hAnsi="Georgia"/>
        </w:rPr>
        <w:t xml:space="preserve"> </w:t>
      </w:r>
      <w:r w:rsidRPr="007660EC">
        <w:rPr>
          <w:rStyle w:val="Emphasis"/>
          <w:rFonts w:ascii="Georgia" w:hAnsi="Georgia"/>
        </w:rPr>
        <w:t>a quid pro-quo from the developed countries to Africa for the past super-exploitation of Africans.</w:t>
      </w:r>
      <w:r w:rsidR="00CB1FEC" w:rsidRPr="007660EC">
        <w:rPr>
          <w:rStyle w:val="Emphasis"/>
          <w:rFonts w:ascii="Georgia" w:hAnsi="Georgia"/>
        </w:rPr>
        <w:t xml:space="preserve"> </w:t>
      </w:r>
      <w:r w:rsidRPr="007660EC">
        <w:rPr>
          <w:rFonts w:ascii="Georgia" w:hAnsi="Georgia"/>
          <w:sz w:val="16"/>
        </w:rPr>
        <w:t xml:space="preserve">Also the </w:t>
      </w:r>
      <w:r w:rsidRPr="007660EC">
        <w:rPr>
          <w:rStyle w:val="Emphasis"/>
          <w:rFonts w:ascii="Georgia" w:hAnsi="Georgia"/>
        </w:rPr>
        <w:t>13th and 14th Amendments</w:t>
      </w:r>
      <w:r w:rsidRPr="007660EC">
        <w:rPr>
          <w:rFonts w:ascii="Georgia" w:hAnsi="Georgia"/>
          <w:sz w:val="16"/>
        </w:rPr>
        <w:t xml:space="preserve"> to the United States Constitution </w:t>
      </w:r>
      <w:r w:rsidRPr="007660EC">
        <w:rPr>
          <w:rStyle w:val="Emphasis"/>
          <w:rFonts w:ascii="Georgia" w:hAnsi="Georgia"/>
        </w:rPr>
        <w:t>provide moral and legal</w:t>
      </w:r>
      <w:r w:rsidR="00CB1FEC" w:rsidRPr="007660EC">
        <w:rPr>
          <w:rStyle w:val="Emphasis"/>
          <w:rFonts w:ascii="Georgia" w:hAnsi="Georgia"/>
        </w:rPr>
        <w:t xml:space="preserve"> </w:t>
      </w:r>
      <w:r w:rsidRPr="007660EC">
        <w:rPr>
          <w:rStyle w:val="Emphasis"/>
          <w:rFonts w:ascii="Georgia" w:hAnsi="Georgia"/>
        </w:rPr>
        <w:t>credibility to the case for reparations</w:t>
      </w:r>
      <w:r w:rsidRPr="007660EC">
        <w:rPr>
          <w:rFonts w:ascii="Georgia" w:hAnsi="Georgia"/>
          <w:sz w:val="16"/>
        </w:rPr>
        <w:t xml:space="preserve"> </w:t>
      </w:r>
      <w:r w:rsidRPr="007660EC">
        <w:rPr>
          <w:rStyle w:val="StyleUnderline"/>
          <w:rFonts w:ascii="Georgia" w:hAnsi="Georgia"/>
        </w:rPr>
        <w:t>for African slavery and for the devastation of colonialism,</w:t>
      </w:r>
      <w:r w:rsidR="00CB1FEC" w:rsidRPr="007660EC">
        <w:rPr>
          <w:rStyle w:val="StyleUnderline"/>
          <w:rFonts w:ascii="Georgia" w:hAnsi="Georgia"/>
        </w:rPr>
        <w:t xml:space="preserve"> </w:t>
      </w:r>
      <w:r w:rsidRPr="007660EC">
        <w:rPr>
          <w:rStyle w:val="StyleUnderline"/>
          <w:rFonts w:ascii="Georgia" w:hAnsi="Georgia"/>
        </w:rPr>
        <w:t>primarily involving blacks still living on the African continent.</w:t>
      </w:r>
      <w:r w:rsidR="00CB1FEC" w:rsidRPr="007660EC">
        <w:rPr>
          <w:rStyle w:val="StyleUnderline"/>
          <w:rFonts w:ascii="Georgia" w:hAnsi="Georgia"/>
        </w:rPr>
        <w:t xml:space="preserve"> </w:t>
      </w:r>
      <w:r w:rsidRPr="007660EC">
        <w:rPr>
          <w:rFonts w:ascii="Georgia" w:hAnsi="Georgia"/>
          <w:sz w:val="16"/>
        </w:rPr>
        <w:t>The issue of quantum in the legal claim for reparations is a delicate matter, requiring more</w:t>
      </w:r>
      <w:r w:rsidR="00CB1FEC" w:rsidRPr="007660EC">
        <w:rPr>
          <w:rFonts w:ascii="Georgia" w:hAnsi="Georgia"/>
          <w:sz w:val="16"/>
        </w:rPr>
        <w:t xml:space="preserve"> </w:t>
      </w:r>
      <w:r w:rsidRPr="007660EC">
        <w:rPr>
          <w:rFonts w:ascii="Georgia" w:hAnsi="Georgia"/>
          <w:sz w:val="16"/>
        </w:rPr>
        <w:t>attention. Legal claims in general require the setting of damages. The “</w:t>
      </w:r>
      <w:r w:rsidRPr="007660EC">
        <w:rPr>
          <w:rStyle w:val="StyleUnderline"/>
          <w:rFonts w:ascii="Georgia" w:hAnsi="Georgia"/>
        </w:rPr>
        <w:t>costs” of colonialism</w:t>
      </w:r>
      <w:r w:rsidRPr="007660EC">
        <w:rPr>
          <w:rFonts w:ascii="Georgia" w:hAnsi="Georgia"/>
          <w:sz w:val="16"/>
        </w:rPr>
        <w:t xml:space="preserve"> and</w:t>
      </w:r>
      <w:r w:rsidR="00CB1FEC" w:rsidRPr="007660EC">
        <w:rPr>
          <w:rFonts w:ascii="Georgia" w:hAnsi="Georgia"/>
          <w:sz w:val="16"/>
        </w:rPr>
        <w:t xml:space="preserve"> </w:t>
      </w:r>
      <w:r w:rsidRPr="007660EC">
        <w:rPr>
          <w:rFonts w:ascii="Georgia" w:hAnsi="Georgia"/>
          <w:sz w:val="16"/>
        </w:rPr>
        <w:t xml:space="preserve">slavery in the Borderlands </w:t>
      </w:r>
      <w:r w:rsidRPr="007660EC">
        <w:rPr>
          <w:rStyle w:val="StyleUnderline"/>
          <w:rFonts w:ascii="Georgia" w:hAnsi="Georgia"/>
        </w:rPr>
        <w:t xml:space="preserve">might be described as “incalculable” </w:t>
      </w:r>
      <w:r w:rsidRPr="007660EC">
        <w:rPr>
          <w:rFonts w:ascii="Georgia" w:hAnsi="Georgia"/>
          <w:sz w:val="16"/>
        </w:rPr>
        <w:t>– thus presenting a barrier to</w:t>
      </w:r>
      <w:r w:rsidR="00CB1FEC" w:rsidRPr="007660EC">
        <w:rPr>
          <w:rFonts w:ascii="Georgia" w:hAnsi="Georgia"/>
          <w:sz w:val="16"/>
        </w:rPr>
        <w:t xml:space="preserve"> </w:t>
      </w:r>
      <w:r w:rsidRPr="007660EC">
        <w:rPr>
          <w:rFonts w:ascii="Georgia" w:hAnsi="Georgia"/>
          <w:sz w:val="16"/>
        </w:rPr>
        <w:t xml:space="preserve">these claims. </w:t>
      </w:r>
    </w:p>
    <w:p w14:paraId="534CAAB8" w14:textId="77777777" w:rsidR="00EC2FE4" w:rsidRPr="007660EC" w:rsidRDefault="00EC2FE4" w:rsidP="00EC2FE4">
      <w:pPr>
        <w:rPr>
          <w:rFonts w:ascii="Georgia" w:hAnsi="Georgia"/>
        </w:rPr>
      </w:pPr>
    </w:p>
    <w:p w14:paraId="64565B1A" w14:textId="77777777" w:rsidR="00BD4C7B" w:rsidRPr="007660EC" w:rsidRDefault="00BD4C7B" w:rsidP="00BD4C7B">
      <w:pPr>
        <w:pStyle w:val="Heading4"/>
        <w:rPr>
          <w:rFonts w:ascii="Georgia" w:hAnsi="Georgia"/>
        </w:rPr>
      </w:pPr>
      <w:r w:rsidRPr="007660EC">
        <w:rPr>
          <w:rFonts w:ascii="Georgia" w:hAnsi="Georgia"/>
        </w:rPr>
        <w:t>C/I – Engagement can be conditional or unconditional</w:t>
      </w:r>
    </w:p>
    <w:p w14:paraId="5FF1EDC1" w14:textId="77777777" w:rsidR="00BD4C7B" w:rsidRPr="007660EC" w:rsidRDefault="00BD4C7B" w:rsidP="00BD4C7B">
      <w:pPr>
        <w:rPr>
          <w:rFonts w:ascii="Georgia" w:hAnsi="Georgia"/>
          <w:sz w:val="16"/>
          <w:szCs w:val="16"/>
        </w:rPr>
      </w:pPr>
      <w:r w:rsidRPr="007660EC">
        <w:rPr>
          <w:rFonts w:ascii="Georgia" w:hAnsi="Georgia"/>
          <w:b/>
          <w:bCs/>
          <w:sz w:val="28"/>
        </w:rPr>
        <w:t>Kahler and Kastner, 6</w:t>
      </w:r>
      <w:r w:rsidRPr="007660EC">
        <w:rPr>
          <w:rFonts w:ascii="Georgia" w:hAnsi="Georgia"/>
          <w:b/>
        </w:rPr>
        <w:t xml:space="preserve"> </w:t>
      </w:r>
      <w:r w:rsidRPr="007660EC">
        <w:rPr>
          <w:rFonts w:ascii="Georgia" w:hAnsi="Georgia"/>
          <w:sz w:val="16"/>
          <w:szCs w:val="16"/>
        </w:rPr>
        <w:t>(Miles Kahler and Scott L. Kastner, Graduate School of International Relations and Pacific Studies, University of California, San Diego, Department of Government and Politics, University of Maryland, May 1, 2010, "Strategic Uses of Economic Interdependence: Engagement Policies on the Korean Peninsula and Across the Taiwan Strait", Journal of Peace Research (2006), 43:5, p. 523-541, Sage Publications)</w:t>
      </w:r>
    </w:p>
    <w:p w14:paraId="5F3AE1DF" w14:textId="77777777" w:rsidR="00BD4C7B" w:rsidRPr="007660EC" w:rsidRDefault="00BD4C7B" w:rsidP="00BD4C7B">
      <w:pPr>
        <w:rPr>
          <w:rFonts w:ascii="Georgia" w:hAnsi="Georgia"/>
          <w:b/>
          <w:u w:val="single"/>
        </w:rPr>
      </w:pPr>
      <w:r w:rsidRPr="007660EC">
        <w:rPr>
          <w:rFonts w:ascii="Georgia" w:hAnsi="Georgia"/>
          <w:b/>
          <w:bCs/>
          <w:u w:val="single"/>
        </w:rPr>
        <w:t>Scholars have usefully distinguished between two types of economic engagement: conditional policies that require an explicit quid pro quo on the part of the target country and policies that are unconditional.</w:t>
      </w:r>
      <w:r w:rsidRPr="007660EC">
        <w:rPr>
          <w:rFonts w:ascii="Georgia" w:hAnsi="Georgia"/>
          <w:sz w:val="16"/>
        </w:rPr>
        <w:t xml:space="preserve">1 Conditional policies, sometimes labeled linkage or economic 'carrots', are the inverse of economic sanctions. Instead of threatening a target country with economic loss (sanction) in the absence of policy change, conditional engagement policies promise increased economic benefits in return for desired policy change. Drezner (1999/2000) has proposed several plausible predictions regarding the employment of conditional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 coercive threats are first used. 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(HI), therefore, is that conditional engagement strategies will be less likely to succeed if the initiating state is a democracy, especially when underlying economic incentives to trade with or invest in the target state are strong.2 </w:t>
      </w:r>
      <w:r w:rsidRPr="007660EC">
        <w:rPr>
          <w:rFonts w:ascii="Georgia" w:hAnsi="Georgia"/>
          <w:b/>
          <w:bCs/>
          <w:u w:val="single"/>
        </w:rPr>
        <w:t xml:space="preserve">Unconditional engagement strategies are more passive than conditional variants in that they do not include a specific quid pro quo. </w:t>
      </w:r>
      <w:r w:rsidRPr="007660EC">
        <w:rPr>
          <w:rFonts w:ascii="Georgia" w:hAnsi="Georgia"/>
          <w:sz w:val="16"/>
        </w:rPr>
        <w:t xml:space="preserve">Rather, countries deploy economic links with an adversary in the hopes that economic interdependence itself will, over time, change the target's foreign policy behavior and yield a reduced threat of military conflict. </w:t>
      </w:r>
      <w:r w:rsidRPr="007660EC">
        <w:rPr>
          <w:rFonts w:ascii="Georgia" w:hAnsi="Georgia"/>
          <w:b/>
          <w:bCs/>
          <w:u w:val="single"/>
        </w:rPr>
        <w:t>How increased economic integration at the bilateral level might produce an improved bilateral political environment is not obvious.</w:t>
      </w:r>
      <w:r w:rsidRPr="007660EC">
        <w:rPr>
          <w:rFonts w:ascii="Georgia" w:hAnsi="Georgia"/>
          <w:sz w:val="16"/>
        </w:rPr>
        <w:t xml:space="preserve"> While most empirical studies on the subject find that increased economic ties tend to be associated with a reduced likelihood of military violence, no consensus explanation exists (e.g. Russett &amp; Oneal, 2001; Oneal &amp; Russett, 1999; for less sanguine results, see Barbieri, 1996). </w:t>
      </w:r>
      <w:r w:rsidRPr="007660EC">
        <w:rPr>
          <w:rFonts w:ascii="Georgia" w:hAnsi="Georgia"/>
          <w:b/>
          <w:bCs/>
          <w:u w:val="single"/>
        </w:rPr>
        <w:t xml:space="preserve">At a </w:t>
      </w:r>
      <w:r w:rsidRPr="007660EC">
        <w:rPr>
          <w:rFonts w:ascii="Georgia" w:hAnsi="Georgia"/>
          <w:b/>
          <w:bCs/>
          <w:u w:val="single"/>
        </w:rPr>
        <w:lastRenderedPageBreak/>
        <w:t>minimum, 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p>
    <w:p w14:paraId="70F82344" w14:textId="77777777" w:rsidR="00BD4C7B" w:rsidRPr="007660EC" w:rsidRDefault="00BD4C7B" w:rsidP="00BD4C7B">
      <w:pPr>
        <w:rPr>
          <w:rFonts w:ascii="Georgia" w:hAnsi="Georgia"/>
          <w:sz w:val="16"/>
        </w:rPr>
      </w:pPr>
    </w:p>
    <w:p w14:paraId="3F3E405E" w14:textId="77777777" w:rsidR="00395B71" w:rsidRPr="007660EC" w:rsidRDefault="00395B71" w:rsidP="00395B71">
      <w:pPr>
        <w:pStyle w:val="Heading3"/>
        <w:rPr>
          <w:rFonts w:ascii="Georgia" w:hAnsi="Georgia"/>
        </w:rPr>
      </w:pPr>
      <w:r w:rsidRPr="007660EC">
        <w:rPr>
          <w:rFonts w:ascii="Georgia" w:hAnsi="Georgia"/>
        </w:rPr>
        <w:lastRenderedPageBreak/>
        <w:t>2AC – T-Economic Engagement</w:t>
      </w:r>
    </w:p>
    <w:p w14:paraId="523822B9" w14:textId="77777777" w:rsidR="00EC2FE4" w:rsidRPr="007660EC" w:rsidRDefault="00EC2FE4" w:rsidP="00EC2FE4">
      <w:pPr>
        <w:pStyle w:val="Heading4"/>
        <w:rPr>
          <w:rFonts w:ascii="Georgia" w:hAnsi="Georgia"/>
        </w:rPr>
      </w:pPr>
      <w:r w:rsidRPr="007660EC">
        <w:rPr>
          <w:rFonts w:ascii="Georgia" w:hAnsi="Georgia"/>
        </w:rPr>
        <w:t xml:space="preserve">W/M – Reparations are a form of engagement which enhances corporate responsibility and economic agendas. </w:t>
      </w:r>
    </w:p>
    <w:p w14:paraId="4E990579" w14:textId="77777777" w:rsidR="00EC2FE4" w:rsidRPr="007660EC" w:rsidRDefault="005F3702" w:rsidP="005F3702">
      <w:pPr>
        <w:rPr>
          <w:rStyle w:val="Style13ptBold"/>
          <w:rFonts w:ascii="Georgia" w:hAnsi="Georgia"/>
          <w:b w:val="0"/>
          <w:bCs w:val="0"/>
          <w:sz w:val="22"/>
        </w:rPr>
      </w:pPr>
      <w:r w:rsidRPr="007660EC">
        <w:rPr>
          <w:rStyle w:val="Style13ptBold"/>
          <w:rFonts w:ascii="Georgia" w:hAnsi="Georgia"/>
        </w:rPr>
        <w:t>Robinson 04</w:t>
      </w:r>
      <w:r w:rsidRPr="007660EC">
        <w:rPr>
          <w:rFonts w:ascii="Georgia" w:hAnsi="Georgia"/>
        </w:rPr>
        <w:t xml:space="preserve"> (</w:t>
      </w:r>
      <w:r w:rsidR="00EC2FE4" w:rsidRPr="007660EC">
        <w:rPr>
          <w:rFonts w:ascii="Georgia" w:hAnsi="Georgia"/>
        </w:rPr>
        <w:t xml:space="preserve">Alfreda Robinson – Associate Dean and Associate Director of the Litigation and Dispute Resolution Program, The George Washington University Law School. B.A., The University of Chicago, 1973; M.A., The University of Chicago, 1976; J.D., The George Washington University Law School, 1978, “Troubling “Settled” Waters: The Opportunity and Peril of African-American Reparations”,  </w:t>
      </w:r>
      <w:hyperlink r:id="rId13" w:history="1">
        <w:r w:rsidR="00EC2FE4" w:rsidRPr="007660EC">
          <w:rPr>
            <w:rStyle w:val="Hyperlink"/>
            <w:rFonts w:ascii="Georgia" w:hAnsi="Georgia"/>
          </w:rPr>
          <w:t>https://www.bc.edu/content/dam/files/schools/law/lawreviews/journals/bctwj/24_1/07_TXT.htm</w:t>
        </w:r>
      </w:hyperlink>
      <w:r w:rsidR="00EC2FE4" w:rsidRPr="007660EC">
        <w:rPr>
          <w:rFonts w:ascii="Georgia" w:hAnsi="Georgia"/>
        </w:rPr>
        <w:t xml:space="preserve">  -ERW)</w:t>
      </w:r>
    </w:p>
    <w:p w14:paraId="5F73CCDF" w14:textId="77777777" w:rsidR="00395B71" w:rsidRPr="007660EC" w:rsidRDefault="00395B71" w:rsidP="00395B71">
      <w:pPr>
        <w:rPr>
          <w:rFonts w:ascii="Georgia" w:hAnsi="Georgia"/>
          <w:sz w:val="16"/>
        </w:rPr>
      </w:pPr>
      <w:r w:rsidRPr="007660EC">
        <w:rPr>
          <w:rFonts w:ascii="Georgia" w:hAnsi="Georgia"/>
          <w:sz w:val="16"/>
        </w:rPr>
        <w:t xml:space="preserve">The </w:t>
      </w:r>
      <w:r w:rsidRPr="007660EC">
        <w:rPr>
          <w:rStyle w:val="StyleUnderline"/>
          <w:rFonts w:ascii="Georgia" w:hAnsi="Georgia"/>
        </w:rPr>
        <w:t>African-American reparations</w:t>
      </w:r>
      <w:r w:rsidRPr="007660EC">
        <w:rPr>
          <w:rFonts w:ascii="Georgia" w:hAnsi="Georgia"/>
          <w:sz w:val="16"/>
        </w:rPr>
        <w:t xml:space="preserve"> movement has emerged as a major civil rights issue of the new millennium. The movement </w:t>
      </w:r>
      <w:r w:rsidRPr="007660EC">
        <w:rPr>
          <w:rStyle w:val="StyleUnderline"/>
          <w:rFonts w:ascii="Georgia" w:hAnsi="Georgia"/>
        </w:rPr>
        <w:t>dominates the national debate</w:t>
      </w:r>
      <w:r w:rsidRPr="007660EC">
        <w:rPr>
          <w:rFonts w:ascii="Georgia" w:hAnsi="Georgia"/>
          <w:sz w:val="16"/>
        </w:rPr>
        <w:t xml:space="preserve"> on racial equality. The reparations debate [*PG142]has yielded enormously profound and provocative scholarship,7 has produced significant media coverage,8 has resulted in litigation,9 and has generated an abundance of controversy.10 In terms of prominence, the movement for African-American </w:t>
      </w:r>
      <w:r w:rsidRPr="007660EC">
        <w:rPr>
          <w:rStyle w:val="StyleUnderline"/>
          <w:rFonts w:ascii="Georgia" w:hAnsi="Georgia"/>
        </w:rPr>
        <w:t xml:space="preserve">reparations has shared center stage with the movement for </w:t>
      </w:r>
      <w:r w:rsidRPr="007660EC">
        <w:rPr>
          <w:rStyle w:val="Emphasis"/>
          <w:rFonts w:ascii="Georgia" w:hAnsi="Georgia"/>
        </w:rPr>
        <w:t>enhanced corporate</w:t>
      </w:r>
      <w:r w:rsidRPr="007660EC">
        <w:rPr>
          <w:rFonts w:ascii="Georgia" w:hAnsi="Georgia"/>
          <w:sz w:val="16"/>
        </w:rPr>
        <w:t xml:space="preserve"> social </w:t>
      </w:r>
      <w:r w:rsidRPr="007660EC">
        <w:rPr>
          <w:rStyle w:val="Emphasis"/>
          <w:rFonts w:ascii="Georgia" w:hAnsi="Georgia"/>
        </w:rPr>
        <w:t>responsibility.</w:t>
      </w:r>
      <w:r w:rsidRPr="007660EC">
        <w:rPr>
          <w:rFonts w:ascii="Georgia" w:hAnsi="Georgia"/>
          <w:sz w:val="16"/>
        </w:rPr>
        <w:t xml:space="preserve"> As I have argued elsewhere:</w:t>
      </w:r>
      <w:r w:rsidR="00EC2FE4" w:rsidRPr="007660EC">
        <w:rPr>
          <w:rFonts w:ascii="Georgia" w:hAnsi="Georgia"/>
          <w:sz w:val="16"/>
        </w:rPr>
        <w:t xml:space="preserve"> </w:t>
      </w:r>
      <w:r w:rsidRPr="007660EC">
        <w:rPr>
          <w:rFonts w:ascii="Georgia" w:hAnsi="Georgia"/>
          <w:sz w:val="16"/>
        </w:rPr>
        <w:t xml:space="preserve">The movement for African American Reparations and the movement for corporate social responsibility have a point of intersection. At that point, the two generate a profound, salubrious, and comprehensive discourse on two of the most powerful forces in American life—race and the corporation. These two subjects, taken together, define, prescribe, or </w:t>
      </w:r>
      <w:r w:rsidRPr="007660EC">
        <w:rPr>
          <w:rStyle w:val="StyleUnderline"/>
          <w:rFonts w:ascii="Georgia" w:hAnsi="Georgia"/>
        </w:rPr>
        <w:t>legitimize every aspect of our</w:t>
      </w:r>
      <w:r w:rsidRPr="007660EC">
        <w:rPr>
          <w:rFonts w:ascii="Georgia" w:hAnsi="Georgia"/>
          <w:sz w:val="16"/>
        </w:rPr>
        <w:t xml:space="preserve"> society and </w:t>
      </w:r>
      <w:r w:rsidRPr="007660EC">
        <w:rPr>
          <w:rStyle w:val="StyleUnderline"/>
          <w:rFonts w:ascii="Georgia" w:hAnsi="Georgia"/>
        </w:rPr>
        <w:t xml:space="preserve">economy, and </w:t>
      </w:r>
      <w:r w:rsidRPr="007660EC">
        <w:rPr>
          <w:rStyle w:val="Emphasis"/>
          <w:rFonts w:ascii="Georgia" w:hAnsi="Georgia"/>
        </w:rPr>
        <w:t>play critical roles in the formulation of our social, economic, and political agendas.</w:t>
      </w:r>
      <w:r w:rsidRPr="007660EC">
        <w:rPr>
          <w:rFonts w:ascii="Georgia" w:hAnsi="Georgia"/>
          <w:sz w:val="16"/>
        </w:rPr>
        <w:t>11</w:t>
      </w:r>
      <w:r w:rsidR="00EC2FE4" w:rsidRPr="007660EC">
        <w:rPr>
          <w:rFonts w:ascii="Georgia" w:hAnsi="Georgia"/>
          <w:sz w:val="16"/>
        </w:rPr>
        <w:t xml:space="preserve"> </w:t>
      </w:r>
      <w:r w:rsidRPr="007660EC">
        <w:rPr>
          <w:rFonts w:ascii="Georgia" w:hAnsi="Georgia"/>
          <w:sz w:val="16"/>
        </w:rPr>
        <w:t xml:space="preserve">Thus, it is not surprising that the African-American reparations movement has gained traction in the last few years. Nevertheless, the </w:t>
      </w:r>
      <w:r w:rsidRPr="007660EC">
        <w:rPr>
          <w:rStyle w:val="StyleUnderline"/>
          <w:rFonts w:ascii="Georgia" w:hAnsi="Georgia"/>
        </w:rPr>
        <w:t>focus on corporate social responsibility</w:t>
      </w:r>
      <w:r w:rsidRPr="007660EC">
        <w:rPr>
          <w:rFonts w:ascii="Georgia" w:hAnsi="Georgia"/>
          <w:sz w:val="16"/>
        </w:rPr>
        <w:t xml:space="preserve"> is only part of the explanation [*PG143]for the reemergence of the debate over African-American reparations after a relatively long hiatus from the national agenda. At the core of the explanation for the prominence of the African-American reparations issue are the continued disparities between white Americans and African Americans, and the recent success of other groups in securing reparations.12</w:t>
      </w:r>
      <w:r w:rsidR="00EC2FE4" w:rsidRPr="007660EC">
        <w:rPr>
          <w:rFonts w:ascii="Georgia" w:hAnsi="Georgia"/>
          <w:sz w:val="16"/>
        </w:rPr>
        <w:t xml:space="preserve"> </w:t>
      </w:r>
      <w:r w:rsidRPr="007660EC">
        <w:rPr>
          <w:rFonts w:ascii="Georgia" w:hAnsi="Georgia"/>
          <w:sz w:val="16"/>
        </w:rPr>
        <w:t>Overwhelmingly, the most critical factor in the reemergence of reparations debate is the continued significance of race in American life. Race matters and has always mattered.13 As I have previously argued, “</w:t>
      </w:r>
      <w:r w:rsidRPr="007660EC">
        <w:rPr>
          <w:rStyle w:val="Emphasis"/>
          <w:rFonts w:ascii="Georgia" w:hAnsi="Georgia"/>
        </w:rPr>
        <w:t>Race is an inescapable determinate of</w:t>
      </w:r>
      <w:r w:rsidRPr="007660EC">
        <w:rPr>
          <w:rFonts w:ascii="Georgia" w:hAnsi="Georgia"/>
          <w:sz w:val="16"/>
        </w:rPr>
        <w:t xml:space="preserve"> every aspect of American society. Consequently, there is ‘a constant, if not increasing, </w:t>
      </w:r>
      <w:r w:rsidRPr="007660EC">
        <w:rPr>
          <w:rStyle w:val="Emphasis"/>
          <w:rFonts w:ascii="Georgia" w:hAnsi="Georgia"/>
        </w:rPr>
        <w:t>socioeconomic disparity</w:t>
      </w:r>
      <w:r w:rsidRPr="007660EC">
        <w:rPr>
          <w:rFonts w:ascii="Georgia" w:hAnsi="Georgia"/>
          <w:sz w:val="16"/>
        </w:rPr>
        <w:t xml:space="preserve"> between the races.’”14 In this sense, Professor William J. Wilson’s major thesis that race is declining in significance has proved to be premature at best, and invalid at wor</w:t>
      </w:r>
      <w:r w:rsidR="005F3702" w:rsidRPr="007660EC">
        <w:rPr>
          <w:rFonts w:ascii="Georgia" w:hAnsi="Georgia"/>
          <w:sz w:val="16"/>
        </w:rPr>
        <w:t>ld</w:t>
      </w:r>
    </w:p>
    <w:p w14:paraId="78875FA6" w14:textId="77777777" w:rsidR="00EC2FE4" w:rsidRPr="007660EC" w:rsidRDefault="00EC2FE4" w:rsidP="00395B71">
      <w:pPr>
        <w:rPr>
          <w:rFonts w:ascii="Georgia" w:hAnsi="Georgia"/>
          <w:sz w:val="16"/>
        </w:rPr>
      </w:pPr>
    </w:p>
    <w:p w14:paraId="7C6D5EEF" w14:textId="77777777" w:rsidR="00395B71" w:rsidRPr="007660EC" w:rsidRDefault="005F3702" w:rsidP="005F3702">
      <w:pPr>
        <w:pStyle w:val="Heading4"/>
        <w:rPr>
          <w:rFonts w:ascii="Georgia" w:hAnsi="Georgia"/>
        </w:rPr>
      </w:pPr>
      <w:r w:rsidRPr="007660EC">
        <w:rPr>
          <w:rFonts w:ascii="Georgia" w:hAnsi="Georgia"/>
        </w:rPr>
        <w:t xml:space="preserve">W/M – </w:t>
      </w:r>
      <w:r w:rsidR="00395B71" w:rsidRPr="007660EC">
        <w:rPr>
          <w:rFonts w:ascii="Georgia" w:hAnsi="Georgia"/>
        </w:rPr>
        <w:t xml:space="preserve">Reparations </w:t>
      </w:r>
      <w:r w:rsidR="00395B71" w:rsidRPr="007660EC">
        <w:rPr>
          <w:rFonts w:ascii="Georgia" w:hAnsi="Georgia"/>
          <w:u w:val="single"/>
        </w:rPr>
        <w:t>are</w:t>
      </w:r>
      <w:r w:rsidR="00395B71" w:rsidRPr="007660EC">
        <w:rPr>
          <w:rFonts w:ascii="Georgia" w:hAnsi="Georgia"/>
        </w:rPr>
        <w:t xml:space="preserve"> </w:t>
      </w:r>
      <w:r w:rsidRPr="007660EC">
        <w:rPr>
          <w:rFonts w:ascii="Georgia" w:hAnsi="Georgia"/>
        </w:rPr>
        <w:t xml:space="preserve">cooperative </w:t>
      </w:r>
      <w:r w:rsidR="00395B71" w:rsidRPr="007660EC">
        <w:rPr>
          <w:rFonts w:ascii="Georgia" w:hAnsi="Georgia"/>
        </w:rPr>
        <w:t xml:space="preserve">economic engagement. </w:t>
      </w:r>
    </w:p>
    <w:p w14:paraId="0ADFEBF1" w14:textId="77777777" w:rsidR="005F3702" w:rsidRPr="007660EC" w:rsidRDefault="005F3702" w:rsidP="005F3702">
      <w:pPr>
        <w:rPr>
          <w:rFonts w:ascii="Georgia" w:hAnsi="Georgia"/>
        </w:rPr>
      </w:pPr>
      <w:r w:rsidRPr="007660EC">
        <w:rPr>
          <w:rStyle w:val="Style13ptBold"/>
          <w:rFonts w:ascii="Georgia" w:hAnsi="Georgia"/>
        </w:rPr>
        <w:t>Kato 15</w:t>
      </w:r>
      <w:r w:rsidRPr="007660EC">
        <w:rPr>
          <w:rFonts w:ascii="Georgia" w:hAnsi="Georgia"/>
        </w:rPr>
        <w:t xml:space="preserve"> (Hiroshi Kato – Vice President of JMICA (Japan Multilateral International Cooperation Agency), “Japan’s Development Assistance: Foreign Aid and the Post-2015 Agenda” – ERW)</w:t>
      </w:r>
    </w:p>
    <w:p w14:paraId="4B6B2C6E" w14:textId="77777777" w:rsidR="005F3702" w:rsidRPr="007660EC" w:rsidRDefault="005F3702" w:rsidP="005F3702">
      <w:pPr>
        <w:rPr>
          <w:rFonts w:ascii="Georgia" w:hAnsi="Georgia"/>
          <w:sz w:val="18"/>
        </w:rPr>
      </w:pPr>
      <w:r w:rsidRPr="007660EC">
        <w:rPr>
          <w:rFonts w:ascii="Georgia" w:hAnsi="Georgia"/>
          <w:sz w:val="18"/>
        </w:rPr>
        <w:t xml:space="preserve">-changing racial conscious is also involved in economic engagement. </w:t>
      </w:r>
    </w:p>
    <w:p w14:paraId="6994546C" w14:textId="6E4F2E9B" w:rsidR="00395B71" w:rsidRPr="007660EC" w:rsidRDefault="00395B71" w:rsidP="005F3702">
      <w:pPr>
        <w:rPr>
          <w:rFonts w:ascii="Georgia" w:hAnsi="Georgia"/>
          <w:sz w:val="16"/>
        </w:rPr>
      </w:pPr>
      <w:r w:rsidRPr="007660EC">
        <w:rPr>
          <w:rFonts w:ascii="Georgia" w:hAnsi="Georgia"/>
          <w:sz w:val="16"/>
        </w:rPr>
        <w:t>Since pre-war times, Japanese politics has been strongly influenced by promi-</w:t>
      </w:r>
      <w:r w:rsidR="005F3702" w:rsidRPr="007660EC">
        <w:rPr>
          <w:rFonts w:ascii="Georgia" w:hAnsi="Georgia"/>
          <w:sz w:val="16"/>
        </w:rPr>
        <w:t xml:space="preserve"> </w:t>
      </w:r>
      <w:r w:rsidRPr="007660EC">
        <w:rPr>
          <w:rFonts w:ascii="Georgia" w:hAnsi="Georgia"/>
          <w:sz w:val="16"/>
        </w:rPr>
        <w:t>nent businessmen (especially Of Zaibatsu Or pre-war business conglomerates).</w:t>
      </w:r>
      <w:r w:rsidR="005F3702" w:rsidRPr="007660EC">
        <w:rPr>
          <w:rFonts w:ascii="Georgia" w:hAnsi="Georgia"/>
          <w:sz w:val="16"/>
        </w:rPr>
        <w:t xml:space="preserve"> </w:t>
      </w:r>
      <w:r w:rsidRPr="007660EC">
        <w:rPr>
          <w:rFonts w:ascii="Georgia" w:hAnsi="Georgia"/>
          <w:sz w:val="16"/>
        </w:rPr>
        <w:t xml:space="preserve">peculiar </w:t>
      </w:r>
      <w:r w:rsidRPr="007660EC">
        <w:rPr>
          <w:rStyle w:val="StyleUnderline"/>
          <w:rFonts w:ascii="Georgia" w:hAnsi="Georgia"/>
        </w:rPr>
        <w:t>economic conditions</w:t>
      </w:r>
      <w:r w:rsidRPr="007660EC">
        <w:rPr>
          <w:rFonts w:ascii="Georgia" w:hAnsi="Georgia"/>
          <w:sz w:val="16"/>
        </w:rPr>
        <w:t xml:space="preserve"> Of post-war Japan further </w:t>
      </w:r>
      <w:r w:rsidRPr="007660EC">
        <w:rPr>
          <w:rStyle w:val="StyleUnderline"/>
          <w:rFonts w:ascii="Georgia" w:hAnsi="Georgia"/>
        </w:rPr>
        <w:t>invited private sector</w:t>
      </w:r>
      <w:r w:rsidR="005F3702" w:rsidRPr="007660EC">
        <w:rPr>
          <w:rStyle w:val="StyleUnderline"/>
          <w:rFonts w:ascii="Georgia" w:hAnsi="Georgia"/>
        </w:rPr>
        <w:t xml:space="preserve"> </w:t>
      </w:r>
      <w:r w:rsidRPr="007660EC">
        <w:rPr>
          <w:rStyle w:val="StyleUnderline"/>
          <w:rFonts w:ascii="Georgia" w:hAnsi="Georgia"/>
        </w:rPr>
        <w:t xml:space="preserve">participation in </w:t>
      </w:r>
      <w:r w:rsidRPr="007660EC">
        <w:rPr>
          <w:rFonts w:ascii="Georgia" w:hAnsi="Georgia"/>
          <w:sz w:val="16"/>
        </w:rPr>
        <w:t xml:space="preserve">the field of </w:t>
      </w:r>
      <w:r w:rsidRPr="007660EC">
        <w:rPr>
          <w:rStyle w:val="StyleUnderline"/>
          <w:rFonts w:ascii="Georgia" w:hAnsi="Georgia"/>
        </w:rPr>
        <w:t>foreign economic cooperation.</w:t>
      </w:r>
      <w:r w:rsidRPr="007660EC">
        <w:rPr>
          <w:rFonts w:ascii="Georgia" w:hAnsi="Georgia"/>
          <w:sz w:val="16"/>
        </w:rPr>
        <w:t xml:space="preserve"> From the beginning</w:t>
      </w:r>
      <w:r w:rsidR="005F3702" w:rsidRPr="007660EC">
        <w:rPr>
          <w:rFonts w:ascii="Georgia" w:hAnsi="Georgia"/>
          <w:sz w:val="16"/>
        </w:rPr>
        <w:t xml:space="preserve"> </w:t>
      </w:r>
      <w:r w:rsidRPr="007660EC">
        <w:rPr>
          <w:rFonts w:ascii="Georgia" w:hAnsi="Georgia"/>
          <w:sz w:val="16"/>
        </w:rPr>
        <w:t>Of economic cooperation in the early 19SOs, it was clear that Japan's financial</w:t>
      </w:r>
      <w:r w:rsidR="005F3702" w:rsidRPr="007660EC">
        <w:rPr>
          <w:rFonts w:ascii="Georgia" w:hAnsi="Georgia"/>
          <w:sz w:val="16"/>
        </w:rPr>
        <w:t xml:space="preserve"> </w:t>
      </w:r>
      <w:r w:rsidRPr="007660EC">
        <w:rPr>
          <w:rFonts w:ascii="Georgia" w:hAnsi="Georgia"/>
          <w:sz w:val="16"/>
        </w:rPr>
        <w:t xml:space="preserve">capacity Would not allow her to respond to </w:t>
      </w:r>
      <w:r w:rsidR="005F3702" w:rsidRPr="007660EC">
        <w:rPr>
          <w:rStyle w:val="StyleUnderline"/>
          <w:rFonts w:ascii="Georgia" w:hAnsi="Georgia"/>
        </w:rPr>
        <w:t>demands from those w</w:t>
      </w:r>
      <w:r w:rsidRPr="007660EC">
        <w:rPr>
          <w:rStyle w:val="StyleUnderline"/>
          <w:rFonts w:ascii="Georgia" w:hAnsi="Georgia"/>
        </w:rPr>
        <w:t>ho claimed</w:t>
      </w:r>
      <w:r w:rsidR="005F3702" w:rsidRPr="007660EC">
        <w:rPr>
          <w:rStyle w:val="StyleUnderline"/>
          <w:rFonts w:ascii="Georgia" w:hAnsi="Georgia"/>
        </w:rPr>
        <w:t xml:space="preserve"> </w:t>
      </w:r>
      <w:r w:rsidRPr="007660EC">
        <w:rPr>
          <w:rStyle w:val="StyleUnderline"/>
          <w:rFonts w:ascii="Georgia" w:hAnsi="Georgia"/>
        </w:rPr>
        <w:t xml:space="preserve">reparations. </w:t>
      </w:r>
      <w:r w:rsidRPr="007660EC">
        <w:rPr>
          <w:rFonts w:ascii="Georgia" w:hAnsi="Georgia"/>
          <w:sz w:val="16"/>
        </w:rPr>
        <w:t>It was thus decided that capital lending and investment by the private</w:t>
      </w:r>
      <w:r w:rsidR="005F3702" w:rsidRPr="007660EC">
        <w:rPr>
          <w:rFonts w:ascii="Georgia" w:hAnsi="Georgia"/>
          <w:sz w:val="16"/>
        </w:rPr>
        <w:t xml:space="preserve"> </w:t>
      </w:r>
      <w:r w:rsidRPr="007660EC">
        <w:rPr>
          <w:rFonts w:ascii="Georgia" w:hAnsi="Georgia"/>
          <w:sz w:val="16"/>
        </w:rPr>
        <w:t>sector should supplement the shortages. The affinity among all governmental and</w:t>
      </w:r>
      <w:r w:rsidR="005F3702" w:rsidRPr="007660EC">
        <w:rPr>
          <w:rFonts w:ascii="Georgia" w:hAnsi="Georgia"/>
          <w:sz w:val="16"/>
        </w:rPr>
        <w:t xml:space="preserve"> </w:t>
      </w:r>
      <w:r w:rsidRPr="007660EC">
        <w:rPr>
          <w:rFonts w:ascii="Georgia" w:hAnsi="Georgia"/>
          <w:sz w:val="16"/>
        </w:rPr>
        <w:t>business stakeholders made it natural for Japan to expand its economic engag&amp;</w:t>
      </w:r>
      <w:r w:rsidR="005F3702" w:rsidRPr="007660EC">
        <w:rPr>
          <w:rFonts w:ascii="Georgia" w:hAnsi="Georgia"/>
          <w:sz w:val="16"/>
        </w:rPr>
        <w:t xml:space="preserve"> </w:t>
      </w:r>
      <w:r w:rsidRPr="007660EC">
        <w:rPr>
          <w:rFonts w:ascii="Georgia" w:hAnsi="Georgia"/>
          <w:sz w:val="16"/>
        </w:rPr>
        <w:t xml:space="preserve">ment with Southeast Asian countries. Most importantly, the </w:t>
      </w:r>
      <w:r w:rsidRPr="007660EC">
        <w:rPr>
          <w:rStyle w:val="StyleUnderline"/>
          <w:rFonts w:ascii="Georgia" w:hAnsi="Georgia"/>
        </w:rPr>
        <w:t>arrangement allowed</w:t>
      </w:r>
      <w:r w:rsidR="005F3702" w:rsidRPr="007660EC">
        <w:rPr>
          <w:rStyle w:val="StyleUnderline"/>
          <w:rFonts w:ascii="Georgia" w:hAnsi="Georgia"/>
        </w:rPr>
        <w:t xml:space="preserve"> </w:t>
      </w:r>
      <w:r w:rsidRPr="007660EC">
        <w:rPr>
          <w:rStyle w:val="StyleUnderline"/>
          <w:rFonts w:ascii="Georgia" w:hAnsi="Georgia"/>
        </w:rPr>
        <w:t>reparations to effectively play a role as "a vanguard Of</w:t>
      </w:r>
      <w:r w:rsidRPr="007660EC">
        <w:rPr>
          <w:rFonts w:ascii="Georgia" w:hAnsi="Georgia"/>
          <w:sz w:val="16"/>
        </w:rPr>
        <w:t xml:space="preserve"> Japanese </w:t>
      </w:r>
      <w:r w:rsidRPr="007660EC">
        <w:rPr>
          <w:rStyle w:val="StyleUnderline"/>
          <w:rFonts w:ascii="Georgia" w:hAnsi="Georgia"/>
        </w:rPr>
        <w:t>exports, allowing</w:t>
      </w:r>
      <w:r w:rsidR="005F3702" w:rsidRPr="007660EC">
        <w:rPr>
          <w:rStyle w:val="StyleUnderline"/>
          <w:rFonts w:ascii="Georgia" w:hAnsi="Georgia"/>
        </w:rPr>
        <w:t xml:space="preserve"> </w:t>
      </w:r>
      <w:r w:rsidRPr="007660EC">
        <w:rPr>
          <w:rStyle w:val="StyleUnderline"/>
          <w:rFonts w:ascii="Georgia" w:hAnsi="Georgia"/>
        </w:rPr>
        <w:t>countries in Southeast Asia to familiarize themselves With</w:t>
      </w:r>
      <w:r w:rsidRPr="007660EC">
        <w:rPr>
          <w:rFonts w:ascii="Georgia" w:hAnsi="Georgia"/>
          <w:sz w:val="16"/>
        </w:rPr>
        <w:t xml:space="preserve"> Japanese </w:t>
      </w:r>
      <w:r w:rsidRPr="007660EC">
        <w:rPr>
          <w:rStyle w:val="StyleUnderline"/>
          <w:rFonts w:ascii="Georgia" w:hAnsi="Georgia"/>
        </w:rPr>
        <w:t>capital</w:t>
      </w:r>
      <w:r w:rsidRPr="007660EC">
        <w:rPr>
          <w:rFonts w:ascii="Georgia" w:hAnsi="Georgia"/>
          <w:sz w:val="16"/>
        </w:rPr>
        <w:t>" (LDP</w:t>
      </w:r>
      <w:r w:rsidR="005F3702" w:rsidRPr="007660EC">
        <w:rPr>
          <w:rFonts w:ascii="Georgia" w:hAnsi="Georgia"/>
          <w:sz w:val="16"/>
        </w:rPr>
        <w:t xml:space="preserve"> </w:t>
      </w:r>
      <w:r w:rsidRPr="007660EC">
        <w:rPr>
          <w:rFonts w:ascii="Georgia" w:hAnsi="Georgia"/>
          <w:sz w:val="16"/>
        </w:rPr>
        <w:t>1960, 110).</w:t>
      </w:r>
      <w:r w:rsidR="005F3702" w:rsidRPr="007660EC">
        <w:rPr>
          <w:rFonts w:ascii="Georgia" w:hAnsi="Georgia"/>
          <w:sz w:val="16"/>
        </w:rPr>
        <w:t xml:space="preserve"> </w:t>
      </w:r>
      <w:r w:rsidRPr="007660EC">
        <w:rPr>
          <w:rFonts w:ascii="Georgia" w:hAnsi="Georgia"/>
          <w:sz w:val="16"/>
        </w:rPr>
        <w:t>Public—private partnership also empowered the "trading companies (Shosha)</w:t>
      </w:r>
      <w:r w:rsidR="005F3702" w:rsidRPr="007660EC">
        <w:rPr>
          <w:rFonts w:ascii="Georgia" w:hAnsi="Georgia"/>
          <w:sz w:val="16"/>
        </w:rPr>
        <w:t xml:space="preserve"> </w:t>
      </w:r>
      <w:r w:rsidRPr="007660EC">
        <w:rPr>
          <w:rFonts w:ascii="Georgia" w:hAnsi="Georgia"/>
          <w:sz w:val="16"/>
        </w:rPr>
        <w:t>to extend their business in this region quite readily, enabling the foundation</w:t>
      </w:r>
      <w:r w:rsidR="005F3702" w:rsidRPr="007660EC">
        <w:rPr>
          <w:rFonts w:ascii="Georgia" w:hAnsi="Georgia"/>
          <w:sz w:val="16"/>
        </w:rPr>
        <w:t xml:space="preserve"> </w:t>
      </w:r>
      <w:r w:rsidRPr="007660EC">
        <w:rPr>
          <w:rFonts w:ascii="Georgia" w:hAnsi="Georgia"/>
          <w:sz w:val="16"/>
        </w:rPr>
        <w:t>of heavy chemical industry products from Japan to proliferate" (Kashima 1973,</w:t>
      </w:r>
      <w:r w:rsidR="005F3702" w:rsidRPr="007660EC">
        <w:rPr>
          <w:rFonts w:ascii="Georgia" w:hAnsi="Georgia"/>
          <w:sz w:val="16"/>
        </w:rPr>
        <w:t xml:space="preserve"> </w:t>
      </w:r>
      <w:r w:rsidRPr="007660EC">
        <w:rPr>
          <w:rFonts w:ascii="Georgia" w:hAnsi="Georgia"/>
          <w:sz w:val="16"/>
        </w:rPr>
        <w:t>9). This style of "economic cooperation" has been carried over to the more</w:t>
      </w:r>
      <w:r w:rsidR="005F3702" w:rsidRPr="007660EC">
        <w:rPr>
          <w:rFonts w:ascii="Georgia" w:hAnsi="Georgia"/>
          <w:sz w:val="16"/>
        </w:rPr>
        <w:t xml:space="preserve"> </w:t>
      </w:r>
      <w:r w:rsidRPr="007660EC">
        <w:rPr>
          <w:rFonts w:ascii="Georgia" w:hAnsi="Georgia"/>
          <w:sz w:val="16"/>
        </w:rPr>
        <w:t>recent ODA grant practices, which consist of the provision of Japanese domestic</w:t>
      </w:r>
      <w:r w:rsidR="005F3702" w:rsidRPr="007660EC">
        <w:rPr>
          <w:rFonts w:ascii="Georgia" w:hAnsi="Georgia"/>
          <w:sz w:val="16"/>
        </w:rPr>
        <w:t xml:space="preserve"> </w:t>
      </w:r>
      <w:r w:rsidRPr="007660EC">
        <w:rPr>
          <w:rFonts w:ascii="Georgia" w:hAnsi="Georgia"/>
          <w:sz w:val="16"/>
        </w:rPr>
        <w:t>products.</w:t>
      </w:r>
      <w:r w:rsidR="005F3702" w:rsidRPr="007660EC">
        <w:rPr>
          <w:rFonts w:ascii="Georgia" w:hAnsi="Georgia"/>
          <w:sz w:val="16"/>
        </w:rPr>
        <w:t xml:space="preserve"> </w:t>
      </w:r>
      <w:r w:rsidRPr="007660EC">
        <w:rPr>
          <w:rStyle w:val="StyleUnderline"/>
          <w:rFonts w:ascii="Georgia" w:hAnsi="Georgia"/>
        </w:rPr>
        <w:t xml:space="preserve">At the implementation level, </w:t>
      </w:r>
      <w:r w:rsidRPr="007660EC">
        <w:rPr>
          <w:rStyle w:val="Emphasis"/>
          <w:rFonts w:ascii="Georgia" w:hAnsi="Georgia"/>
        </w:rPr>
        <w:t xml:space="preserve">economic </w:t>
      </w:r>
      <w:r w:rsidRPr="007660EC">
        <w:rPr>
          <w:rStyle w:val="Emphasis"/>
          <w:rFonts w:ascii="Georgia" w:hAnsi="Georgia"/>
        </w:rPr>
        <w:lastRenderedPageBreak/>
        <w:t>cooperation includes reparations</w:t>
      </w:r>
      <w:r w:rsidRPr="007660EC">
        <w:rPr>
          <w:rStyle w:val="StyleUnderline"/>
          <w:rFonts w:ascii="Georgia" w:hAnsi="Georgia"/>
        </w:rPr>
        <w:t>, direct</w:t>
      </w:r>
      <w:r w:rsidR="005F3702" w:rsidRPr="007660EC">
        <w:rPr>
          <w:rStyle w:val="StyleUnderline"/>
          <w:rFonts w:ascii="Georgia" w:hAnsi="Georgia"/>
        </w:rPr>
        <w:t xml:space="preserve"> </w:t>
      </w:r>
      <w:r w:rsidRPr="007660EC">
        <w:rPr>
          <w:rStyle w:val="StyleUnderline"/>
          <w:rFonts w:ascii="Georgia" w:hAnsi="Georgia"/>
        </w:rPr>
        <w:t>private investment, yen credits, deferred payments, and technical cooperation.</w:t>
      </w:r>
      <w:r w:rsidR="005F3702" w:rsidRPr="007660EC">
        <w:rPr>
          <w:rStyle w:val="StyleUnderline"/>
          <w:rFonts w:ascii="Georgia" w:hAnsi="Georgia"/>
        </w:rPr>
        <w:t xml:space="preserve"> </w:t>
      </w:r>
      <w:r w:rsidRPr="007660EC">
        <w:rPr>
          <w:rFonts w:ascii="Georgia" w:hAnsi="Georgia"/>
          <w:sz w:val="16"/>
        </w:rPr>
        <w:t xml:space="preserve">The problem lies at the normative level. </w:t>
      </w:r>
      <w:r w:rsidRPr="007660EC">
        <w:rPr>
          <w:rStyle w:val="StyleUnderline"/>
          <w:rFonts w:ascii="Georgia" w:hAnsi="Georgia"/>
        </w:rPr>
        <w:t>Economic cooperation, as characterized</w:t>
      </w:r>
      <w:r w:rsidR="005F3702" w:rsidRPr="007660EC">
        <w:rPr>
          <w:rFonts w:ascii="Georgia" w:hAnsi="Georgia"/>
          <w:sz w:val="16"/>
        </w:rPr>
        <w:t xml:space="preserve"> </w:t>
      </w:r>
      <w:r w:rsidRPr="007660EC">
        <w:rPr>
          <w:rFonts w:ascii="Georgia" w:hAnsi="Georgia"/>
          <w:sz w:val="16"/>
        </w:rPr>
        <w:t xml:space="preserve">by MITI in 1958, </w:t>
      </w:r>
      <w:r w:rsidRPr="007660EC">
        <w:rPr>
          <w:rStyle w:val="Emphasis"/>
          <w:rFonts w:ascii="Georgia" w:hAnsi="Georgia"/>
        </w:rPr>
        <w:t xml:space="preserve">is "mutually beneficial" </w:t>
      </w:r>
      <w:r w:rsidRPr="007660EC">
        <w:rPr>
          <w:rFonts w:ascii="Georgia" w:hAnsi="Georgia"/>
          <w:sz w:val="16"/>
        </w:rPr>
        <w:t>for the providers and the receivers, and</w:t>
      </w:r>
      <w:r w:rsidR="005F3702" w:rsidRPr="007660EC">
        <w:rPr>
          <w:rFonts w:ascii="Georgia" w:hAnsi="Georgia"/>
          <w:sz w:val="16"/>
        </w:rPr>
        <w:t xml:space="preserve"> </w:t>
      </w:r>
      <w:r w:rsidRPr="007660EC">
        <w:rPr>
          <w:rFonts w:ascii="Georgia" w:hAnsi="Georgia"/>
          <w:sz w:val="16"/>
        </w:rPr>
        <w:t>it is a telling illustration of how the term "economic cooperation" is understood at</w:t>
      </w:r>
      <w:r w:rsidR="005F3702" w:rsidRPr="007660EC">
        <w:rPr>
          <w:rFonts w:ascii="Georgia" w:hAnsi="Georgia"/>
          <w:sz w:val="16"/>
        </w:rPr>
        <w:t xml:space="preserve"> </w:t>
      </w:r>
      <w:r w:rsidRPr="007660EC">
        <w:rPr>
          <w:rFonts w:ascii="Georgia" w:hAnsi="Georgia"/>
          <w:sz w:val="16"/>
        </w:rPr>
        <w:t>that period. M I'll's argument against the use the term "aid" includes the percep-</w:t>
      </w:r>
      <w:r w:rsidR="005F3702" w:rsidRPr="007660EC">
        <w:rPr>
          <w:rFonts w:ascii="Georgia" w:hAnsi="Georgia"/>
          <w:sz w:val="16"/>
        </w:rPr>
        <w:t xml:space="preserve"> </w:t>
      </w:r>
      <w:r w:rsidRPr="007660EC">
        <w:rPr>
          <w:rFonts w:ascii="Georgia" w:hAnsi="Georgia"/>
          <w:sz w:val="16"/>
        </w:rPr>
        <w:t xml:space="preserve">tion that "benevolent </w:t>
      </w:r>
      <w:r w:rsidRPr="007660EC">
        <w:rPr>
          <w:rStyle w:val="StyleUnderline"/>
          <w:rFonts w:ascii="Georgia" w:hAnsi="Georgia"/>
        </w:rPr>
        <w:t>cooperation based on</w:t>
      </w:r>
      <w:r w:rsidRPr="007660EC">
        <w:rPr>
          <w:rFonts w:ascii="Georgia" w:hAnsi="Georgia"/>
          <w:sz w:val="16"/>
        </w:rPr>
        <w:t xml:space="preserve"> friendship and goodwill generated by</w:t>
      </w:r>
      <w:r w:rsidR="005F3702" w:rsidRPr="007660EC">
        <w:rPr>
          <w:rFonts w:ascii="Georgia" w:hAnsi="Georgia"/>
          <w:sz w:val="16"/>
        </w:rPr>
        <w:t xml:space="preserve"> </w:t>
      </w:r>
      <w:r w:rsidRPr="007660EC">
        <w:rPr>
          <w:rFonts w:ascii="Georgia" w:hAnsi="Georgia"/>
          <w:sz w:val="16"/>
        </w:rPr>
        <w:t xml:space="preserve">a </w:t>
      </w:r>
      <w:r w:rsidRPr="007660EC">
        <w:rPr>
          <w:rStyle w:val="Emphasis"/>
          <w:rFonts w:ascii="Georgia" w:hAnsi="Georgia"/>
        </w:rPr>
        <w:t>political-diplomatic initiative</w:t>
      </w:r>
      <w:r w:rsidRPr="007660EC">
        <w:rPr>
          <w:rFonts w:ascii="Georgia" w:hAnsi="Georgia"/>
          <w:sz w:val="16"/>
        </w:rPr>
        <w:t xml:space="preserve"> will invite suspicion on the side of less developed</w:t>
      </w:r>
      <w:r w:rsidR="005F3702" w:rsidRPr="007660EC">
        <w:rPr>
          <w:rFonts w:ascii="Georgia" w:hAnsi="Georgia"/>
          <w:sz w:val="16"/>
        </w:rPr>
        <w:t xml:space="preserve"> </w:t>
      </w:r>
      <w:r w:rsidRPr="007660EC">
        <w:rPr>
          <w:rFonts w:ascii="Georgia" w:hAnsi="Georgia"/>
          <w:sz w:val="16"/>
        </w:rPr>
        <w:t xml:space="preserve">countries With regard to the political intention behind it, and </w:t>
      </w:r>
      <w:r w:rsidRPr="007660EC">
        <w:rPr>
          <w:rStyle w:val="Emphasis"/>
          <w:rFonts w:ascii="Georgia" w:hAnsi="Georgia"/>
        </w:rPr>
        <w:t>might also work</w:t>
      </w:r>
      <w:r w:rsidR="005F3702" w:rsidRPr="007660EC">
        <w:rPr>
          <w:rStyle w:val="Emphasis"/>
          <w:rFonts w:ascii="Georgia" w:hAnsi="Georgia"/>
        </w:rPr>
        <w:t xml:space="preserve"> </w:t>
      </w:r>
      <w:r w:rsidRPr="007660EC">
        <w:rPr>
          <w:rStyle w:val="Emphasis"/>
          <w:rFonts w:ascii="Georgia" w:hAnsi="Georgia"/>
        </w:rPr>
        <w:t>against racial consciousness</w:t>
      </w:r>
      <w:r w:rsidRPr="007660EC">
        <w:rPr>
          <w:rFonts w:ascii="Georgia" w:hAnsi="Georgia"/>
          <w:sz w:val="16"/>
        </w:rPr>
        <w:t xml:space="preserve">, </w:t>
      </w:r>
      <w:r w:rsidRPr="007660EC">
        <w:rPr>
          <w:rStyle w:val="StyleUnderline"/>
          <w:rFonts w:ascii="Georgia" w:hAnsi="Georgia"/>
        </w:rPr>
        <w:t>leading to ethnic independence"</w:t>
      </w:r>
      <w:r w:rsidRPr="007660EC">
        <w:rPr>
          <w:rFonts w:ascii="Georgia" w:hAnsi="Georgia"/>
          <w:sz w:val="16"/>
        </w:rPr>
        <w:t xml:space="preserve"> (MITI 1958, 1).</w:t>
      </w:r>
      <w:r w:rsidR="005F3702" w:rsidRPr="007660EC">
        <w:rPr>
          <w:rFonts w:ascii="Georgia" w:hAnsi="Georgia"/>
          <w:sz w:val="16"/>
        </w:rPr>
        <w:t xml:space="preserve"> </w:t>
      </w:r>
      <w:r w:rsidRPr="007660EC">
        <w:rPr>
          <w:rFonts w:ascii="Georgia" w:hAnsi="Georgia"/>
          <w:sz w:val="16"/>
        </w:rPr>
        <w:t>The concept Of "mutual benefits" allowed enough room for business entities</w:t>
      </w:r>
      <w:r w:rsidR="005F3702" w:rsidRPr="007660EC">
        <w:rPr>
          <w:rFonts w:ascii="Georgia" w:hAnsi="Georgia"/>
          <w:sz w:val="16"/>
        </w:rPr>
        <w:t xml:space="preserve"> </w:t>
      </w:r>
      <w:r w:rsidRPr="007660EC">
        <w:rPr>
          <w:rFonts w:ascii="Georgia" w:hAnsi="Georgia"/>
          <w:sz w:val="16"/>
        </w:rPr>
        <w:t>to play a role. However, private participation in economic cooperation projects</w:t>
      </w:r>
      <w:r w:rsidR="005F3702" w:rsidRPr="007660EC">
        <w:rPr>
          <w:rFonts w:ascii="Georgia" w:hAnsi="Georgia"/>
          <w:sz w:val="16"/>
        </w:rPr>
        <w:t xml:space="preserve"> </w:t>
      </w:r>
      <w:r w:rsidRPr="007660EC">
        <w:rPr>
          <w:rFonts w:ascii="Georgia" w:hAnsi="Georgia"/>
          <w:sz w:val="16"/>
        </w:rPr>
        <w:t>was never smooth, forcing companies to go through segmented bureaucracies for</w:t>
      </w:r>
      <w:r w:rsidR="005F3702" w:rsidRPr="007660EC">
        <w:rPr>
          <w:rFonts w:ascii="Georgia" w:hAnsi="Georgia"/>
          <w:sz w:val="16"/>
        </w:rPr>
        <w:t xml:space="preserve"> </w:t>
      </w:r>
      <w:r w:rsidRPr="007660EC">
        <w:rPr>
          <w:rFonts w:ascii="Georgia" w:hAnsi="Georgia"/>
          <w:sz w:val="16"/>
        </w:rPr>
        <w:t>permits, Which subsequently became the basis of their demands for administrative</w:t>
      </w:r>
      <w:r w:rsidR="005F3702" w:rsidRPr="007660EC">
        <w:rPr>
          <w:rFonts w:ascii="Georgia" w:hAnsi="Georgia"/>
          <w:sz w:val="16"/>
        </w:rPr>
        <w:t xml:space="preserve"> </w:t>
      </w:r>
      <w:r w:rsidRPr="007660EC">
        <w:rPr>
          <w:rFonts w:ascii="Georgia" w:hAnsi="Georgia"/>
          <w:sz w:val="16"/>
        </w:rPr>
        <w:t xml:space="preserve">unity. </w:t>
      </w:r>
    </w:p>
    <w:p w14:paraId="6EBBE079" w14:textId="60368487" w:rsidR="00BD4C7B" w:rsidRPr="007660EC" w:rsidRDefault="00BD4C7B" w:rsidP="005F3702">
      <w:pPr>
        <w:rPr>
          <w:rFonts w:ascii="Georgia" w:hAnsi="Georgia"/>
          <w:sz w:val="16"/>
        </w:rPr>
      </w:pPr>
    </w:p>
    <w:p w14:paraId="522F9D5A" w14:textId="5C5593CD" w:rsidR="00CC186E" w:rsidRPr="007660EC" w:rsidRDefault="00CC186E" w:rsidP="00CC186E">
      <w:pPr>
        <w:pStyle w:val="Heading3"/>
        <w:rPr>
          <w:rFonts w:ascii="Georgia" w:hAnsi="Georgia"/>
        </w:rPr>
      </w:pPr>
      <w:r w:rsidRPr="007660EC">
        <w:rPr>
          <w:rFonts w:ascii="Georgia" w:hAnsi="Georgia"/>
        </w:rPr>
        <w:lastRenderedPageBreak/>
        <w:t>2AC – T – Gov to Gov</w:t>
      </w:r>
    </w:p>
    <w:p w14:paraId="5511C1AC" w14:textId="6CB4D215" w:rsidR="00BD4C7B" w:rsidRPr="007660EC" w:rsidRDefault="00BD4C7B" w:rsidP="00BD4C7B">
      <w:pPr>
        <w:pStyle w:val="Heading4"/>
        <w:rPr>
          <w:rFonts w:ascii="Georgia" w:hAnsi="Georgia"/>
        </w:rPr>
      </w:pPr>
      <w:r w:rsidRPr="007660EC">
        <w:rPr>
          <w:rFonts w:ascii="Georgia" w:hAnsi="Georgia"/>
        </w:rPr>
        <w:t xml:space="preserve">W/M – The 1AC is an impossible demand channeled between the US and China. </w:t>
      </w:r>
    </w:p>
    <w:p w14:paraId="6FEC6D0E" w14:textId="77777777" w:rsidR="00BD4C7B" w:rsidRPr="007660EC" w:rsidRDefault="00BD4C7B" w:rsidP="00BD4C7B">
      <w:pPr>
        <w:rPr>
          <w:rFonts w:ascii="Georgia" w:hAnsi="Georgia"/>
        </w:rPr>
      </w:pPr>
    </w:p>
    <w:p w14:paraId="12F3B3C6" w14:textId="35E7F770" w:rsidR="00BD4C7B" w:rsidRPr="007660EC" w:rsidRDefault="00BD4C7B" w:rsidP="00BD4C7B">
      <w:pPr>
        <w:pStyle w:val="Heading4"/>
        <w:rPr>
          <w:rFonts w:ascii="Georgia" w:eastAsia="MS Gothic" w:hAnsi="Georgia"/>
        </w:rPr>
      </w:pPr>
      <w:r w:rsidRPr="007660EC">
        <w:rPr>
          <w:rFonts w:ascii="Georgia" w:eastAsia="MS Gothic" w:hAnsi="Georgia"/>
        </w:rPr>
        <w:t>C/I – Engagement can be bilateral or multilateral</w:t>
      </w:r>
    </w:p>
    <w:p w14:paraId="2A447D2F" w14:textId="5C20B4FC" w:rsidR="00BD4C7B" w:rsidRPr="007660EC" w:rsidRDefault="00BD4C7B" w:rsidP="00BD4C7B">
      <w:pPr>
        <w:rPr>
          <w:rFonts w:ascii="Georgia" w:eastAsia="MS Mincho" w:hAnsi="Georgia" w:cstheme="minorHAnsi"/>
          <w:sz w:val="16"/>
          <w:szCs w:val="24"/>
        </w:rPr>
      </w:pPr>
      <w:r w:rsidRPr="007660EC">
        <w:rPr>
          <w:rFonts w:ascii="Georgia" w:eastAsia="MS Mincho" w:hAnsi="Georgia" w:cstheme="minorHAnsi"/>
          <w:b/>
          <w:sz w:val="26"/>
          <w:szCs w:val="24"/>
        </w:rPr>
        <w:t>Delury 12</w:t>
      </w:r>
      <w:r w:rsidRPr="007660EC">
        <w:rPr>
          <w:rFonts w:ascii="Georgia" w:eastAsia="MS Mincho" w:hAnsi="Georgia" w:cstheme="minorHAnsi"/>
          <w:sz w:val="16"/>
          <w:szCs w:val="24"/>
        </w:rPr>
        <w:t xml:space="preserve"> — John Delury, Associate Director of the Asia Society’s Center on U.S.-China Relations and Director of the China Boom Project, Assistant Professor of Chinese Studies at Yonsei University, holds a Ph.D. in History from Yale University, 2012 (“Triple-Pronged Engagement: China's Approach to North Korea,” </w:t>
      </w:r>
      <w:r w:rsidRPr="007660EC">
        <w:rPr>
          <w:rFonts w:ascii="Georgia" w:eastAsia="MS Mincho" w:hAnsi="Georgia" w:cstheme="minorHAnsi"/>
          <w:i/>
          <w:sz w:val="16"/>
          <w:szCs w:val="24"/>
        </w:rPr>
        <w:t>American Foreign Policy Interests: The Journal of the National Committee on American Foreign Policy</w:t>
      </w:r>
      <w:r w:rsidRPr="007660EC">
        <w:rPr>
          <w:rFonts w:ascii="Georgia" w:eastAsia="MS Mincho" w:hAnsi="Georgia" w:cstheme="minorHAnsi"/>
          <w:sz w:val="16"/>
          <w:szCs w:val="24"/>
        </w:rPr>
        <w:t>, Volume 34, Issue 2, Available Online to Subscribing Institutions via Taylor &amp; Francis Online)</w:t>
      </w:r>
    </w:p>
    <w:p w14:paraId="6DCC0DF9" w14:textId="7986A687" w:rsidR="00BD4C7B" w:rsidRPr="007660EC" w:rsidRDefault="00BD4C7B" w:rsidP="00BD4C7B">
      <w:pPr>
        <w:rPr>
          <w:rFonts w:ascii="Georgia" w:eastAsia="MS Mincho" w:hAnsi="Georgia" w:cstheme="minorHAnsi"/>
          <w:sz w:val="16"/>
          <w:szCs w:val="24"/>
          <w:u w:val="single"/>
        </w:rPr>
      </w:pPr>
      <w:r w:rsidRPr="007660EC">
        <w:rPr>
          <w:rFonts w:ascii="Georgia" w:eastAsia="MS Mincho" w:hAnsi="Georgia" w:cstheme="minorHAnsi"/>
          <w:sz w:val="16"/>
          <w:szCs w:val="24"/>
          <w:u w:val="single"/>
        </w:rPr>
        <w:t xml:space="preserve">-Includes sharing of knowledge. </w:t>
      </w:r>
    </w:p>
    <w:p w14:paraId="3EF7D853" w14:textId="2739BA82" w:rsidR="00BD4C7B" w:rsidRPr="007660EC" w:rsidRDefault="00BD4C7B" w:rsidP="00BD4C7B">
      <w:pPr>
        <w:rPr>
          <w:rFonts w:ascii="Georgia" w:eastAsia="MS Mincho" w:hAnsi="Georgia" w:cstheme="minorHAnsi"/>
          <w:sz w:val="16"/>
        </w:rPr>
      </w:pPr>
      <w:r w:rsidRPr="007660EC">
        <w:rPr>
          <w:rFonts w:ascii="Georgia" w:eastAsia="MS Mincho" w:hAnsi="Georgia" w:cstheme="minorHAnsi"/>
          <w:sz w:val="16"/>
        </w:rPr>
        <w:t xml:space="preserve">So what is revealed about China's approach to Korea if Americans and South Koreans clear out a priori hopes and fears, and analytically privilege state behavior (how is Beijing actually approaching North Korea) over public discourse (how do the Chinese say they should approach North Korea)? If we attend to Beijing's conduct, a fairly consistent pattern comes into focus. </w:t>
      </w:r>
      <w:r w:rsidRPr="007660EC">
        <w:rPr>
          <w:rFonts w:ascii="Georgia" w:eastAsia="MS Mincho" w:hAnsi="Georgia" w:cstheme="minorHAnsi"/>
          <w:u w:val="single"/>
        </w:rPr>
        <w:t xml:space="preserve">The main feature of China's approach to North Korea is neighborly engagement. Beijing's engagement approach has </w:t>
      </w:r>
      <w:r w:rsidRPr="007660EC">
        <w:rPr>
          <w:rFonts w:ascii="Georgia" w:eastAsia="MS Mincho" w:hAnsi="Georgia" w:cstheme="minorHAnsi"/>
          <w:b/>
          <w:iCs/>
          <w:u w:val="single"/>
        </w:rPr>
        <w:t>three prongs</w:t>
      </w:r>
      <w:r w:rsidRPr="007660EC">
        <w:rPr>
          <w:rFonts w:ascii="Georgia" w:eastAsia="MS Mincho" w:hAnsi="Georgia" w:cstheme="minorHAnsi"/>
          <w:u w:val="single"/>
        </w:rPr>
        <w:t xml:space="preserve">: </w:t>
      </w:r>
      <w:r w:rsidRPr="007660EC">
        <w:rPr>
          <w:rFonts w:ascii="Georgia" w:eastAsia="MS Mincho" w:hAnsi="Georgia" w:cstheme="minorHAnsi"/>
          <w:b/>
          <w:iCs/>
          <w:u w:val="single"/>
        </w:rPr>
        <w:t>bilateral political ties</w:t>
      </w:r>
      <w:r w:rsidRPr="007660EC">
        <w:rPr>
          <w:rFonts w:ascii="Georgia" w:eastAsia="MS Mincho" w:hAnsi="Georgia" w:cstheme="minorHAnsi"/>
          <w:u w:val="single"/>
        </w:rPr>
        <w:t xml:space="preserve">, </w:t>
      </w:r>
      <w:r w:rsidRPr="007660EC">
        <w:rPr>
          <w:rFonts w:ascii="Georgia" w:eastAsia="MS Mincho" w:hAnsi="Georgia" w:cstheme="minorHAnsi"/>
          <w:b/>
          <w:iCs/>
          <w:u w:val="single"/>
        </w:rPr>
        <w:t>bilateral economic cooperation</w:t>
      </w:r>
      <w:r w:rsidRPr="007660EC">
        <w:rPr>
          <w:rFonts w:ascii="Georgia" w:eastAsia="MS Mincho" w:hAnsi="Georgia" w:cstheme="minorHAnsi"/>
          <w:u w:val="single"/>
        </w:rPr>
        <w:t xml:space="preserve">, and </w:t>
      </w:r>
      <w:r w:rsidRPr="007660EC">
        <w:rPr>
          <w:rFonts w:ascii="Georgia" w:eastAsia="MS Mincho" w:hAnsi="Georgia" w:cstheme="minorHAnsi"/>
          <w:b/>
          <w:iCs/>
          <w:u w:val="single"/>
        </w:rPr>
        <w:t>multilateral diplomatic engagement</w:t>
      </w:r>
      <w:r w:rsidRPr="007660EC">
        <w:rPr>
          <w:rFonts w:ascii="Georgia" w:eastAsia="MS Mincho" w:hAnsi="Georgia" w:cstheme="minorHAnsi"/>
          <w:sz w:val="16"/>
        </w:rPr>
        <w:t xml:space="preserve">. </w:t>
      </w:r>
      <w:r w:rsidRPr="007660EC">
        <w:rPr>
          <w:rFonts w:ascii="Georgia" w:eastAsia="MS Mincho" w:hAnsi="Georgia" w:cstheme="minorHAnsi"/>
          <w:u w:val="single"/>
        </w:rPr>
        <w:t>Bilateral political engagement is anchored in maintaining strong ties between the</w:t>
      </w:r>
      <w:r w:rsidRPr="007660EC">
        <w:rPr>
          <w:rFonts w:ascii="Georgia" w:eastAsia="MS Mincho" w:hAnsi="Georgia" w:cstheme="minorHAnsi"/>
          <w:sz w:val="16"/>
        </w:rPr>
        <w:t xml:space="preserve"> </w:t>
      </w:r>
      <w:r w:rsidRPr="007660EC">
        <w:rPr>
          <w:rFonts w:ascii="Georgia" w:eastAsia="MS Mincho" w:hAnsi="Georgia" w:cstheme="minorHAnsi"/>
          <w:u w:val="single"/>
        </w:rPr>
        <w:t>Communist Party of China</w:t>
      </w:r>
      <w:r w:rsidRPr="007660EC">
        <w:rPr>
          <w:rFonts w:ascii="Georgia" w:eastAsia="MS Mincho" w:hAnsi="Georgia" w:cstheme="minorHAnsi"/>
          <w:sz w:val="16"/>
        </w:rPr>
        <w:t xml:space="preserve"> (CPC) </w:t>
      </w:r>
      <w:r w:rsidRPr="007660EC">
        <w:rPr>
          <w:rFonts w:ascii="Georgia" w:eastAsia="MS Mincho" w:hAnsi="Georgia" w:cstheme="minorHAnsi"/>
          <w:u w:val="single"/>
        </w:rPr>
        <w:t>and the Korean Workers Party</w:t>
      </w:r>
      <w:r w:rsidRPr="007660EC">
        <w:rPr>
          <w:rFonts w:ascii="Georgia" w:eastAsia="MS Mincho" w:hAnsi="Georgia" w:cstheme="minorHAnsi"/>
          <w:sz w:val="16"/>
        </w:rPr>
        <w:t xml:space="preserve"> (KWP), with the CPC Central Committee International Liaison Department as the lead organizational entity. This approach implicitly promotes the strengthening of KWP rule within the DPRK system. But Beijing is pragmatic about the reality of One Party Rule with Korean Characteristics. Beijing accepts the Kim family's paramount status, on public display when the entire Standing Committee of the Politburo met Kim Jong-il on the first of four visits to the People's Republic of China (PRC) in the last two years. Beijing also gave early recognition to Kim Jong-un as heir apparent, effusively embracing the succession moves after Kim Jong-il's death. The political systems and ideologies of China and North Korea, as variations on the original Soviet blueprint, bear deep structural affinities—despite the unique dynastic element and weaker Party role in the DPRK and despite 30 years of “reform and opening” in China. This affinity, combined with their long and, for the most part, brotherly history, makes it considerably easier for China to maintain close bilateral ties. The political affinity also makes it natural for Beijing to support the continued existence of the DPRK as a communist party state and to prefer an improved version of the status quo to “contingencies” like regime collapse. The second key component of China's approach (an “improved” version of the status quo) is reforming and strengthening the North Korean economy. Thus, </w:t>
      </w:r>
      <w:r w:rsidRPr="007660EC">
        <w:rPr>
          <w:rFonts w:ascii="Georgia" w:eastAsia="MS Mincho" w:hAnsi="Georgia" w:cstheme="minorHAnsi"/>
          <w:u w:val="single"/>
        </w:rPr>
        <w:t>the second prong of the pitchfork of Chinese engagement—bilateral economic engagement</w:t>
      </w:r>
      <w:r w:rsidRPr="007660EC">
        <w:rPr>
          <w:rFonts w:ascii="Georgia" w:eastAsia="MS Mincho" w:hAnsi="Georgia" w:cstheme="minorHAnsi"/>
          <w:sz w:val="16"/>
        </w:rPr>
        <w:t xml:space="preserve">. This core feature of China's approach to North Korea </w:t>
      </w:r>
      <w:r w:rsidRPr="007660EC">
        <w:rPr>
          <w:rFonts w:ascii="Georgia" w:eastAsia="MS Mincho" w:hAnsi="Georgia" w:cstheme="minorHAnsi"/>
          <w:u w:val="single"/>
        </w:rPr>
        <w:t>is pursued regardless of diplomatic vicissitudes</w:t>
      </w:r>
      <w:r w:rsidRPr="007660EC">
        <w:rPr>
          <w:rFonts w:ascii="Georgia" w:eastAsia="MS Mincho" w:hAnsi="Georgia" w:cstheme="minorHAnsi"/>
          <w:sz w:val="16"/>
        </w:rPr>
        <w:t xml:space="preserve">. </w:t>
      </w:r>
      <w:r w:rsidRPr="007660EC">
        <w:rPr>
          <w:rFonts w:ascii="Georgia" w:eastAsia="MS Mincho" w:hAnsi="Georgia" w:cstheme="minorHAnsi"/>
          <w:u w:val="single"/>
        </w:rPr>
        <w:t xml:space="preserve">Economic engagement includes </w:t>
      </w:r>
      <w:r w:rsidRPr="007660EC">
        <w:rPr>
          <w:rFonts w:ascii="Georgia" w:eastAsia="MS Mincho" w:hAnsi="Georgia" w:cstheme="minorHAnsi"/>
          <w:b/>
          <w:iCs/>
          <w:u w:val="single"/>
        </w:rPr>
        <w:t>state-backed assistance</w:t>
      </w:r>
      <w:r w:rsidRPr="007660EC">
        <w:rPr>
          <w:rFonts w:ascii="Georgia" w:eastAsia="MS Mincho" w:hAnsi="Georgia" w:cstheme="minorHAnsi"/>
          <w:u w:val="single"/>
        </w:rPr>
        <w:t xml:space="preserve">, </w:t>
      </w:r>
      <w:r w:rsidRPr="007660EC">
        <w:rPr>
          <w:rFonts w:ascii="Georgia" w:eastAsia="MS Mincho" w:hAnsi="Georgia" w:cstheme="minorHAnsi"/>
          <w:b/>
          <w:iCs/>
          <w:u w:val="single"/>
        </w:rPr>
        <w:t>market-based provincial trade</w:t>
      </w:r>
      <w:r w:rsidRPr="007660EC">
        <w:rPr>
          <w:rFonts w:ascii="Georgia" w:eastAsia="MS Mincho" w:hAnsi="Georgia" w:cstheme="minorHAnsi"/>
          <w:u w:val="single"/>
        </w:rPr>
        <w:t xml:space="preserve">, and </w:t>
      </w:r>
      <w:r w:rsidRPr="007660EC">
        <w:rPr>
          <w:rFonts w:ascii="Georgia" w:eastAsia="MS Mincho" w:hAnsi="Georgia" w:cstheme="minorHAnsi"/>
          <w:b/>
          <w:iCs/>
          <w:u w:val="single"/>
        </w:rPr>
        <w:t>long-term strategic investment</w:t>
      </w:r>
      <w:r w:rsidRPr="007660EC">
        <w:rPr>
          <w:rFonts w:ascii="Georgia" w:eastAsia="MS Mincho" w:hAnsi="Georgia" w:cstheme="minorHAnsi"/>
          <w:u w:val="single"/>
        </w:rPr>
        <w:t xml:space="preserve">. Assistance includes </w:t>
      </w:r>
      <w:r w:rsidRPr="007660EC">
        <w:rPr>
          <w:rFonts w:ascii="Georgia" w:eastAsia="MS Mincho" w:hAnsi="Georgia" w:cstheme="minorHAnsi"/>
          <w:b/>
          <w:iCs/>
          <w:u w:val="single"/>
        </w:rPr>
        <w:t>technical assistance</w:t>
      </w:r>
      <w:r w:rsidRPr="007660EC">
        <w:rPr>
          <w:rFonts w:ascii="Georgia" w:eastAsia="MS Mincho" w:hAnsi="Georgia" w:cstheme="minorHAnsi"/>
          <w:u w:val="single"/>
        </w:rPr>
        <w:t xml:space="preserve">, </w:t>
      </w:r>
      <w:r w:rsidRPr="007660EC">
        <w:rPr>
          <w:rFonts w:ascii="Georgia" w:eastAsia="MS Mincho" w:hAnsi="Georgia" w:cstheme="minorHAnsi"/>
          <w:b/>
          <w:iCs/>
          <w:u w:val="single"/>
        </w:rPr>
        <w:t>knowledge sharing</w:t>
      </w:r>
      <w:r w:rsidRPr="007660EC">
        <w:rPr>
          <w:rFonts w:ascii="Georgia" w:eastAsia="MS Mincho" w:hAnsi="Georgia" w:cstheme="minorHAnsi"/>
          <w:u w:val="single"/>
        </w:rPr>
        <w:t xml:space="preserve"> and </w:t>
      </w:r>
      <w:r w:rsidRPr="007660EC">
        <w:rPr>
          <w:rFonts w:ascii="Georgia" w:eastAsia="MS Mincho" w:hAnsi="Georgia" w:cstheme="minorHAnsi"/>
          <w:b/>
          <w:iCs/>
          <w:u w:val="single"/>
        </w:rPr>
        <w:t>human capacity building</w:t>
      </w:r>
      <w:r w:rsidRPr="007660EC">
        <w:rPr>
          <w:rFonts w:ascii="Georgia" w:eastAsia="MS Mincho" w:hAnsi="Georgia" w:cstheme="minorHAnsi"/>
          <w:sz w:val="16"/>
        </w:rPr>
        <w:t xml:space="preserve">—in effect, educating North Korean counterparts on the China model of market transition and authoritarian capitalism. What is hoped is that trade will stimulate growth in bordering Jilin and Liaoning provinces. Long-term investment is aimed at North Korean mineral resources and, perhaps, an East Sea port (at Rason). North Korea's lack of basic infrastructure frustrates China's hopes for strategic development. The DPRK's refusal to introduce basic market reforms, moreover, renders North Korea an inhospitable business environment for Chinese entrepreneurs and traders. Nevertheless, Beijing persists in encouraging North Korea to take steps on the road to authoritarian economic reform—both out of its own economic self-interest and its geopolitical interest in a more prosperous, and thus more stable, Communist neighbor. </w:t>
      </w:r>
      <w:r w:rsidRPr="007660EC">
        <w:rPr>
          <w:rFonts w:ascii="Georgia" w:eastAsia="MS Mincho" w:hAnsi="Georgia" w:cstheme="minorHAnsi"/>
          <w:u w:val="single"/>
        </w:rPr>
        <w:t>The third prong of China's engagement approach is multilateral diplomatic engagement</w:t>
      </w:r>
      <w:r w:rsidRPr="007660EC">
        <w:rPr>
          <w:rFonts w:ascii="Georgia" w:eastAsia="MS Mincho" w:hAnsi="Georgia" w:cstheme="minorHAnsi"/>
          <w:sz w:val="16"/>
        </w:rPr>
        <w:t xml:space="preserve"> (i.e., the Six Party Talks). Both the ends and means of the Six Party Talks appear acceptable as the endgame for the Korean Peninsula so far as Beijing is concerned. The North gives up its nukes but improves its security, perhaps at long last triggering economic reform and opening. The way to get there is lots and lots of dialogue hosted by Beijing. The Six Party Talks, from their initiation in 2003, was a rare example of China taking a proactive, leadership role in global diplomacy. For the fleeting period when the Talks were making progress (from early 2007 until the fall of 2008), Beijing was justly proud of its diplomatic success, and North Korea had even leapt to the top of the list of positives in Sino–U.S. relations. The Six Party Talks are structurally flawed, with multiple political factors responsible for their breakdown in late 2008. But the salient point here is that Beijing always saw its role in the Six Party Talks as mediating a deal between the DPRK and the United States. The presumption that Pyongyang and Washington are the principals is North Korea's long-held position (Pyongyang might like to cut out even Beijing's role as convener). But Washington does not want to sit in the driver's seat. Its path of least resistance is to prioritize the ROK alliance and leave the diplomatic initiative to the Chinese. South Korean President Lee Myung-bak is in no hurry to reengage the North, Washington doubts that the North Koreans can be trusted to really denuclearize, and President Obama's political advisors would no doubt warn him of the costs of direct engagement with an “Axis of Evil” regime—although considerable progress was made in U.S.–DPRK talks </w:t>
      </w:r>
      <w:r w:rsidRPr="007660EC">
        <w:rPr>
          <w:rFonts w:ascii="Georgia" w:eastAsia="MS Mincho" w:hAnsi="Georgia" w:cstheme="minorHAnsi"/>
          <w:sz w:val="16"/>
        </w:rPr>
        <w:lastRenderedPageBreak/>
        <w:t>in the final months of 2011 (abruptly interrupted by Kim Jong-il's death). Thus, we find ourselves in the current Six Party whirlpool. For Beijing, the Six Party Talks is a multilateral fig leaf to help the United States and North Korea make a deal. But Washington too easily looks to Beijing to make Pyongyang “behave” and prove its “seriousness of purpose.” Common in U.S. foreign policy discourse is talk of China as the only party with “leverage” over Pyongyang. The one place that sentiment is rarely heard is in China, where claims of influence are modest. It is ironic, from a Chinese perspective, that Americans regularly call upon Beijing to exert its influence by enforcing sanctions and cutting off aid to pressure Pyongyang to cease provocation and dismantle its nuclear program. Why is it that China is the only country left with any direct influence on the DPRK? Precisely because Beijing has continued to engage Pyongyang, whereas the ROK and United States have disengaged. So, from a Chinese perspective, the demand to exercise influence by cutting off its source is illogical. Even more ironic is that the most effective leverage Beijing could gain over Pyongyang would consist of the ability to bring Washington back to the negotiating table with a deal assuring North Koreans that they would get what they want—economic aid, diplomatic normalization, and security assurances. It is significant that the most recent U.S.–DPRK bilateral talks, which reportedly made progress toward agreements on resuming U.S. humanitarian aid and freezing the DPRK's uranium program, were held in Beijing. Until then, China had struggled to persuade the United States to reengage. The Six Party Talks configuration was an anomaly to begin with—and the United States and China are still not experienced at working proactively with each other on an issue of such delicacy and complexity. So, when U.S.–China relations take a downward turn, the Six Party Talks can easily founder. For now, the Six Party Talks represent the one broken prong of China's three-fold engagement approach to North Korea.</w:t>
      </w:r>
    </w:p>
    <w:p w14:paraId="78E8B84F" w14:textId="77777777" w:rsidR="00BD4C7B" w:rsidRPr="007660EC" w:rsidRDefault="00BD4C7B" w:rsidP="00BD4C7B">
      <w:pPr>
        <w:rPr>
          <w:rFonts w:ascii="Georgia" w:hAnsi="Georgia"/>
        </w:rPr>
      </w:pPr>
    </w:p>
    <w:p w14:paraId="181C666C" w14:textId="77777777" w:rsidR="00BD4C7B" w:rsidRPr="007660EC" w:rsidRDefault="00BD4C7B" w:rsidP="00BD4C7B">
      <w:pPr>
        <w:rPr>
          <w:rFonts w:ascii="Georgia" w:hAnsi="Georgia"/>
        </w:rPr>
      </w:pPr>
    </w:p>
    <w:p w14:paraId="7A77929D" w14:textId="4D3CFCC7" w:rsidR="00116653" w:rsidRPr="007660EC" w:rsidRDefault="00116653" w:rsidP="00116653">
      <w:pPr>
        <w:pStyle w:val="Heading2"/>
        <w:rPr>
          <w:rFonts w:ascii="Georgia" w:hAnsi="Georgia"/>
        </w:rPr>
      </w:pPr>
      <w:r w:rsidRPr="007660EC">
        <w:rPr>
          <w:rFonts w:ascii="Georgia" w:hAnsi="Georgia"/>
        </w:rPr>
        <w:lastRenderedPageBreak/>
        <w:t>Framework</w:t>
      </w:r>
    </w:p>
    <w:p w14:paraId="0CE477A9" w14:textId="350D4E6D" w:rsidR="00E80F63" w:rsidRPr="007660EC" w:rsidRDefault="00E80F63" w:rsidP="00A01704">
      <w:pPr>
        <w:pStyle w:val="Heading3"/>
        <w:rPr>
          <w:rFonts w:ascii="Georgia" w:hAnsi="Georgia"/>
        </w:rPr>
      </w:pPr>
      <w:r w:rsidRPr="007660EC">
        <w:rPr>
          <w:rFonts w:ascii="Georgia" w:hAnsi="Georgia"/>
        </w:rPr>
        <w:lastRenderedPageBreak/>
        <w:t>2AC – Limits/Fairness</w:t>
      </w:r>
    </w:p>
    <w:p w14:paraId="36C0792D" w14:textId="7BA49860" w:rsidR="00E80F63" w:rsidRPr="007660EC" w:rsidRDefault="00E80F63" w:rsidP="00E80F63">
      <w:pPr>
        <w:keepNext/>
        <w:keepLines/>
        <w:spacing w:before="40" w:after="0" w:line="240" w:lineRule="auto"/>
        <w:outlineLvl w:val="3"/>
        <w:rPr>
          <w:rFonts w:ascii="Georgia" w:eastAsia="MS Gothic" w:hAnsi="Georgia" w:cs="Tunga"/>
          <w:b/>
          <w:iCs/>
          <w:sz w:val="26"/>
        </w:rPr>
      </w:pPr>
      <w:r w:rsidRPr="007660EC">
        <w:rPr>
          <w:rFonts w:ascii="Georgia" w:eastAsia="MS Gothic" w:hAnsi="Georgia" w:cs="Tunga"/>
          <w:b/>
          <w:iCs/>
          <w:sz w:val="26"/>
        </w:rPr>
        <w:t>Fairness is an empty moral compass that uses the illusion of objectivity to obtain the ethi</w:t>
      </w:r>
      <w:r w:rsidR="00030E05" w:rsidRPr="007660EC">
        <w:rPr>
          <w:rFonts w:ascii="Georgia" w:eastAsia="MS Gothic" w:hAnsi="Georgia" w:cs="Tunga"/>
          <w:b/>
          <w:iCs/>
          <w:sz w:val="26"/>
        </w:rPr>
        <w:t>cal high ground</w:t>
      </w:r>
      <w:r w:rsidR="00030E05" w:rsidRPr="007660EC">
        <w:rPr>
          <w:rFonts w:ascii="Georgia" w:eastAsia="MS Gothic" w:hAnsi="Georgia" w:cs="Tunga"/>
          <w:b/>
          <w:iCs/>
          <w:sz w:val="26"/>
        </w:rPr>
        <w:tab/>
        <w:t>– it is weaponized</w:t>
      </w:r>
      <w:r w:rsidRPr="007660EC">
        <w:rPr>
          <w:rFonts w:ascii="Georgia" w:eastAsia="MS Gothic" w:hAnsi="Georgia" w:cs="Tunga"/>
          <w:b/>
          <w:iCs/>
          <w:sz w:val="26"/>
        </w:rPr>
        <w:t xml:space="preserve"> to preclude certain discussions and inscribe imperialism upon open space. </w:t>
      </w:r>
    </w:p>
    <w:p w14:paraId="7EE27966" w14:textId="58C82C9E" w:rsidR="00E80F63" w:rsidRPr="007660EC" w:rsidRDefault="00E80F63" w:rsidP="00E80F63">
      <w:pPr>
        <w:tabs>
          <w:tab w:val="left" w:pos="5465"/>
        </w:tabs>
        <w:spacing w:line="240" w:lineRule="auto"/>
        <w:rPr>
          <w:rFonts w:ascii="Georgia" w:eastAsia="Cambria" w:hAnsi="Georgia" w:cs="Times New Roman"/>
          <w:sz w:val="16"/>
          <w:szCs w:val="18"/>
        </w:rPr>
      </w:pPr>
      <w:r w:rsidRPr="007660EC">
        <w:rPr>
          <w:rStyle w:val="Style13ptBold"/>
          <w:rFonts w:ascii="Georgia" w:hAnsi="Georgia"/>
          <w:highlight w:val="cyan"/>
        </w:rPr>
        <w:t>Olson 2002</w:t>
      </w:r>
      <w:r w:rsidRPr="007660EC">
        <w:rPr>
          <w:rFonts w:ascii="Georgia" w:eastAsia="Cambria" w:hAnsi="Georgia" w:cs="Tunga"/>
          <w:u w:val="single"/>
        </w:rPr>
        <w:t xml:space="preserve"> </w:t>
      </w:r>
      <w:r w:rsidRPr="007660EC">
        <w:rPr>
          <w:rFonts w:ascii="Georgia" w:hAnsi="Georgia"/>
        </w:rPr>
        <w:t>(Gary A. Olson, Professor of English @ University of South Florida. “Justifying Belief: Stanley Fish and the Work of Rhetoric” p. 51-52, p. 64-65 – ERW)</w:t>
      </w:r>
    </w:p>
    <w:p w14:paraId="27E708BC" w14:textId="284774F7" w:rsidR="00E80F63" w:rsidRPr="007660EC" w:rsidRDefault="00E80F63" w:rsidP="00E80F63">
      <w:pPr>
        <w:tabs>
          <w:tab w:val="left" w:pos="5465"/>
        </w:tabs>
        <w:spacing w:line="240" w:lineRule="auto"/>
        <w:rPr>
          <w:rFonts w:ascii="Georgia" w:eastAsia="Cambria" w:hAnsi="Georgia" w:cs="Times New Roman"/>
          <w:sz w:val="16"/>
        </w:rPr>
      </w:pPr>
      <w:r w:rsidRPr="007660EC">
        <w:rPr>
          <w:rStyle w:val="StyleUnderline"/>
          <w:rFonts w:ascii="Georgia" w:hAnsi="Georgia"/>
        </w:rPr>
        <w:t xml:space="preserve">In intractable policy debates, </w:t>
      </w:r>
      <w:r w:rsidRPr="007660EC">
        <w:rPr>
          <w:rStyle w:val="StyleUnderline"/>
          <w:rFonts w:ascii="Georgia" w:hAnsi="Georgia"/>
          <w:highlight w:val="cyan"/>
        </w:rPr>
        <w:t xml:space="preserve">invoking </w:t>
      </w:r>
      <w:r w:rsidRPr="007660EC">
        <w:rPr>
          <w:rStyle w:val="StyleUnderline"/>
          <w:rFonts w:ascii="Georgia" w:hAnsi="Georgia"/>
        </w:rPr>
        <w:t xml:space="preserve">the principle of </w:t>
      </w:r>
      <w:r w:rsidRPr="007660EC">
        <w:rPr>
          <w:rStyle w:val="StyleUnderline"/>
          <w:rFonts w:ascii="Georgia" w:hAnsi="Georgia"/>
          <w:highlight w:val="cyan"/>
        </w:rPr>
        <w:t>fairness</w:t>
      </w:r>
      <w:r w:rsidRPr="007660EC">
        <w:rPr>
          <w:rStyle w:val="StyleUnderline"/>
          <w:rFonts w:ascii="Georgia" w:hAnsi="Georgia"/>
        </w:rPr>
        <w:t xml:space="preserve"> </w:t>
      </w:r>
      <w:r w:rsidRPr="007660EC">
        <w:rPr>
          <w:rStyle w:val="StyleUnderline"/>
          <w:rFonts w:ascii="Georgia" w:hAnsi="Georgia"/>
          <w:highlight w:val="cyan"/>
        </w:rPr>
        <w:t xml:space="preserve">will not advance </w:t>
      </w:r>
      <w:r w:rsidRPr="007660EC">
        <w:rPr>
          <w:rStyle w:val="StyleUnderline"/>
          <w:rFonts w:ascii="Georgia" w:hAnsi="Georgia"/>
        </w:rPr>
        <w:t xml:space="preserve">these </w:t>
      </w:r>
      <w:r w:rsidR="00030E05" w:rsidRPr="007660EC">
        <w:rPr>
          <w:rStyle w:val="StyleUnderline"/>
          <w:rFonts w:ascii="Georgia" w:hAnsi="Georgia"/>
          <w:sz w:val="12"/>
          <w:u w:val="none"/>
        </w:rPr>
        <w:t>¶</w:t>
      </w:r>
      <w:r w:rsidRPr="007660EC">
        <w:rPr>
          <w:rStyle w:val="StyleUnderline"/>
          <w:rFonts w:ascii="Georgia" w:hAnsi="Georgia"/>
        </w:rPr>
        <w:t xml:space="preserve"> </w:t>
      </w:r>
      <w:r w:rsidRPr="007660EC">
        <w:rPr>
          <w:rStyle w:val="StyleUnderline"/>
          <w:rFonts w:ascii="Georgia" w:hAnsi="Georgia"/>
          <w:highlight w:val="cyan"/>
        </w:rPr>
        <w:t>debates because</w:t>
      </w:r>
      <w:r w:rsidRPr="007660EC">
        <w:rPr>
          <w:rFonts w:ascii="Georgia" w:eastAsia="Cambria" w:hAnsi="Georgia" w:cs="Times New Roman"/>
          <w:sz w:val="16"/>
        </w:rPr>
        <w:t xml:space="preserve"> at a certain level such </w:t>
      </w:r>
      <w:r w:rsidRPr="007660EC">
        <w:rPr>
          <w:rStyle w:val="StyleUnderline"/>
          <w:rFonts w:ascii="Georgia" w:hAnsi="Georgia"/>
        </w:rPr>
        <w:t>debates are about “what fairness (or neutrality or impartiality) really is”</w:t>
      </w:r>
      <w:r w:rsidRPr="007660EC">
        <w:rPr>
          <w:rFonts w:ascii="Georgia" w:eastAsia="Cambria" w:hAnsi="Georgia" w:cs="Times New Roman"/>
          <w:sz w:val="16"/>
        </w:rPr>
        <w:t xml:space="preserve"> (3). In effect</w:t>
      </w:r>
      <w:r w:rsidRPr="007660EC">
        <w:rPr>
          <w:rStyle w:val="StyleUnderline"/>
          <w:rFonts w:ascii="Georgia" w:hAnsi="Georgia"/>
        </w:rPr>
        <w:t>, a contest over</w:t>
      </w:r>
      <w:r w:rsidRPr="007660EC">
        <w:rPr>
          <w:rFonts w:ascii="Georgia" w:eastAsia="Cambria" w:hAnsi="Georgia" w:cs="Times New Roman"/>
          <w:sz w:val="16"/>
        </w:rPr>
        <w:t xml:space="preserve"> the content of a particular issue is also a contest over </w:t>
      </w:r>
      <w:r w:rsidRPr="007660EC">
        <w:rPr>
          <w:rStyle w:val="StyleUnderline"/>
          <w:rFonts w:ascii="Georgia" w:hAnsi="Georgia"/>
        </w:rPr>
        <w:t>two or more contending notions of fairness</w:t>
      </w:r>
      <w:r w:rsidRPr="007660EC">
        <w:rPr>
          <w:rFonts w:ascii="Georgia" w:eastAsia="Cambria" w:hAnsi="Georgia" w:cs="Times New Roman"/>
          <w:sz w:val="16"/>
        </w:rPr>
        <w:t xml:space="preserve"> (or impartiality or whatever principle is being invoked). Even if it were possible to produce a general principle devoid of specific content – a notion of fairness, say, untethered to any specific perspective or ideological orientation – it would be of no use, says Fish, because it would be empty. That is, appealing to it would not point you in any direction in relation to other possible directions.</w:t>
      </w:r>
      <w:r w:rsidR="00030E05" w:rsidRPr="007660EC">
        <w:rPr>
          <w:rFonts w:ascii="Georgia" w:eastAsia="Cambria" w:hAnsi="Georgia" w:cs="Times New Roman"/>
          <w:sz w:val="12"/>
        </w:rPr>
        <w:t>¶</w:t>
      </w:r>
      <w:r w:rsidRPr="007660EC">
        <w:rPr>
          <w:rFonts w:ascii="Georgia" w:eastAsia="Cambria" w:hAnsi="Georgia" w:cs="Times New Roman"/>
          <w:sz w:val="16"/>
        </w:rPr>
        <w:t xml:space="preserve"> </w:t>
      </w:r>
      <w:r w:rsidRPr="007660EC">
        <w:rPr>
          <w:rFonts w:ascii="Georgia" w:eastAsia="Cambria" w:hAnsi="Georgia" w:cs="Times New Roman"/>
          <w:highlight w:val="cyan"/>
          <w:u w:val="single"/>
        </w:rPr>
        <w:t xml:space="preserve">Its </w:t>
      </w:r>
      <w:r w:rsidRPr="007660EC">
        <w:rPr>
          <w:rFonts w:ascii="Georgia" w:eastAsia="Cambria" w:hAnsi="Georgia" w:cs="Times New Roman"/>
          <w:sz w:val="16"/>
        </w:rPr>
        <w:t xml:space="preserve">very </w:t>
      </w:r>
      <w:r w:rsidRPr="007660EC">
        <w:rPr>
          <w:rFonts w:ascii="Georgia" w:eastAsia="Cambria" w:hAnsi="Georgia" w:cs="Times New Roman"/>
          <w:highlight w:val="cyan"/>
          <w:u w:val="single"/>
        </w:rPr>
        <w:t xml:space="preserve">emptiness renders it </w:t>
      </w:r>
      <w:r w:rsidRPr="007660EC">
        <w:rPr>
          <w:rFonts w:ascii="Georgia" w:eastAsia="Cambria" w:hAnsi="Georgia" w:cs="Times New Roman"/>
          <w:b/>
          <w:highlight w:val="cyan"/>
          <w:u w:val="single"/>
        </w:rPr>
        <w:t>useless as a moral compass</w:t>
      </w:r>
      <w:r w:rsidRPr="007660EC">
        <w:rPr>
          <w:rFonts w:ascii="Georgia" w:eastAsia="Cambria" w:hAnsi="Georgia" w:cs="Times New Roman"/>
          <w:b/>
          <w:sz w:val="16"/>
        </w:rPr>
        <w:t xml:space="preserve">. In effect, </w:t>
      </w:r>
      <w:r w:rsidRPr="007660EC">
        <w:rPr>
          <w:rStyle w:val="StyleUnderline"/>
          <w:rFonts w:ascii="Georgia" w:hAnsi="Georgia"/>
        </w:rPr>
        <w:t>a neutral principle is a floating signifier,</w:t>
      </w:r>
      <w:r w:rsidRPr="007660EC">
        <w:rPr>
          <w:rFonts w:ascii="Georgia" w:eastAsia="Cambria" w:hAnsi="Georgia" w:cs="Times New Roman"/>
          <w:b/>
          <w:sz w:val="16"/>
        </w:rPr>
        <w:t xml:space="preserve"> </w:t>
      </w:r>
      <w:r w:rsidRPr="007660EC">
        <w:rPr>
          <w:rFonts w:ascii="Georgia" w:eastAsia="Cambria" w:hAnsi="Georgia" w:cs="Times New Roman"/>
          <w:b/>
          <w:highlight w:val="cyan"/>
          <w:u w:val="single"/>
        </w:rPr>
        <w:t>an “unoccupied vessel waiting to be filled by whoever gets to it first</w:t>
      </w:r>
      <w:r w:rsidRPr="007660EC">
        <w:rPr>
          <w:rFonts w:ascii="Georgia" w:eastAsia="Cambria" w:hAnsi="Georgia" w:cs="Times New Roman"/>
          <w:b/>
          <w:sz w:val="16"/>
        </w:rPr>
        <w:t xml:space="preserve"> </w:t>
      </w:r>
      <w:r w:rsidRPr="007660EC">
        <w:rPr>
          <w:rStyle w:val="StyleUnderline"/>
          <w:rFonts w:ascii="Georgia" w:hAnsi="Georgia"/>
        </w:rPr>
        <w:t>or with the most persuasive force”</w:t>
      </w:r>
      <w:r w:rsidRPr="007660EC">
        <w:rPr>
          <w:rFonts w:ascii="Georgia" w:eastAsia="Cambria" w:hAnsi="Georgia" w:cs="Times New Roman"/>
          <w:sz w:val="16"/>
        </w:rPr>
        <w:t xml:space="preserve"> (7). In fact, </w:t>
      </w:r>
      <w:r w:rsidRPr="007660EC">
        <w:rPr>
          <w:rStyle w:val="StyleUnderline"/>
          <w:rFonts w:ascii="Georgia" w:hAnsi="Georgia"/>
        </w:rPr>
        <w:t>it is exactly this condition of emptiness, its status as a floating signifier available for people to invest with substance, that makes neutral principles so politically useful – and even potentially dangerous</w:t>
      </w:r>
      <w:r w:rsidRPr="007660EC">
        <w:rPr>
          <w:rFonts w:ascii="Georgia" w:eastAsia="Cambria" w:hAnsi="Georgia" w:cs="Times New Roman"/>
          <w:sz w:val="16"/>
        </w:rPr>
        <w:t xml:space="preserve">, since </w:t>
      </w:r>
      <w:r w:rsidRPr="007660EC">
        <w:rPr>
          <w:rStyle w:val="Emphasis"/>
          <w:rFonts w:ascii="Georgia" w:hAnsi="Georgia"/>
        </w:rPr>
        <w:t>they can be employed to further evil</w:t>
      </w:r>
      <w:r w:rsidRPr="007660EC">
        <w:rPr>
          <w:rFonts w:ascii="Georgia" w:eastAsia="Cambria" w:hAnsi="Georgia" w:cs="Times New Roman"/>
          <w:sz w:val="16"/>
        </w:rPr>
        <w:t xml:space="preserve"> (as defined by you) ends just as easily as more positive (as defined by you) goals: It is because they don’t have the constraining power claimed for them (they neither rule out nor mandate anything) and yet have the </w:t>
      </w:r>
      <w:r w:rsidRPr="007660EC">
        <w:rPr>
          <w:rFonts w:ascii="Georgia" w:eastAsia="Cambria" w:hAnsi="Georgia" w:cs="Times New Roman"/>
          <w:i/>
          <w:sz w:val="16"/>
        </w:rPr>
        <w:t xml:space="preserve">name </w:t>
      </w:r>
      <w:r w:rsidRPr="007660EC">
        <w:rPr>
          <w:rFonts w:ascii="Georgia" w:eastAsia="Cambria" w:hAnsi="Georgia" w:cs="Times New Roman"/>
          <w:sz w:val="16"/>
        </w:rPr>
        <w:t xml:space="preserve">of constraints (people think that </w:t>
      </w:r>
      <w:r w:rsidRPr="007660EC">
        <w:rPr>
          <w:rFonts w:ascii="Georgia" w:eastAsia="Cambria" w:hAnsi="Georgia" w:cs="Times New Roman"/>
          <w:b/>
          <w:sz w:val="16"/>
        </w:rPr>
        <w:t xml:space="preserve">when you invoke fairness you call for something determinate and determinable) that </w:t>
      </w:r>
      <w:r w:rsidRPr="007660EC">
        <w:rPr>
          <w:rStyle w:val="Emphasis"/>
          <w:rFonts w:ascii="Georgia" w:hAnsi="Georgia"/>
        </w:rPr>
        <w:t>neutral principles can make an argument look as though it has a support higher or deeper than the support provided by its own substantive thrust</w:t>
      </w:r>
      <w:r w:rsidRPr="007660EC">
        <w:rPr>
          <w:rFonts w:ascii="Georgia" w:eastAsia="Cambria" w:hAnsi="Georgia" w:cs="Times New Roman"/>
          <w:sz w:val="16"/>
        </w:rPr>
        <w:t xml:space="preserve">. Indeed, </w:t>
      </w:r>
      <w:r w:rsidRPr="007660EC">
        <w:rPr>
          <w:rStyle w:val="StyleUnderline"/>
          <w:rFonts w:ascii="Georgia" w:hAnsi="Georgia"/>
        </w:rPr>
        <w:t>the vocabulary of neutral principle can be used</w:t>
      </w:r>
      <w:r w:rsidRPr="007660EC">
        <w:rPr>
          <w:rFonts w:ascii="Georgia" w:eastAsia="Cambria" w:hAnsi="Georgia" w:cs="Times New Roman"/>
          <w:b/>
          <w:sz w:val="16"/>
        </w:rPr>
        <w:t xml:space="preserve"> </w:t>
      </w:r>
      <w:r w:rsidR="00030E05" w:rsidRPr="007660EC">
        <w:rPr>
          <w:rFonts w:ascii="Georgia" w:eastAsia="Cambria" w:hAnsi="Georgia" w:cs="Times New Roman"/>
          <w:sz w:val="12"/>
        </w:rPr>
        <w:t>¶</w:t>
      </w:r>
      <w:r w:rsidRPr="007660EC">
        <w:rPr>
          <w:rFonts w:ascii="Georgia" w:eastAsia="Cambria" w:hAnsi="Georgia" w:cs="Times New Roman"/>
          <w:b/>
          <w:sz w:val="16"/>
        </w:rPr>
        <w:t xml:space="preserve"> </w:t>
      </w:r>
      <w:r w:rsidRPr="007660EC">
        <w:rPr>
          <w:rFonts w:ascii="Georgia" w:eastAsia="Cambria" w:hAnsi="Georgia" w:cs="Times New Roman"/>
          <w:b/>
          <w:highlight w:val="cyan"/>
          <w:u w:val="single"/>
        </w:rPr>
        <w:t>to</w:t>
      </w:r>
      <w:r w:rsidRPr="007660EC">
        <w:rPr>
          <w:rFonts w:ascii="Georgia" w:eastAsia="Cambria" w:hAnsi="Georgia" w:cs="Times New Roman"/>
          <w:b/>
          <w:sz w:val="16"/>
        </w:rPr>
        <w:t xml:space="preserve"> </w:t>
      </w:r>
      <w:r w:rsidRPr="007660EC">
        <w:rPr>
          <w:rFonts w:ascii="Georgia" w:eastAsia="Cambria" w:hAnsi="Georgia" w:cs="Times New Roman"/>
          <w:b/>
          <w:highlight w:val="cyan"/>
          <w:u w:val="single"/>
        </w:rPr>
        <w:t>disguise substance</w:t>
      </w:r>
      <w:r w:rsidRPr="007660EC">
        <w:rPr>
          <w:rFonts w:ascii="Georgia" w:eastAsia="Cambria" w:hAnsi="Georgia" w:cs="Times New Roman"/>
          <w:b/>
          <w:sz w:val="16"/>
        </w:rPr>
        <w:t xml:space="preserve"> so that </w:t>
      </w:r>
      <w:r w:rsidRPr="007660EC">
        <w:rPr>
          <w:rStyle w:val="StyleUnderline"/>
          <w:rFonts w:ascii="Georgia" w:hAnsi="Georgia"/>
        </w:rPr>
        <w:t>it appears to be the inevitable and nonengineered product of an impersonal logic</w:t>
      </w:r>
      <w:r w:rsidRPr="007660EC">
        <w:rPr>
          <w:rFonts w:ascii="Georgia" w:eastAsia="Cambria" w:hAnsi="Georgia" w:cs="Times New Roman"/>
          <w:b/>
          <w:sz w:val="16"/>
        </w:rPr>
        <w:t>.</w:t>
      </w:r>
      <w:r w:rsidRPr="007660EC">
        <w:rPr>
          <w:rFonts w:ascii="Georgia" w:eastAsia="Cambria" w:hAnsi="Georgia" w:cs="Times New Roman"/>
          <w:sz w:val="16"/>
        </w:rPr>
        <w:t xml:space="preserve"> (4) In other words, a general principle such as </w:t>
      </w:r>
      <w:r w:rsidRPr="007660EC">
        <w:rPr>
          <w:rFonts w:ascii="Georgia" w:eastAsia="Cambria" w:hAnsi="Georgia" w:cs="Times New Roman"/>
          <w:b/>
          <w:highlight w:val="cyan"/>
          <w:u w:val="single"/>
        </w:rPr>
        <w:t xml:space="preserve">fairness is deployed as a </w:t>
      </w:r>
      <w:r w:rsidRPr="007660EC">
        <w:rPr>
          <w:rStyle w:val="Emphasis"/>
          <w:rFonts w:ascii="Georgia" w:hAnsi="Georgia"/>
          <w:highlight w:val="cyan"/>
        </w:rPr>
        <w:t>weapon</w:t>
      </w:r>
      <w:r w:rsidRPr="007660EC">
        <w:rPr>
          <w:rStyle w:val="Emphasis"/>
          <w:rFonts w:ascii="Georgia" w:hAnsi="Georgia"/>
        </w:rPr>
        <w:t xml:space="preserve"> in political, legal and ethical struggles</w:t>
      </w:r>
      <w:r w:rsidRPr="007660EC">
        <w:rPr>
          <w:rFonts w:ascii="Georgia" w:eastAsia="Cambria" w:hAnsi="Georgia" w:cs="Times New Roman"/>
          <w:b/>
          <w:sz w:val="16"/>
        </w:rPr>
        <w:t xml:space="preserve"> precisely </w:t>
      </w:r>
      <w:r w:rsidRPr="007660EC">
        <w:rPr>
          <w:rStyle w:val="StyleUnderline"/>
          <w:rFonts w:ascii="Georgia" w:hAnsi="Georgia"/>
        </w:rPr>
        <w:t>because it masks the</w:t>
      </w:r>
      <w:r w:rsidRPr="007660EC">
        <w:rPr>
          <w:rFonts w:ascii="Georgia" w:eastAsia="Cambria" w:hAnsi="Georgia" w:cs="Times New Roman"/>
          <w:b/>
          <w:sz w:val="16"/>
        </w:rPr>
        <w:t xml:space="preserve"> interestedness of those appealing to it and cloaks the </w:t>
      </w:r>
      <w:r w:rsidRPr="007660EC">
        <w:rPr>
          <w:rStyle w:val="StyleUnderline"/>
          <w:rFonts w:ascii="Georgia" w:hAnsi="Georgia"/>
        </w:rPr>
        <w:t>fact that the actual policy, law, or proposal being advanced in the name of the principle is embedded in specific historical circumstances and furthers the interests and objectives of one set of individuals</w:t>
      </w:r>
      <w:r w:rsidRPr="007660EC">
        <w:rPr>
          <w:rFonts w:ascii="Georgia" w:eastAsia="Cambria" w:hAnsi="Georgia" w:cs="Times New Roman"/>
          <w:b/>
          <w:sz w:val="16"/>
        </w:rPr>
        <w:t xml:space="preserve"> over and against the interests and objectives of others</w:t>
      </w:r>
      <w:r w:rsidRPr="007660EC">
        <w:rPr>
          <w:rFonts w:ascii="Georgia" w:eastAsia="Cambria" w:hAnsi="Georgia" w:cs="Times New Roman"/>
          <w:sz w:val="16"/>
        </w:rPr>
        <w:t xml:space="preserve">. The fact that general principles do not exist and the fact that they can be deployed to effect harm may seem at odds; however, there is no contradiction in declaring that, on the one hand, general principles do not exist (that is, that they have no substance except when they are involved and thus invested with a particular substance that furthers a particular agenda) and that, on the other hand, they can be deployed to further odious agendas (that is, agendas that you yourself find to be odious). It is precisely the emptiness of principles (the fact that they can mean everything and thus nothing and therefore do not exist in any meaningful way </w:t>
      </w:r>
      <w:r w:rsidRPr="007660EC">
        <w:rPr>
          <w:rFonts w:ascii="Georgia" w:eastAsia="Cambria" w:hAnsi="Georgia" w:cs="Times New Roman"/>
          <w:i/>
          <w:sz w:val="16"/>
        </w:rPr>
        <w:t>as neutral principles</w:t>
      </w:r>
      <w:r w:rsidRPr="007660EC">
        <w:rPr>
          <w:rFonts w:ascii="Georgia" w:eastAsia="Cambria" w:hAnsi="Georgia" w:cs="Times New Roman"/>
          <w:sz w:val="16"/>
        </w:rPr>
        <w:t xml:space="preserve">) that makes them available to be used to do harmful (or good) work in the world. In other words, neutral principles do not exist as genuinely “neutral” principles independent of someone’s agenda, but the vocabulary of neutrality causes principles to become very powerful tools in the political arena exactly because such language masks particular agendas. Fish writes, </w:t>
      </w:r>
      <w:r w:rsidRPr="007660EC">
        <w:rPr>
          <w:rFonts w:ascii="Georgia" w:eastAsia="Cambria" w:hAnsi="Georgia" w:cs="Times New Roman"/>
          <w:b/>
          <w:sz w:val="16"/>
        </w:rPr>
        <w:t xml:space="preserve">“The fact that </w:t>
      </w:r>
      <w:r w:rsidR="00030E05" w:rsidRPr="007660EC">
        <w:rPr>
          <w:rFonts w:ascii="Georgia" w:eastAsia="Cambria" w:hAnsi="Georgia" w:cs="Times New Roman"/>
          <w:sz w:val="12"/>
        </w:rPr>
        <w:t>¶</w:t>
      </w:r>
      <w:r w:rsidRPr="007660EC">
        <w:rPr>
          <w:rFonts w:ascii="Georgia" w:eastAsia="Cambria" w:hAnsi="Georgia" w:cs="Times New Roman"/>
          <w:b/>
          <w:sz w:val="16"/>
        </w:rPr>
        <w:t xml:space="preserve"> </w:t>
      </w:r>
      <w:r w:rsidRPr="007660EC">
        <w:rPr>
          <w:rFonts w:ascii="Georgia" w:eastAsia="Cambria" w:hAnsi="Georgia" w:cs="Times New Roman"/>
          <w:b/>
          <w:highlight w:val="cyan"/>
          <w:u w:val="single"/>
        </w:rPr>
        <w:t>the game of</w:t>
      </w:r>
      <w:r w:rsidRPr="007660EC">
        <w:rPr>
          <w:rFonts w:ascii="Georgia" w:eastAsia="Cambria" w:hAnsi="Georgia" w:cs="Times New Roman"/>
          <w:b/>
          <w:sz w:val="16"/>
        </w:rPr>
        <w:t xml:space="preserve"> neutral </w:t>
      </w:r>
      <w:r w:rsidRPr="007660EC">
        <w:rPr>
          <w:rFonts w:ascii="Georgia" w:eastAsia="Cambria" w:hAnsi="Georgia" w:cs="Times New Roman"/>
          <w:b/>
          <w:highlight w:val="cyan"/>
          <w:u w:val="single"/>
        </w:rPr>
        <w:t>principles is really a political game</w:t>
      </w:r>
      <w:r w:rsidRPr="007660EC">
        <w:rPr>
          <w:rFonts w:ascii="Georgia" w:eastAsia="Cambria" w:hAnsi="Georgia" w:cs="Times New Roman"/>
          <w:sz w:val="16"/>
        </w:rPr>
        <w:t xml:space="preserve"> – the object of which is to package your agenda in a vocabulary everyone, or almost everyone, honors – is itself neutral and tells you nothing about how the game will be played in a particular instance” (7). For example, someone may very well invoke the principle of fairness (or some other principle), but the mere fact of invoking this terminology tells you nothing of whether you will or will not agree with the petitioner’s agenda and with the petitioner’s definition of fairness until you have heard the substance that he or she has packaged under the label “fair.” Nothing about the word “fair” would alert you ahead of time as to where that person is likely to stand on the issue in question. Fish maintains that it would not be unusual or inconsistent to attack the rhetoric of neutral principles in one instance and to employ that very same rhetoric in another, because in </w:t>
      </w:r>
      <w:r w:rsidR="00030E05" w:rsidRPr="007660EC">
        <w:rPr>
          <w:rFonts w:ascii="Georgia" w:eastAsia="Cambria" w:hAnsi="Georgia" w:cs="Times New Roman"/>
          <w:sz w:val="12"/>
        </w:rPr>
        <w:t>¶</w:t>
      </w:r>
      <w:r w:rsidRPr="007660EC">
        <w:rPr>
          <w:rFonts w:ascii="Georgia" w:eastAsia="Cambria" w:hAnsi="Georgia" w:cs="Times New Roman"/>
          <w:sz w:val="16"/>
        </w:rPr>
        <w:t xml:space="preserve"> both instances what grounds a person’s stance is his or her convictions and commitments, and “the means used to advance them would be secondary” (8). People typically begin with a strong conviction and them employ (or attack) a principle to advance that belief; they don’t begin with a principle and then arrive at a strong conviction. If this modus operandi sounds like a description of the Machiavellian “ends justify the means” conduct, it is indeed, but Fish is quick to stipulate that he is only reporting on how things work, not advocating that they ought to work that way. </w:t>
      </w:r>
      <w:r w:rsidRPr="007660EC">
        <w:rPr>
          <w:rFonts w:ascii="Georgia" w:eastAsia="Cambria" w:hAnsi="Georgia" w:cs="Times New Roman"/>
          <w:b/>
          <w:sz w:val="16"/>
        </w:rPr>
        <w:t xml:space="preserve">Because it is impossible to disentangle oneself from substantive agendas, ends-based behavior simply cannot be avoided. </w:t>
      </w:r>
      <w:r w:rsidRPr="007660EC">
        <w:rPr>
          <w:rFonts w:ascii="Georgia" w:eastAsia="Cambria" w:hAnsi="Georgia" w:cs="Times New Roman"/>
          <w:sz w:val="16"/>
        </w:rPr>
        <w:t>People will always seek to further their own agendas and to defeat those they oppose. Fish is only pointing out “for the umpteenth time” that “when all is said and done there is nowhere to go except to the goals and desires that already possesses you, and nothing to do but try as hard as you can to implement them in the world” (8-9). […]Continued…</w:t>
      </w:r>
      <w:r w:rsidR="00030E05" w:rsidRPr="007660EC">
        <w:rPr>
          <w:rFonts w:ascii="Georgia" w:eastAsia="Cambria" w:hAnsi="Georgia" w:cs="Times New Roman"/>
          <w:sz w:val="12"/>
        </w:rPr>
        <w:t>¶</w:t>
      </w:r>
      <w:r w:rsidRPr="007660EC">
        <w:rPr>
          <w:rFonts w:ascii="Georgia" w:eastAsia="Cambria" w:hAnsi="Georgia" w:cs="Times New Roman"/>
          <w:sz w:val="16"/>
        </w:rPr>
        <w:t xml:space="preserve"> That is, if the institution of law and institution of religion were to correspond perfectly, then citizens would be able to extrapolate from moral precepts exactly what their legal obligation are in any given situation, thus rendering the institution of law redundant. Interpretation is seen as a threat to the law in that it is characterized as the act of disregarding or dismissing the meaning inherent in a text in favor of another more partisan or interested reading of the text. Both morality and interpretation, then, threaten to substitute local or individual concerns, </w:t>
      </w:r>
      <w:r w:rsidRPr="007660EC">
        <w:rPr>
          <w:rFonts w:ascii="Georgia" w:eastAsia="Cambria" w:hAnsi="Georgia" w:cs="Times New Roman"/>
          <w:sz w:val="16"/>
        </w:rPr>
        <w:lastRenderedPageBreak/>
        <w:t>causes, or readings (</w:t>
      </w:r>
      <w:r w:rsidRPr="007660EC">
        <w:rPr>
          <w:rFonts w:ascii="Georgia" w:eastAsia="Cambria" w:hAnsi="Georgia" w:cs="Times New Roman"/>
          <w:highlight w:val="cyan"/>
          <w:u w:val="single"/>
        </w:rPr>
        <w:t>since there are multiple</w:t>
      </w:r>
      <w:r w:rsidRPr="007660EC">
        <w:rPr>
          <w:rFonts w:ascii="Georgia" w:eastAsia="Cambria" w:hAnsi="Georgia" w:cs="Times New Roman"/>
          <w:sz w:val="16"/>
        </w:rPr>
        <w:t xml:space="preserve"> moralities and potential </w:t>
      </w:r>
      <w:r w:rsidRPr="007660EC">
        <w:rPr>
          <w:rFonts w:ascii="Georgia" w:eastAsia="Cambria" w:hAnsi="Georgia" w:cs="Times New Roman"/>
          <w:highlight w:val="cyan"/>
          <w:u w:val="single"/>
        </w:rPr>
        <w:t>readings</w:t>
      </w:r>
      <w:r w:rsidRPr="007660EC">
        <w:rPr>
          <w:rFonts w:ascii="Georgia" w:eastAsia="Cambria" w:hAnsi="Georgia" w:cs="Times New Roman"/>
          <w:sz w:val="16"/>
        </w:rPr>
        <w:t xml:space="preserve">) for </w:t>
      </w:r>
      <w:r w:rsidR="00030E05" w:rsidRPr="007660EC">
        <w:rPr>
          <w:rFonts w:ascii="Georgia" w:eastAsia="Cambria" w:hAnsi="Georgia" w:cs="Times New Roman"/>
          <w:sz w:val="12"/>
        </w:rPr>
        <w:t>¶</w:t>
      </w:r>
      <w:r w:rsidRPr="007660EC">
        <w:rPr>
          <w:rFonts w:ascii="Georgia" w:eastAsia="Cambria" w:hAnsi="Georgia" w:cs="Times New Roman"/>
          <w:sz w:val="16"/>
        </w:rPr>
        <w:t xml:space="preserve"> </w:t>
      </w:r>
      <w:r w:rsidRPr="007660EC">
        <w:rPr>
          <w:rFonts w:ascii="Georgia" w:eastAsia="Cambria" w:hAnsi="Georgia" w:cs="Times New Roman"/>
          <w:highlight w:val="cyan"/>
          <w:u w:val="single"/>
        </w:rPr>
        <w:t>the</w:t>
      </w:r>
      <w:r w:rsidRPr="007660EC">
        <w:rPr>
          <w:rFonts w:ascii="Georgia" w:eastAsia="Cambria" w:hAnsi="Georgia" w:cs="Times New Roman"/>
          <w:sz w:val="16"/>
        </w:rPr>
        <w:t xml:space="preserve"> larger, mores table, supposedly </w:t>
      </w:r>
      <w:r w:rsidRPr="007660EC">
        <w:rPr>
          <w:rFonts w:ascii="Georgia" w:eastAsia="Cambria" w:hAnsi="Georgia" w:cs="Times New Roman"/>
          <w:highlight w:val="cyan"/>
          <w:u w:val="single"/>
        </w:rPr>
        <w:t>disinterested</w:t>
      </w:r>
      <w:r w:rsidRPr="007660EC">
        <w:rPr>
          <w:rFonts w:ascii="Georgia" w:eastAsia="Cambria" w:hAnsi="Georgia" w:cs="Times New Roman"/>
          <w:sz w:val="16"/>
        </w:rPr>
        <w:t xml:space="preserve"> </w:t>
      </w:r>
      <w:r w:rsidRPr="007660EC">
        <w:rPr>
          <w:rFonts w:ascii="Georgia" w:eastAsia="Cambria" w:hAnsi="Georgia" w:cs="Times New Roman"/>
          <w:highlight w:val="cyan"/>
          <w:u w:val="single"/>
        </w:rPr>
        <w:t>perspective</w:t>
      </w:r>
      <w:r w:rsidRPr="007660EC">
        <w:rPr>
          <w:rFonts w:ascii="Georgia" w:eastAsia="Cambria" w:hAnsi="Georgia" w:cs="Times New Roman"/>
          <w:sz w:val="16"/>
        </w:rPr>
        <w:t xml:space="preserve"> of the law.</w:t>
      </w:r>
      <w:r w:rsidR="00030E05" w:rsidRPr="007660EC">
        <w:rPr>
          <w:rFonts w:ascii="Georgia" w:eastAsia="Cambria" w:hAnsi="Georgia" w:cs="Times New Roman"/>
          <w:sz w:val="12"/>
        </w:rPr>
        <w:t>¶</w:t>
      </w:r>
      <w:r w:rsidRPr="007660EC">
        <w:rPr>
          <w:rFonts w:ascii="Georgia" w:eastAsia="Cambria" w:hAnsi="Georgia" w:cs="Times New Roman"/>
          <w:sz w:val="16"/>
        </w:rPr>
        <w:t xml:space="preserve"> </w:t>
      </w:r>
      <w:r w:rsidRPr="007660EC">
        <w:rPr>
          <w:rStyle w:val="Emphasis"/>
          <w:rFonts w:ascii="Georgia" w:hAnsi="Georgia"/>
        </w:rPr>
        <w:t xml:space="preserve">The law attempts to keep partisanship in check by </w:t>
      </w:r>
      <w:r w:rsidRPr="007660EC">
        <w:rPr>
          <w:rStyle w:val="Emphasis"/>
          <w:rFonts w:ascii="Georgia" w:hAnsi="Georgia"/>
          <w:highlight w:val="cyan"/>
        </w:rPr>
        <w:t>appeal</w:t>
      </w:r>
      <w:r w:rsidRPr="007660EC">
        <w:rPr>
          <w:rStyle w:val="Emphasis"/>
          <w:rFonts w:ascii="Georgia" w:hAnsi="Georgia"/>
        </w:rPr>
        <w:t xml:space="preserve">ing </w:t>
      </w:r>
      <w:r w:rsidRPr="007660EC">
        <w:rPr>
          <w:rStyle w:val="Emphasis"/>
          <w:rFonts w:ascii="Georgia" w:hAnsi="Georgia"/>
          <w:highlight w:val="cyan"/>
        </w:rPr>
        <w:t>to</w:t>
      </w:r>
      <w:r w:rsidRPr="007660EC">
        <w:rPr>
          <w:rStyle w:val="Emphasis"/>
          <w:rFonts w:ascii="Georgia" w:hAnsi="Georgia"/>
        </w:rPr>
        <w:t xml:space="preserve"> </w:t>
      </w:r>
      <w:r w:rsidRPr="007660EC">
        <w:rPr>
          <w:rStyle w:val="Emphasis"/>
          <w:rFonts w:ascii="Georgia" w:hAnsi="Georgia"/>
          <w:highlight w:val="cyan"/>
        </w:rPr>
        <w:t>the</w:t>
      </w:r>
      <w:r w:rsidRPr="007660EC">
        <w:rPr>
          <w:rStyle w:val="Emphasis"/>
          <w:rFonts w:ascii="Georgia" w:hAnsi="Georgia"/>
        </w:rPr>
        <w:t xml:space="preserve"> doctrine of formalism</w:t>
      </w:r>
      <w:r w:rsidRPr="007660EC">
        <w:rPr>
          <w:rFonts w:ascii="Georgia" w:eastAsia="Cambria" w:hAnsi="Georgia" w:cs="Times New Roman"/>
          <w:b/>
          <w:sz w:val="16"/>
        </w:rPr>
        <w:t xml:space="preserve">, the </w:t>
      </w:r>
      <w:r w:rsidRPr="007660EC">
        <w:rPr>
          <w:rFonts w:ascii="Georgia" w:eastAsia="Cambria" w:hAnsi="Georgia" w:cs="Times New Roman"/>
          <w:b/>
          <w:highlight w:val="cyan"/>
          <w:u w:val="single"/>
        </w:rPr>
        <w:t>belief that</w:t>
      </w:r>
      <w:r w:rsidRPr="007660EC">
        <w:rPr>
          <w:rFonts w:ascii="Georgia" w:eastAsia="Cambria" w:hAnsi="Georgia" w:cs="Times New Roman"/>
          <w:b/>
          <w:sz w:val="16"/>
        </w:rPr>
        <w:t xml:space="preserve"> it is possible to compose language with such precision that </w:t>
      </w:r>
      <w:r w:rsidRPr="007660EC">
        <w:rPr>
          <w:rFonts w:ascii="Georgia" w:eastAsia="Cambria" w:hAnsi="Georgia" w:cs="Times New Roman"/>
          <w:b/>
          <w:highlight w:val="cyan"/>
          <w:u w:val="single"/>
        </w:rPr>
        <w:t>a text’s meaning will always be clear</w:t>
      </w:r>
      <w:r w:rsidRPr="007660EC">
        <w:rPr>
          <w:rFonts w:ascii="Georgia" w:eastAsia="Cambria" w:hAnsi="Georgia" w:cs="Times New Roman"/>
          <w:b/>
          <w:sz w:val="16"/>
        </w:rPr>
        <w:t xml:space="preserve"> </w:t>
      </w:r>
      <w:r w:rsidRPr="007660EC">
        <w:rPr>
          <w:rFonts w:ascii="Georgia" w:eastAsia="Cambria" w:hAnsi="Georgia" w:cs="Times New Roman"/>
          <w:sz w:val="16"/>
        </w:rPr>
        <w:t>and understandable despite the individual perspective of those reading the text. Formalist assume that statutes, contracts, and other legal documents can be written in such a way so as to prescribe that agents take or not take certain actions under specific circumstances—regardless of the agents’ desires, ethical creeds, political convictions, or personal values—and that it will always be clear precisely the, why, and under what conditions such actions should be taken. Once a statement is expressed in its proper form as a legal statement or question, this text will generate a chain of circumscribed actions unaffected by personal agendas. In other words, the very form of legal discourse allows the law to adjudicate fairly and independently between two or more contending interests while establishing standards that claim to rise above any specific interests.</w:t>
      </w:r>
      <w:r w:rsidR="00030E05" w:rsidRPr="007660EC">
        <w:rPr>
          <w:rFonts w:ascii="Georgia" w:eastAsia="Cambria" w:hAnsi="Georgia" w:cs="Times New Roman"/>
          <w:sz w:val="12"/>
        </w:rPr>
        <w:t>¶</w:t>
      </w:r>
      <w:r w:rsidRPr="007660EC">
        <w:rPr>
          <w:rFonts w:ascii="Georgia" w:eastAsia="Cambria" w:hAnsi="Georgia" w:cs="Times New Roman"/>
          <w:sz w:val="16"/>
        </w:rPr>
        <w:t xml:space="preserve"> Fish, of course, insists that </w:t>
      </w:r>
      <w:r w:rsidRPr="007660EC">
        <w:rPr>
          <w:rFonts w:ascii="Georgia" w:eastAsia="Cambria" w:hAnsi="Georgia" w:cs="Times New Roman"/>
          <w:b/>
          <w:sz w:val="16"/>
        </w:rPr>
        <w:t>no such independent position is possible, that individual desires</w:t>
      </w:r>
      <w:r w:rsidRPr="007660EC">
        <w:rPr>
          <w:rFonts w:ascii="Georgia" w:eastAsia="Cambria" w:hAnsi="Georgia" w:cs="Times New Roman"/>
          <w:sz w:val="16"/>
        </w:rPr>
        <w:t xml:space="preserve">, ethical creeds, political convictions, and personal </w:t>
      </w:r>
      <w:r w:rsidR="00030E05" w:rsidRPr="007660EC">
        <w:rPr>
          <w:rFonts w:ascii="Georgia" w:eastAsia="Cambria" w:hAnsi="Georgia" w:cs="Times New Roman"/>
          <w:sz w:val="12"/>
        </w:rPr>
        <w:t>¶</w:t>
      </w:r>
      <w:r w:rsidRPr="007660EC">
        <w:rPr>
          <w:rFonts w:ascii="Georgia" w:eastAsia="Cambria" w:hAnsi="Georgia" w:cs="Times New Roman"/>
          <w:sz w:val="16"/>
        </w:rPr>
        <w:t xml:space="preserve"> </w:t>
      </w:r>
      <w:r w:rsidRPr="007660EC">
        <w:rPr>
          <w:rFonts w:ascii="Georgia" w:eastAsia="Cambria" w:hAnsi="Georgia" w:cs="Times New Roman"/>
          <w:highlight w:val="cyan"/>
          <w:u w:val="single"/>
        </w:rPr>
        <w:t>values</w:t>
      </w:r>
      <w:r w:rsidRPr="007660EC">
        <w:rPr>
          <w:rFonts w:ascii="Georgia" w:eastAsia="Cambria" w:hAnsi="Georgia" w:cs="Times New Roman"/>
          <w:sz w:val="16"/>
        </w:rPr>
        <w:t xml:space="preserve"> </w:t>
      </w:r>
      <w:r w:rsidRPr="007660EC">
        <w:rPr>
          <w:rFonts w:ascii="Georgia" w:eastAsia="Cambria" w:hAnsi="Georgia" w:cs="Times New Roman"/>
          <w:highlight w:val="cyan"/>
          <w:u w:val="single"/>
        </w:rPr>
        <w:t>are always</w:t>
      </w:r>
      <w:r w:rsidRPr="007660EC">
        <w:rPr>
          <w:rFonts w:ascii="Georgia" w:eastAsia="Cambria" w:hAnsi="Georgia" w:cs="Times New Roman"/>
          <w:sz w:val="16"/>
        </w:rPr>
        <w:t xml:space="preserve"> already </w:t>
      </w:r>
      <w:r w:rsidRPr="007660EC">
        <w:rPr>
          <w:rFonts w:ascii="Georgia" w:eastAsia="Cambria" w:hAnsi="Georgia" w:cs="Times New Roman"/>
          <w:highlight w:val="cyan"/>
          <w:u w:val="single"/>
        </w:rPr>
        <w:t>at play</w:t>
      </w:r>
      <w:r w:rsidRPr="007660EC">
        <w:rPr>
          <w:rFonts w:ascii="Georgia" w:eastAsia="Cambria" w:hAnsi="Georgia" w:cs="Times New Roman"/>
          <w:sz w:val="16"/>
        </w:rPr>
        <w:t xml:space="preserve"> in the production and consumption of legal texts. </w:t>
      </w:r>
      <w:r w:rsidR="00030E05" w:rsidRPr="007660EC">
        <w:rPr>
          <w:rFonts w:ascii="Georgia" w:eastAsia="Cambria" w:hAnsi="Georgia" w:cs="Times New Roman"/>
          <w:sz w:val="12"/>
        </w:rPr>
        <w:t>¶</w:t>
      </w:r>
      <w:r w:rsidRPr="007660EC">
        <w:rPr>
          <w:rFonts w:ascii="Georgia" w:eastAsia="Cambria" w:hAnsi="Georgia" w:cs="Times New Roman"/>
          <w:sz w:val="16"/>
        </w:rPr>
        <w:t xml:space="preserve"> </w:t>
      </w:r>
      <w:r w:rsidRPr="007660EC">
        <w:rPr>
          <w:rFonts w:ascii="Georgia" w:eastAsia="Cambria" w:hAnsi="Georgia" w:cs="Times New Roman"/>
          <w:highlight w:val="cyan"/>
          <w:u w:val="single"/>
        </w:rPr>
        <w:t>The aura of</w:t>
      </w:r>
      <w:r w:rsidRPr="007660EC">
        <w:rPr>
          <w:rFonts w:ascii="Georgia" w:eastAsia="Cambria" w:hAnsi="Georgia" w:cs="Times New Roman"/>
          <w:sz w:val="16"/>
        </w:rPr>
        <w:t xml:space="preserve"> blind </w:t>
      </w:r>
      <w:r w:rsidRPr="007660EC">
        <w:rPr>
          <w:rStyle w:val="StyleUnderline"/>
          <w:rFonts w:ascii="Georgia" w:hAnsi="Georgia"/>
          <w:highlight w:val="cyan"/>
        </w:rPr>
        <w:t>objectivity</w:t>
      </w:r>
      <w:r w:rsidRPr="007660EC">
        <w:rPr>
          <w:rStyle w:val="StyleUnderline"/>
          <w:rFonts w:ascii="Georgia" w:hAnsi="Georgia"/>
        </w:rPr>
        <w:t xml:space="preserve"> that the legal system embraces</w:t>
      </w:r>
      <w:r w:rsidRPr="007660EC">
        <w:rPr>
          <w:rFonts w:ascii="Georgia" w:eastAsia="Cambria" w:hAnsi="Georgia" w:cs="Times New Roman"/>
          <w:sz w:val="16"/>
        </w:rPr>
        <w:t xml:space="preserve"> as its identity </w:t>
      </w:r>
      <w:r w:rsidRPr="007660EC">
        <w:rPr>
          <w:rFonts w:ascii="Georgia" w:eastAsia="Cambria" w:hAnsi="Georgia" w:cs="Times New Roman"/>
          <w:highlight w:val="cyan"/>
          <w:u w:val="single"/>
        </w:rPr>
        <w:t>is an illusion</w:t>
      </w:r>
      <w:r w:rsidRPr="007660EC">
        <w:rPr>
          <w:rFonts w:ascii="Georgia" w:eastAsia="Cambria" w:hAnsi="Georgia" w:cs="Times New Roman"/>
          <w:sz w:val="16"/>
        </w:rPr>
        <w:t xml:space="preserve"> – indeed, an impossibility. He argues that although the law yearns to have a formal existence, such aspirations will consistently be frustrated because interpretation will always play a role in any specification of what the law is, and thus any such specification will be susceptible to challenge. Rather than concluding, however, that the law completely fails to have formal existence, he claims that in a very important sense it “always succeeds, although the nature of that success – it is a political/rhetorical achievement – renders it bitter to the formal taste” (144). Fish in effect re-describes how formalism operates within legal discourse.</w:t>
      </w:r>
    </w:p>
    <w:p w14:paraId="5A866A03" w14:textId="77777777" w:rsidR="00E80F63" w:rsidRPr="007660EC" w:rsidRDefault="00E80F63" w:rsidP="00E80F63">
      <w:pPr>
        <w:rPr>
          <w:rFonts w:ascii="Georgia" w:hAnsi="Georgia"/>
        </w:rPr>
      </w:pPr>
    </w:p>
    <w:p w14:paraId="4D206B44" w14:textId="43CC3A46" w:rsidR="00CC186E" w:rsidRPr="007660EC" w:rsidRDefault="00CC186E" w:rsidP="00A01704">
      <w:pPr>
        <w:pStyle w:val="Heading3"/>
        <w:rPr>
          <w:rFonts w:ascii="Georgia" w:hAnsi="Georgia"/>
        </w:rPr>
      </w:pPr>
      <w:r w:rsidRPr="007660EC">
        <w:rPr>
          <w:rFonts w:ascii="Georgia" w:hAnsi="Georgia"/>
        </w:rPr>
        <w:lastRenderedPageBreak/>
        <w:t>2AC – T-Education</w:t>
      </w:r>
    </w:p>
    <w:p w14:paraId="5951A726" w14:textId="31371BCD" w:rsidR="004C26D6" w:rsidRPr="007660EC" w:rsidRDefault="00576DC2" w:rsidP="004C26D6">
      <w:pPr>
        <w:pStyle w:val="Heading4"/>
        <w:rPr>
          <w:rFonts w:ascii="Georgia" w:hAnsi="Georgia"/>
          <w:u w:val="single"/>
        </w:rPr>
      </w:pPr>
      <w:r w:rsidRPr="007660EC">
        <w:rPr>
          <w:rFonts w:ascii="Georgia" w:hAnsi="Georgia"/>
        </w:rPr>
        <w:t>(Long Tag)</w:t>
      </w:r>
      <w:r w:rsidR="00CC186E" w:rsidRPr="007660EC">
        <w:rPr>
          <w:rFonts w:ascii="Georgia" w:hAnsi="Georgia"/>
        </w:rPr>
        <w:t xml:space="preserve">The Aff is an interrogation of how modern practices of Chinese economic governance are inseparable from the expansion of the color line – </w:t>
      </w:r>
      <w:r w:rsidR="00CC186E" w:rsidRPr="007660EC">
        <w:rPr>
          <w:rFonts w:ascii="Georgia" w:hAnsi="Georgia"/>
          <w:u w:val="single"/>
        </w:rPr>
        <w:t xml:space="preserve">their interpretation justifies race-neutral objectivity that </w:t>
      </w:r>
      <w:r w:rsidR="004C26D6" w:rsidRPr="007660EC">
        <w:rPr>
          <w:rFonts w:ascii="Georgia" w:hAnsi="Georgia"/>
          <w:u w:val="single"/>
        </w:rPr>
        <w:t xml:space="preserve">systematizes imperialist narratives. </w:t>
      </w:r>
    </w:p>
    <w:p w14:paraId="2A3258C6" w14:textId="68845A7A" w:rsidR="00576DC2" w:rsidRPr="007660EC" w:rsidRDefault="00576DC2" w:rsidP="00576DC2">
      <w:pPr>
        <w:rPr>
          <w:rFonts w:ascii="Georgia" w:hAnsi="Georgia"/>
        </w:rPr>
      </w:pPr>
    </w:p>
    <w:p w14:paraId="388FDD27" w14:textId="78EA4607" w:rsidR="00576DC2" w:rsidRPr="007660EC" w:rsidRDefault="00576DC2" w:rsidP="00576DC2">
      <w:pPr>
        <w:pStyle w:val="Heading4"/>
        <w:rPr>
          <w:rFonts w:ascii="Georgia" w:hAnsi="Georgia"/>
        </w:rPr>
      </w:pPr>
      <w:r w:rsidRPr="007660EC">
        <w:rPr>
          <w:rFonts w:ascii="Georgia" w:hAnsi="Georgia"/>
        </w:rPr>
        <w:t xml:space="preserve">(Short Tag) The Aff is the best internal link to racially relevant topic education. </w:t>
      </w:r>
    </w:p>
    <w:p w14:paraId="207AD8E7" w14:textId="7DA809F8" w:rsidR="004C26D6" w:rsidRPr="007660EC" w:rsidRDefault="004C26D6" w:rsidP="00CC186E">
      <w:pPr>
        <w:rPr>
          <w:rFonts w:ascii="Georgia" w:hAnsi="Georgia"/>
        </w:rPr>
      </w:pPr>
      <w:r w:rsidRPr="007660EC">
        <w:rPr>
          <w:rStyle w:val="Style13ptBold"/>
          <w:rFonts w:ascii="Georgia" w:hAnsi="Georgia"/>
          <w:highlight w:val="cyan"/>
        </w:rPr>
        <w:t>Kim 2010</w:t>
      </w:r>
      <w:r w:rsidRPr="007660EC">
        <w:rPr>
          <w:rFonts w:ascii="Georgia" w:hAnsi="Georgia"/>
        </w:rPr>
        <w:t xml:space="preserve"> (Nami Kim – Ph.D., Associate Professor of Philosophy &amp; Religious Studies at Spellman College, “Engaging Afro/black-Orientalism: A Proposal -- Journal of Race, Ethnicity, and Religion”, </w:t>
      </w:r>
      <w:hyperlink r:id="rId14" w:history="1">
        <w:r w:rsidRPr="007660EC">
          <w:rPr>
            <w:rStyle w:val="Hyperlink"/>
            <w:rFonts w:ascii="Georgia" w:hAnsi="Georgia"/>
          </w:rPr>
          <w:t>http://www.raceandreligion.com/JRER/Volume_1_(2010)_files/Kim%201%2007.pdf</w:t>
        </w:r>
      </w:hyperlink>
      <w:r w:rsidRPr="007660EC">
        <w:rPr>
          <w:rFonts w:ascii="Georgia" w:hAnsi="Georgia"/>
        </w:rPr>
        <w:t xml:space="preserve"> – ERW)</w:t>
      </w:r>
    </w:p>
    <w:p w14:paraId="44B985E3" w14:textId="5BB4D753" w:rsidR="00CC186E" w:rsidRPr="007660EC" w:rsidRDefault="00CC186E" w:rsidP="00CC186E">
      <w:pPr>
        <w:rPr>
          <w:rFonts w:ascii="Georgia" w:hAnsi="Georgia"/>
          <w:sz w:val="16"/>
        </w:rPr>
      </w:pPr>
      <w:r w:rsidRPr="007660EC">
        <w:rPr>
          <w:rFonts w:ascii="Georgia" w:hAnsi="Georgia"/>
          <w:sz w:val="16"/>
        </w:rPr>
        <w:t xml:space="preserve">The creation of this strategic bloc, comprised of significant portions of the so-called third world, was the beginning of what came to be known as the “nonaligned” movement. According to Richard Wright, one of two African Americans who observed the conference from the beginning, Bandung was an indictment of Western racialism, which had been the cornerstone of Western justification for colonial exploitation and promotion of the idea of white Western racial superiority.26 Wright also wrote that the Bandung Conference stressed economic cooperation among the Asian and African powers. </w:t>
      </w:r>
      <w:r w:rsidRPr="007660EC">
        <w:rPr>
          <w:rStyle w:val="StyleUnderline"/>
          <w:rFonts w:ascii="Georgia" w:hAnsi="Georgia"/>
        </w:rPr>
        <w:t xml:space="preserve">Along with the desire for economic cooperation among the participating countries, the Bandung Conference represented </w:t>
      </w:r>
      <w:r w:rsidRPr="007660EC">
        <w:rPr>
          <w:rStyle w:val="Emphasis"/>
          <w:rFonts w:ascii="Georgia" w:hAnsi="Georgia"/>
        </w:rPr>
        <w:t>postcolonial nationalists’ call for the renewal of the ancient Asian and African cultures</w:t>
      </w:r>
      <w:r w:rsidRPr="007660EC">
        <w:rPr>
          <w:rStyle w:val="StyleUnderline"/>
          <w:rFonts w:ascii="Georgia" w:hAnsi="Georgia"/>
        </w:rPr>
        <w:t xml:space="preserve"> </w:t>
      </w:r>
      <w:r w:rsidRPr="007660EC">
        <w:rPr>
          <w:rFonts w:ascii="Georgia" w:hAnsi="Georgia"/>
          <w:sz w:val="16"/>
        </w:rPr>
        <w:t xml:space="preserve">and religions that had been interrupted during the past centuries.27 In other words, Bandung characterized postcolonial nationalists’ emphasis on reviving traditional cultures and religions. Although many attempts to restore often-nostalgic notions of tradition and culture were problematic as carried out in postcolonial societies during their nation-building processes, </w:t>
      </w:r>
      <w:r w:rsidRPr="007660EC">
        <w:rPr>
          <w:rStyle w:val="StyleUnderline"/>
          <w:rFonts w:ascii="Georgia" w:hAnsi="Georgia"/>
        </w:rPr>
        <w:t>examining them helps us understand the ongoing role of</w:t>
      </w:r>
      <w:r w:rsidRPr="007660EC">
        <w:rPr>
          <w:rFonts w:ascii="Georgia" w:hAnsi="Georgia"/>
          <w:sz w:val="16"/>
        </w:rPr>
        <w:t xml:space="preserve"> “religion” in colonial, anti-colonial, and </w:t>
      </w:r>
      <w:r w:rsidRPr="007660EC">
        <w:rPr>
          <w:rStyle w:val="Emphasis"/>
          <w:rFonts w:ascii="Georgia" w:hAnsi="Georgia"/>
        </w:rPr>
        <w:t>postcolonial power struggles.</w:t>
      </w:r>
      <w:r w:rsidRPr="007660EC">
        <w:rPr>
          <w:rFonts w:ascii="Georgia" w:hAnsi="Georgia"/>
          <w:sz w:val="16"/>
        </w:rPr>
        <w:t xml:space="preserve">28 ‘Indigestible’ Asian.” Is It Necessary to Engage Afro/black-Orientalism? </w:t>
      </w:r>
      <w:r w:rsidRPr="007660EC">
        <w:rPr>
          <w:rStyle w:val="StyleUnderline"/>
          <w:rFonts w:ascii="Georgia" w:hAnsi="Georgia"/>
        </w:rPr>
        <w:t xml:space="preserve">In November 2006, more than thirty African leaders and Chinese gathered at the first Sino-African summit </w:t>
      </w:r>
      <w:r w:rsidRPr="007660EC">
        <w:rPr>
          <w:rFonts w:ascii="Georgia" w:hAnsi="Georgia"/>
          <w:sz w:val="16"/>
        </w:rPr>
        <w:t xml:space="preserve">(Forum on China-Africa Co-operation), </w:t>
      </w:r>
      <w:r w:rsidRPr="007660EC">
        <w:rPr>
          <w:rStyle w:val="StyleUnderline"/>
          <w:rFonts w:ascii="Georgia" w:hAnsi="Georgia"/>
        </w:rPr>
        <w:t xml:space="preserve">which was held in Beijing to enhance economic </w:t>
      </w:r>
      <w:r w:rsidRPr="007660EC">
        <w:rPr>
          <w:rFonts w:ascii="Georgia" w:hAnsi="Georgia"/>
          <w:sz w:val="16"/>
        </w:rPr>
        <w:t xml:space="preserve">and technical </w:t>
      </w:r>
      <w:r w:rsidRPr="007660EC">
        <w:rPr>
          <w:rStyle w:val="StyleUnderline"/>
          <w:rFonts w:ascii="Georgia" w:hAnsi="Georgia"/>
        </w:rPr>
        <w:t>cooperation</w:t>
      </w:r>
      <w:r w:rsidRPr="007660EC">
        <w:rPr>
          <w:rFonts w:ascii="Georgia" w:hAnsi="Georgia"/>
          <w:sz w:val="16"/>
        </w:rPr>
        <w:t xml:space="preserve"> between China and African nations. Chinese private and state companies have been building roads, dams, hospitals, and running factories and telecommunications systems across the African continent. As a return on its investment, </w:t>
      </w:r>
      <w:r w:rsidRPr="007660EC">
        <w:rPr>
          <w:rStyle w:val="Emphasis"/>
          <w:rFonts w:ascii="Georgia" w:hAnsi="Georgia"/>
        </w:rPr>
        <w:t>China has demanded African resources like oil, mineral, timber, cotton, and so on.</w:t>
      </w:r>
      <w:r w:rsidRPr="007660EC">
        <w:rPr>
          <w:rFonts w:ascii="Georgia" w:hAnsi="Georgia"/>
          <w:sz w:val="16"/>
        </w:rPr>
        <w:t xml:space="preserve">29 </w:t>
      </w:r>
      <w:r w:rsidRPr="007660EC">
        <w:rPr>
          <w:rStyle w:val="StyleUnderline"/>
          <w:rFonts w:ascii="Georgia" w:hAnsi="Georgia"/>
        </w:rPr>
        <w:t>While increasing cooperation</w:t>
      </w:r>
      <w:r w:rsidRPr="007660EC">
        <w:rPr>
          <w:rFonts w:ascii="Georgia" w:hAnsi="Georgia"/>
          <w:sz w:val="16"/>
        </w:rPr>
        <w:t xml:space="preserve"> between China and African nations </w:t>
      </w:r>
      <w:r w:rsidRPr="007660EC">
        <w:rPr>
          <w:rStyle w:val="StyleUnderline"/>
          <w:rFonts w:ascii="Georgia" w:hAnsi="Georgia"/>
        </w:rPr>
        <w:t xml:space="preserve">has increased economic opportunities for African nations, </w:t>
      </w:r>
      <w:r w:rsidRPr="007660EC">
        <w:rPr>
          <w:rStyle w:val="Emphasis"/>
          <w:rFonts w:ascii="Georgia" w:hAnsi="Georgia"/>
        </w:rPr>
        <w:t>it has also brought unforeseen tensions</w:t>
      </w:r>
      <w:r w:rsidRPr="007660EC">
        <w:rPr>
          <w:rFonts w:ascii="Georgia" w:hAnsi="Georgia"/>
          <w:sz w:val="16"/>
        </w:rPr>
        <w:t xml:space="preserve">, for example, between local people and “imported” Chinese and other laborers from Asia who work in Chinese-owned and -run companies in Africa. </w:t>
      </w:r>
      <w:r w:rsidRPr="007660EC">
        <w:rPr>
          <w:rStyle w:val="StyleUnderline"/>
          <w:rFonts w:ascii="Georgia" w:hAnsi="Georgia"/>
        </w:rPr>
        <w:t xml:space="preserve">Competition over cheap labor has led to what is called </w:t>
      </w:r>
      <w:r w:rsidRPr="007660EC">
        <w:rPr>
          <w:rStyle w:val="Emphasis"/>
          <w:rFonts w:ascii="Georgia" w:hAnsi="Georgia"/>
        </w:rPr>
        <w:t>“the new face of the global race to the bottom.”</w:t>
      </w:r>
      <w:r w:rsidRPr="007660EC">
        <w:rPr>
          <w:rFonts w:ascii="Georgia" w:hAnsi="Georgia"/>
          <w:sz w:val="16"/>
        </w:rPr>
        <w:t xml:space="preserve">30 When newly independent Asian and African nations met for the first time in Bandung in 1955 they could not have predicted whether the outcome of their newfound collaboration would be positive or negative. Nor could W. E. B. Du Bois have foreseen the possible tensions that might arise when he wrote “China and Africa” and “I Sing to China” during his visit to China at the age of 91 in 1959. To many, the Bandung era of </w:t>
      </w:r>
      <w:r w:rsidRPr="007660EC">
        <w:rPr>
          <w:rStyle w:val="Emphasis"/>
          <w:rFonts w:ascii="Georgia" w:hAnsi="Georgia"/>
        </w:rPr>
        <w:t>Afro-Asian solidarity represented a high point of the antiimperialist and antiracist struggles of people of Asian and African descent</w:t>
      </w:r>
      <w:r w:rsidRPr="007660EC">
        <w:rPr>
          <w:rFonts w:ascii="Georgia" w:hAnsi="Georgia"/>
          <w:sz w:val="16"/>
        </w:rPr>
        <w:t>. Fifty years later, however, the spirit and political significance of the Bandung era seems to have faded. Vijay Prashad also notes that although “</w:t>
      </w:r>
      <w:r w:rsidRPr="007660EC">
        <w:rPr>
          <w:rStyle w:val="StyleUnderline"/>
          <w:rFonts w:ascii="Georgia" w:hAnsi="Georgia"/>
        </w:rPr>
        <w:t>AfroAsian solidarity” emerged</w:t>
      </w:r>
      <w:r w:rsidRPr="007660EC">
        <w:rPr>
          <w:rFonts w:ascii="Georgia" w:hAnsi="Georgia"/>
          <w:sz w:val="16"/>
        </w:rPr>
        <w:t xml:space="preserve"> in the Bandung era </w:t>
      </w:r>
      <w:r w:rsidRPr="007660EC">
        <w:rPr>
          <w:rStyle w:val="StyleUnderline"/>
          <w:rFonts w:ascii="Georgia" w:hAnsi="Georgia"/>
        </w:rPr>
        <w:t>as a political stand against colonialism,</w:t>
      </w:r>
      <w:r w:rsidRPr="007660EC">
        <w:rPr>
          <w:rFonts w:ascii="Georgia" w:hAnsi="Georgia"/>
          <w:sz w:val="16"/>
        </w:rPr>
        <w:t xml:space="preserve"> the foundation for that solidarity is “now largely eroded, with Africa and Asia interested in each other’s resources and capital, where the bold pronouncements for </w:t>
      </w:r>
      <w:r w:rsidRPr="007660EC">
        <w:rPr>
          <w:rStyle w:val="Emphasis"/>
          <w:rFonts w:ascii="Georgia" w:hAnsi="Georgia"/>
        </w:rPr>
        <w:t>a radical reconfiguration of the international political economy has vanished</w:t>
      </w:r>
      <w:r w:rsidRPr="007660EC">
        <w:rPr>
          <w:rFonts w:ascii="Georgia" w:hAnsi="Georgia"/>
          <w:sz w:val="16"/>
        </w:rPr>
        <w:t xml:space="preserve">.”31 The task of engaging Afro/black-Orientalism may seem challenging today because the context in which we raise concerns and questions is different from that of the early to mid-twentieth century during which African American activists and intellectuals had formed political solidarity. Also, </w:t>
      </w:r>
      <w:r w:rsidRPr="007660EC">
        <w:rPr>
          <w:rStyle w:val="StyleUnderline"/>
          <w:rFonts w:ascii="Georgia" w:hAnsi="Georgia"/>
        </w:rPr>
        <w:t>people are no longer primarily concerned with the third-world anti-colonial struggle for</w:t>
      </w:r>
      <w:r w:rsidRPr="007660EC">
        <w:rPr>
          <w:rFonts w:ascii="Georgia" w:hAnsi="Georgia"/>
          <w:sz w:val="16"/>
        </w:rPr>
        <w:t xml:space="preserve"> nation-state </w:t>
      </w:r>
      <w:r w:rsidRPr="007660EC">
        <w:rPr>
          <w:rStyle w:val="StyleUnderline"/>
          <w:rFonts w:ascii="Georgia" w:hAnsi="Georgia"/>
        </w:rPr>
        <w:t>sovereignty and the color line of Jim Crow racial segregation</w:t>
      </w:r>
      <w:r w:rsidRPr="007660EC">
        <w:rPr>
          <w:rFonts w:ascii="Georgia" w:hAnsi="Georgia"/>
          <w:sz w:val="16"/>
        </w:rPr>
        <w:t xml:space="preserve"> in the United States where African American activists and intellectuals began their search for global solidarity among people of color. Yet, as black feminist Patricia Hill Collins stresses, </w:t>
      </w:r>
      <w:r w:rsidRPr="007660EC">
        <w:rPr>
          <w:rStyle w:val="Emphasis"/>
          <w:rFonts w:ascii="Georgia" w:hAnsi="Georgia"/>
        </w:rPr>
        <w:t>the racial hierarchies</w:t>
      </w:r>
      <w:r w:rsidRPr="007660EC">
        <w:rPr>
          <w:rStyle w:val="StyleUnderline"/>
          <w:rFonts w:ascii="Georgia" w:hAnsi="Georgia"/>
        </w:rPr>
        <w:t xml:space="preserve"> Du Bois </w:t>
      </w:r>
      <w:r w:rsidRPr="007660EC">
        <w:rPr>
          <w:rStyle w:val="StyleUnderline"/>
          <w:rFonts w:ascii="Georgia" w:hAnsi="Georgia"/>
        </w:rPr>
        <w:lastRenderedPageBreak/>
        <w:t xml:space="preserve">observed a century ago </w:t>
      </w:r>
      <w:r w:rsidRPr="007660EC">
        <w:rPr>
          <w:rStyle w:val="Emphasis"/>
          <w:rFonts w:ascii="Georgia" w:hAnsi="Georgia"/>
        </w:rPr>
        <w:t>continue to exist not only on a local level but also on a global scale</w:t>
      </w:r>
      <w:r w:rsidRPr="007660EC">
        <w:rPr>
          <w:rStyle w:val="StyleUnderline"/>
          <w:rFonts w:ascii="Georgia" w:hAnsi="Georgia"/>
        </w:rPr>
        <w:t>.</w:t>
      </w:r>
      <w:r w:rsidRPr="007660EC">
        <w:rPr>
          <w:rFonts w:ascii="Georgia" w:hAnsi="Georgia"/>
          <w:sz w:val="16"/>
        </w:rPr>
        <w:t xml:space="preserve">32 </w:t>
      </w:r>
      <w:r w:rsidRPr="007660EC">
        <w:rPr>
          <w:rStyle w:val="StyleUnderline"/>
          <w:rFonts w:ascii="Georgia" w:hAnsi="Georgia"/>
        </w:rPr>
        <w:t xml:space="preserve">We now face </w:t>
      </w:r>
      <w:r w:rsidRPr="007660EC">
        <w:rPr>
          <w:rFonts w:ascii="Georgia" w:hAnsi="Georgia"/>
          <w:sz w:val="16"/>
        </w:rPr>
        <w:t xml:space="preserve">what Hill Collins calls </w:t>
      </w:r>
      <w:r w:rsidRPr="007660EC">
        <w:rPr>
          <w:rStyle w:val="Emphasis"/>
          <w:rFonts w:ascii="Georgia" w:hAnsi="Georgia"/>
        </w:rPr>
        <w:t>“new racism,” which is “transnational” due to the global market economy</w:t>
      </w:r>
      <w:r w:rsidRPr="007660EC">
        <w:rPr>
          <w:rFonts w:ascii="Georgia" w:hAnsi="Georgia"/>
          <w:sz w:val="16"/>
        </w:rPr>
        <w:t xml:space="preserve"> and global mass media.33 </w:t>
      </w:r>
      <w:r w:rsidRPr="007660EC">
        <w:rPr>
          <w:rStyle w:val="Emphasis"/>
          <w:rFonts w:ascii="Georgia" w:hAnsi="Georgia"/>
        </w:rPr>
        <w:t>Racialized and gendered globalization continues to produce color lines in the twenty-first century.</w:t>
      </w:r>
      <w:r w:rsidRPr="007660EC">
        <w:rPr>
          <w:rFonts w:ascii="Georgia" w:hAnsi="Georgia"/>
          <w:sz w:val="16"/>
        </w:rPr>
        <w:t xml:space="preserve"> Also, while admitting that the “excavations of AfroAsian solidarity might be nostalgic and anachronistic,”34 Prashad nonetheless maintains that the </w:t>
      </w:r>
      <w:r w:rsidRPr="007660EC">
        <w:rPr>
          <w:rStyle w:val="Emphasis"/>
          <w:rFonts w:ascii="Georgia" w:hAnsi="Georgia"/>
        </w:rPr>
        <w:t>“epistemological and historical archive of solidarity” and “memory of the interactions” must be brought to light.</w:t>
      </w:r>
      <w:r w:rsidRPr="007660EC">
        <w:rPr>
          <w:rFonts w:ascii="Georgia" w:hAnsi="Georgia"/>
          <w:sz w:val="16"/>
        </w:rPr>
        <w:t xml:space="preserve">35 In a similar vein, Mullen states, “AfroAsian </w:t>
      </w:r>
      <w:r w:rsidRPr="007660EC">
        <w:rPr>
          <w:rStyle w:val="StyleUnderline"/>
          <w:rFonts w:ascii="Georgia" w:hAnsi="Georgia"/>
        </w:rPr>
        <w:t>solidarity needs a constant reorientation to itself. The constant threat of historical erasure of</w:t>
      </w:r>
      <w:r w:rsidRPr="007660EC">
        <w:rPr>
          <w:rFonts w:ascii="Georgia" w:hAnsi="Georgia"/>
          <w:sz w:val="16"/>
        </w:rPr>
        <w:t xml:space="preserve"> the coalition building of </w:t>
      </w:r>
      <w:r w:rsidRPr="007660EC">
        <w:rPr>
          <w:rStyle w:val="StyleUnderline"/>
          <w:rFonts w:ascii="Georgia" w:hAnsi="Georgia"/>
        </w:rPr>
        <w:t xml:space="preserve">ethnic communities </w:t>
      </w:r>
      <w:r w:rsidRPr="007660EC">
        <w:rPr>
          <w:rStyle w:val="Emphasis"/>
          <w:rFonts w:ascii="Georgia" w:hAnsi="Georgia"/>
        </w:rPr>
        <w:t>necessitates an urgent, disciplined commitment to a</w:t>
      </w:r>
      <w:r w:rsidRPr="007660EC">
        <w:rPr>
          <w:rFonts w:ascii="Georgia" w:hAnsi="Georgia"/>
          <w:sz w:val="16"/>
        </w:rPr>
        <w:t xml:space="preserve"> ‘useable’ </w:t>
      </w:r>
      <w:r w:rsidRPr="007660EC">
        <w:rPr>
          <w:rStyle w:val="Emphasis"/>
          <w:rFonts w:ascii="Georgia" w:hAnsi="Georgia"/>
        </w:rPr>
        <w:t>AfroAsian past</w:t>
      </w:r>
      <w:r w:rsidRPr="007660EC">
        <w:rPr>
          <w:rFonts w:ascii="Georgia" w:hAnsi="Georgia"/>
          <w:sz w:val="16"/>
        </w:rPr>
        <w:t xml:space="preserve">.”36 By challenging white supremacy, which has persistently pit one racial/ethnic minority group against another, </w:t>
      </w:r>
      <w:r w:rsidRPr="007660EC">
        <w:rPr>
          <w:rStyle w:val="StyleUnderline"/>
          <w:rFonts w:ascii="Georgia" w:hAnsi="Georgia"/>
        </w:rPr>
        <w:t>Afro</w:t>
      </w:r>
      <w:r w:rsidRPr="007660EC">
        <w:rPr>
          <w:rFonts w:ascii="Georgia" w:hAnsi="Georgia"/>
          <w:sz w:val="16"/>
        </w:rPr>
        <w:t>/black-</w:t>
      </w:r>
      <w:r w:rsidRPr="007660EC">
        <w:rPr>
          <w:rStyle w:val="StyleUnderline"/>
          <w:rFonts w:ascii="Georgia" w:hAnsi="Georgia"/>
        </w:rPr>
        <w:t>Orientalism may shed new light on the forgotten history of interactions</w:t>
      </w:r>
      <w:r w:rsidRPr="007660EC">
        <w:rPr>
          <w:rFonts w:ascii="Georgia" w:hAnsi="Georgia"/>
          <w:sz w:val="16"/>
        </w:rPr>
        <w:t xml:space="preserve"> and coalitions among African, African Americans, and Asians and Asian North Americans </w:t>
      </w:r>
      <w:r w:rsidRPr="007660EC">
        <w:rPr>
          <w:rStyle w:val="Emphasis"/>
          <w:rFonts w:ascii="Georgia" w:hAnsi="Georgia"/>
        </w:rPr>
        <w:t>in their concerted efforts to resist racism</w:t>
      </w:r>
      <w:r w:rsidRPr="007660EC">
        <w:rPr>
          <w:rFonts w:ascii="Georgia" w:hAnsi="Georgia"/>
          <w:sz w:val="16"/>
        </w:rPr>
        <w:t xml:space="preserve">, colonialism, </w:t>
      </w:r>
      <w:r w:rsidRPr="007660EC">
        <w:rPr>
          <w:rStyle w:val="Emphasis"/>
          <w:rFonts w:ascii="Georgia" w:hAnsi="Georgia"/>
        </w:rPr>
        <w:t>and U.S. imperialism</w:t>
      </w:r>
      <w:r w:rsidRPr="007660EC">
        <w:rPr>
          <w:rFonts w:ascii="Georgia" w:hAnsi="Georgia"/>
          <w:sz w:val="16"/>
        </w:rPr>
        <w:t>.37</w:t>
      </w:r>
    </w:p>
    <w:p w14:paraId="3260C82C" w14:textId="30EE9D97" w:rsidR="00FC537B" w:rsidRPr="007660EC" w:rsidRDefault="00FC537B" w:rsidP="00A01704">
      <w:pPr>
        <w:pStyle w:val="Heading3"/>
        <w:rPr>
          <w:rFonts w:ascii="Georgia" w:hAnsi="Georgia"/>
        </w:rPr>
      </w:pPr>
      <w:r w:rsidRPr="007660EC">
        <w:rPr>
          <w:rFonts w:ascii="Georgia" w:hAnsi="Georgia"/>
        </w:rPr>
        <w:lastRenderedPageBreak/>
        <w:t>2AC – Orientalism DA</w:t>
      </w:r>
    </w:p>
    <w:p w14:paraId="731F0FBC" w14:textId="0F036EDF" w:rsidR="00FC537B" w:rsidRPr="007660EC" w:rsidRDefault="00FC537B" w:rsidP="005D0805">
      <w:pPr>
        <w:pStyle w:val="Heading4"/>
        <w:rPr>
          <w:rFonts w:ascii="Georgia" w:hAnsi="Georgia"/>
        </w:rPr>
      </w:pPr>
      <w:r w:rsidRPr="007660EC">
        <w:rPr>
          <w:rFonts w:ascii="Georgia" w:hAnsi="Georgia"/>
        </w:rPr>
        <w:t xml:space="preserve">Orientalism DA – Analogous to how the Chinese </w:t>
      </w:r>
      <w:r w:rsidR="005D0805" w:rsidRPr="007660EC">
        <w:rPr>
          <w:rFonts w:ascii="Georgia" w:hAnsi="Georgia"/>
        </w:rPr>
        <w:t xml:space="preserve">designated the Kunlun in a contradistinction to the civil order, their invocation of Eurocentric norms within academia have been mobilized to pathologize our scholarship. This instantiates a will to know and dominate which is inseparable from biopolitical violence. </w:t>
      </w:r>
    </w:p>
    <w:p w14:paraId="358BFB19" w14:textId="11C10821" w:rsidR="00FC537B" w:rsidRPr="007660EC" w:rsidRDefault="00FC537B" w:rsidP="00FC537B">
      <w:pPr>
        <w:rPr>
          <w:rFonts w:ascii="Georgia" w:hAnsi="Georgia"/>
        </w:rPr>
      </w:pPr>
      <w:r w:rsidRPr="007660EC">
        <w:rPr>
          <w:rStyle w:val="Style13ptBold"/>
          <w:rFonts w:ascii="Georgia" w:hAnsi="Georgia"/>
          <w:highlight w:val="cyan"/>
        </w:rPr>
        <w:t>Kamali 14</w:t>
      </w:r>
      <w:r w:rsidRPr="007660EC">
        <w:rPr>
          <w:rFonts w:ascii="Georgia" w:hAnsi="Georgia"/>
        </w:rPr>
        <w:t xml:space="preserve"> (Masoud Kamali – Department of Sociology, University of Uppsala, “Conceptualizing the “Other”, Institutionalized Discrimination, and Cultural Racism”, https://cordis.europa.eu/pub/improving/docs/ser_racism_kamali_session2.pdf - ERW) </w:t>
      </w:r>
    </w:p>
    <w:p w14:paraId="3561866C" w14:textId="58FB54AA" w:rsidR="005D0805" w:rsidRPr="007660EC" w:rsidRDefault="005D0805" w:rsidP="00FC537B">
      <w:pPr>
        <w:rPr>
          <w:rFonts w:ascii="Georgia" w:hAnsi="Georgia"/>
          <w:sz w:val="20"/>
        </w:rPr>
      </w:pPr>
      <w:r w:rsidRPr="007660EC">
        <w:rPr>
          <w:rFonts w:ascii="Georgia" w:hAnsi="Georgia"/>
          <w:sz w:val="20"/>
        </w:rPr>
        <w:t xml:space="preserve">-Turns the form of FW even if content is good. </w:t>
      </w:r>
    </w:p>
    <w:p w14:paraId="6D7307F2" w14:textId="5ED5974D" w:rsidR="005D0805" w:rsidRPr="007660EC" w:rsidRDefault="005D0805" w:rsidP="00FC537B">
      <w:pPr>
        <w:rPr>
          <w:rFonts w:ascii="Georgia" w:hAnsi="Georgia"/>
          <w:sz w:val="20"/>
        </w:rPr>
      </w:pPr>
      <w:r w:rsidRPr="007660EC">
        <w:rPr>
          <w:rFonts w:ascii="Georgia" w:hAnsi="Georgia"/>
          <w:sz w:val="20"/>
        </w:rPr>
        <w:t xml:space="preserve">-Control of knowledge = power relations. Renders those who dot conform as exploitable nonhumans. </w:t>
      </w:r>
    </w:p>
    <w:p w14:paraId="4E39F08A" w14:textId="213E8E36" w:rsidR="00FC537B" w:rsidRPr="007660EC" w:rsidRDefault="00FC537B" w:rsidP="00FC537B">
      <w:pPr>
        <w:rPr>
          <w:rStyle w:val="StyleUnderline"/>
          <w:rFonts w:ascii="Georgia" w:hAnsi="Georgia"/>
        </w:rPr>
      </w:pPr>
      <w:r w:rsidRPr="007660EC">
        <w:rPr>
          <w:rStyle w:val="StyleUnderline"/>
          <w:rFonts w:ascii="Georgia" w:hAnsi="Georgia"/>
        </w:rPr>
        <w:t xml:space="preserve">The orient has traditionally been considered to be </w:t>
      </w:r>
      <w:r w:rsidRPr="007660EC">
        <w:rPr>
          <w:rStyle w:val="Emphasis"/>
          <w:rFonts w:ascii="Georgia" w:hAnsi="Georgia"/>
        </w:rPr>
        <w:t>the negation of the West</w:t>
      </w:r>
      <w:r w:rsidRPr="007660EC">
        <w:rPr>
          <w:rFonts w:ascii="Georgia" w:hAnsi="Georgia"/>
          <w:sz w:val="16"/>
        </w:rPr>
        <w:t xml:space="preserve">, i.e. </w:t>
      </w:r>
      <w:r w:rsidRPr="007660EC">
        <w:rPr>
          <w:rStyle w:val="Emphasis"/>
          <w:rFonts w:ascii="Georgia" w:hAnsi="Georgia"/>
        </w:rPr>
        <w:t>the other side of rationality, science, development, economic growth, prosperity</w:t>
      </w:r>
      <w:r w:rsidRPr="007660EC">
        <w:rPr>
          <w:rFonts w:ascii="Georgia" w:hAnsi="Georgia"/>
          <w:sz w:val="16"/>
        </w:rPr>
        <w:t xml:space="preserve">, and so forth. In other words, </w:t>
      </w:r>
      <w:r w:rsidRPr="007660EC">
        <w:rPr>
          <w:rStyle w:val="StyleUnderline"/>
          <w:rFonts w:ascii="Georgia" w:hAnsi="Georgia"/>
        </w:rPr>
        <w:t>everything that was prized as the elements of superiority</w:t>
      </w:r>
      <w:r w:rsidRPr="007660EC">
        <w:rPr>
          <w:rFonts w:ascii="Georgia" w:hAnsi="Georgia"/>
          <w:sz w:val="16"/>
        </w:rPr>
        <w:t xml:space="preserve"> of the occident </w:t>
      </w:r>
      <w:r w:rsidRPr="007660EC">
        <w:rPr>
          <w:rStyle w:val="Emphasis"/>
          <w:rFonts w:ascii="Georgia" w:hAnsi="Georgia"/>
        </w:rPr>
        <w:t>was lacking in the orient.</w:t>
      </w:r>
      <w:r w:rsidRPr="007660EC">
        <w:rPr>
          <w:rFonts w:ascii="Georgia" w:hAnsi="Georgia"/>
          <w:sz w:val="16"/>
        </w:rPr>
        <w:t xml:space="preserve"> Accordingly, the field of social scientific and sociological research has mainly neglected conducting research on the complexity, heterogeneity, and major transformations of what was called ‘the orient’. The concepts of an Islamic civil society, Islamic political ideologies and modern Islam have been controversial and rejected by many classic and contemporary scholars of social sciences. </w:t>
      </w:r>
      <w:r w:rsidRPr="007660EC">
        <w:rPr>
          <w:rStyle w:val="StyleUnderline"/>
          <w:rFonts w:ascii="Georgia" w:hAnsi="Georgia"/>
        </w:rPr>
        <w:t>The Orient could not have its own existence</w:t>
      </w:r>
      <w:r w:rsidRPr="007660EC">
        <w:rPr>
          <w:rFonts w:ascii="Georgia" w:hAnsi="Georgia"/>
          <w:sz w:val="16"/>
        </w:rPr>
        <w:t xml:space="preserve">; as Said puts it; </w:t>
      </w:r>
      <w:r w:rsidRPr="007660EC">
        <w:rPr>
          <w:rStyle w:val="StyleUnderline"/>
          <w:rFonts w:ascii="Georgia" w:hAnsi="Georgia"/>
        </w:rPr>
        <w:t xml:space="preserve">the orient was a product of the West and therefore </w:t>
      </w:r>
      <w:r w:rsidRPr="007660EC">
        <w:rPr>
          <w:rStyle w:val="Emphasis"/>
          <w:rFonts w:ascii="Georgia" w:hAnsi="Georgia"/>
        </w:rPr>
        <w:t xml:space="preserve">it existed according to the wishes of the West. </w:t>
      </w:r>
      <w:r w:rsidRPr="007660EC">
        <w:rPr>
          <w:rFonts w:ascii="Georgia" w:hAnsi="Georgia"/>
          <w:sz w:val="16"/>
        </w:rPr>
        <w:t xml:space="preserve">By now, we know that Max Weber’s vision of a ‘value-free-sociology’ remains just a vision yet to be realized.3 </w:t>
      </w:r>
      <w:r w:rsidRPr="007660EC">
        <w:rPr>
          <w:rStyle w:val="StyleUnderline"/>
          <w:rFonts w:ascii="Georgia" w:hAnsi="Georgia"/>
        </w:rPr>
        <w:t xml:space="preserve">The field of </w:t>
      </w:r>
      <w:r w:rsidRPr="007660EC">
        <w:rPr>
          <w:rStyle w:val="Emphasis"/>
          <w:rFonts w:ascii="Georgia" w:hAnsi="Georgia"/>
        </w:rPr>
        <w:t>production of knowledge is an inseparable part of the reproduction of power relations in the modern society.</w:t>
      </w:r>
      <w:r w:rsidRPr="007660EC">
        <w:rPr>
          <w:rFonts w:ascii="Georgia" w:hAnsi="Georgia"/>
          <w:sz w:val="16"/>
        </w:rPr>
        <w:t xml:space="preserve"> As Foucault (1977:27) mentioned:4 </w:t>
      </w:r>
      <w:r w:rsidRPr="007660EC">
        <w:rPr>
          <w:rStyle w:val="StyleUnderline"/>
          <w:rFonts w:ascii="Georgia" w:hAnsi="Georgia"/>
        </w:rPr>
        <w:t>Power and knowledge directly imply one another</w:t>
      </w:r>
      <w:r w:rsidRPr="007660EC">
        <w:rPr>
          <w:rFonts w:ascii="Georgia" w:hAnsi="Georgia"/>
          <w:sz w:val="16"/>
        </w:rPr>
        <w:t>, that there is no power relation without the correlative constitution of a field of knowledge, nor any knowledge that does not presuppose and constitute at the same time power relations. Foucault emphasizes that ‘</w:t>
      </w:r>
      <w:r w:rsidRPr="007660EC">
        <w:rPr>
          <w:rStyle w:val="StyleUnderline"/>
          <w:rFonts w:ascii="Georgia" w:hAnsi="Georgia"/>
        </w:rPr>
        <w:t>power produces knowledge’. They need each other for preserving and guaranteeing continuity of a system</w:t>
      </w:r>
      <w:r w:rsidRPr="007660EC">
        <w:rPr>
          <w:rFonts w:ascii="Georgia" w:hAnsi="Georgia"/>
          <w:sz w:val="16"/>
        </w:rPr>
        <w:t xml:space="preserve"> that serves both power and knowledge. Therefore </w:t>
      </w:r>
      <w:r w:rsidRPr="007660EC">
        <w:rPr>
          <w:rStyle w:val="Emphasis"/>
          <w:rFonts w:ascii="Georgia" w:hAnsi="Georgia"/>
        </w:rPr>
        <w:t>the triumph of reason is the triumph</w:t>
      </w:r>
      <w:r w:rsidRPr="007660EC">
        <w:rPr>
          <w:rFonts w:ascii="Georgia" w:hAnsi="Georgia"/>
          <w:sz w:val="16"/>
        </w:rPr>
        <w:t xml:space="preserve"> of the alliance </w:t>
      </w:r>
      <w:r w:rsidRPr="007660EC">
        <w:rPr>
          <w:rStyle w:val="Emphasis"/>
          <w:rFonts w:ascii="Georgia" w:hAnsi="Georgia"/>
        </w:rPr>
        <w:t>of power</w:t>
      </w:r>
      <w:r w:rsidRPr="007660EC">
        <w:rPr>
          <w:rFonts w:ascii="Georgia" w:hAnsi="Georgia"/>
          <w:sz w:val="16"/>
        </w:rPr>
        <w:t xml:space="preserve"> and knowledge. As Turner (1994:21) puts it, ‘the categories of ‘criminal’, ‘insane’ and ‘deviant’ are </w:t>
      </w:r>
      <w:r w:rsidRPr="007660EC">
        <w:rPr>
          <w:rStyle w:val="StyleUnderline"/>
          <w:rFonts w:ascii="Georgia" w:hAnsi="Georgia"/>
        </w:rPr>
        <w:t>the manifestations of</w:t>
      </w:r>
      <w:r w:rsidRPr="007660EC">
        <w:rPr>
          <w:rFonts w:ascii="Georgia" w:hAnsi="Georgia"/>
          <w:sz w:val="16"/>
        </w:rPr>
        <w:t xml:space="preserve"> a </w:t>
      </w:r>
      <w:r w:rsidRPr="007660EC">
        <w:rPr>
          <w:rStyle w:val="StyleUnderline"/>
          <w:rFonts w:ascii="Georgia" w:hAnsi="Georgia"/>
        </w:rPr>
        <w:t xml:space="preserve">scientific discourse by which the normal and sane exercise power along a systematic dividing of sameness and difference’. </w:t>
      </w:r>
      <w:r w:rsidRPr="007660EC">
        <w:rPr>
          <w:rFonts w:ascii="Georgia" w:hAnsi="Georgia"/>
          <w:sz w:val="16"/>
        </w:rPr>
        <w:t xml:space="preserve">The </w:t>
      </w:r>
      <w:r w:rsidRPr="007660EC">
        <w:rPr>
          <w:rStyle w:val="Emphasis"/>
          <w:rFonts w:ascii="Georgia" w:hAnsi="Georgia"/>
        </w:rPr>
        <w:t>alliance of power and knowledge created whatever would be called ‘the others’</w:t>
      </w:r>
      <w:r w:rsidRPr="007660EC">
        <w:rPr>
          <w:rFonts w:ascii="Georgia" w:hAnsi="Georgia"/>
          <w:sz w:val="16"/>
        </w:rPr>
        <w:t xml:space="preserve">. </w:t>
      </w:r>
      <w:r w:rsidRPr="007660EC">
        <w:rPr>
          <w:rStyle w:val="StyleUnderline"/>
          <w:rFonts w:ascii="Georgia" w:hAnsi="Georgia"/>
        </w:rPr>
        <w:t>It could be the ‘insane’, the ‘criminal’, the ‘deviant’ or the ‘orient’. The modern reasonable man</w:t>
      </w:r>
      <w:r w:rsidRPr="007660EC">
        <w:rPr>
          <w:rFonts w:ascii="Georgia" w:hAnsi="Georgia"/>
          <w:sz w:val="16"/>
        </w:rPr>
        <w:t xml:space="preserve"> as the bearer of knowledge and power </w:t>
      </w:r>
      <w:r w:rsidRPr="007660EC">
        <w:rPr>
          <w:rStyle w:val="StyleUnderline"/>
          <w:rFonts w:ascii="Georgia" w:hAnsi="Georgia"/>
        </w:rPr>
        <w:t>needed the deviance of unreason for preserving</w:t>
      </w:r>
      <w:r w:rsidRPr="007660EC">
        <w:rPr>
          <w:rFonts w:ascii="Georgia" w:hAnsi="Georgia"/>
          <w:sz w:val="16"/>
        </w:rPr>
        <w:t xml:space="preserve"> and defining the </w:t>
      </w:r>
      <w:r w:rsidRPr="007660EC">
        <w:rPr>
          <w:rStyle w:val="StyleUnderline"/>
          <w:rFonts w:ascii="Georgia" w:hAnsi="Georgia"/>
        </w:rPr>
        <w:t xml:space="preserve">normality </w:t>
      </w:r>
      <w:r w:rsidRPr="007660EC">
        <w:rPr>
          <w:rFonts w:ascii="Georgia" w:hAnsi="Georgia"/>
          <w:sz w:val="16"/>
        </w:rPr>
        <w:t xml:space="preserve">of reason. No matter if this ‘man of reason’ was as Foucault believe a modern construction or, according to Derrida a development of the old reasonable man with its roots in ancient Greece, unreason and reason have been and are inseparable.5 Following this line of discussion, one can say that </w:t>
      </w:r>
      <w:r w:rsidRPr="007660EC">
        <w:rPr>
          <w:rStyle w:val="StyleUnderline"/>
          <w:rFonts w:ascii="Georgia" w:hAnsi="Georgia"/>
        </w:rPr>
        <w:t>the Western image of itself</w:t>
      </w:r>
      <w:r w:rsidRPr="007660EC">
        <w:rPr>
          <w:rFonts w:ascii="Georgia" w:hAnsi="Georgia"/>
          <w:sz w:val="16"/>
        </w:rPr>
        <w:t xml:space="preserve">, the occident, </w:t>
      </w:r>
      <w:r w:rsidRPr="007660EC">
        <w:rPr>
          <w:rStyle w:val="StyleUnderline"/>
          <w:rFonts w:ascii="Georgia" w:hAnsi="Georgia"/>
        </w:rPr>
        <w:t>was directly</w:t>
      </w:r>
      <w:r w:rsidRPr="007660EC">
        <w:rPr>
          <w:rFonts w:ascii="Georgia" w:hAnsi="Georgia"/>
          <w:sz w:val="16"/>
        </w:rPr>
        <w:t xml:space="preserve"> and necessarily </w:t>
      </w:r>
      <w:r w:rsidRPr="007660EC">
        <w:rPr>
          <w:rStyle w:val="StyleUnderline"/>
          <w:rFonts w:ascii="Georgia" w:hAnsi="Georgia"/>
        </w:rPr>
        <w:t>connected to the discursive construction of ‘the other’,</w:t>
      </w:r>
      <w:r w:rsidRPr="007660EC">
        <w:rPr>
          <w:rFonts w:ascii="Georgia" w:hAnsi="Georgia"/>
          <w:sz w:val="16"/>
        </w:rPr>
        <w:t xml:space="preserve"> the orient. The creation the paradigms of Orient and Occident is a manifestation of Western dominance and colonial intentions and politics. Orientalism is a discourse constituted of a network of categories, tables, and concepts by which </w:t>
      </w:r>
      <w:r w:rsidRPr="007660EC">
        <w:rPr>
          <w:rStyle w:val="Emphasis"/>
          <w:rFonts w:ascii="Georgia" w:hAnsi="Georgia"/>
        </w:rPr>
        <w:t>the Orient is simultaneously defined and controlled</w:t>
      </w:r>
      <w:r w:rsidRPr="007660EC">
        <w:rPr>
          <w:rStyle w:val="StyleUnderline"/>
          <w:rFonts w:ascii="Georgia" w:hAnsi="Georgia"/>
        </w:rPr>
        <w:t>, ‘To know is to subordinate’</w:t>
      </w:r>
      <w:r w:rsidRPr="007660EC">
        <w:rPr>
          <w:rFonts w:ascii="Georgia" w:hAnsi="Georgia"/>
          <w:sz w:val="16"/>
        </w:rPr>
        <w:t xml:space="preserve"> (Turner, 1994:21) The role of colonialists and imperial politics has been especially decisive in the constitution of Western image of Islam and the analysis of ‘oriental societies’ (Daniel, 1960; Southern 1962).6 Edward Said in his influential work, Orientalism, insightfully presents the Western anti-Islamic and colonial policies formulated in the typology of Orientalism and how it was used as a subordinating discourse on the part of westerners. Europe who defined the Orient has itself been imprinted by what was called the Orient and therefore had a double-sided relation to it. This was not only depended on the fact that the Orient is situated very close to Europe, but also because it is there that Europe finds its best, richest and the oldest colonies, the sources of its civilization and language, its rival in cultural sphere, and one of its most usual picture of “the others”, as Said (1978) puts it. Europe began its sociopolitical project of creation of a European or western identity since the eve of seventeenth century. Everything, </w:t>
      </w:r>
      <w:r w:rsidRPr="007660EC">
        <w:rPr>
          <w:rStyle w:val="StyleUnderline"/>
          <w:rFonts w:ascii="Georgia" w:hAnsi="Georgia"/>
        </w:rPr>
        <w:t>rationalism, political democracy, individualism,</w:t>
      </w:r>
      <w:r w:rsidRPr="007660EC">
        <w:rPr>
          <w:rFonts w:ascii="Georgia" w:hAnsi="Georgia"/>
          <w:sz w:val="16"/>
        </w:rPr>
        <w:t xml:space="preserve"> and in short, Europe was supposed to begin at Greece’s border against the Orient – a </w:t>
      </w:r>
      <w:r w:rsidRPr="007660EC">
        <w:rPr>
          <w:rStyle w:val="StyleUnderline"/>
          <w:rFonts w:ascii="Georgia" w:hAnsi="Georgia"/>
        </w:rPr>
        <w:t>constructed geographical line with great socio-cultural</w:t>
      </w:r>
      <w:r w:rsidRPr="007660EC">
        <w:rPr>
          <w:rFonts w:ascii="Georgia" w:hAnsi="Georgia"/>
          <w:sz w:val="16"/>
        </w:rPr>
        <w:t xml:space="preserve"> and political consequences </w:t>
      </w:r>
      <w:r w:rsidRPr="007660EC">
        <w:rPr>
          <w:rStyle w:val="StyleUnderline"/>
          <w:rFonts w:ascii="Georgia" w:hAnsi="Georgia"/>
        </w:rPr>
        <w:t>for the whole world.</w:t>
      </w:r>
      <w:r w:rsidRPr="007660EC">
        <w:rPr>
          <w:rFonts w:ascii="Georgia" w:hAnsi="Georgia"/>
          <w:sz w:val="16"/>
        </w:rPr>
        <w:t xml:space="preserve"> </w:t>
      </w:r>
      <w:r w:rsidRPr="007660EC">
        <w:rPr>
          <w:rFonts w:ascii="Georgia" w:hAnsi="Georgia"/>
          <w:sz w:val="16"/>
        </w:rPr>
        <w:lastRenderedPageBreak/>
        <w:t xml:space="preserve">All properties that came to identify the West against the rest of the world, such as science, philosophy, democracy, were presented to have their roots in the ancient Greece.7 The influences of non-western – and in western tradition of: Histories of Western philosophy invariably begin with the Greeks and avoid the issue of African and Oriental influences upon ancient Greek though. What is of particular interest is the absence of reference to the role played by Egyptian and Oriental ‘mystery tradition’ in the formulation of Greek philosophical ideas and approaches. </w:t>
      </w:r>
      <w:r w:rsidRPr="007660EC">
        <w:rPr>
          <w:rStyle w:val="StyleUnderline"/>
          <w:rFonts w:ascii="Georgia" w:hAnsi="Georgia"/>
        </w:rPr>
        <w:t>The creation of a western imagined world and the spreading of its</w:t>
      </w:r>
      <w:r w:rsidRPr="007660EC">
        <w:rPr>
          <w:rFonts w:ascii="Georgia" w:hAnsi="Georgia"/>
          <w:sz w:val="16"/>
        </w:rPr>
        <w:t xml:space="preserve"> joined </w:t>
      </w:r>
      <w:r w:rsidRPr="007660EC">
        <w:rPr>
          <w:rStyle w:val="StyleUnderline"/>
          <w:rFonts w:ascii="Georgia" w:hAnsi="Georgia"/>
        </w:rPr>
        <w:t>universalistic ideas were highly Eurocentric attempts.</w:t>
      </w:r>
      <w:r w:rsidRPr="007660EC">
        <w:rPr>
          <w:rFonts w:ascii="Georgia" w:hAnsi="Georgia"/>
          <w:sz w:val="16"/>
        </w:rPr>
        <w:t xml:space="preserve"> The universal was nothing more than the particular experiences of the western European understanding and socio-culturally embedded construction of themselves and “the others”. Since, as Grace Jantzen (1995) arguments, the idea of a neutral, objective, and universal stance is a fiction.8 She means that there have never existed neutral views or believes separated from a particular place, because: There are no views from nowhere and there are no views from everywhere. There are only views from somewhere, and the particular place will have an inescapable effect on what can be seen. If one assumes the contrary, then what is happening is that one is falsely universalizing a particular perspective. Not only the universalistic ‘value-free’ ideas about the world in general and the ‘Orient’ in particular is imagination and impossibility, but also the ‘myth of value-free sociology’, as Gouldner (1973) puts it, remains just a myth for academic inner-circle discussions.9 </w:t>
      </w:r>
      <w:r w:rsidRPr="007660EC">
        <w:rPr>
          <w:rStyle w:val="StyleUnderline"/>
          <w:rFonts w:ascii="Georgia" w:hAnsi="Georgia"/>
        </w:rPr>
        <w:t>Sociology</w:t>
      </w:r>
      <w:r w:rsidRPr="007660EC">
        <w:rPr>
          <w:rFonts w:ascii="Georgia" w:hAnsi="Georgia"/>
          <w:sz w:val="16"/>
        </w:rPr>
        <w:t xml:space="preserve">, as many other sciences, </w:t>
      </w:r>
      <w:r w:rsidRPr="007660EC">
        <w:rPr>
          <w:rStyle w:val="StyleUnderline"/>
          <w:rFonts w:ascii="Georgia" w:hAnsi="Georgia"/>
        </w:rPr>
        <w:t>has been used in</w:t>
      </w:r>
      <w:r w:rsidRPr="007660EC">
        <w:rPr>
          <w:rFonts w:ascii="Georgia" w:hAnsi="Georgia"/>
          <w:sz w:val="16"/>
        </w:rPr>
        <w:t xml:space="preserve"> overall domain of sociopolitical and </w:t>
      </w:r>
      <w:r w:rsidRPr="007660EC">
        <w:rPr>
          <w:rStyle w:val="Emphasis"/>
          <w:rFonts w:ascii="Georgia" w:hAnsi="Georgia"/>
        </w:rPr>
        <w:t>military power exercises in creating the colonial and post-colonial world order.</w:t>
      </w:r>
      <w:r w:rsidRPr="007660EC">
        <w:rPr>
          <w:rFonts w:ascii="Georgia" w:hAnsi="Georgia"/>
          <w:sz w:val="16"/>
        </w:rPr>
        <w:t xml:space="preserve"> As mentioned earlier, </w:t>
      </w:r>
      <w:r w:rsidRPr="007660EC">
        <w:rPr>
          <w:rStyle w:val="StyleUnderline"/>
          <w:rFonts w:ascii="Georgia" w:hAnsi="Georgia"/>
        </w:rPr>
        <w:t>the role of colonial and imperialistic politics has been</w:t>
      </w:r>
      <w:r w:rsidRPr="007660EC">
        <w:rPr>
          <w:rFonts w:ascii="Georgia" w:hAnsi="Georgia"/>
          <w:sz w:val="16"/>
        </w:rPr>
        <w:t xml:space="preserve"> especially decisive </w:t>
      </w:r>
      <w:r w:rsidRPr="007660EC">
        <w:rPr>
          <w:rStyle w:val="StyleUnderline"/>
          <w:rFonts w:ascii="Georgia" w:hAnsi="Georgia"/>
        </w:rPr>
        <w:t>in the constitution</w:t>
      </w:r>
      <w:r w:rsidRPr="007660EC">
        <w:rPr>
          <w:rFonts w:ascii="Georgia" w:hAnsi="Georgia"/>
          <w:sz w:val="16"/>
        </w:rPr>
        <w:t xml:space="preserve"> of Western images of Islam</w:t>
      </w:r>
      <w:r w:rsidRPr="007660EC">
        <w:rPr>
          <w:rStyle w:val="StyleUnderline"/>
          <w:rFonts w:ascii="Georgia" w:hAnsi="Georgia"/>
        </w:rPr>
        <w:t xml:space="preserve"> and</w:t>
      </w:r>
      <w:r w:rsidRPr="007660EC">
        <w:rPr>
          <w:rFonts w:ascii="Georgia" w:hAnsi="Georgia"/>
          <w:sz w:val="16"/>
        </w:rPr>
        <w:t xml:space="preserve"> the </w:t>
      </w:r>
      <w:r w:rsidRPr="007660EC">
        <w:rPr>
          <w:rStyle w:val="StyleUnderline"/>
          <w:rFonts w:ascii="Georgia" w:hAnsi="Georgia"/>
        </w:rPr>
        <w:t xml:space="preserve">analysis of so called ‘oriental societies’. </w:t>
      </w:r>
      <w:r w:rsidRPr="007660EC">
        <w:rPr>
          <w:rFonts w:ascii="Georgia" w:hAnsi="Georgia"/>
          <w:sz w:val="16"/>
        </w:rPr>
        <w:t xml:space="preserve">“Oriental societies’ was generalized and categorized through classical meta-theories, such as those of Marx and Weber, as societies with distinct properties that are completely different from the West. The main driving force for understanding “the Orient” and </w:t>
      </w:r>
      <w:r w:rsidRPr="007660EC">
        <w:rPr>
          <w:rStyle w:val="StyleUnderline"/>
          <w:rFonts w:ascii="Georgia" w:hAnsi="Georgia"/>
        </w:rPr>
        <w:t>establishing the tradition</w:t>
      </w:r>
      <w:r w:rsidRPr="007660EC">
        <w:rPr>
          <w:rFonts w:ascii="Georgia" w:hAnsi="Georgia"/>
          <w:sz w:val="16"/>
        </w:rPr>
        <w:t xml:space="preserve"> of Orientalism </w:t>
      </w:r>
      <w:r w:rsidRPr="007660EC">
        <w:rPr>
          <w:rStyle w:val="StyleUnderline"/>
          <w:rFonts w:ascii="Georgia" w:hAnsi="Georgia"/>
        </w:rPr>
        <w:t>came from controversies</w:t>
      </w:r>
      <w:r w:rsidRPr="007660EC">
        <w:rPr>
          <w:rFonts w:ascii="Georgia" w:hAnsi="Georgia"/>
          <w:sz w:val="16"/>
        </w:rPr>
        <w:t xml:space="preserve"> between Western countries’ </w:t>
      </w:r>
      <w:r w:rsidRPr="007660EC">
        <w:rPr>
          <w:rStyle w:val="Emphasis"/>
          <w:rFonts w:ascii="Georgia" w:hAnsi="Georgia"/>
        </w:rPr>
        <w:t>religious rivalries</w:t>
      </w:r>
      <w:r w:rsidRPr="007660EC">
        <w:rPr>
          <w:rFonts w:ascii="Georgia" w:hAnsi="Georgia"/>
          <w:sz w:val="16"/>
        </w:rPr>
        <w:t xml:space="preserve"> and </w:t>
      </w:r>
      <w:r w:rsidRPr="007660EC">
        <w:rPr>
          <w:rStyle w:val="Emphasis"/>
          <w:rFonts w:ascii="Georgia" w:hAnsi="Georgia"/>
        </w:rPr>
        <w:t>economic and military conflicts</w:t>
      </w:r>
      <w:r w:rsidRPr="007660EC">
        <w:rPr>
          <w:rFonts w:ascii="Georgia" w:hAnsi="Georgia"/>
          <w:sz w:val="16"/>
        </w:rPr>
        <w:t xml:space="preserve"> with the powerful empires of “the Orient”, such as Ottoman and Persian empires. Therefore, as Turner (1994:37) mentions, ‘knowledge of the Orient cannot, therefore, be separated from the history of European expansion into the Middle East and Asia’. The mutual relationship and influences between ‘knowledge’ and ‘power’ can be understood by the Western powers’ imperialistic occupations during the Nineteenth and the beginning of Twentieth centuries. By 1878 Europe controlled about 67 percent and by 1914, 84 percent of the landed surface of the world (Headrick, 1977:3).10 After World War I the percentage rose even higher when England and France established mandates over some of the succession states to the Ottoman Empire in the Middle East (Gordon, 1989:3).11 This made the West an influential actor in the uneven development of other parts of the world and also an enemy. The enmity of the West against other nations and peoples were not an imaginary construction, but a real phenomenon that highly influenced both the intellectual and the indigenous groups of many non-Western countries. Although Orientalism came during the Middle Ages to include even the non-Muslim countries, such as China and India, it always has related to what was territorially called the ‘Muslim World’ and religiously Islam. The foundation of Orientalism was laid by John of Damascus (d. 748), a Christian scholar who was a great friend of the Ummayad Caliph, Yazid (Sardar, 1999). His declarations, that Islam was a pagan cult, the Ka’ba in Makkah an idol, and the prophet Muhammad an irreligious and licentious man, became the classical source of all Christian writings on Islam (Sardar, 1999:18). The Christian Western’s attitudes towards Muslim countries have historically been very negative and full of prejudices. Such a negative attitude made one of the very crucial bases in mobilizing simple European peasants for crusades. The crusades had in its turn reinforced the dogmatic Orient/Occident categorization. The anti-Islamic attitudes and understandings have consequently become a very part of western colonialism and self-perception. Following the example of animus towards Islam on the part of the West, ‘even eminent scholars of the field’, presented by Gordon (1989:94) is highly illustrative: The Lebanese historian Marwan Buheiry observes that at the turn of the century, to take only one example, a symposium was conducted in the fortnightly review Questions diplomatiques et colonials (15 may 1901) to consider prospects of Islam in the coming century. Speaking for many of the Western scholars represented was the eminent Orientalist Baron Carra de Vaux, who wrote that, except for Persia with its “Aryan” spirit, the prospects for progressive change among the Muslims was minimal. “Islam is today vanquished,” he went on to declare, “its political decadence was inevitable … and in regard to its temporal destiny, Islam is finished as a religion.” To destroy any threat from Pan-Islamism, he then advised one need only play Muslims against one another by encouraging Muslim heresies and the Sufi Orders against the mainstream and use nationalism to divide the various Muslim ethnic groups from one another. Islam and Islamic societies were considered as ‘the others’ or the other side or counterpart of reason. Consequently, Islam and modernization were considered as two incompatible phenomena. Therefore modernizing the Islamic countries was not possible without eliminating or ‘destroying’ Islam as a religion and as a political ideology and doctrine. The West was the motherland of modernization and had the prophetic mission to change the world according to a blueprint created by Western intellectuals, social scientists, and of course its superior military power. The West was the model and, as Aziz al-Azmeh (1981) formulates it, the Orient was and is reduced to ‘the mirror image of the West’ and so is defined and disfigured.12 In addition, the close connection of the ‘Orient’ with Islam, consequently, led to creation of an imagined ‘Muslim world’ that has specific common properties, of course essentially different from the West. A large part of the globe with different socioeconomic and cultural differences is encapsulated under a religious umbrella. Islam is a religion, like many other religions, highly depended on theological interpretations on the one side, and on its social embeddedness on the other. Islam has during one and half millennium of its existence gone through many theological and social transformations. The expansion of Islam as religion to far reaching areas with different socio-cultural structures in Asia, Africa, and Europe, forced the Islamic conqueror and theologian to adjust both themselves and Islam to the new 12 al-Azmeh Aziz (1981) “The Articulation of Orientalism”, in Arab Studies Quarterly, No 3 (4), pp 384-402. societies’ traditions, history and institutional arrangements. The mutual adjustment of Islam and the new societies helped to create very diverse societies such that the Islamic dimension was just one of many different properties that separated every single ‘Islamic’ society from each other. How one can compare the Islamic Iran, Arabic peninsula, and Spain as the same component of a ‘Muslim world’? One does not need to compare these remote areas to gain understanding of many differences </w:t>
      </w:r>
      <w:r w:rsidRPr="007660EC">
        <w:rPr>
          <w:rFonts w:ascii="Georgia" w:hAnsi="Georgia"/>
          <w:sz w:val="16"/>
        </w:rPr>
        <w:lastRenderedPageBreak/>
        <w:t xml:space="preserve">between these countries. The simple comparison of countries very closed to each other, such as Iran, Turkey and Afghanistan, give us enough reason to put in question the imagined construction of the ‘Muslim world’. Furthermore, the internal differences, such as urban/rural, elite/popular, diverse religious and ethnic groups, and different socioeconomic and cultural classes, in Muslim countries make the concept more problematic. Denying these internal and external diversities has been a part of Western </w:t>
      </w:r>
      <w:r w:rsidRPr="007660EC">
        <w:rPr>
          <w:rStyle w:val="StyleUnderline"/>
          <w:rFonts w:ascii="Georgia" w:hAnsi="Georgia"/>
        </w:rPr>
        <w:t xml:space="preserve">Orientalists’ and social scientists’ </w:t>
      </w:r>
      <w:r w:rsidRPr="007660EC">
        <w:rPr>
          <w:rFonts w:ascii="Georgia" w:hAnsi="Georgia"/>
          <w:sz w:val="16"/>
        </w:rPr>
        <w:t xml:space="preserve">‘value-free’ attempts to </w:t>
      </w:r>
      <w:r w:rsidRPr="007660EC">
        <w:rPr>
          <w:rStyle w:val="StyleUnderline"/>
          <w:rFonts w:ascii="Georgia" w:hAnsi="Georgia"/>
        </w:rPr>
        <w:t>construct</w:t>
      </w:r>
      <w:r w:rsidRPr="007660EC">
        <w:rPr>
          <w:rFonts w:ascii="Georgia" w:hAnsi="Georgia"/>
          <w:sz w:val="16"/>
        </w:rPr>
        <w:t xml:space="preserve"> Muslims as ‘</w:t>
      </w:r>
      <w:r w:rsidRPr="007660EC">
        <w:rPr>
          <w:rStyle w:val="StyleUnderline"/>
          <w:rFonts w:ascii="Georgia" w:hAnsi="Georgia"/>
        </w:rPr>
        <w:t xml:space="preserve">the others’ who crystallizes </w:t>
      </w:r>
      <w:r w:rsidRPr="007660EC">
        <w:rPr>
          <w:rStyle w:val="Emphasis"/>
          <w:rFonts w:ascii="Georgia" w:hAnsi="Georgia"/>
        </w:rPr>
        <w:t>‘backwardness’, ‘the traditional’, ‘the failure’, ‘the irrational’</w:t>
      </w:r>
      <w:r w:rsidRPr="007660EC">
        <w:rPr>
          <w:rStyle w:val="StyleUnderline"/>
          <w:rFonts w:ascii="Georgia" w:hAnsi="Georgia"/>
        </w:rPr>
        <w:t>, etc.</w:t>
      </w:r>
    </w:p>
    <w:p w14:paraId="548B532E" w14:textId="4B70685E" w:rsidR="00A01704" w:rsidRPr="007660EC" w:rsidRDefault="00A01704" w:rsidP="00A01704">
      <w:pPr>
        <w:pStyle w:val="Heading3"/>
        <w:rPr>
          <w:rFonts w:ascii="Georgia" w:hAnsi="Georgia"/>
        </w:rPr>
      </w:pPr>
      <w:r w:rsidRPr="007660EC">
        <w:rPr>
          <w:rFonts w:ascii="Georgia" w:hAnsi="Georgia"/>
        </w:rPr>
        <w:lastRenderedPageBreak/>
        <w:t>2AC – Jouissance DA</w:t>
      </w:r>
    </w:p>
    <w:p w14:paraId="598CC80A" w14:textId="174E56C4" w:rsidR="00A01704" w:rsidRPr="007660EC" w:rsidRDefault="009C6395" w:rsidP="00A01704">
      <w:pPr>
        <w:pStyle w:val="Heading4"/>
        <w:rPr>
          <w:rFonts w:ascii="Georgia" w:hAnsi="Georgia"/>
        </w:rPr>
      </w:pPr>
      <w:r w:rsidRPr="007660EC">
        <w:rPr>
          <w:rFonts w:ascii="Georgia" w:hAnsi="Georgia"/>
        </w:rPr>
        <w:t xml:space="preserve">Jouissance DA – </w:t>
      </w:r>
      <w:r w:rsidR="00A01704" w:rsidRPr="007660EC">
        <w:rPr>
          <w:rFonts w:ascii="Georgia" w:hAnsi="Georgia"/>
        </w:rPr>
        <w:t>Their affe</w:t>
      </w:r>
      <w:r w:rsidRPr="007660EC">
        <w:rPr>
          <w:rFonts w:ascii="Georgia" w:hAnsi="Georgia"/>
        </w:rPr>
        <w:t>ctive attachment to reform as a corrective</w:t>
      </w:r>
      <w:r w:rsidR="00A01704" w:rsidRPr="007660EC">
        <w:rPr>
          <w:rFonts w:ascii="Georgia" w:hAnsi="Georgia"/>
        </w:rPr>
        <w:t xml:space="preserve"> for antiblackness invokes morsels of jouissance in the western subject insofar as they have the illusion that progress has finally arrived. This </w:t>
      </w:r>
      <w:r w:rsidRPr="007660EC">
        <w:rPr>
          <w:rFonts w:ascii="Georgia" w:hAnsi="Georgia"/>
        </w:rPr>
        <w:t xml:space="preserve">form of fidelity </w:t>
      </w:r>
      <w:r w:rsidR="00A01704" w:rsidRPr="007660EC">
        <w:rPr>
          <w:rFonts w:ascii="Georgia" w:hAnsi="Georgia"/>
        </w:rPr>
        <w:t>necessitates the proliferation of anti-black violence to justify the continuous extension of lawfare – causing ressentiment</w:t>
      </w:r>
      <w:r w:rsidRPr="007660EC">
        <w:rPr>
          <w:rFonts w:ascii="Georgia" w:hAnsi="Georgia"/>
        </w:rPr>
        <w:t xml:space="preserve"> and lashout</w:t>
      </w:r>
      <w:r w:rsidR="00A01704" w:rsidRPr="007660EC">
        <w:rPr>
          <w:rFonts w:ascii="Georgia" w:hAnsi="Georgia"/>
        </w:rPr>
        <w:t xml:space="preserve">. </w:t>
      </w:r>
    </w:p>
    <w:p w14:paraId="119D416E" w14:textId="652C676E" w:rsidR="00CC186E" w:rsidRPr="007660EC" w:rsidRDefault="009C6395" w:rsidP="00A01704">
      <w:pPr>
        <w:rPr>
          <w:rFonts w:ascii="Georgia" w:hAnsi="Georgia"/>
        </w:rPr>
      </w:pPr>
      <w:r w:rsidRPr="007660EC">
        <w:rPr>
          <w:rStyle w:val="Heading4Char"/>
          <w:rFonts w:ascii="Georgia" w:hAnsi="Georgia"/>
          <w:highlight w:val="cyan"/>
        </w:rPr>
        <w:t>Warren</w:t>
      </w:r>
      <w:r w:rsidRPr="007660EC">
        <w:rPr>
          <w:rFonts w:ascii="Georgia" w:hAnsi="Georgia"/>
          <w:highlight w:val="cyan"/>
        </w:rPr>
        <w:t xml:space="preserve"> </w:t>
      </w:r>
      <w:r w:rsidRPr="007660EC">
        <w:rPr>
          <w:rStyle w:val="Heading4Char"/>
          <w:rFonts w:ascii="Georgia" w:hAnsi="Georgia"/>
          <w:highlight w:val="cyan"/>
        </w:rPr>
        <w:t>2015</w:t>
      </w:r>
      <w:r w:rsidRPr="007660EC">
        <w:rPr>
          <w:rFonts w:ascii="Georgia" w:hAnsi="Georgia"/>
        </w:rPr>
        <w:t xml:space="preserve"> (Calvin Warren – Assistant Professor of American Studies, research fellow at the University of Wisconsin-Milwaukee in Africology, "Black Nihilism and the Politics of Hope", CR: The New Centennial Review, 15.1, accessed on 9/26/15 – ERW)</w:t>
      </w:r>
    </w:p>
    <w:p w14:paraId="700A8468" w14:textId="4FAC1E58" w:rsidR="009C6395" w:rsidRPr="007660EC" w:rsidRDefault="009C6395" w:rsidP="00FC537B">
      <w:pPr>
        <w:rPr>
          <w:rFonts w:ascii="Georgia" w:hAnsi="Georgia"/>
          <w:sz w:val="16"/>
        </w:rPr>
      </w:pPr>
      <w:r w:rsidRPr="007660EC">
        <w:rPr>
          <w:rStyle w:val="StyleUnderline"/>
          <w:rFonts w:ascii="Georgia" w:hAnsi="Georgia"/>
        </w:rPr>
        <w:t>The issue</w:t>
      </w:r>
      <w:r w:rsidRPr="007660EC">
        <w:rPr>
          <w:rFonts w:ascii="Georgia" w:hAnsi="Georgia"/>
          <w:sz w:val="16"/>
        </w:rPr>
        <w:t xml:space="preserve">, however, is </w:t>
      </w:r>
      <w:r w:rsidRPr="007660EC">
        <w:rPr>
          <w:rStyle w:val="StyleUnderline"/>
          <w:rFonts w:ascii="Georgia" w:hAnsi="Georgia"/>
        </w:rPr>
        <w:t xml:space="preserve">that </w:t>
      </w:r>
      <w:r w:rsidRPr="007660EC">
        <w:rPr>
          <w:rStyle w:val="Emphasis"/>
          <w:rFonts w:ascii="Georgia" w:hAnsi="Georgia"/>
        </w:rPr>
        <w:t>there is often a compulsory investment of</w:t>
      </w:r>
      <w:r w:rsidRPr="007660EC">
        <w:rPr>
          <w:rFonts w:ascii="Georgia" w:hAnsi="Georgia"/>
          <w:sz w:val="16"/>
        </w:rPr>
        <w:t xml:space="preserve"> this </w:t>
      </w:r>
      <w:r w:rsidRPr="007660EC">
        <w:rPr>
          <w:rStyle w:val="Emphasis"/>
          <w:rFonts w:ascii="Georgia" w:hAnsi="Georgia"/>
        </w:rPr>
        <w:t>spiritual</w:t>
      </w:r>
      <w:r w:rsidR="00FC537B" w:rsidRPr="007660EC">
        <w:rPr>
          <w:rStyle w:val="Emphasis"/>
          <w:rFonts w:ascii="Georgia" w:hAnsi="Georgia"/>
        </w:rPr>
        <w:t xml:space="preserve"> </w:t>
      </w:r>
      <w:r w:rsidRPr="007660EC">
        <w:rPr>
          <w:rStyle w:val="Emphasis"/>
          <w:rFonts w:ascii="Georgia" w:hAnsi="Georgia"/>
        </w:rPr>
        <w:t>substance in the Political. This is the forced destination of hope</w:t>
      </w:r>
      <w:r w:rsidRPr="007660EC">
        <w:rPr>
          <w:rFonts w:ascii="Georgia" w:hAnsi="Georgia"/>
          <w:sz w:val="16"/>
        </w:rPr>
        <w:t>—it must end up</w:t>
      </w:r>
      <w:r w:rsidR="00FC537B" w:rsidRPr="007660EC">
        <w:rPr>
          <w:rFonts w:ascii="Georgia" w:hAnsi="Georgia"/>
          <w:sz w:val="16"/>
        </w:rPr>
        <w:t xml:space="preserve"> </w:t>
      </w:r>
      <w:r w:rsidRPr="007660EC">
        <w:rPr>
          <w:rFonts w:ascii="Georgia" w:hAnsi="Georgia"/>
          <w:sz w:val="16"/>
        </w:rPr>
        <w:t xml:space="preserve">in the Political, and cannot exist outside of it (or </w:t>
      </w:r>
      <w:r w:rsidRPr="007660EC">
        <w:rPr>
          <w:rStyle w:val="StyleUnderline"/>
          <w:rFonts w:ascii="Georgia" w:hAnsi="Georgia"/>
        </w:rPr>
        <w:t>any existence of hope “outside”</w:t>
      </w:r>
      <w:r w:rsidR="00FC537B" w:rsidRPr="007660EC">
        <w:rPr>
          <w:rStyle w:val="StyleUnderline"/>
          <w:rFonts w:ascii="Georgia" w:hAnsi="Georgia"/>
        </w:rPr>
        <w:t xml:space="preserve"> </w:t>
      </w:r>
      <w:r w:rsidRPr="007660EC">
        <w:rPr>
          <w:rStyle w:val="StyleUnderline"/>
          <w:rFonts w:ascii="Georgia" w:hAnsi="Georgia"/>
        </w:rPr>
        <w:t>the political subverts, compromises, and destroys hope itself.</w:t>
      </w:r>
      <w:r w:rsidRPr="007660EC">
        <w:rPr>
          <w:rFonts w:ascii="Georgia" w:hAnsi="Georgia"/>
          <w:sz w:val="16"/>
        </w:rPr>
        <w:t xml:space="preserve"> Like placing a fish out</w:t>
      </w:r>
      <w:r w:rsidR="00FC537B" w:rsidRPr="007660EC">
        <w:rPr>
          <w:rFonts w:ascii="Georgia" w:hAnsi="Georgia"/>
          <w:sz w:val="16"/>
        </w:rPr>
        <w:t xml:space="preserve"> </w:t>
      </w:r>
      <w:r w:rsidRPr="007660EC">
        <w:rPr>
          <w:rFonts w:ascii="Georgia" w:hAnsi="Georgia"/>
          <w:sz w:val="16"/>
        </w:rPr>
        <w:t>of water. It is as if hope only has intelligibility and efficacy within and through the</w:t>
      </w:r>
      <w:r w:rsidR="00FC537B" w:rsidRPr="007660EC">
        <w:rPr>
          <w:rFonts w:ascii="Georgia" w:hAnsi="Georgia"/>
          <w:sz w:val="16"/>
        </w:rPr>
        <w:t xml:space="preserve"> </w:t>
      </w:r>
      <w:r w:rsidRPr="007660EC">
        <w:rPr>
          <w:rFonts w:ascii="Georgia" w:hAnsi="Georgia"/>
          <w:sz w:val="16"/>
        </w:rPr>
        <w:t>Political). Put differently, the politics of hope posits that one must have a politics in</w:t>
      </w:r>
      <w:r w:rsidR="00FC537B" w:rsidRPr="007660EC">
        <w:rPr>
          <w:rFonts w:ascii="Georgia" w:hAnsi="Georgia"/>
          <w:sz w:val="16"/>
        </w:rPr>
        <w:t xml:space="preserve"> </w:t>
      </w:r>
      <w:r w:rsidRPr="007660EC">
        <w:rPr>
          <w:rFonts w:ascii="Georgia" w:hAnsi="Georgia"/>
          <w:sz w:val="16"/>
        </w:rPr>
        <w:t xml:space="preserve">order to have hope; </w:t>
      </w:r>
      <w:r w:rsidRPr="007660EC">
        <w:rPr>
          <w:rStyle w:val="Emphasis"/>
          <w:rFonts w:ascii="Georgia" w:hAnsi="Georgia"/>
        </w:rPr>
        <w:t>politics is the natural habitat of hope itself.</w:t>
      </w:r>
      <w:r w:rsidRPr="007660EC">
        <w:rPr>
          <w:rFonts w:ascii="Georgia" w:hAnsi="Georgia"/>
          <w:sz w:val="16"/>
        </w:rPr>
        <w:t xml:space="preserve"> </w:t>
      </w:r>
      <w:r w:rsidRPr="007660EC">
        <w:rPr>
          <w:rStyle w:val="StyleUnderline"/>
          <w:rFonts w:ascii="Georgia" w:hAnsi="Georgia"/>
        </w:rPr>
        <w:t>To reject hope in a</w:t>
      </w:r>
      <w:r w:rsidR="00FC537B" w:rsidRPr="007660EC">
        <w:rPr>
          <w:rStyle w:val="StyleUnderline"/>
          <w:rFonts w:ascii="Georgia" w:hAnsi="Georgia"/>
        </w:rPr>
        <w:t xml:space="preserve"> </w:t>
      </w:r>
      <w:r w:rsidRPr="007660EC">
        <w:rPr>
          <w:rStyle w:val="StyleUnderline"/>
          <w:rFonts w:ascii="Georgia" w:hAnsi="Georgia"/>
        </w:rPr>
        <w:t>nihilistic way</w:t>
      </w:r>
      <w:r w:rsidRPr="007660EC">
        <w:rPr>
          <w:rFonts w:ascii="Georgia" w:hAnsi="Georgia"/>
          <w:sz w:val="16"/>
        </w:rPr>
        <w:t xml:space="preserve">, then, </w:t>
      </w:r>
      <w:r w:rsidRPr="007660EC">
        <w:rPr>
          <w:rStyle w:val="StyleUnderline"/>
          <w:rFonts w:ascii="Georgia" w:hAnsi="Georgia"/>
        </w:rPr>
        <w:t>is really to reject the politics of hope</w:t>
      </w:r>
      <w:r w:rsidRPr="007660EC">
        <w:rPr>
          <w:rFonts w:ascii="Georgia" w:hAnsi="Georgia"/>
          <w:sz w:val="16"/>
        </w:rPr>
        <w:t>, or certain circumscribed</w:t>
      </w:r>
      <w:r w:rsidR="00FC537B" w:rsidRPr="007660EC">
        <w:rPr>
          <w:rFonts w:ascii="Georgia" w:hAnsi="Georgia"/>
          <w:sz w:val="16"/>
        </w:rPr>
        <w:t xml:space="preserve"> </w:t>
      </w:r>
      <w:r w:rsidRPr="007660EC">
        <w:rPr>
          <w:rFonts w:ascii="Georgia" w:hAnsi="Georgia"/>
          <w:sz w:val="16"/>
        </w:rPr>
        <w:t>and compulsory forms of expressing, practicing, and conceiving of hope.</w:t>
      </w:r>
      <w:r w:rsidR="00FC537B" w:rsidRPr="007660EC">
        <w:rPr>
          <w:rFonts w:ascii="Georgia" w:hAnsi="Georgia"/>
          <w:sz w:val="16"/>
        </w:rPr>
        <w:t xml:space="preserve"> </w:t>
      </w:r>
      <w:r w:rsidRPr="007660EC">
        <w:rPr>
          <w:rFonts w:ascii="Georgia" w:hAnsi="Georgia"/>
          <w:sz w:val="16"/>
        </w:rPr>
        <w:t>In the essay “A Fidelity to Politics: Shame and the African American Vote in the</w:t>
      </w:r>
      <w:r w:rsidR="00FC537B" w:rsidRPr="007660EC">
        <w:rPr>
          <w:rFonts w:ascii="Georgia" w:hAnsi="Georgia"/>
          <w:sz w:val="16"/>
        </w:rPr>
        <w:t xml:space="preserve"> </w:t>
      </w:r>
      <w:r w:rsidRPr="007660EC">
        <w:rPr>
          <w:rFonts w:ascii="Georgia" w:hAnsi="Georgia"/>
          <w:sz w:val="16"/>
        </w:rPr>
        <w:t>2004 Election,” (2006) Grant Farred exposes a kernel of irrationality at the center</w:t>
      </w:r>
      <w:r w:rsidR="00FC537B" w:rsidRPr="007660EC">
        <w:rPr>
          <w:rFonts w:ascii="Georgia" w:hAnsi="Georgia"/>
          <w:sz w:val="16"/>
        </w:rPr>
        <w:t xml:space="preserve"> </w:t>
      </w:r>
      <w:r w:rsidRPr="007660EC">
        <w:rPr>
          <w:rFonts w:ascii="Georgia" w:hAnsi="Georgia"/>
          <w:sz w:val="16"/>
        </w:rPr>
        <w:t>of African American political participation. Traditionally, political participation is</w:t>
      </w:r>
      <w:r w:rsidR="00FC537B" w:rsidRPr="007660EC">
        <w:rPr>
          <w:rFonts w:ascii="Georgia" w:hAnsi="Georgia"/>
          <w:sz w:val="16"/>
        </w:rPr>
        <w:t xml:space="preserve"> </w:t>
      </w:r>
      <w:r w:rsidRPr="007660EC">
        <w:rPr>
          <w:rFonts w:ascii="Georgia" w:hAnsi="Georgia"/>
          <w:sz w:val="16"/>
        </w:rPr>
        <w:t xml:space="preserve">motivated by self-interested expectancy; this </w:t>
      </w:r>
      <w:r w:rsidRPr="007660EC">
        <w:rPr>
          <w:rStyle w:val="Emphasis"/>
          <w:rFonts w:ascii="Georgia" w:hAnsi="Georgia"/>
        </w:rPr>
        <w:t>political calculus assumes that political</w:t>
      </w:r>
      <w:r w:rsidR="00FC537B" w:rsidRPr="007660EC">
        <w:rPr>
          <w:rStyle w:val="Emphasis"/>
          <w:rFonts w:ascii="Georgia" w:hAnsi="Georgia"/>
        </w:rPr>
        <w:t xml:space="preserve"> </w:t>
      </w:r>
      <w:r w:rsidRPr="007660EC">
        <w:rPr>
          <w:rStyle w:val="Emphasis"/>
          <w:rFonts w:ascii="Georgia" w:hAnsi="Georgia"/>
        </w:rPr>
        <w:t>participation, particularly voting, is an investment with an assurance of a return or</w:t>
      </w:r>
      <w:r w:rsidR="00FC537B" w:rsidRPr="007660EC">
        <w:rPr>
          <w:rStyle w:val="Emphasis"/>
          <w:rFonts w:ascii="Georgia" w:hAnsi="Georgia"/>
        </w:rPr>
        <w:t xml:space="preserve"> </w:t>
      </w:r>
      <w:r w:rsidRPr="007660EC">
        <w:rPr>
          <w:rStyle w:val="Emphasis"/>
          <w:rFonts w:ascii="Georgia" w:hAnsi="Georgia"/>
        </w:rPr>
        <w:t>political dividend.</w:t>
      </w:r>
      <w:r w:rsidRPr="007660EC">
        <w:rPr>
          <w:rStyle w:val="StyleUnderline"/>
          <w:rFonts w:ascii="Georgia" w:hAnsi="Georgia"/>
        </w:rPr>
        <w:t xml:space="preserve"> The structure of the Political</w:t>
      </w:r>
      <w:r w:rsidRPr="007660EC">
        <w:rPr>
          <w:rFonts w:ascii="Georgia" w:hAnsi="Georgia"/>
          <w:sz w:val="16"/>
        </w:rPr>
        <w:t>—the circular movement between</w:t>
      </w:r>
      <w:r w:rsidR="00FC537B" w:rsidRPr="007660EC">
        <w:rPr>
          <w:rFonts w:ascii="Georgia" w:hAnsi="Georgia"/>
          <w:sz w:val="16"/>
        </w:rPr>
        <w:t xml:space="preserve"> </w:t>
      </w:r>
      <w:r w:rsidRPr="007660EC">
        <w:rPr>
          <w:rFonts w:ascii="Georgia" w:hAnsi="Georgia"/>
          <w:sz w:val="16"/>
        </w:rPr>
        <w:t>self-interest, action, and reward—</w:t>
      </w:r>
      <w:r w:rsidRPr="007660EC">
        <w:rPr>
          <w:rStyle w:val="StyleUnderline"/>
          <w:rFonts w:ascii="Georgia" w:hAnsi="Georgia"/>
        </w:rPr>
        <w:t>is sustained through</w:t>
      </w:r>
      <w:r w:rsidRPr="007660EC">
        <w:rPr>
          <w:rFonts w:ascii="Georgia" w:hAnsi="Georgia"/>
          <w:sz w:val="16"/>
        </w:rPr>
        <w:t xml:space="preserve"> what Farred calls </w:t>
      </w:r>
      <w:r w:rsidRPr="007660EC">
        <w:rPr>
          <w:rStyle w:val="StyleUnderline"/>
          <w:rFonts w:ascii="Georgia" w:hAnsi="Georgia"/>
        </w:rPr>
        <w:t>the “electoral</w:t>
      </w:r>
      <w:r w:rsidR="00FC537B" w:rsidRPr="007660EC">
        <w:rPr>
          <w:rStyle w:val="StyleUnderline"/>
          <w:rFonts w:ascii="Georgia" w:hAnsi="Georgia"/>
        </w:rPr>
        <w:t xml:space="preserve"> </w:t>
      </w:r>
      <w:r w:rsidRPr="007660EC">
        <w:rPr>
          <w:rStyle w:val="StyleUnderline"/>
          <w:rFonts w:ascii="Georgia" w:hAnsi="Georgia"/>
        </w:rPr>
        <w:t>unconscious.” It “historicizes the subject in relation to the political</w:t>
      </w:r>
      <w:r w:rsidRPr="007660EC">
        <w:rPr>
          <w:rFonts w:ascii="Georgia" w:hAnsi="Georgia"/>
          <w:sz w:val="16"/>
        </w:rPr>
        <w:t xml:space="preserve"> in </w:t>
      </w:r>
      <w:r w:rsidRPr="007660EC">
        <w:rPr>
          <w:rStyle w:val="StyleUnderline"/>
          <w:rFonts w:ascii="Georgia" w:hAnsi="Georgia"/>
        </w:rPr>
        <w:t>that it</w:t>
      </w:r>
      <w:r w:rsidR="00FC537B" w:rsidRPr="007660EC">
        <w:rPr>
          <w:rStyle w:val="StyleUnderline"/>
          <w:rFonts w:ascii="Georgia" w:hAnsi="Georgia"/>
        </w:rPr>
        <w:t xml:space="preserve"> </w:t>
      </w:r>
      <w:r w:rsidRPr="007660EC">
        <w:rPr>
          <w:rStyle w:val="StyleUnderline"/>
          <w:rFonts w:ascii="Georgia" w:hAnsi="Georgia"/>
        </w:rPr>
        <w:t>determines the horizon of what is possible’</w:t>
      </w:r>
      <w:r w:rsidRPr="007660EC">
        <w:rPr>
          <w:rFonts w:ascii="Georgia" w:hAnsi="Georgia"/>
          <w:sz w:val="16"/>
        </w:rPr>
        <w:t xml:space="preserve"> it maps, through its delimitation or its</w:t>
      </w:r>
      <w:r w:rsidR="00FC537B" w:rsidRPr="007660EC">
        <w:rPr>
          <w:rFonts w:ascii="Georgia" w:hAnsi="Georgia"/>
          <w:sz w:val="16"/>
        </w:rPr>
        <w:t xml:space="preserve"> </w:t>
      </w:r>
      <w:r w:rsidRPr="007660EC">
        <w:rPr>
          <w:rFonts w:ascii="Georgia" w:hAnsi="Georgia"/>
          <w:sz w:val="16"/>
        </w:rPr>
        <w:t>(relative) lack of limits, what the constituency and its members imagine they can, or,</w:t>
      </w:r>
      <w:r w:rsidR="00FC537B" w:rsidRPr="007660EC">
        <w:rPr>
          <w:rFonts w:ascii="Georgia" w:hAnsi="Georgia"/>
          <w:sz w:val="16"/>
        </w:rPr>
        <w:t xml:space="preserve"> </w:t>
      </w:r>
      <w:r w:rsidRPr="007660EC">
        <w:rPr>
          <w:rFonts w:ascii="Georgia" w:hAnsi="Georgia"/>
          <w:sz w:val="16"/>
        </w:rPr>
        <w:t xml:space="preserve">would like to expect from the political.” (217) In this way, </w:t>
      </w:r>
      <w:r w:rsidRPr="007660EC">
        <w:rPr>
          <w:rStyle w:val="StyleUnderline"/>
          <w:rFonts w:ascii="Georgia" w:hAnsi="Georgia"/>
        </w:rPr>
        <w:t>the electoral unconscious</w:t>
      </w:r>
      <w:r w:rsidRPr="007660EC">
        <w:rPr>
          <w:rFonts w:ascii="Georgia" w:hAnsi="Georgia"/>
          <w:sz w:val="16"/>
        </w:rPr>
        <w:t>,</w:t>
      </w:r>
      <w:r w:rsidR="00FC537B" w:rsidRPr="007660EC">
        <w:rPr>
          <w:rFonts w:ascii="Georgia" w:hAnsi="Georgia"/>
          <w:sz w:val="16"/>
        </w:rPr>
        <w:t xml:space="preserve"> </w:t>
      </w:r>
      <w:r w:rsidRPr="007660EC">
        <w:rPr>
          <w:rFonts w:ascii="Georgia" w:hAnsi="Georgia"/>
          <w:sz w:val="16"/>
        </w:rPr>
        <w:t>as the realm of political fantasy, mirrors the Lacanian notion of fantasy; it maps the</w:t>
      </w:r>
      <w:r w:rsidR="00FC537B" w:rsidRPr="007660EC">
        <w:rPr>
          <w:rFonts w:ascii="Georgia" w:hAnsi="Georgia"/>
          <w:sz w:val="16"/>
        </w:rPr>
        <w:t xml:space="preserve"> </w:t>
      </w:r>
      <w:r w:rsidRPr="007660EC">
        <w:rPr>
          <w:rStyle w:val="StyleUnderline"/>
          <w:rFonts w:ascii="Georgia" w:hAnsi="Georgia"/>
        </w:rPr>
        <w:t>coordinates of the political subject and teaches it how exactly to desire the Political.</w:t>
      </w:r>
      <w:r w:rsidR="00FC537B" w:rsidRPr="007660EC">
        <w:rPr>
          <w:rStyle w:val="StyleUnderline"/>
          <w:rFonts w:ascii="Georgia" w:hAnsi="Georgia"/>
        </w:rPr>
        <w:t xml:space="preserve"> </w:t>
      </w:r>
      <w:r w:rsidRPr="007660EC">
        <w:rPr>
          <w:rFonts w:ascii="Georgia" w:hAnsi="Georgia"/>
          <w:sz w:val="16"/>
        </w:rPr>
        <w:t>9</w:t>
      </w:r>
      <w:r w:rsidR="00FC537B" w:rsidRPr="007660EC">
        <w:rPr>
          <w:rFonts w:ascii="Georgia" w:hAnsi="Georgia"/>
          <w:sz w:val="16"/>
        </w:rPr>
        <w:t xml:space="preserve"> </w:t>
      </w:r>
      <w:r w:rsidRPr="007660EC">
        <w:rPr>
          <w:rFonts w:ascii="Georgia" w:hAnsi="Georgia"/>
          <w:sz w:val="16"/>
        </w:rPr>
        <w:t>For Farred, there is a peculiar logic (“another scene”) operating as the motivation for</w:t>
      </w:r>
      <w:r w:rsidR="00FC537B" w:rsidRPr="007660EC">
        <w:rPr>
          <w:rFonts w:ascii="Georgia" w:hAnsi="Georgia"/>
          <w:sz w:val="16"/>
        </w:rPr>
        <w:t xml:space="preserve"> </w:t>
      </w:r>
      <w:r w:rsidRPr="007660EC">
        <w:rPr>
          <w:rFonts w:ascii="Georgia" w:hAnsi="Georgia"/>
          <w:sz w:val="16"/>
        </w:rPr>
        <w:t>African American participation in the Political. Unlike the traditional political calculus,</w:t>
      </w:r>
      <w:r w:rsidR="00FC537B" w:rsidRPr="007660EC">
        <w:rPr>
          <w:rFonts w:ascii="Georgia" w:hAnsi="Georgia"/>
          <w:sz w:val="16"/>
        </w:rPr>
        <w:t xml:space="preserve"> </w:t>
      </w:r>
      <w:r w:rsidRPr="007660EC">
        <w:rPr>
          <w:rFonts w:ascii="Georgia" w:hAnsi="Georgia"/>
          <w:sz w:val="16"/>
        </w:rPr>
        <w:t xml:space="preserve">where action and reward determine civic engagement, </w:t>
      </w:r>
      <w:r w:rsidRPr="007660EC">
        <w:rPr>
          <w:rStyle w:val="Emphasis"/>
          <w:rFonts w:ascii="Georgia" w:hAnsi="Georgia"/>
        </w:rPr>
        <w:t>African American participation</w:t>
      </w:r>
      <w:r w:rsidR="00FC537B" w:rsidRPr="007660EC">
        <w:rPr>
          <w:rStyle w:val="Emphasis"/>
          <w:rFonts w:ascii="Georgia" w:hAnsi="Georgia"/>
        </w:rPr>
        <w:t xml:space="preserve"> </w:t>
      </w:r>
      <w:r w:rsidRPr="007660EC">
        <w:rPr>
          <w:rStyle w:val="Emphasis"/>
          <w:rFonts w:ascii="Georgia" w:hAnsi="Georgia"/>
        </w:rPr>
        <w:t>does not follow</w:t>
      </w:r>
      <w:r w:rsidRPr="007660EC">
        <w:rPr>
          <w:rFonts w:ascii="Georgia" w:hAnsi="Georgia"/>
          <w:sz w:val="16"/>
        </w:rPr>
        <w:t xml:space="preserve"> this </w:t>
      </w:r>
      <w:r w:rsidRPr="007660EC">
        <w:rPr>
          <w:rStyle w:val="Emphasis"/>
          <w:rFonts w:ascii="Georgia" w:hAnsi="Georgia"/>
        </w:rPr>
        <w:t>rational calculus</w:t>
      </w:r>
      <w:r w:rsidRPr="007660EC">
        <w:rPr>
          <w:rFonts w:ascii="Georgia" w:hAnsi="Georgia"/>
          <w:sz w:val="16"/>
        </w:rPr>
        <w:t>—because if it did, there would actually</w:t>
      </w:r>
      <w:r w:rsidR="00FC537B" w:rsidRPr="007660EC">
        <w:rPr>
          <w:rFonts w:ascii="Georgia" w:hAnsi="Georgia"/>
          <w:sz w:val="16"/>
        </w:rPr>
        <w:t xml:space="preserve"> </w:t>
      </w:r>
      <w:r w:rsidRPr="007660EC">
        <w:rPr>
          <w:rFonts w:ascii="Georgia" w:hAnsi="Georgia"/>
          <w:sz w:val="16"/>
        </w:rPr>
        <w:t xml:space="preserve">be no rational reason for African Americans to vote, </w:t>
      </w:r>
      <w:r w:rsidRPr="007660EC">
        <w:rPr>
          <w:rStyle w:val="StyleUnderline"/>
          <w:rFonts w:ascii="Georgia" w:hAnsi="Georgia"/>
        </w:rPr>
        <w:t>given the historicity of voting</w:t>
      </w:r>
      <w:r w:rsidR="00FC537B" w:rsidRPr="007660EC">
        <w:rPr>
          <w:rStyle w:val="StyleUnderline"/>
          <w:rFonts w:ascii="Georgia" w:hAnsi="Georgia"/>
        </w:rPr>
        <w:t xml:space="preserve"> </w:t>
      </w:r>
      <w:r w:rsidRPr="007660EC">
        <w:rPr>
          <w:rStyle w:val="StyleUnderline"/>
          <w:rFonts w:ascii="Georgia" w:hAnsi="Georgia"/>
        </w:rPr>
        <w:t xml:space="preserve">as an ineffective practice in gaining tangible ‘objects’ for </w:t>
      </w:r>
      <w:r w:rsidRPr="007660EC">
        <w:rPr>
          <w:rStyle w:val="Emphasis"/>
          <w:rFonts w:ascii="Georgia" w:hAnsi="Georgia"/>
        </w:rPr>
        <w:t>achieving redress, equality,</w:t>
      </w:r>
      <w:r w:rsidR="00FC537B" w:rsidRPr="007660EC">
        <w:rPr>
          <w:rStyle w:val="Emphasis"/>
          <w:rFonts w:ascii="Georgia" w:hAnsi="Georgia"/>
        </w:rPr>
        <w:t xml:space="preserve"> </w:t>
      </w:r>
      <w:r w:rsidRPr="007660EC">
        <w:rPr>
          <w:rStyle w:val="Emphasis"/>
          <w:rFonts w:ascii="Georgia" w:hAnsi="Georgia"/>
        </w:rPr>
        <w:t>and political subjectivity.</w:t>
      </w:r>
      <w:r w:rsidRPr="007660EC">
        <w:rPr>
          <w:rStyle w:val="StyleUnderline"/>
          <w:rFonts w:ascii="Georgia" w:hAnsi="Georgia"/>
        </w:rPr>
        <w:t xml:space="preserve"> African Americans</w:t>
      </w:r>
      <w:r w:rsidRPr="007660EC">
        <w:rPr>
          <w:rFonts w:ascii="Georgia" w:hAnsi="Georgia"/>
          <w:sz w:val="16"/>
        </w:rPr>
        <w:t xml:space="preserve">, according to Farred, </w:t>
      </w:r>
      <w:r w:rsidRPr="007660EC">
        <w:rPr>
          <w:rStyle w:val="StyleUnderline"/>
          <w:rFonts w:ascii="Georgia" w:hAnsi="Georgia"/>
        </w:rPr>
        <w:t>have an “irrational</w:t>
      </w:r>
      <w:r w:rsidR="00FC537B" w:rsidRPr="007660EC">
        <w:rPr>
          <w:rStyle w:val="StyleUnderline"/>
          <w:rFonts w:ascii="Georgia" w:hAnsi="Georgia"/>
        </w:rPr>
        <w:t xml:space="preserve"> </w:t>
      </w:r>
      <w:r w:rsidRPr="007660EC">
        <w:rPr>
          <w:rStyle w:val="StyleUnderline"/>
          <w:rFonts w:ascii="Georgia" w:hAnsi="Georgia"/>
        </w:rPr>
        <w:t>fidelity”</w:t>
      </w:r>
      <w:r w:rsidRPr="007660EC">
        <w:rPr>
          <w:rFonts w:ascii="Georgia" w:hAnsi="Georgia"/>
          <w:sz w:val="16"/>
        </w:rPr>
        <w:t xml:space="preserve"> to a practice </w:t>
      </w:r>
      <w:r w:rsidRPr="007660EC">
        <w:rPr>
          <w:rStyle w:val="StyleUnderline"/>
          <w:rFonts w:ascii="Georgia" w:hAnsi="Georgia"/>
        </w:rPr>
        <w:t>that,</w:t>
      </w:r>
      <w:r w:rsidRPr="007660EC">
        <w:rPr>
          <w:rFonts w:ascii="Georgia" w:hAnsi="Georgia"/>
          <w:sz w:val="16"/>
        </w:rPr>
        <w:t xml:space="preserve"> historically, </w:t>
      </w:r>
      <w:r w:rsidRPr="007660EC">
        <w:rPr>
          <w:rStyle w:val="Emphasis"/>
          <w:rFonts w:ascii="Georgia" w:hAnsi="Georgia"/>
        </w:rPr>
        <w:t>has yielded no concrete transformations of</w:t>
      </w:r>
      <w:r w:rsidR="00FC537B" w:rsidRPr="007660EC">
        <w:rPr>
          <w:rStyle w:val="Emphasis"/>
          <w:rFonts w:ascii="Georgia" w:hAnsi="Georgia"/>
        </w:rPr>
        <w:t xml:space="preserve"> </w:t>
      </w:r>
      <w:r w:rsidRPr="007660EC">
        <w:rPr>
          <w:rStyle w:val="Emphasis"/>
          <w:rFonts w:ascii="Georgia" w:hAnsi="Georgia"/>
        </w:rPr>
        <w:t xml:space="preserve">anti-blackness. </w:t>
      </w:r>
      <w:r w:rsidRPr="007660EC">
        <w:rPr>
          <w:rFonts w:ascii="Georgia" w:hAnsi="Georgia"/>
          <w:sz w:val="16"/>
        </w:rPr>
        <w:t>This group is governed not by the “electoral unconscious,” but by</w:t>
      </w:r>
      <w:r w:rsidR="00FC537B" w:rsidRPr="007660EC">
        <w:rPr>
          <w:rFonts w:ascii="Georgia" w:hAnsi="Georgia"/>
          <w:sz w:val="16"/>
        </w:rPr>
        <w:t xml:space="preserve"> </w:t>
      </w:r>
      <w:r w:rsidRPr="007660EC">
        <w:rPr>
          <w:rFonts w:ascii="Georgia" w:hAnsi="Georgia"/>
          <w:sz w:val="16"/>
        </w:rPr>
        <w:t>the “historical conscious,” which is the “intense [and incessant] understanding of</w:t>
      </w:r>
      <w:r w:rsidR="00FC537B" w:rsidRPr="007660EC">
        <w:rPr>
          <w:rFonts w:ascii="Georgia" w:hAnsi="Georgia"/>
          <w:sz w:val="16"/>
        </w:rPr>
        <w:t xml:space="preserve"> </w:t>
      </w:r>
      <w:r w:rsidRPr="007660EC">
        <w:rPr>
          <w:rFonts w:ascii="Georgia" w:hAnsi="Georgia"/>
          <w:sz w:val="16"/>
        </w:rPr>
        <w:t>how the franchise has been achieved, of its precarious preciseness as well as their</w:t>
      </w:r>
      <w:r w:rsidR="00FC537B" w:rsidRPr="007660EC">
        <w:rPr>
          <w:rFonts w:ascii="Georgia" w:hAnsi="Georgia"/>
          <w:sz w:val="16"/>
        </w:rPr>
        <w:t xml:space="preserve"> </w:t>
      </w:r>
      <w:r w:rsidRPr="007660EC">
        <w:rPr>
          <w:rFonts w:ascii="Georgia" w:hAnsi="Georgia"/>
          <w:sz w:val="16"/>
        </w:rPr>
        <w:t>(growing) contemporary liminality, their status as marginalized political subjects.”</w:t>
      </w:r>
      <w:r w:rsidR="00FC537B" w:rsidRPr="007660EC">
        <w:rPr>
          <w:rFonts w:ascii="Georgia" w:hAnsi="Georgia"/>
          <w:sz w:val="16"/>
        </w:rPr>
        <w:t xml:space="preserve"> </w:t>
      </w:r>
      <w:r w:rsidRPr="007660EC">
        <w:rPr>
          <w:rFonts w:ascii="Georgia" w:hAnsi="Georgia"/>
          <w:sz w:val="16"/>
        </w:rPr>
        <w:t xml:space="preserve">(217) </w:t>
      </w:r>
      <w:r w:rsidRPr="007660EC">
        <w:rPr>
          <w:rStyle w:val="StyleUnderline"/>
          <w:rFonts w:ascii="Georgia" w:hAnsi="Georgia"/>
        </w:rPr>
        <w:t>African Americans are a faithful voting block not because of voting’s political</w:t>
      </w:r>
      <w:r w:rsidR="00FC537B" w:rsidRPr="007660EC">
        <w:rPr>
          <w:rStyle w:val="StyleUnderline"/>
          <w:rFonts w:ascii="Georgia" w:hAnsi="Georgia"/>
        </w:rPr>
        <w:t xml:space="preserve"> </w:t>
      </w:r>
      <w:r w:rsidRPr="007660EC">
        <w:rPr>
          <w:rStyle w:val="StyleUnderline"/>
          <w:rFonts w:ascii="Georgia" w:hAnsi="Georgia"/>
        </w:rPr>
        <w:t>efficaciousness, but as a way to contend with a painful</w:t>
      </w:r>
      <w:r w:rsidRPr="007660EC">
        <w:rPr>
          <w:rFonts w:ascii="Georgia" w:hAnsi="Georgia"/>
          <w:sz w:val="16"/>
        </w:rPr>
        <w:t xml:space="preserve"> (and shame-full) </w:t>
      </w:r>
      <w:r w:rsidRPr="007660EC">
        <w:rPr>
          <w:rStyle w:val="StyleUnderline"/>
          <w:rFonts w:ascii="Georgia" w:hAnsi="Georgia"/>
        </w:rPr>
        <w:t>history</w:t>
      </w:r>
      <w:r w:rsidRPr="007660EC">
        <w:rPr>
          <w:rFonts w:ascii="Georgia" w:hAnsi="Georgia"/>
          <w:sz w:val="16"/>
        </w:rPr>
        <w:t xml:space="preserve"> of</w:t>
      </w:r>
      <w:r w:rsidR="00FC537B" w:rsidRPr="007660EC">
        <w:rPr>
          <w:rFonts w:ascii="Georgia" w:hAnsi="Georgia"/>
          <w:sz w:val="16"/>
        </w:rPr>
        <w:t xml:space="preserve"> </w:t>
      </w:r>
      <w:r w:rsidRPr="007660EC">
        <w:rPr>
          <w:rFonts w:ascii="Georgia" w:hAnsi="Georgia"/>
          <w:sz w:val="16"/>
        </w:rPr>
        <w:t>exclusion and disenfranchisement. Political participation becomes an act of historical</w:t>
      </w:r>
      <w:r w:rsidR="00FC537B" w:rsidRPr="007660EC">
        <w:rPr>
          <w:rFonts w:ascii="Georgia" w:hAnsi="Georgia"/>
          <w:sz w:val="16"/>
        </w:rPr>
        <w:t xml:space="preserve"> </w:t>
      </w:r>
      <w:r w:rsidRPr="007660EC">
        <w:rPr>
          <w:rFonts w:ascii="Georgia" w:hAnsi="Georgia"/>
          <w:sz w:val="16"/>
        </w:rPr>
        <w:t>commemoration and obligation; one votes because someone bled and died for</w:t>
      </w:r>
      <w:r w:rsidR="00FC537B" w:rsidRPr="007660EC">
        <w:rPr>
          <w:rFonts w:ascii="Georgia" w:hAnsi="Georgia"/>
          <w:sz w:val="16"/>
        </w:rPr>
        <w:t xml:space="preserve"> </w:t>
      </w:r>
      <w:r w:rsidRPr="007660EC">
        <w:rPr>
          <w:rFonts w:ascii="Georgia" w:hAnsi="Georgia"/>
          <w:sz w:val="16"/>
        </w:rPr>
        <w:t>the opportunity to participate, and “duty” and “indebtedness” motivate this partial</w:t>
      </w:r>
      <w:r w:rsidR="00FC537B" w:rsidRPr="007660EC">
        <w:rPr>
          <w:rFonts w:ascii="Georgia" w:hAnsi="Georgia"/>
          <w:sz w:val="16"/>
        </w:rPr>
        <w:t xml:space="preserve"> </w:t>
      </w:r>
      <w:r w:rsidRPr="007660EC">
        <w:rPr>
          <w:rFonts w:ascii="Georgia" w:hAnsi="Georgia"/>
          <w:sz w:val="16"/>
        </w:rPr>
        <w:t>political subject.</w:t>
      </w:r>
      <w:r w:rsidR="00FC537B" w:rsidRPr="007660EC">
        <w:rPr>
          <w:rFonts w:ascii="Georgia" w:hAnsi="Georgia"/>
          <w:sz w:val="16"/>
        </w:rPr>
        <w:t xml:space="preserve"> </w:t>
      </w:r>
      <w:r w:rsidRPr="007660EC">
        <w:rPr>
          <w:rFonts w:ascii="Georgia" w:hAnsi="Georgia"/>
          <w:sz w:val="16"/>
        </w:rPr>
        <w:t xml:space="preserve">Within this piece, we get a sense that </w:t>
      </w:r>
      <w:r w:rsidRPr="007660EC">
        <w:rPr>
          <w:rStyle w:val="StyleUnderline"/>
          <w:rFonts w:ascii="Georgia" w:hAnsi="Georgia"/>
        </w:rPr>
        <w:t>black fidelity to the Political is tantamount</w:t>
      </w:r>
      <w:r w:rsidR="00FC537B" w:rsidRPr="007660EC">
        <w:rPr>
          <w:rStyle w:val="StyleUnderline"/>
          <w:rFonts w:ascii="Georgia" w:hAnsi="Georgia"/>
        </w:rPr>
        <w:t xml:space="preserve"> </w:t>
      </w:r>
      <w:r w:rsidRPr="007660EC">
        <w:rPr>
          <w:rStyle w:val="StyleUnderline"/>
          <w:rFonts w:ascii="Georgia" w:hAnsi="Georgia"/>
        </w:rPr>
        <w:t>to the Lacanian notion of drive—</w:t>
      </w:r>
      <w:r w:rsidRPr="007660EC">
        <w:rPr>
          <w:rStyle w:val="Emphasis"/>
          <w:rFonts w:ascii="Georgia" w:hAnsi="Georgia"/>
        </w:rPr>
        <w:t>one perpetuates a system designed to annihilate</w:t>
      </w:r>
      <w:r w:rsidRPr="007660EC">
        <w:rPr>
          <w:rFonts w:ascii="Georgia" w:hAnsi="Georgia"/>
          <w:sz w:val="16"/>
        </w:rPr>
        <w:t>—</w:t>
      </w:r>
      <w:r w:rsidR="00FC537B" w:rsidRPr="007660EC">
        <w:rPr>
          <w:rFonts w:ascii="Georgia" w:hAnsi="Georgia"/>
          <w:sz w:val="16"/>
        </w:rPr>
        <w:t xml:space="preserve"> </w:t>
      </w:r>
      <w:r w:rsidRPr="007660EC">
        <w:rPr>
          <w:rStyle w:val="Emphasis"/>
          <w:rFonts w:ascii="Georgia" w:hAnsi="Georgia"/>
        </w:rPr>
        <w:t>participation</w:t>
      </w:r>
      <w:r w:rsidRPr="007660EC">
        <w:rPr>
          <w:rFonts w:ascii="Georgia" w:hAnsi="Georgia"/>
          <w:sz w:val="16"/>
        </w:rPr>
        <w:t>, then, follows another logic. The act of voting, according to Farred,</w:t>
      </w:r>
      <w:r w:rsidR="00FC537B" w:rsidRPr="007660EC">
        <w:rPr>
          <w:rFonts w:ascii="Georgia" w:hAnsi="Georgia"/>
          <w:sz w:val="16"/>
        </w:rPr>
        <w:t xml:space="preserve"> </w:t>
      </w:r>
      <w:r w:rsidRPr="007660EC">
        <w:rPr>
          <w:rFonts w:ascii="Georgia" w:hAnsi="Georgia"/>
          <w:sz w:val="16"/>
        </w:rPr>
        <w:t>is legitimate in and of itself; it is a means as an end (or a means without an end, if</w:t>
      </w:r>
      <w:r w:rsidR="00FC537B" w:rsidRPr="007660EC">
        <w:rPr>
          <w:rFonts w:ascii="Georgia" w:hAnsi="Georgia"/>
          <w:sz w:val="16"/>
        </w:rPr>
        <w:t xml:space="preserve"> </w:t>
      </w:r>
      <w:r w:rsidRPr="007660EC">
        <w:rPr>
          <w:rFonts w:ascii="Georgia" w:hAnsi="Georgia"/>
          <w:sz w:val="16"/>
        </w:rPr>
        <w:t>we follow Agamben’s logic). The means, the praxis of voting, is all there is without</w:t>
      </w:r>
      <w:r w:rsidR="00FC537B" w:rsidRPr="007660EC">
        <w:rPr>
          <w:rFonts w:ascii="Georgia" w:hAnsi="Georgia"/>
          <w:sz w:val="16"/>
        </w:rPr>
        <w:t xml:space="preserve"> </w:t>
      </w:r>
      <w:r w:rsidRPr="007660EC">
        <w:rPr>
          <w:rFonts w:ascii="Georgia" w:hAnsi="Georgia"/>
          <w:sz w:val="16"/>
        </w:rPr>
        <w:t xml:space="preserve">an end in sight. </w:t>
      </w:r>
      <w:r w:rsidRPr="007660EC">
        <w:rPr>
          <w:rStyle w:val="StyleUnderline"/>
          <w:rFonts w:ascii="Georgia" w:hAnsi="Georgia"/>
        </w:rPr>
        <w:t xml:space="preserve">African American political participation is </w:t>
      </w:r>
      <w:r w:rsidRPr="007660EC">
        <w:rPr>
          <w:rStyle w:val="Emphasis"/>
          <w:rFonts w:ascii="Georgia" w:hAnsi="Georgia"/>
        </w:rPr>
        <w:t>an interminable cycle</w:t>
      </w:r>
      <w:r w:rsidR="00FC537B" w:rsidRPr="007660EC">
        <w:rPr>
          <w:rStyle w:val="Emphasis"/>
          <w:rFonts w:ascii="Georgia" w:hAnsi="Georgia"/>
        </w:rPr>
        <w:t xml:space="preserve"> </w:t>
      </w:r>
      <w:r w:rsidRPr="007660EC">
        <w:rPr>
          <w:rStyle w:val="Emphasis"/>
          <w:rFonts w:ascii="Georgia" w:hAnsi="Georgia"/>
        </w:rPr>
        <w:t>of reproduction, a continuous practice of reproducing the means of reproduction</w:t>
      </w:r>
      <w:r w:rsidR="00FC537B" w:rsidRPr="007660EC">
        <w:rPr>
          <w:rStyle w:val="Emphasis"/>
          <w:rFonts w:ascii="Georgia" w:hAnsi="Georgia"/>
        </w:rPr>
        <w:t xml:space="preserve"> </w:t>
      </w:r>
      <w:r w:rsidRPr="007660EC">
        <w:rPr>
          <w:rStyle w:val="Emphasis"/>
          <w:rFonts w:ascii="Georgia" w:hAnsi="Georgia"/>
        </w:rPr>
        <w:t>itself</w:t>
      </w:r>
      <w:r w:rsidRPr="007660EC">
        <w:rPr>
          <w:rStyle w:val="StyleUnderline"/>
          <w:rFonts w:ascii="Georgia" w:hAnsi="Georgia"/>
        </w:rPr>
        <w:t>. This</w:t>
      </w:r>
      <w:r w:rsidRPr="007660EC">
        <w:rPr>
          <w:rFonts w:ascii="Georgia" w:hAnsi="Georgia"/>
          <w:sz w:val="16"/>
        </w:rPr>
        <w:t xml:space="preserve"> irrational fidelity to a means without an end </w:t>
      </w:r>
      <w:r w:rsidRPr="007660EC">
        <w:rPr>
          <w:rStyle w:val="StyleUnderline"/>
          <w:rFonts w:ascii="Georgia" w:hAnsi="Georgia"/>
        </w:rPr>
        <w:t>gives rise to “the politics of</w:t>
      </w:r>
      <w:r w:rsidR="00FC537B" w:rsidRPr="007660EC">
        <w:rPr>
          <w:rStyle w:val="StyleUnderline"/>
          <w:rFonts w:ascii="Georgia" w:hAnsi="Georgia"/>
        </w:rPr>
        <w:t xml:space="preserve"> </w:t>
      </w:r>
      <w:r w:rsidRPr="007660EC">
        <w:rPr>
          <w:rStyle w:val="StyleUnderline"/>
          <w:rFonts w:ascii="Georgia" w:hAnsi="Georgia"/>
        </w:rPr>
        <w:t>despair”</w:t>
      </w:r>
      <w:r w:rsidRPr="007660EC">
        <w:rPr>
          <w:rFonts w:ascii="Georgia" w:hAnsi="Georgia"/>
          <w:sz w:val="16"/>
        </w:rPr>
        <w:t>—representation for its own sake and the apotheosis of singular figures—and</w:t>
      </w:r>
      <w:r w:rsidR="00FC537B" w:rsidRPr="007660EC">
        <w:rPr>
          <w:rFonts w:ascii="Georgia" w:hAnsi="Georgia"/>
          <w:sz w:val="16"/>
        </w:rPr>
        <w:t xml:space="preserve"> </w:t>
      </w:r>
      <w:r w:rsidRPr="007660EC">
        <w:rPr>
          <w:rStyle w:val="StyleUnderline"/>
          <w:rFonts w:ascii="Georgia" w:hAnsi="Georgia"/>
        </w:rPr>
        <w:t>a politics without hope</w:t>
      </w:r>
      <w:r w:rsidRPr="007660EC">
        <w:rPr>
          <w:rFonts w:ascii="Georgia" w:hAnsi="Georgia"/>
          <w:sz w:val="16"/>
        </w:rPr>
        <w:t>:</w:t>
      </w:r>
      <w:r w:rsidR="00FC537B" w:rsidRPr="007660EC">
        <w:rPr>
          <w:rFonts w:ascii="Georgia" w:hAnsi="Georgia"/>
          <w:sz w:val="16"/>
        </w:rPr>
        <w:t xml:space="preserve"> </w:t>
      </w:r>
      <w:r w:rsidRPr="007660EC">
        <w:rPr>
          <w:rFonts w:ascii="Georgia" w:hAnsi="Georgia"/>
          <w:sz w:val="16"/>
        </w:rPr>
        <w:t>African American fdelity, however, takes its distance from Pauline ‘hope’—like faith,</w:t>
      </w:r>
      <w:r w:rsidR="00FC537B" w:rsidRPr="007660EC">
        <w:rPr>
          <w:rFonts w:ascii="Georgia" w:hAnsi="Georgia"/>
          <w:sz w:val="16"/>
        </w:rPr>
        <w:t xml:space="preserve"> </w:t>
      </w:r>
      <w:r w:rsidRPr="007660EC">
        <w:rPr>
          <w:rFonts w:ascii="Georgia" w:hAnsi="Georgia"/>
          <w:sz w:val="16"/>
        </w:rPr>
        <w:t xml:space="preserve">hope is predicated upon a </w:t>
      </w:r>
      <w:r w:rsidRPr="007660EC">
        <w:rPr>
          <w:rFonts w:ascii="Georgia" w:hAnsi="Georgia"/>
          <w:sz w:val="16"/>
        </w:rPr>
        <w:lastRenderedPageBreak/>
        <w:t>complex admixture of expectations and difference. In</w:t>
      </w:r>
      <w:r w:rsidR="00FC537B" w:rsidRPr="007660EC">
        <w:rPr>
          <w:rFonts w:ascii="Georgia" w:hAnsi="Georgia"/>
          <w:sz w:val="16"/>
        </w:rPr>
        <w:t xml:space="preserve"> </w:t>
      </w:r>
      <w:r w:rsidRPr="007660EC">
        <w:rPr>
          <w:rFonts w:ascii="Georgia" w:hAnsi="Georgia"/>
          <w:sz w:val="16"/>
        </w:rPr>
        <w:t xml:space="preserve">this respect, </w:t>
      </w:r>
      <w:r w:rsidRPr="007660EC">
        <w:rPr>
          <w:rStyle w:val="StyleUnderline"/>
          <w:rFonts w:ascii="Georgia" w:hAnsi="Georgia"/>
        </w:rPr>
        <w:t>the African American vote is not</w:t>
      </w:r>
      <w:r w:rsidRPr="007660EC">
        <w:rPr>
          <w:rFonts w:ascii="Georgia" w:hAnsi="Georgia"/>
          <w:sz w:val="16"/>
        </w:rPr>
        <w:t xml:space="preserve">, as in the colloquial sense, </w:t>
      </w:r>
      <w:r w:rsidRPr="007660EC">
        <w:rPr>
          <w:rStyle w:val="StyleUnderline"/>
          <w:rFonts w:ascii="Georgia" w:hAnsi="Georgia"/>
        </w:rPr>
        <w:t>hopeful:</w:t>
      </w:r>
      <w:r w:rsidR="00FC537B" w:rsidRPr="007660EC">
        <w:rPr>
          <w:rFonts w:ascii="Georgia" w:hAnsi="Georgia"/>
          <w:sz w:val="16"/>
        </w:rPr>
        <w:t xml:space="preserve"> </w:t>
      </w:r>
      <w:r w:rsidRPr="007660EC">
        <w:rPr>
          <w:rStyle w:val="StyleUnderline"/>
          <w:rFonts w:ascii="Georgia" w:hAnsi="Georgia"/>
        </w:rPr>
        <w:t>it has not expectations of a shining city appearing upon an ever distant</w:t>
      </w:r>
      <w:r w:rsidRPr="007660EC">
        <w:rPr>
          <w:rFonts w:ascii="Georgia" w:hAnsi="Georgia"/>
          <w:sz w:val="16"/>
        </w:rPr>
        <w:t>, ever</w:t>
      </w:r>
      <w:r w:rsidR="00FC537B" w:rsidRPr="007660EC">
        <w:rPr>
          <w:rFonts w:ascii="Georgia" w:hAnsi="Georgia"/>
          <w:sz w:val="16"/>
        </w:rPr>
        <w:t xml:space="preserve"> </w:t>
      </w:r>
      <w:r w:rsidRPr="007660EC">
        <w:rPr>
          <w:rFonts w:ascii="Georgia" w:hAnsi="Georgia"/>
          <w:sz w:val="16"/>
        </w:rPr>
        <w:t xml:space="preserve">retreating, </w:t>
      </w:r>
      <w:r w:rsidRPr="007660EC">
        <w:rPr>
          <w:rStyle w:val="StyleUnderline"/>
          <w:rFonts w:ascii="Georgia" w:hAnsi="Georgia"/>
        </w:rPr>
        <w:t>hill in the unnamed-able future</w:t>
      </w:r>
      <w:r w:rsidRPr="007660EC">
        <w:rPr>
          <w:rFonts w:ascii="Georgia" w:hAnsi="Georgia"/>
          <w:sz w:val="16"/>
        </w:rPr>
        <w:t>. Fidelity represents the anti-Pauline</w:t>
      </w:r>
      <w:r w:rsidR="00FC537B" w:rsidRPr="007660EC">
        <w:rPr>
          <w:rFonts w:ascii="Georgia" w:hAnsi="Georgia"/>
          <w:sz w:val="16"/>
        </w:rPr>
        <w:t xml:space="preserve"> </w:t>
      </w:r>
      <w:r w:rsidRPr="007660EC">
        <w:rPr>
          <w:rFonts w:ascii="Georgia" w:hAnsi="Georgia"/>
          <w:sz w:val="16"/>
        </w:rPr>
        <w:t>politics in that its truth, its only truth, resides in praxis. (223)</w:t>
      </w:r>
      <w:r w:rsidR="00FC537B" w:rsidRPr="007660EC">
        <w:rPr>
          <w:rFonts w:ascii="Georgia" w:hAnsi="Georgia"/>
          <w:sz w:val="16"/>
        </w:rPr>
        <w:t xml:space="preserve"> </w:t>
      </w:r>
      <w:r w:rsidRPr="007660EC">
        <w:rPr>
          <w:rFonts w:ascii="Georgia" w:hAnsi="Georgia"/>
          <w:sz w:val="16"/>
        </w:rPr>
        <w:t>10</w:t>
      </w:r>
      <w:r w:rsidR="00FC537B" w:rsidRPr="007660EC">
        <w:rPr>
          <w:rFonts w:ascii="Georgia" w:hAnsi="Georgia"/>
          <w:sz w:val="16"/>
        </w:rPr>
        <w:t xml:space="preserve"> </w:t>
      </w:r>
      <w:r w:rsidRPr="007660EC">
        <w:rPr>
          <w:rFonts w:ascii="Georgia" w:hAnsi="Georgia"/>
          <w:sz w:val="16"/>
        </w:rPr>
        <w:t>This brilliant analysis compels us to rethink political rationality and the value</w:t>
      </w:r>
      <w:r w:rsidR="00FC537B" w:rsidRPr="007660EC">
        <w:rPr>
          <w:rFonts w:ascii="Georgia" w:hAnsi="Georgia"/>
          <w:sz w:val="16"/>
        </w:rPr>
        <w:t xml:space="preserve"> </w:t>
      </w:r>
      <w:r w:rsidRPr="007660EC">
        <w:rPr>
          <w:rFonts w:ascii="Georgia" w:hAnsi="Georgia"/>
          <w:sz w:val="16"/>
        </w:rPr>
        <w:t>in “means”—as a structuring agent by itself. What I would like to think through,</w:t>
      </w:r>
      <w:r w:rsidR="00FC537B" w:rsidRPr="007660EC">
        <w:rPr>
          <w:rFonts w:ascii="Georgia" w:hAnsi="Georgia"/>
          <w:sz w:val="16"/>
        </w:rPr>
        <w:t xml:space="preserve"> </w:t>
      </w:r>
      <w:r w:rsidRPr="007660EC">
        <w:rPr>
          <w:rFonts w:ascii="Georgia" w:hAnsi="Georgia"/>
          <w:sz w:val="16"/>
        </w:rPr>
        <w:t>however, is the distinction between “hope” and “despair” and “expectations” and</w:t>
      </w:r>
      <w:r w:rsidR="00FC537B" w:rsidRPr="007660EC">
        <w:rPr>
          <w:rFonts w:ascii="Georgia" w:hAnsi="Georgia"/>
          <w:sz w:val="16"/>
        </w:rPr>
        <w:t xml:space="preserve"> </w:t>
      </w:r>
      <w:r w:rsidRPr="007660EC">
        <w:rPr>
          <w:rFonts w:ascii="Georgia" w:hAnsi="Georgia"/>
          <w:sz w:val="16"/>
        </w:rPr>
        <w:t>“object.” Whereas Farred understands political participation as an act without a political</w:t>
      </w:r>
      <w:r w:rsidR="00FC537B" w:rsidRPr="007660EC">
        <w:rPr>
          <w:rFonts w:ascii="Georgia" w:hAnsi="Georgia"/>
          <w:sz w:val="16"/>
        </w:rPr>
        <w:t xml:space="preserve"> </w:t>
      </w:r>
      <w:r w:rsidRPr="007660EC">
        <w:rPr>
          <w:rFonts w:ascii="Georgia" w:hAnsi="Georgia"/>
          <w:sz w:val="16"/>
        </w:rPr>
        <w:t>object, or recognizable outcome—without an “end,” if we think of “end” and</w:t>
      </w:r>
      <w:r w:rsidR="00FC537B" w:rsidRPr="007660EC">
        <w:rPr>
          <w:rFonts w:ascii="Georgia" w:hAnsi="Georgia"/>
          <w:sz w:val="16"/>
        </w:rPr>
        <w:t xml:space="preserve"> </w:t>
      </w:r>
      <w:r w:rsidRPr="007660EC">
        <w:rPr>
          <w:rFonts w:ascii="Georgia" w:hAnsi="Georgia"/>
          <w:sz w:val="16"/>
        </w:rPr>
        <w:t>“object” as synonyms—I would suggest that the Politics of Hope reconfigures despair</w:t>
      </w:r>
      <w:r w:rsidR="00FC537B" w:rsidRPr="007660EC">
        <w:rPr>
          <w:rFonts w:ascii="Georgia" w:hAnsi="Georgia"/>
          <w:sz w:val="16"/>
        </w:rPr>
        <w:t xml:space="preserve"> </w:t>
      </w:r>
      <w:r w:rsidRPr="007660EC">
        <w:rPr>
          <w:rFonts w:ascii="Georgia" w:hAnsi="Georgia"/>
          <w:sz w:val="16"/>
        </w:rPr>
        <w:t>and expectation so that black political action pursues an impossible object. We can</w:t>
      </w:r>
      <w:r w:rsidR="00FC537B" w:rsidRPr="007660EC">
        <w:rPr>
          <w:rFonts w:ascii="Georgia" w:hAnsi="Georgia"/>
          <w:sz w:val="16"/>
        </w:rPr>
        <w:t xml:space="preserve"> </w:t>
      </w:r>
      <w:r w:rsidRPr="007660EC">
        <w:rPr>
          <w:rFonts w:ascii="Georgia" w:hAnsi="Georgia"/>
          <w:sz w:val="16"/>
        </w:rPr>
        <w:t>describe this contradictory object as the lure of metaphysical political activity: every</w:t>
      </w:r>
      <w:r w:rsidR="00FC537B" w:rsidRPr="007660EC">
        <w:rPr>
          <w:rFonts w:ascii="Georgia" w:hAnsi="Georgia"/>
          <w:sz w:val="16"/>
        </w:rPr>
        <w:t xml:space="preserve"> </w:t>
      </w:r>
      <w:r w:rsidRPr="007660EC">
        <w:rPr>
          <w:rFonts w:ascii="Georgia" w:hAnsi="Georgia"/>
          <w:sz w:val="16"/>
        </w:rPr>
        <w:t>act brings one closer to a “not-yet-social order.” What one achieves, then, and expects</w:t>
      </w:r>
      <w:r w:rsidR="00FC537B" w:rsidRPr="007660EC">
        <w:rPr>
          <w:rFonts w:ascii="Georgia" w:hAnsi="Georgia"/>
          <w:sz w:val="16"/>
        </w:rPr>
        <w:t xml:space="preserve"> </w:t>
      </w:r>
      <w:r w:rsidRPr="007660EC">
        <w:rPr>
          <w:rFonts w:ascii="Georgia" w:hAnsi="Georgia"/>
          <w:sz w:val="16"/>
        </w:rPr>
        <w:t xml:space="preserve">is “closer.” </w:t>
      </w:r>
      <w:r w:rsidRPr="007660EC">
        <w:rPr>
          <w:rStyle w:val="StyleUnderline"/>
          <w:rFonts w:ascii="Georgia" w:hAnsi="Georgia"/>
        </w:rPr>
        <w:t>The political object that black participation encircles endlessly</w:t>
      </w:r>
      <w:r w:rsidRPr="007660EC">
        <w:rPr>
          <w:rFonts w:ascii="Georgia" w:hAnsi="Georgia"/>
          <w:sz w:val="16"/>
        </w:rPr>
        <w:t xml:space="preserve">, </w:t>
      </w:r>
      <w:r w:rsidRPr="007660EC">
        <w:rPr>
          <w:rStyle w:val="Emphasis"/>
          <w:rFonts w:ascii="Georgia" w:hAnsi="Georgia"/>
        </w:rPr>
        <w:t>like</w:t>
      </w:r>
      <w:r w:rsidR="00FC537B" w:rsidRPr="007660EC">
        <w:rPr>
          <w:rStyle w:val="Emphasis"/>
          <w:rFonts w:ascii="Georgia" w:hAnsi="Georgia"/>
        </w:rPr>
        <w:t xml:space="preserve"> </w:t>
      </w:r>
      <w:r w:rsidRPr="007660EC">
        <w:rPr>
          <w:rStyle w:val="Emphasis"/>
          <w:rFonts w:ascii="Georgia" w:hAnsi="Georgia"/>
        </w:rPr>
        <w:t>the Lacanian drive and its object</w:t>
      </w:r>
      <w:r w:rsidRPr="007660EC">
        <w:rPr>
          <w:rStyle w:val="StyleUnderline"/>
          <w:rFonts w:ascii="Georgia" w:hAnsi="Georgia"/>
        </w:rPr>
        <w:t>, is the idea of linear proximity</w:t>
      </w:r>
      <w:r w:rsidRPr="007660EC">
        <w:rPr>
          <w:rStyle w:val="Emphasis"/>
          <w:rFonts w:ascii="Georgia" w:hAnsi="Georgia"/>
        </w:rPr>
        <w:t>—we can call this</w:t>
      </w:r>
      <w:r w:rsidR="00FC537B" w:rsidRPr="007660EC">
        <w:rPr>
          <w:rStyle w:val="Emphasis"/>
          <w:rFonts w:ascii="Georgia" w:hAnsi="Georgia"/>
        </w:rPr>
        <w:t xml:space="preserve"> </w:t>
      </w:r>
      <w:r w:rsidRPr="007660EC">
        <w:rPr>
          <w:rStyle w:val="Emphasis"/>
          <w:rFonts w:ascii="Georgia" w:hAnsi="Georgia"/>
        </w:rPr>
        <w:t>“progress,” “betterment,” or “more perfect.”</w:t>
      </w:r>
      <w:r w:rsidRPr="007660EC">
        <w:rPr>
          <w:rFonts w:ascii="Georgia" w:hAnsi="Georgia"/>
          <w:sz w:val="16"/>
        </w:rPr>
        <w:t xml:space="preserve"> </w:t>
      </w:r>
      <w:r w:rsidRPr="007660EC">
        <w:rPr>
          <w:rStyle w:val="StyleUnderline"/>
          <w:rFonts w:ascii="Georgia" w:hAnsi="Georgia"/>
        </w:rPr>
        <w:t>This idea of achieving the impossible</w:t>
      </w:r>
      <w:r w:rsidR="00FC537B" w:rsidRPr="007660EC">
        <w:rPr>
          <w:rStyle w:val="StyleUnderline"/>
          <w:rFonts w:ascii="Georgia" w:hAnsi="Georgia"/>
        </w:rPr>
        <w:t xml:space="preserve"> </w:t>
      </w:r>
      <w:r w:rsidRPr="007660EC">
        <w:rPr>
          <w:rStyle w:val="StyleUnderline"/>
          <w:rFonts w:ascii="Georgia" w:hAnsi="Georgia"/>
        </w:rPr>
        <w:t>allows one to disregard the historicity of antiblackness and its continued legacy and</w:t>
      </w:r>
      <w:r w:rsidR="00FC537B" w:rsidRPr="007660EC">
        <w:rPr>
          <w:rStyle w:val="StyleUnderline"/>
          <w:rFonts w:ascii="Georgia" w:hAnsi="Georgia"/>
        </w:rPr>
        <w:t xml:space="preserve"> </w:t>
      </w:r>
      <w:r w:rsidRPr="007660EC">
        <w:rPr>
          <w:rStyle w:val="StyleUnderline"/>
          <w:rFonts w:ascii="Georgia" w:hAnsi="Georgia"/>
        </w:rPr>
        <w:t>conceive of political engagement as bringing one incrementally closer to that which</w:t>
      </w:r>
      <w:r w:rsidR="00FC537B" w:rsidRPr="007660EC">
        <w:rPr>
          <w:rStyle w:val="StyleUnderline"/>
          <w:rFonts w:ascii="Georgia" w:hAnsi="Georgia"/>
        </w:rPr>
        <w:t xml:space="preserve"> </w:t>
      </w:r>
      <w:r w:rsidRPr="007660EC">
        <w:rPr>
          <w:rStyle w:val="StyleUnderline"/>
          <w:rFonts w:ascii="Georgia" w:hAnsi="Georgia"/>
        </w:rPr>
        <w:t>does not exist—</w:t>
      </w:r>
      <w:r w:rsidRPr="007660EC">
        <w:rPr>
          <w:rStyle w:val="Emphasis"/>
          <w:rFonts w:ascii="Georgia" w:hAnsi="Georgia"/>
        </w:rPr>
        <w:t>one’s impossible object.</w:t>
      </w:r>
      <w:r w:rsidRPr="007660EC">
        <w:rPr>
          <w:rFonts w:ascii="Georgia" w:hAnsi="Georgia"/>
          <w:sz w:val="16"/>
        </w:rPr>
        <w:t xml:space="preserve"> In this way, </w:t>
      </w:r>
      <w:r w:rsidRPr="007660EC">
        <w:rPr>
          <w:rStyle w:val="StyleUnderline"/>
          <w:rFonts w:ascii="Georgia" w:hAnsi="Georgia"/>
        </w:rPr>
        <w:t>the Politics of hope recasts</w:t>
      </w:r>
      <w:r w:rsidR="00FC537B" w:rsidRPr="007660EC">
        <w:rPr>
          <w:rStyle w:val="StyleUnderline"/>
          <w:rFonts w:ascii="Georgia" w:hAnsi="Georgia"/>
        </w:rPr>
        <w:t xml:space="preserve"> </w:t>
      </w:r>
      <w:r w:rsidRPr="007660EC">
        <w:rPr>
          <w:rStyle w:val="Emphasis"/>
          <w:rFonts w:ascii="Georgia" w:hAnsi="Georgia"/>
        </w:rPr>
        <w:t>despair as possibility, struggle as triumph, and lack as propinquity.</w:t>
      </w:r>
      <w:r w:rsidRPr="007660EC">
        <w:rPr>
          <w:rFonts w:ascii="Georgia" w:hAnsi="Georgia"/>
          <w:sz w:val="16"/>
        </w:rPr>
        <w:t xml:space="preserve"> This impossible</w:t>
      </w:r>
      <w:r w:rsidR="00FC537B" w:rsidRPr="007660EC">
        <w:rPr>
          <w:rFonts w:ascii="Georgia" w:hAnsi="Georgia"/>
          <w:sz w:val="16"/>
        </w:rPr>
        <w:t xml:space="preserve"> </w:t>
      </w:r>
      <w:r w:rsidRPr="007660EC">
        <w:rPr>
          <w:rFonts w:ascii="Georgia" w:hAnsi="Georgia"/>
          <w:sz w:val="16"/>
        </w:rPr>
        <w:t>object is not tethered to real history, so it is unassailable and irrefutable because it is</w:t>
      </w:r>
      <w:r w:rsidR="00FC537B" w:rsidRPr="007660EC">
        <w:rPr>
          <w:rFonts w:ascii="Georgia" w:hAnsi="Georgia"/>
          <w:sz w:val="16"/>
        </w:rPr>
        <w:t xml:space="preserve"> </w:t>
      </w:r>
      <w:r w:rsidRPr="007660EC">
        <w:rPr>
          <w:rFonts w:ascii="Georgia" w:hAnsi="Georgia"/>
          <w:sz w:val="16"/>
        </w:rPr>
        <w:t>the object of political fantasy.</w:t>
      </w:r>
      <w:r w:rsidR="00FC537B" w:rsidRPr="007660EC">
        <w:rPr>
          <w:rFonts w:ascii="Georgia" w:hAnsi="Georgia"/>
          <w:sz w:val="16"/>
        </w:rPr>
        <w:t xml:space="preserve"> </w:t>
      </w:r>
      <w:r w:rsidRPr="007660EC">
        <w:rPr>
          <w:rStyle w:val="StyleUnderline"/>
          <w:rFonts w:ascii="Georgia" w:hAnsi="Georgia"/>
        </w:rPr>
        <w:t>The politics of hope</w:t>
      </w:r>
      <w:r w:rsidRPr="007660EC">
        <w:rPr>
          <w:rFonts w:ascii="Georgia" w:hAnsi="Georgia"/>
          <w:sz w:val="16"/>
        </w:rPr>
        <w:t xml:space="preserve">, then, </w:t>
      </w:r>
      <w:r w:rsidRPr="007660EC">
        <w:rPr>
          <w:rStyle w:val="StyleUnderline"/>
          <w:rFonts w:ascii="Georgia" w:hAnsi="Georgia"/>
        </w:rPr>
        <w:t>constitutes</w:t>
      </w:r>
      <w:r w:rsidRPr="007660EC">
        <w:rPr>
          <w:rFonts w:ascii="Georgia" w:hAnsi="Georgia"/>
          <w:sz w:val="16"/>
        </w:rPr>
        <w:t xml:space="preserve"> what Lauren Berlant would call </w:t>
      </w:r>
      <w:r w:rsidRPr="007660EC">
        <w:rPr>
          <w:rStyle w:val="StyleUnderline"/>
          <w:rFonts w:ascii="Georgia" w:hAnsi="Georgia"/>
        </w:rPr>
        <w:t>“cruel</w:t>
      </w:r>
      <w:r w:rsidR="00FC537B" w:rsidRPr="007660EC">
        <w:rPr>
          <w:rStyle w:val="StyleUnderline"/>
          <w:rFonts w:ascii="Georgia" w:hAnsi="Georgia"/>
        </w:rPr>
        <w:t xml:space="preserve"> </w:t>
      </w:r>
      <w:r w:rsidRPr="007660EC">
        <w:rPr>
          <w:rStyle w:val="StyleUnderline"/>
          <w:rFonts w:ascii="Georgia" w:hAnsi="Georgia"/>
        </w:rPr>
        <w:t xml:space="preserve">optimism” </w:t>
      </w:r>
      <w:r w:rsidRPr="007660EC">
        <w:rPr>
          <w:rFonts w:ascii="Georgia" w:hAnsi="Georgia"/>
          <w:sz w:val="16"/>
        </w:rPr>
        <w:t xml:space="preserve">for blacks. (Berlant, 2011) </w:t>
      </w:r>
      <w:r w:rsidRPr="007660EC">
        <w:rPr>
          <w:rStyle w:val="StyleUnderline"/>
          <w:rFonts w:ascii="Georgia" w:hAnsi="Georgia"/>
        </w:rPr>
        <w:t xml:space="preserve">It bundles </w:t>
      </w:r>
      <w:r w:rsidRPr="007660EC">
        <w:rPr>
          <w:rFonts w:ascii="Georgia" w:hAnsi="Georgia"/>
          <w:sz w:val="16"/>
        </w:rPr>
        <w:t xml:space="preserve">certain </w:t>
      </w:r>
      <w:r w:rsidRPr="007660EC">
        <w:rPr>
          <w:rStyle w:val="Emphasis"/>
          <w:rFonts w:ascii="Georgia" w:hAnsi="Georgia"/>
        </w:rPr>
        <w:t>promises about redress,</w:t>
      </w:r>
      <w:r w:rsidR="00FC537B" w:rsidRPr="007660EC">
        <w:rPr>
          <w:rStyle w:val="Emphasis"/>
          <w:rFonts w:ascii="Georgia" w:hAnsi="Georgia"/>
        </w:rPr>
        <w:t xml:space="preserve"> </w:t>
      </w:r>
      <w:r w:rsidRPr="007660EC">
        <w:rPr>
          <w:rStyle w:val="Emphasis"/>
          <w:rFonts w:ascii="Georgia" w:hAnsi="Georgia"/>
        </w:rPr>
        <w:t>equality, freedom, justice, and progress</w:t>
      </w:r>
      <w:r w:rsidRPr="007660EC">
        <w:rPr>
          <w:rFonts w:ascii="Georgia" w:hAnsi="Georgia"/>
          <w:sz w:val="16"/>
        </w:rPr>
        <w:t xml:space="preserve"> </w:t>
      </w:r>
      <w:r w:rsidRPr="007660EC">
        <w:rPr>
          <w:rStyle w:val="StyleUnderline"/>
          <w:rFonts w:ascii="Georgia" w:hAnsi="Georgia"/>
        </w:rPr>
        <w:t>into a political object that always lies beyond</w:t>
      </w:r>
      <w:r w:rsidR="00FC537B" w:rsidRPr="007660EC">
        <w:rPr>
          <w:rStyle w:val="StyleUnderline"/>
          <w:rFonts w:ascii="Georgia" w:hAnsi="Georgia"/>
        </w:rPr>
        <w:t xml:space="preserve"> </w:t>
      </w:r>
      <w:r w:rsidRPr="007660EC">
        <w:rPr>
          <w:rStyle w:val="StyleUnderline"/>
          <w:rFonts w:ascii="Georgia" w:hAnsi="Georgia"/>
        </w:rPr>
        <w:t>reach. The objective</w:t>
      </w:r>
      <w:r w:rsidRPr="007660EC">
        <w:rPr>
          <w:rFonts w:ascii="Georgia" w:hAnsi="Georgia"/>
          <w:sz w:val="16"/>
        </w:rPr>
        <w:t xml:space="preserve"> of the Political is </w:t>
      </w:r>
      <w:r w:rsidRPr="007660EC">
        <w:rPr>
          <w:rStyle w:val="StyleUnderline"/>
          <w:rFonts w:ascii="Georgia" w:hAnsi="Georgia"/>
        </w:rPr>
        <w:t>to keep blacks in a relation to this political</w:t>
      </w:r>
      <w:r w:rsidR="00FC537B" w:rsidRPr="007660EC">
        <w:rPr>
          <w:rFonts w:ascii="Georgia" w:hAnsi="Georgia"/>
          <w:sz w:val="16"/>
        </w:rPr>
        <w:t xml:space="preserve"> </w:t>
      </w:r>
      <w:r w:rsidRPr="007660EC">
        <w:rPr>
          <w:rFonts w:ascii="Georgia" w:hAnsi="Georgia"/>
          <w:sz w:val="16"/>
        </w:rPr>
        <w:t xml:space="preserve">object—in an unending pursuit of it. </w:t>
      </w:r>
      <w:r w:rsidRPr="007660EC">
        <w:rPr>
          <w:rStyle w:val="StyleUnderline"/>
          <w:rFonts w:ascii="Georgia" w:hAnsi="Georgia"/>
        </w:rPr>
        <w:t>This pursuit</w:t>
      </w:r>
      <w:r w:rsidRPr="007660EC">
        <w:rPr>
          <w:rFonts w:ascii="Georgia" w:hAnsi="Georgia"/>
          <w:sz w:val="16"/>
        </w:rPr>
        <w:t xml:space="preserve">, however, is </w:t>
      </w:r>
      <w:r w:rsidRPr="007660EC">
        <w:rPr>
          <w:rStyle w:val="StyleUnderline"/>
          <w:rFonts w:ascii="Georgia" w:hAnsi="Georgia"/>
        </w:rPr>
        <w:t>detrimental because it</w:t>
      </w:r>
      <w:r w:rsidR="00FC537B" w:rsidRPr="007660EC">
        <w:rPr>
          <w:rStyle w:val="StyleUnderline"/>
          <w:rFonts w:ascii="Georgia" w:hAnsi="Georgia"/>
        </w:rPr>
        <w:t xml:space="preserve"> </w:t>
      </w:r>
      <w:r w:rsidRPr="007660EC">
        <w:rPr>
          <w:rStyle w:val="StyleUnderline"/>
          <w:rFonts w:ascii="Georgia" w:hAnsi="Georgia"/>
        </w:rPr>
        <w:t>strengthens the very anti-black system that would pulverize black being.</w:t>
      </w:r>
      <w:r w:rsidRPr="007660EC">
        <w:rPr>
          <w:rFonts w:ascii="Georgia" w:hAnsi="Georgia"/>
          <w:sz w:val="16"/>
        </w:rPr>
        <w:t xml:space="preserve"> The pursuit</w:t>
      </w:r>
      <w:r w:rsidR="00FC537B" w:rsidRPr="007660EC">
        <w:rPr>
          <w:rFonts w:ascii="Georgia" w:hAnsi="Georgia"/>
          <w:sz w:val="16"/>
        </w:rPr>
        <w:t xml:space="preserve"> </w:t>
      </w:r>
      <w:r w:rsidRPr="007660EC">
        <w:rPr>
          <w:rFonts w:ascii="Georgia" w:hAnsi="Georgia"/>
          <w:sz w:val="16"/>
        </w:rPr>
        <w:t>of the object certainly has an “ irrational” aspect to it to it, as Farred details, but it</w:t>
      </w:r>
      <w:r w:rsidR="00FC537B" w:rsidRPr="007660EC">
        <w:rPr>
          <w:rFonts w:ascii="Georgia" w:hAnsi="Georgia"/>
          <w:sz w:val="16"/>
        </w:rPr>
        <w:t xml:space="preserve"> </w:t>
      </w:r>
      <w:r w:rsidRPr="007660EC">
        <w:rPr>
          <w:rFonts w:ascii="Georgia" w:hAnsi="Georgia"/>
          <w:sz w:val="16"/>
        </w:rPr>
        <w:t>is not mere means without expectation, instead, it is a means that undermines the</w:t>
      </w:r>
      <w:r w:rsidR="00FC537B" w:rsidRPr="007660EC">
        <w:rPr>
          <w:rFonts w:ascii="Georgia" w:hAnsi="Georgia"/>
          <w:sz w:val="16"/>
        </w:rPr>
        <w:t xml:space="preserve"> </w:t>
      </w:r>
      <w:r w:rsidRPr="007660EC">
        <w:rPr>
          <w:rFonts w:ascii="Georgia" w:hAnsi="Georgia"/>
          <w:sz w:val="16"/>
        </w:rPr>
        <w:t xml:space="preserve">attainment of the impossible object desired. In other words, the </w:t>
      </w:r>
      <w:r w:rsidRPr="007660EC">
        <w:rPr>
          <w:rStyle w:val="StyleUnderline"/>
          <w:rFonts w:ascii="Georgia" w:hAnsi="Georgia"/>
        </w:rPr>
        <w:t>pursuit marks a</w:t>
      </w:r>
      <w:r w:rsidR="00FC537B" w:rsidRPr="007660EC">
        <w:rPr>
          <w:rStyle w:val="StyleUnderline"/>
          <w:rFonts w:ascii="Georgia" w:hAnsi="Georgia"/>
        </w:rPr>
        <w:t xml:space="preserve"> </w:t>
      </w:r>
      <w:r w:rsidRPr="007660EC">
        <w:rPr>
          <w:rStyle w:val="StyleUnderline"/>
          <w:rFonts w:ascii="Georgia" w:hAnsi="Georgia"/>
        </w:rPr>
        <w:t xml:space="preserve">cruel attachment to the means of subjugation </w:t>
      </w:r>
      <w:r w:rsidRPr="007660EC">
        <w:rPr>
          <w:rFonts w:ascii="Georgia" w:hAnsi="Georgia"/>
          <w:sz w:val="16"/>
        </w:rPr>
        <w:t>and the continued widening of the gap</w:t>
      </w:r>
      <w:r w:rsidR="00FC537B" w:rsidRPr="007660EC">
        <w:rPr>
          <w:rFonts w:ascii="Georgia" w:hAnsi="Georgia"/>
          <w:sz w:val="16"/>
        </w:rPr>
        <w:t xml:space="preserve"> </w:t>
      </w:r>
      <w:r w:rsidRPr="007660EC">
        <w:rPr>
          <w:rFonts w:ascii="Georgia" w:hAnsi="Georgia"/>
          <w:sz w:val="16"/>
        </w:rPr>
        <w:t>between historical reality and fantastical ideal.</w:t>
      </w:r>
      <w:r w:rsidR="00FC537B" w:rsidRPr="007660EC">
        <w:rPr>
          <w:rFonts w:ascii="Georgia" w:hAnsi="Georgia"/>
          <w:sz w:val="16"/>
        </w:rPr>
        <w:t xml:space="preserve"> </w:t>
      </w:r>
      <w:r w:rsidRPr="007660EC">
        <w:rPr>
          <w:rFonts w:ascii="Georgia" w:hAnsi="Georgia"/>
          <w:sz w:val="16"/>
        </w:rPr>
        <w:t>Black Nihilism is a “demythifying” practice, in the Nietzschean vein, that uncovers</w:t>
      </w:r>
      <w:r w:rsidR="00FC537B" w:rsidRPr="007660EC">
        <w:rPr>
          <w:rFonts w:ascii="Georgia" w:hAnsi="Georgia"/>
          <w:sz w:val="16"/>
        </w:rPr>
        <w:t xml:space="preserve"> </w:t>
      </w:r>
      <w:r w:rsidRPr="007660EC">
        <w:rPr>
          <w:rFonts w:ascii="Georgia" w:hAnsi="Georgia"/>
          <w:sz w:val="16"/>
        </w:rPr>
        <w:t>the subjugating strategies of political hope and de-idealizes its fantastical object.</w:t>
      </w:r>
      <w:r w:rsidR="00FC537B" w:rsidRPr="007660EC">
        <w:rPr>
          <w:rFonts w:ascii="Georgia" w:hAnsi="Georgia"/>
          <w:sz w:val="16"/>
        </w:rPr>
        <w:t xml:space="preserve"> </w:t>
      </w:r>
      <w:r w:rsidRPr="007660EC">
        <w:rPr>
          <w:rFonts w:ascii="Georgia" w:hAnsi="Georgia"/>
          <w:sz w:val="16"/>
        </w:rPr>
        <w:t xml:space="preserve">Once we denude </w:t>
      </w:r>
      <w:r w:rsidRPr="007660EC">
        <w:rPr>
          <w:rStyle w:val="StyleUnderline"/>
          <w:rFonts w:ascii="Georgia" w:hAnsi="Georgia"/>
        </w:rPr>
        <w:t>political hope</w:t>
      </w:r>
      <w:r w:rsidRPr="007660EC">
        <w:rPr>
          <w:rFonts w:ascii="Georgia" w:hAnsi="Georgia"/>
          <w:sz w:val="16"/>
        </w:rPr>
        <w:t xml:space="preserve"> of its axiological and ethical veneer, we see that</w:t>
      </w:r>
      <w:r w:rsidR="00FC537B" w:rsidRPr="007660EC">
        <w:rPr>
          <w:rFonts w:ascii="Georgia" w:hAnsi="Georgia"/>
          <w:sz w:val="16"/>
        </w:rPr>
        <w:t xml:space="preserve"> </w:t>
      </w:r>
      <w:r w:rsidRPr="007660EC">
        <w:rPr>
          <w:rFonts w:ascii="Georgia" w:hAnsi="Georgia"/>
          <w:sz w:val="16"/>
        </w:rPr>
        <w:t xml:space="preserve">it </w:t>
      </w:r>
      <w:r w:rsidRPr="007660EC">
        <w:rPr>
          <w:rStyle w:val="StyleUnderline"/>
          <w:rFonts w:ascii="Georgia" w:hAnsi="Georgia"/>
        </w:rPr>
        <w:t>operates through</w:t>
      </w:r>
      <w:r w:rsidRPr="007660EC">
        <w:rPr>
          <w:rFonts w:ascii="Georgia" w:hAnsi="Georgia"/>
          <w:sz w:val="16"/>
        </w:rPr>
        <w:t xml:space="preserve"> certain strategies: </w:t>
      </w:r>
      <w:r w:rsidRPr="007660EC">
        <w:rPr>
          <w:rStyle w:val="StyleUnderline"/>
          <w:rFonts w:ascii="Georgia" w:hAnsi="Georgia"/>
        </w:rPr>
        <w:t>1) positing itself as the only alternative to</w:t>
      </w:r>
      <w:r w:rsidR="00FC537B" w:rsidRPr="007660EC">
        <w:rPr>
          <w:rStyle w:val="StyleUnderline"/>
          <w:rFonts w:ascii="Georgia" w:hAnsi="Georgia"/>
        </w:rPr>
        <w:t xml:space="preserve"> </w:t>
      </w:r>
      <w:r w:rsidRPr="007660EC">
        <w:rPr>
          <w:rStyle w:val="StyleUnderline"/>
          <w:rFonts w:ascii="Georgia" w:hAnsi="Georgia"/>
        </w:rPr>
        <w:t>the problem of anti-blackness 2) shielding this alternative from rigorous historical/</w:t>
      </w:r>
      <w:r w:rsidR="00FC537B" w:rsidRPr="007660EC">
        <w:rPr>
          <w:rStyle w:val="StyleUnderline"/>
          <w:rFonts w:ascii="Georgia" w:hAnsi="Georgia"/>
        </w:rPr>
        <w:t xml:space="preserve"> </w:t>
      </w:r>
      <w:r w:rsidRPr="007660EC">
        <w:rPr>
          <w:rFonts w:ascii="Georgia" w:hAnsi="Georgia"/>
          <w:sz w:val="16"/>
        </w:rPr>
        <w:t xml:space="preserve">philosophical </w:t>
      </w:r>
      <w:r w:rsidRPr="007660EC">
        <w:rPr>
          <w:rStyle w:val="StyleUnderline"/>
          <w:rFonts w:ascii="Georgia" w:hAnsi="Georgia"/>
        </w:rPr>
        <w:t>critique by placing it in an unknown future 3) delimiting the field of</w:t>
      </w:r>
      <w:r w:rsidR="00FC537B" w:rsidRPr="007660EC">
        <w:rPr>
          <w:rStyle w:val="StyleUnderline"/>
          <w:rFonts w:ascii="Georgia" w:hAnsi="Georgia"/>
        </w:rPr>
        <w:t xml:space="preserve"> </w:t>
      </w:r>
      <w:r w:rsidRPr="007660EC">
        <w:rPr>
          <w:rStyle w:val="StyleUnderline"/>
          <w:rFonts w:ascii="Georgia" w:hAnsi="Georgia"/>
        </w:rPr>
        <w:t xml:space="preserve">action to include only activity </w:t>
      </w:r>
      <w:r w:rsidRPr="007660EC">
        <w:rPr>
          <w:rFonts w:ascii="Georgia" w:hAnsi="Georgia"/>
          <w:sz w:val="16"/>
        </w:rPr>
        <w:t xml:space="preserve">recognized and </w:t>
      </w:r>
      <w:r w:rsidRPr="007660EC">
        <w:rPr>
          <w:rStyle w:val="StyleUnderline"/>
          <w:rFonts w:ascii="Georgia" w:hAnsi="Georgia"/>
        </w:rPr>
        <w:t>legitimated by the Political, and 4)</w:t>
      </w:r>
      <w:r w:rsidR="00FC537B" w:rsidRPr="007660EC">
        <w:rPr>
          <w:rStyle w:val="StyleUnderline"/>
          <w:rFonts w:ascii="Georgia" w:hAnsi="Georgia"/>
        </w:rPr>
        <w:t xml:space="preserve"> </w:t>
      </w:r>
      <w:r w:rsidRPr="007660EC">
        <w:rPr>
          <w:rStyle w:val="StyleUnderline"/>
          <w:rFonts w:ascii="Georgia" w:hAnsi="Georgia"/>
        </w:rPr>
        <w:t>demonizing critiques or different philosophical perspectives.</w:t>
      </w:r>
      <w:r w:rsidR="00FC537B" w:rsidRPr="007660EC">
        <w:rPr>
          <w:rStyle w:val="StyleUnderline"/>
          <w:rFonts w:ascii="Georgia" w:hAnsi="Georgia"/>
        </w:rPr>
        <w:t xml:space="preserve"> </w:t>
      </w:r>
      <w:r w:rsidRPr="007660EC">
        <w:rPr>
          <w:rFonts w:ascii="Georgia" w:hAnsi="Georgia"/>
          <w:sz w:val="16"/>
        </w:rPr>
        <w:t>The politics of hope masks a particular cruelty under the auspices of “happiness”</w:t>
      </w:r>
      <w:r w:rsidR="00FC537B" w:rsidRPr="007660EC">
        <w:rPr>
          <w:rFonts w:ascii="Georgia" w:hAnsi="Georgia"/>
          <w:sz w:val="16"/>
        </w:rPr>
        <w:t xml:space="preserve"> </w:t>
      </w:r>
      <w:r w:rsidRPr="007660EC">
        <w:rPr>
          <w:rFonts w:ascii="Georgia" w:hAnsi="Georgia"/>
          <w:sz w:val="16"/>
        </w:rPr>
        <w:t>and “life .” It terrifies with the dread of “no alternative.” “Life” itself needs the security</w:t>
      </w:r>
      <w:r w:rsidR="00FC537B" w:rsidRPr="007660EC">
        <w:rPr>
          <w:rFonts w:ascii="Georgia" w:hAnsi="Georgia"/>
          <w:sz w:val="16"/>
        </w:rPr>
        <w:t xml:space="preserve"> </w:t>
      </w:r>
      <w:r w:rsidRPr="007660EC">
        <w:rPr>
          <w:rFonts w:ascii="Georgia" w:hAnsi="Georgia"/>
          <w:sz w:val="16"/>
        </w:rPr>
        <w:t>of the alternative, and, through this logic, life becomes untenable without it.</w:t>
      </w:r>
      <w:r w:rsidR="00FC537B" w:rsidRPr="007660EC">
        <w:rPr>
          <w:rFonts w:ascii="Georgia" w:hAnsi="Georgia"/>
          <w:sz w:val="16"/>
        </w:rPr>
        <w:t xml:space="preserve"> </w:t>
      </w:r>
      <w:r w:rsidRPr="007660EC">
        <w:rPr>
          <w:rFonts w:ascii="Georgia" w:hAnsi="Georgia"/>
          <w:sz w:val="16"/>
        </w:rPr>
        <w:t>Political hope promises to provide this alternative—a discursive and political organization</w:t>
      </w:r>
      <w:r w:rsidR="00FC537B" w:rsidRPr="007660EC">
        <w:rPr>
          <w:rFonts w:ascii="Georgia" w:hAnsi="Georgia"/>
          <w:sz w:val="16"/>
        </w:rPr>
        <w:t xml:space="preserve"> </w:t>
      </w:r>
      <w:r w:rsidRPr="007660EC">
        <w:rPr>
          <w:rFonts w:ascii="Georgia" w:hAnsi="Georgia"/>
          <w:sz w:val="16"/>
        </w:rPr>
        <w:t xml:space="preserve">beyond extant structures of violence and destruction. </w:t>
      </w:r>
      <w:r w:rsidRPr="007660EC">
        <w:rPr>
          <w:rStyle w:val="Emphasis"/>
          <w:rFonts w:ascii="Georgia" w:hAnsi="Georgia"/>
        </w:rPr>
        <w:t>The construction of the</w:t>
      </w:r>
      <w:r w:rsidR="00FC537B" w:rsidRPr="007660EC">
        <w:rPr>
          <w:rStyle w:val="Emphasis"/>
          <w:rFonts w:ascii="Georgia" w:hAnsi="Georgia"/>
        </w:rPr>
        <w:t xml:space="preserve"> </w:t>
      </w:r>
      <w:r w:rsidRPr="007660EC">
        <w:rPr>
          <w:rStyle w:val="Emphasis"/>
          <w:rFonts w:ascii="Georgia" w:hAnsi="Georgia"/>
        </w:rPr>
        <w:t>binary “altemative/no-altemative” ensures the hegemony and dominance of political</w:t>
      </w:r>
      <w:r w:rsidR="00FC537B" w:rsidRPr="007660EC">
        <w:rPr>
          <w:rStyle w:val="Emphasis"/>
          <w:rFonts w:ascii="Georgia" w:hAnsi="Georgia"/>
        </w:rPr>
        <w:t xml:space="preserve"> </w:t>
      </w:r>
      <w:r w:rsidRPr="007660EC">
        <w:rPr>
          <w:rStyle w:val="Emphasis"/>
          <w:rFonts w:ascii="Georgia" w:hAnsi="Georgia"/>
        </w:rPr>
        <w:t>hope within the onto-existential horizon.</w:t>
      </w:r>
      <w:r w:rsidRPr="007660EC">
        <w:rPr>
          <w:rFonts w:ascii="Georgia" w:hAnsi="Georgia"/>
          <w:sz w:val="16"/>
        </w:rPr>
        <w:t xml:space="preserve"> The terror of the “no alternative”—the</w:t>
      </w:r>
      <w:r w:rsidR="00FC537B" w:rsidRPr="007660EC">
        <w:rPr>
          <w:rFonts w:ascii="Georgia" w:hAnsi="Georgia"/>
          <w:sz w:val="16"/>
        </w:rPr>
        <w:t xml:space="preserve"> </w:t>
      </w:r>
      <w:r w:rsidRPr="007660EC">
        <w:rPr>
          <w:rFonts w:ascii="Georgia" w:hAnsi="Georgia"/>
          <w:sz w:val="16"/>
        </w:rPr>
        <w:t>ultimate space of decay, suffering, and death—depends on two additional binaries:</w:t>
      </w:r>
      <w:r w:rsidR="00FC537B" w:rsidRPr="007660EC">
        <w:rPr>
          <w:rFonts w:ascii="Georgia" w:hAnsi="Georgia"/>
          <w:sz w:val="16"/>
        </w:rPr>
        <w:t xml:space="preserve"> </w:t>
      </w:r>
      <w:r w:rsidRPr="007660EC">
        <w:rPr>
          <w:rFonts w:ascii="Georgia" w:hAnsi="Georgia"/>
          <w:sz w:val="16"/>
        </w:rPr>
        <w:t xml:space="preserve">“problem/solution” and “action/inaction.” </w:t>
      </w:r>
      <w:r w:rsidRPr="007660EC">
        <w:rPr>
          <w:rStyle w:val="StyleUnderline"/>
          <w:rFonts w:ascii="Georgia" w:hAnsi="Georgia"/>
        </w:rPr>
        <w:t>According to</w:t>
      </w:r>
      <w:r w:rsidRPr="007660EC">
        <w:rPr>
          <w:rFonts w:ascii="Georgia" w:hAnsi="Georgia"/>
          <w:sz w:val="16"/>
        </w:rPr>
        <w:t xml:space="preserve"> this </w:t>
      </w:r>
      <w:r w:rsidRPr="007660EC">
        <w:rPr>
          <w:rStyle w:val="StyleUnderline"/>
          <w:rFonts w:ascii="Georgia" w:hAnsi="Georgia"/>
        </w:rPr>
        <w:t>politics, all problems</w:t>
      </w:r>
      <w:r w:rsidR="00FC537B" w:rsidRPr="007660EC">
        <w:rPr>
          <w:rStyle w:val="StyleUnderline"/>
          <w:rFonts w:ascii="Georgia" w:hAnsi="Georgia"/>
        </w:rPr>
        <w:t xml:space="preserve"> </w:t>
      </w:r>
      <w:r w:rsidRPr="007660EC">
        <w:rPr>
          <w:rStyle w:val="StyleUnderline"/>
          <w:rFonts w:ascii="Georgia" w:hAnsi="Georgia"/>
        </w:rPr>
        <w:t>have solutions, and hope provides the accessibility</w:t>
      </w:r>
      <w:r w:rsidRPr="007660EC">
        <w:rPr>
          <w:rFonts w:ascii="Georgia" w:hAnsi="Georgia"/>
          <w:sz w:val="16"/>
        </w:rPr>
        <w:t xml:space="preserve"> and realization </w:t>
      </w:r>
      <w:r w:rsidRPr="007660EC">
        <w:rPr>
          <w:rStyle w:val="StyleUnderline"/>
          <w:rFonts w:ascii="Georgia" w:hAnsi="Georgia"/>
        </w:rPr>
        <w:t>of these solutions</w:t>
      </w:r>
      <w:r w:rsidRPr="007660EC">
        <w:rPr>
          <w:rFonts w:ascii="Georgia" w:hAnsi="Georgia"/>
          <w:sz w:val="16"/>
        </w:rPr>
        <w:t>.</w:t>
      </w:r>
      <w:r w:rsidR="00FC537B" w:rsidRPr="007660EC">
        <w:rPr>
          <w:rFonts w:ascii="Georgia" w:hAnsi="Georgia"/>
          <w:sz w:val="16"/>
        </w:rPr>
        <w:t xml:space="preserve"> </w:t>
      </w:r>
      <w:r w:rsidRPr="007660EC">
        <w:rPr>
          <w:rFonts w:ascii="Georgia" w:hAnsi="Georgia"/>
          <w:sz w:val="16"/>
        </w:rPr>
        <w:t>The solution establishes itself as the elimination of “the problem;” the solution, in</w:t>
      </w:r>
      <w:r w:rsidR="00FC537B" w:rsidRPr="007660EC">
        <w:rPr>
          <w:rFonts w:ascii="Georgia" w:hAnsi="Georgia"/>
          <w:sz w:val="16"/>
        </w:rPr>
        <w:t xml:space="preserve"> </w:t>
      </w:r>
      <w:r w:rsidRPr="007660EC">
        <w:rPr>
          <w:rFonts w:ascii="Georgia" w:hAnsi="Georgia"/>
          <w:sz w:val="16"/>
        </w:rPr>
        <w:t>fact, transcends the problem and realizes Hegel’s aufheben in its constant attempt</w:t>
      </w:r>
      <w:r w:rsidR="00FC537B" w:rsidRPr="007660EC">
        <w:rPr>
          <w:rFonts w:ascii="Georgia" w:hAnsi="Georgia"/>
          <w:sz w:val="16"/>
        </w:rPr>
        <w:t xml:space="preserve"> </w:t>
      </w:r>
      <w:r w:rsidRPr="007660EC">
        <w:rPr>
          <w:rFonts w:ascii="Georgia" w:hAnsi="Georgia"/>
          <w:sz w:val="16"/>
        </w:rPr>
        <w:t>to sublate the dirtiness of the” problem” with the pristine being of the solution. No</w:t>
      </w:r>
      <w:r w:rsidR="00FC537B" w:rsidRPr="007660EC">
        <w:rPr>
          <w:rFonts w:ascii="Georgia" w:hAnsi="Georgia"/>
          <w:sz w:val="16"/>
        </w:rPr>
        <w:t xml:space="preserve"> </w:t>
      </w:r>
      <w:r w:rsidRPr="007660EC">
        <w:rPr>
          <w:rFonts w:ascii="Georgia" w:hAnsi="Georgia"/>
          <w:sz w:val="16"/>
        </w:rPr>
        <w:t>problem is outside the reach of hope’s solution— every problem is connected to the</w:t>
      </w:r>
      <w:r w:rsidR="00FC537B" w:rsidRPr="007660EC">
        <w:rPr>
          <w:rFonts w:ascii="Georgia" w:hAnsi="Georgia"/>
          <w:sz w:val="16"/>
        </w:rPr>
        <w:t xml:space="preserve"> </w:t>
      </w:r>
      <w:r w:rsidRPr="007660EC">
        <w:rPr>
          <w:rFonts w:ascii="Georgia" w:hAnsi="Georgia"/>
          <w:sz w:val="16"/>
        </w:rPr>
        <w:t xml:space="preserve">kernel of its own eradication. </w:t>
      </w:r>
      <w:r w:rsidRPr="007660EC">
        <w:rPr>
          <w:rStyle w:val="StyleUnderline"/>
          <w:rFonts w:ascii="Georgia" w:hAnsi="Georgia"/>
        </w:rPr>
        <w:t>The politics of hope must actively refuse the possibility</w:t>
      </w:r>
      <w:r w:rsidR="00FC537B" w:rsidRPr="007660EC">
        <w:rPr>
          <w:rStyle w:val="StyleUnderline"/>
          <w:rFonts w:ascii="Georgia" w:hAnsi="Georgia"/>
        </w:rPr>
        <w:t xml:space="preserve"> </w:t>
      </w:r>
      <w:r w:rsidRPr="007660EC">
        <w:rPr>
          <w:rStyle w:val="StyleUnderline"/>
          <w:rFonts w:ascii="Georgia" w:hAnsi="Georgia"/>
        </w:rPr>
        <w:t xml:space="preserve">that the “solution” is, in fact, </w:t>
      </w:r>
      <w:r w:rsidRPr="007660EC">
        <w:rPr>
          <w:rStyle w:val="Emphasis"/>
          <w:rFonts w:ascii="Georgia" w:hAnsi="Georgia"/>
        </w:rPr>
        <w:t>another problem in disguised form</w:t>
      </w:r>
      <w:r w:rsidRPr="007660EC">
        <w:rPr>
          <w:rFonts w:ascii="Georgia" w:hAnsi="Georgia"/>
          <w:sz w:val="16"/>
        </w:rPr>
        <w:t xml:space="preserve">; </w:t>
      </w:r>
      <w:r w:rsidRPr="007660EC">
        <w:rPr>
          <w:rStyle w:val="StyleUnderline"/>
          <w:rFonts w:ascii="Georgia" w:hAnsi="Georgia"/>
        </w:rPr>
        <w:t>the idea of a</w:t>
      </w:r>
      <w:r w:rsidR="00FC537B" w:rsidRPr="007660EC">
        <w:rPr>
          <w:rStyle w:val="StyleUnderline"/>
          <w:rFonts w:ascii="Georgia" w:hAnsi="Georgia"/>
        </w:rPr>
        <w:t xml:space="preserve"> </w:t>
      </w:r>
      <w:r w:rsidRPr="007660EC">
        <w:rPr>
          <w:rStyle w:val="StyleUnderline"/>
          <w:rFonts w:ascii="Georgia" w:hAnsi="Georgia"/>
        </w:rPr>
        <w:t>“solution” is nothing more than the repetition and disavowal of the problem itself.</w:t>
      </w:r>
      <w:r w:rsidR="00FC537B" w:rsidRPr="007660EC">
        <w:rPr>
          <w:rStyle w:val="StyleUnderline"/>
          <w:rFonts w:ascii="Georgia" w:hAnsi="Georgia"/>
        </w:rPr>
        <w:t xml:space="preserve"> </w:t>
      </w:r>
      <w:r w:rsidRPr="007660EC">
        <w:rPr>
          <w:rFonts w:ascii="Georgia" w:hAnsi="Georgia"/>
          <w:sz w:val="16"/>
        </w:rPr>
        <w:t>The solution relies on what we might call the “trick of time” to fortify itself</w:t>
      </w:r>
      <w:r w:rsidR="00FC537B" w:rsidRPr="007660EC">
        <w:rPr>
          <w:rFonts w:ascii="Georgia" w:hAnsi="Georgia"/>
          <w:sz w:val="16"/>
        </w:rPr>
        <w:t xml:space="preserve"> </w:t>
      </w:r>
      <w:r w:rsidRPr="007660EC">
        <w:rPr>
          <w:rFonts w:ascii="Georgia" w:hAnsi="Georgia"/>
          <w:sz w:val="16"/>
        </w:rPr>
        <w:t xml:space="preserve">from the deconstruction of its binary. </w:t>
      </w:r>
      <w:r w:rsidRPr="007660EC">
        <w:rPr>
          <w:rStyle w:val="StyleUnderline"/>
          <w:rFonts w:ascii="Georgia" w:hAnsi="Georgia"/>
        </w:rPr>
        <w:t>Because the temporality of hope is a</w:t>
      </w:r>
      <w:r w:rsidRPr="007660EC">
        <w:rPr>
          <w:rFonts w:ascii="Georgia" w:hAnsi="Georgia"/>
          <w:sz w:val="16"/>
        </w:rPr>
        <w:t xml:space="preserve"> time</w:t>
      </w:r>
      <w:r w:rsidR="00FC537B" w:rsidRPr="007660EC">
        <w:rPr>
          <w:rFonts w:ascii="Georgia" w:hAnsi="Georgia"/>
          <w:sz w:val="16"/>
        </w:rPr>
        <w:t xml:space="preserve"> </w:t>
      </w:r>
      <w:r w:rsidRPr="007660EC">
        <w:rPr>
          <w:rStyle w:val="StyleUnderline"/>
          <w:rFonts w:ascii="Georgia" w:hAnsi="Georgia"/>
        </w:rPr>
        <w:t>“not-yet-realized,”</w:t>
      </w:r>
      <w:r w:rsidRPr="007660EC">
        <w:rPr>
          <w:rFonts w:ascii="Georgia" w:hAnsi="Georgia"/>
          <w:sz w:val="16"/>
        </w:rPr>
        <w:t xml:space="preserve"> a </w:t>
      </w:r>
      <w:r w:rsidRPr="007660EC">
        <w:rPr>
          <w:rStyle w:val="StyleUnderline"/>
          <w:rFonts w:ascii="Georgia" w:hAnsi="Georgia"/>
        </w:rPr>
        <w:t>future tense</w:t>
      </w:r>
      <w:r w:rsidRPr="007660EC">
        <w:rPr>
          <w:rFonts w:ascii="Georgia" w:hAnsi="Georgia"/>
          <w:sz w:val="16"/>
        </w:rPr>
        <w:t xml:space="preserve"> unmoored from present-tense justifications and</w:t>
      </w:r>
      <w:r w:rsidR="00FC537B" w:rsidRPr="007660EC">
        <w:rPr>
          <w:rFonts w:ascii="Georgia" w:hAnsi="Georgia"/>
          <w:sz w:val="16"/>
        </w:rPr>
        <w:t xml:space="preserve"> </w:t>
      </w:r>
      <w:r w:rsidRPr="007660EC">
        <w:rPr>
          <w:rFonts w:ascii="Georgia" w:hAnsi="Georgia"/>
          <w:sz w:val="16"/>
        </w:rPr>
        <w:t xml:space="preserve">pragmatist evidence, the </w:t>
      </w:r>
      <w:r w:rsidRPr="007660EC">
        <w:rPr>
          <w:rStyle w:val="StyleUnderline"/>
          <w:rFonts w:ascii="Georgia" w:hAnsi="Georgia"/>
        </w:rPr>
        <w:t>politics</w:t>
      </w:r>
      <w:r w:rsidRPr="007660EC">
        <w:rPr>
          <w:rFonts w:ascii="Georgia" w:hAnsi="Georgia"/>
          <w:sz w:val="16"/>
        </w:rPr>
        <w:t xml:space="preserve"> of hope cleverly </w:t>
      </w:r>
      <w:r w:rsidRPr="007660EC">
        <w:rPr>
          <w:rStyle w:val="Emphasis"/>
          <w:rFonts w:ascii="Georgia" w:hAnsi="Georgia"/>
        </w:rPr>
        <w:t>shields its “solutions” from critiques</w:t>
      </w:r>
      <w:r w:rsidR="00FC537B" w:rsidRPr="007660EC">
        <w:rPr>
          <w:rStyle w:val="Emphasis"/>
          <w:rFonts w:ascii="Georgia" w:hAnsi="Georgia"/>
        </w:rPr>
        <w:t xml:space="preserve"> </w:t>
      </w:r>
      <w:r w:rsidRPr="007660EC">
        <w:rPr>
          <w:rStyle w:val="Emphasis"/>
          <w:rFonts w:ascii="Georgia" w:hAnsi="Georgia"/>
        </w:rPr>
        <w:t>of impossibility</w:t>
      </w:r>
      <w:r w:rsidRPr="007660EC">
        <w:rPr>
          <w:rFonts w:ascii="Georgia" w:hAnsi="Georgia"/>
          <w:sz w:val="16"/>
        </w:rPr>
        <w:t xml:space="preserve"> or repetition. Each insistence that these solutions stand up</w:t>
      </w:r>
      <w:r w:rsidR="00FC537B" w:rsidRPr="007660EC">
        <w:rPr>
          <w:rFonts w:ascii="Georgia" w:hAnsi="Georgia"/>
          <w:sz w:val="16"/>
        </w:rPr>
        <w:t xml:space="preserve"> </w:t>
      </w:r>
      <w:r w:rsidRPr="007660EC">
        <w:rPr>
          <w:rFonts w:ascii="Georgia" w:hAnsi="Georgia"/>
          <w:sz w:val="16"/>
        </w:rPr>
        <w:t>against the lessons of history or the rigors of analysis is met with the rationale that</w:t>
      </w:r>
      <w:r w:rsidR="00FC537B" w:rsidRPr="007660EC">
        <w:rPr>
          <w:rFonts w:ascii="Georgia" w:hAnsi="Georgia"/>
          <w:sz w:val="16"/>
        </w:rPr>
        <w:t xml:space="preserve"> </w:t>
      </w:r>
      <w:r w:rsidRPr="007660EC">
        <w:rPr>
          <w:rFonts w:ascii="Georgia" w:hAnsi="Georgia"/>
          <w:sz w:val="16"/>
        </w:rPr>
        <w:t>these solutions are not subject to history or analysis because they do not reside within</w:t>
      </w:r>
      <w:r w:rsidR="00FC537B" w:rsidRPr="007660EC">
        <w:rPr>
          <w:rFonts w:ascii="Georgia" w:hAnsi="Georgia"/>
          <w:sz w:val="16"/>
        </w:rPr>
        <w:t xml:space="preserve"> </w:t>
      </w:r>
      <w:r w:rsidRPr="007660EC">
        <w:rPr>
          <w:rFonts w:ascii="Georgia" w:hAnsi="Georgia"/>
          <w:sz w:val="16"/>
        </w:rPr>
        <w:t xml:space="preserve">the horizon of the “past” or “present.” Put differently, we </w:t>
      </w:r>
      <w:r w:rsidRPr="007660EC">
        <w:rPr>
          <w:rStyle w:val="StyleUnderline"/>
          <w:rFonts w:ascii="Georgia" w:hAnsi="Georgia"/>
        </w:rPr>
        <w:t>can never ascertain the efficacy</w:t>
      </w:r>
      <w:r w:rsidR="00FC537B" w:rsidRPr="007660EC">
        <w:rPr>
          <w:rStyle w:val="StyleUnderline"/>
          <w:rFonts w:ascii="Georgia" w:hAnsi="Georgia"/>
        </w:rPr>
        <w:t xml:space="preserve"> </w:t>
      </w:r>
      <w:r w:rsidRPr="007660EC">
        <w:rPr>
          <w:rStyle w:val="StyleUnderline"/>
          <w:rFonts w:ascii="Georgia" w:hAnsi="Georgia"/>
        </w:rPr>
        <w:t>of the proposed solutions because they escape the temporality of the moment</w:t>
      </w:r>
      <w:r w:rsidRPr="007660EC">
        <w:rPr>
          <w:rFonts w:ascii="Georgia" w:hAnsi="Georgia"/>
          <w:sz w:val="16"/>
        </w:rPr>
        <w:t>,</w:t>
      </w:r>
      <w:r w:rsidR="00FC537B" w:rsidRPr="007660EC">
        <w:rPr>
          <w:rFonts w:ascii="Georgia" w:hAnsi="Georgia"/>
          <w:sz w:val="16"/>
        </w:rPr>
        <w:t xml:space="preserve"> </w:t>
      </w:r>
      <w:r w:rsidRPr="007660EC">
        <w:rPr>
          <w:rFonts w:ascii="Georgia" w:hAnsi="Georgia"/>
          <w:sz w:val="16"/>
        </w:rPr>
        <w:t>always retreating to a “not-yet” and “could-be” temporality. This “trick” of time offers</w:t>
      </w:r>
      <w:r w:rsidR="00FC537B" w:rsidRPr="007660EC">
        <w:rPr>
          <w:rFonts w:ascii="Georgia" w:hAnsi="Georgia"/>
          <w:sz w:val="16"/>
        </w:rPr>
        <w:t xml:space="preserve"> </w:t>
      </w:r>
      <w:r w:rsidRPr="007660EC">
        <w:rPr>
          <w:rFonts w:ascii="Georgia" w:hAnsi="Georgia"/>
          <w:sz w:val="16"/>
        </w:rPr>
        <w:t>a promise of possibility that can only be realized in an indefinite future, and this</w:t>
      </w:r>
      <w:r w:rsidR="00FC537B" w:rsidRPr="007660EC">
        <w:rPr>
          <w:rFonts w:ascii="Georgia" w:hAnsi="Georgia"/>
          <w:sz w:val="16"/>
        </w:rPr>
        <w:t xml:space="preserve"> </w:t>
      </w:r>
      <w:r w:rsidRPr="007660EC">
        <w:rPr>
          <w:rFonts w:ascii="Georgia" w:hAnsi="Georgia"/>
          <w:sz w:val="16"/>
        </w:rPr>
        <w:t>promise is a bond of uncertainty that can never be redeemed, only imagined. In this</w:t>
      </w:r>
      <w:r w:rsidR="00FC537B" w:rsidRPr="007660EC">
        <w:rPr>
          <w:rFonts w:ascii="Georgia" w:hAnsi="Georgia"/>
          <w:sz w:val="16"/>
        </w:rPr>
        <w:t xml:space="preserve"> </w:t>
      </w:r>
      <w:r w:rsidRPr="007660EC">
        <w:rPr>
          <w:rFonts w:ascii="Georgia" w:hAnsi="Georgia"/>
          <w:sz w:val="16"/>
        </w:rPr>
        <w:lastRenderedPageBreak/>
        <w:t>sense, the politics of hope is an instance of the psychoanalytic notion of desire: its</w:t>
      </w:r>
      <w:r w:rsidR="00FC537B" w:rsidRPr="007660EC">
        <w:rPr>
          <w:rFonts w:ascii="Georgia" w:hAnsi="Georgia"/>
          <w:sz w:val="16"/>
        </w:rPr>
        <w:t xml:space="preserve"> </w:t>
      </w:r>
      <w:r w:rsidRPr="007660EC">
        <w:rPr>
          <w:rFonts w:ascii="Georgia" w:hAnsi="Georgia"/>
          <w:sz w:val="16"/>
        </w:rPr>
        <w:t>sole purpose is to reproduce its very condition of possibility, never to satiate or bring</w:t>
      </w:r>
      <w:r w:rsidR="00FC537B" w:rsidRPr="007660EC">
        <w:rPr>
          <w:rFonts w:ascii="Georgia" w:hAnsi="Georgia"/>
          <w:sz w:val="16"/>
        </w:rPr>
        <w:t xml:space="preserve"> </w:t>
      </w:r>
      <w:r w:rsidRPr="007660EC">
        <w:rPr>
          <w:rFonts w:ascii="Georgia" w:hAnsi="Georgia"/>
          <w:sz w:val="16"/>
        </w:rPr>
        <w:t xml:space="preserve">fulfillment. </w:t>
      </w:r>
    </w:p>
    <w:p w14:paraId="58409A01" w14:textId="3FE10C2B" w:rsidR="00116653" w:rsidRPr="007660EC" w:rsidRDefault="00116653" w:rsidP="00103084">
      <w:pPr>
        <w:pStyle w:val="Heading3"/>
        <w:rPr>
          <w:rFonts w:ascii="Georgia" w:hAnsi="Georgia"/>
        </w:rPr>
      </w:pPr>
      <w:r w:rsidRPr="007660EC">
        <w:rPr>
          <w:rFonts w:ascii="Georgia" w:hAnsi="Georgia"/>
        </w:rPr>
        <w:lastRenderedPageBreak/>
        <w:t>2AC – Representation DA</w:t>
      </w:r>
    </w:p>
    <w:p w14:paraId="4160F3B3" w14:textId="77777777" w:rsidR="00116653" w:rsidRPr="007660EC" w:rsidRDefault="00A3550E" w:rsidP="00A3550E">
      <w:pPr>
        <w:pStyle w:val="Heading4"/>
        <w:rPr>
          <w:rFonts w:ascii="Georgia" w:hAnsi="Georgia"/>
        </w:rPr>
      </w:pPr>
      <w:r w:rsidRPr="007660EC">
        <w:rPr>
          <w:rFonts w:ascii="Georgia" w:hAnsi="Georgia"/>
        </w:rPr>
        <w:t xml:space="preserve">Representation DA – their faith in institutions to resolve anti-black suffering obfuscates how black flesh has been existentially coded within systems of western meaning. From the enlightenment age, whiteness has occurred the label of life and propriety, while blackness signified inferiority and danger [this is similarly applicable to systems of naming the Chinese endorsed]. This produces forms of unintelligible, quotidian violence which eludes institutional recovery. </w:t>
      </w:r>
    </w:p>
    <w:p w14:paraId="3F7203FA" w14:textId="77777777" w:rsidR="00103084" w:rsidRPr="007660EC" w:rsidRDefault="009F4DE9" w:rsidP="00A3550E">
      <w:pPr>
        <w:rPr>
          <w:rFonts w:ascii="Georgia" w:hAnsi="Georgia"/>
        </w:rPr>
      </w:pPr>
      <w:r w:rsidRPr="007660EC">
        <w:rPr>
          <w:rStyle w:val="Style13ptBold"/>
          <w:rFonts w:ascii="Georgia" w:hAnsi="Georgia"/>
          <w:highlight w:val="cyan"/>
        </w:rPr>
        <w:t>Mahendran 07</w:t>
      </w:r>
      <w:r w:rsidRPr="007660EC">
        <w:rPr>
          <w:rFonts w:ascii="Georgia" w:hAnsi="Georgia"/>
        </w:rPr>
        <w:t xml:space="preserve"> (Dilan Mahendran – University of California Berkeley, “The Facticity of Blackness: A Non-Conceptual Approach to the Study of Race and Racism in Fanon’s and Merleau-Ponty’s Phenomenology</w:t>
      </w:r>
      <w:r w:rsidR="00103084" w:rsidRPr="007660EC">
        <w:rPr>
          <w:rFonts w:ascii="Georgia" w:hAnsi="Georgia"/>
        </w:rPr>
        <w:t>”</w:t>
      </w:r>
      <w:r w:rsidRPr="007660EC">
        <w:rPr>
          <w:rFonts w:ascii="Georgia" w:hAnsi="Georgia"/>
        </w:rPr>
        <w:t xml:space="preserve"> – Human Architecture: Journal of the Sociology of Self Knowledge”, </w:t>
      </w:r>
      <w:r w:rsidR="00103084" w:rsidRPr="007660EC">
        <w:rPr>
          <w:rFonts w:ascii="Georgia" w:hAnsi="Georgia"/>
        </w:rPr>
        <w:t xml:space="preserve">6-21-2007, </w:t>
      </w:r>
      <w:hyperlink r:id="rId15" w:history="1">
        <w:r w:rsidRPr="007660EC">
          <w:rPr>
            <w:rStyle w:val="Hyperlink"/>
            <w:rFonts w:ascii="Georgia" w:hAnsi="Georgia"/>
          </w:rPr>
          <w:t>http://scholarworks.umb.edu/cgi/viewcontent.cgi?article=1191&amp;context=humanarchitecture</w:t>
        </w:r>
      </w:hyperlink>
      <w:r w:rsidRPr="007660EC">
        <w:rPr>
          <w:rFonts w:ascii="Georgia" w:hAnsi="Georgia"/>
        </w:rPr>
        <w:t xml:space="preserve"> – ERW)</w:t>
      </w:r>
    </w:p>
    <w:p w14:paraId="140F6185" w14:textId="77777777" w:rsidR="009C59E5" w:rsidRPr="007660EC" w:rsidRDefault="009C59E5" w:rsidP="00A3550E">
      <w:pPr>
        <w:rPr>
          <w:rFonts w:ascii="Georgia" w:hAnsi="Georgia"/>
        </w:rPr>
      </w:pPr>
      <w:r w:rsidRPr="007660EC">
        <w:rPr>
          <w:rFonts w:ascii="Georgia" w:hAnsi="Georgia"/>
        </w:rPr>
        <w:t xml:space="preserve">-Turns TVA and DCM – both arguments assume contingent change. </w:t>
      </w:r>
    </w:p>
    <w:p w14:paraId="2D1CDAAC" w14:textId="77777777" w:rsidR="00495D79" w:rsidRPr="007660EC" w:rsidRDefault="00495D79" w:rsidP="00A3550E">
      <w:pPr>
        <w:rPr>
          <w:rFonts w:ascii="Georgia" w:hAnsi="Georgia"/>
        </w:rPr>
      </w:pPr>
      <w:r w:rsidRPr="007660EC">
        <w:rPr>
          <w:rFonts w:ascii="Georgia" w:hAnsi="Georgia"/>
        </w:rPr>
        <w:t xml:space="preserve">-In world of their interpretation, gratuitous violence is inevitable. </w:t>
      </w:r>
    </w:p>
    <w:p w14:paraId="46FDCA88" w14:textId="77777777" w:rsidR="00116653" w:rsidRPr="007660EC" w:rsidRDefault="00116653" w:rsidP="00116653">
      <w:pPr>
        <w:rPr>
          <w:rFonts w:ascii="Georgia" w:hAnsi="Georgia"/>
          <w:sz w:val="16"/>
        </w:rPr>
      </w:pPr>
      <w:r w:rsidRPr="007660EC">
        <w:rPr>
          <w:rFonts w:ascii="Georgia" w:hAnsi="Georgia"/>
          <w:sz w:val="16"/>
        </w:rPr>
        <w:t xml:space="preserve">This essay is an attempt to flesh out the significance of embodied perception of race in lived experience. What I argue in this essay is the need for a non-conceptual understanding of race, racialization, and racism. The two previous quotes, the first taken from Paul Gilroy’s book Against Race and the second from Frantz Fanon’s Black Skin White Masks, are included to elucidate the marked difference in scholarship in theorizing race today. The third quote from Maurice Merleau-Ponty points to where science would indeed need to go in order to describe the relation between theory and practice, as Lewis R. Gordon1 announces as the space of experience and situation. Gilroy makes an explicit critique of Fanon’s understanding of the process of racialization and declares it no longer relevant. Gilroy understands </w:t>
      </w:r>
      <w:r w:rsidRPr="007660EC">
        <w:rPr>
          <w:rStyle w:val="StyleUnderline"/>
          <w:rFonts w:ascii="Georgia" w:hAnsi="Georgia"/>
        </w:rPr>
        <w:t xml:space="preserve">Fanon’s concept of epidermalization2 of race as being synonymous with skin color as a referent to </w:t>
      </w:r>
      <w:r w:rsidRPr="007660EC">
        <w:rPr>
          <w:rStyle w:val="Emphasis"/>
          <w:rFonts w:ascii="Georgia" w:hAnsi="Georgia"/>
        </w:rPr>
        <w:t xml:space="preserve">the idea or concept </w:t>
      </w:r>
      <w:r w:rsidRPr="007660EC">
        <w:rPr>
          <w:rStyle w:val="StyleUnderline"/>
          <w:rFonts w:ascii="Georgia" w:hAnsi="Georgia"/>
        </w:rPr>
        <w:t>of race.</w:t>
      </w:r>
      <w:r w:rsidRPr="007660EC">
        <w:rPr>
          <w:rFonts w:ascii="Georgia" w:hAnsi="Georgia"/>
          <w:sz w:val="16"/>
        </w:rPr>
        <w:t xml:space="preserve"> </w:t>
      </w:r>
      <w:r w:rsidRPr="007660EC">
        <w:rPr>
          <w:rStyle w:val="StyleUnderline"/>
          <w:rFonts w:ascii="Georgia" w:hAnsi="Georgia"/>
        </w:rPr>
        <w:t xml:space="preserve">In this way one’s skin color designates or refers to a concept or idea and it is in that concept </w:t>
      </w:r>
      <w:r w:rsidRPr="007660EC">
        <w:rPr>
          <w:rStyle w:val="Emphasis"/>
          <w:rFonts w:ascii="Georgia" w:hAnsi="Georgia"/>
        </w:rPr>
        <w:t>which holds the meaning for that skin color.</w:t>
      </w:r>
      <w:r w:rsidRPr="007660EC">
        <w:rPr>
          <w:rStyle w:val="StyleUnderline"/>
          <w:rFonts w:ascii="Georgia" w:hAnsi="Georgia"/>
        </w:rPr>
        <w:t xml:space="preserve"> </w:t>
      </w:r>
      <w:r w:rsidRPr="007660EC">
        <w:rPr>
          <w:rFonts w:ascii="Georgia" w:hAnsi="Georgia"/>
          <w:sz w:val="16"/>
        </w:rPr>
        <w:t xml:space="preserve">For Gilroy, Fanon’s privileging of skin color is not relevant today because what Gilroy and many of his contemporary critical race theorists have done is to primarily locate post modern racialization in the space of what is representable generally and in genomic4 representations in particular. However </w:t>
      </w:r>
      <w:r w:rsidRPr="007660EC">
        <w:rPr>
          <w:rStyle w:val="StyleUnderline"/>
          <w:rFonts w:ascii="Georgia" w:hAnsi="Georgia"/>
        </w:rPr>
        <w:t>Fanon is</w:t>
      </w:r>
      <w:r w:rsidRPr="007660EC">
        <w:rPr>
          <w:rFonts w:ascii="Georgia" w:hAnsi="Georgia"/>
          <w:sz w:val="16"/>
        </w:rPr>
        <w:t xml:space="preserve"> actually not </w:t>
      </w:r>
      <w:r w:rsidRPr="007660EC">
        <w:rPr>
          <w:rStyle w:val="StyleUnderline"/>
          <w:rFonts w:ascii="Georgia" w:hAnsi="Georgia"/>
        </w:rPr>
        <w:t xml:space="preserve">concerned with </w:t>
      </w:r>
      <w:r w:rsidRPr="007660EC">
        <w:rPr>
          <w:rFonts w:ascii="Georgia" w:hAnsi="Georgia"/>
          <w:sz w:val="16"/>
        </w:rPr>
        <w:t xml:space="preserve">(re)presentations of race, as concept or cogitation but </w:t>
      </w:r>
      <w:r w:rsidRPr="007660EC">
        <w:rPr>
          <w:rStyle w:val="StyleUnderline"/>
          <w:rFonts w:ascii="Georgia" w:hAnsi="Georgia"/>
        </w:rPr>
        <w:t>its immanence in lived experience from the position of one who shows up as black in an anti-black world.</w:t>
      </w:r>
      <w:r w:rsidRPr="007660EC">
        <w:rPr>
          <w:rFonts w:ascii="Georgia" w:hAnsi="Georgia"/>
          <w:sz w:val="16"/>
        </w:rPr>
        <w:t xml:space="preserve"> Rather than (re)presentations, Fanon sheds light on the presentation of race; meaning how </w:t>
      </w:r>
      <w:r w:rsidRPr="007660EC">
        <w:rPr>
          <w:rStyle w:val="StyleUnderline"/>
          <w:rFonts w:ascii="Georgia" w:hAnsi="Georgia"/>
        </w:rPr>
        <w:t>racial intelligibility is manifest to us immediately in perception.</w:t>
      </w:r>
      <w:r w:rsidRPr="007660EC">
        <w:rPr>
          <w:rFonts w:ascii="Georgia" w:hAnsi="Georgia"/>
          <w:sz w:val="16"/>
        </w:rPr>
        <w:t xml:space="preserve"> </w:t>
      </w:r>
      <w:r w:rsidRPr="007660EC">
        <w:rPr>
          <w:rStyle w:val="StyleUnderline"/>
          <w:rFonts w:ascii="Georgia" w:hAnsi="Georgia"/>
        </w:rPr>
        <w:t xml:space="preserve">To dismiss </w:t>
      </w:r>
      <w:r w:rsidRPr="007660EC">
        <w:rPr>
          <w:rStyle w:val="Emphasis"/>
          <w:rFonts w:ascii="Georgia" w:hAnsi="Georgia"/>
        </w:rPr>
        <w:t>the quotidian way racial minorities in the West experience the violence of race</w:t>
      </w:r>
      <w:r w:rsidRPr="007660EC">
        <w:rPr>
          <w:rFonts w:ascii="Georgia" w:hAnsi="Georgia"/>
          <w:sz w:val="16"/>
        </w:rPr>
        <w:t xml:space="preserve"> and racism </w:t>
      </w:r>
      <w:r w:rsidRPr="007660EC">
        <w:rPr>
          <w:rStyle w:val="StyleUnderline"/>
          <w:rFonts w:ascii="Georgia" w:hAnsi="Georgia"/>
        </w:rPr>
        <w:t>as no longer critical in contemporary theory on the subject is incredibly disconcerting and shows the investment that scholars have in the detachment of their research from the real world</w:t>
      </w:r>
      <w:r w:rsidRPr="007660EC">
        <w:rPr>
          <w:rFonts w:ascii="Georgia" w:hAnsi="Georgia"/>
          <w:sz w:val="16"/>
        </w:rPr>
        <w:t xml:space="preserve"> and their continual disparagement of experience as a foundational and valid and form of knowledge. In a double move this peculiar Western rationality has condemned ‘lived experience’ and condemned those that are understood as only experiential beings (not mindful), that is </w:t>
      </w:r>
      <w:r w:rsidRPr="007660EC">
        <w:rPr>
          <w:rStyle w:val="Emphasis"/>
          <w:rFonts w:ascii="Georgia" w:hAnsi="Georgia"/>
        </w:rPr>
        <w:t xml:space="preserve">people of color, to be non-existent in history. </w:t>
      </w:r>
      <w:r w:rsidRPr="007660EC">
        <w:rPr>
          <w:rFonts w:ascii="Georgia" w:hAnsi="Georgia"/>
          <w:sz w:val="16"/>
        </w:rPr>
        <w:t xml:space="preserve">In Black Skin White Masks Fanon compares the existential crisis of being Jewish with that of being black. </w:t>
      </w:r>
      <w:r w:rsidRPr="007660EC">
        <w:rPr>
          <w:rStyle w:val="StyleUnderline"/>
          <w:rFonts w:ascii="Georgia" w:hAnsi="Georgia"/>
        </w:rPr>
        <w:t xml:space="preserve">For a Jewish person whose appearance is immediately like that of his white Aryan oppressor, he can conceal for at least a moment his Jewishness </w:t>
      </w:r>
      <w:r w:rsidRPr="007660EC">
        <w:rPr>
          <w:rFonts w:ascii="Georgia" w:hAnsi="Georgia"/>
          <w:sz w:val="16"/>
        </w:rPr>
        <w:t xml:space="preserve">because his Jewishness is but a collection of objective facts about him.... that he is from Warsaw, from the ghetto, that his name is Goldstein etc..... The Jew appears to white others immediately as they are, another white person, in other words, a human. Fanon concludes that </w:t>
      </w:r>
      <w:r w:rsidRPr="007660EC">
        <w:rPr>
          <w:rStyle w:val="Emphasis"/>
          <w:rFonts w:ascii="Georgia" w:hAnsi="Georgia"/>
        </w:rPr>
        <w:t xml:space="preserve">for a black person there is no such possibility in an antiblack world because a black person is immediately caught out there by white eyes in the visual field of human perception as </w:t>
      </w:r>
      <w:r w:rsidRPr="007660EC">
        <w:rPr>
          <w:rFonts w:ascii="Georgia" w:hAnsi="Georgia"/>
          <w:sz w:val="16"/>
        </w:rPr>
        <w:t>either</w:t>
      </w:r>
      <w:r w:rsidRPr="007660EC">
        <w:rPr>
          <w:rStyle w:val="Emphasis"/>
          <w:rFonts w:ascii="Georgia" w:hAnsi="Georgia"/>
        </w:rPr>
        <w:t xml:space="preserve"> hypervisible</w:t>
      </w:r>
      <w:r w:rsidRPr="007660EC">
        <w:rPr>
          <w:rFonts w:ascii="Georgia" w:hAnsi="Georgia"/>
          <w:sz w:val="16"/>
        </w:rPr>
        <w:t xml:space="preserve"> or invisible as Ralph Ellison articulates in Invisible Man.5 Therefore </w:t>
      </w:r>
      <w:r w:rsidRPr="007660EC">
        <w:rPr>
          <w:rStyle w:val="StyleUnderline"/>
          <w:rFonts w:ascii="Georgia" w:hAnsi="Georgia"/>
        </w:rPr>
        <w:t xml:space="preserve">it’s not the idea of race but the immediate </w:t>
      </w:r>
      <w:r w:rsidRPr="007660EC">
        <w:rPr>
          <w:rFonts w:ascii="Georgia" w:hAnsi="Georgia"/>
          <w:sz w:val="16"/>
        </w:rPr>
        <w:t xml:space="preserve">pre-reflective and </w:t>
      </w:r>
      <w:r w:rsidRPr="007660EC">
        <w:rPr>
          <w:rStyle w:val="StyleUnderline"/>
          <w:rFonts w:ascii="Georgia" w:hAnsi="Georgia"/>
        </w:rPr>
        <w:t>pre-linguistic appearance of what we call blackness or</w:t>
      </w:r>
      <w:r w:rsidRPr="007660EC">
        <w:rPr>
          <w:rFonts w:ascii="Georgia" w:hAnsi="Georgia"/>
          <w:sz w:val="16"/>
        </w:rPr>
        <w:t xml:space="preserve"> more generally </w:t>
      </w:r>
      <w:r w:rsidRPr="007660EC">
        <w:rPr>
          <w:rStyle w:val="StyleUnderline"/>
          <w:rFonts w:ascii="Georgia" w:hAnsi="Georgia"/>
        </w:rPr>
        <w:t>‘racedness.</w:t>
      </w:r>
      <w:r w:rsidRPr="007660EC">
        <w:rPr>
          <w:rFonts w:ascii="Georgia" w:hAnsi="Georgia"/>
          <w:sz w:val="16"/>
        </w:rPr>
        <w:t xml:space="preserve">’ Contrarily (re)presentations of race must be cognizable and therefore within the positive sciences there is a tendency toward the rationally and explanatory models of race theory. What Fanon argues is </w:t>
      </w:r>
      <w:r w:rsidRPr="007660EC">
        <w:rPr>
          <w:rFonts w:ascii="Georgia" w:hAnsi="Georgia"/>
          <w:sz w:val="16"/>
        </w:rPr>
        <w:lastRenderedPageBreak/>
        <w:t xml:space="preserve">that ideas of race as abstracted </w:t>
      </w:r>
      <w:r w:rsidRPr="007660EC">
        <w:rPr>
          <w:rStyle w:val="StyleUnderline"/>
          <w:rFonts w:ascii="Georgia" w:hAnsi="Georgia"/>
        </w:rPr>
        <w:t xml:space="preserve">representations of lived experience </w:t>
      </w:r>
      <w:r w:rsidRPr="007660EC">
        <w:rPr>
          <w:rFonts w:ascii="Georgia" w:hAnsi="Georgia"/>
          <w:sz w:val="16"/>
        </w:rPr>
        <w:t xml:space="preserve">miss </w:t>
      </w:r>
      <w:r w:rsidRPr="007660EC">
        <w:rPr>
          <w:rStyle w:val="StyleUnderline"/>
          <w:rFonts w:ascii="Georgia" w:hAnsi="Georgia"/>
        </w:rPr>
        <w:t xml:space="preserve">the gravity of the phenomena </w:t>
      </w:r>
      <w:r w:rsidRPr="007660EC">
        <w:rPr>
          <w:rFonts w:ascii="Georgia" w:hAnsi="Georgia"/>
          <w:sz w:val="16"/>
        </w:rPr>
        <w:t xml:space="preserve">of showing up as a “nègre” </w:t>
      </w:r>
      <w:r w:rsidRPr="007660EC">
        <w:rPr>
          <w:rStyle w:val="StyleUnderline"/>
          <w:rFonts w:ascii="Georgia" w:hAnsi="Georgia"/>
        </w:rPr>
        <w:t xml:space="preserve">and the formation of the self-consciousness </w:t>
      </w:r>
      <w:r w:rsidRPr="007660EC">
        <w:rPr>
          <w:rFonts w:ascii="Georgia" w:hAnsi="Georgia"/>
          <w:sz w:val="16"/>
        </w:rPr>
        <w:t xml:space="preserve">of person who appears to others this way. I would argue that the relevance of a phenomenology of race is as much a contemporary issue as it was in post war France. Gilroy’s honest mistake is that he confuses the lived experience of race for its (re)presentation. It </w:t>
      </w:r>
      <w:r w:rsidRPr="007660EC">
        <w:rPr>
          <w:rStyle w:val="StyleUnderline"/>
          <w:rFonts w:ascii="Georgia" w:hAnsi="Georgia"/>
        </w:rPr>
        <w:t>is the representation of blackness and its commoditization in popular culture that Gilroy sees as</w:t>
      </w:r>
      <w:r w:rsidRPr="007660EC">
        <w:rPr>
          <w:rFonts w:ascii="Georgia" w:hAnsi="Georgia"/>
          <w:sz w:val="16"/>
        </w:rPr>
        <w:t xml:space="preserve"> shifting in </w:t>
      </w:r>
      <w:r w:rsidRPr="007660EC">
        <w:rPr>
          <w:rStyle w:val="StyleUnderline"/>
          <w:rFonts w:ascii="Georgia" w:hAnsi="Georgia"/>
        </w:rPr>
        <w:t>the history of</w:t>
      </w:r>
      <w:r w:rsidRPr="007660EC">
        <w:rPr>
          <w:rFonts w:ascii="Georgia" w:hAnsi="Georgia"/>
          <w:sz w:val="16"/>
        </w:rPr>
        <w:t xml:space="preserve"> </w:t>
      </w:r>
      <w:r w:rsidRPr="007660EC">
        <w:rPr>
          <w:rStyle w:val="Emphasis"/>
          <w:rFonts w:ascii="Georgia" w:hAnsi="Georgia"/>
        </w:rPr>
        <w:t>‘raciology’</w:t>
      </w:r>
      <w:r w:rsidRPr="007660EC">
        <w:rPr>
          <w:rStyle w:val="StyleUnderline"/>
          <w:rFonts w:ascii="Georgia" w:hAnsi="Georgia"/>
        </w:rPr>
        <w:t xml:space="preserve"> </w:t>
      </w:r>
      <w:r w:rsidRPr="007660EC">
        <w:rPr>
          <w:rFonts w:ascii="Georgia" w:hAnsi="Georgia"/>
          <w:sz w:val="16"/>
        </w:rPr>
        <w:t xml:space="preserve">and not the lived experience of showing up black which </w:t>
      </w:r>
      <w:r w:rsidRPr="007660EC">
        <w:rPr>
          <w:rStyle w:val="Emphasis"/>
          <w:rFonts w:ascii="Georgia" w:hAnsi="Georgia"/>
        </w:rPr>
        <w:t xml:space="preserve">has been durable in the long history of racism in the West. </w:t>
      </w:r>
      <w:r w:rsidRPr="007660EC">
        <w:rPr>
          <w:rFonts w:ascii="Georgia" w:hAnsi="Georgia"/>
          <w:sz w:val="16"/>
        </w:rPr>
        <w:t>Gilroy is probably not alone here and one can argue that the bulk of race theory leans toward the privileging of mind in idea, concept and cognition rather than including bodily experience of being perceived as such and such a race</w:t>
      </w:r>
      <w:r w:rsidRPr="007660EC">
        <w:rPr>
          <w:rStyle w:val="StyleUnderline"/>
          <w:rFonts w:ascii="Georgia" w:hAnsi="Georgia"/>
        </w:rPr>
        <w:t xml:space="preserve">. How we live the process of racialization and showing up such and such a racial way is diffi- cult to describe </w:t>
      </w:r>
      <w:r w:rsidRPr="007660EC">
        <w:rPr>
          <w:rFonts w:ascii="Georgia" w:hAnsi="Georgia"/>
          <w:sz w:val="16"/>
        </w:rPr>
        <w:t xml:space="preserve">because as Linda Martín Alcoff6 argues </w:t>
      </w:r>
      <w:r w:rsidRPr="007660EC">
        <w:rPr>
          <w:rStyle w:val="StyleUnderline"/>
          <w:rFonts w:ascii="Georgia" w:hAnsi="Georgia"/>
        </w:rPr>
        <w:t xml:space="preserve">the process of being raced appears to us as self evident; </w:t>
      </w:r>
      <w:r w:rsidRPr="007660EC">
        <w:rPr>
          <w:rStyle w:val="Emphasis"/>
          <w:rFonts w:ascii="Georgia" w:hAnsi="Georgia"/>
        </w:rPr>
        <w:t>a sort of common sense which occurs for us without resorting to categories and classifications, in other words without calling to mind (re)presentations.</w:t>
      </w:r>
      <w:r w:rsidRPr="007660EC">
        <w:rPr>
          <w:rStyle w:val="StyleUnderline"/>
          <w:rFonts w:ascii="Georgia" w:hAnsi="Georgia"/>
        </w:rPr>
        <w:t xml:space="preserve"> </w:t>
      </w:r>
      <w:r w:rsidRPr="007660EC">
        <w:rPr>
          <w:rFonts w:ascii="Georgia" w:hAnsi="Georgia"/>
          <w:sz w:val="16"/>
        </w:rPr>
        <w:t xml:space="preserve">This does not simply mean that </w:t>
      </w:r>
      <w:r w:rsidRPr="007660EC">
        <w:rPr>
          <w:rStyle w:val="Emphasis"/>
          <w:rFonts w:ascii="Georgia" w:hAnsi="Georgia"/>
        </w:rPr>
        <w:t>racial intelligibility is sublimated to unconscious</w:t>
      </w:r>
      <w:r w:rsidRPr="007660EC">
        <w:rPr>
          <w:rFonts w:ascii="Georgia" w:hAnsi="Georgia"/>
          <w:sz w:val="16"/>
        </w:rPr>
        <w:t xml:space="preserve"> and therefore unrecoverable. Merleau-Ponty writes “I can experience more things than I represent to myself.....there are feelings in me which I do not name, and also spurious states of well-being to which I am not fully given over” (2002 p345). We can say that the fund of </w:t>
      </w:r>
      <w:r w:rsidRPr="007660EC">
        <w:rPr>
          <w:rStyle w:val="StyleUnderline"/>
          <w:rFonts w:ascii="Georgia" w:hAnsi="Georgia"/>
        </w:rPr>
        <w:t>perceptual experience is</w:t>
      </w:r>
      <w:r w:rsidRPr="007660EC">
        <w:rPr>
          <w:rFonts w:ascii="Georgia" w:hAnsi="Georgia"/>
          <w:sz w:val="16"/>
        </w:rPr>
        <w:t xml:space="preserve"> pregnant with meaning but meanings that are </w:t>
      </w:r>
      <w:r w:rsidRPr="007660EC">
        <w:rPr>
          <w:rStyle w:val="StyleUnderline"/>
          <w:rFonts w:ascii="Georgia" w:hAnsi="Georgia"/>
        </w:rPr>
        <w:t>not always readily articulable in cognition and through language.</w:t>
      </w:r>
      <w:r w:rsidRPr="007660EC">
        <w:rPr>
          <w:rFonts w:ascii="Georgia" w:hAnsi="Georgia"/>
          <w:sz w:val="16"/>
        </w:rPr>
        <w:t xml:space="preserve"> To pass over the most mundane experiences such as the intelligibility of human bodies seems to implicate that its depths go far deeper than mere thought but are somehow sedimented layers of experience which impinge on our ability to see others as who they really are as human. </w:t>
      </w:r>
      <w:r w:rsidRPr="007660EC">
        <w:rPr>
          <w:rStyle w:val="StyleUnderline"/>
          <w:rFonts w:ascii="Georgia" w:hAnsi="Georgia"/>
        </w:rPr>
        <w:t>If race and racism were simply ideas and ideologies it should stand that we could rationally rethink our way out of it but</w:t>
      </w:r>
      <w:r w:rsidRPr="007660EC">
        <w:rPr>
          <w:rFonts w:ascii="Georgia" w:hAnsi="Georgia"/>
          <w:sz w:val="16"/>
        </w:rPr>
        <w:t xml:space="preserve">, as I argue, </w:t>
      </w:r>
      <w:r w:rsidRPr="007660EC">
        <w:rPr>
          <w:rStyle w:val="Emphasis"/>
          <w:rFonts w:ascii="Georgia" w:hAnsi="Georgia"/>
        </w:rPr>
        <w:t xml:space="preserve">racial perception is implicated at a more fundamental level of who we are and how we experience the world. </w:t>
      </w:r>
      <w:r w:rsidRPr="007660EC">
        <w:rPr>
          <w:rFonts w:ascii="Georgia" w:hAnsi="Georgia"/>
          <w:sz w:val="16"/>
        </w:rPr>
        <w:t xml:space="preserve">Philosophers Linda Martín Alcoff (2001), Athena Coleman (2005) Lewis R. Gordon (2005) and Jeremy Weate (2001) are but a few scholars who take up Fanon’s phenomenology and his re-articulation and challenge to Merleau-Ponty’s descriptions of corporeal existence. In this essay I attempt to extend Merleau-Ponty’s theory of perception and his subsequent development of </w:t>
      </w:r>
      <w:r w:rsidRPr="007660EC">
        <w:rPr>
          <w:rStyle w:val="Emphasis"/>
          <w:rFonts w:ascii="Georgia" w:hAnsi="Georgia"/>
        </w:rPr>
        <w:t>a radical primordial ontology</w:t>
      </w:r>
      <w:r w:rsidRPr="007660EC">
        <w:rPr>
          <w:rFonts w:ascii="Georgia" w:hAnsi="Georgia"/>
          <w:sz w:val="16"/>
        </w:rPr>
        <w:t xml:space="preserve"> to </w:t>
      </w:r>
      <w:r w:rsidRPr="007660EC">
        <w:rPr>
          <w:rStyle w:val="StyleUnderline"/>
          <w:rFonts w:ascii="Georgia" w:hAnsi="Georgia"/>
        </w:rPr>
        <w:t>the study of racial difference and racism</w:t>
      </w:r>
      <w:r w:rsidRPr="007660EC">
        <w:rPr>
          <w:rFonts w:ascii="Georgia" w:hAnsi="Georgia"/>
          <w:sz w:val="16"/>
        </w:rPr>
        <w:t xml:space="preserve">. What makes Merleau-Ponty’s existential phenomenology interesting here is that we can take a close look at the experience of race and racism from the fact that much of what we understand race difference to be is lived by the body. Much of the theorization of race theory </w:t>
      </w:r>
      <w:r w:rsidRPr="007660EC">
        <w:rPr>
          <w:rStyle w:val="StyleUnderline"/>
          <w:rFonts w:ascii="Georgia" w:hAnsi="Georgia"/>
        </w:rPr>
        <w:t>privileges</w:t>
      </w:r>
      <w:r w:rsidRPr="007660EC">
        <w:rPr>
          <w:rFonts w:ascii="Georgia" w:hAnsi="Georgia"/>
          <w:sz w:val="16"/>
        </w:rPr>
        <w:t xml:space="preserve"> abstract epistemological concepts of racialization that explain structural and discursive formations of racial </w:t>
      </w:r>
      <w:r w:rsidRPr="007660EC">
        <w:rPr>
          <w:rStyle w:val="Emphasis"/>
          <w:rFonts w:ascii="Georgia" w:hAnsi="Georgia"/>
        </w:rPr>
        <w:t>ideology and representation</w:t>
      </w:r>
      <w:r w:rsidRPr="007660EC">
        <w:rPr>
          <w:rFonts w:ascii="Georgia" w:hAnsi="Georgia"/>
          <w:sz w:val="16"/>
        </w:rPr>
        <w:t xml:space="preserve">. This area of race scholarship, objective racial knowledge, can be seen as an epistemological approach to the study of race. Meaning that race is reducible to a concept that is cognizable by mind on an abstract deworlded level. However emphasis on the abstract objective constructions of race that appear at the structural level such as through media, juridical, and institutional, neglect the problem that </w:t>
      </w:r>
      <w:r w:rsidRPr="007660EC">
        <w:rPr>
          <w:rStyle w:val="StyleUnderline"/>
          <w:rFonts w:ascii="Georgia" w:hAnsi="Georgia"/>
        </w:rPr>
        <w:t>race is lived and experienced through the body both individually and generally as our bodies</w:t>
      </w:r>
      <w:r w:rsidRPr="007660EC">
        <w:rPr>
          <w:rFonts w:ascii="Georgia" w:hAnsi="Georgia"/>
          <w:sz w:val="16"/>
        </w:rPr>
        <w:t xml:space="preserve">. It can be said that aside from the objective knowing of the positive sciences there is also a bodily knowing that founds the possibility of any knowing at all—certainly the objective and abstracted knowing of the positive sciences. Merleau-Ponty would say, we are existent in the world and we are already thrown into a shared world. For MerleauPonty these abstractions of race would be a sort of intellectualism that cannot account for the phenomena of racism as experienced in our average everydayness. </w:t>
      </w:r>
      <w:r w:rsidRPr="007660EC">
        <w:rPr>
          <w:rStyle w:val="StyleUnderline"/>
          <w:rFonts w:ascii="Georgia" w:hAnsi="Georgia"/>
        </w:rPr>
        <w:t xml:space="preserve">Quotidian experience of racism from everyday people we share our world with </w:t>
      </w:r>
      <w:r w:rsidRPr="007660EC">
        <w:rPr>
          <w:rStyle w:val="Emphasis"/>
          <w:rFonts w:ascii="Georgia" w:hAnsi="Georgia"/>
        </w:rPr>
        <w:t>is far distant from the racism exercised by the</w:t>
      </w:r>
      <w:r w:rsidRPr="007660EC">
        <w:rPr>
          <w:rFonts w:ascii="Georgia" w:hAnsi="Georgia"/>
          <w:sz w:val="16"/>
        </w:rPr>
        <w:t xml:space="preserve"> nation, </w:t>
      </w:r>
      <w:r w:rsidRPr="007660EC">
        <w:rPr>
          <w:rStyle w:val="Emphasis"/>
          <w:rFonts w:ascii="Georgia" w:hAnsi="Georgia"/>
        </w:rPr>
        <w:t>state, and institutions</w:t>
      </w:r>
      <w:r w:rsidRPr="007660EC">
        <w:rPr>
          <w:rFonts w:ascii="Georgia" w:hAnsi="Georgia"/>
          <w:sz w:val="16"/>
        </w:rPr>
        <w:t xml:space="preserve"> yet this </w:t>
      </w:r>
      <w:r w:rsidRPr="007660EC">
        <w:rPr>
          <w:rStyle w:val="StyleUnderline"/>
          <w:rFonts w:ascii="Georgia" w:hAnsi="Georgia"/>
        </w:rPr>
        <w:t xml:space="preserve">everyday intelligibility of race permeates </w:t>
      </w:r>
      <w:r w:rsidRPr="007660EC">
        <w:rPr>
          <w:rFonts w:ascii="Georgia" w:hAnsi="Georgia"/>
          <w:sz w:val="16"/>
        </w:rPr>
        <w:t xml:space="preserve">these </w:t>
      </w:r>
      <w:r w:rsidRPr="007660EC">
        <w:rPr>
          <w:rStyle w:val="StyleUnderline"/>
          <w:rFonts w:ascii="Georgia" w:hAnsi="Georgia"/>
        </w:rPr>
        <w:t>modern structures</w:t>
      </w:r>
      <w:r w:rsidRPr="007660EC">
        <w:rPr>
          <w:rFonts w:ascii="Georgia" w:hAnsi="Georgia"/>
          <w:sz w:val="16"/>
        </w:rPr>
        <w:t xml:space="preserve">. Sociological data such as statistics showing </w:t>
      </w:r>
      <w:r w:rsidRPr="007660EC">
        <w:rPr>
          <w:rStyle w:val="StyleUnderline"/>
          <w:rFonts w:ascii="Georgia" w:hAnsi="Georgia"/>
        </w:rPr>
        <w:t>infant mortality, income distribution, joblessness rates or home ownership between white Americans and African Americans is</w:t>
      </w:r>
      <w:r w:rsidRPr="007660EC">
        <w:rPr>
          <w:rFonts w:ascii="Georgia" w:hAnsi="Georgia"/>
          <w:sz w:val="16"/>
        </w:rPr>
        <w:t xml:space="preserve"> extremely </w:t>
      </w:r>
      <w:r w:rsidRPr="007660EC">
        <w:rPr>
          <w:rStyle w:val="StyleUnderline"/>
          <w:rFonts w:ascii="Georgia" w:hAnsi="Georgia"/>
        </w:rPr>
        <w:t>useful but really only show a part of the picture of how race is lived in the body</w:t>
      </w:r>
      <w:r w:rsidRPr="007660EC">
        <w:rPr>
          <w:rFonts w:ascii="Georgia" w:hAnsi="Georgia"/>
          <w:sz w:val="16"/>
        </w:rPr>
        <w:t xml:space="preserve"> that is already in the world. </w:t>
      </w:r>
    </w:p>
    <w:p w14:paraId="2FAFF7DC" w14:textId="14ED45E0" w:rsidR="00132B53" w:rsidRPr="007660EC" w:rsidRDefault="00132B53" w:rsidP="00132B53">
      <w:pPr>
        <w:pStyle w:val="Heading2"/>
        <w:rPr>
          <w:rFonts w:ascii="Georgia" w:hAnsi="Georgia"/>
        </w:rPr>
      </w:pPr>
      <w:r w:rsidRPr="007660EC">
        <w:rPr>
          <w:rFonts w:ascii="Georgia" w:hAnsi="Georgia"/>
        </w:rPr>
        <w:lastRenderedPageBreak/>
        <w:t>Kritiks</w:t>
      </w:r>
    </w:p>
    <w:p w14:paraId="4A3BA20E" w14:textId="023AE1AD" w:rsidR="00132B53" w:rsidRPr="007660EC" w:rsidRDefault="00132B53" w:rsidP="00132B53">
      <w:pPr>
        <w:pStyle w:val="Heading3"/>
        <w:rPr>
          <w:rFonts w:ascii="Georgia" w:hAnsi="Georgia"/>
        </w:rPr>
      </w:pPr>
      <w:r w:rsidRPr="007660EC">
        <w:rPr>
          <w:rFonts w:ascii="Georgia" w:hAnsi="Georgia"/>
        </w:rPr>
        <w:lastRenderedPageBreak/>
        <w:t>2AC – Capitalism</w:t>
      </w:r>
    </w:p>
    <w:p w14:paraId="27F05934" w14:textId="3EBD8285" w:rsidR="00132B53" w:rsidRPr="007660EC" w:rsidRDefault="00132B53" w:rsidP="00132B53">
      <w:pPr>
        <w:pStyle w:val="Heading4"/>
        <w:rPr>
          <w:rFonts w:ascii="Georgia" w:hAnsi="Georgia"/>
        </w:rPr>
      </w:pPr>
      <w:r w:rsidRPr="007660EC">
        <w:rPr>
          <w:rFonts w:ascii="Georgia" w:hAnsi="Georgia"/>
        </w:rPr>
        <w:t xml:space="preserve">The 1AC was already an analysis of how neoliberalism has been mutated through the chattel status of the Kunlun to inform contemporary </w:t>
      </w:r>
      <w:r w:rsidR="00C50086" w:rsidRPr="007660EC">
        <w:rPr>
          <w:rFonts w:ascii="Georgia" w:hAnsi="Georgia"/>
        </w:rPr>
        <w:t xml:space="preserve">epidermal schemas of difference. </w:t>
      </w:r>
    </w:p>
    <w:p w14:paraId="1B4200C0" w14:textId="77777777" w:rsidR="00132B53" w:rsidRPr="007660EC" w:rsidRDefault="00132B53" w:rsidP="00132B53">
      <w:pPr>
        <w:rPr>
          <w:rFonts w:ascii="Georgia" w:hAnsi="Georgia"/>
        </w:rPr>
      </w:pPr>
      <w:r w:rsidRPr="007660EC">
        <w:rPr>
          <w:rStyle w:val="Style13ptBold"/>
          <w:rFonts w:ascii="Georgia" w:hAnsi="Georgia"/>
          <w:highlight w:val="cyan"/>
        </w:rPr>
        <w:t>Castillo 2010</w:t>
      </w:r>
      <w:r w:rsidRPr="007660EC">
        <w:rPr>
          <w:rFonts w:ascii="Georgia" w:hAnsi="Georgia"/>
        </w:rPr>
        <w:t xml:space="preserve"> (Dr. Roberto Castillo has a PhD in Cultural Studies from Lingnan University (Hong Kong) and a Master of Cultural Studies from The University of Sydney (Australia). He did his undergraduate degree in International Relations and History at The University of the Americas in Puebla (Mexico), where he also worked as a journalist, “Perceptions and representations of Africans in the Chinese imagination”, </w:t>
      </w:r>
      <w:hyperlink r:id="rId16" w:history="1">
        <w:r w:rsidRPr="007660EC">
          <w:rPr>
            <w:rStyle w:val="Hyperlink"/>
            <w:rFonts w:ascii="Georgia" w:hAnsi="Georgia"/>
          </w:rPr>
          <w:t>https://africansinchina.net/2012/11/05/perceptions-and-representations-of-africans-in-the-chinese-imagination/-</w:t>
        </w:r>
      </w:hyperlink>
      <w:r w:rsidRPr="007660EC">
        <w:rPr>
          <w:rFonts w:ascii="Georgia" w:hAnsi="Georgia"/>
        </w:rPr>
        <w:t xml:space="preserve"> ERW)</w:t>
      </w:r>
    </w:p>
    <w:p w14:paraId="4E2386F0" w14:textId="5152A7C9" w:rsidR="00132B53" w:rsidRPr="007660EC" w:rsidRDefault="00132B53" w:rsidP="00132B53">
      <w:pPr>
        <w:rPr>
          <w:rFonts w:ascii="Georgia" w:hAnsi="Georgia"/>
          <w:sz w:val="16"/>
        </w:rPr>
      </w:pPr>
      <w:r w:rsidRPr="007660EC">
        <w:rPr>
          <w:rStyle w:val="Emphasis"/>
          <w:rFonts w:ascii="Georgia" w:hAnsi="Georgia"/>
        </w:rPr>
        <w:t>Since the implementation of</w:t>
      </w:r>
      <w:r w:rsidRPr="007660EC">
        <w:rPr>
          <w:rFonts w:ascii="Georgia" w:hAnsi="Georgia"/>
          <w:sz w:val="16"/>
        </w:rPr>
        <w:t xml:space="preserve"> Deng </w:t>
      </w:r>
      <w:r w:rsidRPr="007660EC">
        <w:rPr>
          <w:rStyle w:val="Emphasis"/>
          <w:rFonts w:ascii="Georgia" w:hAnsi="Georgia"/>
        </w:rPr>
        <w:t>Xiaoping’s Reform and Opening Up policy in the early 1980s, China</w:t>
      </w:r>
      <w:r w:rsidRPr="007660EC">
        <w:rPr>
          <w:rStyle w:val="StyleUnderline"/>
          <w:rFonts w:ascii="Georgia" w:hAnsi="Georgia"/>
        </w:rPr>
        <w:t xml:space="preserve"> </w:t>
      </w:r>
      <w:r w:rsidRPr="007660EC">
        <w:rPr>
          <w:rStyle w:val="Emphasis"/>
          <w:rFonts w:ascii="Georgia" w:hAnsi="Georgia"/>
        </w:rPr>
        <w:t>has slowly begun to relax its</w:t>
      </w:r>
      <w:r w:rsidRPr="007660EC">
        <w:rPr>
          <w:rStyle w:val="StyleUnderline"/>
          <w:rFonts w:ascii="Georgia" w:hAnsi="Georgia"/>
        </w:rPr>
        <w:t xml:space="preserve"> previous </w:t>
      </w:r>
      <w:r w:rsidRPr="007660EC">
        <w:rPr>
          <w:rStyle w:val="Emphasis"/>
          <w:rFonts w:ascii="Georgia" w:hAnsi="Georgia"/>
        </w:rPr>
        <w:t>restrictions on</w:t>
      </w:r>
      <w:r w:rsidRPr="007660EC">
        <w:rPr>
          <w:rStyle w:val="StyleUnderline"/>
          <w:rFonts w:ascii="Georgia" w:hAnsi="Georgia"/>
        </w:rPr>
        <w:t xml:space="preserve"> the entrance and settlement of </w:t>
      </w:r>
      <w:r w:rsidRPr="007660EC">
        <w:rPr>
          <w:rStyle w:val="Emphasis"/>
          <w:rFonts w:ascii="Georgia" w:hAnsi="Georgia"/>
        </w:rPr>
        <w:t>foreign nationals</w:t>
      </w:r>
      <w:r w:rsidRPr="007660EC">
        <w:rPr>
          <w:rFonts w:ascii="Georgia" w:hAnsi="Georgia"/>
          <w:sz w:val="16"/>
        </w:rPr>
        <w:t xml:space="preserve"> in the country. </w:t>
      </w:r>
      <w:r w:rsidRPr="007660EC">
        <w:rPr>
          <w:rStyle w:val="StyleUnderline"/>
          <w:rFonts w:ascii="Georgia" w:hAnsi="Georgia"/>
        </w:rPr>
        <w:t>China’s ‘opening up’</w:t>
      </w:r>
      <w:r w:rsidRPr="007660EC">
        <w:rPr>
          <w:rFonts w:ascii="Georgia" w:hAnsi="Georgia"/>
          <w:sz w:val="16"/>
        </w:rPr>
        <w:t xml:space="preserve"> not only coincided with, but also </w:t>
      </w:r>
      <w:r w:rsidRPr="007660EC">
        <w:rPr>
          <w:rStyle w:val="Emphasis"/>
          <w:rFonts w:ascii="Georgia" w:hAnsi="Georgia"/>
        </w:rPr>
        <w:t>fuelled, the dawn of economic globalisation</w:t>
      </w:r>
      <w:r w:rsidRPr="007660EC">
        <w:rPr>
          <w:rStyle w:val="StyleUnderline"/>
          <w:rFonts w:ascii="Georgia" w:hAnsi="Georgia"/>
        </w:rPr>
        <w:t>. As the Chinese economy started to rear its head, businessmen</w:t>
      </w:r>
      <w:r w:rsidRPr="007660EC">
        <w:rPr>
          <w:rFonts w:ascii="Georgia" w:hAnsi="Georgia"/>
          <w:sz w:val="16"/>
        </w:rPr>
        <w:t xml:space="preserve">, entrepreneurs and traders </w:t>
      </w:r>
      <w:r w:rsidRPr="007660EC">
        <w:rPr>
          <w:rStyle w:val="StyleUnderline"/>
          <w:rFonts w:ascii="Georgia" w:hAnsi="Georgia"/>
        </w:rPr>
        <w:t>from all over the world were drawn to the country</w:t>
      </w:r>
      <w:r w:rsidRPr="007660EC">
        <w:rPr>
          <w:rFonts w:ascii="Georgia" w:hAnsi="Georgia"/>
          <w:sz w:val="16"/>
        </w:rPr>
        <w:t xml:space="preserve">. Prior to China opening its doors in the early 1990s, traders from around the world began to congregate in Hong Kong (at that time, still under British rule). By the mid-1990s, </w:t>
      </w:r>
      <w:r w:rsidRPr="007660EC">
        <w:rPr>
          <w:rStyle w:val="StyleUnderline"/>
          <w:rFonts w:ascii="Georgia" w:hAnsi="Georgia"/>
        </w:rPr>
        <w:t xml:space="preserve">Hong Kong registered dramatic increases in the numbers of </w:t>
      </w:r>
      <w:r w:rsidRPr="007660EC">
        <w:rPr>
          <w:rFonts w:ascii="Georgia" w:hAnsi="Georgia"/>
          <w:sz w:val="16"/>
        </w:rPr>
        <w:t xml:space="preserve">Middle Eastern and </w:t>
      </w:r>
      <w:r w:rsidRPr="007660EC">
        <w:rPr>
          <w:rStyle w:val="Emphasis"/>
          <w:rFonts w:ascii="Georgia" w:hAnsi="Georgia"/>
        </w:rPr>
        <w:t>African traders</w:t>
      </w:r>
      <w:r w:rsidRPr="007660EC">
        <w:rPr>
          <w:rFonts w:ascii="Georgia" w:hAnsi="Georgia"/>
          <w:sz w:val="16"/>
        </w:rPr>
        <w:t xml:space="preserve"> in search of cheap Chinese goods (Mathews, 2007: 170). By 2001, four years after the ‘Return’ of Hong Kong to Chinese sovereignty, and against the backdrop of China’s entrance into the World Trade Organisation (WTO), foreign traders in major Chinese cities had become a common sight. </w:t>
      </w:r>
      <w:r w:rsidRPr="007660EC">
        <w:rPr>
          <w:rStyle w:val="StyleUnderline"/>
          <w:rFonts w:ascii="Georgia" w:hAnsi="Georgia"/>
        </w:rPr>
        <w:t>African traders shipping Chinese products back to their homelands via Hong Kong relocated to the Mainland,</w:t>
      </w:r>
      <w:r w:rsidRPr="007660EC">
        <w:rPr>
          <w:rFonts w:ascii="Georgia" w:hAnsi="Georgia"/>
          <w:sz w:val="16"/>
        </w:rPr>
        <w:t xml:space="preserve"> settling mainly in Guangzhou, the capital of Guangdong province. By 2003, West Africans had become active in southern China’s import-export sector (Michel, 2009: 13). The presence of foreigners in the People’s Republic of China is still a relatively new phenomenon.[1] Although, [I1] foreigners (of all nationalities) living in major cities are becoming increasingly common. Less common, however, are people from a one so-called ‘ethnic group’ becoming a dominant presence within a particular city. Consequently, </w:t>
      </w:r>
      <w:r w:rsidRPr="007660EC">
        <w:rPr>
          <w:rStyle w:val="StyleUnderline"/>
          <w:rFonts w:ascii="Georgia" w:hAnsi="Georgia"/>
        </w:rPr>
        <w:t>the emergence of an African community</w:t>
      </w:r>
      <w:r w:rsidRPr="007660EC">
        <w:rPr>
          <w:rFonts w:ascii="Georgia" w:hAnsi="Georgia"/>
          <w:sz w:val="16"/>
        </w:rPr>
        <w:t xml:space="preserve"> of a significant size </w:t>
      </w:r>
      <w:r w:rsidRPr="007660EC">
        <w:rPr>
          <w:rStyle w:val="StyleUnderline"/>
          <w:rFonts w:ascii="Georgia" w:hAnsi="Georgia"/>
        </w:rPr>
        <w:t>in Guangzhou</w:t>
      </w:r>
      <w:r w:rsidRPr="007660EC">
        <w:rPr>
          <w:rFonts w:ascii="Georgia" w:hAnsi="Georgia"/>
          <w:sz w:val="16"/>
        </w:rPr>
        <w:t xml:space="preserve"> is a remarkable phenomenon. From 2003 to 2009, Chinese official statistics estimated that the African population in Guangzhou </w:t>
      </w:r>
      <w:r w:rsidRPr="007660EC">
        <w:rPr>
          <w:rStyle w:val="StyleUnderline"/>
          <w:rFonts w:ascii="Georgia" w:hAnsi="Georgia"/>
        </w:rPr>
        <w:t>was growing at a rate of 30 to 40 percent</w:t>
      </w:r>
      <w:r w:rsidRPr="007660EC">
        <w:rPr>
          <w:rFonts w:ascii="Georgia" w:hAnsi="Georgia"/>
          <w:sz w:val="16"/>
        </w:rPr>
        <w:t xml:space="preserve"> annually, and reached its peak of around 100,000 just before the 2008 Beijing Olympics (Bodomo, 2010: 9).[2] This essay is a first step in the pursuit of a more ambitious project that aims to assess the implications of the emergence of an African community in southern China, and to locate such ‘emergence’ within the wider framework of contemporary Sino-African relations, as well as within different theories of globalisation. The </w:t>
      </w:r>
      <w:r w:rsidRPr="007660EC">
        <w:rPr>
          <w:rStyle w:val="StyleUnderline"/>
          <w:rFonts w:ascii="Georgia" w:hAnsi="Georgia"/>
        </w:rPr>
        <w:t>analysis</w:t>
      </w:r>
      <w:r w:rsidRPr="007660EC">
        <w:rPr>
          <w:rFonts w:ascii="Georgia" w:hAnsi="Georgia"/>
          <w:sz w:val="16"/>
        </w:rPr>
        <w:t xml:space="preserve"> of the cultural, historical, political and economic issues surrounding this case study [I2] </w:t>
      </w:r>
      <w:r w:rsidRPr="007660EC">
        <w:rPr>
          <w:rStyle w:val="StyleUnderline"/>
          <w:rFonts w:ascii="Georgia" w:hAnsi="Georgia"/>
        </w:rPr>
        <w:t>will provide for a better understanding of Sino-African cultural exchanges</w:t>
      </w:r>
      <w:r w:rsidRPr="007660EC">
        <w:rPr>
          <w:rFonts w:ascii="Georgia" w:hAnsi="Georgia"/>
          <w:sz w:val="16"/>
        </w:rPr>
        <w:t xml:space="preserve">, in general; and work as a tool for suggesting that other types of analysis (away from the traditional ones simply based on the interactions amongst nation-states) are needed to make sense of these new patterns of migration.[3] This essay will provide a first rapprochement [I3] to a cultural history of the representation of ‘Africans’ in the Chinese imagination, focusing mainly on racial perspectives. The first section reviews one of the few available sources on early encounters between Chinese and African civilisations. The second section analyses more contemporary representations, focusing on two cases: African students in 1980s China, and online perceptions. The third section presents the case-study of Guangzhou’s African community as a vehicle for highlighting how these </w:t>
      </w:r>
      <w:r w:rsidRPr="007660EC">
        <w:rPr>
          <w:rStyle w:val="Emphasis"/>
          <w:rFonts w:ascii="Georgia" w:hAnsi="Georgia"/>
        </w:rPr>
        <w:t xml:space="preserve">representations have affected the everyday experiences of Africans in China. </w:t>
      </w:r>
      <w:r w:rsidRPr="007660EC">
        <w:rPr>
          <w:rFonts w:ascii="Georgia" w:hAnsi="Georgia"/>
          <w:sz w:val="16"/>
        </w:rPr>
        <w:t xml:space="preserve">EARLY ENCOUNTERS “About the middle of October 1415, as Henry V’s army trudged through the mud of northern France towards Agincourt, a giraffe arrived in Beijing. The giraffe came from Malindi, in Kenya, and not many animals in history have been so acclaimed. The Ming Emperor received it at the gate of the inner palace. Prostrate officials congratulated their sovereign on its coming. And half a millennium later, in 1983, when the political and economic business of the modern world brought a prime minister of China to Kenya for the first time, a Beijing newspaper hailed the giraffe for its contribution to the friendship between the Chinese and African peoples. The giraffe bore witness that two unlikely peoples had converged.” Philip Snow, The Star Raft, 1988. The above epigraph is a fragment of one of the most famous accounts of the first encounters between Chinese and African civilisations. It is particularly valuable here as a cue for thinking about the relationship between these two peoples outside the mediation of Western powers and Western history. To introduce the relatively unknown origins of this relation, this section will give a brief historical review of early Chinese-African encounters, placing particular emphasis on the perceptions and representations of Africans in China and the Chinese imperial courts. Oh! Mighty Star Raft, Oh! In The Star Raft, Snow (1988) suggests that the </w:t>
      </w:r>
      <w:r w:rsidRPr="007660EC">
        <w:rPr>
          <w:rStyle w:val="StyleUnderline"/>
          <w:rFonts w:ascii="Georgia" w:hAnsi="Georgia"/>
        </w:rPr>
        <w:t xml:space="preserve">first encounters between Chinese and Africans happened long before contemporary Western historiographic analysis would </w:t>
      </w:r>
      <w:r w:rsidRPr="007660EC">
        <w:rPr>
          <w:rStyle w:val="StyleUnderline"/>
          <w:rFonts w:ascii="Georgia" w:hAnsi="Georgia"/>
        </w:rPr>
        <w:lastRenderedPageBreak/>
        <w:t>assume</w:t>
      </w:r>
      <w:r w:rsidRPr="007660EC">
        <w:rPr>
          <w:rFonts w:ascii="Georgia" w:hAnsi="Georgia"/>
          <w:sz w:val="16"/>
        </w:rPr>
        <w:t xml:space="preserve">. Snow is not trying to create a framework for the understanding of the ‘longevity’ of Sino-African relations, nor is he trying to make a case for the present day righteousness of Chinese incursion into African lands. What he does indeed do is present an historical account that aims to provide a better understanding of the influences and milestones structuring and shaping this relationship. Snow reminds us that modern Chinese scholars and politicians tend to value high age-old exchanges[I4] , and give a moral justification to their attitudes and relations with other peoples based on (sometimes long forgotten) historical contacts. Some accounts claim that in the early fifteenth century, the Chinese admiral, Zheng He, landed on African shores, somewhere near contemporary Somalia (it would be another 60 years before Vasco da Gama and Bartolomeu Dias reached the southern tip of Africa) (Snow, 1988: 25-26). In Beijing’s political discourse, since that first encounter, China has never left Africa (Shen, 2009:426). They may not have been in direct [I5] contact for decades, or even centuries, but the profound impression left by Zheng He’s trading expeditions in both places is evidence of the longstanding relationship between these two civilisations – at least for some contemporary Chinese scholars (Snow, 1988: 1). Snow highlights, however, that African scholars might take a rather more sceptical approach to the origins of the Africa-China relation – and to the relevance and accuracy of fifteenth century Chinese records talking about ‘first encounters’ between ‘Africans’ and ‘Chinese’, especially as the African ‘national’ consciousness dates back to the relatively recent postcolonial period (1988: 2). Despite differing approaches, </w:t>
      </w:r>
      <w:r w:rsidRPr="007660EC">
        <w:rPr>
          <w:rStyle w:val="StyleUnderline"/>
          <w:rFonts w:ascii="Georgia" w:hAnsi="Georgia"/>
        </w:rPr>
        <w:t>there is significant evidence to locate the beginning the exchanges between the peoples on the east coast of ‘Africa’, and peoples from the southern realms of the Tang Dynasty back to some point around the eighth or ninth century.</w:t>
      </w:r>
      <w:r w:rsidRPr="007660EC">
        <w:rPr>
          <w:rFonts w:ascii="Georgia" w:hAnsi="Georgia"/>
          <w:sz w:val="16"/>
        </w:rPr>
        <w:t xml:space="preserve"> This is relevant, because by the time that giraffe arrived in the Chinese imperial courts, there had been significant levels of interaction between African and Chinese traders in the Indian Ocean; but more importantly, because the giraffe (and the few zebras that followed) opened up a space for imagining other peoples and places in the Chinese mind. Depictions of the people that inhabited those remote lands from where such an exotic animal came from were soon constructed and registered.[4] Kunlun Warriors </w:t>
      </w:r>
      <w:r w:rsidRPr="007660EC">
        <w:rPr>
          <w:rStyle w:val="StyleUnderline"/>
          <w:rFonts w:ascii="Georgia" w:hAnsi="Georgia"/>
        </w:rPr>
        <w:t>‘Dark-skinned’ people were talked of in</w:t>
      </w:r>
      <w:r w:rsidRPr="007660EC">
        <w:rPr>
          <w:rFonts w:ascii="Georgia" w:hAnsi="Georgia"/>
          <w:sz w:val="16"/>
        </w:rPr>
        <w:t xml:space="preserve"> China as early as </w:t>
      </w:r>
      <w:r w:rsidRPr="007660EC">
        <w:rPr>
          <w:rStyle w:val="StyleUnderline"/>
          <w:rFonts w:ascii="Georgia" w:hAnsi="Georgia"/>
        </w:rPr>
        <w:t>the fourth century A.D.</w:t>
      </w:r>
      <w:r w:rsidRPr="007660EC">
        <w:rPr>
          <w:rFonts w:ascii="Georgia" w:hAnsi="Georgia"/>
          <w:sz w:val="16"/>
        </w:rPr>
        <w:t xml:space="preserve"> (Snow, 1988: 16). Early depictions of these dark-skinned people were heavily spiced with imagination, however. </w:t>
      </w:r>
      <w:r w:rsidRPr="007660EC">
        <w:rPr>
          <w:rStyle w:val="StyleUnderline"/>
          <w:rFonts w:ascii="Georgia" w:hAnsi="Georgia"/>
        </w:rPr>
        <w:t>Images of strong armoured warriors confidently riding atop magnificent pachyderms were invoked as depictions of East African peoples</w:t>
      </w:r>
      <w:r w:rsidRPr="007660EC">
        <w:rPr>
          <w:rFonts w:ascii="Georgia" w:hAnsi="Georgia"/>
          <w:sz w:val="16"/>
        </w:rPr>
        <w:t xml:space="preserve">. In Chinese dynastic imagination, the </w:t>
      </w:r>
      <w:r w:rsidRPr="007660EC">
        <w:rPr>
          <w:rStyle w:val="StyleUnderline"/>
          <w:rFonts w:ascii="Georgia" w:hAnsi="Georgia"/>
        </w:rPr>
        <w:t>early Africans</w:t>
      </w:r>
      <w:r w:rsidRPr="007660EC">
        <w:rPr>
          <w:rFonts w:ascii="Georgia" w:hAnsi="Georgia"/>
          <w:sz w:val="16"/>
        </w:rPr>
        <w:t xml:space="preserve"> were invested with the cloak of heroism – embodiments of valour and loyalty (1988: 16). It was not until the Arabs arrived in the Song Dynasty (960-1279) court around the year 1000 that the Chinese recorded that ‘their [the Arabs] attendants </w:t>
      </w:r>
      <w:r w:rsidRPr="007660EC">
        <w:rPr>
          <w:rStyle w:val="StyleUnderline"/>
          <w:rFonts w:ascii="Georgia" w:hAnsi="Georgia"/>
        </w:rPr>
        <w:t xml:space="preserve">had deep-socketed eyes and black bodies, </w:t>
      </w:r>
      <w:r w:rsidRPr="007660EC">
        <w:rPr>
          <w:rStyle w:val="Emphasis"/>
          <w:rFonts w:ascii="Georgia" w:hAnsi="Georgia"/>
        </w:rPr>
        <w:t>they were called Kunlun slaves’</w:t>
      </w:r>
      <w:r w:rsidRPr="007660EC">
        <w:rPr>
          <w:rFonts w:ascii="Georgia" w:hAnsi="Georgia"/>
          <w:sz w:val="16"/>
        </w:rPr>
        <w:t xml:space="preserve"> (1988: 17) – it is not clear, however, if they were Africans or Indonesians, nonetheless, this record marks one of the first representations of ‘black’ people in Chinese history. These Kunlun slaves, according to Snow, were represented in several stories of the Tang period as ‘unfailingly heroic’ and ‘resourceful’, able to speak Chinese, behave like Chinese and worthy of being treated by their Chinese owners with every sign of respect (1988: 17). By 1100, Kunlun slaves were common sight around Guangzhou and ‘belonged to rich people of the area’ (1988: 18). However, as the local population got used to them, their ‘heroic and magical nature’ became somewhat bleaker. </w:t>
      </w:r>
      <w:r w:rsidRPr="007660EC">
        <w:rPr>
          <w:rStyle w:val="StyleUnderline"/>
          <w:rFonts w:ascii="Georgia" w:hAnsi="Georgia"/>
        </w:rPr>
        <w:t>No longer imbued by the strength of myth, the Kunlun became ‘displaced nomads, tragically ill-adapted to their Chinese surroundings’</w:t>
      </w:r>
      <w:r w:rsidRPr="007660EC">
        <w:rPr>
          <w:rFonts w:ascii="Georgia" w:hAnsi="Georgia"/>
          <w:sz w:val="16"/>
        </w:rPr>
        <w:t xml:space="preserve"> (1988: 19). Unlike the resourceful Chinese-speaking Kunlun of fiction, </w:t>
      </w:r>
      <w:r w:rsidRPr="007660EC">
        <w:rPr>
          <w:rStyle w:val="StyleUnderline"/>
          <w:rFonts w:ascii="Georgia" w:hAnsi="Georgia"/>
        </w:rPr>
        <w:t>‘their speech and their desires are unintelligible</w:t>
      </w:r>
      <w:r w:rsidRPr="007660EC">
        <w:rPr>
          <w:rFonts w:ascii="Georgia" w:hAnsi="Georgia"/>
          <w:sz w:val="16"/>
        </w:rPr>
        <w:t xml:space="preserve">… after they have been domesticated for a long time, </w:t>
      </w:r>
      <w:r w:rsidRPr="007660EC">
        <w:rPr>
          <w:rStyle w:val="StyleUnderline"/>
          <w:rFonts w:ascii="Georgia" w:hAnsi="Georgia"/>
        </w:rPr>
        <w:t>they can understand human speech, but they cannot utter it themselves’</w:t>
      </w:r>
      <w:r w:rsidRPr="007660EC">
        <w:rPr>
          <w:rFonts w:ascii="Georgia" w:hAnsi="Georgia"/>
          <w:sz w:val="16"/>
        </w:rPr>
        <w:t xml:space="preserve"> (1988: 19). As Snow suggests, there is no getting round the implications of the last sentence: </w:t>
      </w:r>
      <w:r w:rsidRPr="007660EC">
        <w:rPr>
          <w:rStyle w:val="Emphasis"/>
          <w:rFonts w:ascii="Georgia" w:hAnsi="Georgia"/>
        </w:rPr>
        <w:t>for some Chinese, Kunlun were not considered to be humans</w:t>
      </w:r>
      <w:r w:rsidRPr="007660EC">
        <w:rPr>
          <w:rFonts w:ascii="Georgia" w:hAnsi="Georgia"/>
          <w:sz w:val="16"/>
        </w:rPr>
        <w:t xml:space="preserve"> (1988: 19). In a short time, </w:t>
      </w:r>
      <w:r w:rsidRPr="007660EC">
        <w:rPr>
          <w:rStyle w:val="Emphasis"/>
          <w:rFonts w:ascii="Georgia" w:hAnsi="Georgia"/>
        </w:rPr>
        <w:t xml:space="preserve">their depiction had gone from mythical warrior to sub-human. </w:t>
      </w:r>
      <w:r w:rsidRPr="007660EC">
        <w:rPr>
          <w:rFonts w:ascii="Georgia" w:hAnsi="Georgia"/>
          <w:sz w:val="16"/>
        </w:rPr>
        <w:t xml:space="preserve">Thou Shalt Acknowledge Heavenly Power Despite the shift in these representations, African delegations of merchants were still being received in Beijing with fanfares in the thirteenth century. These Africans were free traders and not representatives of any ‘state’, kingdom or court. According to Snow (1998: 20), their presence in the imperial Chinese courts was construed as an acknowledgment of the court’s ‘universal sovereignty’, and the goods they brought were presented to the Emperor as ‘tribute’ from a faraway land. So, while the giraffe offered to the Emperor in 1415 could well have been a regular sale in the mind of an Arab or African merchant, in the eyes of the imperial bureaucracy in Beijing, it was a ‘sign’ of tribute: a capitulation of a faraway land (now Africa) in front of the Ming’s heavenly emperor. Interestingly enough, since the early encounters between these two peoples, the Chinese side sought to find some kind of political recognition in the relationship. In the ‘African’ imagination, those ‘fair-skinned’ sailors from the east were different to the Portuguese in that the former just arrived, traded and left,[5] whereas the latter, imposed trade and religion (and their rule) in a rather more violent way.[6] In contemporary Chinese government discourse, Zheng He’s fleet set a precedent for how Chinese approach Africans: as an exchange partner rather than as an oppressive colonial power, as Alden (2007) suggests. There are several reasons why Imperial China did not have expansionist aims toward Africa, and why, by the end of the fifteenth century, direct contacts between these two regions suddenly ceased. Amongst these reasons are the Ming introversion and the so-called Middle Kingdom complex, but at this stage of research they are of minor concern.[I6] FROM NANJING’S ANTI-AFRICAN PROTESTS TO THE CHOCOLATE GIRL OUTRAGE Chinese Social Darwinism? As China gradually started coming out of its self-imposed introversion, a re-encounter with Africa was imminent. However, </w:t>
      </w:r>
      <w:r w:rsidRPr="007660EC">
        <w:rPr>
          <w:rStyle w:val="StyleUnderline"/>
          <w:rFonts w:ascii="Georgia" w:hAnsi="Georgia"/>
        </w:rPr>
        <w:t xml:space="preserve">Africans and Chinese would soon discover that their relationship was not going to be an easy one. </w:t>
      </w:r>
      <w:r w:rsidRPr="007660EC">
        <w:rPr>
          <w:rFonts w:ascii="Georgia" w:hAnsi="Georgia"/>
          <w:sz w:val="16"/>
        </w:rPr>
        <w:t xml:space="preserve">As outlined above, the image of Africans in the Chinese imagination has undergone several changes over the past centuries. Nonetheless, </w:t>
      </w:r>
      <w:r w:rsidRPr="007660EC">
        <w:rPr>
          <w:rStyle w:val="StyleUnderline"/>
          <w:rFonts w:ascii="Georgia" w:hAnsi="Georgia"/>
        </w:rPr>
        <w:t xml:space="preserve">a negative image of Africans, one that was firmly entrenched by the time China closed itself off from the world in the Ming </w:t>
      </w:r>
      <w:r w:rsidRPr="007660EC">
        <w:rPr>
          <w:rStyle w:val="StyleUnderline"/>
          <w:rFonts w:ascii="Georgia" w:hAnsi="Georgia"/>
        </w:rPr>
        <w:lastRenderedPageBreak/>
        <w:t xml:space="preserve">Dynasty (1368-1644), </w:t>
      </w:r>
      <w:r w:rsidRPr="007660EC">
        <w:rPr>
          <w:rStyle w:val="Emphasis"/>
          <w:rFonts w:ascii="Georgia" w:hAnsi="Georgia"/>
        </w:rPr>
        <w:t>managed to persist until as far as the twentieth century</w:t>
      </w:r>
      <w:r w:rsidRPr="007660EC">
        <w:rPr>
          <w:rStyle w:val="StyleUnderline"/>
          <w:rFonts w:ascii="Georgia" w:hAnsi="Georgia"/>
        </w:rPr>
        <w:t>.</w:t>
      </w:r>
      <w:r w:rsidRPr="007660EC">
        <w:rPr>
          <w:rFonts w:ascii="Georgia" w:hAnsi="Georgia"/>
          <w:sz w:val="16"/>
        </w:rPr>
        <w:t xml:space="preserve"> Throughout the centuries, </w:t>
      </w:r>
      <w:r w:rsidRPr="007660EC">
        <w:rPr>
          <w:rStyle w:val="Emphasis"/>
          <w:rFonts w:ascii="Georgia" w:hAnsi="Georgia"/>
        </w:rPr>
        <w:t>dark skin</w:t>
      </w:r>
      <w:r w:rsidRPr="007660EC">
        <w:rPr>
          <w:rStyle w:val="StyleUnderline"/>
          <w:rFonts w:ascii="Georgia" w:hAnsi="Georgia"/>
        </w:rPr>
        <w:t xml:space="preserve"> and consequently blackness was </w:t>
      </w:r>
      <w:r w:rsidRPr="007660EC">
        <w:rPr>
          <w:rStyle w:val="Emphasis"/>
          <w:rFonts w:ascii="Georgia" w:hAnsi="Georgia"/>
        </w:rPr>
        <w:t>instilled in Chinese societies as a sign of poverty, backwardness and inferiority</w:t>
      </w:r>
      <w:r w:rsidRPr="007660EC">
        <w:rPr>
          <w:rFonts w:ascii="Georgia" w:hAnsi="Georgia"/>
          <w:sz w:val="16"/>
        </w:rPr>
        <w:t xml:space="preserve"> (Sullivan, 1994: 441)[I7] . </w:t>
      </w:r>
      <w:r w:rsidRPr="007660EC">
        <w:rPr>
          <w:rStyle w:val="StyleUnderline"/>
          <w:rFonts w:ascii="Georgia" w:hAnsi="Georgia"/>
        </w:rPr>
        <w:t>Another important consideration</w:t>
      </w:r>
      <w:r w:rsidRPr="007660EC">
        <w:rPr>
          <w:rFonts w:ascii="Georgia" w:hAnsi="Georgia"/>
          <w:sz w:val="16"/>
        </w:rPr>
        <w:t xml:space="preserve"> around the image of Africans in China, and the attitudes of Chinese toward them, </w:t>
      </w:r>
      <w:r w:rsidRPr="007660EC">
        <w:rPr>
          <w:rStyle w:val="StyleUnderline"/>
          <w:rFonts w:ascii="Georgia" w:hAnsi="Georgia"/>
        </w:rPr>
        <w:t>is the aesthetic premium placed by Chinese on the lightness of skin colour</w:t>
      </w:r>
      <w:r w:rsidRPr="007660EC">
        <w:rPr>
          <w:rFonts w:ascii="Georgia" w:hAnsi="Georgia"/>
          <w:sz w:val="16"/>
        </w:rPr>
        <w:t xml:space="preserve"> (1994: 440). Liang Qichao (1873-1929), a reform-minded intellectual who was highly influential during the last days of the Qing Dynasty (1644-1911), argued, </w:t>
      </w:r>
      <w:r w:rsidRPr="007660EC">
        <w:rPr>
          <w:rStyle w:val="StyleUnderline"/>
          <w:rFonts w:ascii="Georgia" w:hAnsi="Georgia"/>
        </w:rPr>
        <w:t>in accordance with the Social Darwinist spirit</w:t>
      </w:r>
      <w:r w:rsidRPr="007660EC">
        <w:rPr>
          <w:rFonts w:ascii="Georgia" w:hAnsi="Georgia"/>
          <w:sz w:val="16"/>
        </w:rPr>
        <w:t xml:space="preserve"> of his time, that the world was divided into five races – black, red, brown, yellow and white – out of which the </w:t>
      </w:r>
      <w:r w:rsidRPr="007660EC">
        <w:rPr>
          <w:rStyle w:val="Emphasis"/>
          <w:rFonts w:ascii="Georgia" w:hAnsi="Georgia"/>
        </w:rPr>
        <w:t xml:space="preserve">yellow and the white were ‘historical races’ capable of civilisational prowess, while the rest were ‘historically destined to be subjugated </w:t>
      </w:r>
      <w:r w:rsidRPr="007660EC">
        <w:rPr>
          <w:rStyle w:val="StyleUnderline"/>
          <w:rFonts w:ascii="Georgia" w:hAnsi="Georgia"/>
        </w:rPr>
        <w:t>since they had failed to form cohesive national groups’</w:t>
      </w:r>
      <w:r w:rsidRPr="007660EC">
        <w:rPr>
          <w:rFonts w:ascii="Georgia" w:hAnsi="Georgia"/>
          <w:sz w:val="16"/>
        </w:rPr>
        <w:t xml:space="preserve"> (1994: 442). Although it is a century old, Liang’s analysis resonates with the tendency of some Chinese to regard Africa as the embodiment of a past from which they wish to escape. [I8] A Communist Flirtation? Since the creation of the People’s Republic of China in 1949, the idea of Africa became a central element for the international configuration of the newly born republic’s strategy. The ‘New China’ sought recognition from several African (also newly born) states. </w:t>
      </w:r>
      <w:r w:rsidRPr="007660EC">
        <w:rPr>
          <w:rStyle w:val="StyleUnderline"/>
          <w:rFonts w:ascii="Georgia" w:hAnsi="Georgia"/>
        </w:rPr>
        <w:t>Trade, as in the time of the dynasties, was important, however, aid became central in the relationship</w:t>
      </w:r>
      <w:r w:rsidRPr="007660EC">
        <w:rPr>
          <w:rFonts w:ascii="Georgia" w:hAnsi="Georgia"/>
          <w:sz w:val="16"/>
        </w:rPr>
        <w:t xml:space="preserve"> (Sullivan, 1994: 445). By the beginning of the 1960s, scholarship programs established by the Chinese Communist Party (CCP) were set in motion. In 1961, more than </w:t>
      </w:r>
      <w:r w:rsidRPr="007660EC">
        <w:rPr>
          <w:rStyle w:val="StyleUnderline"/>
          <w:rFonts w:ascii="Georgia" w:hAnsi="Georgia"/>
        </w:rPr>
        <w:t>a hundred students from African countries arrived in Beijing</w:t>
      </w:r>
      <w:r w:rsidRPr="007660EC">
        <w:rPr>
          <w:rFonts w:ascii="Georgia" w:hAnsi="Georgia"/>
          <w:sz w:val="16"/>
        </w:rPr>
        <w:t xml:space="preserve">. However, </w:t>
      </w:r>
      <w:r w:rsidRPr="007660EC">
        <w:rPr>
          <w:rStyle w:val="StyleUnderline"/>
          <w:rFonts w:ascii="Georgia" w:hAnsi="Georgia"/>
        </w:rPr>
        <w:t xml:space="preserve">due to frictions with school authorities and harassment </w:t>
      </w:r>
      <w:r w:rsidRPr="007660EC">
        <w:rPr>
          <w:rFonts w:ascii="Georgia" w:hAnsi="Georgia"/>
          <w:sz w:val="16"/>
        </w:rPr>
        <w:t xml:space="preserve">by local students, less than a year later, </w:t>
      </w:r>
      <w:r w:rsidRPr="007660EC">
        <w:rPr>
          <w:rStyle w:val="StyleUnderline"/>
          <w:rFonts w:ascii="Georgia" w:hAnsi="Georgia"/>
        </w:rPr>
        <w:t>more than 80 percent had returned to their home countries</w:t>
      </w:r>
      <w:r w:rsidRPr="007660EC">
        <w:rPr>
          <w:rFonts w:ascii="Georgia" w:hAnsi="Georgia"/>
          <w:sz w:val="16"/>
        </w:rPr>
        <w:t xml:space="preserve"> (1994: 444). Notwithstanding initial setbacks, by the 1970s, international students from many African countries were commonly seen in the major Chinese cities. Although, generally speaking, relations between Chinese and African students were not complicated, there were several minor frictions and fights reported throughout the 70s and 80s. As Sullivan (1994) suggests, as China’s economic reforms broadened and encountered difficulties in the early 80s, tensions intensified between Chinese and African students. On the Chinese side, as Sullivan explains, anger was a consequence of discomfort with what the students saw as an economic failure of the socialist system. The anger became rage when some Chinese students, mixing patriotism and racial prejudices, complained against the supposed ‘better’ treatment of African students by the Chinese government. </w:t>
      </w:r>
      <w:r w:rsidRPr="007660EC">
        <w:rPr>
          <w:rStyle w:val="StyleUnderline"/>
          <w:rFonts w:ascii="Georgia" w:hAnsi="Georgia"/>
        </w:rPr>
        <w:t>This reactive mixture resulted in the 1988-89 Nanjing anti-African protests</w:t>
      </w:r>
      <w:r w:rsidRPr="007660EC">
        <w:rPr>
          <w:rFonts w:ascii="Georgia" w:hAnsi="Georgia"/>
          <w:sz w:val="16"/>
        </w:rPr>
        <w:t xml:space="preserve">. After a series of </w:t>
      </w:r>
      <w:r w:rsidRPr="007660EC">
        <w:rPr>
          <w:rStyle w:val="StyleUnderline"/>
          <w:rFonts w:ascii="Georgia" w:hAnsi="Georgia"/>
        </w:rPr>
        <w:t>clashes over African students dating Chinese women</w:t>
      </w:r>
      <w:r w:rsidRPr="007660EC">
        <w:rPr>
          <w:rFonts w:ascii="Georgia" w:hAnsi="Georgia"/>
          <w:sz w:val="16"/>
        </w:rPr>
        <w:t xml:space="preserve">, a minor incident in Hehai University </w:t>
      </w:r>
      <w:r w:rsidRPr="007660EC">
        <w:rPr>
          <w:rStyle w:val="StyleUnderline"/>
          <w:rFonts w:ascii="Georgia" w:hAnsi="Georgia"/>
        </w:rPr>
        <w:t xml:space="preserve">unleashed major violent confrontations </w:t>
      </w:r>
      <w:r w:rsidRPr="007660EC">
        <w:rPr>
          <w:rFonts w:ascii="Georgia" w:hAnsi="Georgia"/>
          <w:sz w:val="16"/>
        </w:rPr>
        <w:t xml:space="preserve">– as never before seen in the New China between Chinese and a foreign (non-Asian) group. Several days of demonstrations followed (1994: 447). These attitudes revealed, according to Sullivan, how Liang’s </w:t>
      </w:r>
      <w:r w:rsidRPr="007660EC">
        <w:rPr>
          <w:rStyle w:val="StyleUnderline"/>
          <w:rFonts w:ascii="Georgia" w:hAnsi="Georgia"/>
        </w:rPr>
        <w:t xml:space="preserve">racially based distinction still permeated Chinese society in the late 80s. </w:t>
      </w:r>
      <w:r w:rsidRPr="007660EC">
        <w:rPr>
          <w:rFonts w:ascii="Georgia" w:hAnsi="Georgia"/>
          <w:sz w:val="16"/>
        </w:rPr>
        <w:t xml:space="preserve">It must be said, however, that different analyses of the Nanjing incident have suggested that much of the anger fuelling the incident and subsequent demonstrations was aimed at the government and it was not so much racially oriented – the fact that the demonstrations ended up with slogans like ‘Democracy and Human Rights’ and ‘Republic of China’, and not mentioning anymore </w:t>
      </w:r>
      <w:r w:rsidRPr="007660EC">
        <w:rPr>
          <w:rStyle w:val="Emphasis"/>
          <w:rFonts w:ascii="Georgia" w:hAnsi="Georgia"/>
        </w:rPr>
        <w:t xml:space="preserve">the ‘black devil’ is evidence of that. </w:t>
      </w:r>
      <w:r w:rsidRPr="007660EC">
        <w:rPr>
          <w:rFonts w:ascii="Georgia" w:hAnsi="Georgia"/>
          <w:sz w:val="16"/>
        </w:rPr>
        <w:t xml:space="preserve">Chocolate Girl: Online Perceptions of ‘Africanness’* More </w:t>
      </w:r>
      <w:r w:rsidRPr="007660EC">
        <w:rPr>
          <w:rStyle w:val="StyleUnderline"/>
          <w:rFonts w:ascii="Georgia" w:hAnsi="Georgia"/>
        </w:rPr>
        <w:t>contemporary representations</w:t>
      </w:r>
      <w:r w:rsidRPr="007660EC">
        <w:rPr>
          <w:rFonts w:ascii="Georgia" w:hAnsi="Georgia"/>
          <w:sz w:val="16"/>
        </w:rPr>
        <w:t xml:space="preserve"> of Africans in the Chinese imagination </w:t>
      </w:r>
      <w:r w:rsidRPr="007660EC">
        <w:rPr>
          <w:rStyle w:val="StyleUnderline"/>
          <w:rFonts w:ascii="Georgia" w:hAnsi="Georgia"/>
        </w:rPr>
        <w:t>can be exemplified by</w:t>
      </w:r>
      <w:r w:rsidRPr="007660EC">
        <w:rPr>
          <w:rFonts w:ascii="Georgia" w:hAnsi="Georgia"/>
          <w:sz w:val="16"/>
        </w:rPr>
        <w:t xml:space="preserve"> the controversy around </w:t>
      </w:r>
      <w:r w:rsidRPr="007660EC">
        <w:rPr>
          <w:rStyle w:val="StyleUnderline"/>
          <w:rFonts w:ascii="Georgia" w:hAnsi="Georgia"/>
        </w:rPr>
        <w:t>Lou Jing, a</w:t>
      </w:r>
      <w:r w:rsidRPr="007660EC">
        <w:rPr>
          <w:rFonts w:ascii="Georgia" w:hAnsi="Georgia"/>
          <w:sz w:val="16"/>
        </w:rPr>
        <w:t xml:space="preserve"> 20-year-old </w:t>
      </w:r>
      <w:r w:rsidRPr="007660EC">
        <w:rPr>
          <w:rStyle w:val="StyleUnderline"/>
          <w:rFonts w:ascii="Georgia" w:hAnsi="Georgia"/>
        </w:rPr>
        <w:t>Chinese girl born to an African-American father and a Chinese mother, who came to the public’s attention in Shanghai’s</w:t>
      </w:r>
      <w:r w:rsidRPr="007660EC">
        <w:rPr>
          <w:rFonts w:ascii="Georgia" w:hAnsi="Georgia"/>
          <w:sz w:val="16"/>
        </w:rPr>
        <w:t xml:space="preserve"> Go Oriental Angel </w:t>
      </w:r>
      <w:r w:rsidRPr="007660EC">
        <w:rPr>
          <w:rStyle w:val="StyleUnderline"/>
          <w:rFonts w:ascii="Georgia" w:hAnsi="Georgia"/>
        </w:rPr>
        <w:t>talent show in 2009. When Lou became one of the</w:t>
      </w:r>
      <w:r w:rsidRPr="007660EC">
        <w:rPr>
          <w:rFonts w:ascii="Georgia" w:hAnsi="Georgia"/>
          <w:sz w:val="16"/>
        </w:rPr>
        <w:t xml:space="preserve"> five </w:t>
      </w:r>
      <w:r w:rsidRPr="007660EC">
        <w:rPr>
          <w:rStyle w:val="StyleUnderline"/>
          <w:rFonts w:ascii="Georgia" w:hAnsi="Georgia"/>
        </w:rPr>
        <w:t xml:space="preserve">finalists </w:t>
      </w:r>
      <w:r w:rsidRPr="007660EC">
        <w:rPr>
          <w:rFonts w:ascii="Georgia" w:hAnsi="Georgia"/>
          <w:sz w:val="16"/>
        </w:rPr>
        <w:t xml:space="preserve">on the show, </w:t>
      </w:r>
      <w:r w:rsidRPr="007660EC">
        <w:rPr>
          <w:rStyle w:val="StyleUnderline"/>
          <w:rFonts w:ascii="Georgia" w:hAnsi="Georgia"/>
        </w:rPr>
        <w:t>she was dubbed qiaokeli nushi</w:t>
      </w:r>
      <w:r w:rsidRPr="007660EC">
        <w:rPr>
          <w:rFonts w:ascii="Georgia" w:hAnsi="Georgia"/>
          <w:sz w:val="16"/>
        </w:rPr>
        <w:t xml:space="preserve"> (‘c</w:t>
      </w:r>
      <w:r w:rsidRPr="007660EC">
        <w:rPr>
          <w:rStyle w:val="Emphasis"/>
          <w:rFonts w:ascii="Georgia" w:hAnsi="Georgia"/>
        </w:rPr>
        <w:t>hocolate girl’)</w:t>
      </w:r>
      <w:r w:rsidRPr="007660EC">
        <w:rPr>
          <w:rFonts w:ascii="Georgia" w:hAnsi="Georgia"/>
          <w:sz w:val="16"/>
        </w:rPr>
        <w:t xml:space="preserve"> and rapidly became subject of a heated and not very politically correct online debate. In the same vein, </w:t>
      </w:r>
      <w:r w:rsidRPr="007660EC">
        <w:rPr>
          <w:rStyle w:val="StyleUnderline"/>
          <w:rFonts w:ascii="Georgia" w:hAnsi="Georgia"/>
        </w:rPr>
        <w:t>the stir caused by</w:t>
      </w:r>
      <w:r w:rsidRPr="007660EC">
        <w:rPr>
          <w:rFonts w:ascii="Georgia" w:hAnsi="Georgia"/>
          <w:sz w:val="16"/>
        </w:rPr>
        <w:t xml:space="preserve"> the story of </w:t>
      </w:r>
      <w:r w:rsidRPr="007660EC">
        <w:rPr>
          <w:rStyle w:val="StyleUnderline"/>
          <w:rFonts w:ascii="Georgia" w:hAnsi="Georgia"/>
        </w:rPr>
        <w:t>a Chinese kindergarten female teacher in a relationship with an African man</w:t>
      </w:r>
      <w:r w:rsidRPr="007660EC">
        <w:rPr>
          <w:rFonts w:ascii="Georgia" w:hAnsi="Georgia"/>
          <w:sz w:val="16"/>
        </w:rPr>
        <w:t xml:space="preserve"> is also remarkable. The story was carried by several Chinese online portals under </w:t>
      </w:r>
      <w:r w:rsidRPr="007660EC">
        <w:rPr>
          <w:rStyle w:val="StyleUnderline"/>
          <w:rFonts w:ascii="Georgia" w:hAnsi="Georgia"/>
        </w:rPr>
        <w:t xml:space="preserve">the headline of ‘Kindergarten teacher reveals her shocking romance with a </w:t>
      </w:r>
      <w:r w:rsidRPr="007660EC">
        <w:rPr>
          <w:rStyle w:val="Emphasis"/>
          <w:rFonts w:ascii="Georgia" w:hAnsi="Georgia"/>
        </w:rPr>
        <w:t>black foreigner’</w:t>
      </w:r>
      <w:r w:rsidRPr="007660EC">
        <w:rPr>
          <w:rFonts w:ascii="Georgia" w:hAnsi="Georgia"/>
          <w:sz w:val="16"/>
        </w:rPr>
        <w:t xml:space="preserve"> (my emphasis – club.sohu.com). The massive interest that Lou and the kindergarten teacher attracted from Chinese media opened up serious debates about racism and racial prejudice in present-day China. Against the backdrop of these racial prejudices, but at a more socio-political level, many </w:t>
      </w:r>
      <w:r w:rsidRPr="007660EC">
        <w:rPr>
          <w:rStyle w:val="StyleUnderline"/>
          <w:rFonts w:ascii="Georgia" w:hAnsi="Georgia"/>
        </w:rPr>
        <w:t xml:space="preserve">Chinese </w:t>
      </w:r>
      <w:r w:rsidRPr="007660EC">
        <w:rPr>
          <w:rFonts w:ascii="Georgia" w:hAnsi="Georgia"/>
          <w:sz w:val="16"/>
        </w:rPr>
        <w:t xml:space="preserve">Internet users </w:t>
      </w:r>
      <w:r w:rsidRPr="007660EC">
        <w:rPr>
          <w:rStyle w:val="StyleUnderline"/>
          <w:rFonts w:ascii="Georgia" w:hAnsi="Georgia"/>
        </w:rPr>
        <w:t>see</w:t>
      </w:r>
      <w:r w:rsidRPr="007660EC">
        <w:rPr>
          <w:rFonts w:ascii="Georgia" w:hAnsi="Georgia"/>
          <w:sz w:val="16"/>
        </w:rPr>
        <w:t xml:space="preserve"> illegal </w:t>
      </w:r>
      <w:r w:rsidRPr="007660EC">
        <w:rPr>
          <w:rStyle w:val="StyleUnderline"/>
          <w:rFonts w:ascii="Georgia" w:hAnsi="Georgia"/>
        </w:rPr>
        <w:t xml:space="preserve">African immigrants </w:t>
      </w:r>
      <w:r w:rsidRPr="007660EC">
        <w:rPr>
          <w:rFonts w:ascii="Georgia" w:hAnsi="Georgia"/>
          <w:sz w:val="16"/>
        </w:rPr>
        <w:t xml:space="preserve">in China </w:t>
      </w:r>
      <w:r w:rsidRPr="007660EC">
        <w:rPr>
          <w:rStyle w:val="StyleUnderline"/>
          <w:rFonts w:ascii="Georgia" w:hAnsi="Georgia"/>
        </w:rPr>
        <w:t>as ‘paralysing Chinese society by unfairly tapping into the resources of the socialist welfare system’</w:t>
      </w:r>
      <w:r w:rsidRPr="007660EC">
        <w:rPr>
          <w:rFonts w:ascii="Georgia" w:hAnsi="Georgia"/>
          <w:sz w:val="16"/>
        </w:rPr>
        <w:t xml:space="preserve"> (Shen, 2009: 435). They portray illegal Africans </w:t>
      </w:r>
      <w:r w:rsidRPr="007660EC">
        <w:rPr>
          <w:rStyle w:val="Emphasis"/>
          <w:rFonts w:ascii="Georgia" w:hAnsi="Georgia"/>
        </w:rPr>
        <w:t>as a threat to morality and health</w:t>
      </w:r>
      <w:r w:rsidRPr="007660EC">
        <w:rPr>
          <w:rFonts w:ascii="Georgia" w:hAnsi="Georgia"/>
          <w:sz w:val="16"/>
        </w:rPr>
        <w:t xml:space="preserve"> within Chinese society. Shen’s study of online perceptions of Africa in China shows how the traditional prejudices discussed earlier in this paper are still around. In the Chinese online realm, </w:t>
      </w:r>
      <w:r w:rsidRPr="007660EC">
        <w:rPr>
          <w:rStyle w:val="Emphasis"/>
          <w:rFonts w:ascii="Georgia" w:hAnsi="Georgia"/>
        </w:rPr>
        <w:t>Africans are prototyped [I9] as poor, lazy, sexist and threatening, with the added burden of being possible AIDS carriers</w:t>
      </w:r>
      <w:r w:rsidRPr="007660EC">
        <w:rPr>
          <w:rFonts w:ascii="Georgia" w:hAnsi="Georgia"/>
          <w:sz w:val="16"/>
        </w:rPr>
        <w:t xml:space="preserve"> (2009). Ideas about the impossibility of Africans to succeed still abound. According to Shen, there is a reciprocal relation between online opinions and </w:t>
      </w:r>
      <w:r w:rsidRPr="007660EC">
        <w:rPr>
          <w:rStyle w:val="StyleUnderline"/>
          <w:rFonts w:ascii="Georgia" w:hAnsi="Georgia"/>
        </w:rPr>
        <w:t>the ideas</w:t>
      </w:r>
      <w:r w:rsidRPr="007660EC">
        <w:rPr>
          <w:rFonts w:ascii="Georgia" w:hAnsi="Georgia"/>
          <w:sz w:val="16"/>
        </w:rPr>
        <w:t xml:space="preserve"> that </w:t>
      </w:r>
      <w:r w:rsidRPr="007660EC">
        <w:rPr>
          <w:rStyle w:val="StyleUnderline"/>
          <w:rFonts w:ascii="Georgia" w:hAnsi="Georgia"/>
        </w:rPr>
        <w:t>structure China’s foreign policy</w:t>
      </w:r>
      <w:r w:rsidRPr="007660EC">
        <w:rPr>
          <w:rFonts w:ascii="Georgia" w:hAnsi="Georgia"/>
          <w:sz w:val="16"/>
        </w:rPr>
        <w:t xml:space="preserve"> towards Africa. He argues that at a political level, the Chinese government’s approach could be </w:t>
      </w:r>
      <w:r w:rsidRPr="007660EC">
        <w:rPr>
          <w:rStyle w:val="Emphasis"/>
          <w:rFonts w:ascii="Georgia" w:hAnsi="Georgia"/>
        </w:rPr>
        <w:t xml:space="preserve">seen as ‘orientalising’ </w:t>
      </w:r>
      <w:r w:rsidRPr="007660EC">
        <w:rPr>
          <w:rStyle w:val="Emphasis"/>
          <w:rFonts w:ascii="Georgia" w:hAnsi="Georgia"/>
        </w:rPr>
        <w:lastRenderedPageBreak/>
        <w:t>Africans</w:t>
      </w:r>
      <w:r w:rsidRPr="007660EC">
        <w:rPr>
          <w:rFonts w:ascii="Georgia" w:hAnsi="Georgia"/>
          <w:sz w:val="16"/>
        </w:rPr>
        <w:t xml:space="preserve">: Africa is thus seen as a timeless place that evokes nostalgia for a long forgotten Chinese past; and Africans are brothers that cannot help themselves and need China’s investment to overcome their structural failures. While online images and comments cannot be taken as representative of major social behaviours, in a country where offline public spaces of expression are highly striated, the online realm could give us an indication of certain popular perceptions. Online perceptions of ‘Africanness’, as well as online perceptions of China’s role in Africa, are central to the way Africans and Chinese are structuring their complex relationships. Moreover, the construction of a Chinese image around its contemporary relation to Africa is crucial for the success of the People’s Republic in the twenty-first century. As Ien Ang (1993) reminds us, constructions of </w:t>
      </w:r>
      <w:r w:rsidRPr="007660EC">
        <w:rPr>
          <w:rStyle w:val="StyleUnderline"/>
          <w:rFonts w:ascii="Georgia" w:hAnsi="Georgia"/>
        </w:rPr>
        <w:t>Chineseness are based on complex historical, social and migrational patterns influenced by mobility and displacement</w:t>
      </w:r>
      <w:r w:rsidRPr="007660EC">
        <w:rPr>
          <w:rFonts w:ascii="Georgia" w:hAnsi="Georgia"/>
          <w:sz w:val="16"/>
        </w:rPr>
        <w:t xml:space="preserve">, either commercial or political (war and trade). In regard to this, despite a certain reluctance to the African presence in contemporary China, a Sino-African hybrid may well become a Chinese sub-national identity in the future, as Adams Bodomo (2010) suspects. To understand why Africans are going to China, it is imperative to analyse what the Chinese are doing in Africa, how they are doing it, and how they have been received and stereotyped in different African nations. Unfortunately, perceptions and constructions of ‘the Chinese’ in the contemporary African imagination is a vast topic and one that is beyond the scope of this paper (it has, however, been relatively well documented by Michel Serge in his recent book China Safari [2009]). IMAGINING THE COMMUNITY Immigrés Clandestins Africains en Chine* Nobody really knows how many Africans live in China. There are no official statistics, no authoritative account, and there is an immense silence around the African presence. It is as if both sides had signed a tacit agreement to not disclose information about their mutual businesses. One of the biggest obstacles for ethnographic researchers in Guangzhou has been that many of the African migrant traders settling there do not see any benefit in providing information about their backgrounds and activities (Wei, 2009: sina.com.cn). Notwithstanding this obstacle, what we know is that Africans started arriving in Guangzhou in the early 2000s, and since then, their numbers have increased. Africans arrive in China on a plethora of Chinese visas, and most commonly on a tourist or business visas. Once these visas expire, it is possible to renew them in Hong Kong, but visa runs can only be made a few times before exhausting the possibilities for consecutive renewal (renewal is strongly dependant on nationality). In the last three years, the Chinese government has tightened its regulations on visas, making it particularly difficult for Africans to renew their visas – as a result, many of them have been forced to stay illegally in China. As depicted by several media reports, the lack of visas (or residence permits) is perhaps the most [I10] widely experienced problem amongst Africans in Guangzhou (Wei, 2009: sina.com.cn). As a consequence of the tightening of entry requirements, the number of illegal Africans in China is increasing. This situation has created a vicious cycle in which Chinese police and Africans play the old game of ‘cat-and-mouse’ (Wei, 2009: sina.com.cn) – one that many Africans with previous diasporic experiences are well equipped to play. If Bodomo (2010), who foresees the rise of an African-Chinese sub-national group, is right, then it is imperative to outline and investigate the dynamics and patterns that structure the so-called ‘emergence’ of this community. To date, most of the researchers have dealt with the concept of ‘Africans’, but there are no authoritative resources that pull the research to the sublevel of nationalities, language and religion – amongst other possible forms of imagining communities. What do we mean by Africans when we talk about the African community of Guangzhou? Bodomo illustrates that most of the African people living in Guangzhou come from West Africa – mainly from Nigeria, Mali, Guinea and Ghana (2010: 9). Li Zhigang et al, (2008) claims that the majority of African traders come from francophone countries such as Mali, Togo, Guinea, Senegal and Congo. Li’s account is significantly opposed to that of Bodomo, for whom Nigerians count to more than 70 percent of the community. Clearly, there are disagreements on the ethnic composition of this highly mobile and changeable community. Notwithstanding this, Bodomo, Li Zhigang et al, and Li Zhang (2008) all agree that most of these Africans are self-employed importers who enter China on tourist visas with limited capital, and outsource [I11] many different types of merchandise. Li Zhigang et al, affirm that ‘a majority of the African traders speak Arabic and French, while very few are able to speak English’ or Mandarin. Less than 40 percent of these Africans studied beyond high school (2008: 15). In Li Zhigang’s sample, 70 percent were males while 30 percent were females, and most were Muslims (2008: 14). It is a task for further research to look beyond the concept of an ‘African trading community’ and delve into the everyday experiences of people that have successfully inserted themselves into the dynamics not only of the African groups but of the Chinese population. Many of these individual tales can help clarify the dynamics of globalisation and how they affect ordinary people. What I am suggesting here is that the analysis of the emergence of an African community in Guangzhou can be framed as a point for the microscopic observation of macroscopic trends and processes within globalisation. The study of this locale can aid us to better understand how individuals resist and negotiate globalisation. CONCLUSION This essay has aimed to provide a loose framework for more extensive research. There are, therefore, many angles and ideas central to the emergence of this community that were not covered. Perceptions of Chinese from Africans in China and Africans in Africa, for example, could enrich our understanding of this complex Sino-African cultural exchange. However, I decided to focus on the perceptions and representations of Africans in what I call the Chinese imagination because I believe that, as a first step, this analysis could help sketch out possible paths for further research. Two final points, however, must be made. First, in the introduction, I advanced the following thesis: </w:t>
      </w:r>
      <w:r w:rsidRPr="007660EC">
        <w:rPr>
          <w:rStyle w:val="Emphasis"/>
          <w:rFonts w:ascii="Georgia" w:hAnsi="Georgia"/>
        </w:rPr>
        <w:t>historical</w:t>
      </w:r>
      <w:r w:rsidRPr="007660EC">
        <w:rPr>
          <w:rFonts w:ascii="Georgia" w:hAnsi="Georgia"/>
          <w:sz w:val="16"/>
        </w:rPr>
        <w:t xml:space="preserve"> and popular </w:t>
      </w:r>
      <w:r w:rsidRPr="007660EC">
        <w:rPr>
          <w:rStyle w:val="Emphasis"/>
          <w:rFonts w:ascii="Georgia" w:hAnsi="Georgia"/>
        </w:rPr>
        <w:t>perceptions o</w:t>
      </w:r>
      <w:r w:rsidRPr="007660EC">
        <w:rPr>
          <w:rStyle w:val="StyleUnderline"/>
          <w:rFonts w:ascii="Georgia" w:hAnsi="Georgia"/>
        </w:rPr>
        <w:t>f</w:t>
      </w:r>
      <w:r w:rsidRPr="007660EC">
        <w:rPr>
          <w:rFonts w:ascii="Georgia" w:hAnsi="Georgia"/>
          <w:sz w:val="16"/>
        </w:rPr>
        <w:t xml:space="preserve"> Africa and </w:t>
      </w:r>
      <w:r w:rsidRPr="007660EC">
        <w:rPr>
          <w:rStyle w:val="Emphasis"/>
          <w:rFonts w:ascii="Georgia" w:hAnsi="Georgia"/>
        </w:rPr>
        <w:t>Africans in the Chinese imagination</w:t>
      </w:r>
      <w:r w:rsidRPr="007660EC">
        <w:rPr>
          <w:rFonts w:ascii="Georgia" w:hAnsi="Georgia"/>
          <w:sz w:val="16"/>
        </w:rPr>
        <w:t xml:space="preserve"> often </w:t>
      </w:r>
      <w:r w:rsidRPr="007660EC">
        <w:rPr>
          <w:rStyle w:val="Emphasis"/>
          <w:rFonts w:ascii="Georgia" w:hAnsi="Georgia"/>
        </w:rPr>
        <w:t>inform certain prejudices that mark the experiences of African migrants</w:t>
      </w:r>
      <w:r w:rsidRPr="007660EC">
        <w:rPr>
          <w:rFonts w:ascii="Georgia" w:hAnsi="Georgia"/>
          <w:sz w:val="16"/>
        </w:rPr>
        <w:t xml:space="preserve"> </w:t>
      </w:r>
      <w:r w:rsidRPr="007660EC">
        <w:rPr>
          <w:rStyle w:val="StyleUnderline"/>
          <w:rFonts w:ascii="Georgia" w:hAnsi="Georgia"/>
        </w:rPr>
        <w:t>within the borders of the People’s Republic of China</w:t>
      </w:r>
      <w:r w:rsidRPr="007660EC">
        <w:rPr>
          <w:rFonts w:ascii="Georgia" w:hAnsi="Georgia"/>
          <w:sz w:val="16"/>
        </w:rPr>
        <w:t xml:space="preserve">. While I am not trying to ‘racialise’ the African presence in China, I do try to problematise the fact that Chinese official discourse does not seem to be coherent with the treatment of Africans in Guangzhou, and seems to be informed by the negative perceptions and representations highlighted throughout this paper. While the perpetuation of these stereotypes is not entirely the Chinese government’s fault, it is important to take into consideration Shen’s suggestion about the close relationship between popular perceptions and the composition of official discourse in China. This is relevant, because I believe that a case could be made for the following thesis in a future study: the stance that the Chinese government adopts in its treatment of the African diasporic population within its borders could arguably mirror the government’s prevailing (real) approach to African continental affairs. At this stage, I suspect that the Chinese government keeps quiet about what happens in Guangzhou with regard to the treatment and harassment of the African population, because it is not coherent with its own slogans of multiculturalism, </w:t>
      </w:r>
      <w:r w:rsidRPr="007660EC">
        <w:rPr>
          <w:rFonts w:ascii="Georgia" w:hAnsi="Georgia"/>
          <w:sz w:val="16"/>
        </w:rPr>
        <w:lastRenderedPageBreak/>
        <w:t xml:space="preserve">diversity and partnership towards Africa and Africans. Second, as the evidence presented in this research clearly shows, there is no distinction between the different African groups in Chinese representations. Arguably, within the Chinese imagination (and also for some researchers) it does not matter if the migrant is from Ghana or Cameroon – they are all Africans. </w:t>
      </w:r>
      <w:r w:rsidRPr="007660EC">
        <w:rPr>
          <w:rStyle w:val="StyleUnderline"/>
          <w:rFonts w:ascii="Georgia" w:hAnsi="Georgia"/>
        </w:rPr>
        <w:t xml:space="preserve">This attitude reinforces the discredited notion of ‘an African culture’ and provides a safe haven for a plethora of negative stereotypes. </w:t>
      </w:r>
      <w:r w:rsidRPr="007660EC">
        <w:rPr>
          <w:rStyle w:val="Emphasis"/>
          <w:rFonts w:ascii="Georgia" w:hAnsi="Georgia"/>
        </w:rPr>
        <w:t>I strongly believe that these stereotypes have to be challenged and eventually demystified.</w:t>
      </w:r>
      <w:r w:rsidRPr="007660EC">
        <w:rPr>
          <w:rFonts w:ascii="Georgia" w:hAnsi="Georgia"/>
          <w:sz w:val="16"/>
        </w:rPr>
        <w:t xml:space="preserve"> I also think that the imaginary unity of African communities purely based on ‘skin-colour’ and ignoring sub-national narratives has to be problematised. The case of African migration to China is an interesting one because it challenges common understandings of migration studies. Inclusion, or assimilation, of Africans into Chinese society is far from becoming a reality – in China, assimilation of foreigners is practically inexistent, legally and socially. ‘No matter how long you stay in China, no matter how well you perform ‘Chineseness’, you can never become Chinese as you can become French,’ I was told by a woman from Mali that had been living in Beijing for ten years. Isabel Morais, in her analysis of the African experience in Macau, reminds us how difficult it is for Africans to become legal citizens – sometimes not even marriage with a Chinese national can grant a legal status to Africans from certain countries. Finally, the diasporic identities that are being created in China also challenge the traditional canon in that the immigrant is not living the experience of adapting to a Western or First World country/culture. Against this framework of global migration, deterritorialisation and the transnationalisation of migrant communities, we need to endeavour to decentre diasporic and migration studies.</w:t>
      </w:r>
    </w:p>
    <w:p w14:paraId="6AFBB2D8" w14:textId="5508E6BA" w:rsidR="00C50086" w:rsidRPr="007660EC" w:rsidRDefault="00C50086" w:rsidP="00132B53">
      <w:pPr>
        <w:rPr>
          <w:rFonts w:ascii="Georgia" w:hAnsi="Georgia"/>
          <w:sz w:val="16"/>
        </w:rPr>
      </w:pPr>
    </w:p>
    <w:p w14:paraId="4769DCD0" w14:textId="77777777" w:rsidR="00C50086" w:rsidRPr="007660EC" w:rsidRDefault="00C50086" w:rsidP="00C50086">
      <w:pPr>
        <w:keepNext/>
        <w:keepLines/>
        <w:spacing w:before="40" w:after="0" w:line="240" w:lineRule="auto"/>
        <w:outlineLvl w:val="3"/>
        <w:rPr>
          <w:rFonts w:ascii="Georgia" w:eastAsia="MS Gothic" w:hAnsi="Georgia" w:cs="Tunga"/>
          <w:b/>
          <w:iCs/>
          <w:sz w:val="26"/>
        </w:rPr>
      </w:pPr>
      <w:r w:rsidRPr="007660EC">
        <w:rPr>
          <w:rFonts w:ascii="Georgia" w:eastAsia="MS Gothic" w:hAnsi="Georgia" w:cs="Tunga"/>
          <w:b/>
          <w:iCs/>
          <w:sz w:val="26"/>
        </w:rPr>
        <w:t xml:space="preserve">Super exploitation DA – Their economistic understanding of the world cannot explain the enjoyment of plantation masters in watching their slaves work, and brutally raping and dismembering them because it would only make them less productive and valuable. The affirmative’s recognition of the intersection of economistic, material, and libidinal violence is a necessary component of resolving the position of blackness. </w:t>
      </w:r>
    </w:p>
    <w:p w14:paraId="62AF1394" w14:textId="086548E9" w:rsidR="00C50086" w:rsidRPr="007660EC" w:rsidRDefault="00C50086" w:rsidP="00C50086">
      <w:pPr>
        <w:spacing w:line="240" w:lineRule="auto"/>
        <w:rPr>
          <w:rFonts w:ascii="Georgia" w:eastAsia="Cambria" w:hAnsi="Georgia" w:cs="Tunga"/>
        </w:rPr>
      </w:pPr>
      <w:r w:rsidRPr="007660EC">
        <w:rPr>
          <w:rFonts w:ascii="Georgia" w:eastAsia="Cambria" w:hAnsi="Georgia" w:cs="Tunga"/>
          <w:b/>
          <w:bCs/>
          <w:sz w:val="26"/>
          <w:highlight w:val="cyan"/>
        </w:rPr>
        <w:t>Wilderson 5</w:t>
      </w:r>
      <w:r w:rsidRPr="007660EC">
        <w:rPr>
          <w:rFonts w:ascii="Georgia" w:eastAsia="Cambria" w:hAnsi="Georgia" w:cs="Tunga"/>
        </w:rPr>
        <w:t xml:space="preserve"> (Frank Wilderson III, January 2005 [“Gramsci’s Black Marx: Whither the Slave in Civil Society” </w:t>
      </w:r>
      <w:hyperlink r:id="rId17" w:history="1">
        <w:r w:rsidRPr="007660EC">
          <w:rPr>
            <w:rStyle w:val="Hyperlink"/>
            <w:rFonts w:ascii="Georgia" w:eastAsia="Cambria" w:hAnsi="Georgia" w:cs="Tunga"/>
          </w:rPr>
          <w:t>http://bmorereadinggroup.files.wordpress.com/2012/04/frank_gramsci.pdf</w:t>
        </w:r>
      </w:hyperlink>
      <w:r w:rsidRPr="007660EC">
        <w:rPr>
          <w:rFonts w:ascii="Georgia" w:eastAsia="Cambria" w:hAnsi="Georgia" w:cs="Tunga"/>
        </w:rPr>
        <w:t xml:space="preserve"> - ERW)</w:t>
      </w:r>
    </w:p>
    <w:p w14:paraId="718EED54" w14:textId="77777777" w:rsidR="00C50086" w:rsidRPr="007660EC" w:rsidRDefault="00C50086" w:rsidP="00C50086">
      <w:pPr>
        <w:spacing w:line="240" w:lineRule="auto"/>
        <w:rPr>
          <w:rFonts w:ascii="Georgia" w:eastAsia="Cambria" w:hAnsi="Georgia" w:cs="Tunga"/>
          <w:sz w:val="12"/>
        </w:rPr>
      </w:pPr>
      <w:r w:rsidRPr="007660EC">
        <w:rPr>
          <w:rFonts w:ascii="Georgia" w:eastAsia="Cambria" w:hAnsi="Georgia" w:cs="Bell MT"/>
          <w:b/>
          <w:color w:val="000000"/>
          <w:sz w:val="24"/>
          <w:highlight w:val="cyan"/>
          <w:u w:val="single"/>
        </w:rPr>
        <w:t>Capital was kick-started by the rape of the African continent</w:t>
      </w:r>
      <w:r w:rsidRPr="007660EC">
        <w:rPr>
          <w:rFonts w:ascii="Georgia" w:eastAsia="Cambria" w:hAnsi="Georgia" w:cs="Tunga"/>
          <w:sz w:val="12"/>
        </w:rPr>
        <w:t xml:space="preserve">. This phenomenon is central to neither Gramsci nor Marx. The theoretical importance of emphasizing this in the early 21st century is two-fold: First, </w:t>
      </w:r>
      <w:r w:rsidRPr="007660EC">
        <w:rPr>
          <w:rFonts w:ascii="Georgia" w:eastAsia="Cambria" w:hAnsi="Georgia" w:cs="Bell MT"/>
          <w:b/>
          <w:color w:val="000000"/>
          <w:sz w:val="24"/>
          <w:u w:val="single"/>
        </w:rPr>
        <w:t>“</w:t>
      </w:r>
      <w:r w:rsidRPr="007660EC">
        <w:rPr>
          <w:rFonts w:ascii="Georgia" w:eastAsia="Cambria" w:hAnsi="Georgia" w:cs="Bell MT"/>
          <w:b/>
          <w:color w:val="000000"/>
          <w:sz w:val="24"/>
          <w:highlight w:val="cyan"/>
          <w:u w:val="single"/>
        </w:rPr>
        <w:t>the socio-political order of the New World”</w:t>
      </w:r>
      <w:r w:rsidRPr="007660EC">
        <w:rPr>
          <w:rFonts w:ascii="Georgia" w:eastAsia="Cambria" w:hAnsi="Georgia" w:cs="Tunga"/>
          <w:sz w:val="12"/>
        </w:rPr>
        <w:t xml:space="preserve"> (Spillers 1987: 67) </w:t>
      </w:r>
      <w:r w:rsidRPr="007660EC">
        <w:rPr>
          <w:rFonts w:ascii="Georgia" w:eastAsia="Cambria" w:hAnsi="Georgia" w:cs="Bell MT"/>
          <w:b/>
          <w:color w:val="000000"/>
          <w:sz w:val="24"/>
          <w:highlight w:val="cyan"/>
          <w:u w:val="single"/>
        </w:rPr>
        <w:t>was kick-started by approaching a particular body</w:t>
      </w:r>
      <w:r w:rsidRPr="007660EC">
        <w:rPr>
          <w:rFonts w:ascii="Georgia" w:eastAsia="Cambria" w:hAnsi="Georgia" w:cs="Bell MT"/>
          <w:b/>
          <w:color w:val="000000"/>
          <w:sz w:val="24"/>
          <w:u w:val="single"/>
        </w:rPr>
        <w:t xml:space="preserve"> </w:t>
      </w:r>
      <w:r w:rsidRPr="007660EC">
        <w:rPr>
          <w:rFonts w:ascii="Georgia" w:eastAsia="Cambria" w:hAnsi="Georgia" w:cs="Tunga"/>
          <w:sz w:val="12"/>
        </w:rPr>
        <w:t>(</w:t>
      </w:r>
      <w:r w:rsidRPr="007660EC">
        <w:rPr>
          <w:rFonts w:ascii="Georgia" w:eastAsia="Cambria" w:hAnsi="Georgia" w:cs="Bell MT"/>
          <w:color w:val="000000"/>
          <w:sz w:val="12"/>
        </w:rPr>
        <w:t xml:space="preserve">a Black body) </w:t>
      </w:r>
      <w:r w:rsidRPr="007660EC">
        <w:rPr>
          <w:rFonts w:ascii="Georgia" w:eastAsia="Cambria" w:hAnsi="Georgia" w:cs="Bell MT"/>
          <w:b/>
          <w:color w:val="000000"/>
          <w:sz w:val="24"/>
          <w:highlight w:val="cyan"/>
          <w:u w:val="single"/>
        </w:rPr>
        <w:t>with direct relations of force, not by approaching a White body with variable capital</w:t>
      </w:r>
      <w:r w:rsidRPr="007660EC">
        <w:rPr>
          <w:rFonts w:ascii="Georgia" w:eastAsia="Cambria" w:hAnsi="Georgia" w:cs="Tunga"/>
          <w:sz w:val="12"/>
        </w:rPr>
        <w:t xml:space="preserve">. Thus, one could say that </w:t>
      </w:r>
      <w:r w:rsidRPr="007660EC">
        <w:rPr>
          <w:rFonts w:ascii="Georgia" w:eastAsia="Cambria" w:hAnsi="Georgia" w:cs="Bell MT"/>
          <w:b/>
          <w:color w:val="000000"/>
          <w:sz w:val="24"/>
          <w:u w:val="single"/>
        </w:rPr>
        <w:t>slavery—</w:t>
      </w:r>
      <w:r w:rsidRPr="007660EC">
        <w:rPr>
          <w:rFonts w:ascii="Georgia" w:eastAsia="Cambria" w:hAnsi="Georgia" w:cs="Bell MT"/>
          <w:b/>
          <w:color w:val="000000"/>
          <w:sz w:val="24"/>
          <w:highlight w:val="cyan"/>
          <w:u w:val="single"/>
        </w:rPr>
        <w:t>the “accumulation” of Black bodies regardless of their utility as laborers</w:t>
      </w:r>
      <w:r w:rsidRPr="007660EC">
        <w:rPr>
          <w:rFonts w:ascii="Georgia" w:eastAsia="Cambria" w:hAnsi="Georgia" w:cs="Bell MT"/>
          <w:b/>
          <w:color w:val="000000"/>
          <w:sz w:val="24"/>
          <w:u w:val="single"/>
        </w:rPr>
        <w:t xml:space="preserve"> </w:t>
      </w:r>
      <w:r w:rsidRPr="007660EC">
        <w:rPr>
          <w:rFonts w:ascii="Georgia" w:eastAsia="Cambria" w:hAnsi="Georgia" w:cs="Tunga"/>
          <w:sz w:val="12"/>
        </w:rPr>
        <w:t>(Hartman; Johnson) through an idiom of despotic power (Patterson)—</w:t>
      </w:r>
      <w:r w:rsidRPr="007660EC">
        <w:rPr>
          <w:rFonts w:ascii="Georgia" w:eastAsia="Cambria" w:hAnsi="Georgia" w:cs="Bell MT"/>
          <w:b/>
          <w:color w:val="000000"/>
          <w:sz w:val="24"/>
          <w:highlight w:val="cyan"/>
          <w:u w:val="single"/>
        </w:rPr>
        <w:t>is closer to capital's primal desire than is waged oppression</w:t>
      </w:r>
      <w:r w:rsidRPr="007660EC">
        <w:rPr>
          <w:rFonts w:ascii="Georgia" w:eastAsia="Cambria" w:hAnsi="Georgia" w:cs="Tunga"/>
          <w:sz w:val="12"/>
        </w:rPr>
        <w:t xml:space="preserve">—the “exploitation” of unraced bodies (Marx, Lenin, Gramsci) that labor through an idiom of rational/symbolic (the wage) power: A relation of terror as opposed to a relation of hegemony.3 Secondly, </w:t>
      </w:r>
      <w:r w:rsidRPr="007660EC">
        <w:rPr>
          <w:rFonts w:ascii="Georgia" w:eastAsia="Cambria" w:hAnsi="Georgia" w:cs="Bell MT"/>
          <w:b/>
          <w:color w:val="000000"/>
          <w:sz w:val="24"/>
          <w:highlight w:val="cyan"/>
          <w:u w:val="single"/>
        </w:rPr>
        <w:t>today, late capital is imposing a renaissance of this original desire, direct relations of force (the prison industrial complex)</w:t>
      </w:r>
      <w:r w:rsidRPr="007660EC">
        <w:rPr>
          <w:rFonts w:ascii="Georgia" w:eastAsia="Cambria" w:hAnsi="Georgia" w:cs="Bell MT"/>
          <w:b/>
          <w:color w:val="000000"/>
          <w:sz w:val="24"/>
          <w:u w:val="single"/>
        </w:rPr>
        <w:t xml:space="preserve">, </w:t>
      </w:r>
      <w:r w:rsidRPr="007660EC">
        <w:rPr>
          <w:rFonts w:ascii="Georgia" w:eastAsia="Cambria" w:hAnsi="Georgia" w:cs="Tunga"/>
          <w:sz w:val="12"/>
        </w:rPr>
        <w:t xml:space="preserve">the despotism of the unwaged relation: and </w:t>
      </w:r>
      <w:r w:rsidRPr="007660EC">
        <w:rPr>
          <w:rFonts w:ascii="Georgia" w:eastAsia="Cambria" w:hAnsi="Georgia" w:cs="Bell MT"/>
          <w:b/>
          <w:color w:val="000000"/>
          <w:sz w:val="24"/>
          <w:u w:val="single"/>
        </w:rPr>
        <w:t>t</w:t>
      </w:r>
      <w:r w:rsidRPr="007660EC">
        <w:rPr>
          <w:rFonts w:ascii="Georgia" w:eastAsia="Cambria" w:hAnsi="Georgia" w:cs="Bell MT"/>
          <w:b/>
          <w:color w:val="000000"/>
          <w:sz w:val="24"/>
          <w:highlight w:val="cyan"/>
          <w:u w:val="single"/>
        </w:rPr>
        <w:t>his Renaissance of slavery has, once again, as its structuring image in libidinal economy, and its primary target in political economy, the Black body</w:t>
      </w:r>
      <w:r w:rsidRPr="007660EC">
        <w:rPr>
          <w:rFonts w:ascii="Georgia" w:eastAsia="Cambria" w:hAnsi="Georgia" w:cs="Bell MT"/>
          <w:b/>
          <w:color w:val="000000"/>
          <w:sz w:val="24"/>
          <w:u w:val="single"/>
        </w:rPr>
        <w:t>.</w:t>
      </w:r>
      <w:r w:rsidRPr="007660EC">
        <w:rPr>
          <w:rFonts w:ascii="Georgia" w:eastAsia="Cambria" w:hAnsi="Georgia" w:cs="Tunga"/>
          <w:sz w:val="12"/>
        </w:rPr>
        <w:t xml:space="preserve"> </w:t>
      </w:r>
      <w:r w:rsidRPr="007660EC">
        <w:rPr>
          <w:rFonts w:ascii="Georgia" w:eastAsia="Cambria" w:hAnsi="Georgia" w:cs="Bell MT"/>
          <w:color w:val="000000"/>
          <w:sz w:val="12"/>
        </w:rPr>
        <w:t>The value of reintroducing the unthought category of the slave</w:t>
      </w:r>
      <w:r w:rsidRPr="007660EC">
        <w:rPr>
          <w:rFonts w:ascii="Georgia" w:eastAsia="Cambria" w:hAnsi="Georgia" w:cs="Tunga"/>
          <w:sz w:val="12"/>
        </w:rPr>
        <w:t xml:space="preserve">, by way of noting the absence of the Black subject, lies in the Black subject’s potential for extending the demand placed on state/capital formations because </w:t>
      </w:r>
      <w:r w:rsidRPr="007660EC">
        <w:rPr>
          <w:rFonts w:ascii="Georgia" w:eastAsia="Cambria" w:hAnsi="Georgia" w:cs="Bell MT"/>
          <w:color w:val="000000"/>
          <w:sz w:val="12"/>
        </w:rPr>
        <w:t>its</w:t>
      </w:r>
      <w:r w:rsidRPr="007660EC">
        <w:rPr>
          <w:rFonts w:ascii="Georgia" w:eastAsia="Cambria" w:hAnsi="Georgia" w:cs="Tunga"/>
          <w:sz w:val="12"/>
        </w:rPr>
        <w:t xml:space="preserve"> </w:t>
      </w:r>
      <w:r w:rsidRPr="007660EC">
        <w:rPr>
          <w:rFonts w:ascii="Georgia" w:eastAsia="Cambria" w:hAnsi="Georgia" w:cs="Bell MT"/>
          <w:color w:val="000000"/>
          <w:sz w:val="12"/>
        </w:rPr>
        <w:t>re- introduction into the discourse expands the intensity of the antagonism</w:t>
      </w:r>
      <w:r w:rsidRPr="007660EC">
        <w:rPr>
          <w:rFonts w:ascii="Georgia" w:eastAsia="Cambria" w:hAnsi="Georgia" w:cs="Tunga"/>
          <w:sz w:val="12"/>
        </w:rPr>
        <w:t xml:space="preserve">. In other words, the slave makes a demand, which is in excess of the demand made by the worker. </w:t>
      </w:r>
      <w:r w:rsidRPr="007660EC">
        <w:rPr>
          <w:rFonts w:ascii="Georgia" w:eastAsia="Cambria" w:hAnsi="Georgia" w:cs="Bell MT"/>
          <w:color w:val="000000"/>
          <w:sz w:val="12"/>
        </w:rPr>
        <w:t>The worker demands that productivity be fair and democratic</w:t>
      </w:r>
      <w:r w:rsidRPr="007660EC">
        <w:rPr>
          <w:rFonts w:ascii="Georgia" w:eastAsia="Cambria" w:hAnsi="Georgia" w:cs="Tunga"/>
          <w:sz w:val="12"/>
        </w:rPr>
        <w:t xml:space="preserve"> (Gramsci's new hegemony, Lenin's dictatorship of the proletariat), </w:t>
      </w:r>
      <w:r w:rsidRPr="007660EC">
        <w:rPr>
          <w:rFonts w:ascii="Georgia" w:eastAsia="Cambria" w:hAnsi="Georgia" w:cs="Bell MT"/>
          <w:color w:val="000000"/>
          <w:sz w:val="12"/>
        </w:rPr>
        <w:t>the slave</w:t>
      </w:r>
      <w:r w:rsidRPr="007660EC">
        <w:rPr>
          <w:rFonts w:ascii="Georgia" w:eastAsia="Cambria" w:hAnsi="Georgia" w:cs="Tunga"/>
          <w:sz w:val="12"/>
        </w:rPr>
        <w:t xml:space="preserve">, on the other hand, </w:t>
      </w:r>
      <w:r w:rsidRPr="007660EC">
        <w:rPr>
          <w:rFonts w:ascii="Georgia" w:eastAsia="Cambria" w:hAnsi="Georgia" w:cs="Bell MT"/>
          <w:color w:val="000000"/>
          <w:sz w:val="12"/>
        </w:rPr>
        <w:t>demands that production stop</w:t>
      </w:r>
      <w:r w:rsidRPr="007660EC">
        <w:rPr>
          <w:rFonts w:ascii="Georgia" w:eastAsia="Cambria" w:hAnsi="Georgia" w:cs="Tunga"/>
          <w:sz w:val="12"/>
        </w:rPr>
        <w:t xml:space="preserve">; stop without recourse to its ultimate democratization. Work is not an organic principle for the slave. </w:t>
      </w:r>
      <w:r w:rsidRPr="007660EC">
        <w:rPr>
          <w:rFonts w:ascii="Georgia" w:eastAsia="Cambria" w:hAnsi="Georgia" w:cs="Bell MT"/>
          <w:b/>
          <w:color w:val="000000"/>
          <w:sz w:val="24"/>
          <w:highlight w:val="cyan"/>
          <w:u w:val="single"/>
        </w:rPr>
        <w:t>The absence of Black subjectivity from the crux of marxist discourse is symptomatic of the discourse's inability to cope with the possibility that</w:t>
      </w:r>
      <w:r w:rsidRPr="007660EC">
        <w:rPr>
          <w:rFonts w:ascii="Georgia" w:eastAsia="Cambria" w:hAnsi="Georgia" w:cs="Tunga"/>
          <w:sz w:val="12"/>
        </w:rPr>
        <w:t xml:space="preserve"> the generative subject of capitalism, the Black body of the 15th and 16th centuries, and the generative subject that resolves late-capital's over-accumulation crisis, </w:t>
      </w:r>
      <w:r w:rsidRPr="007660EC">
        <w:rPr>
          <w:rFonts w:ascii="Georgia" w:eastAsia="Cambria" w:hAnsi="Georgia" w:cs="Bell MT"/>
          <w:b/>
          <w:color w:val="000000"/>
          <w:sz w:val="24"/>
          <w:highlight w:val="cyan"/>
          <w:u w:val="single"/>
        </w:rPr>
        <w:t>the Black</w:t>
      </w:r>
      <w:r w:rsidRPr="007660EC">
        <w:rPr>
          <w:rFonts w:ascii="Georgia" w:eastAsia="Cambria" w:hAnsi="Georgia" w:cs="Bell MT"/>
          <w:b/>
          <w:color w:val="000000"/>
          <w:sz w:val="24"/>
          <w:u w:val="single"/>
        </w:rPr>
        <w:t xml:space="preserve"> (incarcerated) </w:t>
      </w:r>
      <w:r w:rsidRPr="007660EC">
        <w:rPr>
          <w:rFonts w:ascii="Georgia" w:eastAsia="Cambria" w:hAnsi="Georgia" w:cs="Bell MT"/>
          <w:b/>
          <w:color w:val="000000"/>
          <w:sz w:val="24"/>
          <w:highlight w:val="cyan"/>
          <w:u w:val="single"/>
        </w:rPr>
        <w:t>body</w:t>
      </w:r>
      <w:r w:rsidRPr="007660EC">
        <w:rPr>
          <w:rFonts w:ascii="Georgia" w:eastAsia="Cambria" w:hAnsi="Georgia" w:cs="Tunga"/>
          <w:sz w:val="12"/>
        </w:rPr>
        <w:t xml:space="preserve"> of the 20th and 21st centuries, </w:t>
      </w:r>
      <w:r w:rsidRPr="007660EC">
        <w:rPr>
          <w:rFonts w:ascii="Georgia" w:eastAsia="Cambria" w:hAnsi="Georgia" w:cs="Bell MT"/>
          <w:b/>
          <w:color w:val="000000"/>
          <w:sz w:val="24"/>
          <w:highlight w:val="cyan"/>
          <w:u w:val="single"/>
        </w:rPr>
        <w:t>do not reify the basic categories which structure marxist conflict</w:t>
      </w:r>
      <w:r w:rsidRPr="007660EC">
        <w:rPr>
          <w:rFonts w:ascii="Georgia" w:eastAsia="Cambria" w:hAnsi="Georgia" w:cs="Tunga"/>
          <w:sz w:val="12"/>
        </w:rPr>
        <w:t xml:space="preserve">: the categories of work, production, exploitation, historical self-awareness and, above all, hegemony. If, by way of the Black subject, we consider the underlying grammar of the question What does it mean to be free? that grammar being the question What does it mean to suffer? then </w:t>
      </w:r>
      <w:r w:rsidRPr="007660EC">
        <w:rPr>
          <w:rFonts w:ascii="Georgia" w:eastAsia="Cambria" w:hAnsi="Georgia" w:cs="Bell MT"/>
          <w:color w:val="000000"/>
          <w:sz w:val="12"/>
        </w:rPr>
        <w:t>we come up against a grammar of suffering</w:t>
      </w:r>
      <w:r w:rsidRPr="007660EC">
        <w:rPr>
          <w:rFonts w:ascii="Georgia" w:eastAsia="Cambria" w:hAnsi="Georgia" w:cs="Tunga"/>
          <w:sz w:val="12"/>
        </w:rPr>
        <w:t xml:space="preserve"> not only in excess of any semiotics of exploitation, but a grammar of suffering </w:t>
      </w:r>
      <w:r w:rsidRPr="007660EC">
        <w:rPr>
          <w:rFonts w:ascii="Georgia" w:eastAsia="Cambria" w:hAnsi="Georgia" w:cs="Bell MT"/>
          <w:color w:val="000000"/>
          <w:sz w:val="12"/>
        </w:rPr>
        <w:t>beyond signification itself, a suffering that cannot be spoken because the gratuitous</w:t>
      </w:r>
      <w:r w:rsidRPr="007660EC">
        <w:rPr>
          <w:rFonts w:ascii="Georgia" w:eastAsia="Cambria" w:hAnsi="Georgia" w:cs="Tunga"/>
          <w:sz w:val="12"/>
        </w:rPr>
        <w:t xml:space="preserve"> 3 It’s important to bear in mind that </w:t>
      </w:r>
      <w:r w:rsidRPr="007660EC">
        <w:rPr>
          <w:rFonts w:ascii="Georgia" w:eastAsia="Cambria" w:hAnsi="Georgia" w:cs="Bell MT"/>
          <w:color w:val="000000"/>
          <w:sz w:val="12"/>
        </w:rPr>
        <w:t xml:space="preserve">for Hartman, Johnson, Patterson, and Spillers </w:t>
      </w:r>
      <w:r w:rsidRPr="007660EC">
        <w:rPr>
          <w:rFonts w:ascii="Georgia" w:eastAsia="Cambria" w:hAnsi="Georgia" w:cs="Bell MT"/>
          <w:b/>
          <w:color w:val="000000"/>
          <w:sz w:val="24"/>
          <w:highlight w:val="cyan"/>
          <w:u w:val="single"/>
        </w:rPr>
        <w:t xml:space="preserve">the libidinal economy of slavery is more </w:t>
      </w:r>
      <w:r w:rsidRPr="007660EC">
        <w:rPr>
          <w:rFonts w:ascii="Georgia" w:eastAsia="Cambria" w:hAnsi="Georgia" w:cs="Bell MT"/>
          <w:b/>
          <w:color w:val="000000"/>
          <w:sz w:val="24"/>
          <w:highlight w:val="cyan"/>
          <w:u w:val="single"/>
        </w:rPr>
        <w:lastRenderedPageBreak/>
        <w:t>fundamental</w:t>
      </w:r>
      <w:r w:rsidRPr="007660EC">
        <w:rPr>
          <w:rFonts w:ascii="Georgia" w:eastAsia="Cambria" w:hAnsi="Georgia" w:cs="Bell MT"/>
          <w:b/>
          <w:color w:val="000000"/>
          <w:sz w:val="24"/>
          <w:u w:val="single"/>
        </w:rPr>
        <w:t xml:space="preserve"> to its institutionality </w:t>
      </w:r>
      <w:r w:rsidRPr="007660EC">
        <w:rPr>
          <w:rFonts w:ascii="Georgia" w:eastAsia="Cambria" w:hAnsi="Georgia" w:cs="Bell MT"/>
          <w:b/>
          <w:color w:val="000000"/>
          <w:sz w:val="24"/>
          <w:highlight w:val="cyan"/>
          <w:u w:val="single"/>
        </w:rPr>
        <w:t>than is the political economy</w:t>
      </w:r>
      <w:r w:rsidRPr="007660EC">
        <w:rPr>
          <w:rFonts w:ascii="Georgia" w:eastAsia="Cambria" w:hAnsi="Georgia" w:cs="Bell MT"/>
          <w:b/>
          <w:color w:val="000000"/>
          <w:sz w:val="24"/>
          <w:u w:val="single"/>
        </w:rPr>
        <w:t xml:space="preserve">: in other words, </w:t>
      </w:r>
      <w:r w:rsidRPr="007660EC">
        <w:rPr>
          <w:rFonts w:ascii="Georgia" w:eastAsia="Cambria" w:hAnsi="Georgia" w:cs="Bell MT"/>
          <w:b/>
          <w:color w:val="000000"/>
          <w:sz w:val="24"/>
          <w:highlight w:val="cyan"/>
          <w:u w:val="single"/>
        </w:rPr>
        <w:t>the constituent element of slavery involves desire and the accumulation of Black bodies and the fact that they existed as things “becoming being for the captor</w:t>
      </w:r>
      <w:r w:rsidRPr="007660EC">
        <w:rPr>
          <w:rFonts w:ascii="Georgia" w:eastAsia="Cambria" w:hAnsi="Georgia" w:cs="Bell MT"/>
          <w:b/>
          <w:color w:val="000000"/>
          <w:sz w:val="24"/>
          <w:u w:val="single"/>
        </w:rPr>
        <w:t>”</w:t>
      </w:r>
      <w:r w:rsidRPr="007660EC">
        <w:rPr>
          <w:rFonts w:ascii="Georgia" w:eastAsia="Cambria" w:hAnsi="Georgia" w:cs="Tunga"/>
          <w:sz w:val="12"/>
        </w:rPr>
        <w:t xml:space="preserve"> (Spillers 1987: 67). The fact the Black slaves labored is a historical variable, seemingly constant, but not a constituent element. </w:t>
      </w:r>
      <w:r w:rsidRPr="007660EC">
        <w:rPr>
          <w:rFonts w:ascii="Georgia" w:eastAsia="Cambria" w:hAnsi="Georgia" w:cs="Bell MT"/>
          <w:color w:val="000000"/>
          <w:sz w:val="12"/>
        </w:rPr>
        <w:t>terror of White supremacy</w:t>
      </w:r>
      <w:r w:rsidRPr="007660EC">
        <w:rPr>
          <w:rFonts w:ascii="Georgia" w:eastAsia="Cambria" w:hAnsi="Georgia" w:cs="Tunga"/>
          <w:sz w:val="12"/>
        </w:rPr>
        <w:t xml:space="preserve"> is as much contingent upon the irrationality of White fantasies and shared pleasures as it is upon a logic—the logic of capital. It extends beyond texualization. When talking about this terror, Cornel West uses the term “black invisibility and namelessness” to designate, at the level of ontology, what we are calling a scandal at the level of discourse. He writes: [America's] unrelenting assault on black humanity produced the fundamental condition of black culture -- that of black invisibility and namelessness. On the crucial existential level relating to black invisibility and namelessness, the first difficult challenge and demanding discipline is to ward off madness and discredit suicide as a desirable option. A central preoccupation of black culture is that of confronting candidly the ontological wounds, psychic scars, and existential bruises of black people while fending off insanity and self- annihilation. This is why the "ur-text" of </w:t>
      </w:r>
      <w:r w:rsidRPr="007660EC">
        <w:rPr>
          <w:rFonts w:ascii="Georgia" w:eastAsia="Cambria" w:hAnsi="Georgia" w:cs="Bell MT"/>
          <w:color w:val="000000"/>
          <w:sz w:val="12"/>
        </w:rPr>
        <w:t>black culture</w:t>
      </w:r>
      <w:r w:rsidRPr="007660EC">
        <w:rPr>
          <w:rFonts w:ascii="Georgia" w:eastAsia="Cambria" w:hAnsi="Georgia" w:cs="Tunga"/>
          <w:sz w:val="12"/>
        </w:rPr>
        <w:t xml:space="preserve"> is neither a word nor a book, not and architectural monument or a legal brief. Instead, it </w:t>
      </w:r>
      <w:r w:rsidRPr="007660EC">
        <w:rPr>
          <w:rFonts w:ascii="Georgia" w:eastAsia="Cambria" w:hAnsi="Georgia" w:cs="Bell MT"/>
          <w:color w:val="000000"/>
          <w:sz w:val="12"/>
        </w:rPr>
        <w:t>is a guttural cry and a wrenching moan</w:t>
      </w:r>
      <w:r w:rsidRPr="007660EC">
        <w:rPr>
          <w:rFonts w:ascii="Georgia" w:eastAsia="Cambria" w:hAnsi="Georgia" w:cs="Tunga"/>
          <w:sz w:val="12"/>
        </w:rPr>
        <w:t xml:space="preserve"> -- a cry not so much for help as for home, </w:t>
      </w:r>
      <w:r w:rsidRPr="007660EC">
        <w:rPr>
          <w:rFonts w:ascii="Georgia" w:eastAsia="Cambria" w:hAnsi="Georgia" w:cs="Bell MT"/>
          <w:color w:val="000000"/>
          <w:sz w:val="12"/>
        </w:rPr>
        <w:t>a moan less out of complaint than for recognition</w:t>
      </w:r>
      <w:r w:rsidRPr="007660EC">
        <w:rPr>
          <w:rFonts w:ascii="Georgia" w:eastAsia="Cambria" w:hAnsi="Georgia" w:cs="Tunga"/>
          <w:sz w:val="12"/>
        </w:rPr>
        <w:t xml:space="preserve">. (80-81) Thus, </w:t>
      </w:r>
      <w:r w:rsidRPr="007660EC">
        <w:rPr>
          <w:rFonts w:ascii="Georgia" w:eastAsia="Cambria" w:hAnsi="Georgia" w:cs="Bell MT"/>
          <w:b/>
          <w:color w:val="000000"/>
          <w:sz w:val="24"/>
          <w:u w:val="single"/>
        </w:rPr>
        <w:t>the Black subject position in America is an antagonism, a demand that can not be satisfied through a transfer of ownership</w:t>
      </w:r>
      <w:r w:rsidRPr="007660EC">
        <w:rPr>
          <w:rFonts w:ascii="Georgia" w:eastAsia="Cambria" w:hAnsi="Georgia" w:cs="Bell MT"/>
          <w:color w:val="000000"/>
          <w:sz w:val="12"/>
        </w:rPr>
        <w:t xml:space="preserve">/organization of existing rubrics; </w:t>
      </w:r>
      <w:r w:rsidRPr="007660EC">
        <w:rPr>
          <w:rFonts w:ascii="Georgia" w:eastAsia="Cambria" w:hAnsi="Georgia" w:cs="Bell MT"/>
          <w:b/>
          <w:color w:val="000000"/>
          <w:sz w:val="24"/>
          <w:u w:val="single"/>
        </w:rPr>
        <w:t>whereas the</w:t>
      </w:r>
      <w:r w:rsidRPr="007660EC">
        <w:rPr>
          <w:rFonts w:ascii="Georgia" w:eastAsia="Cambria" w:hAnsi="Georgia" w:cs="Tunga"/>
          <w:sz w:val="12"/>
        </w:rPr>
        <w:t xml:space="preserve"> Gramscian subject, the </w:t>
      </w:r>
      <w:r w:rsidRPr="007660EC">
        <w:rPr>
          <w:rFonts w:ascii="Georgia" w:eastAsia="Cambria" w:hAnsi="Georgia" w:cs="Bell MT"/>
          <w:b/>
          <w:color w:val="000000"/>
          <w:sz w:val="24"/>
          <w:u w:val="single"/>
        </w:rPr>
        <w:t>worker, represents a demand that can indeed be satisfied by</w:t>
      </w:r>
      <w:r w:rsidRPr="007660EC">
        <w:rPr>
          <w:rFonts w:ascii="Georgia" w:eastAsia="Cambria" w:hAnsi="Georgia" w:cs="Bell MT"/>
          <w:color w:val="000000"/>
          <w:sz w:val="12"/>
        </w:rPr>
        <w:t xml:space="preserve"> way of a successful War of Position</w:t>
      </w:r>
      <w:r w:rsidRPr="007660EC">
        <w:rPr>
          <w:rFonts w:ascii="Georgia" w:eastAsia="Cambria" w:hAnsi="Georgia" w:cs="Tunga"/>
          <w:sz w:val="12"/>
        </w:rPr>
        <w:t xml:space="preserve">, which brings about </w:t>
      </w:r>
      <w:r w:rsidRPr="007660EC">
        <w:rPr>
          <w:rFonts w:ascii="Georgia" w:eastAsia="Cambria" w:hAnsi="Georgia" w:cs="Bell MT"/>
          <w:b/>
          <w:color w:val="000000"/>
          <w:sz w:val="24"/>
          <w:u w:val="single"/>
        </w:rPr>
        <w:t>the end of exploitation.</w:t>
      </w:r>
      <w:r w:rsidRPr="007660EC">
        <w:rPr>
          <w:rFonts w:ascii="Georgia" w:eastAsia="Cambria" w:hAnsi="Georgia" w:cs="Tunga"/>
          <w:sz w:val="12"/>
        </w:rPr>
        <w:t xml:space="preserve"> </w:t>
      </w:r>
      <w:r w:rsidRPr="007660EC">
        <w:rPr>
          <w:rFonts w:ascii="Georgia" w:eastAsia="Cambria" w:hAnsi="Georgia" w:cs="Bell MT"/>
          <w:b/>
          <w:color w:val="000000"/>
          <w:sz w:val="36"/>
          <w:highlight w:val="cyan"/>
          <w:u w:val="single"/>
        </w:rPr>
        <w:t>The worker calls into question the legitimacy of productive practices, the slave calls into question the legitimacy of productivity itself</w:t>
      </w:r>
      <w:r w:rsidRPr="007660EC">
        <w:rPr>
          <w:rFonts w:ascii="Georgia" w:eastAsia="Cambria" w:hAnsi="Georgia" w:cs="Tunga"/>
          <w:sz w:val="12"/>
        </w:rPr>
        <w:t xml:space="preserve">. From the positionality of the worker the question, What does it mean to be free? is raised. But the question hides the process by which the discourse assumes a hidden grammar which has already posed and answered the question, What does it mean to suffer? And that grammar is organized around the categories of exploitation (unfair labor relations or wage slavery). </w:t>
      </w:r>
      <w:r w:rsidRPr="007660EC">
        <w:rPr>
          <w:rFonts w:ascii="Georgia" w:eastAsia="Cambria" w:hAnsi="Georgia" w:cs="Bell MT"/>
          <w:b/>
          <w:color w:val="000000"/>
          <w:sz w:val="24"/>
          <w:u w:val="single"/>
        </w:rPr>
        <w:t xml:space="preserve">Thus, </w:t>
      </w:r>
      <w:r w:rsidRPr="007660EC">
        <w:rPr>
          <w:rFonts w:ascii="Georgia" w:eastAsia="Cambria" w:hAnsi="Georgia" w:cs="Bell MT"/>
          <w:b/>
          <w:color w:val="000000"/>
          <w:sz w:val="24"/>
          <w:highlight w:val="cyan"/>
          <w:u w:val="single"/>
        </w:rPr>
        <w:t>exploitation</w:t>
      </w:r>
      <w:r w:rsidRPr="007660EC">
        <w:rPr>
          <w:rFonts w:ascii="Georgia" w:eastAsia="Cambria" w:hAnsi="Georgia" w:cs="Tunga"/>
          <w:sz w:val="12"/>
        </w:rPr>
        <w:t xml:space="preserve"> (wage slavery) </w:t>
      </w:r>
      <w:r w:rsidRPr="007660EC">
        <w:rPr>
          <w:rFonts w:ascii="Georgia" w:eastAsia="Cambria" w:hAnsi="Georgia" w:cs="Bell MT"/>
          <w:b/>
          <w:color w:val="000000"/>
          <w:sz w:val="24"/>
          <w:highlight w:val="cyan"/>
          <w:u w:val="single"/>
        </w:rPr>
        <w:t>is the only category of oppression which concerns</w:t>
      </w:r>
      <w:r w:rsidRPr="007660EC">
        <w:rPr>
          <w:rFonts w:ascii="Georgia" w:eastAsia="Cambria" w:hAnsi="Georgia" w:cs="Tunga"/>
          <w:sz w:val="12"/>
        </w:rPr>
        <w:t xml:space="preserve"> Gramsci: society, </w:t>
      </w:r>
      <w:r w:rsidRPr="007660EC">
        <w:rPr>
          <w:rFonts w:ascii="Georgia" w:eastAsia="Cambria" w:hAnsi="Georgia" w:cs="Bell MT"/>
          <w:b/>
          <w:color w:val="000000"/>
          <w:sz w:val="24"/>
          <w:highlight w:val="cyan"/>
          <w:u w:val="single"/>
        </w:rPr>
        <w:t>Western society</w:t>
      </w:r>
      <w:r w:rsidRPr="007660EC">
        <w:rPr>
          <w:rFonts w:ascii="Georgia" w:eastAsia="Cambria" w:hAnsi="Georgia" w:cs="Tunga"/>
          <w:sz w:val="12"/>
        </w:rPr>
        <w:t xml:space="preserve">, thrives on the exploitation of the Gramscian subject. Full stop. Again, </w:t>
      </w:r>
      <w:r w:rsidRPr="007660EC">
        <w:rPr>
          <w:rFonts w:ascii="Georgia" w:eastAsia="Cambria" w:hAnsi="Georgia" w:cs="Bell MT"/>
          <w:b/>
          <w:color w:val="000000"/>
          <w:sz w:val="24"/>
          <w:highlight w:val="cyan"/>
          <w:u w:val="single"/>
        </w:rPr>
        <w:t>this is inadequate, because it would call White supremacy "racism" and articulate it as a derivative phenomenon of the capitalist matrix, rather than incorporating White supremacy as a matrix constituent to the base, if not the base itself</w:t>
      </w:r>
      <w:r w:rsidRPr="007660EC">
        <w:rPr>
          <w:rFonts w:ascii="Georgia" w:eastAsia="Cambria" w:hAnsi="Georgia" w:cs="Bell MT"/>
          <w:b/>
          <w:color w:val="000000"/>
          <w:sz w:val="24"/>
          <w:u w:val="single"/>
        </w:rPr>
        <w:t>.</w:t>
      </w:r>
      <w:r w:rsidRPr="007660EC">
        <w:rPr>
          <w:rFonts w:ascii="Georgia" w:eastAsia="Cambria" w:hAnsi="Georgia" w:cs="Tunga"/>
          <w:sz w:val="12"/>
        </w:rPr>
        <w:t xml:space="preserve"> What I am saying is that the insatiability of the slave demand upon existing structures means that it cannot find its articulation within the modality of hegemony (influence, leadership, consent)—the Black body can not give its consent because “generalized trust,” the precondition for the solicitation of consent, “equals racialized whiteness” (Lindon Barrett). Furthermore, as Orland Patterson points out, slavery is natal alienation by way of social death, which is to say that </w:t>
      </w:r>
      <w:r w:rsidRPr="007660EC">
        <w:rPr>
          <w:rFonts w:ascii="Georgia" w:eastAsia="Cambria" w:hAnsi="Georgia" w:cs="Bell MT"/>
          <w:color w:val="000000"/>
          <w:sz w:val="12"/>
        </w:rPr>
        <w:t>a slave has no symbolic currency or material labor power to exchange: a slave does not enter into a transaction of value</w:t>
      </w:r>
      <w:r w:rsidRPr="007660EC">
        <w:rPr>
          <w:rFonts w:ascii="Georgia" w:eastAsia="Cambria" w:hAnsi="Georgia" w:cs="Tunga"/>
          <w:sz w:val="12"/>
        </w:rPr>
        <w:t xml:space="preserve"> (however asymmetrical) </w:t>
      </w:r>
      <w:r w:rsidRPr="007660EC">
        <w:rPr>
          <w:rFonts w:ascii="Georgia" w:eastAsia="Cambria" w:hAnsi="Georgia" w:cs="Bell MT"/>
          <w:color w:val="000000"/>
          <w:sz w:val="12"/>
        </w:rPr>
        <w:t>but is subsumed by direct relations of force</w:t>
      </w:r>
      <w:r w:rsidRPr="007660EC">
        <w:rPr>
          <w:rFonts w:ascii="Georgia" w:eastAsia="Cambria" w:hAnsi="Georgia" w:cs="Tunga"/>
          <w:sz w:val="12"/>
        </w:rPr>
        <w:t xml:space="preserve">, which is to say that a slave is an articulation of a despotic irrationality whereas the worker is an articulation of a symbolic rationality. </w:t>
      </w:r>
      <w:r w:rsidRPr="007660EC">
        <w:rPr>
          <w:rFonts w:ascii="Georgia" w:eastAsia="Cambria" w:hAnsi="Georgia" w:cs="Bell MT"/>
          <w:color w:val="000000"/>
          <w:sz w:val="12"/>
        </w:rPr>
        <w:t>White supremacy’s despotic irrationality is as foundational to American institutionality as capitalism’s symbolic rationality because</w:t>
      </w:r>
      <w:r w:rsidRPr="007660EC">
        <w:rPr>
          <w:rFonts w:ascii="Georgia" w:eastAsia="Cambria" w:hAnsi="Georgia" w:cs="Tunga"/>
          <w:sz w:val="12"/>
        </w:rPr>
        <w:t xml:space="preserve">, as Cornel West writes, </w:t>
      </w:r>
      <w:r w:rsidRPr="007660EC">
        <w:rPr>
          <w:rFonts w:ascii="Georgia" w:eastAsia="Cambria" w:hAnsi="Georgia" w:cs="Bell MT"/>
          <w:color w:val="000000"/>
          <w:sz w:val="12"/>
        </w:rPr>
        <w:t>it.</w:t>
      </w:r>
      <w:r w:rsidRPr="007660EC">
        <w:rPr>
          <w:rFonts w:ascii="Georgia" w:eastAsia="Cambria" w:hAnsi="Georgia" w:cs="Tunga"/>
          <w:sz w:val="12"/>
        </w:rPr>
        <w:t>.. ...</w:t>
      </w:r>
      <w:r w:rsidRPr="007660EC">
        <w:rPr>
          <w:rFonts w:ascii="Georgia" w:eastAsia="Cambria" w:hAnsi="Georgia" w:cs="Bell MT"/>
          <w:color w:val="000000"/>
          <w:sz w:val="12"/>
        </w:rPr>
        <w:t>dictates the limits of the operation of American democracy</w:t>
      </w:r>
      <w:r w:rsidRPr="007660EC">
        <w:rPr>
          <w:rFonts w:ascii="Georgia" w:eastAsia="Cambria" w:hAnsi="Georgia" w:cs="Tunga"/>
          <w:sz w:val="12"/>
        </w:rPr>
        <w:t xml:space="preserve"> -- with black folk the indispensable sacrificial lamb vital to its sustenance. Hence black subordination constitutes the necessary condition for the flourishing of American democracy, </w:t>
      </w:r>
      <w:r w:rsidRPr="007660EC">
        <w:rPr>
          <w:rFonts w:ascii="Georgia" w:eastAsia="Cambria" w:hAnsi="Georgia" w:cs="Bell MT"/>
          <w:color w:val="000000"/>
          <w:sz w:val="12"/>
        </w:rPr>
        <w:t>the tragic prerequisite for America itself</w:t>
      </w:r>
      <w:r w:rsidRPr="007660EC">
        <w:rPr>
          <w:rFonts w:ascii="Georgia" w:eastAsia="Cambria" w:hAnsi="Georgia" w:cs="Tunga"/>
          <w:sz w:val="12"/>
        </w:rPr>
        <w:t>. This is, in part, what Richard Wright meant when he noted, "</w:t>
      </w:r>
      <w:r w:rsidRPr="007660EC">
        <w:rPr>
          <w:rFonts w:ascii="Georgia" w:eastAsia="Cambria" w:hAnsi="Georgia" w:cs="Bell MT"/>
          <w:color w:val="000000"/>
          <w:sz w:val="12"/>
        </w:rPr>
        <w:t>The Negro is America's metaphor."</w:t>
      </w:r>
      <w:r w:rsidRPr="007660EC">
        <w:rPr>
          <w:rFonts w:ascii="Georgia" w:eastAsia="Cambria" w:hAnsi="Georgia" w:cs="Tunga"/>
          <w:sz w:val="12"/>
        </w:rPr>
        <w:t xml:space="preserve"> (72) And it is well known that a metaphor comes into being through a violence which kills, rather than merely exploits, the object, that the concept might live. West's interventions help us see how </w:t>
      </w:r>
      <w:r w:rsidRPr="007660EC">
        <w:rPr>
          <w:rFonts w:ascii="Georgia" w:eastAsia="Cambria" w:hAnsi="Georgia" w:cs="Bell MT"/>
          <w:b/>
          <w:color w:val="000000"/>
          <w:sz w:val="24"/>
          <w:highlight w:val="cyan"/>
          <w:u w:val="single"/>
        </w:rPr>
        <w:t>marxism can only come to grips with</w:t>
      </w:r>
      <w:r w:rsidRPr="007660EC">
        <w:rPr>
          <w:rFonts w:ascii="Georgia" w:eastAsia="Cambria" w:hAnsi="Georgia" w:cs="Bell MT"/>
          <w:b/>
          <w:color w:val="000000"/>
          <w:sz w:val="24"/>
          <w:u w:val="single"/>
        </w:rPr>
        <w:t xml:space="preserve"> America's structuring rationality -- what it calls </w:t>
      </w:r>
      <w:r w:rsidRPr="007660EC">
        <w:rPr>
          <w:rFonts w:ascii="Georgia" w:eastAsia="Cambria" w:hAnsi="Georgia" w:cs="Bell MT"/>
          <w:b/>
          <w:color w:val="000000"/>
          <w:sz w:val="24"/>
          <w:highlight w:val="cyan"/>
          <w:u w:val="single"/>
        </w:rPr>
        <w:t>capitalism</w:t>
      </w:r>
      <w:r w:rsidRPr="007660EC">
        <w:rPr>
          <w:rFonts w:ascii="Georgia" w:eastAsia="Cambria" w:hAnsi="Georgia" w:cs="Bell MT"/>
          <w:b/>
          <w:color w:val="000000"/>
          <w:sz w:val="24"/>
          <w:u w:val="single"/>
        </w:rPr>
        <w:t>,</w:t>
      </w:r>
      <w:r w:rsidRPr="007660EC">
        <w:rPr>
          <w:rFonts w:ascii="Georgia" w:eastAsia="Cambria" w:hAnsi="Georgia" w:cs="Tunga"/>
          <w:sz w:val="12"/>
        </w:rPr>
        <w:t xml:space="preserve"> or political economy; </w:t>
      </w:r>
      <w:r w:rsidRPr="007660EC">
        <w:rPr>
          <w:rFonts w:ascii="Georgia" w:eastAsia="Cambria" w:hAnsi="Georgia" w:cs="Bell MT"/>
          <w:b/>
          <w:color w:val="000000"/>
          <w:sz w:val="24"/>
          <w:highlight w:val="cyan"/>
          <w:u w:val="single"/>
        </w:rPr>
        <w:t>but cannot come to grips with America's structuring irrationality: the libidinal economy of White supremacy, and its hyper-discursive violence which kills the Black subject that the concept, civil society, may live</w:t>
      </w:r>
      <w:r w:rsidRPr="007660EC">
        <w:rPr>
          <w:rFonts w:ascii="Georgia" w:eastAsia="Cambria" w:hAnsi="Georgia" w:cs="Bell MT"/>
          <w:b/>
          <w:color w:val="000000"/>
          <w:sz w:val="24"/>
          <w:u w:val="single"/>
        </w:rPr>
        <w:t xml:space="preserve">. </w:t>
      </w:r>
      <w:r w:rsidRPr="007660EC">
        <w:rPr>
          <w:rFonts w:ascii="Georgia" w:eastAsia="Cambria" w:hAnsi="Georgia" w:cs="Tunga"/>
          <w:sz w:val="12"/>
        </w:rPr>
        <w:t xml:space="preserve">In other words, </w:t>
      </w:r>
      <w:r w:rsidRPr="007660EC">
        <w:rPr>
          <w:rFonts w:ascii="Georgia" w:eastAsia="Cambria" w:hAnsi="Georgia" w:cs="Bell MT"/>
          <w:b/>
          <w:color w:val="000000"/>
          <w:sz w:val="24"/>
          <w:highlight w:val="cyan"/>
          <w:u w:val="single"/>
        </w:rPr>
        <w:t>from the incoherence of Black death, America generates the coherence of White life. This is important when thinking</w:t>
      </w:r>
      <w:r w:rsidRPr="007660EC">
        <w:rPr>
          <w:rFonts w:ascii="Georgia" w:eastAsia="Cambria" w:hAnsi="Georgia" w:cs="Tunga"/>
          <w:sz w:val="12"/>
        </w:rPr>
        <w:t xml:space="preserve"> the Gramscian paradigm (and its progenitors in the world </w:t>
      </w:r>
      <w:r w:rsidRPr="007660EC">
        <w:rPr>
          <w:rFonts w:ascii="Georgia" w:eastAsia="Cambria" w:hAnsi="Georgia" w:cs="Bell MT"/>
          <w:b/>
          <w:color w:val="000000"/>
          <w:sz w:val="24"/>
          <w:highlight w:val="cyan"/>
          <w:u w:val="single"/>
        </w:rPr>
        <w:t>of U.S. social movements</w:t>
      </w:r>
      <w:r w:rsidRPr="007660EC">
        <w:rPr>
          <w:rFonts w:ascii="Georgia" w:eastAsia="Cambria" w:hAnsi="Georgia" w:cs="Tunga"/>
          <w:sz w:val="12"/>
        </w:rPr>
        <w:t xml:space="preserve"> today) which is so dependent on the empirical status of hegemony and civil society: </w:t>
      </w:r>
      <w:r w:rsidRPr="007660EC">
        <w:rPr>
          <w:rFonts w:ascii="Georgia" w:eastAsia="Cambria" w:hAnsi="Georgia" w:cs="Bell MT"/>
          <w:b/>
          <w:color w:val="000000"/>
          <w:sz w:val="24"/>
          <w:u w:val="single"/>
        </w:rPr>
        <w:t xml:space="preserve">struggles </w:t>
      </w:r>
      <w:r w:rsidRPr="007660EC">
        <w:rPr>
          <w:rFonts w:ascii="Georgia" w:eastAsia="Cambria" w:hAnsi="Georgia" w:cs="Bell MT"/>
          <w:b/>
          <w:color w:val="000000"/>
          <w:sz w:val="24"/>
          <w:highlight w:val="cyan"/>
          <w:u w:val="single"/>
        </w:rPr>
        <w:t>over hegemony</w:t>
      </w:r>
      <w:r w:rsidRPr="007660EC">
        <w:rPr>
          <w:rFonts w:ascii="Georgia" w:eastAsia="Cambria" w:hAnsi="Georgia" w:cs="Tunga"/>
          <w:sz w:val="12"/>
        </w:rPr>
        <w:t xml:space="preserve"> are seldom, if ever, asignifying—</w:t>
      </w:r>
      <w:r w:rsidRPr="007660EC">
        <w:rPr>
          <w:rFonts w:ascii="Georgia" w:eastAsia="Cambria" w:hAnsi="Georgia" w:cs="Bell MT"/>
          <w:b/>
          <w:color w:val="000000"/>
          <w:sz w:val="24"/>
          <w:highlight w:val="cyan"/>
          <w:u w:val="single"/>
        </w:rPr>
        <w:t>at some point they require coherence</w:t>
      </w:r>
      <w:r w:rsidRPr="007660EC">
        <w:rPr>
          <w:rFonts w:ascii="Georgia" w:eastAsia="Cambria" w:hAnsi="Georgia" w:cs="Bell MT"/>
          <w:b/>
          <w:color w:val="000000"/>
          <w:sz w:val="24"/>
          <w:u w:val="single"/>
        </w:rPr>
        <w:t>, they require categories for the record—</w:t>
      </w:r>
      <w:r w:rsidRPr="007660EC">
        <w:rPr>
          <w:rFonts w:ascii="Georgia" w:eastAsia="Cambria" w:hAnsi="Georgia" w:cs="Bell MT"/>
          <w:b/>
          <w:color w:val="000000"/>
          <w:sz w:val="24"/>
          <w:highlight w:val="cyan"/>
          <w:u w:val="single"/>
        </w:rPr>
        <w:t>which means they contain the seeds of anti-Blackness</w:t>
      </w:r>
      <w:r w:rsidRPr="007660EC">
        <w:rPr>
          <w:rFonts w:ascii="Georgia" w:eastAsia="Cambria" w:hAnsi="Georgia" w:cs="Bell MT"/>
          <w:b/>
          <w:color w:val="000000"/>
          <w:sz w:val="24"/>
          <w:u w:val="single"/>
        </w:rPr>
        <w:t xml:space="preserve">. </w:t>
      </w:r>
      <w:r w:rsidRPr="007660EC">
        <w:rPr>
          <w:rFonts w:ascii="Georgia" w:eastAsia="Cambria" w:hAnsi="Georgia" w:cs="Tunga"/>
          <w:sz w:val="12"/>
        </w:rPr>
        <w:t>Let us illustrate this by way of a hypothetical scenario. In the early part of the 20th century, civil society in Chicago grew up, if you will, around emerging industries such as meat packing. In his notes on “Americanism and Fordism” (280-314), Gramsci explores the “scientific management” of Taylorism, the prohibition on alcohol, and Fordist interventions into the working class family, which formed the ideological, value-laden grid of civil society in places like turn of the century Chicago: It is worth drawing attention to the way in which industrialists (Ford in particular) have been concerned with the sexual affairs of their employees and with their family arrangements in general. One should not be misled, any more than in the case of prohibition, by the “puritanical” appearance assumed by this concern. The truth is that the new type of man demanded by the rationalization of production and work cannot be developed until the sexual instinct has been suitably regulated and until it too has been rationalized. (</w:t>
      </w:r>
      <w:r w:rsidRPr="007660EC">
        <w:rPr>
          <w:rFonts w:ascii="Georgia" w:eastAsia="Cambria" w:hAnsi="Georgia" w:cs="Tunga"/>
          <w:i/>
          <w:iCs/>
          <w:sz w:val="12"/>
        </w:rPr>
        <w:t xml:space="preserve">Prison Notebooks </w:t>
      </w:r>
      <w:r w:rsidRPr="007660EC">
        <w:rPr>
          <w:rFonts w:ascii="Georgia" w:eastAsia="Cambria" w:hAnsi="Georgia" w:cs="Tunga"/>
          <w:sz w:val="12"/>
        </w:rPr>
        <w:t xml:space="preserve">296- 297) The discourse of this “suitable” regulation and rationalization underwrote the “common sense” which hailed the proletariat through the influence, leadership, and “spontaneous” consent of an ensemble of questions (hegemony) and simultaneously crowded out the project of transforming proletarian shards and © We Write January 2005 2(1) 8 fragments of “good sense” into a revolutionary project. Gramsci called it a “psycho-physical adaptation to the new industrial structure [pre-Crash], aimed for through high wages” (286). And it meant that the working class struggle was pre-hegemony existing, he suggested, “still in defense of craft rights against ‘industrial liberty’” (Ibid). In this scenario a war of position has yet to commence because even unions, the vanguard of the working class, were simply “the corporate expression of the rights of qualified crafts and therefore the industrialists’ attempts to curb them [had] a certain ‘progressive’ aspect” (Ibid.). Gramsci’s preceding diagnosis is indicative of his well known pessimism of the intellect but it also contains the glimmer of his optimism of the will. For the unflinching nature of his analysis illustrates the moves that the worker must make (against Americanism and Fordism) in order to bring about the “flowering of the ‘superstructure’” (a War of Position) so that “the fundamental question of hegemony [can be] posed” (Ibid.). But we must ask ourselves, for whom does his analysis provide an optimism of the will? Most American political theorists and social moment activists have not pried open even the crevice of a doubt about the Gramscian Dream’s applicability to all U.S. positions, which Gramsci </w:t>
      </w:r>
      <w:r w:rsidRPr="007660EC">
        <w:rPr>
          <w:rFonts w:ascii="Georgia" w:eastAsia="Cambria" w:hAnsi="Georgia" w:cs="Tunga"/>
          <w:i/>
          <w:iCs/>
          <w:sz w:val="12"/>
        </w:rPr>
        <w:t xml:space="preserve">himself </w:t>
      </w:r>
      <w:r w:rsidRPr="007660EC">
        <w:rPr>
          <w:rFonts w:ascii="Georgia" w:eastAsia="Cambria" w:hAnsi="Georgia" w:cs="Tunga"/>
          <w:sz w:val="12"/>
        </w:rPr>
        <w:t xml:space="preserve">acknowledges when he writes: The absence of the European historical phase, marked even in the economic field by the French Revolution, has left American popular masses in a backward state. To this should be added the absence of national homogeneity, the mixture of race-cultures, </w:t>
      </w:r>
      <w:r w:rsidRPr="007660EC">
        <w:rPr>
          <w:rFonts w:ascii="Georgia" w:eastAsia="Cambria" w:hAnsi="Georgia" w:cs="Tunga"/>
          <w:i/>
          <w:iCs/>
          <w:sz w:val="12"/>
        </w:rPr>
        <w:t xml:space="preserve">the negro question </w:t>
      </w:r>
      <w:r w:rsidRPr="007660EC">
        <w:rPr>
          <w:rFonts w:ascii="Georgia" w:eastAsia="Cambria" w:hAnsi="Georgia" w:cs="Tunga"/>
          <w:sz w:val="12"/>
        </w:rPr>
        <w:t xml:space="preserve">[Emphasis mine]. (286-87) For the sake our scenario—the impact of a successful War of Position on our hypothetical meat packing plant—let us not refer to the question as “the negro question.” Instead, let us call it the “cow question.” Let us suppose that the superstructure has finally “flowered,” and that throughout the various fronts where the power to pose the question held by the </w:t>
      </w:r>
      <w:r w:rsidRPr="007660EC">
        <w:rPr>
          <w:rFonts w:ascii="Georgia" w:eastAsia="Cambria" w:hAnsi="Georgia" w:cs="Tunga"/>
          <w:sz w:val="12"/>
        </w:rPr>
        <w:lastRenderedPageBreak/>
        <w:t xml:space="preserve">private initiatives and associations elaborated by the industrialists, hegemony has now been called into question and a war of position has been transposed into a war of maneuver. The scandal which the Black subject position threatens Gramscian discourse with is manifest in the subject's ontological disarticulation of Gramscian categories: work, progress, production, exploitation, hegemony, and historical self- awareness. Gramsci’s notes on “Americanism and Fordism” demonstrate his acumen in expressing how the drama of value is played out </w:t>
      </w:r>
      <w:r w:rsidRPr="007660EC">
        <w:rPr>
          <w:rFonts w:ascii="Georgia" w:eastAsia="Cambria" w:hAnsi="Georgia" w:cs="Tunga"/>
          <w:i/>
          <w:iCs/>
          <w:sz w:val="12"/>
        </w:rPr>
        <w:t xml:space="preserve">away </w:t>
      </w:r>
      <w:r w:rsidRPr="007660EC">
        <w:rPr>
          <w:rFonts w:ascii="Georgia" w:eastAsia="Cambria" w:hAnsi="Georgia" w:cs="Tunga"/>
          <w:sz w:val="12"/>
        </w:rPr>
        <w:t xml:space="preserve">from the slaughter house (civil society: i.e. the family), while being imbricated and foundational to the class exploitation which workers experience </w:t>
      </w:r>
      <w:r w:rsidRPr="007660EC">
        <w:rPr>
          <w:rFonts w:ascii="Georgia" w:eastAsia="Cambria" w:hAnsi="Georgia" w:cs="Tunga"/>
          <w:i/>
          <w:iCs/>
          <w:sz w:val="12"/>
        </w:rPr>
        <w:t xml:space="preserve">within </w:t>
      </w:r>
      <w:r w:rsidRPr="007660EC">
        <w:rPr>
          <w:rFonts w:ascii="Georgia" w:eastAsia="Cambria" w:hAnsi="Georgia" w:cs="Tunga"/>
          <w:sz w:val="12"/>
        </w:rPr>
        <w:t xml:space="preserve">the slaughter house. But still we must ask, </w:t>
      </w:r>
      <w:r w:rsidRPr="007660EC">
        <w:rPr>
          <w:rFonts w:ascii="Georgia" w:eastAsia="Cambria" w:hAnsi="Georgia" w:cs="Bell MT"/>
          <w:color w:val="000000"/>
          <w:sz w:val="12"/>
        </w:rPr>
        <w:t>what about the cows? The cows are not being exploited, they are being accumulated and</w:t>
      </w:r>
      <w:r w:rsidRPr="007660EC">
        <w:rPr>
          <w:rFonts w:ascii="Georgia" w:eastAsia="Cambria" w:hAnsi="Georgia" w:cs="Tunga"/>
          <w:sz w:val="12"/>
        </w:rPr>
        <w:t xml:space="preserve">, if need be, </w:t>
      </w:r>
      <w:r w:rsidRPr="007660EC">
        <w:rPr>
          <w:rFonts w:ascii="Georgia" w:eastAsia="Cambria" w:hAnsi="Georgia" w:cs="Bell MT"/>
          <w:color w:val="000000"/>
          <w:sz w:val="12"/>
        </w:rPr>
        <w:t>killed</w:t>
      </w:r>
      <w:r w:rsidRPr="007660EC">
        <w:rPr>
          <w:rFonts w:ascii="Georgia" w:eastAsia="Cambria" w:hAnsi="Georgia" w:cs="Tunga"/>
          <w:sz w:val="12"/>
        </w:rPr>
        <w:t xml:space="preserve">. </w:t>
      </w:r>
      <w:r w:rsidRPr="007660EC">
        <w:rPr>
          <w:rFonts w:ascii="Georgia" w:eastAsia="Cambria" w:hAnsi="Georgia" w:cs="Bell MT"/>
          <w:b/>
          <w:color w:val="000000"/>
          <w:sz w:val="24"/>
          <w:u w:val="single"/>
        </w:rPr>
        <w:t>The desiring machine of capital and White supremacy manifest in society two dreams</w:t>
      </w:r>
      <w:r w:rsidRPr="007660EC">
        <w:rPr>
          <w:rFonts w:ascii="Georgia" w:eastAsia="Cambria" w:hAnsi="Georgia" w:cs="Tunga"/>
          <w:sz w:val="12"/>
        </w:rPr>
        <w:t xml:space="preserve">, imbricated but, I would argue, distinct: </w:t>
      </w:r>
      <w:r w:rsidRPr="007660EC">
        <w:rPr>
          <w:rFonts w:ascii="Georgia" w:eastAsia="Cambria" w:hAnsi="Georgia" w:cs="Bell MT"/>
          <w:b/>
          <w:color w:val="000000"/>
          <w:sz w:val="24"/>
          <w:u w:val="single"/>
        </w:rPr>
        <w:t xml:space="preserve">the dream of worker exploitation and the dream of Black accumulation and death. </w:t>
      </w:r>
      <w:r w:rsidRPr="007660EC">
        <w:rPr>
          <w:rFonts w:ascii="Georgia" w:eastAsia="Cambria" w:hAnsi="Georgia" w:cs="Bell MT"/>
          <w:b/>
          <w:color w:val="000000"/>
          <w:sz w:val="24"/>
          <w:highlight w:val="cyan"/>
          <w:u w:val="single"/>
        </w:rPr>
        <w:t>Nowhere</w:t>
      </w:r>
      <w:r w:rsidRPr="007660EC">
        <w:rPr>
          <w:rFonts w:ascii="Georgia" w:eastAsia="Cambria" w:hAnsi="Georgia" w:cs="Bell MT"/>
          <w:b/>
          <w:color w:val="000000"/>
          <w:sz w:val="24"/>
          <w:u w:val="single"/>
        </w:rPr>
        <w:t xml:space="preserve"> </w:t>
      </w:r>
      <w:r w:rsidRPr="007660EC">
        <w:rPr>
          <w:rFonts w:ascii="Georgia" w:eastAsia="Cambria" w:hAnsi="Georgia" w:cs="Tunga"/>
          <w:sz w:val="12"/>
        </w:rPr>
        <w:t xml:space="preserve">in Gramsci </w:t>
      </w:r>
      <w:r w:rsidRPr="007660EC">
        <w:rPr>
          <w:rFonts w:ascii="Georgia" w:eastAsia="Cambria" w:hAnsi="Georgia" w:cs="Bell MT"/>
          <w:b/>
          <w:color w:val="000000"/>
          <w:sz w:val="24"/>
          <w:highlight w:val="cyan"/>
          <w:u w:val="single"/>
        </w:rPr>
        <w:t>can one find sufficient reassurance that, once the dream of worker exploitation has been smashed</w:t>
      </w:r>
      <w:r w:rsidRPr="007660EC">
        <w:rPr>
          <w:rFonts w:ascii="Georgia" w:eastAsia="Cambria" w:hAnsi="Georgia" w:cs="Tunga"/>
          <w:sz w:val="12"/>
        </w:rPr>
        <w:t>—once the superstructure, civil society, has “flowered” and the question of hegemony has been posed—</w:t>
      </w:r>
      <w:r w:rsidRPr="007660EC">
        <w:rPr>
          <w:rFonts w:ascii="Georgia" w:eastAsia="Cambria" w:hAnsi="Georgia" w:cs="Bell MT"/>
          <w:b/>
          <w:color w:val="000000"/>
          <w:sz w:val="24"/>
          <w:highlight w:val="cyan"/>
          <w:u w:val="single"/>
        </w:rPr>
        <w:t>the dream of Black accumulation and death will be thrown into crisis as well</w:t>
      </w:r>
      <w:r w:rsidRPr="007660EC">
        <w:rPr>
          <w:rFonts w:ascii="Georgia" w:eastAsia="Cambria" w:hAnsi="Georgia" w:cs="Tunga"/>
          <w:sz w:val="12"/>
        </w:rPr>
        <w:t xml:space="preserve">. I submit that </w:t>
      </w:r>
      <w:r w:rsidRPr="007660EC">
        <w:rPr>
          <w:rFonts w:ascii="Georgia" w:eastAsia="Cambria" w:hAnsi="Georgia" w:cs="Bell MT"/>
          <w:color w:val="000000"/>
          <w:sz w:val="12"/>
        </w:rPr>
        <w:t>death of the Black body is</w:t>
      </w:r>
      <w:r w:rsidRPr="007660EC">
        <w:rPr>
          <w:rFonts w:ascii="Georgia" w:eastAsia="Cambria" w:hAnsi="Georgia" w:cs="Tunga"/>
          <w:sz w:val="12"/>
        </w:rPr>
        <w:t xml:space="preserve"> (a) </w:t>
      </w:r>
      <w:r w:rsidRPr="007660EC">
        <w:rPr>
          <w:rFonts w:ascii="Georgia" w:eastAsia="Cambria" w:hAnsi="Georgia" w:cs="Bell MT"/>
          <w:color w:val="000000"/>
          <w:sz w:val="12"/>
        </w:rPr>
        <w:t>foundational to the life of American civil society</w:t>
      </w:r>
      <w:r w:rsidRPr="007660EC">
        <w:rPr>
          <w:rFonts w:ascii="Georgia" w:eastAsia="Cambria" w:hAnsi="Georgia" w:cs="Tunga"/>
          <w:sz w:val="12"/>
        </w:rPr>
        <w:t xml:space="preserve"> (just as foundational as it is to the drama of value—wage slavery) </w:t>
      </w:r>
      <w:r w:rsidRPr="007660EC">
        <w:rPr>
          <w:rFonts w:ascii="Georgia" w:eastAsia="Cambria" w:hAnsi="Georgia" w:cs="Bell MT"/>
          <w:color w:val="000000"/>
          <w:sz w:val="12"/>
        </w:rPr>
        <w:t xml:space="preserve">and </w:t>
      </w:r>
      <w:r w:rsidRPr="007660EC">
        <w:rPr>
          <w:rFonts w:ascii="Georgia" w:eastAsia="Cambria" w:hAnsi="Georgia" w:cs="Tunga"/>
          <w:sz w:val="12"/>
        </w:rPr>
        <w:t>(b) f</w:t>
      </w:r>
      <w:r w:rsidRPr="007660EC">
        <w:rPr>
          <w:rFonts w:ascii="Georgia" w:eastAsia="Cambria" w:hAnsi="Georgia" w:cs="Bell MT"/>
          <w:color w:val="000000"/>
          <w:sz w:val="12"/>
        </w:rPr>
        <w:t>oundational to the fantasy space of desires which underwrite the industrialist’s hegemony and which underwrite the worker’s potential</w:t>
      </w:r>
      <w:r w:rsidRPr="007660EC">
        <w:rPr>
          <w:rFonts w:ascii="Georgia" w:eastAsia="Cambria" w:hAnsi="Georgia" w:cs="Tunga"/>
          <w:sz w:val="12"/>
        </w:rPr>
        <w:t xml:space="preserve"> for, and realization of, </w:t>
      </w:r>
      <w:r w:rsidRPr="007660EC">
        <w:rPr>
          <w:rFonts w:ascii="Georgia" w:eastAsia="Cambria" w:hAnsi="Georgia" w:cs="Bell MT"/>
          <w:color w:val="000000"/>
          <w:sz w:val="12"/>
        </w:rPr>
        <w:t>what Gramsci calls “good sense.”</w:t>
      </w:r>
      <w:r w:rsidRPr="007660EC">
        <w:rPr>
          <w:rFonts w:ascii="Georgia" w:eastAsia="Cambria" w:hAnsi="Georgia" w:cs="Tunga"/>
          <w:sz w:val="12"/>
        </w:rPr>
        <w:t xml:space="preserve"> Thus, a whole set of new and difficult, perhaps un-Gramscian, questions emerge at the site of our meat packing plant in the throes of its War of Maneuver. First, </w:t>
      </w:r>
      <w:r w:rsidRPr="007660EC">
        <w:rPr>
          <w:rFonts w:ascii="Georgia" w:eastAsia="Cambria" w:hAnsi="Georgia" w:cs="Bell MT"/>
          <w:color w:val="000000"/>
          <w:sz w:val="12"/>
        </w:rPr>
        <w:t>how would the cows fare under a dictatorship of the proletariat?</w:t>
      </w:r>
      <w:r w:rsidRPr="007660EC">
        <w:rPr>
          <w:rFonts w:ascii="Georgia" w:eastAsia="Cambria" w:hAnsi="Georgia" w:cs="Tunga"/>
          <w:sz w:val="12"/>
        </w:rPr>
        <w:t xml:space="preserve"> </w:t>
      </w:r>
      <w:r w:rsidRPr="007660EC">
        <w:rPr>
          <w:rFonts w:ascii="Georgia" w:eastAsia="Cambria" w:hAnsi="Georgia" w:cs="Bell MT"/>
          <w:color w:val="000000"/>
          <w:sz w:val="12"/>
        </w:rPr>
        <w:t>Would cows experience freedom at the mere knowledge that they’re no longer being slaughtered in an economy of exchange predicated on exploitation?</w:t>
      </w:r>
      <w:r w:rsidRPr="007660EC">
        <w:rPr>
          <w:rFonts w:ascii="Georgia" w:eastAsia="Cambria" w:hAnsi="Georgia" w:cs="Tunga"/>
          <w:sz w:val="12"/>
        </w:rPr>
        <w:t xml:space="preserve"> In other words, would it feel more like freedom to be slaughtered by a workers’ collective where there was no exploitation, </w:t>
      </w:r>
      <w:r w:rsidRPr="007660EC">
        <w:rPr>
          <w:rFonts w:ascii="Georgia" w:eastAsia="Cambria" w:hAnsi="Georgia" w:cs="Bell MT"/>
          <w:color w:val="000000"/>
          <w:sz w:val="12"/>
        </w:rPr>
        <w:t>where the working day was not a minute longer than time it took reproduce workers’ needs and pleasures, as opposed to being slaughtered in the exploitative context of that dreary old nine to five?</w:t>
      </w:r>
      <w:r w:rsidRPr="007660EC">
        <w:rPr>
          <w:rFonts w:ascii="Georgia" w:eastAsia="Cambria" w:hAnsi="Georgia" w:cs="Tunga"/>
          <w:sz w:val="12"/>
        </w:rPr>
        <w:t xml:space="preserve"> Secondly, in the river of common sense does the flotsam of good sense have a message in a bottle that reads “Workers of the World Become Vegetarians!”? Finally, is it enough to just stop eating meat? In other words, </w:t>
      </w:r>
      <w:r w:rsidRPr="007660EC">
        <w:rPr>
          <w:rFonts w:ascii="Georgia" w:eastAsia="Cambria" w:hAnsi="Georgia" w:cs="Bell MT"/>
          <w:color w:val="000000"/>
          <w:sz w:val="12"/>
        </w:rPr>
        <w:t>can the Gramscian worker simply give the cows their freedom, grant them emancipation, and have it be meaningful to the cows? The cows need some answers before they raise a hoof for the “flowering of the superstructure.”</w:t>
      </w:r>
      <w:r w:rsidRPr="007660EC">
        <w:rPr>
          <w:rFonts w:ascii="Georgia" w:eastAsia="Cambria" w:hAnsi="Georgia" w:cs="Tunga"/>
          <w:sz w:val="12"/>
        </w:rPr>
        <w:t xml:space="preserve"> </w:t>
      </w:r>
      <w:r w:rsidRPr="007660EC">
        <w:rPr>
          <w:rFonts w:ascii="Georgia" w:eastAsia="Cambria" w:hAnsi="Georgia" w:cs="Bell MT"/>
          <w:color w:val="000000"/>
          <w:sz w:val="12"/>
        </w:rPr>
        <w:t>The cows bring us face to face with the limitations of a Gramscian formulation of the question, what does it mean to be free?</w:t>
      </w:r>
      <w:r w:rsidRPr="007660EC">
        <w:rPr>
          <w:rFonts w:ascii="Georgia" w:eastAsia="Cambria" w:hAnsi="Georgia" w:cs="Tunga"/>
          <w:sz w:val="12"/>
        </w:rPr>
        <w:t xml:space="preserve"> by revealing the limitations of the ways in which it formulates the question, what does it mean to suffer? Because </w:t>
      </w:r>
      <w:r w:rsidRPr="007660EC">
        <w:rPr>
          <w:rFonts w:ascii="Georgia" w:eastAsia="Cambria" w:hAnsi="Georgia" w:cs="Bell MT"/>
          <w:b/>
          <w:color w:val="000000"/>
          <w:sz w:val="24"/>
          <w:highlight w:val="cyan"/>
          <w:u w:val="single"/>
        </w:rPr>
        <w:t>exploitation</w:t>
      </w:r>
      <w:r w:rsidRPr="007660EC">
        <w:rPr>
          <w:rFonts w:ascii="Georgia" w:eastAsia="Cambria" w:hAnsi="Georgia" w:cs="Bell MT"/>
          <w:b/>
          <w:color w:val="000000"/>
          <w:sz w:val="24"/>
          <w:u w:val="single"/>
        </w:rPr>
        <w:t xml:space="preserve"> </w:t>
      </w:r>
      <w:r w:rsidRPr="007660EC">
        <w:rPr>
          <w:rFonts w:ascii="Georgia" w:eastAsia="Cambria" w:hAnsi="Georgia" w:cs="Bell MT"/>
          <w:color w:val="000000"/>
          <w:sz w:val="24"/>
          <w:u w:val="single"/>
        </w:rPr>
        <w:t>(rather than accumulation and death)</w:t>
      </w:r>
      <w:r w:rsidRPr="007660EC">
        <w:rPr>
          <w:rFonts w:ascii="Georgia" w:eastAsia="Cambria" w:hAnsi="Georgia" w:cs="Tunga"/>
          <w:sz w:val="12"/>
        </w:rPr>
        <w:t xml:space="preserve"> is at the heart of the Gramscian question, what does it mean to suffer—and </w:t>
      </w:r>
      <w:r w:rsidRPr="007660EC">
        <w:rPr>
          <w:rFonts w:ascii="Georgia" w:eastAsia="Cambria" w:hAnsi="Georgia" w:cs="Bell MT"/>
          <w:b/>
          <w:color w:val="000000"/>
          <w:sz w:val="24"/>
          <w:u w:val="single"/>
        </w:rPr>
        <w:t xml:space="preserve">thus </w:t>
      </w:r>
      <w:r w:rsidRPr="007660EC">
        <w:rPr>
          <w:rFonts w:ascii="Georgia" w:eastAsia="Cambria" w:hAnsi="Georgia" w:cs="Bell MT"/>
          <w:b/>
          <w:color w:val="000000"/>
          <w:sz w:val="24"/>
          <w:highlight w:val="cyan"/>
          <w:u w:val="single"/>
        </w:rPr>
        <w:t>crowds out analysis of civil society’s foundation of despotic terror and White pleasure by way of the accumulation of Black bodies</w:t>
      </w:r>
      <w:r w:rsidRPr="007660EC">
        <w:rPr>
          <w:rFonts w:ascii="Georgia" w:eastAsia="Cambria" w:hAnsi="Georgia" w:cs="Tunga"/>
          <w:sz w:val="12"/>
        </w:rPr>
        <w:t>—</w:t>
      </w:r>
      <w:r w:rsidRPr="007660EC">
        <w:rPr>
          <w:rFonts w:ascii="Georgia" w:eastAsia="Cambria" w:hAnsi="Georgia" w:cs="Bell MT"/>
          <w:b/>
          <w:color w:val="000000"/>
          <w:sz w:val="24"/>
          <w:u w:val="single"/>
        </w:rPr>
        <w:t>the Gramscian question also functions as a crowding out scenario of the Black subject herself/himself, and is indexical of a latent anti-Blackness which Black folks experience in the most “sincere” of social movements</w:t>
      </w:r>
      <w:r w:rsidRPr="007660EC">
        <w:rPr>
          <w:rFonts w:ascii="Georgia" w:eastAsia="Cambria" w:hAnsi="Georgia" w:cs="Tunga"/>
          <w:sz w:val="12"/>
        </w:rPr>
        <w:t xml:space="preserve">. </w:t>
      </w:r>
      <w:r w:rsidRPr="007660EC">
        <w:rPr>
          <w:rFonts w:ascii="Georgia" w:eastAsia="Cambria" w:hAnsi="Georgia" w:cs="Bell MT"/>
          <w:b/>
          <w:color w:val="000000"/>
          <w:sz w:val="24"/>
          <w:highlight w:val="cyan"/>
          <w:u w:val="single"/>
        </w:rPr>
        <w:t>So, when Buttigieg tells us that</w:t>
      </w:r>
      <w:r w:rsidRPr="007660EC">
        <w:rPr>
          <w:rFonts w:ascii="Georgia" w:eastAsia="Cambria" w:hAnsi="Georgia" w:cs="Tunga"/>
          <w:sz w:val="12"/>
          <w:highlight w:val="cyan"/>
        </w:rPr>
        <w:t xml:space="preserve">: The </w:t>
      </w:r>
      <w:r w:rsidRPr="007660EC">
        <w:rPr>
          <w:rFonts w:ascii="Georgia" w:eastAsia="Cambria" w:hAnsi="Georgia" w:cs="Bell MT"/>
          <w:b/>
          <w:color w:val="000000"/>
          <w:sz w:val="24"/>
          <w:highlight w:val="cyan"/>
          <w:u w:val="single"/>
        </w:rPr>
        <w:t>struggle against the domination of the few over the many</w:t>
      </w:r>
      <w:r w:rsidRPr="007660EC">
        <w:rPr>
          <w:rFonts w:ascii="Georgia" w:eastAsia="Cambria" w:hAnsi="Georgia" w:cs="Tunga"/>
          <w:sz w:val="12"/>
        </w:rPr>
        <w:t xml:space="preserve">, if it is be successful, must be rooted in a careful formulation of a counterhegemonic conception of the social order, in the dissemination of such a conception, and in the formation of counterhegemonic institutions—which </w:t>
      </w:r>
      <w:r w:rsidRPr="007660EC">
        <w:rPr>
          <w:rFonts w:ascii="Georgia" w:eastAsia="Cambria" w:hAnsi="Georgia" w:cs="Bell MT"/>
          <w:b/>
          <w:color w:val="000000"/>
          <w:sz w:val="24"/>
          <w:highlight w:val="cyan"/>
          <w:u w:val="single"/>
        </w:rPr>
        <w:t>can only take place in civil society and actually require an expansion of civil society</w:t>
      </w:r>
      <w:r w:rsidRPr="007660EC">
        <w:rPr>
          <w:rFonts w:ascii="Georgia" w:eastAsia="Cambria" w:hAnsi="Georgia" w:cs="Tunga"/>
          <w:i/>
          <w:iCs/>
          <w:sz w:val="12"/>
        </w:rPr>
        <w:t xml:space="preserve"> </w:t>
      </w:r>
      <w:r w:rsidRPr="007660EC">
        <w:rPr>
          <w:rFonts w:ascii="Georgia" w:eastAsia="Cambria" w:hAnsi="Georgia" w:cs="Tunga"/>
          <w:sz w:val="12"/>
        </w:rPr>
        <w:t xml:space="preserve">[Emphasis mine]... (31) </w:t>
      </w:r>
      <w:r w:rsidRPr="007660EC">
        <w:rPr>
          <w:rFonts w:ascii="Georgia" w:eastAsia="Cambria" w:hAnsi="Georgia" w:cs="Tunga"/>
          <w:sz w:val="12"/>
          <w:highlight w:val="cyan"/>
        </w:rPr>
        <w:t>...</w:t>
      </w:r>
      <w:r w:rsidRPr="007660EC">
        <w:rPr>
          <w:rFonts w:ascii="Georgia" w:eastAsia="Cambria" w:hAnsi="Georgia" w:cs="Bell MT"/>
          <w:b/>
          <w:color w:val="000000"/>
          <w:sz w:val="24"/>
          <w:highlight w:val="cyan"/>
          <w:u w:val="single"/>
        </w:rPr>
        <w:t>a chill runs down our spine. For this required expansion requires the intensification and proliferation of civil society’s constituent element: Black accumulation and death</w:t>
      </w:r>
      <w:r w:rsidRPr="007660EC">
        <w:rPr>
          <w:rFonts w:ascii="Georgia" w:eastAsia="Cambria" w:hAnsi="Georgia" w:cs="Tunga"/>
          <w:sz w:val="12"/>
        </w:rPr>
        <w:t>.</w:t>
      </w:r>
    </w:p>
    <w:p w14:paraId="51885AE4" w14:textId="77777777" w:rsidR="00C50086" w:rsidRPr="007660EC" w:rsidRDefault="00C50086" w:rsidP="00132B53">
      <w:pPr>
        <w:rPr>
          <w:rFonts w:ascii="Georgia" w:hAnsi="Georgia"/>
          <w:sz w:val="16"/>
        </w:rPr>
      </w:pPr>
    </w:p>
    <w:p w14:paraId="1B33549E" w14:textId="77777777" w:rsidR="00132B53" w:rsidRPr="007660EC" w:rsidRDefault="00132B53" w:rsidP="00132B53">
      <w:pPr>
        <w:rPr>
          <w:rFonts w:ascii="Georgia" w:hAnsi="Georgia"/>
        </w:rPr>
      </w:pPr>
    </w:p>
    <w:p w14:paraId="7E2877D5" w14:textId="48B6FDC4" w:rsidR="00132B53" w:rsidRPr="007660EC" w:rsidRDefault="00132B53" w:rsidP="00132B53">
      <w:pPr>
        <w:pStyle w:val="Heading3"/>
        <w:rPr>
          <w:rFonts w:ascii="Georgia" w:hAnsi="Georgia"/>
        </w:rPr>
      </w:pPr>
      <w:r w:rsidRPr="007660EC">
        <w:rPr>
          <w:rFonts w:ascii="Georgia" w:hAnsi="Georgia"/>
        </w:rPr>
        <w:lastRenderedPageBreak/>
        <w:t>2AC – Baudrillard</w:t>
      </w:r>
    </w:p>
    <w:p w14:paraId="2F0F0BAA" w14:textId="77777777" w:rsidR="00132B53" w:rsidRPr="007660EC" w:rsidRDefault="00132B53" w:rsidP="00132B53">
      <w:pPr>
        <w:pStyle w:val="Heading4"/>
        <w:rPr>
          <w:rFonts w:ascii="Georgia" w:hAnsi="Georgia"/>
        </w:rPr>
      </w:pPr>
      <w:r w:rsidRPr="007660EC">
        <w:rPr>
          <w:rFonts w:ascii="Georgia" w:hAnsi="Georgia"/>
        </w:rPr>
        <w:t xml:space="preserve">Seduction and reversibility are conspiracies of power which operate through logics of </w:t>
      </w:r>
      <w:r w:rsidRPr="007660EC">
        <w:rPr>
          <w:rFonts w:ascii="Georgia" w:hAnsi="Georgia"/>
          <w:u w:val="single"/>
        </w:rPr>
        <w:t>willed submission</w:t>
      </w:r>
      <w:r w:rsidRPr="007660EC">
        <w:rPr>
          <w:rFonts w:ascii="Georgia" w:hAnsi="Georgia"/>
        </w:rPr>
        <w:t xml:space="preserve"> and </w:t>
      </w:r>
      <w:r w:rsidRPr="007660EC">
        <w:rPr>
          <w:rFonts w:ascii="Georgia" w:hAnsi="Georgia"/>
          <w:u w:val="single"/>
        </w:rPr>
        <w:t>mutual benevolence</w:t>
      </w:r>
      <w:r w:rsidRPr="007660EC">
        <w:rPr>
          <w:rFonts w:ascii="Georgia" w:hAnsi="Georgia"/>
        </w:rPr>
        <w:t xml:space="preserve"> between dominated and domineer. This euphemizes the antagonistic fissures inflicted within master-slave relations. </w:t>
      </w:r>
    </w:p>
    <w:p w14:paraId="6F3F427C" w14:textId="77777777" w:rsidR="00132B53" w:rsidRPr="007660EC" w:rsidRDefault="00132B53" w:rsidP="00132B53">
      <w:pPr>
        <w:rPr>
          <w:rFonts w:ascii="Georgia" w:hAnsi="Georgia"/>
        </w:rPr>
      </w:pPr>
      <w:r w:rsidRPr="007660EC">
        <w:rPr>
          <w:rStyle w:val="Heading4Char"/>
          <w:rFonts w:ascii="Georgia" w:hAnsi="Georgia"/>
          <w:highlight w:val="cyan"/>
        </w:rPr>
        <w:t>Hartman 1997</w:t>
      </w:r>
      <w:r w:rsidRPr="007660EC">
        <w:rPr>
          <w:rFonts w:ascii="Georgia" w:hAnsi="Georgia"/>
        </w:rPr>
        <w:t xml:space="preserve"> (Saidiya Hartman – professor of English and comparative literature at Columbia University | </w:t>
      </w:r>
      <w:r w:rsidRPr="007660EC">
        <w:rPr>
          <w:rFonts w:ascii="Georgia" w:hAnsi="Georgia"/>
          <w:i/>
        </w:rPr>
        <w:t>Scenes of Subjection: Terror, Slavery, and Self-making in nineteenth-century America,</w:t>
      </w:r>
      <w:r w:rsidRPr="007660EC">
        <w:rPr>
          <w:rFonts w:ascii="Georgia" w:hAnsi="Georgia"/>
        </w:rPr>
        <w:t xml:space="preserve"> Oxford University Press, 1997 – ERW)</w:t>
      </w:r>
    </w:p>
    <w:p w14:paraId="68E6850F" w14:textId="77777777" w:rsidR="00132B53" w:rsidRPr="007660EC" w:rsidRDefault="00132B53" w:rsidP="00132B53">
      <w:pPr>
        <w:rPr>
          <w:rFonts w:ascii="Georgia" w:hAnsi="Georgia"/>
          <w:sz w:val="18"/>
        </w:rPr>
      </w:pPr>
      <w:r w:rsidRPr="007660EC">
        <w:rPr>
          <w:rFonts w:ascii="Georgia" w:hAnsi="Georgia"/>
          <w:sz w:val="18"/>
        </w:rPr>
        <w:t xml:space="preserve">-Reversibility and seduction operates through mystified conception of power – claiming it is alterable through the subaltern destabilizing the domineer. </w:t>
      </w:r>
    </w:p>
    <w:p w14:paraId="6E8B6D95" w14:textId="77777777" w:rsidR="00132B53" w:rsidRPr="007660EC" w:rsidRDefault="00132B53" w:rsidP="00132B53">
      <w:pPr>
        <w:rPr>
          <w:rFonts w:ascii="Georgia" w:hAnsi="Georgia"/>
          <w:sz w:val="18"/>
        </w:rPr>
      </w:pPr>
      <w:r w:rsidRPr="007660EC">
        <w:rPr>
          <w:rFonts w:ascii="Georgia" w:hAnsi="Georgia"/>
          <w:sz w:val="18"/>
        </w:rPr>
        <w:t xml:space="preserve">-Parasitic upon antagonistic fissures – equivalent to saying black women should let themselves get raped because that is an instance of “seducing” or tinkering with power – if they aren’t free, they aren’t trying hard enough. Assumes that master-slave relations can be contingently morphed. </w:t>
      </w:r>
    </w:p>
    <w:p w14:paraId="75F7E4DD" w14:textId="77777777" w:rsidR="00132B53" w:rsidRPr="007660EC" w:rsidRDefault="00132B53" w:rsidP="00132B53">
      <w:pPr>
        <w:rPr>
          <w:rFonts w:ascii="Georgia" w:hAnsi="Georgia"/>
          <w:sz w:val="18"/>
        </w:rPr>
      </w:pPr>
      <w:r w:rsidRPr="007660EC">
        <w:rPr>
          <w:rFonts w:ascii="Georgia" w:hAnsi="Georgia"/>
          <w:sz w:val="18"/>
        </w:rPr>
        <w:t xml:space="preserve">-Distancing DA – Baudrilard crafts theories which fall benign in the face of violence. </w:t>
      </w:r>
    </w:p>
    <w:p w14:paraId="4213D651" w14:textId="77777777" w:rsidR="00132B53" w:rsidRPr="007660EC" w:rsidRDefault="00132B53" w:rsidP="00132B53">
      <w:pPr>
        <w:rPr>
          <w:rFonts w:ascii="Georgia" w:hAnsi="Georgia"/>
          <w:sz w:val="16"/>
        </w:rPr>
      </w:pPr>
      <w:r w:rsidRPr="007660EC">
        <w:rPr>
          <w:rStyle w:val="StyleUnderline"/>
          <w:rFonts w:ascii="Georgia" w:hAnsi="Georgia"/>
        </w:rPr>
        <w:t xml:space="preserve">The construction of black subjectivity as </w:t>
      </w:r>
      <w:r w:rsidRPr="007660EC">
        <w:rPr>
          <w:rStyle w:val="Emphasis"/>
          <w:rFonts w:ascii="Georgia" w:hAnsi="Georgia"/>
        </w:rPr>
        <w:t>will-less, abject, insatiate and pained</w:t>
      </w:r>
      <w:r w:rsidRPr="007660EC">
        <w:rPr>
          <w:rStyle w:val="StyleUnderline"/>
          <w:rFonts w:ascii="Georgia" w:hAnsi="Georgia"/>
        </w:rPr>
        <w:t>, and the instrumental deployment of sexuality in the reproduction of property, subordina- tion, and racial difference usurped the category of rape.</w:t>
      </w:r>
      <w:r w:rsidRPr="007660EC">
        <w:rPr>
          <w:rFonts w:ascii="Georgia" w:hAnsi="Georgia"/>
          <w:sz w:val="16"/>
        </w:rPr>
        <w:t xml:space="preserve"> </w:t>
      </w:r>
      <w:r w:rsidRPr="007660EC">
        <w:rPr>
          <w:rStyle w:val="StyleUnderline"/>
          <w:rFonts w:ascii="Georgia" w:hAnsi="Georgia"/>
        </w:rPr>
        <w:t xml:space="preserve">Sexuality formed the nexus in which black, female, and chattel were </w:t>
      </w:r>
      <w:r w:rsidRPr="007660EC">
        <w:rPr>
          <w:rStyle w:val="Emphasis"/>
          <w:rFonts w:ascii="Georgia" w:hAnsi="Georgia"/>
        </w:rPr>
        <w:t>inextricably bound</w:t>
      </w:r>
      <w:r w:rsidRPr="007660EC">
        <w:rPr>
          <w:rFonts w:ascii="Georgia" w:hAnsi="Georgia"/>
          <w:sz w:val="16"/>
        </w:rPr>
        <w:t xml:space="preserve">, and acted to intensify the constraints of chattel status by subjecting the body to another order of violations and whims.23 The </w:t>
      </w:r>
      <w:r w:rsidRPr="007660EC">
        <w:rPr>
          <w:rStyle w:val="StyleUnderline"/>
          <w:rFonts w:ascii="Georgia" w:hAnsi="Georgia"/>
        </w:rPr>
        <w:t>despotic ravages of power made violence indistinguishable from</w:t>
      </w:r>
      <w:r w:rsidRPr="007660EC">
        <w:rPr>
          <w:rFonts w:ascii="Georgia" w:hAnsi="Georgia"/>
          <w:sz w:val="16"/>
        </w:rPr>
        <w:t xml:space="preserve"> the full </w:t>
      </w:r>
      <w:r w:rsidRPr="007660EC">
        <w:rPr>
          <w:rStyle w:val="StyleUnderline"/>
          <w:rFonts w:ascii="Georgia" w:hAnsi="Georgia"/>
        </w:rPr>
        <w:t>enjoyment</w:t>
      </w:r>
      <w:r w:rsidRPr="007660EC">
        <w:rPr>
          <w:rFonts w:ascii="Georgia" w:hAnsi="Georgia"/>
          <w:sz w:val="16"/>
        </w:rPr>
        <w:t xml:space="preserve"> of the thing. The tensions generated by the law's dual invocation of property and person, or by "full enjoyment" and limited protection to life and limb, were masked by the phantasmal ensnaring agency of the lascivious black.24 </w:t>
      </w:r>
      <w:r w:rsidRPr="007660EC">
        <w:rPr>
          <w:rStyle w:val="Emphasis"/>
          <w:rFonts w:ascii="Georgia" w:hAnsi="Georgia"/>
        </w:rPr>
        <w:t>Rape disappeared through the intervention of seduction-the assertion of the slave wom- an's complicity and willful submission.</w:t>
      </w:r>
      <w:r w:rsidRPr="007660EC">
        <w:rPr>
          <w:rFonts w:ascii="Georgia" w:hAnsi="Georgia"/>
          <w:sz w:val="16"/>
        </w:rPr>
        <w:t xml:space="preserve"> </w:t>
      </w:r>
      <w:r w:rsidRPr="007660EC">
        <w:rPr>
          <w:rStyle w:val="StyleUnderline"/>
          <w:rFonts w:ascii="Georgia" w:hAnsi="Georgia"/>
        </w:rPr>
        <w:t>Seduction</w:t>
      </w:r>
      <w:r w:rsidRPr="007660EC">
        <w:rPr>
          <w:rFonts w:ascii="Georgia" w:hAnsi="Georgia"/>
          <w:sz w:val="16"/>
        </w:rPr>
        <w:t xml:space="preserve"> was central to the very constitution and imagination of the antebellum South, for it </w:t>
      </w:r>
      <w:r w:rsidRPr="007660EC">
        <w:rPr>
          <w:rStyle w:val="StyleUnderline"/>
          <w:rFonts w:ascii="Georgia" w:hAnsi="Georgia"/>
        </w:rPr>
        <w:t>provided a</w:t>
      </w:r>
      <w:r w:rsidRPr="007660EC">
        <w:rPr>
          <w:rFonts w:ascii="Georgia" w:hAnsi="Georgia"/>
          <w:sz w:val="16"/>
        </w:rPr>
        <w:t xml:space="preserve"> way of </w:t>
      </w:r>
      <w:r w:rsidRPr="007660EC">
        <w:rPr>
          <w:rStyle w:val="Emphasis"/>
          <w:rFonts w:ascii="Georgia" w:hAnsi="Georgia"/>
        </w:rPr>
        <w:t>masking the antagonistic fissures of the social by pathologizing the black body</w:t>
      </w:r>
      <w:r w:rsidRPr="007660EC">
        <w:rPr>
          <w:rFonts w:ascii="Georgia" w:hAnsi="Georgia"/>
          <w:sz w:val="16"/>
        </w:rPr>
        <w:t xml:space="preserve"> and licensing barbarous forms of white enjoyment. </w:t>
      </w:r>
      <w:r w:rsidRPr="007660EC">
        <w:rPr>
          <w:rStyle w:val="StyleUnderline"/>
          <w:rFonts w:ascii="Georgia" w:hAnsi="Georgia"/>
        </w:rPr>
        <w:t>The discourse of seduction</w:t>
      </w:r>
      <w:r w:rsidRPr="007660EC">
        <w:rPr>
          <w:rFonts w:ascii="Georgia" w:hAnsi="Georgia"/>
          <w:sz w:val="16"/>
        </w:rPr>
        <w:t xml:space="preserve"> enabled those like Mary Boykin Chestnut, who were disgusted and enraged by the sexual arrangements of slavery, </w:t>
      </w:r>
      <w:r w:rsidRPr="007660EC">
        <w:rPr>
          <w:rStyle w:val="StyleUnderline"/>
          <w:rFonts w:ascii="Georgia" w:hAnsi="Georgia"/>
        </w:rPr>
        <w:t>to target slave women as the agents of their husbands' downfall.</w:t>
      </w:r>
      <w:r w:rsidRPr="007660EC">
        <w:rPr>
          <w:rFonts w:ascii="Georgia" w:hAnsi="Georgia"/>
          <w:sz w:val="16"/>
        </w:rPr>
        <w:t xml:space="preserve"> The </w:t>
      </w:r>
      <w:r w:rsidRPr="007660EC">
        <w:rPr>
          <w:rStyle w:val="Emphasis"/>
          <w:rFonts w:ascii="Georgia" w:hAnsi="Georgia"/>
        </w:rPr>
        <w:t xml:space="preserve">complicity of slave women displaced the act of sexual violence. </w:t>
      </w:r>
      <w:r w:rsidRPr="007660EC">
        <w:rPr>
          <w:rFonts w:ascii="Georgia" w:hAnsi="Georgia"/>
          <w:sz w:val="16"/>
        </w:rPr>
        <w:t xml:space="preserve">According to Chestnut, decent white women were forced to live with husbands degraded by the lowliness of their enslaved "mistresses": "Under slavery, we lived surrounded by prostitutes, yet an abandoned woman is sent out of any decent house. Who thinks any worse of a Negro or mulatto woman for being a thing we can't name?" (Chestnut 21). The </w:t>
      </w:r>
      <w:r w:rsidRPr="007660EC">
        <w:rPr>
          <w:rStyle w:val="StyleUnderline"/>
          <w:rFonts w:ascii="Georgia" w:hAnsi="Georgia"/>
        </w:rPr>
        <w:t xml:space="preserve">sexual exploitation of the enslaved female, incredulously, </w:t>
      </w:r>
      <w:r w:rsidRPr="007660EC">
        <w:rPr>
          <w:rStyle w:val="Emphasis"/>
          <w:rFonts w:ascii="Georgia" w:hAnsi="Georgia"/>
        </w:rPr>
        <w:t>served as evidence of her collusion with the master class</w:t>
      </w:r>
      <w:r w:rsidRPr="007660EC">
        <w:rPr>
          <w:rStyle w:val="StyleUnderline"/>
          <w:rFonts w:ascii="Georgia" w:hAnsi="Georgia"/>
        </w:rPr>
        <w:t xml:space="preserve"> and as evidence of her power, the power both to render the master weak and, implicitly, to</w:t>
      </w:r>
      <w:r w:rsidRPr="007660EC">
        <w:rPr>
          <w:rStyle w:val="Emphasis"/>
          <w:rFonts w:ascii="Georgia" w:hAnsi="Georgia"/>
        </w:rPr>
        <w:t xml:space="preserve"> be the mistress of her own subjection. The slave woman</w:t>
      </w:r>
      <w:r w:rsidRPr="007660EC">
        <w:rPr>
          <w:rFonts w:ascii="Georgia" w:hAnsi="Georgia"/>
          <w:sz w:val="16"/>
        </w:rPr>
        <w:t xml:space="preserve"> not only suffered the responsibility for her sexual (ab)use, but </w:t>
      </w:r>
      <w:r w:rsidRPr="007660EC">
        <w:rPr>
          <w:rStyle w:val="Emphasis"/>
          <w:rFonts w:ascii="Georgia" w:hAnsi="Georgia"/>
        </w:rPr>
        <w:t xml:space="preserve">was blameworthy because of her purported ability to render the powerful weak. </w:t>
      </w:r>
      <w:r w:rsidRPr="007660EC">
        <w:rPr>
          <w:rFonts w:ascii="Georgia" w:hAnsi="Georgia"/>
          <w:sz w:val="16"/>
        </w:rPr>
        <w:t xml:space="preserve">Even those like Fanny Kemble, who eloquently described the "simple horror and misery" that slave women regularly experienced, were able to callously exclaim, when confronted with the inescapable normativity of rape and the "string of detest- able details" that comprised the life of the enslaved woman, as yet another woman, Sophy, shared her experience of violation: "Ah! but don't you know-did nobody ever teach any of you that it is a sin to live with men who are not your husbands?!" (Kemble 270).25 Sophy, appropriately and vehemently responded: "Oh, yes, missis, we know-we know all about dat well enough; but we do anything to get our poor flesh some rest from the whip; when he made me follow him into de bush, what use me tell him no? he have strength to make me" (Kemble 270). The equivocations which surround issues of consensual sexual relations under domination, </w:t>
      </w:r>
      <w:r w:rsidRPr="007660EC">
        <w:rPr>
          <w:rStyle w:val="StyleUnderline"/>
          <w:rFonts w:ascii="Georgia" w:hAnsi="Georgia"/>
        </w:rPr>
        <w:t>the eliding of sexual violence</w:t>
      </w:r>
      <w:r w:rsidRPr="007660EC">
        <w:rPr>
          <w:rFonts w:ascii="Georgia" w:hAnsi="Georgia"/>
          <w:sz w:val="16"/>
        </w:rPr>
        <w:t xml:space="preserve"> by the imputation of the slave woman's ensnaring sexual agency or lack of virtue, and the presumption of consent as conse- quence of the utter powerlessness of her "no" (the "no means yes" philosophy) </w:t>
      </w:r>
      <w:r w:rsidRPr="007660EC">
        <w:rPr>
          <w:rStyle w:val="StyleUnderline"/>
          <w:rFonts w:ascii="Georgia" w:hAnsi="Georgia"/>
        </w:rPr>
        <w:t>are important constituents of the discourse of seduction.</w:t>
      </w:r>
      <w:r w:rsidRPr="007660EC">
        <w:rPr>
          <w:rFonts w:ascii="Georgia" w:hAnsi="Georgia"/>
          <w:sz w:val="16"/>
        </w:rPr>
        <w:t xml:space="preserve"> In a more expansive or generic sense, seduction denotes a theory of power that demands the absolute and "perfect" submission of the enslaved as the guiding principle of slave relations, and yet seeks to mitigate the avowedly necessary brutality of slave relations through the shared affections of owner and captive. The doctrine of </w:t>
      </w:r>
      <w:r w:rsidRPr="007660EC">
        <w:rPr>
          <w:rStyle w:val="StyleUnderline"/>
          <w:rFonts w:ascii="Georgia" w:hAnsi="Georgia"/>
        </w:rPr>
        <w:t>"perfect submission"</w:t>
      </w:r>
      <w:r w:rsidRPr="007660EC">
        <w:rPr>
          <w:rFonts w:ascii="Georgia" w:hAnsi="Georgia"/>
          <w:sz w:val="16"/>
        </w:rPr>
        <w:t xml:space="preserve"> reconciled violence and the </w:t>
      </w:r>
      <w:r w:rsidRPr="007660EC">
        <w:rPr>
          <w:rStyle w:val="StyleUnderline"/>
          <w:rFonts w:ascii="Georgia" w:hAnsi="Georgia"/>
        </w:rPr>
        <w:t>claims</w:t>
      </w:r>
      <w:r w:rsidRPr="007660EC">
        <w:rPr>
          <w:rFonts w:ascii="Georgia" w:hAnsi="Georgia"/>
          <w:sz w:val="16"/>
        </w:rPr>
        <w:t xml:space="preserve"> of </w:t>
      </w:r>
      <w:r w:rsidRPr="007660EC">
        <w:rPr>
          <w:rStyle w:val="Emphasis"/>
          <w:rFonts w:ascii="Georgia" w:hAnsi="Georgia"/>
        </w:rPr>
        <w:t xml:space="preserve">mutual benevolence between master </w:t>
      </w:r>
      <w:r w:rsidRPr="007660EC">
        <w:rPr>
          <w:rStyle w:val="Emphasis"/>
          <w:rFonts w:ascii="Georgia" w:hAnsi="Georgia"/>
        </w:rPr>
        <w:lastRenderedPageBreak/>
        <w:t>and slave as necessary in maintaining the harmony of the institution.</w:t>
      </w:r>
      <w:r w:rsidRPr="007660EC">
        <w:rPr>
          <w:rFonts w:ascii="Georgia" w:hAnsi="Georgia"/>
          <w:sz w:val="16"/>
        </w:rPr>
        <w:t xml:space="preserve"> </w:t>
      </w:r>
      <w:r w:rsidRPr="007660EC">
        <w:rPr>
          <w:rStyle w:val="StyleUnderline"/>
          <w:rFonts w:ascii="Georgia" w:hAnsi="Georgia"/>
        </w:rPr>
        <w:t>The presumed mutuality of feelings in maintaining domination enchanted the brutal and direct violence of master-slave relations.</w:t>
      </w:r>
      <w:r w:rsidRPr="007660EC">
        <w:rPr>
          <w:rFonts w:ascii="Georgia" w:hAnsi="Georgia"/>
          <w:sz w:val="16"/>
        </w:rPr>
        <w:t xml:space="preserve"> The term </w:t>
      </w:r>
      <w:r w:rsidRPr="007660EC">
        <w:rPr>
          <w:rStyle w:val="Emphasis"/>
          <w:rFonts w:ascii="Georgia" w:hAnsi="Georgia"/>
        </w:rPr>
        <w:t>seduction is</w:t>
      </w:r>
      <w:r w:rsidRPr="007660EC">
        <w:rPr>
          <w:rFonts w:ascii="Georgia" w:hAnsi="Georgia"/>
          <w:sz w:val="16"/>
        </w:rPr>
        <w:t xml:space="preserve"> employed here to designate this displacement and </w:t>
      </w:r>
      <w:r w:rsidRPr="007660EC">
        <w:rPr>
          <w:rStyle w:val="Emphasis"/>
          <w:rFonts w:ascii="Georgia" w:hAnsi="Georgia"/>
        </w:rPr>
        <w:t>euphemization of violence</w:t>
      </w:r>
      <w:r w:rsidRPr="007660EC">
        <w:rPr>
          <w:rFonts w:ascii="Georgia" w:hAnsi="Georgia"/>
          <w:sz w:val="16"/>
        </w:rPr>
        <w:t xml:space="preserve">, for seduction epitomizes the discursive alchemy which shrouds direct forms of violence beneath the "veil of enchanted relations," that is, the </w:t>
      </w:r>
      <w:r w:rsidRPr="007660EC">
        <w:rPr>
          <w:rStyle w:val="StyleUnderline"/>
          <w:rFonts w:ascii="Georgia" w:hAnsi="Georgia"/>
        </w:rPr>
        <w:t>reciprocal and mutual relations of master and slave</w:t>
      </w:r>
      <w:r w:rsidRPr="007660EC">
        <w:rPr>
          <w:rFonts w:ascii="Georgia" w:hAnsi="Georgia"/>
          <w:sz w:val="16"/>
        </w:rPr>
        <w:t xml:space="preserve"> (Bourdieu). This mining of the discourse of seduction attempts to illuminate the violence obscured by the veil through an interrogation of the language of power and feelings, specifically the manipulations of the weak and the kind-heartedness and moral instruction of the powerful. </w:t>
      </w:r>
      <w:r w:rsidRPr="007660EC">
        <w:rPr>
          <w:rStyle w:val="StyleUnderline"/>
          <w:rFonts w:ascii="Georgia" w:hAnsi="Georgia"/>
        </w:rPr>
        <w:t>The benign representation</w:t>
      </w:r>
      <w:r w:rsidRPr="007660EC">
        <w:rPr>
          <w:rFonts w:ascii="Georgia" w:hAnsi="Georgia"/>
          <w:sz w:val="16"/>
        </w:rPr>
        <w:t xml:space="preserve"> of the paternal institution in slave law constituted the master-slave relationship as typified by the bonds of affection, and thereby </w:t>
      </w:r>
      <w:r w:rsidRPr="007660EC">
        <w:rPr>
          <w:rStyle w:val="StyleUnderline"/>
          <w:rFonts w:ascii="Georgia" w:hAnsi="Georgia"/>
        </w:rPr>
        <w:t xml:space="preserve">trans- formed relations of violence and </w:t>
      </w:r>
      <w:r w:rsidRPr="007660EC">
        <w:rPr>
          <w:rStyle w:val="Emphasis"/>
          <w:rFonts w:ascii="Georgia" w:hAnsi="Georgia"/>
        </w:rPr>
        <w:t>domination into those of affinity</w:t>
      </w:r>
      <w:r w:rsidRPr="007660EC">
        <w:rPr>
          <w:rStyle w:val="StyleUnderline"/>
          <w:rFonts w:ascii="Georgia" w:hAnsi="Georgia"/>
        </w:rPr>
        <w:t>.</w:t>
      </w:r>
      <w:r w:rsidRPr="007660EC">
        <w:rPr>
          <w:rFonts w:ascii="Georgia" w:hAnsi="Georgia"/>
          <w:sz w:val="16"/>
        </w:rPr>
        <w:t xml:space="preserve"> </w:t>
      </w:r>
      <w:r w:rsidRPr="007660EC">
        <w:rPr>
          <w:rStyle w:val="StyleUnderline"/>
          <w:rFonts w:ascii="Georgia" w:hAnsi="Georgia"/>
        </w:rPr>
        <w:t>This benignity depended upon a construction of the enslaved black as one easily inclined to submis- sion</w:t>
      </w:r>
      <w:r w:rsidRPr="007660EC">
        <w:rPr>
          <w:rFonts w:ascii="Georgia" w:hAnsi="Georgia"/>
          <w:sz w:val="16"/>
        </w:rPr>
        <w:t xml:space="preserve">, a skilled maneuverer wielding weakness masterfully, and as a potentially threatening insubordinate who could only be disciplined through violence. If what is at stake in </w:t>
      </w:r>
      <w:r w:rsidRPr="007660EC">
        <w:rPr>
          <w:rStyle w:val="Emphasis"/>
          <w:rFonts w:ascii="Georgia" w:hAnsi="Georgia"/>
        </w:rPr>
        <w:t>social fantasy is the construction of a non-antagonistic, organic, and complementary society</w:t>
      </w:r>
      <w:r w:rsidRPr="007660EC">
        <w:rPr>
          <w:rFonts w:ascii="Georgia" w:hAnsi="Georgia"/>
          <w:sz w:val="16"/>
        </w:rPr>
        <w:t xml:space="preserve">, then the ability of the South to imagine slavery as a paternal and benign institution and master-slave relations as bound by feelings depended on the specter of the obsequious and threatening slave,26 for this manichean construction undergirded both the necessary violence and the bonds of affection set forth in slave law. As well, </w:t>
      </w:r>
      <w:r w:rsidRPr="007660EC">
        <w:rPr>
          <w:rStyle w:val="StyleUnderline"/>
          <w:rFonts w:ascii="Georgia" w:hAnsi="Georgia"/>
        </w:rPr>
        <w:t>this fantasy enabled a vision of whiteness defined primarily by its complementary relation to blackness and by the desire to incorporate and regulate black excess.</w:t>
      </w:r>
      <w:r w:rsidRPr="007660EC">
        <w:rPr>
          <w:rFonts w:ascii="Georgia" w:hAnsi="Georgia"/>
          <w:sz w:val="16"/>
        </w:rPr>
        <w:t xml:space="preserve"> </w:t>
      </w:r>
      <w:r w:rsidRPr="007660EC">
        <w:rPr>
          <w:rStyle w:val="StyleUnderline"/>
          <w:rFonts w:ascii="Georgia" w:hAnsi="Georgia"/>
        </w:rPr>
        <w:t xml:space="preserve">Seduction thus provided a holistic vision of social order, </w:t>
      </w:r>
      <w:r w:rsidRPr="007660EC">
        <w:rPr>
          <w:rStyle w:val="Emphasis"/>
          <w:rFonts w:ascii="Georgia" w:hAnsi="Georgia"/>
        </w:rPr>
        <w:t>not divided by antagonisms</w:t>
      </w:r>
      <w:r w:rsidRPr="007660EC">
        <w:rPr>
          <w:rStyle w:val="StyleUnderline"/>
          <w:rFonts w:ascii="Georgia" w:hAnsi="Georgia"/>
        </w:rPr>
        <w:t>,</w:t>
      </w:r>
      <w:r w:rsidRPr="007660EC">
        <w:rPr>
          <w:rFonts w:ascii="Georgia" w:hAnsi="Georgia"/>
          <w:sz w:val="16"/>
        </w:rPr>
        <w:t xml:space="preserve"> and precariously balancing barbarism and civilization, violence and protection, mutual benevolence and absolute submission, and brutality and senti- ment. </w:t>
      </w:r>
      <w:r w:rsidRPr="007660EC">
        <w:rPr>
          <w:rStyle w:val="StyleUnderline"/>
          <w:rFonts w:ascii="Georgia" w:hAnsi="Georgia"/>
        </w:rPr>
        <w:t>This harmonious vision of community</w:t>
      </w:r>
      <w:r w:rsidRPr="007660EC">
        <w:rPr>
          <w:rFonts w:ascii="Georgia" w:hAnsi="Georgia"/>
          <w:sz w:val="16"/>
        </w:rPr>
        <w:t xml:space="preserve"> was </w:t>
      </w:r>
      <w:r w:rsidRPr="007660EC">
        <w:rPr>
          <w:rStyle w:val="StyleUnderline"/>
          <w:rFonts w:ascii="Georgia" w:hAnsi="Georgia"/>
        </w:rPr>
        <w:t>made possible by the exercise of violence</w:t>
      </w:r>
      <w:r w:rsidRPr="007660EC">
        <w:rPr>
          <w:rFonts w:ascii="Georgia" w:hAnsi="Georgia"/>
          <w:sz w:val="16"/>
        </w:rPr>
        <w:t xml:space="preserve">, the bonds of affection, and the consonance of the weak and the powerful. How does seduction uphold perfect submission and, at the same time, assert the alluring, if not endangering, agency of the dominated? By forwarding the strength of weakness. As a theory of power, </w:t>
      </w:r>
      <w:r w:rsidRPr="007660EC">
        <w:rPr>
          <w:rStyle w:val="Emphasis"/>
          <w:rFonts w:ascii="Georgia" w:hAnsi="Georgia"/>
        </w:rPr>
        <w:t xml:space="preserve">seduction contends that there is an ostensible equality between the dominant and the dominated. </w:t>
      </w:r>
      <w:r w:rsidRPr="007660EC">
        <w:rPr>
          <w:rFonts w:ascii="Georgia" w:hAnsi="Georgia"/>
          <w:sz w:val="16"/>
        </w:rPr>
        <w:t>The dominated acquire power based upon the identification of force and feeling. As Baudrillard writes, "</w:t>
      </w:r>
      <w:r w:rsidRPr="007660EC">
        <w:rPr>
          <w:rStyle w:val="StyleUnderline"/>
          <w:rFonts w:ascii="Georgia" w:hAnsi="Georgia"/>
        </w:rPr>
        <w:t xml:space="preserve">seduction play(s) triumphantly with weakness" </w:t>
      </w:r>
      <w:r w:rsidRPr="007660EC">
        <w:rPr>
          <w:rFonts w:ascii="Georgia" w:hAnsi="Georgia"/>
          <w:sz w:val="16"/>
        </w:rPr>
        <w:t xml:space="preserve">(83). The artifice of weakness not only provides seduction with its power, but defines its essential character, for the enactment of weakness and the "impenetrable obscurity" of femininity and blackness harbor a conspiracy of power (Baudrillard 83). </w:t>
      </w:r>
      <w:r w:rsidRPr="007660EC">
        <w:rPr>
          <w:rStyle w:val="StyleUnderline"/>
          <w:rFonts w:ascii="Georgia" w:hAnsi="Georgia"/>
        </w:rPr>
        <w:t>The dominated catalyze reversals of power</w:t>
      </w:r>
      <w:r w:rsidRPr="007660EC">
        <w:rPr>
          <w:rFonts w:ascii="Georgia" w:hAnsi="Georgia"/>
          <w:sz w:val="16"/>
        </w:rPr>
        <w:t xml:space="preserve">, not by challenges presented to the system but </w:t>
      </w:r>
      <w:r w:rsidRPr="007660EC">
        <w:rPr>
          <w:rStyle w:val="StyleUnderline"/>
          <w:rFonts w:ascii="Georgia" w:hAnsi="Georgia"/>
        </w:rPr>
        <w:t>by succumbing to the system's logic.</w:t>
      </w:r>
      <w:r w:rsidRPr="007660EC">
        <w:rPr>
          <w:rFonts w:ascii="Georgia" w:hAnsi="Georgia"/>
          <w:sz w:val="16"/>
        </w:rPr>
        <w:t xml:space="preserve"> Thus </w:t>
      </w:r>
      <w:r w:rsidRPr="007660EC">
        <w:rPr>
          <w:rStyle w:val="StyleUnderline"/>
          <w:rFonts w:ascii="Georgia" w:hAnsi="Georgia"/>
        </w:rPr>
        <w:t>power comes to be defined not by domination but by the manipulations of the dominated.</w:t>
      </w:r>
      <w:r w:rsidRPr="007660EC">
        <w:rPr>
          <w:rFonts w:ascii="Georgia" w:hAnsi="Georgia"/>
          <w:sz w:val="16"/>
        </w:rPr>
        <w:t xml:space="preserve"> The </w:t>
      </w:r>
      <w:r w:rsidRPr="007660EC">
        <w:rPr>
          <w:rStyle w:val="StyleUnderline"/>
          <w:rFonts w:ascii="Georgia" w:hAnsi="Georgia"/>
        </w:rPr>
        <w:t>reversibility of power</w:t>
      </w:r>
      <w:r w:rsidRPr="007660EC">
        <w:rPr>
          <w:rFonts w:ascii="Georgia" w:hAnsi="Georgia"/>
          <w:sz w:val="16"/>
        </w:rPr>
        <w:t xml:space="preserve"> and the play of the dominated </w:t>
      </w:r>
      <w:r w:rsidRPr="007660EC">
        <w:rPr>
          <w:rStyle w:val="StyleUnderline"/>
          <w:rFonts w:ascii="Georgia" w:hAnsi="Georgia"/>
        </w:rPr>
        <w:t>discredit the force of violence through the assertion of reciprocal</w:t>
      </w:r>
      <w:r w:rsidRPr="007660EC">
        <w:rPr>
          <w:rFonts w:ascii="Georgia" w:hAnsi="Georgia"/>
          <w:sz w:val="16"/>
        </w:rPr>
        <w:t xml:space="preserve"> and contubernal </w:t>
      </w:r>
      <w:r w:rsidRPr="007660EC">
        <w:rPr>
          <w:rStyle w:val="StyleUnderline"/>
          <w:rFonts w:ascii="Georgia" w:hAnsi="Georgia"/>
        </w:rPr>
        <w:t>relations.</w:t>
      </w:r>
      <w:r w:rsidRPr="007660EC">
        <w:rPr>
          <w:rFonts w:ascii="Georgia" w:hAnsi="Georgia"/>
          <w:sz w:val="16"/>
        </w:rPr>
        <w:t xml:space="preserve"> In this regard, the recognition of the agency of the dominated and the power of the weak secure the fetters of subjection, while proclaiming the power and influence of those shackled and tethered. The pro-slavery ideologue George Fitzhugh, like </w:t>
      </w:r>
      <w:r w:rsidRPr="007660EC">
        <w:rPr>
          <w:rStyle w:val="StyleUnderline"/>
          <w:rFonts w:ascii="Georgia" w:hAnsi="Georgia"/>
        </w:rPr>
        <w:t>Baudrillard</w:t>
      </w:r>
      <w:r w:rsidRPr="007660EC">
        <w:rPr>
          <w:rFonts w:ascii="Georgia" w:hAnsi="Georgia"/>
          <w:sz w:val="16"/>
        </w:rPr>
        <w:t xml:space="preserve">, also </w:t>
      </w:r>
      <w:r w:rsidRPr="007660EC">
        <w:rPr>
          <w:rStyle w:val="StyleUnderline"/>
          <w:rFonts w:ascii="Georgia" w:hAnsi="Georgia"/>
        </w:rPr>
        <w:t>celebrated the reversibility of power enacted through surrender.</w:t>
      </w:r>
      <w:r w:rsidRPr="007660EC">
        <w:rPr>
          <w:rFonts w:ascii="Georgia" w:hAnsi="Georgia"/>
          <w:sz w:val="16"/>
        </w:rPr>
        <w:t xml:space="preserve"> In Cannibals All! or, Slaves Without Masters, Fitzhugh argued that the strength of weakness disrupts the hierarchy of power within the family, </w:t>
      </w:r>
      <w:r w:rsidRPr="007660EC">
        <w:rPr>
          <w:rStyle w:val="StyleUnderline"/>
          <w:rFonts w:ascii="Georgia" w:hAnsi="Georgia"/>
        </w:rPr>
        <w:t>as well as the master-slave relationship.</w:t>
      </w:r>
      <w:r w:rsidRPr="007660EC">
        <w:rPr>
          <w:rFonts w:ascii="Georgia" w:hAnsi="Georgia"/>
          <w:sz w:val="16"/>
        </w:rPr>
        <w:t xml:space="preserve"> Appearances conspire to contrary purposes, thus </w:t>
      </w:r>
      <w:r w:rsidRPr="007660EC">
        <w:rPr>
          <w:rStyle w:val="StyleUnderline"/>
          <w:rFonts w:ascii="Georgia" w:hAnsi="Georgia"/>
        </w:rPr>
        <w:t>the seemingly weak slave</w:t>
      </w:r>
      <w:r w:rsidRPr="007660EC">
        <w:rPr>
          <w:rFonts w:ascii="Georgia" w:hAnsi="Georgia"/>
          <w:sz w:val="16"/>
        </w:rPr>
        <w:t xml:space="preserve">, like the infant or (white) woman, </w:t>
      </w:r>
      <w:r w:rsidRPr="007660EC">
        <w:rPr>
          <w:rStyle w:val="StyleUnderline"/>
          <w:rFonts w:ascii="Georgia" w:hAnsi="Georgia"/>
        </w:rPr>
        <w:t>exercises capricious dominion</w:t>
      </w:r>
      <w:r w:rsidRPr="007660EC">
        <w:rPr>
          <w:rFonts w:ascii="Georgia" w:hAnsi="Georgia"/>
          <w:sz w:val="16"/>
        </w:rPr>
        <w:t xml:space="preserve">: "The dependent exercise, because of their dependence, as much control over their superiors, in most things, as those superiors exercise over them. Thus and </w:t>
      </w:r>
      <w:r w:rsidRPr="007660EC">
        <w:rPr>
          <w:rStyle w:val="StyleUnderline"/>
          <w:rFonts w:ascii="Georgia" w:hAnsi="Georgia"/>
        </w:rPr>
        <w:t>thus only, can conditions be equalized"</w:t>
      </w:r>
      <w:r w:rsidRPr="007660EC">
        <w:rPr>
          <w:rFonts w:ascii="Georgia" w:hAnsi="Georgia"/>
          <w:sz w:val="16"/>
        </w:rPr>
        <w:t xml:space="preserve"> (Fitzhugh 204-5). Seduction appears to be a necessary labor, one required to extend and reproduce the claims of power, though advanced </w:t>
      </w:r>
      <w:r w:rsidRPr="007660EC">
        <w:rPr>
          <w:rStyle w:val="StyleUnderline"/>
          <w:rFonts w:ascii="Georgia" w:hAnsi="Georgia"/>
        </w:rPr>
        <w:t>in the guise of the subaltern's control</w:t>
      </w:r>
      <w:r w:rsidRPr="007660EC">
        <w:rPr>
          <w:rFonts w:ascii="Georgia" w:hAnsi="Georgia"/>
          <w:sz w:val="16"/>
        </w:rPr>
        <w:t xml:space="preserve"> and disruptions: "</w:t>
      </w:r>
      <w:r w:rsidRPr="007660EC">
        <w:rPr>
          <w:rStyle w:val="StyleUnderline"/>
          <w:rFonts w:ascii="Georgia" w:hAnsi="Georgia"/>
        </w:rPr>
        <w:t>The humble and obedient slave exercises more or less control over the most brutal and hard-hearted master.</w:t>
      </w:r>
      <w:r w:rsidRPr="007660EC">
        <w:rPr>
          <w:rFonts w:ascii="Georgia" w:hAnsi="Georgia"/>
          <w:sz w:val="16"/>
        </w:rPr>
        <w:t xml:space="preserve"> It is an invariable law of nature, that weakness and dependence are elements of strength, and generally sufficiently limit that universal despotism, observable throughout human and animal nature" (Fitzhugh 205). If, as Fitzhugh insists, the greatest slave is the master of the household, and the enslaved rule by virtue of the "strength of weakness," then, in effect, </w:t>
      </w:r>
      <w:r w:rsidRPr="007660EC">
        <w:rPr>
          <w:rStyle w:val="Emphasis"/>
          <w:rFonts w:ascii="Georgia" w:hAnsi="Georgia"/>
        </w:rPr>
        <w:t xml:space="preserve">the slave is made the master of her subjection. </w:t>
      </w:r>
      <w:r w:rsidRPr="007660EC">
        <w:rPr>
          <w:rFonts w:ascii="Georgia" w:hAnsi="Georgia"/>
          <w:sz w:val="16"/>
        </w:rPr>
        <w:t xml:space="preserve">As Fitzhugh envisioned, kindness and affection undergirded the relations of subordination and dependency. As a model of social order, the patriarchal family depended upon duty, status, and protection, rather than consent, equality, and civil freedom. Subjection was not only naturalized but consonant with the sentimental equality of reciprocity, inasmuch as the power of affection licensed the strength of weakness. Essentially, "the strength of weakness" prevailed due to the goodness of the father, "the armor of affection and benevolence." The generosity of the father enabled the victory claimed by the slave, the tyrannical child, and the brooding wife. The bonds of affection within the slaveholding family circle permitted the tyranny of weakness, and supplanted the stranglehold of the ruling father. Ironically, the family circle remained intact as much by the bonds of affection as by the tyranny of the weak. Literally, theforces of affection bound the interests of the master and slave in a delicate state of equilibrium, as one form of strength modified </w:t>
      </w:r>
      <w:r w:rsidRPr="007660EC">
        <w:rPr>
          <w:rFonts w:ascii="Georgia" w:hAnsi="Georgia"/>
          <w:sz w:val="16"/>
        </w:rPr>
        <w:lastRenderedPageBreak/>
        <w:t xml:space="preserve">the other. Thus, </w:t>
      </w:r>
      <w:r w:rsidRPr="007660EC">
        <w:rPr>
          <w:rStyle w:val="StyleUnderline"/>
          <w:rFonts w:ascii="Georgia" w:hAnsi="Georgia"/>
        </w:rPr>
        <w:t xml:space="preserve">we are to believe that the exercise of control by the weak softens universal despotism, subdues </w:t>
      </w:r>
      <w:r w:rsidRPr="007660EC">
        <w:rPr>
          <w:rFonts w:ascii="Georgia" w:hAnsi="Georgia"/>
          <w:sz w:val="16"/>
        </w:rPr>
        <w:t xml:space="preserve">the </w:t>
      </w:r>
      <w:r w:rsidRPr="007660EC">
        <w:rPr>
          <w:rStyle w:val="StyleUnderline"/>
          <w:rFonts w:ascii="Georgia" w:hAnsi="Georgia"/>
        </w:rPr>
        <w:t>power</w:t>
      </w:r>
      <w:r w:rsidRPr="007660EC">
        <w:rPr>
          <w:rFonts w:ascii="Georgia" w:hAnsi="Georgia"/>
          <w:sz w:val="16"/>
        </w:rPr>
        <w:t xml:space="preserve"> of the father by commanding his care, </w:t>
      </w:r>
      <w:r w:rsidRPr="007660EC">
        <w:rPr>
          <w:rStyle w:val="StyleUnderline"/>
          <w:rFonts w:ascii="Georgia" w:hAnsi="Georgia"/>
        </w:rPr>
        <w:t xml:space="preserve">and guarantees the harmony of slave relations. </w:t>
      </w:r>
      <w:r w:rsidRPr="007660EC">
        <w:rPr>
          <w:rFonts w:ascii="Georgia" w:hAnsi="Georgia"/>
          <w:sz w:val="16"/>
        </w:rPr>
        <w:t xml:space="preserve">Seduction erects a family romance, in this case, the elaboration of a racial and sexual fantasy in which domination is transposed into the bonds of mutual affection, subjection idealized as the pathway to equality, and perfect subordination declared the means of ensuring great happiness and harmony. The patriarchal model of social order erected by Fitzhugh marries equality and despotism through an explicit critique of consent, possessive individualism, and contractual relations. Feelings rather than contract are the necessary corrective to universal despotism, therefore duty and reciprocity rather than consent provide the basis for equality. The despotic and sovereign power celebrated by Fitzhugh could only be abated by the bonds of affection, a phrase which resonates with the ambivalence attendant to the attach- ments and constraints which characterize the relation of owner and object. If </w:t>
      </w:r>
      <w:r w:rsidRPr="007660EC">
        <w:rPr>
          <w:rStyle w:val="Emphasis"/>
          <w:rFonts w:ascii="Georgia" w:hAnsi="Georgia"/>
        </w:rPr>
        <w:t>a conspiracy of power resides within seduction</w:t>
      </w:r>
      <w:r w:rsidRPr="007660EC">
        <w:rPr>
          <w:rFonts w:ascii="Georgia" w:hAnsi="Georgia"/>
          <w:sz w:val="16"/>
        </w:rPr>
        <w:t xml:space="preserve">, then questions arise as to the exact nature of this conspiracy: </w:t>
      </w:r>
      <w:r w:rsidRPr="007660EC">
        <w:rPr>
          <w:rStyle w:val="StyleUnderline"/>
          <w:rFonts w:ascii="Georgia" w:hAnsi="Georgia"/>
        </w:rPr>
        <w:t xml:space="preserve">Who seduces whom? Does the slave become en- trapped in the enchanted web of the owner's dominion, lured by promises of protection and care? </w:t>
      </w:r>
      <w:r w:rsidRPr="007660EC">
        <w:rPr>
          <w:rFonts w:ascii="Georgia" w:hAnsi="Georgia"/>
          <w:sz w:val="16"/>
        </w:rPr>
        <w:t>Does the guile and subterfuge of the dependent mitigate the effects of power? Are the manipulations and transgressions of the dominated fated to reproduce the very order presumably challenged by such actions? Or do such enactments on the part of the owner and the enslaved, the feigned concessions of power and the stylized performance of naivete, effect any shifts or disruptions of force, or compulsively restage power and powerlessness?</w:t>
      </w:r>
    </w:p>
    <w:p w14:paraId="2F3212FC" w14:textId="77777777" w:rsidR="00132B53" w:rsidRPr="007660EC" w:rsidRDefault="00132B53" w:rsidP="00132B53">
      <w:pPr>
        <w:rPr>
          <w:rFonts w:ascii="Georgia" w:hAnsi="Georgia"/>
        </w:rPr>
      </w:pPr>
    </w:p>
    <w:p w14:paraId="7DA504F1" w14:textId="5A825D70" w:rsidR="007C305F" w:rsidRPr="007660EC" w:rsidRDefault="00132B53" w:rsidP="007C305F">
      <w:pPr>
        <w:pStyle w:val="Heading4"/>
        <w:rPr>
          <w:rFonts w:ascii="Georgia" w:hAnsi="Georgia"/>
          <w:bCs/>
          <w:szCs w:val="26"/>
        </w:rPr>
      </w:pPr>
      <w:r w:rsidRPr="007660EC">
        <w:rPr>
          <w:rStyle w:val="StyleUnderline"/>
          <w:rFonts w:ascii="Georgia" w:hAnsi="Georgia"/>
          <w:bCs/>
          <w:sz w:val="26"/>
          <w:szCs w:val="26"/>
          <w:u w:val="none"/>
        </w:rPr>
        <w:t xml:space="preserve">Baudrillard’s totalizing abstractions </w:t>
      </w:r>
      <w:r w:rsidR="007C305F" w:rsidRPr="007660EC">
        <w:rPr>
          <w:rStyle w:val="StyleUnderline"/>
          <w:rFonts w:ascii="Georgia" w:hAnsi="Georgia"/>
          <w:bCs/>
          <w:sz w:val="26"/>
          <w:szCs w:val="26"/>
          <w:u w:val="none"/>
        </w:rPr>
        <w:t xml:space="preserve">create a form of sign fetishism which </w:t>
      </w:r>
      <w:r w:rsidRPr="007660EC">
        <w:rPr>
          <w:rStyle w:val="StyleUnderline"/>
          <w:rFonts w:ascii="Georgia" w:hAnsi="Georgia"/>
          <w:bCs/>
          <w:sz w:val="26"/>
          <w:szCs w:val="26"/>
          <w:u w:val="none"/>
        </w:rPr>
        <w:t>fail</w:t>
      </w:r>
      <w:r w:rsidR="007C305F" w:rsidRPr="007660EC">
        <w:rPr>
          <w:rStyle w:val="StyleUnderline"/>
          <w:rFonts w:ascii="Georgia" w:hAnsi="Georgia"/>
          <w:bCs/>
          <w:sz w:val="26"/>
          <w:szCs w:val="26"/>
          <w:u w:val="none"/>
        </w:rPr>
        <w:t>s</w:t>
      </w:r>
      <w:r w:rsidRPr="007660EC">
        <w:rPr>
          <w:rStyle w:val="StyleUnderline"/>
          <w:rFonts w:ascii="Georgia" w:hAnsi="Georgia"/>
          <w:bCs/>
          <w:sz w:val="26"/>
          <w:szCs w:val="26"/>
          <w:u w:val="none"/>
        </w:rPr>
        <w:t xml:space="preserve"> to explain the material violence of </w:t>
      </w:r>
      <w:r w:rsidR="007C305F" w:rsidRPr="007660EC">
        <w:rPr>
          <w:rStyle w:val="StyleUnderline"/>
          <w:rFonts w:ascii="Georgia" w:hAnsi="Georgia"/>
          <w:bCs/>
          <w:sz w:val="26"/>
          <w:szCs w:val="26"/>
          <w:u w:val="none"/>
        </w:rPr>
        <w:t>anti-black terror</w:t>
      </w:r>
      <w:r w:rsidRPr="007660EC">
        <w:rPr>
          <w:rStyle w:val="StyleUnderline"/>
          <w:rFonts w:ascii="Georgia" w:hAnsi="Georgia"/>
          <w:bCs/>
          <w:sz w:val="26"/>
          <w:szCs w:val="26"/>
          <w:u w:val="none"/>
        </w:rPr>
        <w:t xml:space="preserve"> – semiotic idealism does nothing for the people directly impacted by worldly violence</w:t>
      </w:r>
      <w:r w:rsidR="007C305F" w:rsidRPr="007660EC">
        <w:rPr>
          <w:rStyle w:val="StyleUnderline"/>
          <w:rFonts w:ascii="Georgia" w:hAnsi="Georgia"/>
          <w:bCs/>
          <w:sz w:val="26"/>
          <w:szCs w:val="26"/>
          <w:u w:val="none"/>
        </w:rPr>
        <w:t xml:space="preserve"> – the alt is docility. </w:t>
      </w:r>
    </w:p>
    <w:p w14:paraId="4DC31F94" w14:textId="77777777" w:rsidR="00132B53" w:rsidRPr="007660EC" w:rsidRDefault="00132B53" w:rsidP="00132B53">
      <w:pPr>
        <w:rPr>
          <w:rFonts w:ascii="Georgia" w:hAnsi="Georgia"/>
        </w:rPr>
      </w:pPr>
      <w:r w:rsidRPr="007660EC">
        <w:rPr>
          <w:rStyle w:val="Style13ptBold"/>
          <w:rFonts w:ascii="Georgia" w:hAnsi="Georgia"/>
          <w:highlight w:val="cyan"/>
        </w:rPr>
        <w:t>Best 91</w:t>
      </w:r>
      <w:r w:rsidRPr="007660EC">
        <w:rPr>
          <w:rFonts w:ascii="Georgia" w:hAnsi="Georgia"/>
        </w:rPr>
        <w:t xml:space="preserve"> [Steven Best, Douglas Kellner; “Postmodern Theory: Critical Interrogations”; 1991] J|L</w:t>
      </w:r>
    </w:p>
    <w:p w14:paraId="519F46A2" w14:textId="77777777" w:rsidR="00132B53" w:rsidRPr="007660EC" w:rsidRDefault="00132B53" w:rsidP="00132B53">
      <w:pPr>
        <w:rPr>
          <w:rStyle w:val="StyleUnderline"/>
          <w:rFonts w:ascii="Georgia" w:hAnsi="Georgia"/>
        </w:rPr>
      </w:pPr>
      <w:r w:rsidRPr="007660EC">
        <w:rPr>
          <w:rFonts w:ascii="Georgia" w:hAnsi="Georgia"/>
          <w:sz w:val="16"/>
        </w:rPr>
        <w:t xml:space="preserve">Furthermore, </w:t>
      </w:r>
      <w:r w:rsidRPr="007660EC">
        <w:rPr>
          <w:rStyle w:val="StyleUnderline"/>
          <w:rFonts w:ascii="Georgia" w:hAnsi="Georgia"/>
          <w:highlight w:val="cyan"/>
        </w:rPr>
        <w:t>Baudrillard's analysis operates on an excessively high level of abstraction</w:t>
      </w:r>
      <w:r w:rsidRPr="007660EC">
        <w:rPr>
          <w:rStyle w:val="StyleUnderline"/>
          <w:rFonts w:ascii="Georgia" w:hAnsi="Georgia"/>
        </w:rPr>
        <w:t>. He fails to make key distinctions</w:t>
      </w:r>
      <w:r w:rsidRPr="007660EC">
        <w:rPr>
          <w:rFonts w:ascii="Georgia" w:hAnsi="Georgia"/>
          <w:sz w:val="16"/>
        </w:rPr>
        <w:t xml:space="preserve"> and engages in misplaced abstraction. For instance, Ron Silliman pointed out in his response to Baudrillard at the Montana confer- ence that </w:t>
      </w:r>
      <w:r w:rsidRPr="007660EC">
        <w:rPr>
          <w:rStyle w:val="StyleUnderline"/>
          <w:rFonts w:ascii="Georgia" w:hAnsi="Georgia"/>
        </w:rPr>
        <w:t>Baudrillard failed to distinguish between tranvestism and transexuality.</w:t>
      </w:r>
      <w:r w:rsidRPr="007660EC">
        <w:rPr>
          <w:rFonts w:ascii="Georgia" w:hAnsi="Georgia"/>
          <w:sz w:val="16"/>
        </w:rPr>
        <w:t xml:space="preserve"> Transvestites play at dressing as members of the opposite sex and enjoy the 'gender fucking' and subversion of dress codes; transsexuals, by contrast, are often tortured and suffering individuals who can appear uncomfortable in either sex — as evidenced by the high rate of suicides of those who undergo sex change operations. But </w:t>
      </w:r>
      <w:r w:rsidRPr="007660EC">
        <w:rPr>
          <w:rStyle w:val="StyleUnderline"/>
          <w:rFonts w:ascii="Georgia" w:hAnsi="Georgia"/>
          <w:highlight w:val="cyan"/>
        </w:rPr>
        <w:t>human suffering is erased from Baudril- lard's semiological universe which abstractly describes certain sign spectacles abstracted from material underpinnings</w:t>
      </w:r>
      <w:r w:rsidRPr="007660EC">
        <w:rPr>
          <w:rStyle w:val="StyleUnderline"/>
          <w:rFonts w:ascii="Georgia" w:hAnsi="Georgia"/>
        </w:rPr>
        <w:t>.</w:t>
      </w:r>
      <w:r w:rsidRPr="007660EC">
        <w:rPr>
          <w:rFonts w:ascii="Georgia" w:hAnsi="Georgia"/>
          <w:sz w:val="16"/>
        </w:rPr>
        <w:t xml:space="preserve"> The same bad abstraction appears in his travelogue America (1988d). </w:t>
      </w:r>
      <w:r w:rsidRPr="007660EC">
        <w:rPr>
          <w:rStyle w:val="StyleUnderline"/>
          <w:rFonts w:ascii="Georgia" w:hAnsi="Georgia"/>
        </w:rPr>
        <w:t xml:space="preserve">Baudrillard speeds through the desert of America and </w:t>
      </w:r>
      <w:r w:rsidRPr="007660EC">
        <w:rPr>
          <w:rStyle w:val="StyleUnderline"/>
          <w:rFonts w:ascii="Georgia" w:hAnsi="Georgia"/>
          <w:highlight w:val="cyan"/>
        </w:rPr>
        <w:t>merely sees signs floating by</w:t>
      </w:r>
      <w:r w:rsidRPr="007660EC">
        <w:rPr>
          <w:rStyle w:val="StyleUnderline"/>
          <w:rFonts w:ascii="Georgia" w:hAnsi="Georgia"/>
        </w:rPr>
        <w:t xml:space="preserve">. He looks at Reagan on TV and sees only his smile. He hangs out in southern California and </w:t>
      </w:r>
      <w:r w:rsidRPr="007660EC">
        <w:rPr>
          <w:rStyle w:val="StyleUnderline"/>
          <w:rFonts w:ascii="Georgia" w:hAnsi="Georgia"/>
          <w:highlight w:val="cyan"/>
        </w:rPr>
        <w:t>concludes that the United States is a 'realized utopia'. He fails to see</w:t>
      </w:r>
      <w:r w:rsidRPr="007660EC">
        <w:rPr>
          <w:rStyle w:val="StyleUnderline"/>
          <w:rFonts w:ascii="Georgia" w:hAnsi="Georgia"/>
        </w:rPr>
        <w:t xml:space="preserve">, however, </w:t>
      </w:r>
      <w:r w:rsidRPr="007660EC">
        <w:rPr>
          <w:rStyle w:val="StyleUnderline"/>
          <w:rFonts w:ascii="Georgia" w:hAnsi="Georgia"/>
          <w:highlight w:val="cyan"/>
        </w:rPr>
        <w:t>the homeless, the poor, racism and sexism, people dying of AIDS, oppressed immigrants, and</w:t>
      </w:r>
      <w:r w:rsidRPr="007660EC">
        <w:rPr>
          <w:rStyle w:val="StyleUnderline"/>
          <w:rFonts w:ascii="Georgia" w:hAnsi="Georgia"/>
        </w:rPr>
        <w:t xml:space="preserve"> fails to relate any of to </w:t>
      </w:r>
      <w:r w:rsidRPr="007660EC">
        <w:rPr>
          <w:rStyle w:val="StyleUnderline"/>
          <w:rFonts w:ascii="Georgia" w:hAnsi="Georgia"/>
          <w:highlight w:val="cyan"/>
        </w:rPr>
        <w:t>the vicissitudes of capitalism</w:t>
      </w:r>
      <w:r w:rsidRPr="007660EC">
        <w:rPr>
          <w:rFonts w:ascii="Georgia" w:hAnsi="Georgia"/>
          <w:sz w:val="16"/>
        </w:rPr>
        <w:t xml:space="preserve"> (he the phenomena observed denies that capital ever existed in America</w:t>
      </w:r>
      <w:r w:rsidRPr="007660EC">
        <w:rPr>
          <w:rStyle w:val="StyleUnderline"/>
          <w:rFonts w:ascii="Georgia" w:hAnsi="Georgia"/>
        </w:rPr>
        <w:t xml:space="preserve">!), or to the conser- vative political hegemony of the 1980s. Baudrillard's imaginary is thus a highly abstract </w:t>
      </w:r>
      <w:r w:rsidRPr="007660EC">
        <w:rPr>
          <w:rStyle w:val="StyleUnderline"/>
          <w:rFonts w:ascii="Georgia" w:hAnsi="Georgia"/>
          <w:highlight w:val="cyan"/>
        </w:rPr>
        <w:t>sign fetishism</w:t>
      </w:r>
      <w:r w:rsidRPr="007660EC">
        <w:rPr>
          <w:rStyle w:val="StyleUnderline"/>
          <w:rFonts w:ascii="Georgia" w:hAnsi="Georgia"/>
        </w:rPr>
        <w:t xml:space="preserve"> which </w:t>
      </w:r>
      <w:r w:rsidRPr="007660EC">
        <w:rPr>
          <w:rStyle w:val="StyleUnderline"/>
          <w:rFonts w:ascii="Georgia" w:hAnsi="Georgia"/>
          <w:highlight w:val="cyan"/>
        </w:rPr>
        <w:t>abstracts from social relations and political economy in order to perceive the play of signs</w:t>
      </w:r>
      <w:r w:rsidRPr="007660EC">
        <w:rPr>
          <w:rStyle w:val="StyleUnderline"/>
          <w:rFonts w:ascii="Georgia" w:hAnsi="Georgia"/>
        </w:rPr>
        <w:t xml:space="preserve"> in the transvestite spectacles of the transaesthetic, transsexual, and transpolitical. Baudrillard's 'trans' manoeuvres, however, are those of an </w:t>
      </w:r>
      <w:r w:rsidRPr="007660EC">
        <w:rPr>
          <w:rStyle w:val="StyleUnderline"/>
          <w:rFonts w:ascii="Georgia" w:hAnsi="Georgia"/>
          <w:highlight w:val="cyan"/>
        </w:rPr>
        <w:t>idealist skimming the surface of ap- pearances</w:t>
      </w:r>
      <w:r w:rsidRPr="007660EC">
        <w:rPr>
          <w:rStyle w:val="StyleUnderline"/>
          <w:rFonts w:ascii="Georgia" w:hAnsi="Georgia"/>
        </w:rPr>
        <w:t xml:space="preserve"> while speeding across an environment which he never contextualizes, understands, or really comes to terms with. Indeed, Baudrillard's erasure of the fundamentality of sexual and racial differences is highly insensitive and even grotesque</w:t>
      </w:r>
      <w:r w:rsidRPr="007660EC">
        <w:rPr>
          <w:rFonts w:ascii="Georgia" w:hAnsi="Georgia"/>
          <w:sz w:val="16"/>
        </w:rPr>
        <w:t xml:space="preserve">. </w:t>
      </w:r>
      <w:r w:rsidRPr="007660EC">
        <w:rPr>
          <w:rStyle w:val="StyleUnderline"/>
          <w:rFonts w:ascii="Georgia" w:hAnsi="Georgia"/>
        </w:rPr>
        <w:t xml:space="preserve">Most blacks and people of colour experience virulent racism in the United States and </w:t>
      </w:r>
      <w:r w:rsidRPr="007660EC">
        <w:rPr>
          <w:rStyle w:val="StyleUnderline"/>
          <w:rFonts w:ascii="Georgia" w:hAnsi="Georgia"/>
          <w:highlight w:val="cyan"/>
        </w:rPr>
        <w:t>the fact of racial difference</w:t>
      </w:r>
      <w:r w:rsidRPr="007660EC">
        <w:rPr>
          <w:rFonts w:ascii="Georgia" w:hAnsi="Georgia"/>
          <w:sz w:val="16"/>
          <w:highlight w:val="cyan"/>
        </w:rPr>
        <w:t xml:space="preserve"> — </w:t>
      </w:r>
      <w:r w:rsidRPr="007660EC">
        <w:rPr>
          <w:rStyle w:val="StyleUnderline"/>
          <w:rFonts w:ascii="Georgia" w:hAnsi="Georgia"/>
          <w:highlight w:val="cyan"/>
        </w:rPr>
        <w:t>Baudrillard</w:t>
      </w:r>
      <w:r w:rsidRPr="007660EC">
        <w:rPr>
          <w:rFonts w:ascii="Georgia" w:hAnsi="Georgia"/>
          <w:sz w:val="16"/>
          <w:highlight w:val="cyan"/>
        </w:rPr>
        <w:t xml:space="preserve"> </w:t>
      </w:r>
      <w:r w:rsidRPr="007660EC">
        <w:rPr>
          <w:rStyle w:val="StyleUnderline"/>
          <w:rFonts w:ascii="Georgia" w:hAnsi="Georgia"/>
          <w:highlight w:val="cyan"/>
        </w:rPr>
        <w:t xml:space="preserve">to the contrary — remains a salient feature of </w:t>
      </w:r>
      <w:r w:rsidRPr="007660EC">
        <w:rPr>
          <w:rStyle w:val="StyleUnderline"/>
          <w:rFonts w:ascii="Georgia" w:hAnsi="Georgia"/>
        </w:rPr>
        <w:t>contemporary</w:t>
      </w:r>
      <w:r w:rsidRPr="007660EC">
        <w:rPr>
          <w:rStyle w:val="StyleUnderline"/>
          <w:rFonts w:ascii="Georgia" w:hAnsi="Georgia"/>
          <w:highlight w:val="cyan"/>
        </w:rPr>
        <w:t xml:space="preserve"> US society</w:t>
      </w:r>
      <w:r w:rsidRPr="007660EC">
        <w:rPr>
          <w:rFonts w:ascii="Georgia" w:hAnsi="Georgia"/>
          <w:sz w:val="16"/>
        </w:rPr>
        <w:t xml:space="preserve">. Most blacks do not achieve the media fame and wealth of a Michael Jackson and cannot easily mix racial and sexual features in new configurations. As is obvious to anyone who has lived for any length of time in the United States, racial oppression and difference is a deep-rooted feature of contemporary US society from which Baudrillard abstracts in his 'theory' of fractal value. Indeed, </w:t>
      </w:r>
      <w:r w:rsidRPr="007660EC">
        <w:rPr>
          <w:rStyle w:val="StyleUnderline"/>
          <w:rFonts w:ascii="Georgia" w:hAnsi="Georgia"/>
          <w:highlight w:val="cyan"/>
        </w:rPr>
        <w:t>Baudrillard's</w:t>
      </w:r>
      <w:r w:rsidRPr="007660EC">
        <w:rPr>
          <w:rStyle w:val="StyleUnderline"/>
          <w:rFonts w:ascii="Georgia" w:hAnsi="Georgia"/>
        </w:rPr>
        <w:t xml:space="preserve"> </w:t>
      </w:r>
      <w:r w:rsidRPr="007660EC">
        <w:rPr>
          <w:rStyle w:val="StyleUnderline"/>
          <w:rFonts w:ascii="Georgia" w:hAnsi="Georgia"/>
        </w:rPr>
        <w:lastRenderedPageBreak/>
        <w:t xml:space="preserve">current </w:t>
      </w:r>
      <w:r w:rsidRPr="007660EC">
        <w:rPr>
          <w:rStyle w:val="StyleUnderline"/>
          <w:rFonts w:ascii="Georgia" w:hAnsi="Georgia"/>
          <w:highlight w:val="cyan"/>
        </w:rPr>
        <w:t>positions are profoundly super- ficial and are characterized by sloppy generalizations, extreme abstraction, semiological idealism and</w:t>
      </w:r>
      <w:r w:rsidRPr="007660EC">
        <w:rPr>
          <w:rStyle w:val="StyleUnderline"/>
          <w:rFonts w:ascii="Georgia" w:hAnsi="Georgia"/>
        </w:rPr>
        <w:t xml:space="preserve"> oft repeated </w:t>
      </w:r>
      <w:r w:rsidRPr="007660EC">
        <w:rPr>
          <w:rStyle w:val="StyleUnderline"/>
          <w:rFonts w:ascii="Georgia" w:hAnsi="Georgia"/>
          <w:highlight w:val="cyan"/>
        </w:rPr>
        <w:t>banalities</w:t>
      </w:r>
      <w:r w:rsidRPr="007660EC">
        <w:rPr>
          <w:rStyle w:val="StyleUnderline"/>
          <w:rFonts w:ascii="Georgia" w:hAnsi="Georgia"/>
        </w:rPr>
        <w:t>, such as: we are in a 'post-orgy condition' of simulations, entropy, fractal subjects, indifference, transvestism, and so on, ad nauseam</w:t>
      </w:r>
      <w:r w:rsidRPr="007660EC">
        <w:rPr>
          <w:rFonts w:ascii="Georgia" w:hAnsi="Georgia"/>
          <w:sz w:val="16"/>
        </w:rPr>
        <w:t xml:space="preserve">. If he were merely expressing opinions or claiming to present a possible perspective on things, one would be able to enjoy his pataphysical meanderings, but </w:t>
      </w:r>
      <w:r w:rsidRPr="007660EC">
        <w:rPr>
          <w:rStyle w:val="StyleUnderline"/>
          <w:rFonts w:ascii="Georgia" w:hAnsi="Georgia"/>
        </w:rPr>
        <w:t xml:space="preserve">Baudrillard's writing is </w:t>
      </w:r>
      <w:r w:rsidRPr="007660EC">
        <w:rPr>
          <w:rStyle w:val="StyleUnderline"/>
          <w:rFonts w:ascii="Georgia" w:hAnsi="Georgia"/>
          <w:highlight w:val="cyan"/>
        </w:rPr>
        <w:t>increasingly pretentious, claiming to describe 'the real state of things', to speak for the masses, and to tell 'us' what we really believe</w:t>
      </w:r>
      <w:r w:rsidRPr="007660EC">
        <w:rPr>
          <w:rStyle w:val="StyleUnderline"/>
          <w:rFonts w:ascii="Georgia" w:hAnsi="Georgia"/>
        </w:rPr>
        <w:t xml:space="preserve">. </w:t>
      </w:r>
      <w:r w:rsidRPr="007660EC">
        <w:rPr>
          <w:rFonts w:ascii="Georgia" w:hAnsi="Georgia"/>
          <w:sz w:val="16"/>
        </w:rPr>
        <w:t xml:space="preserve">For instance, the essay on 'Transaesthetics' opens with the declamation: It is commonly held that the avant-garde no longer exists, whether this avant-garde is sexual, political or artistic; that </w:t>
      </w:r>
      <w:r w:rsidRPr="007660EC">
        <w:rPr>
          <w:rStyle w:val="StyleUnderline"/>
          <w:rFonts w:ascii="Georgia" w:hAnsi="Georgia"/>
        </w:rPr>
        <w:t xml:space="preserve">this movement which corresponds to the </w:t>
      </w:r>
      <w:r w:rsidRPr="007660EC">
        <w:rPr>
          <w:rStyle w:val="StyleUnderline"/>
          <w:rFonts w:ascii="Georgia" w:hAnsi="Georgia"/>
          <w:highlight w:val="cyan"/>
        </w:rPr>
        <w:t>linear acceleration of a history</w:t>
      </w:r>
      <w:r w:rsidRPr="007660EC">
        <w:rPr>
          <w:rStyle w:val="StyleUnderline"/>
          <w:rFonts w:ascii="Georgia" w:hAnsi="Georgia"/>
        </w:rPr>
        <w:t xml:space="preserve">, to </w:t>
      </w:r>
      <w:r w:rsidRPr="007660EC">
        <w:rPr>
          <w:rStyle w:val="StyleUnderline"/>
          <w:rFonts w:ascii="Georgia" w:hAnsi="Georgia"/>
          <w:highlight w:val="cyan"/>
        </w:rPr>
        <w:t>an anticipatory capacity</w:t>
      </w:r>
      <w:r w:rsidRPr="007660EC">
        <w:rPr>
          <w:rStyle w:val="StyleUnderline"/>
          <w:rFonts w:ascii="Georgia" w:hAnsi="Georgia"/>
        </w:rPr>
        <w:t xml:space="preserve"> and henceforth of a radical critique in the name of desire, in the name of the revolution, in the name of the liberation of forms, that this revolutionary movement </w:t>
      </w:r>
      <w:r w:rsidRPr="007660EC">
        <w:rPr>
          <w:rStyle w:val="StyleUnderline"/>
          <w:rFonts w:ascii="Georgia" w:hAnsi="Georgia"/>
          <w:highlight w:val="cyan"/>
        </w:rPr>
        <w:t>has come to a close</w:t>
      </w:r>
      <w:r w:rsidRPr="007660EC">
        <w:rPr>
          <w:rStyle w:val="StyleUnderline"/>
          <w:rFonts w:ascii="Georgia" w:hAnsi="Georgia"/>
        </w:rPr>
        <w:t xml:space="preserve">. </w:t>
      </w:r>
      <w:r w:rsidRPr="007660EC">
        <w:rPr>
          <w:rFonts w:ascii="Georgia" w:hAnsi="Georgia"/>
          <w:sz w:val="16"/>
        </w:rPr>
        <w:t xml:space="preserve">Essentially this is true. This glorious movement which is called modernity did not lead us to a transmutation of all values, as we had once dreamed, but to a dissemination and involution of value which resulted in a state of utter confusion for us. This confusion expresses itself, first and foremost, by our inability to grasp anew the principle of an aesthetic determinacy of things, might it be political or sexual. </w:t>
      </w:r>
      <w:r w:rsidRPr="007660EC">
        <w:rPr>
          <w:rStyle w:val="StyleUnderline"/>
          <w:rFonts w:ascii="Georgia" w:hAnsi="Georgia"/>
        </w:rPr>
        <w:t xml:space="preserve">Baudrillard thus </w:t>
      </w:r>
      <w:r w:rsidRPr="007660EC">
        <w:rPr>
          <w:rStyle w:val="StyleUnderline"/>
          <w:rFonts w:ascii="Georgia" w:hAnsi="Georgia"/>
          <w:highlight w:val="cyan"/>
        </w:rPr>
        <w:t>contradicts himself</w:t>
      </w:r>
      <w:r w:rsidRPr="007660EC">
        <w:rPr>
          <w:rStyle w:val="StyleUnderline"/>
          <w:rFonts w:ascii="Georgia" w:hAnsi="Georgia"/>
        </w:rPr>
        <w:t xml:space="preserve"> in denying that reality exists any longer in an era of simulations and hyperreality, and then constantly </w:t>
      </w:r>
      <w:r w:rsidRPr="007660EC">
        <w:rPr>
          <w:rStyle w:val="StyleUnderline"/>
          <w:rFonts w:ascii="Georgia" w:hAnsi="Georgia"/>
          <w:highlight w:val="cyan"/>
        </w:rPr>
        <w:t>appealing to 'the real conditions of things today'</w:t>
      </w:r>
      <w:r w:rsidRPr="007660EC">
        <w:rPr>
          <w:rFonts w:ascii="Georgia" w:hAnsi="Georgia"/>
          <w:sz w:val="16"/>
          <w:highlight w:val="cyan"/>
        </w:rPr>
        <w:t>.</w:t>
      </w:r>
      <w:r w:rsidRPr="007660EC">
        <w:rPr>
          <w:rFonts w:ascii="Georgia" w:hAnsi="Georgia"/>
          <w:sz w:val="16"/>
        </w:rPr>
        <w:t xml:space="preserve"> Note also the glib references to 'this is true' and 'utter confusion' that has resulted 'for us', while pointing to 'our inability' to perceive this or that. </w:t>
      </w:r>
      <w:r w:rsidRPr="007660EC">
        <w:rPr>
          <w:rStyle w:val="StyleUnderline"/>
          <w:rFonts w:ascii="Georgia" w:hAnsi="Georgia"/>
        </w:rPr>
        <w:t xml:space="preserve">The easy complicity of Baudrillard and the masses, </w:t>
      </w:r>
      <w:r w:rsidRPr="007660EC">
        <w:rPr>
          <w:rStyle w:val="StyleUnderline"/>
          <w:rFonts w:ascii="Georgia" w:hAnsi="Georgia"/>
          <w:highlight w:val="cyan"/>
        </w:rPr>
        <w:t>him and 'us', is pretentious and hypocritical</w:t>
      </w:r>
      <w:r w:rsidRPr="007660EC">
        <w:rPr>
          <w:rStyle w:val="StyleUnderline"/>
          <w:rFonts w:ascii="Georgia" w:hAnsi="Georgia"/>
        </w:rPr>
        <w:t xml:space="preserve"> in addition, for the implication of the whole lecture is that he really understands what is going on </w:t>
      </w:r>
      <w:r w:rsidRPr="007660EC">
        <w:rPr>
          <w:rStyle w:val="StyleUnderline"/>
          <w:rFonts w:ascii="Georgia" w:hAnsi="Georgia"/>
          <w:highlight w:val="cyan"/>
        </w:rPr>
        <w:t>while 'we' remain confused and deluded. His positions are grounded in mere subjective intuition or ironic play</w:t>
      </w:r>
      <w:r w:rsidRPr="007660EC">
        <w:rPr>
          <w:rStyle w:val="StyleUnderline"/>
          <w:rFonts w:ascii="Georgia" w:hAnsi="Georgia"/>
        </w:rPr>
        <w:t xml:space="preserve"> which he wants to pass off as profound truths and which his gullible followers appropriately praise. Despite postmodern critiques of totalizing thought, </w:t>
      </w:r>
      <w:r w:rsidRPr="007660EC">
        <w:rPr>
          <w:rStyle w:val="StyleUnderline"/>
          <w:rFonts w:ascii="Georgia" w:hAnsi="Georgia"/>
          <w:highlight w:val="cyan"/>
        </w:rPr>
        <w:t>Baudrillard represents totalizing thought at its worst</w:t>
      </w:r>
      <w:r w:rsidRPr="007660EC">
        <w:rPr>
          <w:rStyle w:val="StyleUnderline"/>
          <w:rFonts w:ascii="Georgia" w:hAnsi="Georgia"/>
        </w:rPr>
        <w:t xml:space="preserve"> and despite critiques of representational thought which is confident that it is describing reality as it is, Baudrillard foists his musings and asides as insight into the very heart of things.</w:t>
      </w:r>
    </w:p>
    <w:p w14:paraId="6804F6E5" w14:textId="31CCCF44" w:rsidR="00132B53" w:rsidRPr="007660EC" w:rsidRDefault="00132B53" w:rsidP="00132B53">
      <w:pPr>
        <w:pStyle w:val="Heading3"/>
        <w:rPr>
          <w:rFonts w:ascii="Georgia" w:hAnsi="Georgia"/>
        </w:rPr>
      </w:pPr>
      <w:r w:rsidRPr="007660EC">
        <w:rPr>
          <w:rFonts w:ascii="Georgia" w:hAnsi="Georgia"/>
        </w:rPr>
        <w:lastRenderedPageBreak/>
        <w:t>2AC – Deleuze</w:t>
      </w:r>
    </w:p>
    <w:p w14:paraId="139229D5" w14:textId="23F340B1" w:rsidR="00C50086" w:rsidRPr="007660EC" w:rsidRDefault="00C50086" w:rsidP="00C50086">
      <w:pPr>
        <w:pStyle w:val="Heading4"/>
        <w:rPr>
          <w:rFonts w:ascii="Georgia" w:hAnsi="Georgia"/>
        </w:rPr>
      </w:pPr>
      <w:r w:rsidRPr="007660EC">
        <w:rPr>
          <w:rFonts w:ascii="Georgia" w:hAnsi="Georgia"/>
        </w:rPr>
        <w:t xml:space="preserve">Deleuzian abstraction relies upon a structure of ontological privilege – </w:t>
      </w:r>
      <w:r w:rsidR="007C305F" w:rsidRPr="007660EC">
        <w:rPr>
          <w:rFonts w:ascii="Georgia" w:hAnsi="Georgia"/>
        </w:rPr>
        <w:t>premising</w:t>
      </w:r>
      <w:r w:rsidRPr="007660EC">
        <w:rPr>
          <w:rFonts w:ascii="Georgia" w:hAnsi="Georgia"/>
        </w:rPr>
        <w:t xml:space="preserve"> that all bodies can assimilate into immanence and escape </w:t>
      </w:r>
      <w:r w:rsidR="007C305F" w:rsidRPr="007660EC">
        <w:rPr>
          <w:rFonts w:ascii="Georgia" w:hAnsi="Georgia"/>
        </w:rPr>
        <w:t>initiates discussions of futurity which obfuscate</w:t>
      </w:r>
      <w:r w:rsidRPr="007660EC">
        <w:rPr>
          <w:rFonts w:ascii="Georgia" w:hAnsi="Georgia"/>
        </w:rPr>
        <w:t xml:space="preserve"> the specificity of identity politics. </w:t>
      </w:r>
    </w:p>
    <w:p w14:paraId="695B8A12" w14:textId="77777777" w:rsidR="00C50086" w:rsidRPr="007660EC" w:rsidRDefault="00C50086" w:rsidP="00C50086">
      <w:pPr>
        <w:rPr>
          <w:rFonts w:ascii="Georgia" w:hAnsi="Georgia"/>
        </w:rPr>
      </w:pPr>
      <w:r w:rsidRPr="007660EC">
        <w:rPr>
          <w:rStyle w:val="Style13ptBold"/>
          <w:rFonts w:ascii="Georgia" w:hAnsi="Georgia"/>
          <w:highlight w:val="cyan"/>
        </w:rPr>
        <w:t>Yountae, 2013</w:t>
      </w:r>
      <w:r w:rsidRPr="007660EC">
        <w:rPr>
          <w:rFonts w:ascii="Georgia" w:hAnsi="Georgia"/>
        </w:rPr>
        <w:t xml:space="preserve"> - Visiting Assistant Professor @ Lebanon Valley College. PhD. In philosophical religion (An; “</w:t>
      </w:r>
      <w:r w:rsidRPr="007660EC">
        <w:rPr>
          <w:rFonts w:ascii="Georgia" w:hAnsi="Georgia"/>
          <w:i/>
        </w:rPr>
        <w:t>Beginning in the Middle: Deleuze, Glissant, and Colonial Difference</w:t>
      </w:r>
      <w:r w:rsidRPr="007660EC">
        <w:rPr>
          <w:rFonts w:ascii="Georgia" w:hAnsi="Georgia"/>
        </w:rPr>
        <w:t>”; Published Book; Pg. 290-292; DOA: 9/17/15)</w:t>
      </w:r>
    </w:p>
    <w:p w14:paraId="77CCCF7E" w14:textId="692598D0" w:rsidR="00C50086" w:rsidRPr="007660EC" w:rsidRDefault="00C50086" w:rsidP="00C50086">
      <w:pPr>
        <w:rPr>
          <w:rFonts w:ascii="Georgia" w:hAnsi="Georgia"/>
          <w:sz w:val="14"/>
        </w:rPr>
      </w:pPr>
      <w:r w:rsidRPr="007660EC">
        <w:rPr>
          <w:rStyle w:val="StyleUnderline"/>
          <w:rFonts w:ascii="Georgia" w:hAnsi="Georgia"/>
          <w:highlight w:val="cyan"/>
        </w:rPr>
        <w:t>While Braidotti acknowledges the historical legacy of colonialism and violence</w:t>
      </w:r>
      <w:r w:rsidRPr="007660EC">
        <w:rPr>
          <w:rFonts w:ascii="Georgia" w:hAnsi="Georgia"/>
          <w:sz w:val="14"/>
        </w:rPr>
        <w:t>, the middle</w:t>
      </w:r>
      <w:r w:rsidRPr="007660EC">
        <w:rPr>
          <w:rStyle w:val="StyleUnderline"/>
          <w:rFonts w:ascii="Georgia" w:hAnsi="Georgia"/>
        </w:rPr>
        <w:t xml:space="preserve">, </w:t>
      </w:r>
      <w:r w:rsidRPr="007660EC">
        <w:rPr>
          <w:rStyle w:val="StyleUnderline"/>
          <w:rFonts w:ascii="Georgia" w:hAnsi="Georgia"/>
          <w:highlight w:val="cyan"/>
        </w:rPr>
        <w:t>in her reading</w:t>
      </w:r>
      <w:r w:rsidRPr="007660EC">
        <w:rPr>
          <w:rStyle w:val="StyleUnderline"/>
          <w:rFonts w:ascii="Georgia" w:hAnsi="Georgia"/>
        </w:rPr>
        <w:t xml:space="preserve"> of Glissant, </w:t>
      </w:r>
      <w:r w:rsidRPr="007660EC">
        <w:rPr>
          <w:rStyle w:val="StyleUnderline"/>
          <w:rFonts w:ascii="Georgia" w:hAnsi="Georgia"/>
          <w:highlight w:val="cyan"/>
        </w:rPr>
        <w:t>still remains a privileged ground for a politics of becoming</w:t>
      </w:r>
      <w:r w:rsidRPr="007660EC">
        <w:rPr>
          <w:rFonts w:ascii="Georgia" w:hAnsi="Georgia"/>
          <w:sz w:val="14"/>
        </w:rPr>
        <w:t xml:space="preserve"> (Braidotti 2006: 68). </w:t>
      </w:r>
      <w:r w:rsidRPr="007660EC">
        <w:rPr>
          <w:rStyle w:val="StyleUnderline"/>
          <w:rFonts w:ascii="Georgia" w:hAnsi="Georgia"/>
          <w:highlight w:val="cyan"/>
        </w:rPr>
        <w:t>For</w:t>
      </w:r>
      <w:r w:rsidRPr="007660EC">
        <w:rPr>
          <w:rFonts w:ascii="Georgia" w:hAnsi="Georgia"/>
          <w:sz w:val="14"/>
        </w:rPr>
        <w:t xml:space="preserve"> both </w:t>
      </w:r>
      <w:r w:rsidRPr="007660EC">
        <w:rPr>
          <w:rStyle w:val="StyleUnderline"/>
          <w:rFonts w:ascii="Georgia" w:hAnsi="Georgia"/>
          <w:highlight w:val="cyan"/>
        </w:rPr>
        <w:t>Deleuze</w:t>
      </w:r>
      <w:r w:rsidRPr="007660EC">
        <w:rPr>
          <w:rFonts w:ascii="Georgia" w:hAnsi="Georgia"/>
          <w:sz w:val="14"/>
        </w:rPr>
        <w:t xml:space="preserve"> and Glissant, </w:t>
      </w:r>
      <w:r w:rsidRPr="007660EC">
        <w:rPr>
          <w:rStyle w:val="StyleUnderline"/>
          <w:rFonts w:ascii="Georgia" w:hAnsi="Georgia"/>
          <w:highlight w:val="cyan"/>
        </w:rPr>
        <w:t>the middle is the space in which intensities and creative potential are being channeled</w:t>
      </w:r>
      <w:r w:rsidRPr="007660EC">
        <w:rPr>
          <w:rStyle w:val="StyleUnderline"/>
          <w:rFonts w:ascii="Georgia" w:hAnsi="Georgia"/>
        </w:rPr>
        <w:t>.</w:t>
      </w:r>
      <w:r w:rsidRPr="007660EC">
        <w:rPr>
          <w:rFonts w:ascii="Georgia" w:hAnsi="Georgia"/>
          <w:sz w:val="14"/>
        </w:rPr>
        <w:t xml:space="preserve"> As it has been discussed so far, for Glissant, the intensities in the middle enfold the roiling water of darkness. It is important to note that while it is not often acknowledged by many critics, </w:t>
      </w:r>
      <w:r w:rsidRPr="007660EC">
        <w:rPr>
          <w:rStyle w:val="StyleUnderline"/>
          <w:rFonts w:ascii="Georgia" w:hAnsi="Georgia"/>
        </w:rPr>
        <w:t>for Deleuze too, the middle includes the substratum of dark negativity just as he claims that in the Baroque, harmony always ‘goes through a crisis that leads to a broadened chromatic scale, to an emancipation of dissonance or of unresolved accords, accords not brought back to tonality’</w:t>
      </w:r>
      <w:r w:rsidRPr="007660EC">
        <w:rPr>
          <w:rFonts w:ascii="Georgia" w:hAnsi="Georgia"/>
          <w:sz w:val="14"/>
        </w:rPr>
        <w:t xml:space="preserve"> (Deleuze 1993: 93). </w:t>
      </w:r>
      <w:r w:rsidRPr="007660EC">
        <w:rPr>
          <w:rStyle w:val="StyleUnderline"/>
          <w:rFonts w:ascii="Georgia" w:hAnsi="Georgia"/>
        </w:rPr>
        <w:t>Even chaos, adds Deleuze, the matrix out of which the world is made and which contains all colors, emerges out of the uscum subnigrum (the dark background of the soul in Leibniz), the depthless shadow of darkness</w:t>
      </w:r>
      <w:r w:rsidRPr="007660EC">
        <w:rPr>
          <w:rFonts w:ascii="Georgia" w:hAnsi="Georgia"/>
          <w:sz w:val="14"/>
        </w:rPr>
        <w:t xml:space="preserve"> (1993: 93). Contrary to Braidot- ti’s nomadic middle, </w:t>
      </w:r>
      <w:r w:rsidRPr="007660EC">
        <w:rPr>
          <w:rStyle w:val="StyleUnderline"/>
          <w:rFonts w:ascii="Georgia" w:hAnsi="Georgia"/>
        </w:rPr>
        <w:t>for</w:t>
      </w:r>
      <w:r w:rsidRPr="007660EC">
        <w:rPr>
          <w:rFonts w:ascii="Georgia" w:hAnsi="Georgia"/>
          <w:sz w:val="14"/>
        </w:rPr>
        <w:t xml:space="preserve"> both </w:t>
      </w:r>
      <w:r w:rsidRPr="007660EC">
        <w:rPr>
          <w:rStyle w:val="StyleUnderline"/>
          <w:rFonts w:ascii="Georgia" w:hAnsi="Georgia"/>
        </w:rPr>
        <w:t>Deleuze</w:t>
      </w:r>
      <w:r w:rsidRPr="007660EC">
        <w:rPr>
          <w:rFonts w:ascii="Georgia" w:hAnsi="Georgia"/>
          <w:sz w:val="14"/>
        </w:rPr>
        <w:t xml:space="preserve"> and Glissant, </w:t>
      </w:r>
      <w:r w:rsidRPr="007660EC">
        <w:rPr>
          <w:rStyle w:val="StyleUnderline"/>
          <w:rFonts w:ascii="Georgia" w:hAnsi="Georgia"/>
        </w:rPr>
        <w:t xml:space="preserve">the middle is the space of becoming in which the darkness of the depth gives rise to an ever new act of beginning. </w:t>
      </w:r>
      <w:r w:rsidRPr="007660EC">
        <w:rPr>
          <w:rStyle w:val="StyleUnderline"/>
          <w:rFonts w:ascii="Georgia" w:hAnsi="Georgia"/>
          <w:highlight w:val="cyan"/>
        </w:rPr>
        <w:t xml:space="preserve">Braidotti’s nomadic ethics shows how a radical thinking falls easily into the trap of Eurocentrism </w:t>
      </w:r>
      <w:r w:rsidRPr="007660EC">
        <w:rPr>
          <w:rStyle w:val="StyleUnderline"/>
          <w:rFonts w:ascii="Georgia" w:hAnsi="Georgia"/>
        </w:rPr>
        <w:t>when it fails to take into account the colonial difference and the bottomless dimension of the historical trauma, which cracks open the ontological ground of the colonial subject who drifts ‘between the first innumerable long-ago and the second all too easily enumerated present’</w:t>
      </w:r>
      <w:r w:rsidRPr="007660EC">
        <w:rPr>
          <w:rFonts w:ascii="Georgia" w:hAnsi="Georgia"/>
          <w:sz w:val="14"/>
        </w:rPr>
        <w:t xml:space="preserve"> (Britton 1999: 41). On the other hand, while Deleuze might still hold accountable to the post- colonial context, I argue that </w:t>
      </w:r>
      <w:r w:rsidRPr="007660EC">
        <w:rPr>
          <w:rStyle w:val="StyleUnderline"/>
          <w:rFonts w:ascii="Georgia" w:hAnsi="Georgia"/>
          <w:highlight w:val="cyan"/>
        </w:rPr>
        <w:t>Deleuze’s depersonalised and decontextualised language is hardly capable of capturing the full depth of the colonial trauma or colonial difference that constitute the ontological edifice of the colonised subject</w:t>
      </w:r>
      <w:r w:rsidRPr="007660EC">
        <w:rPr>
          <w:rStyle w:val="StyleUnderline"/>
          <w:rFonts w:ascii="Georgia" w:hAnsi="Georgia"/>
        </w:rPr>
        <w:t xml:space="preserve">. It follows that </w:t>
      </w:r>
      <w:r w:rsidRPr="007660EC">
        <w:rPr>
          <w:rStyle w:val="StyleUnderline"/>
          <w:rFonts w:ascii="Georgia" w:hAnsi="Georgia"/>
          <w:highlight w:val="cyan"/>
        </w:rPr>
        <w:t>when such philosophical ideas are translated into a political language and applied universally to different political contexts, it results in a disregard of the weight of history and the need of a different kind of political imagination.</w:t>
      </w:r>
      <w:r w:rsidRPr="007660EC">
        <w:rPr>
          <w:rFonts w:ascii="Georgia" w:hAnsi="Georgia"/>
          <w:sz w:val="14"/>
        </w:rPr>
        <w:t xml:space="preserve"> Concluding remarks Glissant’s decolonial imagination is shaped by this irremediable gap that splits the colonial subject. The middle, for Glissant, is an unde(te)rmined ground or groundlessness (abyss), for the Martinican reality is trapped between the unending collective memory of suffering and the still absurd present. </w:t>
      </w:r>
      <w:r w:rsidRPr="007660EC">
        <w:rPr>
          <w:rStyle w:val="StyleUnderline"/>
          <w:rFonts w:ascii="Georgia" w:hAnsi="Georgia"/>
          <w:highlight w:val="cyan"/>
        </w:rPr>
        <w:t>The notion of freedom as arduously advocated by philosophical nomadism is based on an ontological privilege, which enables the subject to name the present in relation to a past and a future that is conceivable.</w:t>
      </w:r>
      <w:r w:rsidRPr="007660EC">
        <w:rPr>
          <w:rFonts w:ascii="Georgia" w:hAnsi="Georgia"/>
          <w:sz w:val="14"/>
        </w:rPr>
        <w:t xml:space="preserve"> Glissant’s decolonial poetics stands as the refusal of such privileged time and space constituting the ontological ground of the Western-nomadic subject. Nevertheless, this is not a project constrained to the past or a refusal to accept the present. Rather, it points to the present of people whose reality is breached with the coloniality of Being: people for whom the denied past has not yet been materi- alised; people whose present socio-reality is in an immediate continuity with the absurd past. The ‘solid ground’ underlying Braidotti’s nomadic thought refers to the middle as an ‘eventive space’ inhabited by the creative affirmations of the life of free subjects. On the other hand, the ground, in Glissant’s decolonial poetics, is another name for the precarious groundlessness of being, which can only be glimpsed in the collective work of taking upon oneself the weight of the unbearable past and naming the unspeakable present.</w:t>
      </w:r>
      <w:r w:rsidRPr="007660EC">
        <w:rPr>
          <w:rStyle w:val="StyleUnderline"/>
          <w:rFonts w:ascii="Georgia" w:hAnsi="Georgia"/>
        </w:rPr>
        <w:t xml:space="preserve"> A critical contribution that Glissant made for thinking the meaning of the middle in relation to the past and trauma is that he urges us to turn to ‘Relation’ amidst suffering. In his endeavor to make sense of the fragmented sense of (collective) identity after catastrophe, Glissant elaborates the trope of Relation. The key to envisioning the future, which is a seemingly impossible project when looked at from the colonial abyss, lies in the liberating power of Relation as the abyss, the abyss of suffering in particular, makes one see the ‘freeing knowledge of Relation within the Whole’ </w:t>
      </w:r>
      <w:r w:rsidRPr="007660EC">
        <w:rPr>
          <w:rFonts w:ascii="Georgia" w:hAnsi="Georgia"/>
          <w:sz w:val="14"/>
        </w:rPr>
        <w:t xml:space="preserve">(Glissant 1997: 8). This is another reason why the tragically sad landscape of the Caribbean islands and the history that accompanies it is, at the same time, beautiful. The horrifying abyss of time is, paradoxically, the very womb in which the shared experience of suffering gives rise to a vision of future, relationality, and a collective sense of identity. Rhizomatic multiplicity arises out of this </w:t>
      </w:r>
      <w:r w:rsidRPr="007660EC">
        <w:rPr>
          <w:rFonts w:ascii="Georgia" w:hAnsi="Georgia"/>
          <w:sz w:val="14"/>
        </w:rPr>
        <w:lastRenderedPageBreak/>
        <w:t xml:space="preserve">topographical matrix composed of relations: a bottomless middle where finitude and vulnerability bear the soil for new relations and new beginnings. As Marija Cetinic remarked in her reflection on the thoughts of Jean-Luc Nancy in their relation to trauma and community, </w:t>
      </w:r>
      <w:r w:rsidRPr="007660EC">
        <w:rPr>
          <w:rStyle w:val="StyleUnderline"/>
          <w:rFonts w:ascii="Georgia" w:hAnsi="Georgia"/>
        </w:rPr>
        <w:t>even when the particularity of each traumatic event can not be shared, ‘what trauma nonetheless forces us to share is the experience of a limit, the limit as shared, or the finite sharing of finitude’</w:t>
      </w:r>
      <w:r w:rsidRPr="007660EC">
        <w:rPr>
          <w:rFonts w:ascii="Georgia" w:hAnsi="Georgia"/>
          <w:sz w:val="14"/>
        </w:rPr>
        <w:t xml:space="preserve"> (Cetinic 2010: 292). </w:t>
      </w:r>
      <w:r w:rsidRPr="007660EC">
        <w:rPr>
          <w:rStyle w:val="StyleUnderline"/>
          <w:rFonts w:ascii="Georgia" w:hAnsi="Georgia"/>
        </w:rPr>
        <w:t xml:space="preserve">The underdeveloped trope of relation in Deleuze and Braidotti becomes, in Glissant, the very material through which he transposes the void of loss, the painful middle of the fragmented history. </w:t>
      </w:r>
      <w:r w:rsidRPr="007660EC">
        <w:rPr>
          <w:rStyle w:val="StyleUnderline"/>
          <w:rFonts w:ascii="Georgia" w:hAnsi="Georgia"/>
          <w:highlight w:val="cyan"/>
        </w:rPr>
        <w:t>Immanent multi- plicity and nomadic subjectivity certainly expose their limits when confined to the obsessive terms of self-affirmation, movement, and endless becoming</w:t>
      </w:r>
      <w:r w:rsidRPr="007660EC">
        <w:rPr>
          <w:rStyle w:val="StyleUnderline"/>
          <w:rFonts w:ascii="Georgia" w:hAnsi="Georgia"/>
        </w:rPr>
        <w:t>.</w:t>
      </w:r>
      <w:r w:rsidRPr="007660EC">
        <w:rPr>
          <w:rFonts w:ascii="Georgia" w:hAnsi="Georgia"/>
          <w:sz w:val="14"/>
        </w:rPr>
        <w:t xml:space="preserve"> It is then Glissant who epitomises an alternative set of terms for embodying multiplicity and immanence differently. The embrace of finitude needs not be a denial of the present, a regression to the past or a refusal to (re)construct the future. Rather, Glissant shows us that the humble submission to finitude signifies the middle space in which the unified, sovereign self is dissolved and the liberating power of relation propels the self forward to the opaque future. The freeing power of becoming and multiplicity is glimpsed perhaps in this groundless middle, which as Glissant remarks, will allow each person, each creolised self ‘to be there and elsewhere, rooted and open, lost in the mountains and free beneath the sea, in harmony and in errantry’ (Glissant 1997: 34).</w:t>
      </w:r>
    </w:p>
    <w:p w14:paraId="6264518E" w14:textId="3D99A74D" w:rsidR="007C305F" w:rsidRPr="007660EC" w:rsidRDefault="007C305F" w:rsidP="00C50086">
      <w:pPr>
        <w:rPr>
          <w:rFonts w:ascii="Georgia" w:hAnsi="Georgia"/>
          <w:sz w:val="14"/>
        </w:rPr>
      </w:pPr>
    </w:p>
    <w:p w14:paraId="3F5A4BAE" w14:textId="410DD302" w:rsidR="00F13A3C" w:rsidRPr="007660EC" w:rsidRDefault="00F13A3C" w:rsidP="00F13A3C">
      <w:pPr>
        <w:pStyle w:val="Heading4"/>
        <w:rPr>
          <w:rFonts w:ascii="Georgia" w:hAnsi="Georgia"/>
        </w:rPr>
      </w:pPr>
      <w:r w:rsidRPr="007660EC">
        <w:rPr>
          <w:rFonts w:ascii="Georgia" w:hAnsi="Georgia"/>
        </w:rPr>
        <w:t xml:space="preserve">Their generic evidence about identity politics is embarrassing. Blackness announces the End of the </w:t>
      </w:r>
      <w:r w:rsidRPr="007660EC">
        <w:rPr>
          <w:rFonts w:ascii="Georgia" w:hAnsi="Georgia"/>
          <w:u w:val="single"/>
        </w:rPr>
        <w:t>Grid-Logic</w:t>
      </w:r>
      <w:r w:rsidRPr="007660EC">
        <w:rPr>
          <w:rFonts w:ascii="Georgia" w:hAnsi="Georgia"/>
        </w:rPr>
        <w:t xml:space="preserve">. </w:t>
      </w:r>
    </w:p>
    <w:p w14:paraId="061623BD" w14:textId="77777777" w:rsidR="00F13A3C" w:rsidRPr="007660EC" w:rsidRDefault="00F13A3C" w:rsidP="00F13A3C">
      <w:pPr>
        <w:rPr>
          <w:rFonts w:ascii="Georgia" w:hAnsi="Georgia"/>
        </w:rPr>
      </w:pPr>
      <w:r w:rsidRPr="007660EC">
        <w:rPr>
          <w:rFonts w:ascii="Georgia" w:hAnsi="Georgia"/>
        </w:rPr>
        <w:t xml:space="preserve">Fred </w:t>
      </w:r>
      <w:r w:rsidRPr="007660EC">
        <w:rPr>
          <w:rStyle w:val="Style13ptBold"/>
          <w:rFonts w:ascii="Georgia" w:hAnsi="Georgia"/>
          <w:highlight w:val="cyan"/>
        </w:rPr>
        <w:t>Moten ’14</w:t>
      </w:r>
      <w:r w:rsidRPr="007660EC">
        <w:rPr>
          <w:rFonts w:ascii="Georgia" w:hAnsi="Georgia"/>
        </w:rPr>
        <w:t xml:space="preserve"> (“Notes on Passage (The New International of Sovereign Feelings),” Palimpsest: A Journal on Women, Gender, and the Black International, Volume 3, Issue 1 DOI: 10.1353/pal.2014.0010)</w:t>
      </w:r>
    </w:p>
    <w:p w14:paraId="1A65AEC1" w14:textId="77777777" w:rsidR="00F13A3C" w:rsidRPr="007660EC" w:rsidRDefault="00F13A3C" w:rsidP="00F13A3C">
      <w:pPr>
        <w:rPr>
          <w:rFonts w:ascii="Georgia" w:hAnsi="Georgia"/>
          <w:sz w:val="16"/>
        </w:rPr>
      </w:pPr>
      <w:r w:rsidRPr="007660EC">
        <w:rPr>
          <w:rFonts w:ascii="Georgia" w:hAnsi="Georgia"/>
          <w:sz w:val="16"/>
        </w:rPr>
        <w:t>This experimental invagination, this slit or envelope in space-time, is given not so much as multiple points of entry but rather as the division and collection of entry as such so that Anna Julia Cooper’s resonant phrase “</w:t>
      </w:r>
      <w:r w:rsidRPr="007660EC">
        <w:rPr>
          <w:rStyle w:val="StyleUnderline"/>
          <w:rFonts w:ascii="Georgia" w:hAnsi="Georgia"/>
          <w:highlight w:val="cyan"/>
        </w:rPr>
        <w:t>where and when I enter” is properly understood as a black feminist announcement and enunciation of quantum reality at both the cosmological and the subatomic levels, where and when both where and when are beside themselves, as intrications of compulsive, propulsive, percussive, percaressive, anarecursive, anaprogressive clearing; as no room, no place, amenity’s absence, it’s out of phase, nonstandard noncontemporaneity, “where” and “when” the laws of (meta)physics break down in hapticality’s terrible, beautiful intensities</w:t>
      </w:r>
      <w:r w:rsidRPr="007660EC">
        <w:rPr>
          <w:rStyle w:val="StyleUnderline"/>
          <w:rFonts w:ascii="Georgia" w:hAnsi="Georgia"/>
        </w:rPr>
        <w:t xml:space="preserve">. </w:t>
      </w:r>
      <w:r w:rsidRPr="007660EC">
        <w:rPr>
          <w:rFonts w:ascii="Georgia" w:hAnsi="Georgia"/>
          <w:sz w:val="16"/>
        </w:rPr>
        <w:t xml:space="preserve">This syncopic feint and faked book, this unbooked, annotated, immanent praes- thesis, does not impose the implication that physics is wrong to be concerned with the theory of everything; it’s just that we must also be concerned with the theory of nothing. The interplay of physics and blackness is precisely at this intersection—this mutual sexual cut—of the theory of nothing and the theory of everything. </w:t>
      </w:r>
      <w:r w:rsidRPr="007660EC">
        <w:rPr>
          <w:rStyle w:val="StyleUnderline"/>
          <w:rFonts w:ascii="Georgia" w:hAnsi="Georgia"/>
          <w:highlight w:val="cyan"/>
        </w:rPr>
        <w:t xml:space="preserve">And who are the theorists of everything and nothing, everywhere and nowhere? Refugees, flightlings, black things, whose dissident passage through understanding is </w:t>
      </w:r>
      <w:r w:rsidRPr="007660EC">
        <w:rPr>
          <w:rStyle w:val="Emphasis"/>
          <w:rFonts w:ascii="Georgia" w:hAnsi="Georgia"/>
          <w:highlight w:val="cyan"/>
        </w:rPr>
        <w:t>often taken for</w:t>
      </w:r>
      <w:r w:rsidRPr="007660EC">
        <w:rPr>
          <w:rStyle w:val="StyleUnderline"/>
          <w:rFonts w:ascii="Georgia" w:hAnsi="Georgia"/>
          <w:highlight w:val="cyan"/>
        </w:rPr>
        <w:t xml:space="preserve"> </w:t>
      </w:r>
      <w:r w:rsidRPr="007660EC">
        <w:rPr>
          <w:rStyle w:val="Emphasis"/>
          <w:rFonts w:ascii="Georgia" w:hAnsi="Georgia"/>
          <w:highlight w:val="cyan"/>
        </w:rPr>
        <w:t>a kind of lawless freedom</w:t>
      </w:r>
      <w:r w:rsidRPr="007660EC">
        <w:rPr>
          <w:rFonts w:ascii="Georgia" w:hAnsi="Georgia"/>
          <w:sz w:val="16"/>
        </w:rPr>
        <w:t xml:space="preserve">. It is precisely in the interest of such theory that one looks forward with great anticipation to Wright’s address of this problematic in her work on the physics of blackness even as one considers that what’s really at stake, here, is the blackness of physics. </w:t>
      </w:r>
      <w:r w:rsidRPr="007660EC">
        <w:rPr>
          <w:rStyle w:val="StyleUnderline"/>
          <w:rFonts w:ascii="Georgia" w:hAnsi="Georgia"/>
          <w:highlight w:val="cyan"/>
        </w:rPr>
        <w:t>Black enlightenment, the dark materiality of another way of thinking the universe, is how I understand this echoic anepistemology of passage, this “pedagogy of crossing</w:t>
      </w:r>
      <w:r w:rsidRPr="007660EC">
        <w:rPr>
          <w:rFonts w:ascii="Georgia" w:hAnsi="Georgia"/>
          <w:sz w:val="16"/>
        </w:rPr>
        <w:t xml:space="preserve">” to which Clarke, at least, still manages to gesture. 46 It is the thought that emerges from the experience of time itself having been put in motion. As Wright knows, it is one of the very theoretical physicists she cites in her response to Clarke, </w:t>
      </w:r>
      <w:r w:rsidRPr="007660EC">
        <w:rPr>
          <w:rStyle w:val="StyleUnderline"/>
          <w:rFonts w:ascii="Georgia" w:hAnsi="Georgia"/>
        </w:rPr>
        <w:t xml:space="preserve">Lee Smolin, whose account of quantum physics allows and asks us to consider that </w:t>
      </w:r>
      <w:r w:rsidRPr="007660EC">
        <w:rPr>
          <w:rStyle w:val="StyleUnderline"/>
          <w:rFonts w:ascii="Georgia" w:hAnsi="Georgia"/>
          <w:highlight w:val="cyan"/>
        </w:rPr>
        <w:t>the cessation of historical movement to which Hegel consigns Africa is</w:t>
      </w:r>
      <w:r w:rsidRPr="007660EC">
        <w:rPr>
          <w:rStyle w:val="StyleUnderline"/>
          <w:rFonts w:ascii="Georgia" w:hAnsi="Georgia"/>
        </w:rPr>
        <w:t xml:space="preserve">, in fact, nothing other than </w:t>
      </w:r>
      <w:r w:rsidRPr="007660EC">
        <w:rPr>
          <w:rStyle w:val="StyleUnderline"/>
          <w:rFonts w:ascii="Georgia" w:hAnsi="Georgia"/>
          <w:highlight w:val="cyan"/>
        </w:rPr>
        <w:t xml:space="preserve">a </w:t>
      </w:r>
      <w:r w:rsidRPr="007660EC">
        <w:rPr>
          <w:rFonts w:ascii="Georgia" w:hAnsi="Georgia"/>
          <w:sz w:val="16"/>
        </w:rPr>
        <w:t>belated and compensatory</w:t>
      </w:r>
      <w:r w:rsidRPr="007660EC">
        <w:rPr>
          <w:rStyle w:val="StyleUnderline"/>
          <w:rFonts w:ascii="Georgia" w:hAnsi="Georgia"/>
          <w:highlight w:val="cyan"/>
        </w:rPr>
        <w:t xml:space="preserve"> </w:t>
      </w:r>
      <w:r w:rsidRPr="007660EC">
        <w:rPr>
          <w:rStyle w:val="Emphasis"/>
          <w:rFonts w:ascii="Georgia" w:hAnsi="Georgia"/>
          <w:highlight w:val="cyan"/>
        </w:rPr>
        <w:t>projection of</w:t>
      </w:r>
      <w:r w:rsidRPr="007660EC">
        <w:rPr>
          <w:rStyle w:val="StyleUnderline"/>
          <w:rFonts w:ascii="Georgia" w:hAnsi="Georgia"/>
          <w:highlight w:val="cyan"/>
        </w:rPr>
        <w:t xml:space="preserve"> the geometric and geographic seizure to which Descartes consigned</w:t>
      </w:r>
      <w:r w:rsidRPr="007660EC">
        <w:rPr>
          <w:rStyle w:val="StyleUnderline"/>
          <w:rFonts w:ascii="Georgia" w:hAnsi="Georgia"/>
        </w:rPr>
        <w:t xml:space="preserve"> not only European thought but </w:t>
      </w:r>
      <w:r w:rsidRPr="007660EC">
        <w:rPr>
          <w:rStyle w:val="StyleUnderline"/>
          <w:rFonts w:ascii="Georgia" w:hAnsi="Georgia"/>
          <w:highlight w:val="cyan"/>
        </w:rPr>
        <w:t>Europe</w:t>
      </w:r>
      <w:r w:rsidRPr="007660EC">
        <w:rPr>
          <w:rStyle w:val="StyleUnderline"/>
          <w:rFonts w:ascii="Georgia" w:hAnsi="Georgia"/>
        </w:rPr>
        <w:t xml:space="preserve"> itself. </w:t>
      </w:r>
      <w:r w:rsidRPr="007660EC">
        <w:rPr>
          <w:rStyle w:val="StyleUnderline"/>
          <w:rFonts w:ascii="Georgia" w:hAnsi="Georgia"/>
          <w:highlight w:val="cyan"/>
        </w:rPr>
        <w:t>Smolin appears,</w:t>
      </w:r>
      <w:r w:rsidRPr="007660EC">
        <w:rPr>
          <w:rStyle w:val="StyleUnderline"/>
          <w:rFonts w:ascii="Georgia" w:hAnsi="Georgia"/>
        </w:rPr>
        <w:t xml:space="preserve"> in my understanding, </w:t>
      </w:r>
      <w:r w:rsidRPr="007660EC">
        <w:rPr>
          <w:rStyle w:val="Emphasis"/>
          <w:rFonts w:ascii="Georgia" w:hAnsi="Georgia"/>
          <w:highlight w:val="cyan"/>
        </w:rPr>
        <w:t>to resist that spatialization of time</w:t>
      </w:r>
      <w:r w:rsidRPr="007660EC">
        <w:rPr>
          <w:rStyle w:val="StyleUnderline"/>
          <w:rFonts w:ascii="Georgia" w:hAnsi="Georgia"/>
        </w:rPr>
        <w:t xml:space="preserve">. He </w:t>
      </w:r>
      <w:r w:rsidRPr="007660EC">
        <w:rPr>
          <w:rStyle w:val="StyleUnderline"/>
          <w:rFonts w:ascii="Georgia" w:hAnsi="Georgia"/>
          <w:highlight w:val="cyan"/>
        </w:rPr>
        <w:t>seeks to “unfreeze time—to represent time without turning it into space</w:t>
      </w:r>
      <w:r w:rsidRPr="007660EC">
        <w:rPr>
          <w:rStyle w:val="StyleUnderline"/>
          <w:rFonts w:ascii="Georgia" w:hAnsi="Georgia"/>
        </w:rPr>
        <w:t>,” a transformation the fixed coordinates of the graph imposed upon the straight-ahead discontinuity of the timeline, whose minimalist suggestion of motion’s arrowed, uncontained endlessness can at least be said to have figured an escape from the graph’s exacting incarceration of curvature</w:t>
      </w:r>
      <w:r w:rsidRPr="007660EC">
        <w:rPr>
          <w:rFonts w:ascii="Georgia" w:hAnsi="Georgia"/>
          <w:sz w:val="16"/>
        </w:rPr>
        <w:t xml:space="preserve">. 47 But this is not about preferring the latter to the former. Wright challenges what Heidegger calls the vulgar concept of time, and seemingly as a matter of course </w:t>
      </w:r>
      <w:r w:rsidRPr="007660EC">
        <w:rPr>
          <w:rStyle w:val="StyleUnderline"/>
          <w:rFonts w:ascii="Georgia" w:hAnsi="Georgia"/>
        </w:rPr>
        <w:t>it is a certain figure of the African American, in the fallen, ordinary sociality</w:t>
      </w:r>
      <w:r w:rsidRPr="007660EC">
        <w:rPr>
          <w:rFonts w:ascii="Georgia" w:hAnsi="Georgia"/>
          <w:sz w:val="16"/>
        </w:rPr>
        <w:t xml:space="preserve"> of a quite popular configuration of her within some newly arisen subdivisions of “public” intellectual life</w:t>
      </w:r>
      <w:r w:rsidRPr="007660EC">
        <w:rPr>
          <w:rStyle w:val="StyleUnderline"/>
          <w:rFonts w:ascii="Georgia" w:hAnsi="Georgia"/>
        </w:rPr>
        <w:t>, who constitutes the bad example</w:t>
      </w:r>
      <w:r w:rsidRPr="007660EC">
        <w:rPr>
          <w:rFonts w:ascii="Georgia" w:hAnsi="Georgia"/>
          <w:sz w:val="16"/>
        </w:rPr>
        <w:t xml:space="preserve">; but what Smolin is trying </w:t>
      </w:r>
      <w:r w:rsidRPr="007660EC">
        <w:rPr>
          <w:rFonts w:ascii="Georgia" w:hAnsi="Georgia"/>
          <w:sz w:val="16"/>
        </w:rPr>
        <w:lastRenderedPageBreak/>
        <w:t xml:space="preserve">to cut is what he calls “background dependent theories,” such as the one that Kant, by way of Newton, codifies under the rubric of the transcendental aesthetic. 48 </w:t>
      </w:r>
      <w:r w:rsidRPr="007660EC">
        <w:rPr>
          <w:rStyle w:val="StyleUnderline"/>
          <w:rFonts w:ascii="Georgia" w:hAnsi="Georgia"/>
        </w:rPr>
        <w:t>Einstein’s general theory disrupts that background, disrupts its sanctioning of a highly restrictive mode of representation, precisely in the experience/performance of dynamic, interactive fields</w:t>
      </w:r>
      <w:r w:rsidRPr="007660EC">
        <w:rPr>
          <w:rFonts w:ascii="Georgia" w:hAnsi="Georgia"/>
          <w:sz w:val="16"/>
        </w:rPr>
        <w:t xml:space="preserve"> which I will call, by way of Darby English but against his grain, </w:t>
      </w:r>
      <w:r w:rsidRPr="007660EC">
        <w:rPr>
          <w:rStyle w:val="StyleUnderline"/>
          <w:rFonts w:ascii="Georgia" w:hAnsi="Georgia"/>
          <w:highlight w:val="cyan"/>
        </w:rPr>
        <w:t xml:space="preserve">“black representational space,” a field whose intricacies and intimacies even quantum mechanics has yet to approach. 49 </w:t>
      </w:r>
      <w:r w:rsidRPr="007660EC">
        <w:rPr>
          <w:rStyle w:val="Emphasis"/>
          <w:rFonts w:ascii="Georgia" w:hAnsi="Georgia"/>
          <w:highlight w:val="cyan"/>
        </w:rPr>
        <w:t>Black representational space is the hold of the ship</w:t>
      </w:r>
      <w:r w:rsidRPr="007660EC">
        <w:rPr>
          <w:rFonts w:ascii="Georgia" w:hAnsi="Georgia"/>
          <w:sz w:val="16"/>
        </w:rPr>
        <w:t xml:space="preserve">. </w:t>
      </w:r>
      <w:r w:rsidRPr="007660EC">
        <w:rPr>
          <w:rStyle w:val="Emphasis"/>
          <w:rFonts w:ascii="Georgia" w:hAnsi="Georgia"/>
          <w:highlight w:val="cyan"/>
        </w:rPr>
        <w:t>Black representational space is a language lab</w:t>
      </w:r>
      <w:r w:rsidRPr="007660EC">
        <w:rPr>
          <w:rFonts w:ascii="Georgia" w:hAnsi="Georgia"/>
          <w:sz w:val="16"/>
        </w:rPr>
        <w:t xml:space="preserve">. Strong and weak interaction not just in constraint but in exhaustion, where the submerged (if not subatomic) and the cosmological converge. </w:t>
      </w:r>
      <w:r w:rsidRPr="007660EC">
        <w:rPr>
          <w:rStyle w:val="Emphasis"/>
          <w:rFonts w:ascii="Georgia" w:hAnsi="Georgia"/>
          <w:highlight w:val="cyan"/>
        </w:rPr>
        <w:t>That space is nowhere or is, at least not there but elsewhere, accessible through flight and/or fantasy but not calculation</w:t>
      </w:r>
      <w:r w:rsidRPr="007660EC">
        <w:rPr>
          <w:rFonts w:ascii="Georgia" w:hAnsi="Georgia"/>
          <w:sz w:val="16"/>
        </w:rPr>
        <w:t xml:space="preserve">. Not there is where we remain, in motion. An exact coordinate is, it seems to me, what Wright desires, a home in which (pre-)Westphalian has some universal meaning, defining our differential commonness by way of that putatively straight Euro-spatialization of time and Euro-temporalization of space that used to be known as imperialism. </w:t>
      </w:r>
      <w:r w:rsidRPr="007660EC">
        <w:rPr>
          <w:rStyle w:val="StyleUnderline"/>
          <w:rFonts w:ascii="Georgia" w:hAnsi="Georgia"/>
          <w:highlight w:val="cyan"/>
        </w:rPr>
        <w:t>But “where we were wasn’t there. The world was ever after elsewhere, no way where we were was there.” 50 What if space-time, the transcendental aesthetic, and the coherence/sovereignty it affords/imposes, is an effect rather than a condition of experience?</w:t>
      </w:r>
      <w:r w:rsidRPr="007660EC">
        <w:rPr>
          <w:rFonts w:ascii="Georgia" w:hAnsi="Georgia"/>
          <w:sz w:val="16"/>
        </w:rPr>
        <w:t xml:space="preserve"> This is the question that the submerged connector or conductor, that the interplay between nothing and everything, nowhere and everywhere, never and always, coalescence and differentiation, allows us to ask. B-series? B Sirius. </w:t>
      </w:r>
      <w:r w:rsidRPr="007660EC">
        <w:rPr>
          <w:rStyle w:val="StyleUnderline"/>
          <w:rFonts w:ascii="Georgia" w:hAnsi="Georgia"/>
        </w:rPr>
        <w:t>Actually enter into the tortuous, torturous chamber of horrors and wonders that constitute serial form, the seriality of our forma- tion, the brutally beautiful medley of carceral intrication, this patterning of holds and of what is held in the holds’ phonic vicinity (as disappearance in/ and expanse, hole, whole, blackness).</w:t>
      </w:r>
      <w:r w:rsidRPr="007660EC">
        <w:rPr>
          <w:rFonts w:ascii="Georgia" w:hAnsi="Georgia"/>
          <w:sz w:val="16"/>
        </w:rPr>
        <w:t xml:space="preserve"> So that a certain circling or spiraling Mackey speaks of suffers brokenness and crumpling, the imposition of irra- tional, terribly rationalized angles, compartments bearing nothing but breath and battery in hunted, haunted, ungendered intimacy. Is there a kind of propulsion, through compulsion, that ruptures both recursion and advance? What is the sound of this patterning? What does such apposition look like? What remains of eccentricity after the relay between loss and restoration has its say or song?</w:t>
      </w:r>
    </w:p>
    <w:p w14:paraId="49EDD238" w14:textId="77777777" w:rsidR="00F13A3C" w:rsidRPr="007660EC" w:rsidRDefault="00F13A3C" w:rsidP="00F13A3C">
      <w:pPr>
        <w:rPr>
          <w:rFonts w:ascii="Georgia" w:hAnsi="Georgia"/>
        </w:rPr>
      </w:pPr>
      <w:r w:rsidRPr="007660EC">
        <w:rPr>
          <w:rFonts w:ascii="Georgia" w:hAnsi="Georgia"/>
        </w:rPr>
        <w:br w:type="page"/>
      </w:r>
    </w:p>
    <w:p w14:paraId="79302D27" w14:textId="4195930A" w:rsidR="007C305F" w:rsidRPr="007660EC" w:rsidRDefault="007C305F" w:rsidP="007C305F">
      <w:pPr>
        <w:pStyle w:val="Heading4"/>
        <w:rPr>
          <w:rFonts w:ascii="Georgia" w:hAnsi="Georgia"/>
        </w:rPr>
      </w:pPr>
      <w:r w:rsidRPr="007660EC">
        <w:rPr>
          <w:rFonts w:ascii="Georgia" w:hAnsi="Georgia"/>
          <w:u w:val="single"/>
        </w:rPr>
        <w:lastRenderedPageBreak/>
        <w:t>They conflate identarian flux with ontological autonomy –</w:t>
      </w:r>
      <w:r w:rsidRPr="007660EC">
        <w:rPr>
          <w:rFonts w:ascii="Georgia" w:hAnsi="Georgia"/>
        </w:rPr>
        <w:t xml:space="preserve"> Lines of flights can’t escape the structure of anti-blackness – corporeal experience is effaced and becoming is interrupted by the process of racial epidermalization that endlessly imposes quotidian violence. </w:t>
      </w:r>
    </w:p>
    <w:p w14:paraId="5BA4B2E3" w14:textId="77777777" w:rsidR="007C305F" w:rsidRPr="007660EC" w:rsidRDefault="007C305F" w:rsidP="007C305F">
      <w:pPr>
        <w:rPr>
          <w:rFonts w:ascii="Georgia" w:hAnsi="Georgia"/>
        </w:rPr>
      </w:pPr>
      <w:r w:rsidRPr="007660EC">
        <w:rPr>
          <w:rStyle w:val="Style13ptBold"/>
          <w:rFonts w:ascii="Georgia" w:hAnsi="Georgia"/>
          <w:highlight w:val="cyan"/>
        </w:rPr>
        <w:t>Fanon 52</w:t>
      </w:r>
      <w:r w:rsidRPr="007660EC">
        <w:rPr>
          <w:rStyle w:val="Style13ptBold"/>
          <w:rFonts w:ascii="Georgia" w:hAnsi="Georgia"/>
          <w:sz w:val="28"/>
        </w:rPr>
        <w:t xml:space="preserve"> </w:t>
      </w:r>
      <w:r w:rsidRPr="007660EC">
        <w:rPr>
          <w:rFonts w:ascii="Georgia" w:hAnsi="Georgia"/>
        </w:rPr>
        <w:t>(Frantz, psychiatrist, philosopher, revolutionary, and influential writer in the field of post-colonial studies, “Black Skin White Masks”, 1952, Pages 82-88 – ERW)</w:t>
      </w:r>
    </w:p>
    <w:p w14:paraId="48412F0C" w14:textId="46057D4C" w:rsidR="007C305F" w:rsidRPr="007660EC" w:rsidRDefault="007C305F" w:rsidP="007C305F">
      <w:pPr>
        <w:rPr>
          <w:rFonts w:ascii="Georgia" w:hAnsi="Georgia"/>
        </w:rPr>
      </w:pPr>
      <w:r w:rsidRPr="007660EC">
        <w:rPr>
          <w:rFonts w:ascii="Georgia" w:hAnsi="Georgia"/>
          <w:sz w:val="14"/>
        </w:rPr>
        <w:br/>
        <w:t>"Dirty nigger!" Or simply, "Look, a Negr</w:t>
      </w:r>
      <w:r w:rsidRPr="007660EC">
        <w:rPr>
          <w:rFonts w:ascii="Georgia" w:hAnsi="Georgia"/>
          <w:sz w:val="14"/>
          <w:szCs w:val="14"/>
        </w:rPr>
        <w:t>o!"</w:t>
      </w:r>
      <w:r w:rsidRPr="007660EC">
        <w:rPr>
          <w:rFonts w:ascii="Georgia" w:hAnsi="Georgia"/>
        </w:rPr>
        <w:t xml:space="preserve"> </w:t>
      </w:r>
      <w:r w:rsidRPr="007660EC">
        <w:rPr>
          <w:rStyle w:val="StyleUnderline"/>
          <w:rFonts w:ascii="Georgia" w:hAnsi="Georgia"/>
          <w:highlight w:val="cyan"/>
        </w:rPr>
        <w:t>I came into the world</w:t>
      </w:r>
      <w:r w:rsidRPr="007660EC">
        <w:rPr>
          <w:rStyle w:val="StyleUnderline"/>
          <w:rFonts w:ascii="Georgia" w:hAnsi="Georgia"/>
        </w:rPr>
        <w:t xml:space="preserve"> imbued with the will to find a meaning in things, </w:t>
      </w:r>
      <w:r w:rsidRPr="007660EC">
        <w:rPr>
          <w:rFonts w:ascii="Georgia" w:hAnsi="Georgia"/>
          <w:sz w:val="14"/>
        </w:rPr>
        <w:t xml:space="preserve">my spirit filled with the desire to attain to the source of the world, and </w:t>
      </w:r>
      <w:r w:rsidRPr="007660EC">
        <w:rPr>
          <w:rStyle w:val="StyleUnderline"/>
          <w:rFonts w:ascii="Georgia" w:hAnsi="Georgia"/>
          <w:highlight w:val="cyan"/>
        </w:rPr>
        <w:t>then I found that I was an object in the midst of other objects</w:t>
      </w:r>
      <w:r w:rsidRPr="007660EC">
        <w:rPr>
          <w:rFonts w:ascii="Georgia" w:hAnsi="Georgia"/>
          <w:sz w:val="14"/>
        </w:rPr>
        <w:t xml:space="preserve">. </w:t>
      </w:r>
      <w:r w:rsidRPr="007660EC">
        <w:rPr>
          <w:rStyle w:val="StyleUnderline"/>
          <w:rFonts w:ascii="Georgia" w:hAnsi="Georgia"/>
          <w:highlight w:val="cyan"/>
        </w:rPr>
        <w:t>Sealed into</w:t>
      </w:r>
      <w:r w:rsidRPr="007660EC">
        <w:rPr>
          <w:rStyle w:val="StyleUnderline"/>
          <w:rFonts w:ascii="Georgia" w:hAnsi="Georgia"/>
        </w:rPr>
        <w:t xml:space="preserve"> that </w:t>
      </w:r>
      <w:r w:rsidRPr="007660EC">
        <w:rPr>
          <w:rStyle w:val="StyleUnderline"/>
          <w:rFonts w:ascii="Georgia" w:hAnsi="Georgia"/>
          <w:highlight w:val="cyan"/>
        </w:rPr>
        <w:t>crushing objecthood</w:t>
      </w:r>
      <w:r w:rsidRPr="007660EC">
        <w:rPr>
          <w:rFonts w:ascii="Georgia" w:hAnsi="Georgia"/>
          <w:sz w:val="14"/>
        </w:rPr>
        <w:t xml:space="preserve">,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7660EC">
        <w:rPr>
          <w:rStyle w:val="StyleUnderline"/>
          <w:rFonts w:ascii="Georgia" w:hAnsi="Georgia"/>
        </w:rPr>
        <w:t xml:space="preserve">As long as </w:t>
      </w:r>
      <w:r w:rsidRPr="007660EC">
        <w:rPr>
          <w:rStyle w:val="StyleUnderline"/>
          <w:rFonts w:ascii="Georgia" w:hAnsi="Georgia"/>
          <w:highlight w:val="cyan"/>
        </w:rPr>
        <w:t>the black person</w:t>
      </w:r>
      <w:r w:rsidRPr="007660EC">
        <w:rPr>
          <w:rStyle w:val="StyleUnderline"/>
          <w:rFonts w:ascii="Georgia" w:hAnsi="Georgia"/>
        </w:rPr>
        <w:t xml:space="preserve"> is among their own, he </w:t>
      </w:r>
      <w:r w:rsidRPr="007660EC">
        <w:rPr>
          <w:rStyle w:val="StyleUnderline"/>
          <w:rFonts w:ascii="Georgia" w:hAnsi="Georgia"/>
          <w:highlight w:val="cyan"/>
        </w:rPr>
        <w:t>will have no occasion</w:t>
      </w:r>
      <w:r w:rsidRPr="007660EC">
        <w:rPr>
          <w:rFonts w:ascii="Georgia" w:hAnsi="Georgia"/>
          <w:sz w:val="14"/>
        </w:rPr>
        <w:t>, except in minor internal conflicts,</w:t>
      </w:r>
      <w:r w:rsidRPr="007660EC">
        <w:rPr>
          <w:rStyle w:val="StyleUnderline"/>
          <w:rFonts w:ascii="Georgia" w:hAnsi="Georgia"/>
        </w:rPr>
        <w:t xml:space="preserve"> </w:t>
      </w:r>
      <w:r w:rsidRPr="007660EC">
        <w:rPr>
          <w:rStyle w:val="StyleUnderline"/>
          <w:rFonts w:ascii="Georgia" w:hAnsi="Georgia"/>
          <w:highlight w:val="cyan"/>
        </w:rPr>
        <w:t>to experience their being</w:t>
      </w:r>
      <w:r w:rsidRPr="007660EC">
        <w:rPr>
          <w:rFonts w:ascii="Georgia" w:hAnsi="Georgia"/>
          <w:sz w:val="14"/>
        </w:rPr>
        <w:t xml:space="preserve"> through others. There is of course the moment of "being for others," of which Hegel speaks, but </w:t>
      </w:r>
      <w:r w:rsidRPr="007660EC">
        <w:rPr>
          <w:rStyle w:val="Emphasis"/>
          <w:rFonts w:ascii="Georgia" w:hAnsi="Georgia"/>
        </w:rPr>
        <w:t xml:space="preserve">every </w:t>
      </w:r>
      <w:r w:rsidRPr="007660EC">
        <w:rPr>
          <w:rStyle w:val="Emphasis"/>
          <w:rFonts w:ascii="Georgia" w:hAnsi="Georgia"/>
          <w:highlight w:val="cyan"/>
        </w:rPr>
        <w:t>ontology is made unattainable</w:t>
      </w:r>
      <w:r w:rsidRPr="007660EC">
        <w:rPr>
          <w:rStyle w:val="Emphasis"/>
          <w:rFonts w:ascii="Georgia" w:hAnsi="Georgia"/>
        </w:rPr>
        <w:t xml:space="preserve"> in a colonized and civilized society</w:t>
      </w:r>
      <w:r w:rsidRPr="007660EC">
        <w:rPr>
          <w:rFonts w:ascii="Georgia" w:hAnsi="Georgia"/>
          <w:sz w:val="14"/>
        </w:rPr>
        <w:t xml:space="preserve">. It would seem that this fact has not been given sufficient attention by those who have discussed the question. In the Weltanschauung of a colonized people </w:t>
      </w:r>
      <w:r w:rsidRPr="007660EC">
        <w:rPr>
          <w:rStyle w:val="StyleUnderline"/>
          <w:rFonts w:ascii="Georgia" w:hAnsi="Georgia"/>
        </w:rPr>
        <w:t>there is</w:t>
      </w:r>
      <w:r w:rsidRPr="007660EC">
        <w:rPr>
          <w:rFonts w:ascii="Georgia" w:hAnsi="Georgia"/>
          <w:sz w:val="14"/>
        </w:rPr>
        <w:t xml:space="preserve"> an impurity, </w:t>
      </w:r>
      <w:r w:rsidRPr="007660EC">
        <w:rPr>
          <w:rStyle w:val="StyleUnderline"/>
          <w:rFonts w:ascii="Georgia" w:hAnsi="Georgia"/>
        </w:rPr>
        <w:t>a flaw that outlaws any ontological explanation</w:t>
      </w:r>
      <w:r w:rsidRPr="007660EC">
        <w:rPr>
          <w:rFonts w:ascii="Georgia" w:hAnsi="Georgia"/>
          <w:sz w:val="14"/>
        </w:rPr>
        <w:t xml:space="preserve">. Someone may object that this is the case with every individual, but such an objection merely conceals a basic problem. </w:t>
      </w:r>
      <w:r w:rsidRPr="007660EC">
        <w:rPr>
          <w:rStyle w:val="StyleUnderline"/>
          <w:rFonts w:ascii="Georgia" w:hAnsi="Georgia"/>
          <w:highlight w:val="cyan"/>
        </w:rPr>
        <w:t>Ontology</w:t>
      </w:r>
      <w:r w:rsidRPr="007660EC">
        <w:rPr>
          <w:rFonts w:ascii="Georgia" w:hAnsi="Georgia"/>
          <w:sz w:val="14"/>
        </w:rPr>
        <w:t>-once it is finally admitted as leaving existence by the wayside-</w:t>
      </w:r>
      <w:r w:rsidRPr="007660EC">
        <w:rPr>
          <w:rStyle w:val="StyleUnderline"/>
          <w:rFonts w:ascii="Georgia" w:hAnsi="Georgia"/>
          <w:highlight w:val="cyan"/>
        </w:rPr>
        <w:t>does not permit us to understand the being of the black person</w:t>
      </w:r>
      <w:r w:rsidRPr="007660EC">
        <w:rPr>
          <w:rFonts w:ascii="Georgia" w:hAnsi="Georgia"/>
          <w:sz w:val="14"/>
        </w:rPr>
        <w:t xml:space="preserve">. For not only must </w:t>
      </w:r>
      <w:r w:rsidRPr="007660EC">
        <w:rPr>
          <w:rStyle w:val="StyleUnderline"/>
          <w:rFonts w:ascii="Georgia" w:hAnsi="Georgia"/>
          <w:highlight w:val="cyan"/>
        </w:rPr>
        <w:t>the black person</w:t>
      </w:r>
      <w:r w:rsidRPr="007660EC">
        <w:rPr>
          <w:rFonts w:ascii="Georgia" w:hAnsi="Georgia"/>
          <w:sz w:val="14"/>
        </w:rPr>
        <w:t xml:space="preserve"> be black; he </w:t>
      </w:r>
      <w:r w:rsidRPr="007660EC">
        <w:rPr>
          <w:rStyle w:val="StyleUnderline"/>
          <w:rFonts w:ascii="Georgia" w:hAnsi="Georgia"/>
          <w:highlight w:val="cyan"/>
        </w:rPr>
        <w:t xml:space="preserve">must be black </w:t>
      </w:r>
      <w:r w:rsidRPr="007660EC">
        <w:rPr>
          <w:rStyle w:val="Emphasis"/>
          <w:rFonts w:ascii="Georgia" w:hAnsi="Georgia"/>
          <w:highlight w:val="cyan"/>
        </w:rPr>
        <w:t>in relation to the white</w:t>
      </w:r>
      <w:r w:rsidRPr="007660EC">
        <w:rPr>
          <w:rStyle w:val="Emphasis"/>
          <w:rFonts w:ascii="Georgia" w:hAnsi="Georgia"/>
        </w:rPr>
        <w:t xml:space="preserve"> person.</w:t>
      </w:r>
      <w:r w:rsidRPr="007660EC">
        <w:rPr>
          <w:rFonts w:ascii="Georgia" w:hAnsi="Georgia"/>
          <w:sz w:val="14"/>
        </w:rPr>
        <w:t xml:space="preserve"> Some critics will take it on themselves to remind us that this proposition has a converse. I say that this is false. </w:t>
      </w:r>
      <w:r w:rsidRPr="007660EC">
        <w:rPr>
          <w:rStyle w:val="Emphasis"/>
          <w:rFonts w:ascii="Georgia" w:hAnsi="Georgia"/>
          <w:highlight w:val="cyan"/>
        </w:rPr>
        <w:t>The black person has no ontological resistance in the eyes of the white person</w:t>
      </w:r>
      <w:r w:rsidRPr="007660EC">
        <w:rPr>
          <w:rStyle w:val="StyleUnderline"/>
          <w:rFonts w:ascii="Georgia" w:hAnsi="Georgia"/>
        </w:rPr>
        <w:t>.</w:t>
      </w:r>
      <w:r w:rsidRPr="007660EC">
        <w:rPr>
          <w:rFonts w:ascii="Georgia" w:hAnsi="Georgia"/>
          <w:sz w:val="14"/>
        </w:rPr>
        <w:t xml:space="preserve"> Overnight the </w:t>
      </w:r>
      <w:r w:rsidRPr="007660EC">
        <w:rPr>
          <w:rStyle w:val="StyleUnderline"/>
          <w:rFonts w:ascii="Georgia" w:hAnsi="Georgia"/>
        </w:rPr>
        <w:t>Negro</w:t>
      </w:r>
      <w:r w:rsidRPr="007660EC">
        <w:rPr>
          <w:rFonts w:ascii="Georgia" w:hAnsi="Georgia"/>
          <w:sz w:val="14"/>
        </w:rPr>
        <w:t xml:space="preserve"> has been given two frames of reference within which he has had to place herself. Their </w:t>
      </w:r>
      <w:r w:rsidRPr="007660EC">
        <w:rPr>
          <w:rStyle w:val="StyleUnderline"/>
          <w:rFonts w:ascii="Georgia" w:hAnsi="Georgia"/>
          <w:highlight w:val="cyan"/>
        </w:rPr>
        <w:t>metaphysics</w:t>
      </w:r>
      <w:r w:rsidRPr="007660EC">
        <w:rPr>
          <w:rFonts w:ascii="Georgia" w:hAnsi="Georgia"/>
          <w:sz w:val="14"/>
        </w:rPr>
        <w:t xml:space="preserve">, or, less pretentiously, their customs and the sources on which they were based, </w:t>
      </w:r>
      <w:r w:rsidRPr="007660EC">
        <w:rPr>
          <w:rStyle w:val="StyleUnderline"/>
          <w:rFonts w:ascii="Georgia" w:hAnsi="Georgia"/>
          <w:highlight w:val="cyan"/>
        </w:rPr>
        <w:t>were wiped out</w:t>
      </w:r>
      <w:r w:rsidRPr="007660EC">
        <w:rPr>
          <w:rStyle w:val="StyleUnderline"/>
          <w:rFonts w:ascii="Georgia" w:hAnsi="Georgia"/>
        </w:rPr>
        <w:t xml:space="preserve"> because they were in conflict with a civilization </w:t>
      </w:r>
      <w:r w:rsidRPr="007660EC">
        <w:rPr>
          <w:rFonts w:ascii="Georgia" w:hAnsi="Georgia"/>
          <w:sz w:val="14"/>
        </w:rPr>
        <w:t>that he did not know and</w:t>
      </w:r>
      <w:r w:rsidRPr="007660EC">
        <w:rPr>
          <w:rStyle w:val="StyleUnderline"/>
          <w:rFonts w:ascii="Georgia" w:hAnsi="Georgia"/>
        </w:rPr>
        <w:t xml:space="preserve"> that imposed itself on them. The black person</w:t>
      </w:r>
      <w:r w:rsidRPr="007660EC">
        <w:rPr>
          <w:rFonts w:ascii="Georgia" w:hAnsi="Georgia"/>
          <w:sz w:val="14"/>
        </w:rPr>
        <w:t xml:space="preserve"> among their own in the twentieth century </w:t>
      </w:r>
      <w:r w:rsidRPr="007660EC">
        <w:rPr>
          <w:rStyle w:val="StyleUnderline"/>
          <w:rFonts w:ascii="Georgia" w:hAnsi="Georgia"/>
        </w:rPr>
        <w:t>does not know at what moment their inferiority comes into being through the other.</w:t>
      </w:r>
      <w:r w:rsidRPr="007660EC">
        <w:rPr>
          <w:rFonts w:ascii="Georgia" w:hAnsi="Georgia"/>
          <w:sz w:val="14"/>
        </w:rPr>
        <w:t xml:space="preserve"> Of course I have talked about the black problem with friends, or, more rarely, with American Negroes. Together we protested, we asserted the equality of all people in the world. In the Antilles there was also that little gulf that exists among the almost-white, the mulatto, and the nigger. But I was satisfied with an intellectual understanding of these differences. It was not really dramatic. And then… And then the occasion arose when I had to meet the white person's eyes. An unfamiliar weight burdened me. The real world challenged my claims. In the white world the person of color encounters difficulties in the development of their bodily schema. </w:t>
      </w:r>
      <w:r w:rsidRPr="007660EC">
        <w:rPr>
          <w:rStyle w:val="StyleUnderline"/>
          <w:rFonts w:ascii="Georgia" w:hAnsi="Georgia"/>
          <w:highlight w:val="cyan"/>
        </w:rPr>
        <w:t>Consciousness of the body is solely a negating activity. It is a third-person consciousness. The body is</w:t>
      </w:r>
      <w:r w:rsidRPr="007660EC">
        <w:rPr>
          <w:rStyle w:val="StyleUnderline"/>
          <w:rFonts w:ascii="Georgia" w:hAnsi="Georgia"/>
        </w:rPr>
        <w:t xml:space="preserve"> </w:t>
      </w:r>
      <w:r w:rsidRPr="007660EC">
        <w:rPr>
          <w:rStyle w:val="StyleUnderline"/>
          <w:rFonts w:ascii="Georgia" w:hAnsi="Georgia"/>
          <w:highlight w:val="cyan"/>
        </w:rPr>
        <w:t>surrounded by</w:t>
      </w:r>
      <w:r w:rsidRPr="007660EC">
        <w:rPr>
          <w:rStyle w:val="StyleUnderline"/>
          <w:rFonts w:ascii="Georgia" w:hAnsi="Georgia"/>
        </w:rPr>
        <w:t xml:space="preserve"> an atmosphere of certain </w:t>
      </w:r>
      <w:r w:rsidRPr="007660EC">
        <w:rPr>
          <w:rStyle w:val="StyleUnderline"/>
          <w:rFonts w:ascii="Georgia" w:hAnsi="Georgia"/>
          <w:highlight w:val="cyan"/>
        </w:rPr>
        <w:t>uncertainty.</w:t>
      </w:r>
      <w:r w:rsidRPr="007660EC">
        <w:rPr>
          <w:rFonts w:ascii="Georgia" w:hAnsi="Georgia"/>
          <w:sz w:val="14"/>
          <w:highlight w:val="cyan"/>
        </w:rPr>
        <w:t xml:space="preserve"> I</w:t>
      </w:r>
      <w:r w:rsidRPr="007660EC">
        <w:rPr>
          <w:rFonts w:ascii="Georgia" w:hAnsi="Georgia"/>
          <w:sz w:val="14"/>
        </w:rPr>
        <w:t xml:space="preserve"> know that if I want to smoke, I shall have to reach out my right arm and take the pack of cigarettes lying at the other end of the table. The matches, however, are in the drawer on the left, and I shall have to lean back slightly. And all these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 For several years certain </w:t>
      </w:r>
      <w:r w:rsidRPr="007660EC">
        <w:rPr>
          <w:rStyle w:val="StyleUnderline"/>
          <w:rFonts w:ascii="Georgia" w:hAnsi="Georgia"/>
          <w:highlight w:val="cyan"/>
        </w:rPr>
        <w:t xml:space="preserve">laboratories have been trying to produce a serum for </w:t>
      </w:r>
      <w:r w:rsidRPr="007660EC">
        <w:rPr>
          <w:rStyle w:val="Emphasis"/>
          <w:rFonts w:ascii="Georgia" w:hAnsi="Georgia"/>
          <w:highlight w:val="cyan"/>
        </w:rPr>
        <w:t>"denegrification";</w:t>
      </w:r>
      <w:r w:rsidRPr="007660EC">
        <w:rPr>
          <w:rFonts w:ascii="Georgia" w:hAnsi="Georgia"/>
          <w:sz w:val="14"/>
        </w:rPr>
        <w:t xml:space="preserve"> with all the earnestness in the world, laboratories have sterilized their test tubes, checked their scales, and embarked on researches </w:t>
      </w:r>
      <w:r w:rsidRPr="007660EC">
        <w:rPr>
          <w:rStyle w:val="StyleUnderline"/>
          <w:rFonts w:ascii="Georgia" w:hAnsi="Georgia"/>
          <w:highlight w:val="cyan"/>
        </w:rPr>
        <w:t xml:space="preserve">that </w:t>
      </w:r>
      <w:r w:rsidRPr="007660EC">
        <w:rPr>
          <w:rStyle w:val="Emphasis"/>
          <w:rFonts w:ascii="Georgia" w:hAnsi="Georgia"/>
          <w:highlight w:val="cyan"/>
        </w:rPr>
        <w:t>might make it possible for the</w:t>
      </w:r>
      <w:r w:rsidRPr="007660EC">
        <w:rPr>
          <w:rStyle w:val="StyleUnderline"/>
          <w:rFonts w:ascii="Georgia" w:hAnsi="Georgia"/>
          <w:highlight w:val="cyan"/>
        </w:rPr>
        <w:t xml:space="preserve"> miserable </w:t>
      </w:r>
      <w:r w:rsidRPr="007660EC">
        <w:rPr>
          <w:rStyle w:val="Emphasis"/>
          <w:rFonts w:ascii="Georgia" w:hAnsi="Georgia"/>
          <w:highlight w:val="cyan"/>
        </w:rPr>
        <w:t>Negro to whiten themself</w:t>
      </w:r>
      <w:r w:rsidRPr="007660EC">
        <w:rPr>
          <w:rStyle w:val="StyleUnderline"/>
          <w:rFonts w:ascii="Georgia" w:hAnsi="Georgia"/>
          <w:highlight w:val="cyan"/>
        </w:rPr>
        <w:t xml:space="preserve"> </w:t>
      </w:r>
      <w:r w:rsidRPr="007660EC">
        <w:rPr>
          <w:rStyle w:val="StyleUnderline"/>
          <w:rFonts w:ascii="Georgia" w:hAnsi="Georgia"/>
        </w:rPr>
        <w:t xml:space="preserve">and </w:t>
      </w:r>
      <w:r w:rsidRPr="007660EC">
        <w:rPr>
          <w:rFonts w:ascii="Georgia" w:hAnsi="Georgia"/>
          <w:sz w:val="14"/>
        </w:rPr>
        <w:t>thus to</w:t>
      </w:r>
      <w:r w:rsidRPr="007660EC">
        <w:rPr>
          <w:rStyle w:val="StyleUnderline"/>
          <w:rFonts w:ascii="Georgia" w:hAnsi="Georgia"/>
        </w:rPr>
        <w:t xml:space="preserve"> throw off the burden of that corporeal malediction</w:t>
      </w:r>
      <w:r w:rsidRPr="007660EC">
        <w:rPr>
          <w:rFonts w:ascii="Georgia" w:hAnsi="Georgia"/>
          <w:sz w:val="14"/>
        </w:rPr>
        <w:t xml:space="preserve">. Below the corporeal schema I had sketched a historico-racial schema. The elements that I used had been provided for me not by "residual sensations and perceptions primarily of a tactile, vestib­ular, kinesthetic, and visual character;" but by the other, the white person who had woven me out of a thousand details, anecdotes, stories. </w:t>
      </w:r>
      <w:r w:rsidRPr="007660EC">
        <w:rPr>
          <w:rStyle w:val="StyleUnderline"/>
          <w:rFonts w:ascii="Georgia" w:hAnsi="Georgia"/>
        </w:rPr>
        <w:t>I thought that what I had in hand was to construct a physiological self</w:t>
      </w:r>
      <w:r w:rsidRPr="007660EC">
        <w:rPr>
          <w:rFonts w:ascii="Georgia" w:hAnsi="Georgia"/>
          <w:sz w:val="14"/>
        </w:rPr>
        <w:t xml:space="preserve">, to balance space, to localize sensations, </w:t>
      </w:r>
      <w:r w:rsidRPr="007660EC">
        <w:rPr>
          <w:rStyle w:val="StyleUnderline"/>
          <w:rFonts w:ascii="Georgia" w:hAnsi="Georgia"/>
        </w:rPr>
        <w:t>and here I was called on for more.</w:t>
      </w:r>
      <w:r w:rsidRPr="007660EC">
        <w:rPr>
          <w:rFonts w:ascii="Georgia" w:hAnsi="Georgia"/>
          <w:sz w:val="14"/>
        </w:rPr>
        <w:t xml:space="preserve"> "Look a Negro!" It was an external stimulus that flicked over me as I passed by. I made a tight smile. </w:t>
      </w:r>
      <w:r w:rsidRPr="007660EC">
        <w:rPr>
          <w:rStyle w:val="StyleUnderline"/>
          <w:rFonts w:ascii="Georgia" w:hAnsi="Georgia"/>
          <w:highlight w:val="cyan"/>
        </w:rPr>
        <w:t>"Look, a Negro!"</w:t>
      </w:r>
      <w:r w:rsidRPr="007660EC">
        <w:rPr>
          <w:rStyle w:val="StyleUnderline"/>
          <w:rFonts w:ascii="Georgia" w:hAnsi="Georgia"/>
        </w:rPr>
        <w:t xml:space="preserve"> It was true.</w:t>
      </w:r>
      <w:r w:rsidRPr="007660EC">
        <w:rPr>
          <w:rFonts w:ascii="Georgia" w:hAnsi="Georgia"/>
          <w:sz w:val="14"/>
        </w:rPr>
        <w:t xml:space="preserve"> It amused me. "</w:t>
      </w:r>
      <w:r w:rsidRPr="007660EC">
        <w:rPr>
          <w:rStyle w:val="StyleUnderline"/>
          <w:rFonts w:ascii="Georgia" w:hAnsi="Georgia"/>
        </w:rPr>
        <w:t>Look, a Negro!" The circle was drawing a bit tighter. I made no secret of my amusement.</w:t>
      </w:r>
      <w:r w:rsidRPr="007660EC">
        <w:rPr>
          <w:rFonts w:ascii="Georgia" w:hAnsi="Georgia"/>
          <w:sz w:val="14"/>
        </w:rPr>
        <w:t xml:space="preserve"> </w:t>
      </w:r>
      <w:r w:rsidRPr="007660EC">
        <w:rPr>
          <w:rStyle w:val="StyleUnderline"/>
          <w:rFonts w:ascii="Georgia" w:hAnsi="Georgia"/>
          <w:highlight w:val="cyan"/>
        </w:rPr>
        <w:t>'’Mama, see the Negro! I’m frightened!"</w:t>
      </w:r>
      <w:r w:rsidRPr="007660EC">
        <w:rPr>
          <w:rFonts w:ascii="Georgia" w:hAnsi="Georgia"/>
          <w:sz w:val="14"/>
        </w:rPr>
        <w:t xml:space="preserve"> Frightened! Frightened! </w:t>
      </w:r>
      <w:r w:rsidRPr="007660EC">
        <w:rPr>
          <w:rStyle w:val="StyleUnderline"/>
          <w:rFonts w:ascii="Georgia" w:hAnsi="Georgia"/>
        </w:rPr>
        <w:t>Now they were beginning to be afraid of me.</w:t>
      </w:r>
      <w:r w:rsidRPr="007660EC">
        <w:rPr>
          <w:rFonts w:ascii="Georgia" w:hAnsi="Georgia"/>
          <w:sz w:val="14"/>
        </w:rPr>
        <w:t xml:space="preserve"> I made up my mind to laugh myself to tears, but </w:t>
      </w:r>
      <w:r w:rsidRPr="007660EC">
        <w:rPr>
          <w:rStyle w:val="StyleUnderline"/>
          <w:rFonts w:ascii="Georgia" w:hAnsi="Georgia"/>
        </w:rPr>
        <w:t>laughter had become impossible</w:t>
      </w:r>
      <w:r w:rsidRPr="007660EC">
        <w:rPr>
          <w:rFonts w:ascii="Georgia" w:hAnsi="Georgia"/>
          <w:sz w:val="14"/>
        </w:rPr>
        <w:t xml:space="preserve">. I could no longer laugh, because I already knew that there were legends, stories, history, and above all historicity, which I had learned about from Jaspers. Then, assailed at various points, </w:t>
      </w:r>
      <w:r w:rsidRPr="007660EC">
        <w:rPr>
          <w:rStyle w:val="Emphasis"/>
          <w:rFonts w:ascii="Georgia" w:hAnsi="Georgia"/>
          <w:highlight w:val="cyan"/>
        </w:rPr>
        <w:t>the corporeal schema crumbled, its place taken by a racial epidermal schema</w:t>
      </w:r>
      <w:r w:rsidRPr="007660EC">
        <w:rPr>
          <w:rStyle w:val="StyleUnderline"/>
          <w:rFonts w:ascii="Georgia" w:hAnsi="Georgia"/>
        </w:rPr>
        <w:t>.</w:t>
      </w:r>
      <w:r w:rsidRPr="007660EC">
        <w:rPr>
          <w:rFonts w:ascii="Georgia" w:hAnsi="Georgia"/>
          <w:sz w:val="14"/>
        </w:rPr>
        <w:t xml:space="preserve"> In the train </w:t>
      </w:r>
      <w:r w:rsidRPr="007660EC">
        <w:rPr>
          <w:rStyle w:val="StyleUnderline"/>
          <w:rFonts w:ascii="Georgia" w:hAnsi="Georgia"/>
        </w:rPr>
        <w:t xml:space="preserve">it was no longer a question of being aware of </w:t>
      </w:r>
      <w:r w:rsidRPr="007660EC">
        <w:rPr>
          <w:rStyle w:val="StyleUnderline"/>
          <w:rFonts w:ascii="Georgia" w:hAnsi="Georgia"/>
        </w:rPr>
        <w:lastRenderedPageBreak/>
        <w:t>my body in the third person but in a triple person</w:t>
      </w:r>
      <w:r w:rsidRPr="007660EC">
        <w:rPr>
          <w:rFonts w:ascii="Georgia" w:hAnsi="Georgia"/>
          <w:sz w:val="14"/>
        </w:rPr>
        <w:t xml:space="preserve">. In the train I was given not one but two, three places. I had already stopped being amused. It was not that I was finding febrile coordinates in the world. I existed triply: I occupied space. I moved toward the other… and the evanescent other, hostile but not opaque, transparent, not there, disappeared. Nausea. . . </w:t>
      </w:r>
      <w:r w:rsidRPr="007660EC">
        <w:rPr>
          <w:rStyle w:val="StyleUnderline"/>
          <w:rFonts w:ascii="Georgia" w:hAnsi="Georgia"/>
          <w:highlight w:val="cyan"/>
        </w:rPr>
        <w:t>I was responsible</w:t>
      </w:r>
      <w:r w:rsidRPr="007660EC">
        <w:rPr>
          <w:rStyle w:val="StyleUnderline"/>
          <w:rFonts w:ascii="Georgia" w:hAnsi="Georgia"/>
        </w:rPr>
        <w:t xml:space="preserve"> at the same time </w:t>
      </w:r>
      <w:r w:rsidRPr="007660EC">
        <w:rPr>
          <w:rStyle w:val="StyleUnderline"/>
          <w:rFonts w:ascii="Georgia" w:hAnsi="Georgia"/>
          <w:highlight w:val="cyan"/>
        </w:rPr>
        <w:t>for my body, for my race, for my ancestors</w:t>
      </w:r>
      <w:r w:rsidRPr="007660EC">
        <w:rPr>
          <w:rStyle w:val="StyleUnderline"/>
          <w:rFonts w:ascii="Georgia" w:hAnsi="Georgia"/>
        </w:rPr>
        <w:t>.</w:t>
      </w:r>
      <w:r w:rsidRPr="007660EC">
        <w:rPr>
          <w:rFonts w:ascii="Georgia" w:hAnsi="Georgia"/>
          <w:sz w:val="14"/>
        </w:rPr>
        <w:t xml:space="preserve"> I subjected myself to an objective examination, I discovered my blackness, my ethnic characteristics; and I was battered down by tom-toms, cannibalism, intellectual deficiency, fetishism, racial defects, slave-ships, and above all else above all "Sho' good eatin' … On that day, completely dislocated, unable to be abroad with the other, the white person, who unmercifully imprisoned me, </w:t>
      </w:r>
      <w:r w:rsidRPr="007660EC">
        <w:rPr>
          <w:rStyle w:val="StyleUnderline"/>
          <w:rFonts w:ascii="Georgia" w:hAnsi="Georgia"/>
        </w:rPr>
        <w:t xml:space="preserve">I took myself far off from my own presence far indeed, and made myself an object. What else could it be for me but an amputation, an excision, a hemorrhage that spattered my whole body with black blood? </w:t>
      </w:r>
      <w:r w:rsidRPr="007660EC">
        <w:rPr>
          <w:rFonts w:ascii="Georgia" w:hAnsi="Georgia"/>
          <w:sz w:val="14"/>
          <w:szCs w:val="14"/>
        </w:rPr>
        <w:t>But I did not want this revision, this thematization. All I wanted was to be a person among other people. I wanted to come lithe and young into a world that was ours and to help to build it together.</w:t>
      </w:r>
      <w:r w:rsidRPr="007660EC">
        <w:rPr>
          <w:rFonts w:ascii="Georgia" w:hAnsi="Georgia"/>
          <w:sz w:val="14"/>
        </w:rPr>
        <w:t xml:space="preserve"> </w:t>
      </w:r>
    </w:p>
    <w:p w14:paraId="4AB41255" w14:textId="77777777" w:rsidR="007C305F" w:rsidRPr="007660EC" w:rsidRDefault="007C305F" w:rsidP="00C50086">
      <w:pPr>
        <w:rPr>
          <w:rFonts w:ascii="Georgia" w:hAnsi="Georgia"/>
          <w:sz w:val="14"/>
        </w:rPr>
      </w:pPr>
    </w:p>
    <w:p w14:paraId="2174A95D" w14:textId="77777777" w:rsidR="00C50086" w:rsidRPr="007660EC" w:rsidRDefault="00C50086" w:rsidP="00C50086">
      <w:pPr>
        <w:rPr>
          <w:rFonts w:ascii="Georgia" w:hAnsi="Georgia"/>
        </w:rPr>
      </w:pPr>
    </w:p>
    <w:p w14:paraId="54E41750" w14:textId="77777777" w:rsidR="00576DC2" w:rsidRPr="007660EC" w:rsidRDefault="00576DC2" w:rsidP="00576DC2">
      <w:pPr>
        <w:pStyle w:val="Heading3"/>
        <w:rPr>
          <w:rFonts w:ascii="Georgia" w:hAnsi="Georgia"/>
        </w:rPr>
      </w:pPr>
      <w:r w:rsidRPr="007660EC">
        <w:rPr>
          <w:rFonts w:ascii="Georgia" w:hAnsi="Georgia"/>
        </w:rPr>
        <w:lastRenderedPageBreak/>
        <w:t>2AC – Weheilye</w:t>
      </w:r>
    </w:p>
    <w:p w14:paraId="4D5F290F" w14:textId="42011205" w:rsidR="00576DC2" w:rsidRPr="007660EC" w:rsidRDefault="00576DC2" w:rsidP="00576DC2">
      <w:pPr>
        <w:pStyle w:val="Heading4"/>
        <w:rPr>
          <w:rFonts w:ascii="Georgia" w:hAnsi="Georgia"/>
        </w:rPr>
      </w:pPr>
      <w:r w:rsidRPr="007660EC">
        <w:rPr>
          <w:rFonts w:ascii="Georgia" w:hAnsi="Georgia"/>
        </w:rPr>
        <w:t xml:space="preserve">Radical Blackness is the starting point for habeas viscus as an intervention insofar as its purpose is to destroy Man as the anchor for the architecture of modernity. </w:t>
      </w:r>
    </w:p>
    <w:p w14:paraId="625CB7BF" w14:textId="581D0594" w:rsidR="00576DC2" w:rsidRPr="007660EC" w:rsidRDefault="00576DC2" w:rsidP="00576DC2">
      <w:pPr>
        <w:rPr>
          <w:rFonts w:ascii="Georgia" w:hAnsi="Georgia"/>
        </w:rPr>
      </w:pPr>
      <w:r w:rsidRPr="007660EC">
        <w:rPr>
          <w:rStyle w:val="Style13ptBold"/>
          <w:rFonts w:ascii="Georgia" w:hAnsi="Georgia"/>
          <w:highlight w:val="cyan"/>
        </w:rPr>
        <w:t>Weheliye 2014</w:t>
      </w:r>
      <w:r w:rsidRPr="007660EC">
        <w:rPr>
          <w:rFonts w:ascii="Georgia" w:hAnsi="Georgia"/>
        </w:rPr>
        <w:t xml:space="preserve"> (Alexander G.. Habeas Viscus : Racializing Assemblages, Biopolitics, and Black Feminist Theories of the Human. Durham, NC, USA: Duke University Press Books – ERW)</w:t>
      </w:r>
    </w:p>
    <w:p w14:paraId="474E7726" w14:textId="77777777" w:rsidR="00576DC2" w:rsidRPr="007660EC" w:rsidRDefault="00576DC2" w:rsidP="00576DC2">
      <w:pPr>
        <w:rPr>
          <w:rFonts w:ascii="Georgia" w:hAnsi="Georgia"/>
          <w:sz w:val="16"/>
        </w:rPr>
      </w:pPr>
      <w:r w:rsidRPr="007660EC">
        <w:rPr>
          <w:rFonts w:ascii="Georgia" w:hAnsi="Georgia"/>
          <w:sz w:val="16"/>
        </w:rPr>
        <w:t xml:space="preserve">While black studies became an institutional and disciplinary formation in the mainstream U.S. university in the 1960s, it has existed since the eighteenth century as a set of intellectual traditions and liberation struggles that have borne witness to the production and maintenance of hierarchical distinctions between groups of humans. Viewed in this light, </w:t>
      </w:r>
      <w:r w:rsidRPr="007660EC">
        <w:rPr>
          <w:rStyle w:val="StyleUnderline"/>
          <w:rFonts w:ascii="Georgia" w:hAnsi="Georgia"/>
        </w:rPr>
        <w:t>b</w:t>
      </w:r>
      <w:r w:rsidRPr="007660EC">
        <w:rPr>
          <w:rStyle w:val="Emphasis"/>
          <w:rFonts w:ascii="Georgia" w:hAnsi="Georgia"/>
        </w:rPr>
        <w:t xml:space="preserve">lack studies represents a substantial critique of western modernity </w:t>
      </w:r>
      <w:r w:rsidRPr="007660EC">
        <w:rPr>
          <w:rStyle w:val="StyleUnderline"/>
          <w:rFonts w:ascii="Georgia" w:hAnsi="Georgia"/>
        </w:rPr>
        <w:t>and a sizeable archive of social, political, and cultural alternatives.</w:t>
      </w:r>
      <w:r w:rsidRPr="007660EC">
        <w:rPr>
          <w:rFonts w:ascii="Georgia" w:hAnsi="Georgia"/>
          <w:sz w:val="16"/>
        </w:rPr>
        <w:t xml:space="preserve"> As an intellectual enterprise, </w:t>
      </w:r>
      <w:r w:rsidRPr="007660EC">
        <w:rPr>
          <w:rStyle w:val="StyleUnderline"/>
          <w:rFonts w:ascii="Georgia" w:hAnsi="Georgia"/>
        </w:rPr>
        <w:t xml:space="preserve">black studies investigates processes of racialization </w:t>
      </w:r>
      <w:r w:rsidRPr="007660EC">
        <w:rPr>
          <w:rStyle w:val="Emphasis"/>
          <w:rFonts w:ascii="Georgia" w:hAnsi="Georgia"/>
        </w:rPr>
        <w:t>with a particular emphasis on the shifting configurations of blackness.</w:t>
      </w:r>
      <w:r w:rsidRPr="007660EC">
        <w:rPr>
          <w:rFonts w:ascii="Georgia" w:hAnsi="Georgia"/>
          <w:sz w:val="16"/>
        </w:rPr>
        <w:t xml:space="preserve"> </w:t>
      </w:r>
      <w:r w:rsidRPr="007660EC">
        <w:rPr>
          <w:rStyle w:val="StyleUnderline"/>
          <w:rFonts w:ascii="Georgia" w:hAnsi="Georgia"/>
        </w:rPr>
        <w:t>If racialization is understood</w:t>
      </w:r>
      <w:r w:rsidRPr="007660EC">
        <w:rPr>
          <w:rFonts w:ascii="Georgia" w:hAnsi="Georgia"/>
          <w:sz w:val="16"/>
        </w:rPr>
        <w:t xml:space="preserve"> not as a biological or cultural descriptor but </w:t>
      </w:r>
      <w:r w:rsidRPr="007660EC">
        <w:rPr>
          <w:rStyle w:val="StyleUnderline"/>
          <w:rFonts w:ascii="Georgia" w:hAnsi="Georgia"/>
        </w:rPr>
        <w:t>as a conglomerate of sociopolitical relations</w:t>
      </w:r>
      <w:r w:rsidRPr="007660EC">
        <w:rPr>
          <w:rFonts w:ascii="Georgia" w:hAnsi="Georgia"/>
          <w:sz w:val="16"/>
        </w:rPr>
        <w:t xml:space="preserve"> that discipline humanity into full humans, not-­ quite-­ humans, and nonhumans, </w:t>
      </w:r>
      <w:r w:rsidRPr="007660EC">
        <w:rPr>
          <w:rStyle w:val="StyleUnderline"/>
          <w:rFonts w:ascii="Georgia" w:hAnsi="Georgia"/>
        </w:rPr>
        <w:t xml:space="preserve">then </w:t>
      </w:r>
      <w:r w:rsidRPr="007660EC">
        <w:rPr>
          <w:rStyle w:val="Emphasis"/>
          <w:rFonts w:ascii="Georgia" w:hAnsi="Georgia"/>
        </w:rPr>
        <w:t>blackness designates a changing system of unequal power structures</w:t>
      </w:r>
      <w:r w:rsidRPr="007660EC">
        <w:rPr>
          <w:rStyle w:val="StyleUnderline"/>
          <w:rFonts w:ascii="Georgia" w:hAnsi="Georgia"/>
        </w:rPr>
        <w:t xml:space="preserve"> that apportion and delimit which humans can lay claim to full human status and which humans cannot.</w:t>
      </w:r>
      <w:r w:rsidRPr="007660EC">
        <w:rPr>
          <w:rFonts w:ascii="Georgia" w:hAnsi="Georgia"/>
          <w:sz w:val="16"/>
        </w:rPr>
        <w:t xml:space="preserve"> Conversely, “white supremacy may be understood as a logic of social organization that produces regimented, institutionalized, and militarized conceptions of hierarchized ‘human’ difference.” 2 Although much of the critical, poetic, and quantitative work generated under the auspices of black studies has been concerned with the experiences, life worlds, struggles, and cultural productions of black populations around the world, </w:t>
      </w:r>
      <w:r w:rsidRPr="007660EC">
        <w:rPr>
          <w:rStyle w:val="StyleUnderline"/>
          <w:rFonts w:ascii="Georgia" w:hAnsi="Georgia"/>
        </w:rPr>
        <w:t>the theoretical and methodological protocols of black studies have always been global in their reach</w:t>
      </w:r>
      <w:r w:rsidRPr="007660EC">
        <w:rPr>
          <w:rFonts w:ascii="Georgia" w:hAnsi="Georgia"/>
          <w:sz w:val="16"/>
        </w:rPr>
        <w:t xml:space="preserve">, because </w:t>
      </w:r>
      <w:r w:rsidRPr="007660EC">
        <w:rPr>
          <w:rStyle w:val="Emphasis"/>
          <w:rFonts w:ascii="Georgia" w:hAnsi="Georgia"/>
        </w:rPr>
        <w:t>they provide</w:t>
      </w:r>
      <w:r w:rsidRPr="007660EC">
        <w:rPr>
          <w:rStyle w:val="StyleUnderline"/>
          <w:rFonts w:ascii="Georgia" w:hAnsi="Georgia"/>
        </w:rPr>
        <w:t xml:space="preserve"> detailed </w:t>
      </w:r>
      <w:r w:rsidRPr="007660EC">
        <w:rPr>
          <w:rStyle w:val="Emphasis"/>
          <w:rFonts w:ascii="Georgia" w:hAnsi="Georgia"/>
        </w:rPr>
        <w:t>explanations of how techniques of domination</w:t>
      </w:r>
      <w:r w:rsidRPr="007660EC">
        <w:rPr>
          <w:rStyle w:val="StyleUnderline"/>
          <w:rFonts w:ascii="Georgia" w:hAnsi="Georgia"/>
        </w:rPr>
        <w:t xml:space="preserve">, dispossession, expropriation, exploitation, and violence </w:t>
      </w:r>
      <w:r w:rsidRPr="007660EC">
        <w:rPr>
          <w:rStyle w:val="Emphasis"/>
          <w:rFonts w:ascii="Georgia" w:hAnsi="Georgia"/>
        </w:rPr>
        <w:t>are predicated upon the hierarchical ordering of racial,</w:t>
      </w:r>
      <w:r w:rsidRPr="007660EC">
        <w:rPr>
          <w:rFonts w:ascii="Georgia" w:hAnsi="Georgia"/>
          <w:sz w:val="16"/>
        </w:rPr>
        <w:t xml:space="preserve"> gender, sexual, economic, religious, and national </w:t>
      </w:r>
      <w:r w:rsidRPr="007660EC">
        <w:rPr>
          <w:rStyle w:val="Emphasis"/>
          <w:rFonts w:ascii="Georgia" w:hAnsi="Georgia"/>
        </w:rPr>
        <w:t>differences</w:t>
      </w:r>
      <w:r w:rsidRPr="007660EC">
        <w:rPr>
          <w:rFonts w:ascii="Georgia" w:hAnsi="Georgia"/>
          <w:sz w:val="16"/>
        </w:rPr>
        <w:t xml:space="preserve">. Since blackness has functioned as one of the key signifiers for the sociopolitical articulation of visual distinctions among human groups in modernity, </w:t>
      </w:r>
      <w:r w:rsidRPr="007660EC">
        <w:rPr>
          <w:rStyle w:val="StyleUnderline"/>
          <w:rFonts w:ascii="Georgia" w:hAnsi="Georgia"/>
        </w:rPr>
        <w:t>black studies has developed a series of comprehensive analytical frameworks</w:t>
      </w:r>
      <w:r w:rsidRPr="007660EC">
        <w:rPr>
          <w:rFonts w:ascii="Georgia" w:hAnsi="Georgia"/>
          <w:sz w:val="16"/>
        </w:rPr>
        <w:t xml:space="preserve">— both critical and utopian— </w:t>
      </w:r>
      <w:r w:rsidRPr="007660EC">
        <w:rPr>
          <w:rStyle w:val="StyleUnderline"/>
          <w:rFonts w:ascii="Georgia" w:hAnsi="Georgia"/>
        </w:rPr>
        <w:t>in the service of better</w:t>
      </w:r>
      <w:r w:rsidRPr="007660EC">
        <w:rPr>
          <w:rFonts w:ascii="Georgia" w:hAnsi="Georgia"/>
          <w:sz w:val="16"/>
        </w:rPr>
        <w:t xml:space="preserve"> understanding and </w:t>
      </w:r>
      <w:r w:rsidRPr="007660EC">
        <w:rPr>
          <w:rStyle w:val="StyleUnderline"/>
          <w:rFonts w:ascii="Georgia" w:hAnsi="Georgia"/>
        </w:rPr>
        <w:t xml:space="preserve">dismantling the political, economic, cultural, and social exploitation of </w:t>
      </w:r>
      <w:r w:rsidRPr="007660EC">
        <w:rPr>
          <w:rFonts w:ascii="Georgia" w:hAnsi="Georgia"/>
          <w:sz w:val="16"/>
        </w:rPr>
        <w:t xml:space="preserve">visible </w:t>
      </w:r>
      <w:r w:rsidRPr="007660EC">
        <w:rPr>
          <w:rStyle w:val="StyleUnderline"/>
          <w:rFonts w:ascii="Georgia" w:hAnsi="Georgia"/>
        </w:rPr>
        <w:t>human difference.</w:t>
      </w:r>
      <w:r w:rsidRPr="007660EC">
        <w:rPr>
          <w:rFonts w:ascii="Georgia" w:hAnsi="Georgia"/>
          <w:sz w:val="16"/>
        </w:rPr>
        <w:t xml:space="preserve"> In sum, </w:t>
      </w:r>
      <w:r w:rsidRPr="007660EC">
        <w:rPr>
          <w:rStyle w:val="Emphasis"/>
          <w:rFonts w:ascii="Georgia" w:hAnsi="Georgia"/>
        </w:rPr>
        <w:t>black studies</w:t>
      </w:r>
      <w:r w:rsidRPr="007660EC">
        <w:rPr>
          <w:rFonts w:ascii="Georgia" w:hAnsi="Georgia"/>
          <w:sz w:val="16"/>
        </w:rPr>
        <w:t xml:space="preserve"> illuminates the essential role that racializing assemblages play in the construction of modern selfhood, </w:t>
      </w:r>
      <w:r w:rsidRPr="007660EC">
        <w:rPr>
          <w:rStyle w:val="Emphasis"/>
          <w:rFonts w:ascii="Georgia" w:hAnsi="Georgia"/>
        </w:rPr>
        <w:t>works toward the abolition of Man, and advocates the radical reconstruction and decolonization of what it means to be human.</w:t>
      </w:r>
      <w:r w:rsidRPr="007660EC">
        <w:rPr>
          <w:rFonts w:ascii="Georgia" w:hAnsi="Georgia"/>
          <w:sz w:val="16"/>
        </w:rPr>
        <w:t xml:space="preserve"> In doing so, </w:t>
      </w:r>
      <w:r w:rsidRPr="007660EC">
        <w:rPr>
          <w:rStyle w:val="Emphasis"/>
          <w:rFonts w:ascii="Georgia" w:hAnsi="Georgia"/>
        </w:rPr>
        <w:t>black studies pursues a politics of global liberation beyond the genocidal shackles of Man</w:t>
      </w:r>
      <w:r w:rsidRPr="007660EC">
        <w:rPr>
          <w:rFonts w:ascii="Georgia" w:hAnsi="Georgia"/>
          <w:sz w:val="16"/>
        </w:rPr>
        <w:t xml:space="preserve">. 3 As will become evident, </w:t>
      </w:r>
      <w:r w:rsidRPr="007660EC">
        <w:rPr>
          <w:rStyle w:val="StyleUnderline"/>
          <w:rFonts w:ascii="Georgia" w:hAnsi="Georgia"/>
        </w:rPr>
        <w:t>habeas viscus is but one modality of imagining the relational ontological totality of the human.</w:t>
      </w:r>
      <w:r w:rsidRPr="007660EC">
        <w:rPr>
          <w:rFonts w:ascii="Georgia" w:hAnsi="Georgia"/>
          <w:sz w:val="16"/>
        </w:rPr>
        <w:t xml:space="preserve"> Yet in order to consider </w:t>
      </w:r>
      <w:r w:rsidRPr="007660EC">
        <w:rPr>
          <w:rStyle w:val="StyleUnderline"/>
          <w:rFonts w:ascii="Georgia" w:hAnsi="Georgia"/>
        </w:rPr>
        <w:t>habeas viscus</w:t>
      </w:r>
      <w:r w:rsidRPr="007660EC">
        <w:rPr>
          <w:rFonts w:ascii="Georgia" w:hAnsi="Georgia"/>
          <w:sz w:val="16"/>
        </w:rPr>
        <w:t xml:space="preserve"> as an object of knowledge in the service of producing new formations of humanity, we must venture past the perimeters of bare life and biopolitics discourse </w:t>
      </w:r>
      <w:r w:rsidRPr="007660EC">
        <w:rPr>
          <w:rStyle w:val="StyleUnderline"/>
          <w:rFonts w:ascii="Georgia" w:hAnsi="Georgia"/>
        </w:rPr>
        <w:t>and</w:t>
      </w:r>
      <w:r w:rsidRPr="007660EC">
        <w:rPr>
          <w:rFonts w:ascii="Georgia" w:hAnsi="Georgia"/>
          <w:sz w:val="16"/>
        </w:rPr>
        <w:t xml:space="preserve"> the juridical history of </w:t>
      </w:r>
      <w:r w:rsidRPr="007660EC">
        <w:rPr>
          <w:rStyle w:val="StyleUnderline"/>
          <w:rFonts w:ascii="Georgia" w:hAnsi="Georgia"/>
        </w:rPr>
        <w:t>habeas corpus</w:t>
      </w:r>
      <w:r w:rsidRPr="007660EC">
        <w:rPr>
          <w:rFonts w:ascii="Georgia" w:hAnsi="Georgia"/>
          <w:sz w:val="16"/>
        </w:rPr>
        <w:t xml:space="preserve">, because </w:t>
      </w:r>
      <w:r w:rsidRPr="007660EC">
        <w:rPr>
          <w:rStyle w:val="StyleUnderline"/>
          <w:rFonts w:ascii="Georgia" w:hAnsi="Georgia"/>
        </w:rPr>
        <w:t xml:space="preserve">neither sufficiently addresses </w:t>
      </w:r>
      <w:r w:rsidRPr="007660EC">
        <w:rPr>
          <w:rStyle w:val="Emphasis"/>
          <w:rFonts w:ascii="Georgia" w:hAnsi="Georgia"/>
        </w:rPr>
        <w:t>how deeply anchored racialization is in the somatic field of the human</w:t>
      </w:r>
      <w:r w:rsidRPr="007660EC">
        <w:rPr>
          <w:rStyle w:val="StyleUnderline"/>
          <w:rFonts w:ascii="Georgia" w:hAnsi="Georgia"/>
        </w:rPr>
        <w:t>.</w:t>
      </w:r>
      <w:r w:rsidRPr="007660EC">
        <w:rPr>
          <w:rFonts w:ascii="Georgia" w:hAnsi="Georgia"/>
          <w:sz w:val="16"/>
        </w:rPr>
        <w:t xml:space="preserve"> Where bare life and biopolitics discourse aspires to transcend racialization via recourse to absolute biological matter that no longer allows for portioning of humanity or locating certain forms of racism in an unidentified elsewhere, habeas corpus, and the law in general, at least when it is not administering racial distinctions, tends to recognize the humanity of racialized subjects only in the restricted idiom of personhood-­ as-­ ownership. Bare life and biopolitics discourse not only misconstrues how profoundly race and racism shape the modern idea of the human, it also overlooks or perfunctorily writes off theorizations of race, subjection, and humanity found in black and ethnic studies, allowing bare life and biopolitics discourse to imagine an indivisible biological substance anterior to racialization. The idea of racializing assemblages, in contrast, construes race not as a biological or cultural classification but as a set of sociopolitical processes that discipline humanity into full humans, not-­ quite-­ humans, and nonhumans.</w:t>
      </w:r>
    </w:p>
    <w:p w14:paraId="49EC1376" w14:textId="3BEBFB28" w:rsidR="007C305F" w:rsidRPr="007660EC" w:rsidRDefault="007C305F" w:rsidP="00132B53">
      <w:pPr>
        <w:pStyle w:val="Heading3"/>
        <w:rPr>
          <w:rFonts w:ascii="Georgia" w:hAnsi="Georgia"/>
        </w:rPr>
      </w:pPr>
      <w:r w:rsidRPr="007660EC">
        <w:rPr>
          <w:rFonts w:ascii="Georgia" w:hAnsi="Georgia"/>
        </w:rPr>
        <w:lastRenderedPageBreak/>
        <w:t>2AC – Settler Colonialism</w:t>
      </w:r>
    </w:p>
    <w:p w14:paraId="45362938" w14:textId="77777777" w:rsidR="007C305F" w:rsidRPr="007660EC" w:rsidRDefault="007C305F" w:rsidP="007C305F">
      <w:pPr>
        <w:pStyle w:val="Heading4"/>
        <w:rPr>
          <w:rFonts w:ascii="Georgia" w:hAnsi="Georgia"/>
        </w:rPr>
      </w:pPr>
      <w:r w:rsidRPr="007660EC">
        <w:rPr>
          <w:rFonts w:ascii="Georgia" w:hAnsi="Georgia"/>
        </w:rPr>
        <w:t>There are histories of a shared struggle in black-native struggles, but indigenous perspectives and scholars have denied the knowledge that allows one to redress the true horror of slavery and the loss of black culture.</w:t>
      </w:r>
    </w:p>
    <w:p w14:paraId="49D82F05" w14:textId="77777777" w:rsidR="007C305F" w:rsidRPr="007660EC" w:rsidRDefault="007C305F" w:rsidP="007C305F">
      <w:pPr>
        <w:rPr>
          <w:rFonts w:ascii="Georgia" w:hAnsi="Georgia"/>
        </w:rPr>
      </w:pPr>
      <w:r w:rsidRPr="007660EC">
        <w:rPr>
          <w:rStyle w:val="Style13ptBold"/>
          <w:rFonts w:ascii="Georgia" w:hAnsi="Georgia"/>
        </w:rPr>
        <w:t>Sexton 14</w:t>
      </w:r>
      <w:r w:rsidRPr="007660EC">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pp. 6-7; REJ]</w:t>
      </w:r>
    </w:p>
    <w:p w14:paraId="0590BF51" w14:textId="77777777" w:rsidR="007C305F" w:rsidRPr="007660EC" w:rsidRDefault="007C305F" w:rsidP="007C305F">
      <w:pPr>
        <w:rPr>
          <w:rFonts w:ascii="Georgia" w:hAnsi="Georgia"/>
          <w:sz w:val="16"/>
          <w:szCs w:val="16"/>
        </w:rPr>
      </w:pPr>
      <w:r w:rsidRPr="007660EC">
        <w:rPr>
          <w:rFonts w:ascii="Georgia" w:hAnsi="Georgia"/>
          <w:sz w:val="16"/>
          <w:szCs w:val="16"/>
        </w:rPr>
        <w:t xml:space="preserve">Are native calls for black solidarity simply expedient in a situation of settler colonialism? My sense is that there is something more complicated, and concerning, at work. </w:t>
      </w:r>
      <w:r w:rsidRPr="007660EC">
        <w:rPr>
          <w:rFonts w:ascii="Georgia" w:hAnsi="Georgia"/>
          <w:b/>
          <w:szCs w:val="16"/>
          <w:u w:val="single"/>
        </w:rPr>
        <w:t>If one surveys the writing on black-native solidarity in the field of Native Studies, one finds frequent reference to histories of shared struggle, strategic alliance, and cohabitation in place of or alongside acknowledgment of histories of Indian slavery, ongoing exclusion of black-native people, and pervasive anti-black racism.</w:t>
      </w:r>
      <w:r w:rsidRPr="007660EC">
        <w:rPr>
          <w:rFonts w:ascii="Georgia" w:hAnsi="Georgia"/>
          <w:szCs w:val="16"/>
        </w:rPr>
        <w:t xml:space="preserve"> </w:t>
      </w:r>
      <w:r w:rsidRPr="007660EC">
        <w:rPr>
          <w:rFonts w:ascii="Georgia" w:hAnsi="Georgia"/>
          <w:sz w:val="16"/>
          <w:szCs w:val="16"/>
        </w:rPr>
        <w:t xml:space="preserve">In drawing up the historical balance sheet this way, </w:t>
      </w:r>
      <w:r w:rsidRPr="007660EC">
        <w:rPr>
          <w:rFonts w:ascii="Georgia" w:hAnsi="Georgia"/>
          <w:b/>
          <w:szCs w:val="16"/>
          <w:u w:val="single"/>
        </w:rPr>
        <w:t>scholars suggest there is ground for black-native solidarity in the present.</w:t>
      </w:r>
      <w:r w:rsidRPr="007660EC">
        <w:rPr>
          <w:rFonts w:ascii="Georgia" w:hAnsi="Georgia"/>
          <w:szCs w:val="16"/>
        </w:rPr>
        <w:t xml:space="preserve"> </w:t>
      </w:r>
      <w:r w:rsidRPr="007660EC">
        <w:rPr>
          <w:rFonts w:ascii="Georgia" w:hAnsi="Georgia"/>
          <w:sz w:val="16"/>
          <w:szCs w:val="16"/>
        </w:rPr>
        <w:t xml:space="preserve">Even where there is no denial or minimization of the history of Indian slavery, even where native anti-black racism is recognized and the struggles of blacknative people are affirmed, an argument is forwarded that solidarity in this moment can be retrieved from the past and refashioned for the future. In this sense, native peoples are seeking to reunite with lost allies, namely, those enslaved Africans from the early colonial period who demonstrated a ‘a spiritual worldview, land-informed practices, and were held together by kinship structures which created relationships that allocated everyone a role in the community’ (p. 127). This is political solidarity derived from ‘cultural similarities’. The implications of this claim are considerable. </w:t>
      </w:r>
      <w:r w:rsidRPr="007660EC">
        <w:rPr>
          <w:rFonts w:ascii="Georgia" w:hAnsi="Georgia"/>
          <w:b/>
          <w:szCs w:val="16"/>
          <w:u w:val="single"/>
        </w:rPr>
        <w:t>If black-native solidarity is founded upon shared indigenous worldviews</w:t>
      </w:r>
      <w:r w:rsidRPr="007660EC">
        <w:rPr>
          <w:rFonts w:ascii="Georgia" w:hAnsi="Georgia"/>
          <w:sz w:val="16"/>
          <w:szCs w:val="16"/>
        </w:rPr>
        <w:t xml:space="preserve">, practices and kinship structures, </w:t>
      </w:r>
      <w:r w:rsidRPr="007660EC">
        <w:rPr>
          <w:rFonts w:ascii="Georgia" w:hAnsi="Georgia"/>
          <w:b/>
          <w:szCs w:val="16"/>
          <w:u w:val="single"/>
        </w:rPr>
        <w:t xml:space="preserve">then </w:t>
      </w:r>
      <w:r w:rsidRPr="007660EC">
        <w:rPr>
          <w:rStyle w:val="Emphasis"/>
          <w:rFonts w:ascii="Georgia" w:hAnsi="Georgia"/>
        </w:rPr>
        <w:t>the prerequisite for black people to move, politically and ethically, from settlers to allies</w:t>
      </w:r>
      <w:r w:rsidRPr="007660EC">
        <w:rPr>
          <w:rFonts w:ascii="Georgia" w:hAnsi="Georgia"/>
          <w:b/>
          <w:szCs w:val="16"/>
          <w:u w:val="single"/>
        </w:rPr>
        <w:t xml:space="preserve"> ‘in the interest of a deeper solidarity’ with native people </w:t>
      </w:r>
      <w:r w:rsidRPr="007660EC">
        <w:rPr>
          <w:rStyle w:val="Emphasis"/>
          <w:rFonts w:ascii="Georgia" w:hAnsi="Georgia"/>
        </w:rPr>
        <w:t>is</w:t>
      </w:r>
      <w:r w:rsidRPr="007660EC">
        <w:rPr>
          <w:rFonts w:ascii="Georgia" w:hAnsi="Georgia"/>
          <w:b/>
          <w:szCs w:val="16"/>
          <w:u w:val="single"/>
        </w:rPr>
        <w:t xml:space="preserve">, in a word, </w:t>
      </w:r>
      <w:r w:rsidRPr="007660EC">
        <w:rPr>
          <w:rStyle w:val="Emphasis"/>
          <w:rFonts w:ascii="Georgia" w:hAnsi="Georgia"/>
        </w:rPr>
        <w:t>re-indigenization.</w:t>
      </w:r>
      <w:r w:rsidRPr="007660EC">
        <w:rPr>
          <w:rFonts w:ascii="Georgia" w:hAnsi="Georgia"/>
          <w:b/>
          <w:szCs w:val="16"/>
          <w:u w:val="single"/>
        </w:rPr>
        <w:t xml:space="preserve"> In so doing, </w:t>
      </w:r>
      <w:r w:rsidRPr="007660EC">
        <w:rPr>
          <w:rStyle w:val="Emphasis"/>
          <w:rFonts w:ascii="Georgia" w:hAnsi="Georgia"/>
        </w:rPr>
        <w:t>black people on the North American scene not only become politically relevant to settler decolonization but also</w:t>
      </w:r>
      <w:r w:rsidRPr="007660EC">
        <w:rPr>
          <w:rFonts w:ascii="Georgia" w:hAnsi="Georgia"/>
          <w:b/>
          <w:szCs w:val="16"/>
          <w:u w:val="single"/>
        </w:rPr>
        <w:t xml:space="preserve">, en route, </w:t>
      </w:r>
      <w:r w:rsidRPr="007660EC">
        <w:rPr>
          <w:rStyle w:val="Emphasis"/>
          <w:rFonts w:ascii="Georgia" w:hAnsi="Georgia"/>
        </w:rPr>
        <w:t xml:space="preserve">redress ‘the true horror of slavery’ </w:t>
      </w:r>
      <w:r w:rsidRPr="007660EC">
        <w:rPr>
          <w:rFonts w:ascii="Georgia" w:hAnsi="Georgia"/>
          <w:b/>
          <w:szCs w:val="16"/>
          <w:u w:val="single"/>
        </w:rPr>
        <w:t xml:space="preserve">– the loss of culture: Diasporic Black struggles, with some exceptions, do not tend to lament the loss of Indigeneity and the trauma of being ripped away from the land that defines their very identities. From Indigenous perspectives, the true horror of slavery was that it has created generations of ‘de-culturalized’ Africans, denied knowledge of language, clan, family, and land base, denied even knowledge of who their nations are. </w:t>
      </w:r>
      <w:r w:rsidRPr="007660EC">
        <w:rPr>
          <w:rFonts w:ascii="Georgia" w:hAnsi="Georgia"/>
          <w:sz w:val="16"/>
          <w:szCs w:val="16"/>
        </w:rPr>
        <w:t>(Amadahy and Lawrence, 2009: 127)</w:t>
      </w:r>
    </w:p>
    <w:p w14:paraId="1D083A81" w14:textId="77777777" w:rsidR="007C305F" w:rsidRPr="007660EC" w:rsidRDefault="007C305F" w:rsidP="007C305F">
      <w:pPr>
        <w:rPr>
          <w:rFonts w:ascii="Georgia" w:hAnsi="Georgia"/>
          <w:sz w:val="16"/>
          <w:szCs w:val="16"/>
        </w:rPr>
      </w:pPr>
    </w:p>
    <w:p w14:paraId="5FB9238E" w14:textId="77777777" w:rsidR="007C305F" w:rsidRPr="007660EC" w:rsidRDefault="007C305F" w:rsidP="007C305F">
      <w:pPr>
        <w:pStyle w:val="Heading4"/>
        <w:rPr>
          <w:rFonts w:ascii="Georgia" w:hAnsi="Georgia"/>
        </w:rPr>
      </w:pPr>
      <w:r w:rsidRPr="007660EC">
        <w:rPr>
          <w:rFonts w:ascii="Georgia" w:hAnsi="Georgia"/>
        </w:rPr>
        <w:t>Blacks have only an abstract connection to land, unable to become settlers of the state. We must reframe the logics of blackness and natives in the context of white supremacy. The struggle against anti-blackness and white supremacy is a prerequisite and ultimately a struggle against colonialism.</w:t>
      </w:r>
    </w:p>
    <w:p w14:paraId="5C95DD5E" w14:textId="77777777" w:rsidR="007C305F" w:rsidRPr="007660EC" w:rsidRDefault="007C305F" w:rsidP="007C305F">
      <w:pPr>
        <w:rPr>
          <w:rFonts w:ascii="Georgia" w:hAnsi="Georgia"/>
        </w:rPr>
      </w:pPr>
      <w:r w:rsidRPr="007660EC">
        <w:rPr>
          <w:rStyle w:val="Style13ptBold"/>
          <w:rFonts w:ascii="Georgia" w:hAnsi="Georgia"/>
        </w:rPr>
        <w:t>Sexton 14</w:t>
      </w:r>
      <w:r w:rsidRPr="007660EC">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pp. 7-9; REJ]</w:t>
      </w:r>
    </w:p>
    <w:p w14:paraId="7C5A56BB" w14:textId="77777777" w:rsidR="007C305F" w:rsidRPr="007660EC" w:rsidRDefault="007C305F" w:rsidP="007C305F">
      <w:pPr>
        <w:rPr>
          <w:rFonts w:ascii="Georgia" w:eastAsia="Times New Roman" w:hAnsi="Georgia" w:cs="Times New Roman"/>
          <w:b/>
          <w:szCs w:val="16"/>
          <w:u w:val="single"/>
        </w:rPr>
      </w:pPr>
      <w:r w:rsidRPr="007660EC">
        <w:rPr>
          <w:rFonts w:ascii="Georgia" w:eastAsia="Times New Roman" w:hAnsi="Georgia" w:cs="Times New Roman"/>
          <w:sz w:val="16"/>
          <w:szCs w:val="16"/>
        </w:rPr>
        <w:t xml:space="preserve">From indigenous perspectives, diasporic black struggles would, first and foremost, need to lament the loss of indigeneity that slavery entails, a process that requires acknowledging that the loss is both historic and ongoing. This would be a more proper post-traumatic response than ‘internalizing colonial concepts of how peoples relate to land, resources, and wealth’ (p. 127). However, what becomes curious upon even the briefest reflection is the fact that ‘denied knowledge of language, clan, family, and land base’ – and the consequent temptation toward ‘internalizing colonial concepts’ – is precisely what native resistance and resurgence is struggling </w:t>
      </w:r>
      <w:r w:rsidRPr="007660EC">
        <w:rPr>
          <w:rFonts w:ascii="Georgia" w:eastAsia="Times New Roman" w:hAnsi="Georgia" w:cs="Times New Roman"/>
          <w:sz w:val="16"/>
          <w:szCs w:val="16"/>
        </w:rPr>
        <w:lastRenderedPageBreak/>
        <w:t xml:space="preserve">against to this day. To wit: ‘I believe that the systematic disconnection (and dispossession) of Indigenous Peoples from our homelands is the defining characteristic of colonization’ (Waziyatawin, 2012: 72). So, de-culturalization, or loss of indigeneity, is a general condition of black and native peoples, not one that native people can restrict to black people in order to offer (or withhold) sympathies. </w:t>
      </w:r>
      <w:r w:rsidRPr="007660EC">
        <w:rPr>
          <w:rFonts w:ascii="Georgia" w:eastAsia="Times New Roman" w:hAnsi="Georgia" w:cs="Times New Roman"/>
          <w:b/>
          <w:szCs w:val="16"/>
          <w:u w:val="single"/>
        </w:rPr>
        <w:t>The structuring difference between settler colonization and enslavement is to be found precisely in the latter’s denial of ‘knowledge of who their nations are’ – that is, deracination. On this count, the loss of indigeneity for native peoples can be named and its recovery pursued, and that pursuit can (and must) become central to political mobilization. The loss of indigeneity for black peoples can be acknowledged only abstractly and its recovery is lost to history, and so something else must (and can) become central to political mobilization.</w:t>
      </w:r>
      <w:r w:rsidRPr="007660EC">
        <w:rPr>
          <w:rFonts w:ascii="Georgia" w:eastAsia="Times New Roman" w:hAnsi="Georgia" w:cs="Times New Roman"/>
          <w:szCs w:val="16"/>
        </w:rPr>
        <w:t xml:space="preserve"> </w:t>
      </w:r>
      <w:r w:rsidRPr="007660EC">
        <w:rPr>
          <w:rFonts w:ascii="Georgia" w:eastAsia="Times New Roman" w:hAnsi="Georgia" w:cs="Times New Roman"/>
          <w:sz w:val="16"/>
          <w:szCs w:val="16"/>
        </w:rPr>
        <w:t xml:space="preserve">Not the dialectics of loss and recovery but rather the loss of the dialectics of loss and recovery as such, a politics with no (final) recourse to foundations of any sort, a politics forged from critical resources immanent to the situation, resources from anywhere and anyone, which is to say from nowhere and no one in particular. From indigenous perspectives, this baseless politics can only ever be a liability. Without a base, which is to say a land base, a politics of resistance can only succumb to ‘civilization’s fallacies and destructive habits’. The quest for equality is perhaps the most pernicious of those fallacies. The conclusion of this line of thinking is that, </w:t>
      </w:r>
      <w:r w:rsidRPr="007660EC">
        <w:rPr>
          <w:rFonts w:ascii="Georgia" w:eastAsia="Times New Roman" w:hAnsi="Georgia" w:cs="Times New Roman"/>
          <w:b/>
          <w:szCs w:val="16"/>
          <w:u w:val="single"/>
        </w:rPr>
        <w:t xml:space="preserve">due to ‘the trauma of being ripped away from the land that defines their very identities’, landless black people in diaspora cannot mount genuine resistance to the settler colonial state and society; they can only be held apart from it as slaves. </w:t>
      </w:r>
      <w:r w:rsidRPr="007660EC">
        <w:rPr>
          <w:rFonts w:ascii="Georgia" w:eastAsia="Times New Roman" w:hAnsi="Georgia" w:cs="Times New Roman"/>
          <w:sz w:val="16"/>
          <w:szCs w:val="16"/>
        </w:rPr>
        <w:t xml:space="preserve">Which is to say that, without the benefits of a land-base and </w:t>
      </w:r>
      <w:r w:rsidRPr="007660EC">
        <w:rPr>
          <w:rFonts w:ascii="Georgia" w:eastAsia="Times New Roman" w:hAnsi="Georgia" w:cs="Times New Roman"/>
          <w:b/>
          <w:szCs w:val="16"/>
          <w:u w:val="single"/>
        </w:rPr>
        <w:t>absent the constitutive exclusion of slavery, blacks are destined to become white, and thus settlers, in thought and action and</w:t>
      </w:r>
      <w:r w:rsidRPr="007660EC">
        <w:rPr>
          <w:rFonts w:ascii="Georgia" w:eastAsia="Times New Roman" w:hAnsi="Georgia" w:cs="Times New Roman"/>
          <w:sz w:val="16"/>
          <w:szCs w:val="16"/>
        </w:rPr>
        <w:t xml:space="preserve">, moreover, </w:t>
      </w:r>
      <w:r w:rsidRPr="007660EC">
        <w:rPr>
          <w:rFonts w:ascii="Georgia" w:eastAsia="Times New Roman" w:hAnsi="Georgia" w:cs="Times New Roman"/>
          <w:b/>
          <w:szCs w:val="16"/>
          <w:u w:val="single"/>
        </w:rPr>
        <w:t>have effectively become so post-emancipation. But rather than argue that black people in North America</w:t>
      </w:r>
      <w:r w:rsidRPr="007660EC">
        <w:rPr>
          <w:rFonts w:ascii="Georgia" w:eastAsia="Times New Roman" w:hAnsi="Georgia" w:cs="Times New Roman"/>
          <w:szCs w:val="16"/>
        </w:rPr>
        <w:t xml:space="preserve"> </w:t>
      </w:r>
      <w:r w:rsidRPr="007660EC">
        <w:rPr>
          <w:rFonts w:ascii="Georgia" w:eastAsia="Times New Roman" w:hAnsi="Georgia" w:cs="Times New Roman"/>
          <w:sz w:val="16"/>
          <w:szCs w:val="16"/>
        </w:rPr>
        <w:t xml:space="preserve">do, in fact, </w:t>
      </w:r>
      <w:r w:rsidRPr="007660EC">
        <w:rPr>
          <w:rFonts w:ascii="Georgia" w:eastAsia="Times New Roman" w:hAnsi="Georgia" w:cs="Times New Roman"/>
          <w:b/>
          <w:szCs w:val="16"/>
          <w:u w:val="single"/>
        </w:rPr>
        <w:t>have significant</w:t>
      </w:r>
      <w:r w:rsidRPr="007660EC">
        <w:rPr>
          <w:rFonts w:ascii="Georgia" w:eastAsia="Times New Roman" w:hAnsi="Georgia" w:cs="Times New Roman"/>
          <w:sz w:val="16"/>
          <w:szCs w:val="16"/>
        </w:rPr>
        <w:t xml:space="preserve">, if attenuated, </w:t>
      </w:r>
      <w:r w:rsidRPr="007660EC">
        <w:rPr>
          <w:rFonts w:ascii="Georgia" w:eastAsia="Times New Roman" w:hAnsi="Georgia" w:cs="Times New Roman"/>
          <w:b/>
          <w:szCs w:val="16"/>
          <w:u w:val="single"/>
        </w:rPr>
        <w:t>indigenous worldviews</w:t>
      </w:r>
      <w:r w:rsidRPr="007660EC">
        <w:rPr>
          <w:rFonts w:ascii="Georgia" w:eastAsia="Times New Roman" w:hAnsi="Georgia" w:cs="Times New Roman"/>
          <w:sz w:val="16"/>
          <w:szCs w:val="16"/>
        </w:rPr>
        <w:t xml:space="preserve">, practices and kinship structures or, in any case, can learn such from others in order to begin fighting the good fight; I submit </w:t>
      </w:r>
      <w:r w:rsidRPr="007660EC">
        <w:rPr>
          <w:rFonts w:ascii="Georgia" w:eastAsia="Times New Roman" w:hAnsi="Georgia" w:cs="Times New Roman"/>
          <w:b/>
          <w:szCs w:val="16"/>
          <w:u w:val="single"/>
        </w:rPr>
        <w:t>we must consider the possibility that</w:t>
      </w:r>
      <w:r w:rsidRPr="007660EC">
        <w:rPr>
          <w:rFonts w:ascii="Georgia" w:eastAsia="Times New Roman" w:hAnsi="Georgia" w:cs="Times New Roman"/>
          <w:sz w:val="16"/>
          <w:szCs w:val="16"/>
        </w:rPr>
        <w:t xml:space="preserve"> 1) </w:t>
      </w:r>
      <w:r w:rsidRPr="007660EC">
        <w:rPr>
          <w:rFonts w:ascii="Georgia" w:eastAsia="Times New Roman" w:hAnsi="Georgia" w:cs="Times New Roman"/>
          <w:b/>
          <w:szCs w:val="16"/>
          <w:u w:val="single"/>
        </w:rPr>
        <w:t>the ‘Black Diasporic struggles’</w:t>
      </w:r>
      <w:r w:rsidRPr="007660EC">
        <w:rPr>
          <w:rFonts w:ascii="Georgia" w:eastAsia="Times New Roman" w:hAnsi="Georgia" w:cs="Times New Roman"/>
          <w:sz w:val="16"/>
          <w:szCs w:val="16"/>
        </w:rPr>
        <w:t xml:space="preserve"> under examination </w:t>
      </w:r>
      <w:r w:rsidRPr="007660EC">
        <w:rPr>
          <w:rFonts w:ascii="Georgia" w:eastAsia="Times New Roman" w:hAnsi="Georgia" w:cs="Times New Roman"/>
          <w:b/>
          <w:szCs w:val="16"/>
          <w:u w:val="single"/>
        </w:rPr>
        <w:t>are irreducible to anti-racism</w:t>
      </w:r>
      <w:r w:rsidRPr="007660EC">
        <w:rPr>
          <w:rFonts w:ascii="Georgia" w:eastAsia="Times New Roman" w:hAnsi="Georgia" w:cs="Times New Roman"/>
          <w:sz w:val="16"/>
          <w:szCs w:val="16"/>
        </w:rPr>
        <w:t xml:space="preserve">, 2) </w:t>
      </w:r>
      <w:r w:rsidRPr="007660EC">
        <w:rPr>
          <w:rFonts w:ascii="Georgia" w:eastAsia="Times New Roman" w:hAnsi="Georgia" w:cs="Times New Roman"/>
          <w:b/>
          <w:szCs w:val="16"/>
          <w:u w:val="single"/>
        </w:rPr>
        <w:t xml:space="preserve">that anti-racism is irreducible to demands upon the </w:t>
      </w:r>
      <w:r w:rsidRPr="007660EC">
        <w:rPr>
          <w:rFonts w:ascii="Georgia" w:eastAsia="Times New Roman" w:hAnsi="Georgia" w:cs="Times New Roman"/>
          <w:b/>
          <w:u w:val="single"/>
        </w:rPr>
        <w:t>state, and</w:t>
      </w:r>
      <w:r w:rsidRPr="007660EC">
        <w:rPr>
          <w:rFonts w:ascii="Georgia" w:eastAsia="Times New Roman" w:hAnsi="Georgia" w:cs="Times New Roman"/>
          <w:sz w:val="16"/>
          <w:szCs w:val="16"/>
        </w:rPr>
        <w:t xml:space="preserve"> 3) </w:t>
      </w:r>
      <w:r w:rsidRPr="007660EC">
        <w:rPr>
          <w:rFonts w:ascii="Georgia" w:eastAsia="Times New Roman" w:hAnsi="Georgia" w:cs="Times New Roman"/>
          <w:b/>
          <w:szCs w:val="16"/>
          <w:u w:val="single"/>
        </w:rPr>
        <w:t>that demands upon the state are irreducible to statist politics</w:t>
      </w:r>
      <w:r w:rsidRPr="007660EC">
        <w:rPr>
          <w:rFonts w:ascii="Georgia" w:eastAsia="Times New Roman" w:hAnsi="Georgia" w:cs="Times New Roman"/>
          <w:b/>
          <w:u w:val="single"/>
        </w:rPr>
        <w:t>. Blacks need not be indigenous and/ or enslaved Africans in order to be allies to native peoples in the Americas, whatever that might mean.</w:t>
      </w:r>
      <w:r w:rsidRPr="007660EC">
        <w:rPr>
          <w:rFonts w:ascii="Georgia" w:eastAsia="Times New Roman" w:hAnsi="Georgia" w:cs="Times New Roman"/>
          <w:sz w:val="16"/>
          <w:szCs w:val="16"/>
        </w:rPr>
        <w:t xml:space="preserve"> And I say all of this without need of mentioning the ‘notable exceptions’ otherwise known as the black radical tradition. What if there are, and will have always been, ways to pursue settler decolonization otherwise than as indigenous peoples and their immigrant allies, a movement from within that slavery whose abolition is yet to come? Of course, not all Native Studies scholars adhere to this cultural criterion of political solidarity. But even among those attempting to coordinate struggles among black and native peoples on a political basis, related problems arise. </w:t>
      </w:r>
      <w:r w:rsidRPr="007660EC">
        <w:rPr>
          <w:rFonts w:ascii="Georgia" w:eastAsia="Times New Roman" w:hAnsi="Georgia" w:cs="Times New Roman"/>
          <w:b/>
          <w:szCs w:val="16"/>
          <w:u w:val="single"/>
        </w:rPr>
        <w:t>The contributions of Andrea Smith in the last decade are perhaps most generative on this note</w:t>
      </w:r>
      <w:r w:rsidRPr="007660EC">
        <w:rPr>
          <w:rFonts w:ascii="Georgia" w:eastAsia="Times New Roman" w:hAnsi="Georgia" w:cs="Times New Roman"/>
          <w:szCs w:val="16"/>
        </w:rPr>
        <w:t xml:space="preserve"> </w:t>
      </w:r>
      <w:r w:rsidRPr="007660EC">
        <w:rPr>
          <w:rFonts w:ascii="Georgia" w:eastAsia="Times New Roman" w:hAnsi="Georgia" w:cs="Times New Roman"/>
          <w:sz w:val="16"/>
          <w:szCs w:val="16"/>
        </w:rPr>
        <w:t xml:space="preserve">(Smith, 2006, 2010, 2012, 2013). In a series of recent articles, </w:t>
      </w:r>
      <w:r w:rsidRPr="007660EC">
        <w:rPr>
          <w:rStyle w:val="Emphasis"/>
          <w:rFonts w:ascii="Georgia" w:hAnsi="Georgia"/>
        </w:rPr>
        <w:t>Smith proposes one way to reframe the relational field of ‘people of color’ in North American political culture by thinking through the multiple logics of white supremacy, in relation to the enforcement of normative gender and sexuality, as a sort of permutation.</w:t>
      </w:r>
      <w:r w:rsidRPr="007660EC">
        <w:rPr>
          <w:rFonts w:ascii="Georgia" w:eastAsia="Times New Roman" w:hAnsi="Georgia" w:cs="Times New Roman"/>
          <w:b/>
          <w:szCs w:val="16"/>
          <w:u w:val="single"/>
        </w:rPr>
        <w:t xml:space="preserve"> </w:t>
      </w:r>
      <w:r w:rsidRPr="007660EC">
        <w:rPr>
          <w:rFonts w:ascii="Georgia" w:eastAsia="Times New Roman" w:hAnsi="Georgia" w:cs="Times New Roman"/>
          <w:sz w:val="16"/>
          <w:szCs w:val="16"/>
        </w:rPr>
        <w:t xml:space="preserve">The author thus nominates the three pillars: Slavery/Capitalism, Genocide/Colonialism, and Orientalism/ War (Smith, 2010). </w:t>
      </w:r>
      <w:r w:rsidRPr="007660EC">
        <w:rPr>
          <w:rFonts w:ascii="Georgia" w:eastAsia="Times New Roman" w:hAnsi="Georgia" w:cs="Times New Roman"/>
          <w:b/>
          <w:szCs w:val="16"/>
          <w:u w:val="single"/>
        </w:rPr>
        <w:t>We might recast them here as Racial Slavery, Settler Colonialism, and Orientalism, with the understanding that all are coeval, at least, with the history of capitalism.</w:t>
      </w:r>
      <w:r w:rsidRPr="007660EC">
        <w:rPr>
          <w:rFonts w:ascii="Georgia" w:eastAsia="Times New Roman" w:hAnsi="Georgia" w:cs="Times New Roman"/>
          <w:szCs w:val="16"/>
        </w:rPr>
        <w:t xml:space="preserve"> </w:t>
      </w:r>
      <w:r w:rsidRPr="007660EC">
        <w:rPr>
          <w:rFonts w:ascii="Georgia" w:eastAsia="Times New Roman" w:hAnsi="Georgia" w:cs="Times New Roman"/>
          <w:sz w:val="16"/>
          <w:szCs w:val="16"/>
        </w:rPr>
        <w:t xml:space="preserve">Each pillar operates according to a respective logic: the proprietary logic of slavery (through which captive Africans are rendered property of slaveholders and regarded as such by the larger society), the genocidal logic of settler colonialism (through which indigenous peoples are dispossessed of land, water and resources and made to disappear as indigenous peoples), and the militarist logic of Orientalism (through which the people of Asia, the Middle East, and eventually Latin America are constructed as inferior, yet threatening ‘civilizations’ subjected to imperial warfare and its domestic ramifications). The aim of this tripartite scheme is to illustrate for each pillar how those inhabiting its logic might become complicit in the victimization of those inhabiting the other; the object is the fostering of strategic alliances across multiple axes of power, rather than a politics based on notions of shared victimhood along a single axis. For present purposes, we are prompted to develop approaches to political struggle that address both the indigenous/settler binary and the slave/master binary, working for settler decolonization while dismantling the hierarchy established by racial slavery. And these movements would be set about in tandem with the movement to end American imperialism abroad. </w:t>
      </w:r>
      <w:r w:rsidRPr="007660EC">
        <w:rPr>
          <w:rFonts w:ascii="Georgia" w:eastAsia="Times New Roman" w:hAnsi="Georgia" w:cs="Times New Roman"/>
          <w:b/>
          <w:szCs w:val="16"/>
          <w:u w:val="single"/>
        </w:rPr>
        <w:t xml:space="preserve">Smith’s formulation seeks to ascertain the fundamental dynamics in the relative positioning of various social groupings. </w:t>
      </w:r>
      <w:r w:rsidRPr="007660EC">
        <w:rPr>
          <w:rFonts w:ascii="Georgia" w:eastAsia="Times New Roman" w:hAnsi="Georgia" w:cs="Times New Roman"/>
          <w:sz w:val="16"/>
          <w:szCs w:val="16"/>
        </w:rPr>
        <w:t xml:space="preserve">The adjudication of those dynamics may involve not only the old canard of compromise (politics reduced to the art of being uncomfortable), but also the creation of new abilities to think </w:t>
      </w:r>
      <w:r w:rsidRPr="007660EC">
        <w:rPr>
          <w:rFonts w:ascii="Georgia" w:eastAsia="Times New Roman" w:hAnsi="Georgia" w:cs="Times New Roman"/>
          <w:sz w:val="16"/>
          <w:szCs w:val="16"/>
        </w:rPr>
        <w:lastRenderedPageBreak/>
        <w:t xml:space="preserve">in different registers in turn or at once. To this end, </w:t>
      </w:r>
      <w:r w:rsidRPr="007660EC">
        <w:rPr>
          <w:rFonts w:ascii="Georgia" w:eastAsia="Times New Roman" w:hAnsi="Georgia" w:cs="Times New Roman"/>
          <w:b/>
          <w:u w:val="single"/>
        </w:rPr>
        <w:t>‘we might focus on actually building the political power to create an alternative system to the heteropatriarchal, white supremacist, settler colonial state’</w:t>
      </w:r>
      <w:r w:rsidRPr="007660EC">
        <w:rPr>
          <w:rFonts w:ascii="Georgia" w:eastAsia="Times New Roman" w:hAnsi="Georgia" w:cs="Times New Roman"/>
          <w:sz w:val="16"/>
          <w:szCs w:val="16"/>
        </w:rPr>
        <w:t xml:space="preserve"> (Smith, 2012: 87). While the three pillars model seeks to typify and diagram interrelated logics, it makes no explicit attempt at analytical synthesis or integrated political strategy. Synthesis and strategy are implied, however, a point that becomes clear when we look more closely at the working definitions of racial slavery and settler colonialism. In ‘Three Pillars’, </w:t>
      </w:r>
      <w:r w:rsidRPr="007660EC">
        <w:rPr>
          <w:rFonts w:ascii="Georgia" w:eastAsia="Times New Roman" w:hAnsi="Georgia" w:cs="Times New Roman"/>
          <w:b/>
          <w:u w:val="single"/>
        </w:rPr>
        <w:t>Smith describes the logic of slavery as one that ‘renders Black people as inherently slaveable – as nothing more than property’. She goes on to situate slavery as the ‘anchor of capitalism’, but in a peculiar way: That is, the capitalist system ultimately commodifies all workers – one’s own person becomes a commodity that one must sell in the labor market while the profits of one’s work are taken by someone else. To keep this capitalist system in place – which ultimately commodifies most people – the logic of slavery applies a racial hierarchy to this system. This racial hierarchy tells people that as long as you are not Black, you have the opportunity to escape the commodification of capitalism. This helps people who are not Black to accept their lot in life, because they can feel that at least they are not at the very bottom of the racial hierarchy – at least they are not property; at least they are not slaveable.</w:t>
      </w:r>
      <w:r w:rsidRPr="007660EC">
        <w:rPr>
          <w:rFonts w:ascii="Georgia" w:eastAsia="Times New Roman" w:hAnsi="Georgia" w:cs="Times New Roman"/>
          <w:sz w:val="16"/>
          <w:szCs w:val="16"/>
        </w:rPr>
        <w:t xml:space="preserve"> (Smith, 2006: 67) We can agree that under the capitalist system one must sell their labor power and that it will be commodified as labor, which is to say it will be converted into a factor of production. We can agree that under the capitalist system the surplus value of social labor – not the bourgeois notion of individual work – is appropriated by the owners of the means of production and converted into profit. That is the basic structure of labor exploitation under capital.13 We must object, however, that labor exploitation is a commodification of ‘one’s own person’ or that the capitalist system ‘ultimately commodifies most people’. If this were true, then slavery as the conversion of person into property would simply be an extreme form of labor exploitation.14 Or, vice versa, exploitation would be an attenuated form of slavery. In either case, there would be only a difference of degree rather than kind between exploitation and slavery. At any rate, </w:t>
      </w:r>
      <w:r w:rsidRPr="007660EC">
        <w:rPr>
          <w:rFonts w:ascii="Georgia" w:eastAsia="Times New Roman" w:hAnsi="Georgia" w:cs="Times New Roman"/>
          <w:b/>
          <w:szCs w:val="16"/>
          <w:u w:val="single"/>
        </w:rPr>
        <w:t>disabusing ourselves of anti-black racism would, for Smith, enable us to see that they inhabit the same logic and that black struggles against racial slavery are ultimately struggles against capitalism. Something similar happens with respect to Smith’s statement of the relation between racial slavery and settler colonialism.</w:t>
      </w:r>
      <w:r w:rsidRPr="007660EC">
        <w:rPr>
          <w:rFonts w:ascii="Georgia" w:eastAsia="Times New Roman" w:hAnsi="Georgia" w:cs="Times New Roman"/>
          <w:szCs w:val="16"/>
        </w:rPr>
        <w:t xml:space="preserve"> </w:t>
      </w:r>
      <w:r w:rsidRPr="007660EC">
        <w:rPr>
          <w:rFonts w:ascii="Georgia" w:eastAsia="Times New Roman" w:hAnsi="Georgia" w:cs="Times New Roman"/>
          <w:sz w:val="16"/>
          <w:szCs w:val="16"/>
        </w:rPr>
        <w:t xml:space="preserve">When she returns, in a more recent article on voting rights and native disappearance, to reprise her concept of racial slavery, she has this to say about the ideological formation of anti-black racism and its effects on critical intellectual production: Because Africa is the property of Europe, Africa must then appear as always, already colonized. […] The colonization of Africa must disappear so that Africa can appear as ontologically colonized. Only through this disavowed colonization can Black peoples be ontologically relegated to the status of property. Native peoples by contrast, are situated as potential citizens. Native peoples are described as ‘free’ people, albeit ‘uncivilized’. (Smith, 2013: 355) Smith rightly argues that </w:t>
      </w:r>
      <w:r w:rsidRPr="007660EC">
        <w:rPr>
          <w:rFonts w:ascii="Georgia" w:eastAsia="Times New Roman" w:hAnsi="Georgia" w:cs="Times New Roman"/>
          <w:b/>
          <w:u w:val="single"/>
        </w:rPr>
        <w:t>the racist designation of native people as free</w:t>
      </w:r>
      <w:r w:rsidRPr="007660EC">
        <w:rPr>
          <w:rFonts w:ascii="Georgia" w:eastAsia="Times New Roman" w:hAnsi="Georgia" w:cs="Times New Roman"/>
          <w:sz w:val="16"/>
          <w:szCs w:val="16"/>
        </w:rPr>
        <w:t xml:space="preserve">, albeit uncivilized, </w:t>
      </w:r>
      <w:r w:rsidRPr="007660EC">
        <w:rPr>
          <w:rFonts w:ascii="Georgia" w:eastAsia="Times New Roman" w:hAnsi="Georgia" w:cs="Times New Roman"/>
          <w:b/>
          <w:u w:val="single"/>
        </w:rPr>
        <w:t>precitizens is not a privilege</w:t>
      </w:r>
      <w:r w:rsidRPr="007660EC">
        <w:rPr>
          <w:rFonts w:ascii="Georgia" w:eastAsia="Times New Roman" w:hAnsi="Georgia" w:cs="Times New Roman"/>
          <w:sz w:val="16"/>
          <w:szCs w:val="16"/>
        </w:rPr>
        <w:t xml:space="preserve"> (i.e. proximity to whiteness) </w:t>
      </w:r>
      <w:r w:rsidRPr="007660EC">
        <w:rPr>
          <w:rFonts w:ascii="Georgia" w:eastAsia="Times New Roman" w:hAnsi="Georgia" w:cs="Times New Roman"/>
          <w:b/>
          <w:u w:val="single"/>
        </w:rPr>
        <w:t>in relation to the racist designation of black people as unfree anti-citizens incapable of civilization</w:t>
      </w:r>
      <w:r w:rsidRPr="007660EC">
        <w:rPr>
          <w:rFonts w:ascii="Georgia" w:eastAsia="Times New Roman" w:hAnsi="Georgia" w:cs="Times New Roman"/>
          <w:sz w:val="16"/>
          <w:szCs w:val="16"/>
        </w:rPr>
        <w:t xml:space="preserve"> (i.e. antipode of whiteness) because the civilizing mission through which native peoples are forcibly assimilated into the settler colonial society is, in fact, a form and aspect of genocide. Yet, what is missed in the attempt to demonstrate that </w:t>
      </w:r>
      <w:r w:rsidRPr="007660EC">
        <w:rPr>
          <w:rFonts w:ascii="Georgia" w:eastAsia="Times New Roman" w:hAnsi="Georgia" w:cs="Times New Roman"/>
          <w:b/>
          <w:u w:val="single"/>
        </w:rPr>
        <w:t>Black Studies is also, like Native Studies, concerned with colonization is the plain fact that colonization is not essential, much less prerequisite, to enslavement. In other words, to say that it is only through ‘disavowed colonization’ that black people can be ‘ontologically relegated to the status of property’ is a feint, just as it is to suggest that capitalism ‘ultimately commodifies most people’.</w:t>
      </w:r>
      <w:r w:rsidRPr="007660EC">
        <w:rPr>
          <w:rFonts w:ascii="Georgia" w:eastAsia="Times New Roman" w:hAnsi="Georgia" w:cs="Times New Roman"/>
          <w:sz w:val="16"/>
          <w:szCs w:val="16"/>
        </w:rPr>
        <w:t xml:space="preserve"> In this case, enslavement would be enabled by a prior colonization that it extends perforce. If this were true, then slavery as the conversion of person into property would simply be an extreme form of colonization. Or, vice versa, colonization would be an attenuated form of slavery. In either case, there would be only a difference of degree rather than kind between colonization and slavery. At any rate, </w:t>
      </w:r>
      <w:r w:rsidRPr="007660EC">
        <w:rPr>
          <w:rFonts w:ascii="Georgia" w:eastAsia="Times New Roman" w:hAnsi="Georgia" w:cs="Times New Roman"/>
          <w:b/>
          <w:szCs w:val="16"/>
          <w:u w:val="single"/>
        </w:rPr>
        <w:t>disabusing ourselves of anti-black racism would</w:t>
      </w:r>
      <w:r w:rsidRPr="007660EC">
        <w:rPr>
          <w:rFonts w:ascii="Georgia" w:eastAsia="Times New Roman" w:hAnsi="Georgia" w:cs="Times New Roman"/>
          <w:sz w:val="16"/>
          <w:szCs w:val="16"/>
        </w:rPr>
        <w:t xml:space="preserve">, for Smith, </w:t>
      </w:r>
      <w:r w:rsidRPr="007660EC">
        <w:rPr>
          <w:rFonts w:ascii="Georgia" w:eastAsia="Times New Roman" w:hAnsi="Georgia" w:cs="Times New Roman"/>
          <w:b/>
          <w:szCs w:val="16"/>
          <w:u w:val="single"/>
        </w:rPr>
        <w:t>enable us to see that black struggles against racial slavery are ultimately struggles against colonialism.</w:t>
      </w:r>
    </w:p>
    <w:p w14:paraId="30BE403E" w14:textId="77777777" w:rsidR="007C305F" w:rsidRPr="007660EC" w:rsidRDefault="007C305F" w:rsidP="007C305F">
      <w:pPr>
        <w:rPr>
          <w:rFonts w:ascii="Georgia" w:eastAsia="Times New Roman" w:hAnsi="Georgia" w:cs="Times New Roman"/>
          <w:sz w:val="16"/>
          <w:szCs w:val="16"/>
        </w:rPr>
      </w:pPr>
    </w:p>
    <w:p w14:paraId="0DB34B31" w14:textId="77777777" w:rsidR="007C305F" w:rsidRPr="007660EC" w:rsidRDefault="007C305F" w:rsidP="007C305F">
      <w:pPr>
        <w:pStyle w:val="Heading4"/>
        <w:rPr>
          <w:rFonts w:ascii="Georgia" w:hAnsi="Georgia"/>
        </w:rPr>
      </w:pPr>
      <w:r w:rsidRPr="007660EC">
        <w:rPr>
          <w:rFonts w:ascii="Georgia" w:hAnsi="Georgia"/>
        </w:rPr>
        <w:lastRenderedPageBreak/>
        <w:t>Decolonization is neither necessary nor a prerequisite to resolve anti-black violence and the experience of enslavement</w:t>
      </w:r>
    </w:p>
    <w:p w14:paraId="325840E9" w14:textId="77777777" w:rsidR="007C305F" w:rsidRPr="007660EC" w:rsidRDefault="007C305F" w:rsidP="007C305F">
      <w:pPr>
        <w:rPr>
          <w:rFonts w:ascii="Georgia" w:hAnsi="Georgia"/>
        </w:rPr>
      </w:pPr>
      <w:r w:rsidRPr="007660EC">
        <w:rPr>
          <w:rStyle w:val="Style13ptBold"/>
          <w:rFonts w:ascii="Georgia" w:hAnsi="Georgia"/>
        </w:rPr>
        <w:t>Sexton 14</w:t>
      </w:r>
      <w:r w:rsidRPr="007660EC">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 9; REJ]</w:t>
      </w:r>
    </w:p>
    <w:p w14:paraId="7EBF07A1" w14:textId="77777777" w:rsidR="007C305F" w:rsidRPr="007660EC" w:rsidRDefault="007C305F" w:rsidP="007C305F">
      <w:pPr>
        <w:rPr>
          <w:rFonts w:ascii="Georgia" w:eastAsia="Times New Roman" w:hAnsi="Georgia" w:cs="Times New Roman"/>
          <w:sz w:val="16"/>
          <w:szCs w:val="16"/>
        </w:rPr>
      </w:pPr>
      <w:r w:rsidRPr="007660EC">
        <w:rPr>
          <w:rFonts w:ascii="Georgia" w:eastAsia="Times New Roman" w:hAnsi="Georgia" w:cs="Times New Roman"/>
          <w:b/>
          <w:szCs w:val="16"/>
          <w:u w:val="single"/>
        </w:rPr>
        <w:t>Colonization is not a necessary condition of enslavement because</w:t>
      </w:r>
      <w:r w:rsidRPr="007660EC">
        <w:rPr>
          <w:rFonts w:ascii="Georgia" w:eastAsia="Times New Roman" w:hAnsi="Georgia" w:cs="Times New Roman"/>
          <w:b/>
          <w:u w:val="single"/>
        </w:rPr>
        <w:t>: 1) slaves need not be colonial subjects, or objects of colonial exploitation</w:t>
      </w:r>
      <w:r w:rsidRPr="007660EC">
        <w:rPr>
          <w:rFonts w:ascii="Georgia" w:eastAsia="Times New Roman" w:hAnsi="Georgia" w:cs="Times New Roman"/>
          <w:sz w:val="16"/>
          <w:szCs w:val="16"/>
        </w:rPr>
        <w:t xml:space="preserve">, and they do not face the fundamental directive of colonialism, ‘you, work for me’, though slaves often enough labor; and </w:t>
      </w:r>
      <w:r w:rsidRPr="007660EC">
        <w:rPr>
          <w:rFonts w:ascii="Georgia" w:eastAsia="Times New Roman" w:hAnsi="Georgia" w:cs="Times New Roman"/>
          <w:b/>
          <w:u w:val="single"/>
        </w:rPr>
        <w:t>2) slaves need not be settler colonial subjects</w:t>
      </w:r>
      <w:r w:rsidRPr="007660EC">
        <w:rPr>
          <w:rFonts w:ascii="Georgia" w:eastAsia="Times New Roman" w:hAnsi="Georgia" w:cs="Times New Roman"/>
          <w:sz w:val="16"/>
          <w:szCs w:val="16"/>
        </w:rPr>
        <w:t xml:space="preserve">, or objects of settler colonial genocide, since they do not face the fundamental directive ‘you, go away’, </w:t>
      </w:r>
      <w:r w:rsidRPr="007660EC">
        <w:rPr>
          <w:rFonts w:ascii="Georgia" w:eastAsia="Times New Roman" w:hAnsi="Georgia" w:cs="Times New Roman"/>
          <w:b/>
          <w:szCs w:val="16"/>
          <w:u w:val="single"/>
        </w:rPr>
        <w:t>though slaves often enough are driven from their native land. But the crucial problem with this formulation of the relations between racial slavery, settler colonialism and capitalism</w:t>
      </w:r>
      <w:r w:rsidRPr="007660EC">
        <w:rPr>
          <w:rFonts w:ascii="Georgia" w:eastAsia="Times New Roman" w:hAnsi="Georgia" w:cs="Times New Roman"/>
          <w:szCs w:val="16"/>
        </w:rPr>
        <w:t xml:space="preserve"> </w:t>
      </w:r>
      <w:r w:rsidRPr="007660EC">
        <w:rPr>
          <w:rFonts w:ascii="Georgia" w:eastAsia="Times New Roman" w:hAnsi="Georgia" w:cs="Times New Roman"/>
          <w:sz w:val="16"/>
          <w:szCs w:val="16"/>
        </w:rPr>
        <w:t xml:space="preserve">(leaving aside any problems with the pillar of Orientalism) </w:t>
      </w:r>
      <w:r w:rsidRPr="007660EC">
        <w:rPr>
          <w:rFonts w:ascii="Georgia" w:eastAsia="Times New Roman" w:hAnsi="Georgia" w:cs="Times New Roman"/>
          <w:b/>
          <w:szCs w:val="16"/>
          <w:u w:val="single"/>
        </w:rPr>
        <w:t>has to do with the drive to confound the position of blacks in order to describe them as exploited and colonized degree zero.</w:t>
      </w:r>
      <w:r w:rsidRPr="007660EC">
        <w:rPr>
          <w:rFonts w:ascii="Georgia" w:eastAsia="Times New Roman" w:hAnsi="Georgia" w:cs="Times New Roman"/>
          <w:szCs w:val="16"/>
        </w:rPr>
        <w:t xml:space="preserve"> </w:t>
      </w:r>
      <w:r w:rsidRPr="007660EC">
        <w:rPr>
          <w:rFonts w:ascii="Georgia" w:eastAsia="Times New Roman" w:hAnsi="Georgia" w:cs="Times New Roman"/>
          <w:sz w:val="16"/>
          <w:szCs w:val="16"/>
        </w:rPr>
        <w:t xml:space="preserve">Regarding the latter, </w:t>
      </w:r>
      <w:r w:rsidRPr="007660EC">
        <w:rPr>
          <w:rFonts w:ascii="Georgia" w:eastAsia="Times New Roman" w:hAnsi="Georgia" w:cs="Times New Roman"/>
          <w:b/>
          <w:u w:val="single"/>
        </w:rPr>
        <w:t>Smith writes, ‘Africa is the property of Europe’</w:t>
      </w:r>
      <w:r w:rsidRPr="007660EC">
        <w:rPr>
          <w:rFonts w:ascii="Georgia" w:eastAsia="Times New Roman" w:hAnsi="Georgia" w:cs="Times New Roman"/>
          <w:sz w:val="16"/>
          <w:szCs w:val="16"/>
        </w:rPr>
        <w:t xml:space="preserve">; Africa rather than the African. As in the reduction of slavery to the exploitation of labor, there is here an elision of the permanent seizure of the body essential to enslavement. What can be done to a captive body? Anything whatsoever. The loss of sovereignty is a fait accompli, a byproduct rather than a precondition of enslavement. Genocide is endemic to enslavement insofar as slavery bans, legally and politically, the reproduction of enslaved peoples as peoples, indigenous or otherwise, whether they are removed from their native land, subjected to direct killing, unlivable conditions, or forced assimilation; or they are kept in place, allowed to live, provided adequate means, or supported in their cultural practices. </w:t>
      </w:r>
      <w:r w:rsidRPr="007660EC">
        <w:rPr>
          <w:rFonts w:ascii="Georgia" w:eastAsia="Times New Roman" w:hAnsi="Georgia" w:cs="Times New Roman"/>
          <w:b/>
          <w:u w:val="single"/>
        </w:rPr>
        <w:t>Native Studies scholars misrecognize ‘the true horror of slavery’ as de-culturalization or the loss of sovereignty because they do not ask what slavery is in the most basic sense – its local and global histories, its legal and political structures, its social and economic functions, its psychosexual dynamics, and its philosophical consequences. Perhaps they do not want to know anything about it, as they evaluate it through the lens of their own loss and lament and redress it through the promise of their own political imagination. Slavery is not a loss that the self experiences – of language, lineage, land, or labor – but rather the loss of any self that could experience such loss. Any politics based in resurgence or recovery is bound to regard the slave as ‘the position of the unthought’</w:t>
      </w:r>
      <w:r w:rsidRPr="007660EC">
        <w:rPr>
          <w:rFonts w:ascii="Georgia" w:eastAsia="Times New Roman" w:hAnsi="Georgia" w:cs="Times New Roman"/>
          <w:sz w:val="16"/>
          <w:szCs w:val="16"/>
        </w:rPr>
        <w:t xml:space="preserve"> (Hartman and Wilderson, 2003).</w:t>
      </w:r>
    </w:p>
    <w:p w14:paraId="0194954B" w14:textId="77777777" w:rsidR="007C305F" w:rsidRPr="007660EC" w:rsidRDefault="007C305F" w:rsidP="007C305F">
      <w:pPr>
        <w:rPr>
          <w:rFonts w:ascii="Georgia" w:eastAsia="Times New Roman" w:hAnsi="Georgia" w:cs="Times New Roman"/>
          <w:sz w:val="16"/>
          <w:szCs w:val="16"/>
        </w:rPr>
      </w:pPr>
    </w:p>
    <w:p w14:paraId="3C2FFDA4" w14:textId="77777777" w:rsidR="007C305F" w:rsidRPr="007660EC" w:rsidRDefault="007C305F" w:rsidP="007C305F">
      <w:pPr>
        <w:pStyle w:val="Heading4"/>
        <w:rPr>
          <w:rFonts w:ascii="Georgia" w:hAnsi="Georgia"/>
        </w:rPr>
      </w:pPr>
      <w:r w:rsidRPr="007660EC">
        <w:rPr>
          <w:rFonts w:ascii="Georgia" w:hAnsi="Georgia"/>
        </w:rPr>
        <w:t>Discussions of native sovereignty as a capacity and cultural celebration is a form of savage negrophobia that turns their ethics</w:t>
      </w:r>
    </w:p>
    <w:p w14:paraId="18225A8B" w14:textId="77777777" w:rsidR="007C305F" w:rsidRPr="007660EC" w:rsidRDefault="007C305F" w:rsidP="007C305F">
      <w:pPr>
        <w:rPr>
          <w:rFonts w:ascii="Georgia" w:hAnsi="Georgia"/>
        </w:rPr>
      </w:pPr>
      <w:r w:rsidRPr="007660EC">
        <w:rPr>
          <w:rStyle w:val="Style13ptBold"/>
          <w:rFonts w:ascii="Georgia" w:hAnsi="Georgia"/>
        </w:rPr>
        <w:t>Sexton 14</w:t>
      </w:r>
      <w:r w:rsidRPr="007660EC">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pp. 9-10; REJ]</w:t>
      </w:r>
    </w:p>
    <w:p w14:paraId="78F83CE4" w14:textId="77777777" w:rsidR="007C305F" w:rsidRPr="007660EC" w:rsidRDefault="007C305F" w:rsidP="007C305F">
      <w:pPr>
        <w:rPr>
          <w:rFonts w:ascii="Georgia" w:hAnsi="Georgia"/>
          <w:sz w:val="16"/>
          <w:szCs w:val="16"/>
        </w:rPr>
      </w:pPr>
      <w:r w:rsidRPr="007660EC">
        <w:rPr>
          <w:rFonts w:ascii="Georgia" w:hAnsi="Georgia"/>
          <w:sz w:val="16"/>
          <w:szCs w:val="16"/>
        </w:rPr>
        <w:t>There is by now a literature on the historical relations between black and native peoples in the Americas, including, in the US context, the award-winning work of Tiya Miles (2006, 2010) and the signal contributions of Barbara Krauthamer (2013).18 But Frank B. Wilderson, III’s Red, White and Black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sovereignty. This is not a brief in favor of Wilderson’s project as resolution or answer. The upshot of Red, White and Black is a provocation to new critical discourse and just such an invitation is offered midway, even as it acknowledges the grand impediment:</w:t>
      </w:r>
      <w:r w:rsidRPr="007660EC">
        <w:rPr>
          <w:rFonts w:ascii="Georgia" w:hAnsi="Georgia"/>
        </w:rPr>
        <w:t xml:space="preserve"> </w:t>
      </w:r>
      <w:r w:rsidRPr="007660EC">
        <w:rPr>
          <w:rStyle w:val="StyleUnderline"/>
          <w:rFonts w:ascii="Georgia" w:hAnsi="Georgia"/>
        </w:rPr>
        <w:t>‘What</w:t>
      </w:r>
      <w:r w:rsidRPr="007660EC">
        <w:rPr>
          <w:rFonts w:ascii="Georgia" w:hAnsi="Georgia"/>
        </w:rPr>
        <w:t xml:space="preserve">, </w:t>
      </w:r>
      <w:r w:rsidRPr="007660EC">
        <w:rPr>
          <w:rFonts w:ascii="Georgia" w:hAnsi="Georgia"/>
          <w:sz w:val="16"/>
          <w:szCs w:val="16"/>
        </w:rPr>
        <w:t>we might ask,</w:t>
      </w:r>
      <w:r w:rsidRPr="007660EC">
        <w:rPr>
          <w:rFonts w:ascii="Georgia" w:hAnsi="Georgia"/>
        </w:rPr>
        <w:t xml:space="preserve"> </w:t>
      </w:r>
      <w:r w:rsidRPr="007660EC">
        <w:rPr>
          <w:rStyle w:val="StyleUnderline"/>
          <w:rFonts w:ascii="Georgia" w:hAnsi="Georgia"/>
        </w:rPr>
        <w:t>inhibits this analytic and political dream of a “Savage”/Slave encounter?</w:t>
      </w:r>
      <w:r w:rsidRPr="007660EC">
        <w:rPr>
          <w:rFonts w:ascii="Georgia" w:hAnsi="Georgia"/>
        </w:rPr>
        <w:t xml:space="preserve"> </w:t>
      </w:r>
      <w:r w:rsidRPr="007660EC">
        <w:rPr>
          <w:rFonts w:ascii="Georgia" w:hAnsi="Georgia"/>
          <w:sz w:val="16"/>
          <w:szCs w:val="16"/>
        </w:rPr>
        <w:t>Is it a matter of the Native theorist’s need to preserve the constituent elements of sovereignty, or is there such a thing as</w:t>
      </w:r>
      <w:r w:rsidRPr="007660EC">
        <w:rPr>
          <w:rFonts w:ascii="Georgia" w:hAnsi="Georgia"/>
        </w:rPr>
        <w:t xml:space="preserve"> </w:t>
      </w:r>
      <w:r w:rsidRPr="007660EC">
        <w:rPr>
          <w:rStyle w:val="StyleUnderline"/>
          <w:rFonts w:ascii="Georgia" w:hAnsi="Georgia"/>
        </w:rPr>
        <w:t>“Savage” Negrophobia</w:t>
      </w:r>
      <w:r w:rsidRPr="007660EC">
        <w:rPr>
          <w:rFonts w:ascii="Georgia" w:hAnsi="Georgia"/>
        </w:rPr>
        <w:t xml:space="preserve">? </w:t>
      </w:r>
      <w:r w:rsidRPr="007660EC">
        <w:rPr>
          <w:rFonts w:ascii="Georgia" w:hAnsi="Georgia"/>
          <w:sz w:val="16"/>
          <w:szCs w:val="16"/>
        </w:rPr>
        <w:t>Are the two related’ (Wilderson, 2010: 182)? We might understand something else about the historical relations between black and native peoples if we bear in mind that</w:t>
      </w:r>
      <w:r w:rsidRPr="007660EC">
        <w:rPr>
          <w:rFonts w:ascii="Georgia" w:hAnsi="Georgia"/>
        </w:rPr>
        <w:t xml:space="preserve"> </w:t>
      </w:r>
      <w:r w:rsidRPr="007660EC">
        <w:rPr>
          <w:rStyle w:val="StyleUnderline"/>
          <w:rFonts w:ascii="Georgia" w:hAnsi="Georgia"/>
        </w:rPr>
        <w:t xml:space="preserve">the dynamics of Negrophobia are </w:t>
      </w:r>
      <w:r w:rsidRPr="007660EC">
        <w:rPr>
          <w:rStyle w:val="StyleUnderline"/>
          <w:rFonts w:ascii="Georgia" w:hAnsi="Georgia"/>
        </w:rPr>
        <w:lastRenderedPageBreak/>
        <w:t>animated</w:t>
      </w:r>
      <w:r w:rsidRPr="007660EC">
        <w:rPr>
          <w:rFonts w:ascii="Georgia" w:hAnsi="Georgia"/>
        </w:rPr>
        <w:t xml:space="preserve">, in part, </w:t>
      </w:r>
      <w:r w:rsidRPr="007660EC">
        <w:rPr>
          <w:rStyle w:val="StyleUnderline"/>
          <w:rFonts w:ascii="Georgia" w:hAnsi="Georgia"/>
        </w:rPr>
        <w:t>by a preoccupation with sovereignty.</w:t>
      </w:r>
      <w:r w:rsidRPr="007660EC">
        <w:rPr>
          <w:rFonts w:ascii="Georgia" w:hAnsi="Georgia"/>
        </w:rPr>
        <w:t xml:space="preserve"> </w:t>
      </w:r>
      <w:r w:rsidRPr="007660EC">
        <w:rPr>
          <w:rFonts w:ascii="Georgia" w:hAnsi="Georgia"/>
          <w:sz w:val="16"/>
          <w:szCs w:val="16"/>
        </w:rPr>
        <w:t>We have learned already that</w:t>
      </w:r>
      <w:r w:rsidRPr="007660EC">
        <w:rPr>
          <w:rFonts w:ascii="Georgia" w:hAnsi="Georgia"/>
        </w:rPr>
        <w:t xml:space="preserve"> </w:t>
      </w:r>
      <w:r w:rsidRPr="007660EC">
        <w:rPr>
          <w:rStyle w:val="StyleUnderline"/>
          <w:rFonts w:ascii="Georgia" w:hAnsi="Georgia"/>
        </w:rPr>
        <w:t>settler colonialism is governed by a genocidal commandment</w:t>
      </w:r>
      <w:r w:rsidRPr="007660EC">
        <w:rPr>
          <w:rFonts w:ascii="Georgia" w:hAnsi="Georgia"/>
        </w:rPr>
        <w:t xml:space="preserve"> </w:t>
      </w:r>
      <w:r w:rsidRPr="007660EC">
        <w:rPr>
          <w:rFonts w:ascii="Georgia" w:hAnsi="Georgia"/>
          <w:sz w:val="16"/>
          <w:szCs w:val="16"/>
        </w:rPr>
        <w:t>and that, as a direct result, survival becomes central to indigenous movements for settler decolonization. We have also learned that</w:t>
      </w:r>
      <w:r w:rsidRPr="007660EC">
        <w:rPr>
          <w:rFonts w:ascii="Georgia" w:hAnsi="Georgia"/>
        </w:rPr>
        <w:t xml:space="preserve"> </w:t>
      </w:r>
      <w:r w:rsidRPr="007660EC">
        <w:rPr>
          <w:rStyle w:val="StyleUnderline"/>
          <w:rFonts w:ascii="Georgia" w:hAnsi="Georgia"/>
        </w:rPr>
        <w:t>sovereignty, even disarticulated from the stateform, is the heading for thinking about this survival as a matter of politics.</w:t>
      </w:r>
      <w:r w:rsidRPr="007660EC">
        <w:rPr>
          <w:rFonts w:ascii="Georgia" w:hAnsi="Georgia"/>
          <w:sz w:val="16"/>
          <w:szCs w:val="16"/>
        </w:rPr>
        <w:t xml:space="preserve">19 </w:t>
      </w:r>
      <w:r w:rsidRPr="007660EC">
        <w:rPr>
          <w:rStyle w:val="StyleUnderline"/>
          <w:rFonts w:ascii="Georgia" w:hAnsi="Georgia"/>
        </w:rPr>
        <w:t>Yet, in its struggle against settler colonialism, the claim of native sovereignty – emerging in contradiction to the imposition of the imperial sovereignty of</w:t>
      </w:r>
      <w:r w:rsidRPr="007660EC">
        <w:rPr>
          <w:rFonts w:ascii="Georgia" w:hAnsi="Georgia"/>
        </w:rPr>
        <w:t xml:space="preserve"> </w:t>
      </w:r>
      <w:r w:rsidRPr="007660EC">
        <w:rPr>
          <w:rFonts w:ascii="Georgia" w:hAnsi="Georgia"/>
          <w:sz w:val="16"/>
          <w:szCs w:val="16"/>
        </w:rPr>
        <w:t>Euro-</w:t>
      </w:r>
      <w:r w:rsidRPr="007660EC">
        <w:rPr>
          <w:rStyle w:val="StyleUnderline"/>
          <w:rFonts w:ascii="Georgia" w:hAnsi="Georgia"/>
        </w:rPr>
        <w:t>American polities</w:t>
      </w:r>
      <w:r w:rsidRPr="007660EC">
        <w:rPr>
          <w:rFonts w:ascii="Georgia" w:hAnsi="Georgia"/>
          <w:sz w:val="16"/>
          <w:szCs w:val="16"/>
        </w:rPr>
        <w:t>20 –</w:t>
      </w:r>
      <w:r w:rsidRPr="007660EC">
        <w:rPr>
          <w:rFonts w:ascii="Georgia" w:hAnsi="Georgia"/>
        </w:rPr>
        <w:t xml:space="preserve"> </w:t>
      </w:r>
      <w:r w:rsidRPr="007660EC">
        <w:rPr>
          <w:rStyle w:val="StyleUnderline"/>
          <w:rFonts w:ascii="Georgia" w:hAnsi="Georgia"/>
        </w:rPr>
        <w:t>‘fortifies and extends the interlocutory life of America</w:t>
      </w:r>
      <w:r w:rsidRPr="007660EC">
        <w:rPr>
          <w:rFonts w:ascii="Georgia" w:hAnsi="Georgia"/>
        </w:rPr>
        <w:t xml:space="preserve"> </w:t>
      </w:r>
      <w:r w:rsidRPr="007660EC">
        <w:rPr>
          <w:rFonts w:ascii="Georgia" w:hAnsi="Georgia"/>
          <w:sz w:val="16"/>
          <w:szCs w:val="16"/>
        </w:rPr>
        <w:t xml:space="preserve">[or Canada or …] </w:t>
      </w:r>
      <w:r w:rsidRPr="007660EC">
        <w:rPr>
          <w:rStyle w:val="StyleUnderline"/>
          <w:rFonts w:ascii="Georgia" w:hAnsi="Georgia"/>
        </w:rPr>
        <w:t>as a coherent (albeit genocidal) idea, because treaties are forms of articulation, discussions brokered between two groups presumed to possess the same kind of historical currency: sovereignty’</w:t>
      </w:r>
      <w:r w:rsidRPr="007660EC">
        <w:rPr>
          <w:rFonts w:ascii="Georgia" w:hAnsi="Georgia"/>
        </w:rPr>
        <w:t xml:space="preserve"> (Wilderson, 2003: 236). </w:t>
      </w:r>
      <w:r w:rsidRPr="007660EC">
        <w:rPr>
          <w:rStyle w:val="Emphasis"/>
          <w:rFonts w:ascii="Georgia" w:hAnsi="Georgia"/>
        </w:rPr>
        <w:t>This point is not mitigated by the fact that native sovereignty is qualitatively different from</w:t>
      </w:r>
      <w:r w:rsidRPr="007660EC">
        <w:rPr>
          <w:rFonts w:ascii="Georgia" w:hAnsi="Georgia"/>
        </w:rPr>
        <w:t xml:space="preserve">, </w:t>
      </w:r>
      <w:r w:rsidRPr="007660EC">
        <w:rPr>
          <w:rFonts w:ascii="Georgia" w:hAnsi="Georgia"/>
          <w:sz w:val="16"/>
          <w:szCs w:val="16"/>
        </w:rPr>
        <w:t>not simply rival to,</w:t>
      </w:r>
      <w:r w:rsidRPr="007660EC">
        <w:rPr>
          <w:rFonts w:ascii="Georgia" w:hAnsi="Georgia"/>
        </w:rPr>
        <w:t xml:space="preserve"> </w:t>
      </w:r>
      <w:r w:rsidRPr="007660EC">
        <w:rPr>
          <w:rStyle w:val="Emphasis"/>
          <w:rFonts w:ascii="Georgia" w:hAnsi="Georgia"/>
        </w:rPr>
        <w:t>the sovereignty of nation-states.</w:t>
      </w:r>
      <w:r w:rsidRPr="007660EC">
        <w:rPr>
          <w:rStyle w:val="StyleUnderline"/>
          <w:rFonts w:ascii="Georgia" w:hAnsi="Georgia"/>
        </w:rPr>
        <w:t xml:space="preserve"> What links these statements discursively is an ‘ethico-onto-epistemological’</w:t>
      </w:r>
      <w:r w:rsidRPr="007660EC">
        <w:rPr>
          <w:rFonts w:ascii="Georgia" w:hAnsi="Georgia"/>
        </w:rPr>
        <w:t xml:space="preserve"> </w:t>
      </w:r>
      <w:r w:rsidRPr="007660EC">
        <w:rPr>
          <w:rFonts w:ascii="Georgia" w:hAnsi="Georgia"/>
          <w:sz w:val="16"/>
          <w:szCs w:val="16"/>
        </w:rPr>
        <w:t xml:space="preserve">(Barad, 2007) </w:t>
      </w:r>
      <w:r w:rsidRPr="007660EC">
        <w:rPr>
          <w:rStyle w:val="StyleUnderline"/>
          <w:rFonts w:ascii="Georgia" w:hAnsi="Georgia"/>
        </w:rPr>
        <w:t>point of contact:</w:t>
      </w:r>
      <w:r w:rsidRPr="007660EC">
        <w:rPr>
          <w:rFonts w:ascii="Georgia" w:hAnsi="Georgia"/>
        </w:rPr>
        <w:t xml:space="preserve"> </w:t>
      </w:r>
      <w:r w:rsidRPr="007660EC">
        <w:rPr>
          <w:rFonts w:ascii="Georgia" w:hAnsi="Georgia"/>
          <w:sz w:val="16"/>
          <w:szCs w:val="16"/>
        </w:rPr>
        <w:t xml:space="preserve">‘At every scale – the soul, the body, the group, the land, and the universe – they can both practice cartography, and although at every scale their maps are radically incompatible, their respective “mapness” is never in question’ (Wilderson, 2010: 181).21 </w:t>
      </w:r>
      <w:r w:rsidRPr="007660EC">
        <w:rPr>
          <w:rStyle w:val="StyleUnderline"/>
          <w:rFonts w:ascii="Georgia" w:hAnsi="Georgia"/>
        </w:rPr>
        <w:t>Capacity for coherence makes more than likely a commitment ‘to preserve the constituent elements of sovereignty’</w:t>
      </w:r>
      <w:r w:rsidRPr="007660EC">
        <w:rPr>
          <w:rFonts w:ascii="Georgia" w:hAnsi="Georgia"/>
        </w:rPr>
        <w:t xml:space="preserve"> </w:t>
      </w:r>
      <w:r w:rsidRPr="007660EC">
        <w:rPr>
          <w:rFonts w:ascii="Georgia" w:hAnsi="Georgia"/>
          <w:sz w:val="16"/>
          <w:szCs w:val="16"/>
        </w:rPr>
        <w:t>(2010: 182) and a pursuit of the concept of ‘freedom as self-determination’.22 The political de-escalation of antagonism to the level of conflict is mirrored by a conceptual domestication at work in the field of Native Studies, namely, that settler colonialism is something already known and understood by its practitioners. The political-intellectual challenge on this count is to refine this knowledge and to impart it. The intervention of Native Studies involves bringing into general awareness a critical knowledge of settler colonialism.</w:t>
      </w:r>
    </w:p>
    <w:p w14:paraId="6644F215" w14:textId="77777777" w:rsidR="007C305F" w:rsidRPr="007660EC" w:rsidRDefault="007C305F" w:rsidP="007C305F">
      <w:pPr>
        <w:rPr>
          <w:rFonts w:ascii="Georgia" w:hAnsi="Georgia"/>
          <w:sz w:val="16"/>
          <w:szCs w:val="16"/>
        </w:rPr>
      </w:pPr>
    </w:p>
    <w:p w14:paraId="7E08082F" w14:textId="77777777" w:rsidR="007C305F" w:rsidRPr="007660EC" w:rsidRDefault="007C305F" w:rsidP="007C305F">
      <w:pPr>
        <w:pStyle w:val="Heading4"/>
        <w:rPr>
          <w:rFonts w:ascii="Georgia" w:hAnsi="Georgia"/>
        </w:rPr>
      </w:pPr>
      <w:r w:rsidRPr="007660EC">
        <w:rPr>
          <w:rFonts w:ascii="Georgia" w:hAnsi="Georgia"/>
        </w:rPr>
        <w:t>Black studies are always already a promise of decolonization.  We must start with abolition as the route to decolonization or else we will re-elaborate anti-red anti-black civil society – the alt is a politics of UNSOVEREIGNTY that takes as its end goal the destruction of this world, including settler colonialism and its matrix of sovereignty slavery and genocide</w:t>
      </w:r>
    </w:p>
    <w:p w14:paraId="152EFD3F" w14:textId="77777777" w:rsidR="007C305F" w:rsidRPr="007660EC" w:rsidRDefault="007C305F" w:rsidP="007C305F">
      <w:pPr>
        <w:rPr>
          <w:rFonts w:ascii="Georgia" w:hAnsi="Georgia"/>
        </w:rPr>
      </w:pPr>
      <w:r w:rsidRPr="007660EC">
        <w:rPr>
          <w:rStyle w:val="Style13ptBold"/>
          <w:rFonts w:ascii="Georgia" w:hAnsi="Georgia"/>
        </w:rPr>
        <w:t>Sexton 14</w:t>
      </w:r>
      <w:r w:rsidRPr="007660EC">
        <w:rPr>
          <w:rFonts w:ascii="Georgia" w:hAnsi="Georgia"/>
        </w:rPr>
        <w:t xml:space="preserve"> [Jared; Jared Sexton is the Director of African American Studies at the University of California, Irvine, where he also teaches film and media studies; “The Vel of Slavery: Tracking the Figure of the Unsovereign,” Critical Sociology, pp. 10-11; REJ]</w:t>
      </w:r>
    </w:p>
    <w:p w14:paraId="46B60B44" w14:textId="77777777" w:rsidR="007C305F" w:rsidRPr="007660EC" w:rsidRDefault="007C305F" w:rsidP="007C305F">
      <w:pPr>
        <w:rPr>
          <w:rFonts w:ascii="Georgia" w:hAnsi="Georgia"/>
          <w:sz w:val="16"/>
        </w:rPr>
      </w:pPr>
      <w:r w:rsidRPr="007660EC">
        <w:rPr>
          <w:rFonts w:ascii="Georgia" w:hAnsi="Georgia"/>
          <w:sz w:val="16"/>
        </w:rPr>
        <w:t xml:space="preserve">We might contrast the unsuspecting theoretical status of the concept of settler colonialism in Native Studies with its counterpart in Black Studies: racial slavery. I remarked above that any politics of resurgence or recovery is bound to regard the slave as the position of the unthought. This does not suggest, however, that Black Studies is the field in which slavery is, finally, thought in an adequate way. The field of Black Studies is as susceptible to a politics of resurgence or recovery as any other mode of critical inquiry. Which is to say that the figure of the slave and the history of the emergence of the relational field called racial slavery remains the unthought ground of thought within Black Studies as well. The difference, provisionally, between these enterprises is that </w:t>
      </w:r>
      <w:r w:rsidRPr="007660EC">
        <w:rPr>
          <w:rStyle w:val="StyleUnderline"/>
          <w:rFonts w:ascii="Georgia" w:hAnsi="Georgia"/>
        </w:rPr>
        <w:t>whereas Native Studies sets out to be the alternative to a history of settler colonialism and to pronounce the decolonial intervention, Black Studies dwells within an un-inheritable, in-escapable history and muses upon how that history intervenes upon its own field, providing a sort of untranscendable horizon for its discourse and imagination.</w:t>
      </w:r>
      <w:r w:rsidRPr="007660EC">
        <w:rPr>
          <w:rFonts w:ascii="Georgia" w:hAnsi="Georgia"/>
          <w:sz w:val="16"/>
        </w:rPr>
        <w:t xml:space="preserve"> The latter is an endeavor that teaches less through pedagogical instruction than through exemplary transmission: rather than initiation into a form of living, emulation of a process of learning through the posing of a question, a procedure for study, for black study, or black studies, wherever they may lead. Native Studies scholars are right to insist upon a synthetic gesture that attempts to shift the terms of engagement. The problem lies at the level of thought at which the gesture is presented. The settler colonial studies critique of colonial studies must be repeated, this time with respect to settler colonialism itself, in a move that returns us to the body in relation to land, labor, language,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lineage – and the capture and commodification of each – in order to ask the most pertinent questions about capacity, commitment, and concept. This might help not only to break down false dichotomies, and perhaps pose a truer one, but also to reveal the ways that </w:t>
      </w:r>
      <w:r w:rsidRPr="007660EC">
        <w:rPr>
          <w:rStyle w:val="Emphasis"/>
          <w:rFonts w:ascii="Georgia" w:hAnsi="Georgia"/>
        </w:rPr>
        <w:t>the study of slavery is already and of necessity the study of capitalism, colonialism and settler colonialism,</w:t>
      </w:r>
      <w:r w:rsidRPr="007660EC">
        <w:rPr>
          <w:rFonts w:ascii="Georgia" w:hAnsi="Georgia"/>
          <w:sz w:val="16"/>
        </w:rPr>
        <w:t xml:space="preserve"> among other things; </w:t>
      </w:r>
      <w:r w:rsidRPr="007660EC">
        <w:rPr>
          <w:rStyle w:val="StyleUnderline"/>
          <w:rFonts w:ascii="Georgia" w:hAnsi="Georgia"/>
        </w:rPr>
        <w:t>and</w:t>
      </w:r>
      <w:r w:rsidRPr="007660EC">
        <w:rPr>
          <w:rFonts w:ascii="Georgia" w:hAnsi="Georgia"/>
          <w:sz w:val="16"/>
        </w:rPr>
        <w:t xml:space="preserve"> that </w:t>
      </w:r>
      <w:r w:rsidRPr="007660EC">
        <w:rPr>
          <w:rStyle w:val="Emphasis"/>
          <w:rFonts w:ascii="Georgia" w:hAnsi="Georgia"/>
        </w:rPr>
        <w:t>the struggle for abolition is already</w:t>
      </w:r>
      <w:r w:rsidRPr="007660EC">
        <w:rPr>
          <w:rFonts w:ascii="Georgia" w:hAnsi="Georgia"/>
          <w:sz w:val="16"/>
        </w:rPr>
        <w:t xml:space="preserve"> and of </w:t>
      </w:r>
      <w:r w:rsidRPr="007660EC">
        <w:rPr>
          <w:rFonts w:ascii="Georgia" w:hAnsi="Georgia"/>
          <w:sz w:val="16"/>
        </w:rPr>
        <w:lastRenderedPageBreak/>
        <w:t xml:space="preserve">necessity </w:t>
      </w:r>
      <w:r w:rsidRPr="007660EC">
        <w:rPr>
          <w:rStyle w:val="Emphasis"/>
          <w:rFonts w:ascii="Georgia" w:hAnsi="Georgia"/>
        </w:rPr>
        <w:t>the struggle for</w:t>
      </w:r>
      <w:r w:rsidRPr="007660EC">
        <w:rPr>
          <w:rFonts w:ascii="Georgia" w:hAnsi="Georgia"/>
          <w:sz w:val="16"/>
        </w:rPr>
        <w:t xml:space="preserve"> the promise of communism, decolonization, and </w:t>
      </w:r>
      <w:r w:rsidRPr="007660EC">
        <w:rPr>
          <w:rStyle w:val="Emphasis"/>
          <w:rFonts w:ascii="Georgia" w:hAnsi="Georgia"/>
        </w:rPr>
        <w:t>settler decolonization,</w:t>
      </w:r>
      <w:r w:rsidRPr="007660EC">
        <w:rPr>
          <w:rFonts w:ascii="Georgia" w:hAnsi="Georgia"/>
          <w:sz w:val="16"/>
        </w:rPr>
        <w:t xml:space="preserve"> among other things. </w:t>
      </w:r>
      <w:r w:rsidRPr="007660EC">
        <w:rPr>
          <w:rStyle w:val="StyleUnderline"/>
          <w:rFonts w:ascii="Georgia" w:hAnsi="Georgia"/>
        </w:rPr>
        <w:t>Slavery is the threshold of the political world, abolition the interminable radicalization of every radical movement. Slavery</w:t>
      </w:r>
      <w:r w:rsidRPr="007660EC">
        <w:rPr>
          <w:rFonts w:ascii="Georgia" w:hAnsi="Georgia"/>
          <w:sz w:val="16"/>
        </w:rPr>
        <w:t xml:space="preserve">, as it were, </w:t>
      </w:r>
      <w:r w:rsidRPr="007660EC">
        <w:rPr>
          <w:rStyle w:val="StyleUnderline"/>
          <w:rFonts w:ascii="Georgia" w:hAnsi="Georgia"/>
        </w:rPr>
        <w:t>precedes and prepares the way for colonialism</w:t>
      </w:r>
      <w:r w:rsidRPr="007660EC">
        <w:rPr>
          <w:rFonts w:ascii="Georgia" w:hAnsi="Georgia"/>
          <w:sz w:val="16"/>
        </w:rPr>
        <w:t xml:space="preserve">, its forebear or fundament or support. Colonialism, as it were, the issue or heir of slavery, its outgrowth or edifice or monument. This is as true of the historic colonization of the Third World as it is the prior and ongoing settler colonization of the Fourth.23 </w:t>
      </w:r>
      <w:r w:rsidRPr="007660EC">
        <w:rPr>
          <w:rStyle w:val="StyleUnderline"/>
          <w:rFonts w:ascii="Georgia" w:hAnsi="Georgia"/>
        </w:rPr>
        <w:t>‘The modern world owes its very existence to slavery’</w:t>
      </w:r>
      <w:r w:rsidRPr="007660EC">
        <w:rPr>
          <w:rFonts w:ascii="Georgia" w:hAnsi="Georgia"/>
          <w:sz w:val="16"/>
        </w:rPr>
        <w:t xml:space="preserve"> (Grandin, 2014a).24 </w:t>
      </w:r>
      <w:r w:rsidRPr="007660EC">
        <w:rPr>
          <w:rStyle w:val="StyleUnderline"/>
          <w:rFonts w:ascii="Georgia" w:hAnsi="Georgia"/>
        </w:rPr>
        <w:t>What could this impossible debt possibly entail? Not only the infrastructure of its global economy but also the architecture of its theological and philosophical discourses, its legal and political institutions, its scientific and technological practices, indeed, the whole of its semantic field</w:t>
      </w:r>
      <w:r w:rsidRPr="007660EC">
        <w:rPr>
          <w:rFonts w:ascii="Georgia" w:hAnsi="Georgia"/>
          <w:sz w:val="16"/>
        </w:rPr>
        <w:t xml:space="preserve"> (Wilderson, 2010: 58). </w:t>
      </w:r>
      <w:r w:rsidRPr="007660EC">
        <w:rPr>
          <w:rStyle w:val="Emphasis"/>
          <w:rFonts w:ascii="Georgia" w:hAnsi="Georgia"/>
        </w:rPr>
        <w:t>A politics of abolition could never finally be a politics of resurgence, recovery, or recuperation.</w:t>
      </w:r>
      <w:r w:rsidRPr="007660EC">
        <w:rPr>
          <w:rFonts w:ascii="Georgia" w:hAnsi="Georgia"/>
          <w:sz w:val="16"/>
        </w:rPr>
        <w:t xml:space="preserve"> </w:t>
      </w:r>
      <w:r w:rsidRPr="007660EC">
        <w:rPr>
          <w:rStyle w:val="StyleUnderline"/>
          <w:rFonts w:ascii="Georgia" w:hAnsi="Georgia"/>
        </w:rPr>
        <w:t>It could only ever begin with degeneration, decline, or dissolution. Abolition is the interminable radicalization of every radical movement, but a radicalization through the perverse affirmation of deracination, an uprooting of the natal, the nation, and the notion, preventing any order of determination from taking root, a politics without claim, without demand even, or a politics whose demand is ‘too radical to be formulated in advance of its deeds’</w:t>
      </w:r>
      <w:r w:rsidRPr="007660EC">
        <w:rPr>
          <w:rFonts w:ascii="Georgia" w:hAnsi="Georgia"/>
          <w:sz w:val="16"/>
        </w:rPr>
        <w:t xml:space="preserve"> (Trouillot, 2012: 88).25 The field of Black Studies consists in ‘tracking the figure of the unsovereign’ (Chandler, 2013: 163) in order to meditate upon the paramount question: ‘What if the problem is sovereignty as such’ (Moten, 2013)? </w:t>
      </w:r>
      <w:r w:rsidRPr="007660EC">
        <w:rPr>
          <w:rStyle w:val="StyleUnderline"/>
          <w:rFonts w:ascii="Georgia" w:hAnsi="Georgia"/>
        </w:rPr>
        <w:t>Abolition, the political dream of Black Studies,</w:t>
      </w:r>
      <w:r w:rsidRPr="007660EC">
        <w:rPr>
          <w:rFonts w:ascii="Georgia" w:hAnsi="Georgia"/>
          <w:sz w:val="16"/>
        </w:rPr>
        <w:t xml:space="preserve"> its unconscious thinking, </w:t>
      </w:r>
      <w:r w:rsidRPr="007660EC">
        <w:rPr>
          <w:rStyle w:val="StyleUnderline"/>
          <w:rFonts w:ascii="Georgia" w:hAnsi="Georgia"/>
        </w:rPr>
        <w:t>consists in the affirmation of the unsovereign slave – the affectable, the derelict, the monstrous, the wretched</w:t>
      </w:r>
      <w:r w:rsidRPr="007660EC">
        <w:rPr>
          <w:rFonts w:ascii="Georgia" w:hAnsi="Georgia"/>
          <w:sz w:val="16"/>
        </w:rPr>
        <w:t xml:space="preserve">26 – </w:t>
      </w:r>
      <w:r w:rsidRPr="007660EC">
        <w:rPr>
          <w:rStyle w:val="StyleUnderline"/>
          <w:rFonts w:ascii="Georgia" w:hAnsi="Georgia"/>
        </w:rPr>
        <w:t>figures of an order altogether different from (even when they coincide</w:t>
      </w:r>
      <w:r w:rsidRPr="007660EC">
        <w:rPr>
          <w:rFonts w:ascii="Georgia" w:hAnsi="Georgia"/>
          <w:sz w:val="16"/>
        </w:rPr>
        <w:t xml:space="preserve"> or cohabit </w:t>
      </w:r>
      <w:r w:rsidRPr="007660EC">
        <w:rPr>
          <w:rStyle w:val="StyleUnderline"/>
          <w:rFonts w:ascii="Georgia" w:hAnsi="Georgia"/>
        </w:rPr>
        <w:t>with) the colonized native</w:t>
      </w:r>
      <w:r w:rsidRPr="007660EC">
        <w:rPr>
          <w:rFonts w:ascii="Georgia" w:hAnsi="Georgia"/>
          <w:sz w:val="16"/>
        </w:rPr>
        <w:t xml:space="preserve"> – the occupied, the undocumented, the unprotected, the oppressed. </w:t>
      </w:r>
      <w:r w:rsidRPr="007660EC">
        <w:rPr>
          <w:rStyle w:val="StyleUnderline"/>
          <w:rFonts w:ascii="Georgia" w:hAnsi="Georgia"/>
        </w:rPr>
        <w:t>Abolition is beyond (the restoration of) sovereignty</w:t>
      </w:r>
      <w:r w:rsidRPr="007660EC">
        <w:rPr>
          <w:rFonts w:ascii="Georgia" w:hAnsi="Georgia"/>
          <w:sz w:val="16"/>
        </w:rPr>
        <w:t xml:space="preserve">. Beyond the restoration of a lost commons </w:t>
      </w:r>
      <w:r w:rsidRPr="007660EC">
        <w:rPr>
          <w:rStyle w:val="StyleUnderline"/>
          <w:rFonts w:ascii="Georgia" w:hAnsi="Georgia"/>
        </w:rPr>
        <w:t>through radical redistribution</w:t>
      </w:r>
      <w:r w:rsidRPr="007660EC">
        <w:rPr>
          <w:rFonts w:ascii="Georgia" w:hAnsi="Georgia"/>
          <w:sz w:val="16"/>
        </w:rPr>
        <w:t xml:space="preserve"> (everything for everyone), there is the unimaginable loss of that all too imaginable loss itself (nothing for no one).27 </w:t>
      </w:r>
      <w:r w:rsidRPr="007660EC">
        <w:rPr>
          <w:rStyle w:val="Emphasis"/>
          <w:rFonts w:ascii="Georgia" w:hAnsi="Georgia"/>
        </w:rPr>
        <w:t>If the indigenous relation to land precedes and exceeds any regime of property, then the slave’s inhabitation of the earth precedes and exceeds any prior relation to land – landlessness.</w:t>
      </w:r>
      <w:r w:rsidRPr="007660EC">
        <w:rPr>
          <w:rFonts w:ascii="Georgia" w:hAnsi="Georgia"/>
          <w:sz w:val="16"/>
        </w:rPr>
        <w:t xml:space="preserve"> And selflessness is the correlate. No ground for identity, no ground to stand (on). Everyone has a claim to everything until no one has a claim to anything. No claim. </w:t>
      </w:r>
      <w:r w:rsidRPr="007660EC">
        <w:rPr>
          <w:rStyle w:val="StyleUnderline"/>
          <w:rFonts w:ascii="Georgia" w:hAnsi="Georgia"/>
        </w:rPr>
        <w:t>This is not a politics of despair</w:t>
      </w:r>
      <w:r w:rsidRPr="007660EC">
        <w:rPr>
          <w:rFonts w:ascii="Georgia" w:hAnsi="Georgia"/>
          <w:sz w:val="16"/>
        </w:rPr>
        <w:t xml:space="preserve"> brought about by a failure to lament a loss, </w:t>
      </w:r>
      <w:r w:rsidRPr="007660EC">
        <w:rPr>
          <w:rStyle w:val="StyleUnderline"/>
          <w:rFonts w:ascii="Georgia" w:hAnsi="Georgia"/>
        </w:rPr>
        <w:t>because it is not rooted in hope of winning.</w:t>
      </w:r>
      <w:r w:rsidRPr="007660EC">
        <w:rPr>
          <w:rFonts w:ascii="Georgia" w:hAnsi="Georgia"/>
          <w:sz w:val="16"/>
        </w:rPr>
        <w:t xml:space="preserve"> The flesh of the earth demands it: the landless inhabitation of selfless existence.</w:t>
      </w:r>
    </w:p>
    <w:p w14:paraId="50DAFE14" w14:textId="77777777" w:rsidR="007C305F" w:rsidRPr="007660EC" w:rsidRDefault="007C305F" w:rsidP="007C305F">
      <w:pPr>
        <w:rPr>
          <w:rStyle w:val="Style13ptBold"/>
          <w:rFonts w:ascii="Georgia" w:hAnsi="Georgia"/>
          <w:b w:val="0"/>
          <w:sz w:val="16"/>
          <w:szCs w:val="16"/>
        </w:rPr>
      </w:pPr>
    </w:p>
    <w:p w14:paraId="7C521EF4" w14:textId="77777777" w:rsidR="007C305F" w:rsidRPr="007660EC" w:rsidRDefault="007C305F" w:rsidP="007C305F">
      <w:pPr>
        <w:pStyle w:val="Heading4"/>
        <w:rPr>
          <w:rFonts w:ascii="Georgia" w:hAnsi="Georgia"/>
        </w:rPr>
      </w:pPr>
      <w:r w:rsidRPr="007660EC">
        <w:rPr>
          <w:rFonts w:ascii="Georgia" w:hAnsi="Georgia"/>
        </w:rPr>
        <w:t>Studies of settler colonialism must go hand in hand with resistance against white supremacy and anti-racism struggles</w:t>
      </w:r>
    </w:p>
    <w:p w14:paraId="757A60BC" w14:textId="77777777" w:rsidR="007C305F" w:rsidRPr="007660EC" w:rsidRDefault="007C305F" w:rsidP="007C305F">
      <w:pPr>
        <w:pStyle w:val="NoSpacing"/>
        <w:rPr>
          <w:rFonts w:ascii="Georgia" w:hAnsi="Georgia"/>
          <w:sz w:val="22"/>
          <w:szCs w:val="22"/>
        </w:rPr>
      </w:pPr>
      <w:r w:rsidRPr="007660EC">
        <w:rPr>
          <w:rStyle w:val="Style13ptBold"/>
          <w:rFonts w:ascii="Georgia" w:hAnsi="Georgia"/>
        </w:rPr>
        <w:t>Smith 10</w:t>
      </w:r>
      <w:r w:rsidRPr="007660EC">
        <w:rPr>
          <w:rFonts w:ascii="Georgia" w:hAnsi="Georgia"/>
          <w:b/>
        </w:rPr>
        <w:t xml:space="preserve"> </w:t>
      </w:r>
      <w:r w:rsidRPr="007660EC">
        <w:rPr>
          <w:rFonts w:ascii="Georgia" w:hAnsi="Georgia"/>
          <w:sz w:val="22"/>
          <w:szCs w:val="22"/>
        </w:rPr>
        <w:t>[Andrea Smith is a professor in the Department of Media and Cultural Studies at UC Riverside; “Indigineity, Settler Colonialism, White Supremacy”; http://www.worlddialogue.org/content.php?id=488; REJ]</w:t>
      </w:r>
    </w:p>
    <w:p w14:paraId="72DE144A" w14:textId="77777777" w:rsidR="007C305F" w:rsidRPr="007660EC" w:rsidRDefault="007C305F" w:rsidP="007C305F">
      <w:pPr>
        <w:rPr>
          <w:rFonts w:ascii="Georgia" w:hAnsi="Georgia" w:cs="Arial"/>
          <w:b/>
          <w:bCs/>
          <w:sz w:val="16"/>
          <w:szCs w:val="16"/>
        </w:rPr>
      </w:pPr>
      <w:r w:rsidRPr="007660EC">
        <w:rPr>
          <w:rFonts w:ascii="Georgia" w:hAnsi="Georgia" w:cs="Arial"/>
          <w:b/>
          <w:bCs/>
          <w:sz w:val="16"/>
          <w:szCs w:val="16"/>
        </w:rPr>
        <w:t xml:space="preserve">Whiteness in Settler Colonialism </w:t>
      </w:r>
      <w:r w:rsidRPr="007660EC">
        <w:rPr>
          <w:rFonts w:ascii="Georgia" w:hAnsi="Georgia"/>
          <w:sz w:val="16"/>
          <w:szCs w:val="16"/>
        </w:rPr>
        <w:t xml:space="preserve">As mentioned previously, </w:t>
      </w:r>
      <w:r w:rsidRPr="007660EC">
        <w:rPr>
          <w:rFonts w:ascii="Georgia" w:hAnsi="Georgia"/>
          <w:b/>
          <w:szCs w:val="16"/>
          <w:u w:val="single"/>
        </w:rPr>
        <w:t>many Native studies scholars have refused engagement with ethnic studies or critical race theory because they think such engagement relegates Native peoples to the status of racial minorities rather than sovereign nations.</w:t>
      </w:r>
      <w:r w:rsidRPr="007660EC">
        <w:rPr>
          <w:rFonts w:ascii="Georgia" w:hAnsi="Georgia"/>
          <w:szCs w:val="16"/>
        </w:rPr>
        <w:t xml:space="preserve"> </w:t>
      </w:r>
      <w:r w:rsidRPr="007660EC">
        <w:rPr>
          <w:rFonts w:ascii="Georgia" w:hAnsi="Georgia"/>
          <w:sz w:val="16"/>
          <w:szCs w:val="16"/>
        </w:rPr>
        <w:t xml:space="preserve">Yet, </w:t>
      </w:r>
      <w:r w:rsidRPr="007660EC">
        <w:rPr>
          <w:rFonts w:ascii="Georgia" w:hAnsi="Georgia"/>
          <w:b/>
          <w:u w:val="single"/>
        </w:rPr>
        <w:t>even as Native studies articulate their intellectual framework around sovereignty, some strands within them also simultaneously presume the continuance of settler colonialism.</w:t>
      </w:r>
      <w:r w:rsidRPr="007660EC">
        <w:rPr>
          <w:rFonts w:ascii="Georgia" w:hAnsi="Georgia"/>
          <w:sz w:val="16"/>
          <w:szCs w:val="16"/>
        </w:rPr>
        <w:t xml:space="preserve"> Glen Coulthard’s groundbreaking essay, “Subjects of Empire”, sheds light on this contradiction.</w:t>
      </w:r>
      <w:r w:rsidRPr="007660EC">
        <w:rPr>
          <w:rFonts w:ascii="Georgia" w:hAnsi="Georgia"/>
          <w:sz w:val="16"/>
          <w:szCs w:val="16"/>
          <w:vertAlign w:val="superscript"/>
        </w:rPr>
        <w:t>27</w:t>
      </w:r>
      <w:r w:rsidRPr="007660EC">
        <w:rPr>
          <w:rFonts w:ascii="Georgia" w:hAnsi="Georgia"/>
          <w:sz w:val="16"/>
          <w:szCs w:val="16"/>
        </w:rPr>
        <w:t xml:space="preserve"> He notes that in the name of sovereignty, Native nations have shifted their aspirations from decolonisation to recognition from the settler state. That is, </w:t>
      </w:r>
      <w:r w:rsidRPr="007660EC">
        <w:rPr>
          <w:rFonts w:ascii="Georgia" w:hAnsi="Georgia"/>
          <w:b/>
          <w:u w:val="single"/>
        </w:rPr>
        <w:t>they express their political goals primarily in terms of having political, economic or cultural claims recognised and/or funded by the settler state within which they reside.</w:t>
      </w:r>
      <w:r w:rsidRPr="007660EC">
        <w:rPr>
          <w:rFonts w:ascii="Georgia" w:hAnsi="Georgia"/>
          <w:sz w:val="16"/>
          <w:szCs w:val="16"/>
        </w:rPr>
        <w:t xml:space="preserve"> In doing so, </w:t>
      </w:r>
      <w:r w:rsidRPr="007660EC">
        <w:rPr>
          <w:rFonts w:ascii="Georgia" w:hAnsi="Georgia"/>
          <w:b/>
          <w:u w:val="single"/>
        </w:rPr>
        <w:t xml:space="preserve">they unwittingly relegate themselves to the status of “racial minority”, seeking recognition in competition with other minorities similarly seeking recognition. </w:t>
      </w:r>
      <w:r w:rsidRPr="007660EC">
        <w:rPr>
          <w:rFonts w:ascii="Georgia" w:hAnsi="Georgia"/>
          <w:sz w:val="16"/>
          <w:szCs w:val="16"/>
        </w:rPr>
        <w:t>One such example can be found in the work of Ward Churchill. Churchill offers searing critiques of the United States’ genocidal policies towards Native peoples and calls for “decolonising the Indian nations”.</w:t>
      </w:r>
      <w:r w:rsidRPr="007660EC">
        <w:rPr>
          <w:rFonts w:ascii="Georgia" w:hAnsi="Georgia"/>
          <w:sz w:val="16"/>
          <w:szCs w:val="16"/>
          <w:vertAlign w:val="superscript"/>
        </w:rPr>
        <w:t>28</w:t>
      </w:r>
      <w:r w:rsidRPr="007660EC">
        <w:rPr>
          <w:rFonts w:ascii="Georgia" w:hAnsi="Georgia"/>
          <w:sz w:val="16"/>
          <w:szCs w:val="16"/>
        </w:rPr>
        <w:t xml:space="preserve"> Nevertheless, he contends that </w:t>
      </w:r>
      <w:r w:rsidRPr="007660EC">
        <w:rPr>
          <w:rFonts w:ascii="Georgia" w:hAnsi="Georgia"/>
          <w:b/>
          <w:u w:val="single"/>
        </w:rPr>
        <w:t xml:space="preserve">we must support </w:t>
      </w:r>
      <w:r w:rsidRPr="007660EC">
        <w:rPr>
          <w:rFonts w:ascii="Georgia" w:hAnsi="Georgia"/>
          <w:b/>
          <w:u w:val="single"/>
        </w:rPr>
        <w:lastRenderedPageBreak/>
        <w:t>the continued existence of the US federal government because there is no other way “to continue guarantees to the various Native American tribes [so] that their landbase and other treaty rights will be continued”.</w:t>
      </w:r>
      <w:r w:rsidRPr="007660EC">
        <w:rPr>
          <w:rFonts w:ascii="Georgia" w:hAnsi="Georgia"/>
          <w:b/>
          <w:u w:val="single"/>
          <w:vertAlign w:val="superscript"/>
        </w:rPr>
        <w:t>29</w:t>
      </w:r>
      <w:r w:rsidRPr="007660EC">
        <w:rPr>
          <w:rFonts w:ascii="Georgia" w:hAnsi="Georgia"/>
          <w:sz w:val="16"/>
          <w:szCs w:val="16"/>
        </w:rPr>
        <w:t xml:space="preserve"> Thus, </w:t>
      </w:r>
      <w:r w:rsidRPr="007660EC">
        <w:rPr>
          <w:rFonts w:ascii="Georgia" w:hAnsi="Georgia"/>
          <w:b/>
          <w:u w:val="single"/>
        </w:rPr>
        <w:t>in the name of decolonisation, his politics are actually grounded in a framework of liberal recognition whereby the United States will continue to exist as the arbiter and guarantor of indigenous claims. In such a framework, Native peoples are then set up to compete with other groups for recognition.</w:t>
      </w:r>
      <w:r w:rsidRPr="007660EC">
        <w:rPr>
          <w:rFonts w:ascii="Georgia" w:hAnsi="Georgia"/>
          <w:sz w:val="16"/>
          <w:szCs w:val="16"/>
        </w:rPr>
        <w:t xml:space="preserve"> Thus, it is not a surprise that Churchill opposes a politics that would address racism directed against non-indigenous peoples, arguing that Native peoples have a special status that should take primacy over other oppressed groups.</w:t>
      </w:r>
      <w:r w:rsidRPr="007660EC">
        <w:rPr>
          <w:rFonts w:ascii="Georgia" w:hAnsi="Georgia"/>
          <w:sz w:val="16"/>
          <w:szCs w:val="16"/>
          <w:vertAlign w:val="superscript"/>
        </w:rPr>
        <w:t>30</w:t>
      </w:r>
      <w:r w:rsidRPr="007660EC">
        <w:rPr>
          <w:rFonts w:ascii="Georgia" w:hAnsi="Georgia"/>
          <w:sz w:val="16"/>
          <w:szCs w:val="16"/>
        </w:rPr>
        <w:t> </w:t>
      </w:r>
      <w:r w:rsidRPr="007660EC">
        <w:rPr>
          <w:rFonts w:ascii="Georgia" w:hAnsi="Georgia"/>
          <w:b/>
          <w:u w:val="single"/>
        </w:rPr>
        <w:t>Such analyses do not take into account how settler colonialism is enabled through the intersecting logics of white supremacy, imperialism, heteropatriarchy and capitalism. Consequently, when Native struggles become isolated from other social-justice struggles, indigenous peoples are not in a position to build the necessary political power actually to end colonialism and capitalism. Instead, they are set up to be in competition rather than in solidarity with other groups seeking recognition. This politics of recognition then presumes the continuance of the settler state that will arbitrate claims from competing groups.</w:t>
      </w:r>
      <w:r w:rsidRPr="007660EC">
        <w:rPr>
          <w:rFonts w:ascii="Georgia" w:hAnsi="Georgia"/>
          <w:sz w:val="16"/>
          <w:szCs w:val="16"/>
        </w:rPr>
        <w:t xml:space="preserve"> When one seeks recognition, one will define indigenous struggle as exclusively as possible so that claims to the state can be based on unique and special status. When one wants actually to dismantle settler colonialism, one will define indigenous struggle broadly in order to build a movement of sufficient power to challenge the system. Thus, </w:t>
      </w:r>
      <w:r w:rsidRPr="007660EC">
        <w:rPr>
          <w:rFonts w:ascii="Georgia" w:hAnsi="Georgia"/>
          <w:b/>
          <w:u w:val="single"/>
        </w:rPr>
        <w:t xml:space="preserve">Churchill’s work replaces a black–white binary with an indigenous–settler binary. </w:t>
      </w:r>
      <w:r w:rsidRPr="007660EC">
        <w:rPr>
          <w:rFonts w:ascii="Georgia" w:hAnsi="Georgia"/>
          <w:sz w:val="16"/>
          <w:szCs w:val="16"/>
        </w:rPr>
        <w:t>While, as I have argued previously, this latter binary certainly exists, our analysis of it is insufficient if not intersected with other logics of white supremacy. In particular, we need to look at how “settlers” are differentiated through white supremacy. Much of the rhetoric of the Red Power movement did not necessarily question the legitimacy of the US state, arguing instead that the United States just needs to leave Native nations alone.</w:t>
      </w:r>
      <w:r w:rsidRPr="007660EC">
        <w:rPr>
          <w:rFonts w:ascii="Georgia" w:hAnsi="Georgia"/>
          <w:sz w:val="16"/>
          <w:szCs w:val="16"/>
          <w:vertAlign w:val="superscript"/>
        </w:rPr>
        <w:t>31</w:t>
      </w:r>
      <w:r w:rsidRPr="007660EC">
        <w:rPr>
          <w:rFonts w:ascii="Georgia" w:hAnsi="Georgia"/>
          <w:sz w:val="16"/>
          <w:szCs w:val="16"/>
        </w:rPr>
        <w:t> As Native activist Lee Maracle comments: “AIM [the American Indian Movement] did not challenge the basic character or the legitimacy of the institutions or even the political and economic organization of America; rather, it addressed the long-standing injustice of expropriation.”</w:t>
      </w:r>
      <w:r w:rsidRPr="007660EC">
        <w:rPr>
          <w:rFonts w:ascii="Georgia" w:hAnsi="Georgia"/>
          <w:sz w:val="16"/>
          <w:szCs w:val="16"/>
          <w:vertAlign w:val="superscript"/>
        </w:rPr>
        <w:t>32</w:t>
      </w:r>
      <w:r w:rsidRPr="007660EC">
        <w:rPr>
          <w:rFonts w:ascii="Georgia" w:hAnsi="Georgia"/>
          <w:sz w:val="16"/>
          <w:szCs w:val="16"/>
        </w:rPr>
        <w:t> </w:t>
      </w:r>
      <w:r w:rsidRPr="007660EC">
        <w:rPr>
          <w:rFonts w:ascii="Georgia" w:hAnsi="Georgia"/>
          <w:b/>
          <w:u w:val="single"/>
        </w:rPr>
        <w:t xml:space="preserve">Native studies scholars and activists, while calling for self-determination, have not necessarily critiqued or challenged the United States or other settler states themselves. </w:t>
      </w:r>
      <w:r w:rsidRPr="007660EC">
        <w:rPr>
          <w:rFonts w:ascii="Georgia" w:hAnsi="Georgia"/>
          <w:sz w:val="16"/>
          <w:szCs w:val="16"/>
        </w:rPr>
        <w:t xml:space="preserve">The problem arising from their position, as Maracle notes, is that if we do not take seriously the analysis of race theorists such as Omi, Winant and Bell that define the United States as fundamentally white supremacist, then we will not see that it will never have an interest in leaving Native nations alone. Moreover, </w:t>
      </w:r>
      <w:r w:rsidRPr="007660EC">
        <w:rPr>
          <w:rFonts w:ascii="Georgia" w:hAnsi="Georgia"/>
          <w:b/>
          <w:u w:val="single"/>
        </w:rPr>
        <w:t>without a critique of the settler state as simultaneously also white supremacist, all “settlers” become morally undifferentiated.</w:t>
      </w:r>
      <w:r w:rsidRPr="007660EC">
        <w:rPr>
          <w:rFonts w:ascii="Georgia" w:hAnsi="Georgia"/>
          <w:sz w:val="16"/>
          <w:szCs w:val="16"/>
        </w:rPr>
        <w:t xml:space="preserve"> If we see peoples in Iraq simply as potential future settlers, then there is no reason not to join the war on terror against them, because morally they are not differentiated from the settlers in the United States who have committed genocide against Native peoples. </w:t>
      </w:r>
      <w:r w:rsidRPr="007660EC">
        <w:rPr>
          <w:rFonts w:ascii="Georgia" w:hAnsi="Georgia"/>
          <w:b/>
          <w:u w:val="single"/>
        </w:rPr>
        <w:t xml:space="preserve">Native studies scholar Robert Williams does address the intersection of race and colonialism as it affects the status of Native peoples. Because Williams is both a leading scholar in indigenous legal theory, and one of the few Native scholars substantially to engage critical race theory, his work demands sustained attention. </w:t>
      </w:r>
      <w:r w:rsidRPr="007660EC">
        <w:rPr>
          <w:rFonts w:ascii="Georgia" w:hAnsi="Georgia"/>
          <w:sz w:val="16"/>
          <w:szCs w:val="16"/>
        </w:rPr>
        <w:t>Consequently, I consider his arguments in greater detail. Williams argues that while Native nations rely on the Cherokee nation cases</w:t>
      </w:r>
      <w:r w:rsidRPr="007660EC">
        <w:rPr>
          <w:rFonts w:ascii="Georgia" w:hAnsi="Georgia"/>
          <w:sz w:val="16"/>
          <w:szCs w:val="16"/>
          <w:vertAlign w:val="superscript"/>
        </w:rPr>
        <w:t>33</w:t>
      </w:r>
      <w:r w:rsidRPr="007660EC">
        <w:rPr>
          <w:rFonts w:ascii="Georgia" w:hAnsi="Georgia"/>
          <w:sz w:val="16"/>
          <w:szCs w:val="16"/>
        </w:rPr>
        <w:t> as the basis of their claims to sovereignty, all of these cases imply a logic based on white supremacy in which Native peoples are seen as racially incompetent to be fully sovereign. Rather than uphold these cases, he calls on us to overturn them so that they go by the wayside as did the Dred Scot decision. I therefore take it as axiomatic that a “winning courtroom strategy” for protecting Indian rights in this country cannot be organized around a set of legal precedents and accompanying legal discourse that views Indians as lawless savages and interprets their rights accordingly ... I ask Indian rights lawyers and scholars to consider carefully the following question: Is it really possible to believe that the [Supreme] Court would have written [the landmark 1954 civil-rights case] </w:t>
      </w:r>
      <w:r w:rsidRPr="007660EC">
        <w:rPr>
          <w:rFonts w:ascii="Georgia" w:hAnsi="Georgia"/>
          <w:i/>
          <w:iCs/>
          <w:sz w:val="16"/>
          <w:szCs w:val="16"/>
        </w:rPr>
        <w:t>Brown</w:t>
      </w:r>
      <w:r w:rsidRPr="007660EC">
        <w:rPr>
          <w:rFonts w:ascii="Georgia" w:hAnsi="Georgia"/>
          <w:sz w:val="16"/>
          <w:szCs w:val="16"/>
        </w:rPr>
        <w:t> the way it did if it had not first explicitly decided to reject the “language in </w:t>
      </w:r>
      <w:r w:rsidRPr="007660EC">
        <w:rPr>
          <w:rFonts w:ascii="Georgia" w:hAnsi="Georgia"/>
          <w:i/>
          <w:iCs/>
          <w:sz w:val="16"/>
          <w:szCs w:val="16"/>
        </w:rPr>
        <w:t>Plessy v. Ferguson</w:t>
      </w:r>
      <w:r w:rsidRPr="007660EC">
        <w:rPr>
          <w:rFonts w:ascii="Georgia" w:hAnsi="Georgia"/>
          <w:sz w:val="16"/>
          <w:szCs w:val="16"/>
        </w:rPr>
        <w:t>” that gave precedential legal force, validity, and sanction to the negative racial stereotypes and images historically directed at blacks by the dominant white society?</w:t>
      </w:r>
      <w:r w:rsidRPr="007660EC">
        <w:rPr>
          <w:rFonts w:ascii="Georgia" w:hAnsi="Georgia"/>
          <w:sz w:val="16"/>
          <w:szCs w:val="16"/>
          <w:vertAlign w:val="superscript"/>
        </w:rPr>
        <w:t>34</w:t>
      </w:r>
      <w:r w:rsidRPr="007660EC">
        <w:rPr>
          <w:rFonts w:ascii="Georgia" w:hAnsi="Georgia"/>
          <w:sz w:val="16"/>
          <w:szCs w:val="16"/>
        </w:rPr>
        <w:t xml:space="preserve"> Williams shows that Native peoples, by neglecting the analysis of race, have come to normalise white-supremacist ideologies within the legal frameworks by which they struggle for “sovereignty”. </w:t>
      </w:r>
      <w:r w:rsidRPr="007660EC">
        <w:rPr>
          <w:rFonts w:ascii="Georgia" w:hAnsi="Georgia"/>
          <w:b/>
          <w:u w:val="single"/>
        </w:rPr>
        <w:t>Native peoples can themselves unwittingly recapitulate the logic of settler colonialism even as they contest it when they do not engage the analysis of race.</w:t>
      </w:r>
      <w:r w:rsidRPr="007660EC">
        <w:rPr>
          <w:rFonts w:ascii="Georgia" w:hAnsi="Georgia"/>
          <w:sz w:val="16"/>
          <w:szCs w:val="16"/>
        </w:rPr>
        <w:t xml:space="preserve"> Williams points to the contradictions involved when Native peoples ask courts to uphold these problematic legal precedents rather than overturn them: This model’s acceptance of the European colonial-era doctrine of discovery and its foundational legal principle of Indian racial inferiority licenses Congress to exercise its plenary power unilaterally to terminate Indian tribes, abrogate Indian treaties, and extinguish Indian rights, and there’s nothing that Indians can legally do about </w:t>
      </w:r>
      <w:r w:rsidRPr="007660EC">
        <w:rPr>
          <w:rFonts w:ascii="Georgia" w:hAnsi="Georgia"/>
          <w:sz w:val="16"/>
          <w:szCs w:val="16"/>
        </w:rPr>
        <w:lastRenderedPageBreak/>
        <w:t>any of these actions.</w:t>
      </w:r>
      <w:r w:rsidRPr="007660EC">
        <w:rPr>
          <w:rFonts w:ascii="Georgia" w:hAnsi="Georgia"/>
          <w:sz w:val="16"/>
          <w:szCs w:val="16"/>
          <w:vertAlign w:val="superscript"/>
        </w:rPr>
        <w:t>35</w:t>
      </w:r>
      <w:r w:rsidRPr="007660EC">
        <w:rPr>
          <w:rFonts w:ascii="Georgia" w:hAnsi="Georgia"/>
          <w:sz w:val="16"/>
          <w:szCs w:val="16"/>
        </w:rPr>
        <w:t xml:space="preserve"> However, Williams’s analysis also tends to separate white supremacy from settler colonialism. That is, he argues that addressing racism is a “first step on the hard trail of decolonizing the present-day U.S. Supreme Court’s Indian law” by “changing the way that justices themselves talk about Indians in their decisions on Indian rights”.</w:t>
      </w:r>
      <w:r w:rsidRPr="007660EC">
        <w:rPr>
          <w:rFonts w:ascii="Georgia" w:hAnsi="Georgia"/>
          <w:sz w:val="16"/>
          <w:szCs w:val="16"/>
          <w:vertAlign w:val="superscript"/>
        </w:rPr>
        <w:t>36</w:t>
      </w:r>
      <w:r w:rsidRPr="007660EC">
        <w:rPr>
          <w:rFonts w:ascii="Georgia" w:hAnsi="Georgia"/>
          <w:sz w:val="16"/>
          <w:szCs w:val="16"/>
        </w:rPr>
        <w:t> The reason for this “first step” is that direct claims for sovereignty are politically more difficult to achieve than minority individual rights because claims based on sovereignty challenge the basis of the United States itself.</w:t>
      </w:r>
      <w:r w:rsidRPr="007660EC">
        <w:rPr>
          <w:rFonts w:ascii="Georgia" w:hAnsi="Georgia"/>
          <w:sz w:val="16"/>
          <w:szCs w:val="16"/>
          <w:vertAlign w:val="superscript"/>
        </w:rPr>
        <w:t>37</w:t>
      </w:r>
      <w:r w:rsidRPr="007660EC">
        <w:rPr>
          <w:rFonts w:ascii="Georgia" w:hAnsi="Georgia"/>
          <w:sz w:val="16"/>
          <w:szCs w:val="16"/>
        </w:rPr>
        <w:t> The result is that Williams articulates a political vision containing many of the contradictions inherent in Omi and Winant’s analysis. That is, he cites Derrick Bell to assert the permanency of racism while simultaneously suggesting that it is possible to address racism as a simpler “first step” towards decolonisation. I believe that when the justices are confronted with the way the legalized racial stereotypes of the Marshall model can be used to perpetuate an insidious, jurispathic, rights-destroying form of nineteenth-century racism and prejudice against Indians, they will be open to at least considering the legal implications of a postcolonial nonracist approach to defining Indian rights </w:t>
      </w:r>
      <w:r w:rsidRPr="007660EC">
        <w:rPr>
          <w:rFonts w:ascii="Georgia" w:hAnsi="Georgia"/>
          <w:i/>
          <w:iCs/>
          <w:sz w:val="16"/>
          <w:szCs w:val="16"/>
        </w:rPr>
        <w:t>under</w:t>
      </w:r>
      <w:r w:rsidRPr="007660EC">
        <w:rPr>
          <w:rFonts w:ascii="Georgia" w:hAnsi="Georgia"/>
          <w:sz w:val="16"/>
          <w:szCs w:val="16"/>
        </w:rPr>
        <w:t> [my italics] the Constitution and laws of the United States.</w:t>
      </w:r>
      <w:r w:rsidRPr="007660EC">
        <w:rPr>
          <w:rFonts w:ascii="Georgia" w:hAnsi="Georgia"/>
          <w:sz w:val="16"/>
          <w:szCs w:val="16"/>
          <w:vertAlign w:val="superscript"/>
        </w:rPr>
        <w:t>38</w:t>
      </w:r>
      <w:r w:rsidRPr="007660EC">
        <w:rPr>
          <w:rFonts w:ascii="Georgia" w:hAnsi="Georgia"/>
          <w:sz w:val="16"/>
          <w:szCs w:val="16"/>
        </w:rPr>
        <w:t xml:space="preserve"> If the implications of Bell’s analysis of the permanency of racism are taken seriously, it is difficult to sustain the idea that we can simply eliminate racial thinking in US governance in order to pave the way for “decolonisation”. Consequently, </w:t>
      </w:r>
      <w:r w:rsidRPr="007660EC">
        <w:rPr>
          <w:rFonts w:ascii="Georgia" w:hAnsi="Georgia"/>
          <w:b/>
          <w:u w:val="single"/>
        </w:rPr>
        <w:t>Williams seems to fall back on a framework of liberal multiculturalism that envisions the United States as fundamentally a non</w:t>
      </w:r>
      <w:r w:rsidRPr="007660EC">
        <w:rPr>
          <w:rFonts w:ascii="Georgia" w:hAnsi="Georgia"/>
          <w:b/>
          <w:u w:val="single"/>
        </w:rPr>
        <w:noBreakHyphen/>
        <w:t>racial democracy that is unfortunately suffering from the vestiges of racism</w:t>
      </w:r>
      <w:r w:rsidRPr="007660EC">
        <w:rPr>
          <w:rFonts w:ascii="Georgia" w:hAnsi="Georgia"/>
          <w:sz w:val="16"/>
          <w:szCs w:val="16"/>
        </w:rPr>
        <w:t>. He says: “I do not believe that the Court is a helplessly racist institution that is incapable of fairly adjudicating cases involving the basic human rights [and] cultural survival possessed by Indian tribes as indigenous peoples. I would never attempt to stereotype the justices in that way.”</w:t>
      </w:r>
      <w:r w:rsidRPr="007660EC">
        <w:rPr>
          <w:rFonts w:ascii="Georgia" w:hAnsi="Georgia"/>
          <w:sz w:val="16"/>
          <w:szCs w:val="16"/>
          <w:vertAlign w:val="superscript"/>
        </w:rPr>
        <w:t>39</w:t>
      </w:r>
      <w:r w:rsidRPr="007660EC">
        <w:rPr>
          <w:rFonts w:ascii="Georgia" w:hAnsi="Georgia"/>
          <w:sz w:val="16"/>
          <w:szCs w:val="16"/>
        </w:rPr>
        <w:t> He seems to imply that the Supreme Court is not an organ of the racial state; it is simply a collection of individuals with their personal prejudices</w:t>
      </w:r>
      <w:r w:rsidRPr="007660EC">
        <w:rPr>
          <w:rFonts w:ascii="Georgia" w:hAnsi="Georgia"/>
          <w:b/>
          <w:u w:val="single"/>
        </w:rPr>
        <w:t>. In addition, the strategy of addressing race first and then colonialism second presupposes that white supremacy and settler colonialism do not mutually inform each other—that racism provides the anchor for maintaining settler colonialism.</w:t>
      </w:r>
      <w:r w:rsidRPr="007660EC">
        <w:rPr>
          <w:rFonts w:ascii="Georgia" w:hAnsi="Georgia"/>
          <w:sz w:val="16"/>
          <w:szCs w:val="16"/>
        </w:rPr>
        <w:t xml:space="preserve"> In the end, Williams appears to recapitulate settler colonialism when he calls for “decolonizing the present-day U.S. Supreme Court’s Indian law” in order to secure a “measured separatism for tribes in a truly postcolonial, totally decolonized U.S. society”.</w:t>
      </w:r>
      <w:r w:rsidRPr="007660EC">
        <w:rPr>
          <w:rFonts w:ascii="Georgia" w:hAnsi="Georgia"/>
          <w:sz w:val="16"/>
          <w:szCs w:val="16"/>
          <w:vertAlign w:val="superscript"/>
        </w:rPr>
        <w:t>40</w:t>
      </w:r>
      <w:r w:rsidRPr="007660EC">
        <w:rPr>
          <w:rFonts w:ascii="Georgia" w:hAnsi="Georgia"/>
          <w:sz w:val="16"/>
          <w:szCs w:val="16"/>
        </w:rPr>
        <w:t> As we have seen, he holds out hope for a “postcolonial nonracist approach to defining Indian rights </w:t>
      </w:r>
      <w:r w:rsidRPr="007660EC">
        <w:rPr>
          <w:rFonts w:ascii="Georgia" w:hAnsi="Georgia"/>
          <w:i/>
          <w:iCs/>
          <w:sz w:val="16"/>
          <w:szCs w:val="16"/>
        </w:rPr>
        <w:t>under</w:t>
      </w:r>
      <w:r w:rsidRPr="007660EC">
        <w:rPr>
          <w:rFonts w:ascii="Georgia" w:hAnsi="Georgia"/>
          <w:sz w:val="16"/>
          <w:szCs w:val="16"/>
        </w:rPr>
        <w:t xml:space="preserve"> [my italics] the Constitution and laws of the United States”, as if the Constitution itself were not a colonial document. Obviously, however, if the United States and its Supreme Court were “totally decolonised” they would not exist. In the end, Williams’s long-term vision for Native rights does not seem to go beyond state recognition within a colonial framework. That said, this critique is in no way meant to invalidate the important contributions Williams does make in intersecting Native studies with critical race theory. It may well be that the apparent contradictions in his analysis are the result less of his actual thinking than of a rhetorical strategy designed to convince legal scholars to take his claims seriously. Moreover, while conditions of settler colonialism persist, short-term legal and political strategies are needed to address them. </w:t>
      </w:r>
      <w:r w:rsidRPr="007660EC">
        <w:rPr>
          <w:rFonts w:ascii="Georgia" w:hAnsi="Georgia"/>
          <w:b/>
          <w:u w:val="single"/>
        </w:rPr>
        <w:t>As Michelle Alexander notes, reform and revolutionary strategies are not mutually inconsistent; reformist strategies can be movement-building if they are articulated as such</w:t>
      </w:r>
      <w:r w:rsidRPr="007660EC">
        <w:rPr>
          <w:rFonts w:ascii="Georgia" w:hAnsi="Georgia"/>
          <w:sz w:val="16"/>
          <w:szCs w:val="16"/>
        </w:rPr>
        <w:t>.</w:t>
      </w:r>
      <w:r w:rsidRPr="007660EC">
        <w:rPr>
          <w:rFonts w:ascii="Georgia" w:hAnsi="Georgia"/>
          <w:sz w:val="16"/>
          <w:szCs w:val="16"/>
          <w:vertAlign w:val="superscript"/>
        </w:rPr>
        <w:t>41</w:t>
      </w:r>
      <w:r w:rsidRPr="007660EC">
        <w:rPr>
          <w:rFonts w:ascii="Georgia" w:hAnsi="Georgia"/>
          <w:sz w:val="16"/>
          <w:szCs w:val="16"/>
        </w:rPr>
        <w:t> In this regard, Williams’s provocative call to overturn the precedents established in the Cherokee nation cases speaks to the manner in which Native sovereignty struggles have unwittingly built their short-term legal strategies on a foundation of white supremacy. And as Scott Lyons’s germinal work on Native nationalism in </w:t>
      </w:r>
      <w:r w:rsidRPr="007660EC">
        <w:rPr>
          <w:rFonts w:ascii="Georgia" w:hAnsi="Georgia"/>
          <w:i/>
          <w:iCs/>
          <w:sz w:val="16"/>
          <w:szCs w:val="16"/>
        </w:rPr>
        <w:t>X-Marks</w:t>
      </w:r>
      <w:r w:rsidRPr="007660EC">
        <w:rPr>
          <w:rFonts w:ascii="Georgia" w:hAnsi="Georgia"/>
          <w:sz w:val="16"/>
          <w:szCs w:val="16"/>
        </w:rPr>
        <w:t> suggests,</w:t>
      </w:r>
      <w:r w:rsidRPr="007660EC">
        <w:rPr>
          <w:rFonts w:ascii="Georgia" w:hAnsi="Georgia"/>
          <w:sz w:val="16"/>
          <w:szCs w:val="16"/>
          <w:vertAlign w:val="superscript"/>
        </w:rPr>
        <w:t>42</w:t>
      </w:r>
      <w:r w:rsidRPr="007660EC">
        <w:rPr>
          <w:rFonts w:ascii="Georgia" w:hAnsi="Georgia"/>
          <w:sz w:val="16"/>
          <w:szCs w:val="16"/>
        </w:rPr>
        <w:t> any project for decolonisation begins with the political and legal conditions under which we currently live, so our goal must be to make the most strategic use of the political and legal instruments before us while remaining alert to how we can be co-opted by using them. But in the end, as Taiaiake Alfred</w:t>
      </w:r>
      <w:r w:rsidRPr="007660EC">
        <w:rPr>
          <w:rFonts w:ascii="Georgia" w:hAnsi="Georgia"/>
          <w:sz w:val="16"/>
          <w:szCs w:val="16"/>
          <w:vertAlign w:val="superscript"/>
        </w:rPr>
        <w:t>43</w:t>
      </w:r>
      <w:r w:rsidRPr="007660EC">
        <w:rPr>
          <w:rFonts w:ascii="Georgia" w:hAnsi="Georgia"/>
          <w:sz w:val="16"/>
          <w:szCs w:val="16"/>
        </w:rPr>
        <w:t xml:space="preserve"> and Coulthard argue, we must build on this work by rethinking liberation outside the framework of the white-supremacist, settler state. </w:t>
      </w:r>
      <w:r w:rsidRPr="007660EC">
        <w:rPr>
          <w:rFonts w:ascii="Georgia" w:hAnsi="Georgia" w:cs="Arial"/>
          <w:b/>
          <w:bCs/>
          <w:sz w:val="16"/>
          <w:szCs w:val="16"/>
        </w:rPr>
        <w:t xml:space="preserve">A Kinder, Gentler Settler State? </w:t>
      </w:r>
      <w:r w:rsidRPr="007660EC">
        <w:rPr>
          <w:rFonts w:ascii="Georgia" w:hAnsi="Georgia"/>
          <w:sz w:val="16"/>
          <w:szCs w:val="16"/>
        </w:rPr>
        <w:t xml:space="preserve">What is at stake for Native studies and critical race theory is that without the centring of the analysis of settler colonialism, both intellectual projects fall back on assuming the givenness of the white-supremacist, settler state. On the one hand, many racial-justice theorists and activists unwittingly recapitulate white supremacy by failing to imagine a struggle against white supremacy outside the constraints of the settler state, which is by definition white supremacist. On the other hand, </w:t>
      </w:r>
      <w:r w:rsidRPr="007660EC">
        <w:rPr>
          <w:rFonts w:ascii="Georgia" w:hAnsi="Georgia"/>
          <w:b/>
          <w:u w:val="single"/>
        </w:rPr>
        <w:t>Native scholars and activists recapitulate settler colonialism by failing to address how the logic of white supremacy may unwittingly shape our vision of sovereignty and self-determination in such a way that we become locked into a politics of recognition rather than a politics of liberation. We are left with a political project that can do no more than imagine a kinder, gentler settler state founded on genocide and slavery.</w:t>
      </w:r>
    </w:p>
    <w:p w14:paraId="670EFE14" w14:textId="77777777" w:rsidR="007C305F" w:rsidRPr="007660EC" w:rsidRDefault="007C305F" w:rsidP="007C305F">
      <w:pPr>
        <w:rPr>
          <w:rFonts w:ascii="Georgia" w:hAnsi="Georgia"/>
        </w:rPr>
      </w:pPr>
    </w:p>
    <w:p w14:paraId="5505839F" w14:textId="0FEF64DF" w:rsidR="00A20986" w:rsidRPr="007660EC" w:rsidRDefault="00A20986" w:rsidP="00A20986">
      <w:pPr>
        <w:pStyle w:val="Heading3"/>
        <w:rPr>
          <w:rFonts w:ascii="Georgia" w:hAnsi="Georgia"/>
        </w:rPr>
      </w:pPr>
      <w:r w:rsidRPr="007660EC">
        <w:rPr>
          <w:rFonts w:ascii="Georgia" w:hAnsi="Georgia"/>
        </w:rPr>
        <w:lastRenderedPageBreak/>
        <w:t>2AC – Black Feminism</w:t>
      </w:r>
    </w:p>
    <w:p w14:paraId="7869428A" w14:textId="2288D0C7" w:rsidR="00A20986" w:rsidRPr="007660EC" w:rsidRDefault="00A20986" w:rsidP="00A20986">
      <w:pPr>
        <w:pStyle w:val="Heading4"/>
        <w:rPr>
          <w:rFonts w:ascii="Georgia" w:hAnsi="Georgia"/>
        </w:rPr>
      </w:pPr>
      <w:r w:rsidRPr="007660EC">
        <w:rPr>
          <w:rFonts w:ascii="Georgia" w:hAnsi="Georgia"/>
        </w:rPr>
        <w:t xml:space="preserve">The pedagogical underpinnings of the 1AC do not preclude sexual difference but rather are transmitted through linkages of queer mothering. </w:t>
      </w:r>
    </w:p>
    <w:p w14:paraId="494BC93E" w14:textId="59B4749F" w:rsidR="00A20986" w:rsidRPr="007660EC" w:rsidRDefault="00A20986" w:rsidP="00A20986">
      <w:pPr>
        <w:spacing w:line="240" w:lineRule="auto"/>
        <w:rPr>
          <w:rFonts w:ascii="Georgia" w:hAnsi="Georgia"/>
          <w:sz w:val="16"/>
        </w:rPr>
      </w:pPr>
      <w:r w:rsidRPr="007660EC">
        <w:rPr>
          <w:rStyle w:val="Style13ptBold"/>
          <w:rFonts w:ascii="Georgia" w:hAnsi="Georgia"/>
        </w:rPr>
        <w:t>Gumbs ’10</w:t>
      </w:r>
      <w:r w:rsidRPr="007660EC">
        <w:rPr>
          <w:rFonts w:ascii="Georgia" w:hAnsi="Georgia"/>
          <w:b/>
          <w:sz w:val="24"/>
        </w:rPr>
        <w:t xml:space="preserve"> </w:t>
      </w:r>
      <w:r w:rsidRPr="007660EC">
        <w:rPr>
          <w:rFonts w:ascii="Georgia" w:hAnsi="Georgia"/>
          <w:sz w:val="16"/>
          <w:szCs w:val="18"/>
        </w:rPr>
        <w:t>(Alexis Pauline, queer black trouble-maker with a PhD in Philosophy from Duke University, “We Can Learn to Mother Ourselves: The Queer Survival of Black Feminism 1968-1996”, pgs. 125-126 – ERW)</w:t>
      </w:r>
    </w:p>
    <w:p w14:paraId="7B7439FE" w14:textId="77777777" w:rsidR="00A20986" w:rsidRPr="007660EC" w:rsidRDefault="00A20986" w:rsidP="00A20986">
      <w:pPr>
        <w:spacing w:line="240" w:lineRule="auto"/>
        <w:rPr>
          <w:rFonts w:ascii="Georgia" w:hAnsi="Georgia"/>
          <w:sz w:val="14"/>
        </w:rPr>
      </w:pPr>
      <w:r w:rsidRPr="007660EC">
        <w:rPr>
          <w:rFonts w:ascii="Georgia" w:hAnsi="Georgia"/>
          <w:sz w:val="14"/>
        </w:rPr>
        <w:t xml:space="preserve">If queer theory is meant to challenge the “reproductive narrative” as it emerges in social institutions, then queer theorists must disrupt the reproduction of a racist narrative that criminalizes the birth and mothering of Black life. The seeming contradiction between mothering and queer intervention overlooks the fact that, as Cathy Cohen argues in “Punks, Bulldaggers and Welfare Queens: The Radical Potential of Queer Politics?” </w:t>
      </w:r>
      <w:r w:rsidRPr="007660EC">
        <w:rPr>
          <w:rStyle w:val="StyleUnderline"/>
          <w:rFonts w:ascii="Georgia" w:hAnsi="Georgia"/>
          <w:highlight w:val="cyan"/>
        </w:rPr>
        <w:t>Black mothers are queer threats to the social order</w:t>
      </w:r>
      <w:r w:rsidRPr="007660EC">
        <w:rPr>
          <w:rStyle w:val="StyleUnderline"/>
          <w:rFonts w:ascii="Georgia" w:hAnsi="Georgia"/>
        </w:rPr>
        <w:t xml:space="preserve">.47 This dissertation argues that </w:t>
      </w:r>
      <w:r w:rsidRPr="007660EC">
        <w:rPr>
          <w:rStyle w:val="Emphasis"/>
          <w:rFonts w:ascii="Georgia" w:hAnsi="Georgia"/>
          <w:highlight w:val="cyan"/>
        </w:rPr>
        <w:t>Black mothering queerly disrupts a reproductive narrative about what (whose) life is worth</w:t>
      </w:r>
      <w:r w:rsidRPr="007660EC">
        <w:rPr>
          <w:rStyle w:val="StyleUnderline"/>
          <w:rFonts w:ascii="Georgia" w:hAnsi="Georgia"/>
          <w:highlight w:val="cyan"/>
        </w:rPr>
        <w:t>, a narrative that says that Black life is worth less and that life itself can be valued and used differentially based on race, economic status, gender etc</w:t>
      </w:r>
      <w:r w:rsidRPr="007660EC">
        <w:rPr>
          <w:rStyle w:val="StyleUnderline"/>
          <w:rFonts w:ascii="Georgia" w:hAnsi="Georgia"/>
        </w:rPr>
        <w:t xml:space="preserve">. </w:t>
      </w:r>
      <w:r w:rsidRPr="007660EC">
        <w:rPr>
          <w:rFonts w:ascii="Georgia" w:hAnsi="Georgia"/>
          <w:sz w:val="14"/>
        </w:rPr>
        <w:t xml:space="preserve">When queer theory argues against the child, and criminalizes mothering as an inevitable consent to the reproduction of the status quo, queer theory PARTICIPATES in a 44 Audre Lorde. “Of Generators and Survival-Hugo Letter,” Callaloo Vol. 14 no 1 (Winter 1991) 72-82. 45 Audre Lorde. “Introduction: Pat Parker: Movement in Black” in Rudolph Byrd, Johentta B. Cole and Beverly Guy-Sheftall eds. I Am Your Sister: Collected and Unpublished Writings of Audre Lorde. New York: Oxford University Press, 2009, 158. reproductive narrative that denies the agencies of mother, particularly poor and racialized mothers, in order to reproduce the differential use values of marked bodies in a capitalist system that turns difference into profit through violence. </w:t>
      </w:r>
      <w:r w:rsidRPr="007660EC">
        <w:rPr>
          <w:rStyle w:val="StyleUnderline"/>
          <w:rFonts w:ascii="Georgia" w:hAnsi="Georgia"/>
          <w:highlight w:val="cyan"/>
        </w:rPr>
        <w:t>If we reground our queer intervention in a queer of color critique, which was in a large part developed by the Black feminists under discussion in this dissertation</w:t>
      </w:r>
      <w:r w:rsidRPr="007660EC">
        <w:rPr>
          <w:rFonts w:ascii="Georgia" w:hAnsi="Georgia"/>
          <w:sz w:val="14"/>
        </w:rPr>
        <w:t xml:space="preserve"> (Audre Lorde, June Jordan, Barbara Smith, Alexis DeVeaux), </w:t>
      </w:r>
      <w:r w:rsidRPr="007660EC">
        <w:rPr>
          <w:rStyle w:val="StyleUnderline"/>
          <w:rFonts w:ascii="Georgia" w:hAnsi="Georgia"/>
          <w:highlight w:val="cyan"/>
        </w:rPr>
        <w:t>who were explicitly invested in mothering and the domestic as sites of intellectual and political production of an alternative social value for life itself, we will be able to actually intervene in the narrative that is reproducing our oppression</w:t>
      </w:r>
      <w:r w:rsidRPr="007660EC">
        <w:rPr>
          <w:rFonts w:ascii="Georgia" w:hAnsi="Georgia"/>
          <w:sz w:val="14"/>
        </w:rPr>
        <w:t xml:space="preserve">. There is a reason that the centrist state effectively makes same-sex parenting illegal, and that the religious right tries to ban queer teachers from schools. </w:t>
      </w:r>
      <w:r w:rsidRPr="007660EC">
        <w:rPr>
          <w:rStyle w:val="Emphasis"/>
          <w:rFonts w:ascii="Georgia" w:hAnsi="Georgia"/>
          <w:highlight w:val="cyan"/>
        </w:rPr>
        <w:t>The pedagogical work of mothering is exactly the site where a narrative will either be reproduced or interrupted.</w:t>
      </w:r>
      <w:r w:rsidRPr="007660EC">
        <w:rPr>
          <w:rStyle w:val="Emphasis"/>
          <w:rFonts w:ascii="Georgia" w:hAnsi="Georgia"/>
        </w:rPr>
        <w:t xml:space="preserve"> </w:t>
      </w:r>
      <w:r w:rsidRPr="007660EC">
        <w:rPr>
          <w:rStyle w:val="StyleUnderline"/>
          <w:rFonts w:ascii="Georgia" w:hAnsi="Georgia"/>
        </w:rPr>
        <w:t xml:space="preserve">The work of </w:t>
      </w:r>
      <w:r w:rsidRPr="007660EC">
        <w:rPr>
          <w:rStyle w:val="Emphasis"/>
          <w:rFonts w:ascii="Georgia" w:hAnsi="Georgia"/>
        </w:rPr>
        <w:t>Black mothering, the teaching of a set of social values that challenge a social logic which believes that we, the children of Black mothers, the queer, the deviant, should not exist</w:t>
      </w:r>
      <w:r w:rsidRPr="007660EC">
        <w:rPr>
          <w:rStyle w:val="StyleUnderline"/>
          <w:rFonts w:ascii="Georgia" w:hAnsi="Georgia"/>
        </w:rPr>
        <w:t>, is queer work</w:t>
      </w:r>
      <w:r w:rsidRPr="007660EC">
        <w:rPr>
          <w:rFonts w:ascii="Georgia" w:hAnsi="Georgia"/>
          <w:sz w:val="14"/>
        </w:rPr>
        <w:t>. Therefore, as a queer theorist I theorize that work. I am both pointing out the complicity of a “race-neutral” (i.e. white) queer construction AND critique of the reproductive narrative in the REPRODUCTION of the project of differential life value through the criminalization and targeting of racialized mothers, as well as arguing the importance of an genealogy of queer theory, which as argued by Roderick Ferguson among others, starts with Barbara Smith’s “Towards A Black Feminist Literary Criticism” and the “Combahee River Collective Statement.” Building on the work of Ferguson, Munoz, Evelyn Hammonds and others, assert that a 52 queer of color critique illuminates and queers the reproductive narrative through which queer theory has constructed its own genealogy.48</w:t>
      </w:r>
    </w:p>
    <w:p w14:paraId="1D29838E" w14:textId="77777777" w:rsidR="00A20986" w:rsidRPr="007660EC" w:rsidRDefault="00A20986" w:rsidP="00A20986">
      <w:pPr>
        <w:rPr>
          <w:rFonts w:ascii="Georgia" w:hAnsi="Georgia"/>
        </w:rPr>
      </w:pPr>
    </w:p>
    <w:p w14:paraId="15B5CB71" w14:textId="1BBE73A8" w:rsidR="00132B53" w:rsidRPr="007660EC" w:rsidRDefault="00132B53" w:rsidP="00132B53">
      <w:pPr>
        <w:pStyle w:val="Heading3"/>
        <w:rPr>
          <w:rFonts w:ascii="Georgia" w:hAnsi="Georgia"/>
        </w:rPr>
      </w:pPr>
      <w:r w:rsidRPr="007660EC">
        <w:rPr>
          <w:rFonts w:ascii="Georgia" w:hAnsi="Georgia"/>
        </w:rPr>
        <w:lastRenderedPageBreak/>
        <w:t>2AC –</w:t>
      </w:r>
      <w:r w:rsidR="00A01704" w:rsidRPr="007660EC">
        <w:rPr>
          <w:rFonts w:ascii="Georgia" w:hAnsi="Georgia"/>
        </w:rPr>
        <w:t xml:space="preserve"> Seshadri-Crooks</w:t>
      </w:r>
    </w:p>
    <w:p w14:paraId="63A11D2A" w14:textId="77777777" w:rsidR="007C305F" w:rsidRPr="007660EC" w:rsidRDefault="007C305F" w:rsidP="007C305F">
      <w:pPr>
        <w:keepNext/>
        <w:keepLines/>
        <w:spacing w:before="40" w:after="0" w:line="240" w:lineRule="auto"/>
        <w:outlineLvl w:val="3"/>
        <w:rPr>
          <w:rFonts w:ascii="Georgia" w:eastAsia="MS Gothic" w:hAnsi="Georgia" w:cs="Tunga"/>
          <w:b/>
          <w:iCs/>
          <w:sz w:val="26"/>
        </w:rPr>
      </w:pPr>
      <w:r w:rsidRPr="007660EC">
        <w:rPr>
          <w:rFonts w:ascii="Georgia" w:eastAsia="MS Gothic" w:hAnsi="Georgia" w:cs="Tunga"/>
          <w:b/>
          <w:iCs/>
          <w:sz w:val="26"/>
        </w:rPr>
        <w:t xml:space="preserve">Fantasy DA – How could Rodney King Traverse the Fantasy when he was being beaten to death? How could Trayvon sit back and think about signifiers when bullets were hurdling his way? Traversing the fantasy of whiteness entails the production of a Eurocentric liberal ethos which imagines the possibility to enact change through philosophical contemplation as opposed to material strategies. This perpetuates the pervasive capillaries of white semiotic idealism and the disembodiment of blackness within psychological analysis – EVEN IF THEIR CARDS TALK ABOUT RACE. </w:t>
      </w:r>
    </w:p>
    <w:p w14:paraId="492A0883" w14:textId="390EB067" w:rsidR="007C305F" w:rsidRPr="007660EC" w:rsidRDefault="007C305F" w:rsidP="007C305F">
      <w:pPr>
        <w:spacing w:line="240" w:lineRule="auto"/>
        <w:rPr>
          <w:rFonts w:ascii="Georgia" w:hAnsi="Georgia"/>
        </w:rPr>
      </w:pPr>
      <w:r w:rsidRPr="007660EC">
        <w:rPr>
          <w:rFonts w:ascii="Georgia" w:eastAsia="Cambria" w:hAnsi="Georgia" w:cs="Tunga"/>
          <w:b/>
          <w:bCs/>
          <w:sz w:val="26"/>
          <w:highlight w:val="cyan"/>
        </w:rPr>
        <w:t>Yancy, 2005</w:t>
      </w:r>
      <w:r w:rsidRPr="007660EC">
        <w:rPr>
          <w:rFonts w:ascii="Georgia" w:eastAsia="Cambria" w:hAnsi="Georgia" w:cs="Tunga"/>
        </w:rPr>
        <w:t xml:space="preserve"> </w:t>
      </w:r>
      <w:r w:rsidRPr="007660EC">
        <w:rPr>
          <w:rFonts w:ascii="Georgia" w:hAnsi="Georgia"/>
        </w:rPr>
        <w:t>(George, Associate Professor of Philosophy at Duquesne University and Coordinator of the Critical Race Theory Speaker Series, “Whiteness and the Return of the Black Body”, The Journal of Speculative Philosophy 19.4 (2005) 215-241, Muse –ERW)</w:t>
      </w:r>
    </w:p>
    <w:p w14:paraId="5DFC4C6C" w14:textId="325CD118" w:rsidR="007C305F" w:rsidRPr="007660EC" w:rsidRDefault="007C305F" w:rsidP="00A01704">
      <w:pPr>
        <w:spacing w:line="240" w:lineRule="auto"/>
        <w:rPr>
          <w:rFonts w:ascii="Georgia" w:eastAsia="Cambria" w:hAnsi="Georgia" w:cs="Tunga"/>
          <w:b/>
          <w:iCs/>
          <w:u w:val="single"/>
        </w:rPr>
      </w:pPr>
      <w:r w:rsidRPr="007660EC">
        <w:rPr>
          <w:rFonts w:ascii="Georgia" w:eastAsia="Cambria" w:hAnsi="Georgia" w:cs="Tunga"/>
          <w:u w:val="single"/>
        </w:rPr>
        <w:t>I write out of a personal existential context</w:t>
      </w:r>
      <w:r w:rsidRPr="007660EC">
        <w:rPr>
          <w:rFonts w:ascii="Georgia" w:eastAsia="Cambria" w:hAnsi="Georgia" w:cs="Tunga"/>
          <w:sz w:val="16"/>
        </w:rPr>
        <w:t xml:space="preserve">. </w:t>
      </w:r>
      <w:r w:rsidRPr="007660EC">
        <w:rPr>
          <w:rFonts w:ascii="Georgia" w:eastAsia="Cambria" w:hAnsi="Georgia" w:cs="Tunga"/>
          <w:u w:val="single"/>
        </w:rPr>
        <w:t>This context is a profound source of knowledge connected to my "raced" body</w:t>
      </w:r>
      <w:r w:rsidRPr="007660EC">
        <w:rPr>
          <w:rFonts w:ascii="Georgia" w:eastAsia="Cambria" w:hAnsi="Georgia" w:cs="Tunga"/>
          <w:sz w:val="16"/>
        </w:rPr>
        <w:t xml:space="preserve">. </w:t>
      </w:r>
      <w:r w:rsidRPr="007660EC">
        <w:rPr>
          <w:rFonts w:ascii="Georgia" w:eastAsia="Cambria" w:hAnsi="Georgia" w:cs="Tunga"/>
          <w:b/>
          <w:iCs/>
          <w:u w:val="single"/>
        </w:rPr>
        <w:t xml:space="preserve">Hence, </w:t>
      </w:r>
      <w:r w:rsidRPr="007660EC">
        <w:rPr>
          <w:rFonts w:ascii="Georgia" w:eastAsia="Cambria" w:hAnsi="Georgia" w:cs="Tunga"/>
          <w:b/>
          <w:iCs/>
          <w:highlight w:val="cyan"/>
          <w:u w:val="single"/>
        </w:rPr>
        <w:t xml:space="preserve">I write from a place of lived </w:t>
      </w:r>
      <w:r w:rsidRPr="007660EC">
        <w:rPr>
          <w:rFonts w:ascii="Georgia" w:eastAsia="Cambria" w:hAnsi="Georgia" w:cs="Tunga"/>
          <w:b/>
          <w:iCs/>
          <w:u w:val="single"/>
        </w:rPr>
        <w:t>embodied</w:t>
      </w:r>
      <w:r w:rsidRPr="007660EC">
        <w:rPr>
          <w:rFonts w:ascii="Georgia" w:eastAsia="Cambria" w:hAnsi="Georgia" w:cs="Tunga"/>
          <w:b/>
          <w:iCs/>
          <w:highlight w:val="cyan"/>
          <w:u w:val="single"/>
        </w:rPr>
        <w:t xml:space="preserve"> experience</w:t>
      </w:r>
      <w:r w:rsidRPr="007660EC">
        <w:rPr>
          <w:rFonts w:ascii="Georgia" w:eastAsia="Cambria" w:hAnsi="Georgia" w:cs="Tunga"/>
          <w:sz w:val="16"/>
        </w:rPr>
        <w:t xml:space="preserve">, a site of exposure. </w:t>
      </w:r>
      <w:r w:rsidRPr="007660EC">
        <w:rPr>
          <w:rFonts w:ascii="Georgia" w:eastAsia="Cambria" w:hAnsi="Georgia" w:cs="Tunga"/>
          <w:u w:val="single"/>
        </w:rPr>
        <w:t xml:space="preserve">In philosophy, </w:t>
      </w:r>
      <w:r w:rsidRPr="007660EC">
        <w:rPr>
          <w:rFonts w:ascii="Georgia" w:eastAsia="Cambria" w:hAnsi="Georgia" w:cs="Tunga"/>
          <w:highlight w:val="cyan"/>
          <w:u w:val="single"/>
        </w:rPr>
        <w:t>the only thing that we are taught to "expose" is a weak argument</w:t>
      </w:r>
      <w:r w:rsidRPr="007660EC">
        <w:rPr>
          <w:rFonts w:ascii="Georgia" w:eastAsia="Cambria" w:hAnsi="Georgia" w:cs="Tunga"/>
          <w:sz w:val="16"/>
        </w:rPr>
        <w:t xml:space="preserve">, </w:t>
      </w:r>
      <w:r w:rsidRPr="007660EC">
        <w:rPr>
          <w:rFonts w:ascii="Georgia" w:eastAsia="Cambria" w:hAnsi="Georgia" w:cs="Tunga"/>
          <w:u w:val="single"/>
        </w:rPr>
        <w:t>a fallacy, or someone's "inferior" reasoning power</w:t>
      </w:r>
      <w:r w:rsidRPr="007660EC">
        <w:rPr>
          <w:rFonts w:ascii="Georgia" w:eastAsia="Cambria" w:hAnsi="Georgia" w:cs="Tunga"/>
          <w:sz w:val="16"/>
        </w:rPr>
        <w:t xml:space="preserve">. </w:t>
      </w:r>
      <w:r w:rsidRPr="007660EC">
        <w:rPr>
          <w:rFonts w:ascii="Georgia" w:eastAsia="Cambria" w:hAnsi="Georgia" w:cs="Tunga"/>
          <w:b/>
          <w:iCs/>
          <w:u w:val="single"/>
        </w:rPr>
        <w:t>The embodied self is bracketed and deemed irrelevant to theory</w:t>
      </w:r>
      <w:r w:rsidRPr="007660EC">
        <w:rPr>
          <w:rFonts w:ascii="Georgia" w:eastAsia="Cambria" w:hAnsi="Georgia" w:cs="Tunga"/>
          <w:sz w:val="16"/>
        </w:rPr>
        <w:t>, superfluous and cumbersome in one's search for truth</w:t>
      </w:r>
      <w:r w:rsidRPr="007660EC">
        <w:rPr>
          <w:rFonts w:ascii="Georgia" w:eastAsia="Cambria" w:hAnsi="Georgia" w:cs="Tunga"/>
          <w:sz w:val="16"/>
          <w:highlight w:val="cyan"/>
        </w:rPr>
        <w:t xml:space="preserve">. </w:t>
      </w:r>
      <w:r w:rsidRPr="007660EC">
        <w:rPr>
          <w:rFonts w:ascii="Georgia" w:eastAsia="Cambria" w:hAnsi="Georgia" w:cs="Tunga"/>
          <w:b/>
          <w:iCs/>
          <w:highlight w:val="cyan"/>
          <w:u w:val="single"/>
        </w:rPr>
        <w:t>It is best</w:t>
      </w:r>
      <w:r w:rsidRPr="007660EC">
        <w:rPr>
          <w:rFonts w:ascii="Georgia" w:eastAsia="Cambria" w:hAnsi="Georgia" w:cs="Tunga"/>
          <w:sz w:val="16"/>
        </w:rPr>
        <w:t xml:space="preserve">, or so </w:t>
      </w:r>
      <w:r w:rsidRPr="007660EC">
        <w:rPr>
          <w:rFonts w:ascii="Georgia" w:eastAsia="Cambria" w:hAnsi="Georgia" w:cs="Tunga"/>
          <w:b/>
          <w:iCs/>
          <w:u w:val="single"/>
        </w:rPr>
        <w:t xml:space="preserve">we are told, </w:t>
      </w:r>
      <w:r w:rsidRPr="007660EC">
        <w:rPr>
          <w:rFonts w:ascii="Georgia" w:eastAsia="Cambria" w:hAnsi="Georgia" w:cs="Tunga"/>
          <w:b/>
          <w:iCs/>
          <w:highlight w:val="cyan"/>
          <w:u w:val="single"/>
        </w:rPr>
        <w:t>to reason from nowhere</w:t>
      </w:r>
      <w:r w:rsidRPr="007660EC">
        <w:rPr>
          <w:rFonts w:ascii="Georgia" w:eastAsia="Cambria" w:hAnsi="Georgia" w:cs="Tunga"/>
          <w:sz w:val="16"/>
          <w:highlight w:val="cyan"/>
        </w:rPr>
        <w:t xml:space="preserve">. </w:t>
      </w:r>
      <w:r w:rsidRPr="007660EC">
        <w:rPr>
          <w:rFonts w:ascii="Georgia" w:eastAsia="Cambria" w:hAnsi="Georgia" w:cs="Tunga"/>
          <w:b/>
          <w:iCs/>
          <w:u w:val="single"/>
        </w:rPr>
        <w:t xml:space="preserve">Hence, </w:t>
      </w:r>
      <w:r w:rsidRPr="007660EC">
        <w:rPr>
          <w:rFonts w:ascii="Georgia" w:eastAsia="Cambria" w:hAnsi="Georgia" w:cs="Tunga"/>
          <w:b/>
          <w:iCs/>
          <w:highlight w:val="cyan"/>
          <w:u w:val="single"/>
        </w:rPr>
        <w:t>the white philosopher</w:t>
      </w:r>
      <w:r w:rsidRPr="007660EC">
        <w:rPr>
          <w:rFonts w:ascii="Georgia" w:eastAsia="Cambria" w:hAnsi="Georgia" w:cs="Tunga"/>
          <w:sz w:val="16"/>
        </w:rPr>
        <w:t xml:space="preserve">/author </w:t>
      </w:r>
      <w:r w:rsidRPr="007660EC">
        <w:rPr>
          <w:rFonts w:ascii="Georgia" w:eastAsia="Cambria" w:hAnsi="Georgia" w:cs="Tunga"/>
          <w:b/>
          <w:iCs/>
          <w:highlight w:val="cyan"/>
          <w:u w:val="single"/>
        </w:rPr>
        <w:t xml:space="preserve">presumes to speak for all of "us" without the </w:t>
      </w:r>
      <w:r w:rsidRPr="007660EC">
        <w:rPr>
          <w:rFonts w:ascii="Georgia" w:eastAsia="Cambria" w:hAnsi="Georgia" w:cs="Tunga"/>
          <w:b/>
          <w:iCs/>
          <w:u w:val="single"/>
        </w:rPr>
        <w:t xml:space="preserve">slightest </w:t>
      </w:r>
      <w:r w:rsidRPr="007660EC">
        <w:rPr>
          <w:rFonts w:ascii="Georgia" w:eastAsia="Cambria" w:hAnsi="Georgia" w:cs="Tunga"/>
          <w:b/>
          <w:iCs/>
          <w:highlight w:val="cyan"/>
          <w:u w:val="single"/>
        </w:rPr>
        <w:t xml:space="preserve">mention of </w:t>
      </w:r>
      <w:r w:rsidRPr="007660EC">
        <w:rPr>
          <w:rFonts w:ascii="Georgia" w:eastAsia="Cambria" w:hAnsi="Georgia" w:cs="Tunga"/>
          <w:b/>
          <w:iCs/>
          <w:u w:val="single"/>
        </w:rPr>
        <w:t xml:space="preserve">his or her "raced" </w:t>
      </w:r>
      <w:r w:rsidRPr="007660EC">
        <w:rPr>
          <w:rFonts w:ascii="Georgia" w:eastAsia="Cambria" w:hAnsi="Georgia" w:cs="Tunga"/>
          <w:b/>
          <w:iCs/>
          <w:highlight w:val="cyan"/>
          <w:u w:val="single"/>
        </w:rPr>
        <w:t>identity</w:t>
      </w:r>
      <w:r w:rsidRPr="007660EC">
        <w:rPr>
          <w:rFonts w:ascii="Georgia" w:eastAsia="Cambria" w:hAnsi="Georgia" w:cs="Tunga"/>
          <w:sz w:val="16"/>
          <w:highlight w:val="cyan"/>
        </w:rPr>
        <w:t>.</w:t>
      </w:r>
      <w:r w:rsidRPr="007660EC">
        <w:rPr>
          <w:rFonts w:ascii="Georgia" w:eastAsia="Cambria" w:hAnsi="Georgia" w:cs="Tunga"/>
          <w:sz w:val="16"/>
        </w:rPr>
        <w:t xml:space="preserve"> </w:t>
      </w:r>
      <w:r w:rsidRPr="007660EC">
        <w:rPr>
          <w:rFonts w:ascii="Georgia" w:eastAsia="Cambria" w:hAnsi="Georgia" w:cs="Tunga"/>
          <w:u w:val="single"/>
        </w:rPr>
        <w:t>Self-consciously writing as a white male philosopher</w:t>
      </w:r>
      <w:r w:rsidRPr="007660EC">
        <w:rPr>
          <w:rFonts w:ascii="Georgia" w:eastAsia="Cambria" w:hAnsi="Georgia" w:cs="Tunga"/>
          <w:sz w:val="16"/>
        </w:rPr>
        <w:t xml:space="preserve">, Crispin </w:t>
      </w:r>
      <w:r w:rsidRPr="007660EC">
        <w:rPr>
          <w:rFonts w:ascii="Georgia" w:eastAsia="Cambria" w:hAnsi="Georgia" w:cs="Tunga"/>
          <w:u w:val="single"/>
        </w:rPr>
        <w:t>Sartwell</w:t>
      </w:r>
      <w:r w:rsidRPr="007660EC">
        <w:rPr>
          <w:rFonts w:ascii="Georgia" w:eastAsia="Cambria" w:hAnsi="Georgia" w:cs="Tunga"/>
          <w:sz w:val="16"/>
        </w:rPr>
        <w:t xml:space="preserve"> </w:t>
      </w:r>
      <w:r w:rsidRPr="007660EC">
        <w:rPr>
          <w:rFonts w:ascii="Georgia" w:eastAsia="Cambria" w:hAnsi="Georgia" w:cs="Tunga"/>
          <w:u w:val="single"/>
        </w:rPr>
        <w:t>observes</w:t>
      </w:r>
      <w:r w:rsidRPr="007660EC">
        <w:rPr>
          <w:rFonts w:ascii="Georgia" w:eastAsia="Cambria" w:hAnsi="Georgia" w:cs="Tunga"/>
          <w:sz w:val="16"/>
        </w:rPr>
        <w:t xml:space="preserve">: </w:t>
      </w:r>
      <w:r w:rsidRPr="007660EC">
        <w:rPr>
          <w:rFonts w:ascii="Georgia" w:eastAsia="Cambria" w:hAnsi="Georgia" w:cs="Tunga"/>
          <w:u w:val="single"/>
        </w:rPr>
        <w:t>Left to my own devices, I disappear as an author</w:t>
      </w:r>
      <w:r w:rsidRPr="007660EC">
        <w:rPr>
          <w:rFonts w:ascii="Georgia" w:eastAsia="Cambria" w:hAnsi="Georgia" w:cs="Tunga"/>
          <w:sz w:val="16"/>
        </w:rPr>
        <w:t xml:space="preserve">. </w:t>
      </w:r>
      <w:r w:rsidRPr="007660EC">
        <w:rPr>
          <w:rFonts w:ascii="Georgia" w:eastAsia="Cambria" w:hAnsi="Georgia" w:cs="Tunga"/>
          <w:u w:val="single"/>
        </w:rPr>
        <w:t>That is the "whiteness" of my authorship</w:t>
      </w:r>
      <w:r w:rsidRPr="007660EC">
        <w:rPr>
          <w:rFonts w:ascii="Georgia" w:eastAsia="Cambria" w:hAnsi="Georgia" w:cs="Tunga"/>
          <w:sz w:val="16"/>
        </w:rPr>
        <w:t xml:space="preserve">. </w:t>
      </w:r>
      <w:r w:rsidRPr="007660EC">
        <w:rPr>
          <w:rFonts w:ascii="Georgia" w:eastAsia="Cambria" w:hAnsi="Georgia" w:cs="Tunga"/>
          <w:b/>
          <w:iCs/>
          <w:highlight w:val="cyan"/>
          <w:u w:val="single"/>
        </w:rPr>
        <w:t>This whiteness of authorship is</w:t>
      </w:r>
      <w:r w:rsidRPr="007660EC">
        <w:rPr>
          <w:rFonts w:ascii="Georgia" w:eastAsia="Cambria" w:hAnsi="Georgia" w:cs="Tunga"/>
          <w:b/>
          <w:iCs/>
          <w:u w:val="single"/>
        </w:rPr>
        <w:t xml:space="preserve">, for us, </w:t>
      </w:r>
      <w:r w:rsidRPr="007660EC">
        <w:rPr>
          <w:rFonts w:ascii="Georgia" w:eastAsia="Cambria" w:hAnsi="Georgia" w:cs="Tunga"/>
          <w:b/>
          <w:iCs/>
          <w:highlight w:val="cyan"/>
          <w:u w:val="single"/>
        </w:rPr>
        <w:t>a form of authority</w:t>
      </w:r>
      <w:r w:rsidRPr="007660EC">
        <w:rPr>
          <w:rFonts w:ascii="Georgia" w:eastAsia="Cambria" w:hAnsi="Georgia" w:cs="Tunga"/>
          <w:sz w:val="16"/>
          <w:highlight w:val="cyan"/>
        </w:rPr>
        <w:t xml:space="preserve">; </w:t>
      </w:r>
      <w:r w:rsidRPr="007660EC">
        <w:rPr>
          <w:rFonts w:ascii="Georgia" w:eastAsia="Cambria" w:hAnsi="Georgia" w:cs="Tunga"/>
          <w:b/>
          <w:iCs/>
          <w:highlight w:val="cyan"/>
          <w:u w:val="single"/>
        </w:rPr>
        <w:t>to speak</w:t>
      </w:r>
      <w:r w:rsidRPr="007660EC">
        <w:rPr>
          <w:rFonts w:ascii="Georgia" w:eastAsia="Cambria" w:hAnsi="Georgia" w:cs="Tunga"/>
          <w:sz w:val="16"/>
        </w:rPr>
        <w:t xml:space="preserve"> (apparently) </w:t>
      </w:r>
      <w:r w:rsidRPr="007660EC">
        <w:rPr>
          <w:rFonts w:ascii="Georgia" w:eastAsia="Cambria" w:hAnsi="Georgia" w:cs="Tunga"/>
          <w:b/>
          <w:iCs/>
          <w:highlight w:val="cyan"/>
          <w:u w:val="single"/>
        </w:rPr>
        <w:t>from nowhere</w:t>
      </w:r>
      <w:r w:rsidRPr="007660EC">
        <w:rPr>
          <w:rFonts w:ascii="Georgia" w:eastAsia="Cambria" w:hAnsi="Georgia" w:cs="Tunga"/>
          <w:sz w:val="16"/>
        </w:rPr>
        <w:t xml:space="preserve">, for everyone, </w:t>
      </w:r>
      <w:r w:rsidRPr="007660EC">
        <w:rPr>
          <w:rFonts w:ascii="Georgia" w:eastAsia="Cambria" w:hAnsi="Georgia" w:cs="Tunga"/>
          <w:b/>
          <w:iCs/>
          <w:highlight w:val="cyan"/>
          <w:u w:val="single"/>
        </w:rPr>
        <w:t>is empowering</w:t>
      </w:r>
      <w:r w:rsidRPr="007660EC">
        <w:rPr>
          <w:rFonts w:ascii="Georgia" w:eastAsia="Cambria" w:hAnsi="Georgia" w:cs="Tunga"/>
          <w:sz w:val="16"/>
          <w:highlight w:val="cyan"/>
        </w:rPr>
        <w:t xml:space="preserve">, </w:t>
      </w:r>
      <w:r w:rsidRPr="007660EC">
        <w:rPr>
          <w:rFonts w:ascii="Georgia" w:eastAsia="Cambria" w:hAnsi="Georgia" w:cs="Tunga"/>
          <w:b/>
          <w:iCs/>
          <w:highlight w:val="cyan"/>
          <w:u w:val="single"/>
        </w:rPr>
        <w:t>though one wields power here only by becoming lost to oneself</w:t>
      </w:r>
      <w:r w:rsidRPr="007660EC">
        <w:rPr>
          <w:rFonts w:ascii="Georgia" w:eastAsia="Cambria" w:hAnsi="Georgia" w:cs="Tunga"/>
          <w:sz w:val="16"/>
        </w:rPr>
        <w:t xml:space="preserve">. </w:t>
      </w:r>
      <w:r w:rsidRPr="007660EC">
        <w:rPr>
          <w:rFonts w:ascii="Georgia" w:eastAsia="Cambria" w:hAnsi="Georgia" w:cs="Tunga"/>
          <w:u w:val="single"/>
        </w:rPr>
        <w:t>But such an authorship and authority is also pleasurable</w:t>
      </w:r>
      <w:r w:rsidRPr="007660EC">
        <w:rPr>
          <w:rFonts w:ascii="Georgia" w:eastAsia="Cambria" w:hAnsi="Georgia" w:cs="Tunga"/>
          <w:sz w:val="16"/>
        </w:rPr>
        <w:t xml:space="preserve">: </w:t>
      </w:r>
      <w:r w:rsidRPr="007660EC">
        <w:rPr>
          <w:rFonts w:ascii="Georgia" w:eastAsia="Cambria" w:hAnsi="Georgia" w:cs="Tunga"/>
          <w:highlight w:val="cyan"/>
          <w:u w:val="single"/>
        </w:rPr>
        <w:t>it yields the pleasure of self-forgetting</w:t>
      </w:r>
      <w:r w:rsidRPr="007660EC">
        <w:rPr>
          <w:rFonts w:ascii="Georgia" w:eastAsia="Cambria" w:hAnsi="Georgia" w:cs="Tunga"/>
          <w:sz w:val="16"/>
        </w:rPr>
        <w:t xml:space="preserve"> or [End Page 215] apparent transcendence of the mundane and the particular, </w:t>
      </w:r>
      <w:r w:rsidRPr="007660EC">
        <w:rPr>
          <w:rFonts w:ascii="Georgia" w:eastAsia="Cambria" w:hAnsi="Georgia" w:cs="Tunga"/>
          <w:u w:val="single"/>
        </w:rPr>
        <w:t>and the pleasure of power expressed in the "comprehension" of a range of materials</w:t>
      </w:r>
      <w:r w:rsidRPr="007660EC">
        <w:rPr>
          <w:rFonts w:ascii="Georgia" w:eastAsia="Cambria" w:hAnsi="Georgia" w:cs="Tunga"/>
          <w:sz w:val="16"/>
        </w:rPr>
        <w:t xml:space="preserve">. (1998, 6) </w:t>
      </w:r>
      <w:r w:rsidRPr="007660EC">
        <w:rPr>
          <w:rFonts w:ascii="Georgia" w:eastAsia="Cambria" w:hAnsi="Georgia" w:cs="Tunga"/>
          <w:u w:val="single"/>
        </w:rPr>
        <w:t>To theorize the Black body one must "turn to the [Black] body as the radix for interpreting racial experience</w:t>
      </w:r>
      <w:r w:rsidRPr="007660EC">
        <w:rPr>
          <w:rFonts w:ascii="Georgia" w:eastAsia="Cambria" w:hAnsi="Georgia" w:cs="Tunga"/>
          <w:sz w:val="16"/>
        </w:rPr>
        <w:t xml:space="preserve">" (Johnson [1993, 600]).1 </w:t>
      </w:r>
      <w:r w:rsidRPr="007660EC">
        <w:rPr>
          <w:rFonts w:ascii="Georgia" w:eastAsia="Cambria" w:hAnsi="Georgia" w:cs="Tunga"/>
          <w:u w:val="single"/>
        </w:rPr>
        <w:t>It is important to note that this particular strategy also functions as a lens through which to theorize and critique whiteness; for the Black body's "racial" experience is fundamentally linked to the oppressive modalities of the "raced" white body</w:t>
      </w:r>
      <w:r w:rsidRPr="007660EC">
        <w:rPr>
          <w:rFonts w:ascii="Georgia" w:eastAsia="Cambria" w:hAnsi="Georgia" w:cs="Tunga"/>
          <w:sz w:val="16"/>
        </w:rPr>
        <w:t xml:space="preserve">. However, there is no denying that my own "racial" experiences or the social performances of whiteness can become objects of critical reflection. In this paper, </w:t>
      </w:r>
      <w:r w:rsidRPr="007660EC">
        <w:rPr>
          <w:rFonts w:ascii="Georgia" w:eastAsia="Cambria" w:hAnsi="Georgia" w:cs="Tunga"/>
          <w:highlight w:val="cyan"/>
          <w:u w:val="single"/>
        </w:rPr>
        <w:t>my objective is to describe</w:t>
      </w:r>
      <w:r w:rsidRPr="007660EC">
        <w:rPr>
          <w:rFonts w:ascii="Georgia" w:eastAsia="Cambria" w:hAnsi="Georgia" w:cs="Tunga"/>
          <w:u w:val="single"/>
        </w:rPr>
        <w:t xml:space="preserve"> and theorize </w:t>
      </w:r>
      <w:r w:rsidRPr="007660EC">
        <w:rPr>
          <w:rFonts w:ascii="Georgia" w:eastAsia="Cambria" w:hAnsi="Georgia" w:cs="Tunga"/>
          <w:highlight w:val="cyan"/>
          <w:u w:val="single"/>
        </w:rPr>
        <w:t>situations where the Black body's subjectivity</w:t>
      </w:r>
      <w:r w:rsidRPr="007660EC">
        <w:rPr>
          <w:rFonts w:ascii="Georgia" w:eastAsia="Cambria" w:hAnsi="Georgia" w:cs="Tunga"/>
          <w:u w:val="single"/>
        </w:rPr>
        <w:t>, its lived reality</w:t>
      </w:r>
      <w:r w:rsidRPr="007660EC">
        <w:rPr>
          <w:rFonts w:ascii="Georgia" w:eastAsia="Cambria" w:hAnsi="Georgia" w:cs="Tunga"/>
          <w:highlight w:val="cyan"/>
          <w:u w:val="single"/>
        </w:rPr>
        <w:t>, is reduced to instantiations of the white imaginary</w:t>
      </w:r>
      <w:r w:rsidRPr="007660EC">
        <w:rPr>
          <w:rFonts w:ascii="Georgia" w:eastAsia="Cambria" w:hAnsi="Georgia" w:cs="Tunga"/>
          <w:u w:val="single"/>
        </w:rPr>
        <w:t>,</w:t>
      </w:r>
      <w:r w:rsidRPr="007660EC">
        <w:rPr>
          <w:rFonts w:ascii="Georgia" w:eastAsia="Cambria" w:hAnsi="Georgia" w:cs="Tunga"/>
          <w:sz w:val="16"/>
        </w:rPr>
        <w:t xml:space="preserve"> </w:t>
      </w:r>
      <w:r w:rsidRPr="007660EC">
        <w:rPr>
          <w:rFonts w:ascii="Georgia" w:eastAsia="Cambria" w:hAnsi="Georgia" w:cs="Tunga"/>
          <w:u w:val="single"/>
        </w:rPr>
        <w:t>resulting in what I refer to as "the phenomenological return of the Black body."</w:t>
      </w:r>
      <w:r w:rsidRPr="007660EC">
        <w:rPr>
          <w:rFonts w:ascii="Georgia" w:eastAsia="Cambria" w:hAnsi="Georgia" w:cs="Tunga"/>
          <w:sz w:val="16"/>
        </w:rPr>
        <w:t xml:space="preserve">2 </w:t>
      </w:r>
      <w:r w:rsidRPr="007660EC">
        <w:rPr>
          <w:rFonts w:ascii="Georgia" w:eastAsia="Cambria" w:hAnsi="Georgia" w:cs="Tunga"/>
          <w:highlight w:val="cyan"/>
          <w:u w:val="single"/>
        </w:rPr>
        <w:t xml:space="preserve">These instantiations are embedded within </w:t>
      </w:r>
      <w:r w:rsidRPr="007660EC">
        <w:rPr>
          <w:rFonts w:ascii="Georgia" w:eastAsia="Cambria" w:hAnsi="Georgia" w:cs="Tunga"/>
          <w:u w:val="single"/>
        </w:rPr>
        <w:t xml:space="preserve">and evolve out of </w:t>
      </w:r>
      <w:r w:rsidRPr="007660EC">
        <w:rPr>
          <w:rFonts w:ascii="Georgia" w:eastAsia="Cambria" w:hAnsi="Georgia" w:cs="Tunga"/>
          <w:highlight w:val="cyan"/>
          <w:u w:val="single"/>
        </w:rPr>
        <w:t xml:space="preserve">the complex social </w:t>
      </w:r>
      <w:r w:rsidRPr="007660EC">
        <w:rPr>
          <w:rFonts w:ascii="Georgia" w:eastAsia="Cambria" w:hAnsi="Georgia" w:cs="Tunga"/>
          <w:u w:val="single"/>
        </w:rPr>
        <w:t xml:space="preserve">and historical </w:t>
      </w:r>
      <w:r w:rsidRPr="007660EC">
        <w:rPr>
          <w:rFonts w:ascii="Georgia" w:eastAsia="Cambria" w:hAnsi="Georgia" w:cs="Tunga"/>
          <w:highlight w:val="cyan"/>
          <w:u w:val="single"/>
        </w:rPr>
        <w:t>interstices of whites'</w:t>
      </w:r>
      <w:r w:rsidRPr="007660EC">
        <w:rPr>
          <w:rFonts w:ascii="Georgia" w:eastAsia="Cambria" w:hAnsi="Georgia" w:cs="Tunga"/>
          <w:sz w:val="16"/>
          <w:highlight w:val="cyan"/>
        </w:rPr>
        <w:t xml:space="preserve"> </w:t>
      </w:r>
      <w:r w:rsidRPr="007660EC">
        <w:rPr>
          <w:rFonts w:ascii="Georgia" w:eastAsia="Cambria" w:hAnsi="Georgia" w:cs="Tunga"/>
          <w:highlight w:val="cyan"/>
          <w:u w:val="single"/>
        </w:rPr>
        <w:t xml:space="preserve">efforts at self-construction through </w:t>
      </w:r>
      <w:r w:rsidRPr="007660EC">
        <w:rPr>
          <w:rFonts w:ascii="Georgia" w:eastAsia="Cambria" w:hAnsi="Georgia" w:cs="Tunga"/>
          <w:u w:val="single"/>
        </w:rPr>
        <w:t xml:space="preserve">complex </w:t>
      </w:r>
      <w:r w:rsidRPr="007660EC">
        <w:rPr>
          <w:rFonts w:ascii="Georgia" w:eastAsia="Cambria" w:hAnsi="Georgia" w:cs="Tunga"/>
          <w:highlight w:val="cyan"/>
          <w:u w:val="single"/>
        </w:rPr>
        <w:t xml:space="preserve">acts of erasure </w:t>
      </w:r>
      <w:r w:rsidRPr="007660EC">
        <w:rPr>
          <w:rFonts w:ascii="Georgia" w:eastAsia="Cambria" w:hAnsi="Georgia" w:cs="Tunga"/>
          <w:u w:val="single"/>
        </w:rPr>
        <w:t>vis-à-vis Black people</w:t>
      </w:r>
      <w:r w:rsidRPr="007660EC">
        <w:rPr>
          <w:rFonts w:ascii="Georgia" w:eastAsia="Cambria" w:hAnsi="Georgia" w:cs="Tunga"/>
          <w:sz w:val="16"/>
        </w:rPr>
        <w:t xml:space="preserve">. These acts of self-construction, however, are myths/ideological constructions predicated upon maintaining white power. As James Snead has noted, "Mythification is the replacement of history with a surrogate ideology of [white] elevation or [Black] demotion along a scale of human value" (Snead 1994, 4). </w:t>
      </w:r>
      <w:r w:rsidRPr="007660EC">
        <w:rPr>
          <w:rFonts w:ascii="Georgia" w:eastAsia="Cambria" w:hAnsi="Georgia" w:cs="Tunga"/>
          <w:u w:val="single"/>
        </w:rPr>
        <w:t xml:space="preserve">How I understand and theorize the body relates to the fact that </w:t>
      </w:r>
      <w:r w:rsidRPr="007660EC">
        <w:rPr>
          <w:rFonts w:ascii="Georgia" w:eastAsia="Cambria" w:hAnsi="Georgia" w:cs="Tunga"/>
          <w:highlight w:val="cyan"/>
          <w:u w:val="single"/>
        </w:rPr>
        <w:t>the body</w:t>
      </w:r>
      <w:r w:rsidRPr="007660EC">
        <w:rPr>
          <w:rFonts w:ascii="Georgia" w:eastAsia="Cambria" w:hAnsi="Georgia" w:cs="Tunga"/>
          <w:u w:val="single"/>
        </w:rPr>
        <w:t>—in this case, the Black body—</w:t>
      </w:r>
      <w:r w:rsidRPr="007660EC">
        <w:rPr>
          <w:rFonts w:ascii="Georgia" w:eastAsia="Cambria" w:hAnsi="Georgia" w:cs="Tunga"/>
          <w:highlight w:val="cyan"/>
          <w:u w:val="single"/>
        </w:rPr>
        <w:t xml:space="preserve">is capable of undergoing a </w:t>
      </w:r>
      <w:r w:rsidRPr="007660EC">
        <w:rPr>
          <w:rFonts w:ascii="Georgia" w:eastAsia="Cambria" w:hAnsi="Georgia" w:cs="Tunga"/>
          <w:u w:val="single"/>
        </w:rPr>
        <w:t xml:space="preserve">sociohistorical </w:t>
      </w:r>
      <w:r w:rsidRPr="007660EC">
        <w:rPr>
          <w:rFonts w:ascii="Georgia" w:eastAsia="Cambria" w:hAnsi="Georgia" w:cs="Tunga"/>
          <w:highlight w:val="cyan"/>
          <w:u w:val="single"/>
        </w:rPr>
        <w:t xml:space="preserve">process of </w:t>
      </w:r>
      <w:r w:rsidRPr="007660EC">
        <w:rPr>
          <w:rFonts w:ascii="Georgia" w:eastAsia="Cambria" w:hAnsi="Georgia" w:cs="Tunga"/>
          <w:u w:val="single"/>
        </w:rPr>
        <w:t xml:space="preserve">"phenomenological </w:t>
      </w:r>
      <w:r w:rsidRPr="007660EC">
        <w:rPr>
          <w:rFonts w:ascii="Georgia" w:eastAsia="Cambria" w:hAnsi="Georgia" w:cs="Tunga"/>
          <w:highlight w:val="cyan"/>
          <w:u w:val="single"/>
        </w:rPr>
        <w:t>return" vis-à-vis white embodiment</w:t>
      </w:r>
      <w:r w:rsidRPr="007660EC">
        <w:rPr>
          <w:rFonts w:ascii="Georgia" w:eastAsia="Cambria" w:hAnsi="Georgia" w:cs="Tunga"/>
          <w:sz w:val="16"/>
          <w:highlight w:val="cyan"/>
        </w:rPr>
        <w:t xml:space="preserve">. </w:t>
      </w:r>
      <w:r w:rsidRPr="007660EC">
        <w:rPr>
          <w:rFonts w:ascii="Georgia" w:eastAsia="Cambria" w:hAnsi="Georgia" w:cs="Tunga"/>
          <w:highlight w:val="cyan"/>
          <w:u w:val="single"/>
        </w:rPr>
        <w:t>The body's meaning</w:t>
      </w:r>
      <w:r w:rsidRPr="007660EC">
        <w:rPr>
          <w:rFonts w:ascii="Georgia" w:eastAsia="Cambria" w:hAnsi="Georgia" w:cs="Tunga"/>
          <w:u w:val="single"/>
        </w:rPr>
        <w:t xml:space="preserve">—whether phenotypically white or black—its ontology, its modalities of aesthetic performance, its comportment, its "raciated" reproduction, </w:t>
      </w:r>
      <w:r w:rsidRPr="007660EC">
        <w:rPr>
          <w:rFonts w:ascii="Georgia" w:eastAsia="Cambria" w:hAnsi="Georgia" w:cs="Tunga"/>
          <w:highlight w:val="cyan"/>
          <w:u w:val="single"/>
        </w:rPr>
        <w:t>is in constant contestation</w:t>
      </w:r>
      <w:r w:rsidRPr="007660EC">
        <w:rPr>
          <w:rFonts w:ascii="Georgia" w:eastAsia="Cambria" w:hAnsi="Georgia" w:cs="Tunga"/>
          <w:sz w:val="16"/>
        </w:rPr>
        <w:t>. The hermeneutics of the body, how it is understood, how it is "seen," its "truth," is partly the result of a profound historical, ideological construction. "</w:t>
      </w:r>
      <w:r w:rsidRPr="007660EC">
        <w:rPr>
          <w:rFonts w:ascii="Georgia" w:eastAsia="Cambria" w:hAnsi="Georgia" w:cs="Tunga"/>
          <w:highlight w:val="cyan"/>
          <w:u w:val="single"/>
        </w:rPr>
        <w:t>The body" is positioned by historical practices and discourses</w:t>
      </w:r>
      <w:r w:rsidRPr="007660EC">
        <w:rPr>
          <w:rFonts w:ascii="Georgia" w:eastAsia="Cambria" w:hAnsi="Georgia" w:cs="Tunga"/>
          <w:sz w:val="16"/>
          <w:highlight w:val="cyan"/>
        </w:rPr>
        <w:t xml:space="preserve">. </w:t>
      </w:r>
      <w:r w:rsidRPr="007660EC">
        <w:rPr>
          <w:rFonts w:ascii="Georgia" w:eastAsia="Cambria" w:hAnsi="Georgia" w:cs="Tunga"/>
          <w:highlight w:val="cyan"/>
          <w:u w:val="single"/>
        </w:rPr>
        <w:t xml:space="preserve">The body is codified </w:t>
      </w:r>
      <w:r w:rsidRPr="007660EC">
        <w:rPr>
          <w:rFonts w:ascii="Georgia" w:eastAsia="Cambria" w:hAnsi="Georgia" w:cs="Tunga"/>
          <w:u w:val="single"/>
        </w:rPr>
        <w:t>as this or that in terms of meanings that are sanctioned, scripted, and constituted through processes of negotiation that are embedded within and serve various ideological interests that are grounded within further power-laden social processes</w:t>
      </w:r>
      <w:r w:rsidRPr="007660EC">
        <w:rPr>
          <w:rFonts w:ascii="Georgia" w:eastAsia="Cambria" w:hAnsi="Georgia" w:cs="Tunga"/>
          <w:sz w:val="16"/>
        </w:rPr>
        <w:t xml:space="preserve">. The historical plasticity of the body, the fact that it is a site of contested meanings, speaks to the historicity of its "being" as lived and </w:t>
      </w:r>
      <w:r w:rsidRPr="007660EC">
        <w:rPr>
          <w:rFonts w:ascii="Georgia" w:eastAsia="Cambria" w:hAnsi="Georgia" w:cs="Tunga"/>
          <w:sz w:val="16"/>
        </w:rPr>
        <w:lastRenderedPageBreak/>
        <w:t xml:space="preserve">meant within the interstices of social semiotics. </w:t>
      </w:r>
      <w:r w:rsidRPr="007660EC">
        <w:rPr>
          <w:rFonts w:ascii="Georgia" w:eastAsia="Cambria" w:hAnsi="Georgia" w:cs="Tunga"/>
          <w:u w:val="single"/>
        </w:rPr>
        <w:t>Hence: a) the body is less of a thing/being than a shifting/changing historical meaning that is subject to cultural configuration/reconfiguration. The point here is to interrogate the "Black body" as a "fixed and material truth" that preexists "its relations with the world and with others</w:t>
      </w:r>
      <w:r w:rsidRPr="007660EC">
        <w:rPr>
          <w:rFonts w:ascii="Georgia" w:eastAsia="Cambria" w:hAnsi="Georgia" w:cs="Tunga"/>
          <w:sz w:val="16"/>
        </w:rPr>
        <w:t xml:space="preserve">"3 ; </w:t>
      </w:r>
      <w:r w:rsidRPr="007660EC">
        <w:rPr>
          <w:rFonts w:ascii="Georgia" w:eastAsia="Cambria" w:hAnsi="Georgia" w:cs="Tunga"/>
          <w:u w:val="single"/>
        </w:rPr>
        <w:t>b) the body's meaning is fundamentally symbolic</w:t>
      </w:r>
      <w:r w:rsidRPr="007660EC">
        <w:rPr>
          <w:rFonts w:ascii="Georgia" w:eastAsia="Cambria" w:hAnsi="Georgia" w:cs="Tunga"/>
          <w:sz w:val="16"/>
        </w:rPr>
        <w:t xml:space="preserve"> (McDowell 2001, 301), </w:t>
      </w:r>
      <w:r w:rsidRPr="007660EC">
        <w:rPr>
          <w:rFonts w:ascii="Georgia" w:eastAsia="Cambria" w:hAnsi="Georgia" w:cs="Tunga"/>
          <w:u w:val="single"/>
        </w:rPr>
        <w:t>and its meaning is congealed through symbolic repetition and iteration that emits certain signs and presupposes certain norms</w:t>
      </w:r>
      <w:r w:rsidRPr="007660EC">
        <w:rPr>
          <w:rFonts w:ascii="Georgia" w:eastAsia="Cambria" w:hAnsi="Georgia" w:cs="Tunga"/>
          <w:sz w:val="16"/>
        </w:rPr>
        <w:t xml:space="preserve">; </w:t>
      </w:r>
      <w:r w:rsidRPr="007660EC">
        <w:rPr>
          <w:rFonts w:ascii="Georgia" w:eastAsia="Cambria" w:hAnsi="Georgia" w:cs="Tunga"/>
          <w:u w:val="single"/>
        </w:rPr>
        <w:t>and, c) the body is a battlefield, one that is fought over again and again across particular historical moments and within particular social spaces</w:t>
      </w:r>
      <w:r w:rsidRPr="007660EC">
        <w:rPr>
          <w:rFonts w:ascii="Georgia" w:eastAsia="Cambria" w:hAnsi="Georgia" w:cs="Tunga"/>
          <w:sz w:val="16"/>
        </w:rPr>
        <w:t xml:space="preserve">. "In other words, the concept of the body provides only the illusion of self-evidence, facticity, 'thereness' for something [End Page 216] fundamentally ephemeral, imaginary, something made in the image of particular social groups" (301). On this score, 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 In other words, given the three suppositions above, both the "Black body" and the "white body" lend themselves to processes of interpretive fracture and to strategies of interrogating and removing the veneer of their alleged objectivity. </w:t>
      </w:r>
      <w:r w:rsidRPr="007660EC">
        <w:rPr>
          <w:rFonts w:ascii="Georgia" w:eastAsia="Cambria" w:hAnsi="Georgia" w:cs="Tunga"/>
          <w:b/>
          <w:iCs/>
          <w:highlight w:val="cyan"/>
          <w:u w:val="single"/>
        </w:rPr>
        <w:t>To have one's dark body invaded by the white gaze and then to have that</w:t>
      </w:r>
      <w:r w:rsidRPr="007660EC">
        <w:rPr>
          <w:rFonts w:ascii="Georgia" w:eastAsia="Cambria" w:hAnsi="Georgia" w:cs="Tunga"/>
          <w:highlight w:val="cyan"/>
          <w:u w:val="single"/>
        </w:rPr>
        <w:t xml:space="preserve"> </w:t>
      </w:r>
      <w:r w:rsidRPr="007660EC">
        <w:rPr>
          <w:rFonts w:ascii="Georgia" w:eastAsia="Cambria" w:hAnsi="Georgia" w:cs="Tunga"/>
          <w:b/>
          <w:iCs/>
          <w:highlight w:val="cyan"/>
          <w:u w:val="single"/>
        </w:rPr>
        <w:t>body returned as distorted is a powerful experience of violation</w:t>
      </w:r>
      <w:r w:rsidRPr="007660EC">
        <w:rPr>
          <w:rFonts w:ascii="Georgia" w:eastAsia="Cambria" w:hAnsi="Georgia" w:cs="Tunga"/>
          <w:sz w:val="16"/>
        </w:rPr>
        <w:t xml:space="preserve">. </w:t>
      </w:r>
      <w:r w:rsidRPr="007660EC">
        <w:rPr>
          <w:rFonts w:ascii="Georgia" w:eastAsia="Cambria" w:hAnsi="Georgia" w:cs="Tunga"/>
          <w:u w:val="single"/>
        </w:rPr>
        <w:t>The experience presupposes an anti-Black lived context</w:t>
      </w:r>
      <w:r w:rsidRPr="007660EC">
        <w:rPr>
          <w:rFonts w:ascii="Georgia" w:eastAsia="Cambria" w:hAnsi="Georgia" w:cs="Tunga"/>
          <w:sz w:val="16"/>
        </w:rPr>
        <w:t xml:space="preserve">, </w:t>
      </w:r>
      <w:r w:rsidRPr="007660EC">
        <w:rPr>
          <w:rFonts w:ascii="Georgia" w:eastAsia="Cambria" w:hAnsi="Georgia" w:cs="Tunga"/>
          <w:u w:val="single"/>
        </w:rPr>
        <w:t>a context within which whiteness gets reproduced and the white body as norm is reinscribed</w:t>
      </w:r>
      <w:r w:rsidRPr="007660EC">
        <w:rPr>
          <w:rFonts w:ascii="Georgia" w:eastAsia="Cambria" w:hAnsi="Georgia" w:cs="Tunga"/>
          <w:sz w:val="16"/>
        </w:rPr>
        <w:t xml:space="preserve">. The late writer, actor, and activist Ossie Davis recalls that at the age of six or seven two white police officers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"I am an object of white laughter, a buffoon." The young Davis no doubt appeared to the white police officers in ways that they had approved. They set the stage, created a site of Black buffoonery, and enjoyed their sadistic pleasure without blinking an eye. </w:t>
      </w:r>
      <w:r w:rsidRPr="007660EC">
        <w:rPr>
          <w:rFonts w:ascii="Georgia" w:eastAsia="Cambria" w:hAnsi="Georgia" w:cs="Tunga"/>
          <w:u w:val="single"/>
        </w:rPr>
        <w:t>Sartwell notes that "</w:t>
      </w:r>
      <w:r w:rsidRPr="007660EC">
        <w:rPr>
          <w:rFonts w:ascii="Georgia" w:eastAsia="Cambria" w:hAnsi="Georgia" w:cs="Tunga"/>
          <w:highlight w:val="cyan"/>
          <w:u w:val="single"/>
        </w:rPr>
        <w:t>the [white] oppressor seeks to constrain the oppressed [Blacks]</w:t>
      </w:r>
      <w:r w:rsidRPr="007660EC">
        <w:rPr>
          <w:rFonts w:ascii="Georgia" w:eastAsia="Cambria" w:hAnsi="Georgia" w:cs="Tunga"/>
          <w:u w:val="single"/>
        </w:rPr>
        <w:t xml:space="preserve"> to certain approved modes of visibility</w:t>
      </w:r>
      <w:r w:rsidRPr="007660EC">
        <w:rPr>
          <w:rFonts w:ascii="Georgia" w:eastAsia="Cambria" w:hAnsi="Georgia" w:cs="Tunga"/>
          <w:sz w:val="16"/>
        </w:rPr>
        <w:t xml:space="preserve"> (those set out in the template of stereotype) </w:t>
      </w:r>
      <w:r w:rsidRPr="007660EC">
        <w:rPr>
          <w:rFonts w:ascii="Georgia" w:eastAsia="Cambria" w:hAnsi="Georgia" w:cs="Tunga"/>
          <w:u w:val="single"/>
        </w:rPr>
        <w:t>and then gazes obsessively on the spectacle he has created</w:t>
      </w:r>
      <w:r w:rsidRPr="007660EC">
        <w:rPr>
          <w:rFonts w:ascii="Georgia" w:eastAsia="Cambria" w:hAnsi="Georgia" w:cs="Tunga"/>
          <w:sz w:val="16"/>
        </w:rPr>
        <w:t xml:space="preserve">" (1998, 11). Davis notes that he "went along with the game of black emasculation, it seemed to come naturally" (Marable 2000, 9). After that, "the ritual was complete" (9). He was then sent home with some peanut brittle to eat. Davis knew at that early age, even without the words to articulate what he felt, that he had been violated. He refers to the entire ritual as the process of "niggerization." He notes: The culture had already told me what this was and what my reaction to this should be: not to be surprised; to expect it; to accommodate it; to live with it. I didn't know how deeply I was scarred or affected by that, but it was a part of who I was. (9) Davis, in other words, was made to feel that he had to accept who he was, that "niggerized" little Black boy, an insignificant plaything within a system of ontological racial differences. </w:t>
      </w:r>
      <w:r w:rsidRPr="007660EC">
        <w:rPr>
          <w:rFonts w:ascii="Georgia" w:eastAsia="Cambria" w:hAnsi="Georgia" w:cs="Tunga"/>
          <w:u w:val="single"/>
        </w:rPr>
        <w:t>This, however, is the trick of white ideology</w:t>
      </w:r>
      <w:r w:rsidRPr="007660EC">
        <w:rPr>
          <w:rFonts w:ascii="Georgia" w:eastAsia="Cambria" w:hAnsi="Georgia" w:cs="Tunga"/>
          <w:sz w:val="16"/>
        </w:rPr>
        <w:t xml:space="preserve">; </w:t>
      </w:r>
      <w:r w:rsidRPr="007660EC">
        <w:rPr>
          <w:rFonts w:ascii="Georgia" w:eastAsia="Cambria" w:hAnsi="Georgia" w:cs="Tunga"/>
          <w:u w:val="single"/>
        </w:rPr>
        <w:t>it is to give the appearance of fixity, where the "look of the white subject interpellates the black subject as inferior, which, in turn, bars the black subject from seeing him/herself without the internalization of the white gaze</w:t>
      </w:r>
      <w:r w:rsidRPr="007660EC">
        <w:rPr>
          <w:rFonts w:ascii="Georgia" w:eastAsia="Cambria" w:hAnsi="Georgia" w:cs="Tunga"/>
          <w:sz w:val="16"/>
        </w:rPr>
        <w:t xml:space="preserve">" (Weheliye 2005, 42). On this score, it is white bodies that are deemed agential. They configure "passive" [End Page 217] </w:t>
      </w:r>
      <w:r w:rsidRPr="007660EC">
        <w:rPr>
          <w:rFonts w:ascii="Georgia" w:eastAsia="Cambria" w:hAnsi="Georgia" w:cs="Tunga"/>
          <w:u w:val="single"/>
        </w:rPr>
        <w:t>Black bodies according to their will. But it is no mystery; for "</w:t>
      </w:r>
      <w:r w:rsidRPr="007660EC">
        <w:rPr>
          <w:rFonts w:ascii="Georgia" w:eastAsia="Cambria" w:hAnsi="Georgia" w:cs="Tunga"/>
          <w:highlight w:val="cyan"/>
          <w:u w:val="single"/>
        </w:rPr>
        <w:t>the Negro is interpreted in the terms of the white man</w:t>
      </w:r>
      <w:r w:rsidRPr="007660EC">
        <w:rPr>
          <w:rFonts w:ascii="Georgia" w:eastAsia="Cambria" w:hAnsi="Georgia" w:cs="Tunga"/>
          <w:u w:val="single"/>
        </w:rPr>
        <w:t>. White-man psychology is applied and it is no wonder that the result often shows the Negro in a ludicrous light</w:t>
      </w:r>
      <w:r w:rsidRPr="007660EC">
        <w:rPr>
          <w:rFonts w:ascii="Georgia" w:eastAsia="Cambria" w:hAnsi="Georgia" w:cs="Tunga"/>
          <w:sz w:val="16"/>
        </w:rPr>
        <w:t xml:space="preserve">" (Braithwaite 1992, 36). </w:t>
      </w:r>
      <w:r w:rsidRPr="007660EC">
        <w:rPr>
          <w:rFonts w:ascii="Georgia" w:eastAsia="Cambria" w:hAnsi="Georgia" w:cs="Tunga"/>
          <w:u w:val="single"/>
        </w:rPr>
        <w:t>While walking across the street, I have endured the sounds of car doors locking as whites secure themselves from the "outside world,"</w:t>
      </w:r>
      <w:r w:rsidRPr="007660EC">
        <w:rPr>
          <w:rFonts w:ascii="Georgia" w:eastAsia="Cambria" w:hAnsi="Georgia" w:cs="Tunga"/>
          <w:sz w:val="16"/>
        </w:rPr>
        <w:t xml:space="preserve"> a trope rendering my Black body ostracized, different, unbelonging. This outside world constitutes a space, a field, where certain Black bodies are relegated. They are rejected, because they are deemed suspicious, vile infestations of the (white) social body. The locks on the doors resound: Click. Click. Click. Click. Click. Click. ClickClickClickClickClickClickClick!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separating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 </w:t>
      </w:r>
      <w:r w:rsidRPr="007660EC">
        <w:rPr>
          <w:rFonts w:ascii="Georgia" w:eastAsia="Cambria" w:hAnsi="Georgia" w:cs="Tunga"/>
          <w:u w:val="single"/>
        </w:rPr>
        <w:t>You've just been carjacked by a ghost, a fantasy of your own creation. Now, get the fuck out of the car."</w:t>
      </w:r>
      <w:r w:rsidRPr="007660EC">
        <w:rPr>
          <w:rFonts w:ascii="Georgia" w:eastAsia="Cambria" w:hAnsi="Georgia" w:cs="Tunga"/>
          <w:sz w:val="16"/>
        </w:rPr>
        <w:t xml:space="preserve"> 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 </w:t>
      </w:r>
      <w:r w:rsidRPr="007660EC">
        <w:rPr>
          <w:rFonts w:ascii="Georgia" w:eastAsia="Cambria" w:hAnsi="Georgia" w:cs="Tunga"/>
          <w:u w:val="single"/>
        </w:rPr>
        <w:t>The surpluses being gained by the whites in each case are not economic. Rather, it is through existential exploitation that the surpluses extracted can be said to be ontological</w:t>
      </w:r>
      <w:r w:rsidRPr="007660EC">
        <w:rPr>
          <w:rFonts w:ascii="Georgia" w:eastAsia="Cambria" w:hAnsi="Georgia" w:cs="Tunga"/>
          <w:sz w:val="16"/>
        </w:rPr>
        <w:t xml:space="preserve">—"semblances of determined presence, of full positivity, to provide a sense of secure being" (Henry 1997, 33). When I was about seventeen or eighteen, my white math teacher initiated such an invasion, pulling it off with complete calm and presumably self-transparency. Given the historical construction of whiteness as the norm, his own "raced" subject position was rendered invisible. After all, he lived in the real world, the world of the serious man, where values are believed anterior to their existential founding. As I recall, we were discussing my plans for the future. I told him that I wanted to be a pilot. I was earnest about this choice, spending a great deal of time reading about the requirements involved in becoming a pilot, how one would have to accumulate a certain number of flying hours. I also read about the dynamics of lift and drag that affect a plane in flight. After no doubt taking note of my firm </w:t>
      </w:r>
      <w:r w:rsidRPr="007660EC">
        <w:rPr>
          <w:rFonts w:ascii="Georgia" w:eastAsia="Cambria" w:hAnsi="Georgia" w:cs="Tunga"/>
          <w:sz w:val="16"/>
        </w:rPr>
        <w:lastRenderedPageBreak/>
        <w:t xml:space="preserve">commitment, he looked at me and implied that I should be realistic (a code word for realize that I am Black) about my goals. He said that I should become a carpenter or a bricklayer. I was exposing myself, telling a trusted teacher what I wanted to be, and he returned me to myself as something [End Page 218] that I did not recognize. I had no intentions of being a carpenter or a bricklayer (or a janitor or elevator operator for that matter). The situation, though, is more complex. It is not that he simply returned me to myself as a carpenter or a bricklayer when all along I had this image of myself as a pilot. Rather, he returned me to myself as a fixed entity, a "niggerized" Black body whose epidermal logic had already foreclosed the possibility of being anything other than what was befitting its lowly station. He was </w:t>
      </w:r>
      <w:r w:rsidRPr="007660EC">
        <w:rPr>
          <w:rFonts w:ascii="Georgia" w:eastAsia="Cambria" w:hAnsi="Georgia" w:cs="Tunga"/>
          <w:u w:val="single"/>
        </w:rPr>
        <w:t>the voice of a larger anti-Black racist society that "whispers mixed messages in our ears"</w:t>
      </w:r>
      <w:r w:rsidRPr="007660EC">
        <w:rPr>
          <w:rFonts w:ascii="Georgia" w:eastAsia="Cambria" w:hAnsi="Georgia" w:cs="Tunga"/>
          <w:sz w:val="16"/>
        </w:rPr>
        <w:t xml:space="preserve"> (Marable 2000, 9), </w:t>
      </w:r>
      <w:r w:rsidRPr="007660EC">
        <w:rPr>
          <w:rFonts w:ascii="Georgia" w:eastAsia="Cambria" w:hAnsi="Georgia" w:cs="Tunga"/>
          <w:u w:val="single"/>
        </w:rPr>
        <w:t>the ears of Black people who struggle to think of themselves as a possibility</w:t>
      </w:r>
      <w:r w:rsidRPr="007660EC">
        <w:rPr>
          <w:rFonts w:ascii="Georgia" w:eastAsia="Cambria" w:hAnsi="Georgia" w:cs="Tunga"/>
          <w:sz w:val="16"/>
        </w:rPr>
        <w:t xml:space="preserve">. He mentioned that there were only a few Black pilots and that I should be more realistic. (One can only imagine what his response would have been had I said that I wanted to be a philosopher, particularly given the statistic that Black philosophers constitute about 1.1% of philosophers in the United States). Keep in mind that this event did not occur in the 1930s or 1940s, but around 1979. The message was clear. Because I was Black, I had to settle for an occupation suitable for my Black body,4 unlike the white body that would no doubt have been encouraged to become a pilot. As with Davis, having one's Black body returned as a source of impossibility, one begins to think, to feel, to emote: "Am I a nigger?" The internalization of the white gaze creates a doubleness within the psyche of the Black, leading to a destructive process of superfluous self-surveillance and self-interrogation. This was indeed a time when I felt ontologically locked into my body. My body was indelibly marked with this stain of darkness. After all, he was the white mind, the mathematical mind, calculating my future by factoring in my Blackness. He did not "see" me, though. Like Ellison's invisible man, I occupied that paradoxical status of "visible invisibility." Within this dyadic space, my Black body phenomenologically returned to me as inferior. To describe the phenomenological return of the Black body is to disclose how it is returned as an appearance to consciousness, my consciousness. The (negatively) "raced" manner in which my body underwent a phenomenological return, however, presupposes a thick social reality that has always already been structured by the ideology and history of whiteness. </w:t>
      </w:r>
      <w:r w:rsidRPr="007660EC">
        <w:rPr>
          <w:rFonts w:ascii="Georgia" w:eastAsia="Cambria" w:hAnsi="Georgia" w:cs="Tunga"/>
          <w:u w:val="single"/>
        </w:rPr>
        <w:t>More specifically, when my body is returned to me, the white body has already been constituted over centuries as the norm, both in European and Anglo-American culture, and at several discursive levels from science to philosophy to religion</w:t>
      </w:r>
      <w:r w:rsidRPr="007660EC">
        <w:rPr>
          <w:rFonts w:ascii="Georgia" w:eastAsia="Cambria" w:hAnsi="Georgia" w:cs="Tunga"/>
          <w:sz w:val="16"/>
        </w:rPr>
        <w:t xml:space="preserve">. In the case of my math teacher, his whiteness was invisible to him as my Blackness was hyper-visible to both of us. Of course, his invisibility to his own normative here is a function of my hyper-visibility. </w:t>
      </w:r>
      <w:r w:rsidRPr="007660EC">
        <w:rPr>
          <w:rFonts w:ascii="Georgia" w:eastAsia="Cambria" w:hAnsi="Georgia" w:cs="Tunga"/>
          <w:u w:val="single"/>
        </w:rPr>
        <w:t>It is important to keep in mind that white Americans, more generally, define themselves around the "gravitational pull," as it were, of the Black</w:t>
      </w:r>
      <w:r w:rsidRPr="007660EC">
        <w:rPr>
          <w:rFonts w:ascii="Georgia" w:eastAsia="Cambria" w:hAnsi="Georgia" w:cs="Tunga"/>
          <w:sz w:val="16"/>
        </w:rPr>
        <w:t xml:space="preserve">.5 The not of white America is the Black of white America. This not is essential, as is the invisibility of the negative relation through which whites are constituted. All of embodied beings have their own "here." My white math teacher's racist social performances (for example, his "advice" to me), within the context of a [End Page 219] white racist historical imaginary and asymmetric power relations, suspends and effectively disqualifies my embodied here. What was the message communicated? Expressing my desire to be, to take advantage of the opportunities for which Black bodies had died in order to secure, my ambition "was flung back in my face like a slap" (Fanon 1967, 114). Fanon writes: The white world, the only honorable one, barred me from all participation. </w:t>
      </w:r>
      <w:r w:rsidRPr="007660EC">
        <w:rPr>
          <w:rFonts w:ascii="Georgia" w:eastAsia="Cambria" w:hAnsi="Georgia" w:cs="Tunga"/>
          <w:u w:val="single"/>
        </w:rPr>
        <w:t>A man was expected to behave like a man. I was expected to behave like a black man—or at least like a nigger</w:t>
      </w:r>
      <w:r w:rsidRPr="007660EC">
        <w:rPr>
          <w:rFonts w:ascii="Georgia" w:eastAsia="Cambria" w:hAnsi="Georgia" w:cs="Tunga"/>
          <w:sz w:val="16"/>
        </w:rPr>
        <w:t xml:space="preserve">. </w:t>
      </w:r>
      <w:r w:rsidRPr="007660EC">
        <w:rPr>
          <w:rFonts w:ascii="Georgia" w:eastAsia="Cambria" w:hAnsi="Georgia" w:cs="Tunga"/>
          <w:u w:val="single"/>
        </w:rPr>
        <w:t>I shouted a greeting to the world and the world slashed away my joy.</w:t>
      </w:r>
      <w:r w:rsidRPr="007660EC">
        <w:rPr>
          <w:rFonts w:ascii="Georgia" w:eastAsia="Cambria" w:hAnsi="Georgia" w:cs="Tunga"/>
          <w:sz w:val="16"/>
        </w:rPr>
        <w:t xml:space="preserve"> </w:t>
      </w:r>
      <w:r w:rsidRPr="007660EC">
        <w:rPr>
          <w:rFonts w:ascii="Georgia" w:eastAsia="Cambria" w:hAnsi="Georgia" w:cs="Tunga"/>
          <w:u w:val="single"/>
        </w:rPr>
        <w:t>I was told to stay within bounds, to go back where I belonged</w:t>
      </w:r>
      <w:r w:rsidRPr="007660EC">
        <w:rPr>
          <w:rFonts w:ascii="Georgia" w:eastAsia="Cambria" w:hAnsi="Georgia" w:cs="Tunga"/>
          <w:sz w:val="16"/>
        </w:rPr>
        <w:t xml:space="preserve">. (114–15) According to philosopher Bettina Bergo, drawing from the thought of Emmanuel Levinas, </w:t>
      </w:r>
      <w:r w:rsidRPr="007660EC">
        <w:rPr>
          <w:rFonts w:ascii="Georgia" w:eastAsia="Cambria" w:hAnsi="Georgia" w:cs="Tunga"/>
          <w:u w:val="single"/>
        </w:rPr>
        <w:t>"</w:t>
      </w:r>
      <w:r w:rsidRPr="007660EC">
        <w:rPr>
          <w:rFonts w:ascii="Georgia" w:eastAsia="Cambria" w:hAnsi="Georgia" w:cs="Tunga"/>
          <w:highlight w:val="cyan"/>
          <w:u w:val="single"/>
        </w:rPr>
        <w:t>perception and discourse—what we see and the symbols and meanings of our social imaginaries</w:t>
      </w:r>
      <w:r w:rsidRPr="007660EC">
        <w:rPr>
          <w:rFonts w:ascii="Georgia" w:eastAsia="Cambria" w:hAnsi="Georgia" w:cs="Tunga"/>
          <w:u w:val="single"/>
        </w:rPr>
        <w:t>—prove inextricably the one from the other"</w:t>
      </w:r>
      <w:r w:rsidRPr="007660EC">
        <w:rPr>
          <w:rFonts w:ascii="Georgia" w:eastAsia="Cambria" w:hAnsi="Georgia" w:cs="Tunga"/>
          <w:sz w:val="16"/>
        </w:rPr>
        <w:t xml:space="preserve"> (2005, 131). Hence, </w:t>
      </w:r>
      <w:r w:rsidRPr="007660EC">
        <w:rPr>
          <w:rFonts w:ascii="Georgia" w:eastAsia="Cambria" w:hAnsi="Georgia" w:cs="Tunga"/>
          <w:u w:val="single"/>
        </w:rPr>
        <w:t>the white math teacher's perception, what he "saw," was inextricably linked to social meanings and semiotic constructions and constrictions that opened up a "field of appearances" regarding my dark body</w:t>
      </w:r>
      <w:r w:rsidRPr="007660EC">
        <w:rPr>
          <w:rFonts w:ascii="Georgia" w:eastAsia="Cambria" w:hAnsi="Georgia" w:cs="Tunga"/>
          <w:sz w:val="16"/>
        </w:rPr>
        <w:t xml:space="preserve">. </w:t>
      </w:r>
      <w:r w:rsidRPr="007660EC">
        <w:rPr>
          <w:rFonts w:ascii="Georgia" w:eastAsia="Cambria" w:hAnsi="Georgia" w:cs="Tunga"/>
          <w:b/>
          <w:iCs/>
          <w:highlight w:val="cyan"/>
          <w:u w:val="single"/>
        </w:rPr>
        <w:t>There is nothing passive about the white gaze</w:t>
      </w:r>
      <w:r w:rsidRPr="007660EC">
        <w:rPr>
          <w:rFonts w:ascii="Georgia" w:eastAsia="Cambria" w:hAnsi="Georgia" w:cs="Tunga"/>
          <w:sz w:val="16"/>
          <w:highlight w:val="cyan"/>
        </w:rPr>
        <w:t xml:space="preserve">. </w:t>
      </w:r>
      <w:r w:rsidRPr="007660EC">
        <w:rPr>
          <w:rFonts w:ascii="Georgia" w:eastAsia="Cambria" w:hAnsi="Georgia" w:cs="Tunga"/>
          <w:b/>
          <w:iCs/>
          <w:u w:val="single"/>
        </w:rPr>
        <w:t>There are racist sociohistorical and epistemic conditions of emergence that construct not only the Black body</w:t>
      </w:r>
      <w:r w:rsidRPr="007660EC">
        <w:rPr>
          <w:rFonts w:ascii="Georgia" w:eastAsia="Cambria" w:hAnsi="Georgia" w:cs="Tunga"/>
          <w:sz w:val="16"/>
        </w:rPr>
        <w:t xml:space="preserve">, </w:t>
      </w:r>
      <w:r w:rsidRPr="007660EC">
        <w:rPr>
          <w:rFonts w:ascii="Georgia" w:eastAsia="Cambria" w:hAnsi="Georgia" w:cs="Tunga"/>
          <w:b/>
          <w:iCs/>
          <w:u w:val="single"/>
        </w:rPr>
        <w:t>but the white body as well</w:t>
      </w:r>
      <w:r w:rsidRPr="007660EC">
        <w:rPr>
          <w:rFonts w:ascii="Georgia" w:eastAsia="Cambria" w:hAnsi="Georgia" w:cs="Tunga"/>
          <w:sz w:val="16"/>
        </w:rPr>
        <w:t xml:space="preserve">. </w:t>
      </w:r>
      <w:r w:rsidRPr="007660EC">
        <w:rPr>
          <w:rFonts w:ascii="Georgia" w:eastAsia="Cambria" w:hAnsi="Georgia" w:cs="Tunga"/>
          <w:b/>
          <w:iCs/>
          <w:u w:val="single"/>
        </w:rPr>
        <w:t>So, what is "seen" when the white gaze "sees" "my body" and it becomes something alien to me?</w:t>
      </w:r>
    </w:p>
    <w:sectPr w:rsidR="007C305F" w:rsidRPr="007660EC">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8BC140" w14:textId="77777777" w:rsidR="006E6EAC" w:rsidRDefault="006E6EAC" w:rsidP="00F6424C">
      <w:pPr>
        <w:spacing w:after="0" w:line="240" w:lineRule="auto"/>
      </w:pPr>
      <w:r>
        <w:separator/>
      </w:r>
    </w:p>
  </w:endnote>
  <w:endnote w:type="continuationSeparator" w:id="0">
    <w:p w14:paraId="203FD6FB" w14:textId="77777777" w:rsidR="006E6EAC" w:rsidRDefault="006E6EAC" w:rsidP="00F642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游ゴシック Light">
    <w:panose1 w:val="00000000000000000000"/>
    <w:charset w:val="80"/>
    <w:family w:val="roman"/>
    <w:notTrueType/>
    <w:pitch w:val="default"/>
  </w:font>
  <w:font w:name="游明朝">
    <w:panose1 w:val="00000000000000000000"/>
    <w:charset w:val="80"/>
    <w:family w:val="roman"/>
    <w:notTrueType/>
    <w:pitch w:val="default"/>
  </w:font>
  <w:font w:name="Georgia">
    <w:panose1 w:val="02040502050405020303"/>
    <w:charset w:val="00"/>
    <w:family w:val="auto"/>
    <w:pitch w:val="variable"/>
    <w:sig w:usb0="00000287" w:usb1="00000000" w:usb2="00000000" w:usb3="00000000" w:csb0="0000009F" w:csb1="00000000"/>
  </w:font>
  <w:font w:name="MS Gothic">
    <w:altName w:val="ＭＳ ゴシック"/>
    <w:charset w:val="80"/>
    <w:family w:val="auto"/>
    <w:pitch w:val="variable"/>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auto"/>
    <w:pitch w:val="variable"/>
    <w:sig w:usb0="E00002FF" w:usb1="6AC7FDFB" w:usb2="08000012" w:usb3="00000000" w:csb0="0002009F" w:csb1="00000000"/>
  </w:font>
  <w:font w:name="Tunga">
    <w:panose1 w:val="00000000000000000000"/>
    <w:charset w:val="01"/>
    <w:family w:val="roman"/>
    <w:notTrueType/>
    <w:pitch w:val="variable"/>
  </w:font>
  <w:font w:name="Cambria">
    <w:panose1 w:val="02040503050406030204"/>
    <w:charset w:val="00"/>
    <w:family w:val="auto"/>
    <w:pitch w:val="variable"/>
    <w:sig w:usb0="E00002FF" w:usb1="400004FF" w:usb2="00000000" w:usb3="00000000" w:csb0="0000019F" w:csb1="00000000"/>
  </w:font>
  <w:font w:name="Bell MT">
    <w:panose1 w:val="020205030603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EB897A" w14:textId="77777777" w:rsidR="00BD4C7B" w:rsidRPr="00426C3E" w:rsidRDefault="00BD4C7B" w:rsidP="00F6424C">
    <w:pPr>
      <w:pStyle w:val="Footer"/>
      <w:jc w:val="center"/>
      <w:rPr>
        <w:rFonts w:ascii="Georgia" w:hAnsi="Georgia"/>
      </w:rPr>
    </w:pPr>
    <w:r w:rsidRPr="00426C3E">
      <w:rPr>
        <w:rFonts w:ascii="Georgia" w:hAnsi="Georgia"/>
        <w:b/>
        <w:sz w:val="16"/>
        <w:szCs w:val="16"/>
      </w:rPr>
      <w:t>Marquis Ard, Elan Wilson</w:t>
    </w:r>
    <w:r>
      <w:rPr>
        <w:rFonts w:ascii="Georgia" w:hAnsi="Georgia"/>
        <w:b/>
        <w:sz w:val="16"/>
        <w:szCs w:val="16"/>
      </w:rPr>
      <w:t xml:space="preserve">, </w:t>
    </w:r>
    <w:r w:rsidRPr="00426C3E">
      <w:rPr>
        <w:rFonts w:ascii="Georgia" w:hAnsi="Georgia"/>
        <w:b/>
        <w:sz w:val="16"/>
        <w:szCs w:val="16"/>
      </w:rPr>
      <w:t>Michael Hellie, Ryan James, Henry Heligas, Shivang Charan, Manav Rathod, Tanner Engh, Ousaf Moqeet</w:t>
    </w:r>
  </w:p>
  <w:p w14:paraId="1DB7F04E" w14:textId="77777777" w:rsidR="00BD4C7B" w:rsidRDefault="00BD4C7B">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B4427E" w14:textId="77777777" w:rsidR="006E6EAC" w:rsidRDefault="006E6EAC" w:rsidP="00F6424C">
      <w:pPr>
        <w:spacing w:after="0" w:line="240" w:lineRule="auto"/>
      </w:pPr>
      <w:r>
        <w:separator/>
      </w:r>
    </w:p>
  </w:footnote>
  <w:footnote w:type="continuationSeparator" w:id="0">
    <w:p w14:paraId="751FB731" w14:textId="77777777" w:rsidR="006E6EAC" w:rsidRDefault="006E6EAC" w:rsidP="00F6424C">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A162FC" w14:textId="66E7BC00" w:rsidR="00BD4C7B" w:rsidRPr="00B6011E" w:rsidRDefault="00BD4C7B">
    <w:pPr>
      <w:pStyle w:val="Header"/>
      <w:rPr>
        <w:rFonts w:ascii="Georgia" w:hAnsi="Georgia"/>
        <w:b/>
      </w:rPr>
    </w:pPr>
    <w:r>
      <w:rPr>
        <w:rFonts w:ascii="Georgia" w:hAnsi="Georgia"/>
        <w:b/>
      </w:rPr>
      <w:t>Afro-Orientalism                                                                              Michigan Kritik Lab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94971176"/>
  </w:docVars>
  <w:rsids>
    <w:rsidRoot w:val="00CA5A2A"/>
    <w:rsid w:val="00000B91"/>
    <w:rsid w:val="00030E05"/>
    <w:rsid w:val="000B1B1D"/>
    <w:rsid w:val="00103084"/>
    <w:rsid w:val="00116653"/>
    <w:rsid w:val="00132B53"/>
    <w:rsid w:val="00136457"/>
    <w:rsid w:val="002009A3"/>
    <w:rsid w:val="00255855"/>
    <w:rsid w:val="002B13DC"/>
    <w:rsid w:val="002C18BE"/>
    <w:rsid w:val="002C2541"/>
    <w:rsid w:val="002F07C5"/>
    <w:rsid w:val="002F7A26"/>
    <w:rsid w:val="003502F3"/>
    <w:rsid w:val="00393076"/>
    <w:rsid w:val="00395B71"/>
    <w:rsid w:val="003B20DD"/>
    <w:rsid w:val="003B4047"/>
    <w:rsid w:val="00422500"/>
    <w:rsid w:val="00462220"/>
    <w:rsid w:val="00495D79"/>
    <w:rsid w:val="004C26D6"/>
    <w:rsid w:val="00514C8A"/>
    <w:rsid w:val="00531767"/>
    <w:rsid w:val="0055441D"/>
    <w:rsid w:val="00576DC2"/>
    <w:rsid w:val="005D0805"/>
    <w:rsid w:val="005F3702"/>
    <w:rsid w:val="006127E6"/>
    <w:rsid w:val="0065122E"/>
    <w:rsid w:val="0067011C"/>
    <w:rsid w:val="006C6A93"/>
    <w:rsid w:val="006E6EAC"/>
    <w:rsid w:val="006F1704"/>
    <w:rsid w:val="006F7306"/>
    <w:rsid w:val="0074129A"/>
    <w:rsid w:val="007660EC"/>
    <w:rsid w:val="007755B2"/>
    <w:rsid w:val="00785A5B"/>
    <w:rsid w:val="007B44D7"/>
    <w:rsid w:val="007C305F"/>
    <w:rsid w:val="009010FA"/>
    <w:rsid w:val="00920C9F"/>
    <w:rsid w:val="00925886"/>
    <w:rsid w:val="00937161"/>
    <w:rsid w:val="0094384F"/>
    <w:rsid w:val="00961BB5"/>
    <w:rsid w:val="00966485"/>
    <w:rsid w:val="0098246F"/>
    <w:rsid w:val="009C56AA"/>
    <w:rsid w:val="009C59E5"/>
    <w:rsid w:val="009C6395"/>
    <w:rsid w:val="009D1072"/>
    <w:rsid w:val="009F4DE9"/>
    <w:rsid w:val="00A01704"/>
    <w:rsid w:val="00A20333"/>
    <w:rsid w:val="00A20986"/>
    <w:rsid w:val="00A24CDA"/>
    <w:rsid w:val="00A3550E"/>
    <w:rsid w:val="00A5380F"/>
    <w:rsid w:val="00AE1FA6"/>
    <w:rsid w:val="00AF5EAF"/>
    <w:rsid w:val="00B01BE6"/>
    <w:rsid w:val="00B333A2"/>
    <w:rsid w:val="00B51626"/>
    <w:rsid w:val="00B6011E"/>
    <w:rsid w:val="00B65DED"/>
    <w:rsid w:val="00B96E56"/>
    <w:rsid w:val="00BD4C7B"/>
    <w:rsid w:val="00BD7589"/>
    <w:rsid w:val="00C50086"/>
    <w:rsid w:val="00CA5A2A"/>
    <w:rsid w:val="00CB1FEC"/>
    <w:rsid w:val="00CC130C"/>
    <w:rsid w:val="00CC186E"/>
    <w:rsid w:val="00D018D7"/>
    <w:rsid w:val="00D15DE1"/>
    <w:rsid w:val="00D24553"/>
    <w:rsid w:val="00D83A4B"/>
    <w:rsid w:val="00DA4E30"/>
    <w:rsid w:val="00DA55DF"/>
    <w:rsid w:val="00DD5317"/>
    <w:rsid w:val="00E0215A"/>
    <w:rsid w:val="00E14ABF"/>
    <w:rsid w:val="00E73F16"/>
    <w:rsid w:val="00E80F63"/>
    <w:rsid w:val="00E93BC5"/>
    <w:rsid w:val="00EB639C"/>
    <w:rsid w:val="00EC2FE4"/>
    <w:rsid w:val="00F13A3C"/>
    <w:rsid w:val="00F24D09"/>
    <w:rsid w:val="00F5191E"/>
    <w:rsid w:val="00F6424C"/>
    <w:rsid w:val="00F66FDA"/>
    <w:rsid w:val="00F7056C"/>
    <w:rsid w:val="00FB4CDA"/>
    <w:rsid w:val="00FC53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0AF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4"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32B53"/>
    <w:rPr>
      <w:rFonts w:ascii="Calibri" w:hAnsi="Calibri"/>
    </w:rPr>
  </w:style>
  <w:style w:type="paragraph" w:styleId="Heading1">
    <w:name w:val="heading 1"/>
    <w:aliases w:val="Pocket"/>
    <w:basedOn w:val="Normal"/>
    <w:next w:val="Normal"/>
    <w:link w:val="Heading1Char"/>
    <w:qFormat/>
    <w:rsid w:val="00132B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32B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32B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Very Small Text,Analytics,Medium Grid 21,No Spacing112"/>
    <w:basedOn w:val="Normal"/>
    <w:next w:val="Normal"/>
    <w:link w:val="Heading4Char"/>
    <w:uiPriority w:val="3"/>
    <w:unhideWhenUsed/>
    <w:qFormat/>
    <w:rsid w:val="00132B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32B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2B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2B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132B53"/>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B"/>
    <w:basedOn w:val="DefaultParagraphFont"/>
    <w:link w:val="textbold"/>
    <w:uiPriority w:val="7"/>
    <w:qFormat/>
    <w:rsid w:val="00132B5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
    <w:basedOn w:val="DefaultParagraphFont"/>
    <w:uiPriority w:val="5"/>
    <w:qFormat/>
    <w:rsid w:val="00132B5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132B53"/>
    <w:rPr>
      <w:b w:val="0"/>
      <w:sz w:val="22"/>
      <w:u w:val="single"/>
    </w:rPr>
  </w:style>
  <w:style w:type="character" w:styleId="Hyperlink">
    <w:name w:val="Hyperlink"/>
    <w:aliases w:val="heading 1 (block title),Important,Read,Internet Link,Card Text,Analytic Text"/>
    <w:basedOn w:val="DefaultParagraphFont"/>
    <w:uiPriority w:val="99"/>
    <w:unhideWhenUsed/>
    <w:rsid w:val="00132B53"/>
    <w:rPr>
      <w:color w:val="auto"/>
      <w:u w:val="none"/>
    </w:rPr>
  </w:style>
  <w:style w:type="character" w:styleId="FollowedHyperlink">
    <w:name w:val="FollowedHyperlink"/>
    <w:basedOn w:val="DefaultParagraphFont"/>
    <w:uiPriority w:val="99"/>
    <w:semiHidden/>
    <w:unhideWhenUsed/>
    <w:rsid w:val="00132B53"/>
    <w:rPr>
      <w:color w:val="auto"/>
      <w:u w:val="none"/>
    </w:rPr>
  </w:style>
  <w:style w:type="character" w:customStyle="1" w:styleId="apple-converted-space">
    <w:name w:val="apple-converted-space"/>
    <w:basedOn w:val="DefaultParagraphFont"/>
    <w:rsid w:val="00CA5A2A"/>
  </w:style>
  <w:style w:type="paragraph" w:customStyle="1" w:styleId="textbold">
    <w:name w:val="text bold"/>
    <w:basedOn w:val="Normal"/>
    <w:link w:val="Emphasis"/>
    <w:uiPriority w:val="7"/>
    <w:qFormat/>
    <w:rsid w:val="002F07C5"/>
    <w:pPr>
      <w:ind w:left="720"/>
      <w:jc w:val="both"/>
    </w:pPr>
    <w:rPr>
      <w:b/>
      <w:iCs/>
      <w:u w:val="single"/>
    </w:rPr>
  </w:style>
  <w:style w:type="paragraph" w:customStyle="1" w:styleId="card">
    <w:name w:val="card"/>
    <w:basedOn w:val="Normal"/>
    <w:next w:val="Normal"/>
    <w:link w:val="cardChar"/>
    <w:qFormat/>
    <w:rsid w:val="00255855"/>
    <w:pPr>
      <w:spacing w:after="0" w:line="240" w:lineRule="auto"/>
      <w:ind w:left="288" w:right="288"/>
    </w:pPr>
    <w:rPr>
      <w:rFonts w:ascii="Times New Roman" w:hAnsi="Times New Roman" w:cs="Times New Roman"/>
      <w:sz w:val="24"/>
    </w:rPr>
  </w:style>
  <w:style w:type="character" w:customStyle="1" w:styleId="cardChar">
    <w:name w:val="card Char"/>
    <w:basedOn w:val="DefaultParagraphFont"/>
    <w:link w:val="card"/>
    <w:rsid w:val="00255855"/>
    <w:rPr>
      <w:rFonts w:ascii="Times New Roman" w:hAnsi="Times New Roman" w:cs="Times New Roman"/>
      <w:sz w:val="24"/>
    </w:rPr>
  </w:style>
  <w:style w:type="paragraph" w:customStyle="1" w:styleId="Cards">
    <w:name w:val="Cards"/>
    <w:next w:val="Normal"/>
    <w:link w:val="CardsChar"/>
    <w:qFormat/>
    <w:rsid w:val="00DD531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DD5317"/>
    <w:rPr>
      <w:rFonts w:ascii="Times New Roman" w:eastAsia="Times New Roman" w:hAnsi="Times New Roman" w:cs="Times New Roman"/>
      <w:sz w:val="20"/>
      <w:szCs w:val="24"/>
    </w:rPr>
  </w:style>
  <w:style w:type="character" w:customStyle="1" w:styleId="DebateUnderline">
    <w:name w:val="Debate Underline"/>
    <w:qFormat/>
    <w:rsid w:val="002C2541"/>
    <w:rPr>
      <w:rFonts w:ascii="Times New Roman" w:hAnsi="Times New Roman"/>
      <w:sz w:val="24"/>
      <w:u w:val="thick"/>
    </w:rPr>
  </w:style>
  <w:style w:type="paragraph" w:customStyle="1" w:styleId="Nothing">
    <w:name w:val="Nothing"/>
    <w:link w:val="NothingChar"/>
    <w:uiPriority w:val="99"/>
    <w:qFormat/>
    <w:rsid w:val="002C254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uiPriority w:val="99"/>
    <w:locked/>
    <w:rsid w:val="002C2541"/>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unhideWhenUsed/>
    <w:rsid w:val="006F1704"/>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F1704"/>
    <w:rPr>
      <w:rFonts w:ascii="Times New Roman" w:hAnsi="Times New Roman" w:cs="Times New Roman"/>
      <w:sz w:val="24"/>
      <w:szCs w:val="24"/>
    </w:rPr>
  </w:style>
  <w:style w:type="paragraph" w:styleId="NoSpacing">
    <w:name w:val="No Spacing"/>
    <w:aliases w:val="CD - Cite,Dont use,Tag and Cite,No Spacing1,Small Text,DDI Tag,Card Format,No Spacing111,No Spacing1111,No Spacing11111,No Spacing3,No Spacing4,No Spacing41,No Spacing5,No Spacing31,No Spacing11,Tag Title,Card"/>
    <w:uiPriority w:val="4"/>
    <w:qFormat/>
    <w:rsid w:val="002B13DC"/>
    <w:pPr>
      <w:spacing w:after="0" w:line="240" w:lineRule="auto"/>
    </w:pPr>
    <w:rPr>
      <w:rFonts w:eastAsiaTheme="minorEastAsia"/>
      <w:sz w:val="24"/>
      <w:szCs w:val="24"/>
    </w:rPr>
  </w:style>
  <w:style w:type="paragraph" w:styleId="Header">
    <w:name w:val="header"/>
    <w:basedOn w:val="Normal"/>
    <w:link w:val="HeaderChar"/>
    <w:uiPriority w:val="99"/>
    <w:unhideWhenUsed/>
    <w:rsid w:val="00F64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24C"/>
    <w:rPr>
      <w:rFonts w:ascii="Calibri" w:hAnsi="Calibri"/>
    </w:rPr>
  </w:style>
  <w:style w:type="paragraph" w:styleId="Footer">
    <w:name w:val="footer"/>
    <w:basedOn w:val="Normal"/>
    <w:link w:val="FooterChar"/>
    <w:uiPriority w:val="99"/>
    <w:unhideWhenUsed/>
    <w:rsid w:val="00F64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24C"/>
    <w:rPr>
      <w:rFonts w:ascii="Calibri" w:hAnsi="Calibr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4"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32B53"/>
    <w:rPr>
      <w:rFonts w:ascii="Calibri" w:hAnsi="Calibri"/>
    </w:rPr>
  </w:style>
  <w:style w:type="paragraph" w:styleId="Heading1">
    <w:name w:val="heading 1"/>
    <w:aliases w:val="Pocket"/>
    <w:basedOn w:val="Normal"/>
    <w:next w:val="Normal"/>
    <w:link w:val="Heading1Char"/>
    <w:qFormat/>
    <w:rsid w:val="00132B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32B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32B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Very Small Text,Analytics,Medium Grid 21,No Spacing112"/>
    <w:basedOn w:val="Normal"/>
    <w:next w:val="Normal"/>
    <w:link w:val="Heading4Char"/>
    <w:uiPriority w:val="3"/>
    <w:unhideWhenUsed/>
    <w:qFormat/>
    <w:rsid w:val="00132B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32B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2B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32B5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132B53"/>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B"/>
    <w:basedOn w:val="DefaultParagraphFont"/>
    <w:link w:val="textbold"/>
    <w:uiPriority w:val="7"/>
    <w:qFormat/>
    <w:rsid w:val="00132B5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
    <w:basedOn w:val="DefaultParagraphFont"/>
    <w:uiPriority w:val="5"/>
    <w:qFormat/>
    <w:rsid w:val="00132B53"/>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132B53"/>
    <w:rPr>
      <w:b w:val="0"/>
      <w:sz w:val="22"/>
      <w:u w:val="single"/>
    </w:rPr>
  </w:style>
  <w:style w:type="character" w:styleId="Hyperlink">
    <w:name w:val="Hyperlink"/>
    <w:aliases w:val="heading 1 (block title),Important,Read,Internet Link,Card Text,Analytic Text"/>
    <w:basedOn w:val="DefaultParagraphFont"/>
    <w:uiPriority w:val="99"/>
    <w:unhideWhenUsed/>
    <w:rsid w:val="00132B53"/>
    <w:rPr>
      <w:color w:val="auto"/>
      <w:u w:val="none"/>
    </w:rPr>
  </w:style>
  <w:style w:type="character" w:styleId="FollowedHyperlink">
    <w:name w:val="FollowedHyperlink"/>
    <w:basedOn w:val="DefaultParagraphFont"/>
    <w:uiPriority w:val="99"/>
    <w:semiHidden/>
    <w:unhideWhenUsed/>
    <w:rsid w:val="00132B53"/>
    <w:rPr>
      <w:color w:val="auto"/>
      <w:u w:val="none"/>
    </w:rPr>
  </w:style>
  <w:style w:type="character" w:customStyle="1" w:styleId="apple-converted-space">
    <w:name w:val="apple-converted-space"/>
    <w:basedOn w:val="DefaultParagraphFont"/>
    <w:rsid w:val="00CA5A2A"/>
  </w:style>
  <w:style w:type="paragraph" w:customStyle="1" w:styleId="textbold">
    <w:name w:val="text bold"/>
    <w:basedOn w:val="Normal"/>
    <w:link w:val="Emphasis"/>
    <w:uiPriority w:val="7"/>
    <w:qFormat/>
    <w:rsid w:val="002F07C5"/>
    <w:pPr>
      <w:ind w:left="720"/>
      <w:jc w:val="both"/>
    </w:pPr>
    <w:rPr>
      <w:b/>
      <w:iCs/>
      <w:u w:val="single"/>
    </w:rPr>
  </w:style>
  <w:style w:type="paragraph" w:customStyle="1" w:styleId="card">
    <w:name w:val="card"/>
    <w:basedOn w:val="Normal"/>
    <w:next w:val="Normal"/>
    <w:link w:val="cardChar"/>
    <w:qFormat/>
    <w:rsid w:val="00255855"/>
    <w:pPr>
      <w:spacing w:after="0" w:line="240" w:lineRule="auto"/>
      <w:ind w:left="288" w:right="288"/>
    </w:pPr>
    <w:rPr>
      <w:rFonts w:ascii="Times New Roman" w:hAnsi="Times New Roman" w:cs="Times New Roman"/>
      <w:sz w:val="24"/>
    </w:rPr>
  </w:style>
  <w:style w:type="character" w:customStyle="1" w:styleId="cardChar">
    <w:name w:val="card Char"/>
    <w:basedOn w:val="DefaultParagraphFont"/>
    <w:link w:val="card"/>
    <w:rsid w:val="00255855"/>
    <w:rPr>
      <w:rFonts w:ascii="Times New Roman" w:hAnsi="Times New Roman" w:cs="Times New Roman"/>
      <w:sz w:val="24"/>
    </w:rPr>
  </w:style>
  <w:style w:type="paragraph" w:customStyle="1" w:styleId="Cards">
    <w:name w:val="Cards"/>
    <w:next w:val="Normal"/>
    <w:link w:val="CardsChar"/>
    <w:qFormat/>
    <w:rsid w:val="00DD531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DD5317"/>
    <w:rPr>
      <w:rFonts w:ascii="Times New Roman" w:eastAsia="Times New Roman" w:hAnsi="Times New Roman" w:cs="Times New Roman"/>
      <w:sz w:val="20"/>
      <w:szCs w:val="24"/>
    </w:rPr>
  </w:style>
  <w:style w:type="character" w:customStyle="1" w:styleId="DebateUnderline">
    <w:name w:val="Debate Underline"/>
    <w:qFormat/>
    <w:rsid w:val="002C2541"/>
    <w:rPr>
      <w:rFonts w:ascii="Times New Roman" w:hAnsi="Times New Roman"/>
      <w:sz w:val="24"/>
      <w:u w:val="thick"/>
    </w:rPr>
  </w:style>
  <w:style w:type="paragraph" w:customStyle="1" w:styleId="Nothing">
    <w:name w:val="Nothing"/>
    <w:link w:val="NothingChar"/>
    <w:uiPriority w:val="99"/>
    <w:qFormat/>
    <w:rsid w:val="002C254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uiPriority w:val="99"/>
    <w:locked/>
    <w:rsid w:val="002C2541"/>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unhideWhenUsed/>
    <w:rsid w:val="006F1704"/>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6F1704"/>
    <w:rPr>
      <w:rFonts w:ascii="Times New Roman" w:hAnsi="Times New Roman" w:cs="Times New Roman"/>
      <w:sz w:val="24"/>
      <w:szCs w:val="24"/>
    </w:rPr>
  </w:style>
  <w:style w:type="paragraph" w:styleId="NoSpacing">
    <w:name w:val="No Spacing"/>
    <w:aliases w:val="CD - Cite,Dont use,Tag and Cite,No Spacing1,Small Text,DDI Tag,Card Format,No Spacing111,No Spacing1111,No Spacing11111,No Spacing3,No Spacing4,No Spacing41,No Spacing5,No Spacing31,No Spacing11,Tag Title,Card"/>
    <w:uiPriority w:val="4"/>
    <w:qFormat/>
    <w:rsid w:val="002B13DC"/>
    <w:pPr>
      <w:spacing w:after="0" w:line="240" w:lineRule="auto"/>
    </w:pPr>
    <w:rPr>
      <w:rFonts w:eastAsiaTheme="minorEastAsia"/>
      <w:sz w:val="24"/>
      <w:szCs w:val="24"/>
    </w:rPr>
  </w:style>
  <w:style w:type="paragraph" w:styleId="Header">
    <w:name w:val="header"/>
    <w:basedOn w:val="Normal"/>
    <w:link w:val="HeaderChar"/>
    <w:uiPriority w:val="99"/>
    <w:unhideWhenUsed/>
    <w:rsid w:val="00F642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424C"/>
    <w:rPr>
      <w:rFonts w:ascii="Calibri" w:hAnsi="Calibri"/>
    </w:rPr>
  </w:style>
  <w:style w:type="paragraph" w:styleId="Footer">
    <w:name w:val="footer"/>
    <w:basedOn w:val="Normal"/>
    <w:link w:val="FooterChar"/>
    <w:uiPriority w:val="99"/>
    <w:unhideWhenUsed/>
    <w:rsid w:val="00F642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424C"/>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8010493">
      <w:bodyDiv w:val="1"/>
      <w:marLeft w:val="0"/>
      <w:marRight w:val="0"/>
      <w:marTop w:val="0"/>
      <w:marBottom w:val="0"/>
      <w:divBdr>
        <w:top w:val="none" w:sz="0" w:space="0" w:color="auto"/>
        <w:left w:val="none" w:sz="0" w:space="0" w:color="auto"/>
        <w:bottom w:val="none" w:sz="0" w:space="0" w:color="auto"/>
        <w:right w:val="none" w:sz="0" w:space="0" w:color="auto"/>
      </w:divBdr>
      <w:divsChild>
        <w:div w:id="1271476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ino-platonic.org/complete/spp122_chinese_africa.pdf"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docs.lib.purdue.edu/cgi/viewcontent.cgi?article=2532&amp;context=clcweb" TargetMode="External"/><Relationship Id="rId11" Type="http://schemas.openxmlformats.org/officeDocument/2006/relationships/hyperlink" Target="http://docs.lib.purdue.edu/cgi/viewcontent.cgi?article=2532&amp;context=clcweb" TargetMode="External"/><Relationship Id="rId12" Type="http://schemas.openxmlformats.org/officeDocument/2006/relationships/hyperlink" Target="https://africansinchina.net/2012/11/05/perceptions-and-representations-of-africans-in-the-chinese-imagination/-" TargetMode="External"/><Relationship Id="rId13" Type="http://schemas.openxmlformats.org/officeDocument/2006/relationships/hyperlink" Target="https://www.bc.edu/content/dam/files/schools/law/lawreviews/journals/bctwj/24_1/07_TXT.htm" TargetMode="External"/><Relationship Id="rId14" Type="http://schemas.openxmlformats.org/officeDocument/2006/relationships/hyperlink" Target="http://www.raceandreligion.com/JRER/Volume_1_(2010)_files/Kim%201%2007.pdf" TargetMode="External"/><Relationship Id="rId15" Type="http://schemas.openxmlformats.org/officeDocument/2006/relationships/hyperlink" Target="http://scholarworks.umb.edu/cgi/viewcontent.cgi?article=1191&amp;context=humanarchitecture" TargetMode="External"/><Relationship Id="rId16" Type="http://schemas.openxmlformats.org/officeDocument/2006/relationships/hyperlink" Target="https://africansinchina.net/2012/11/05/perceptions-and-representations-of-africans-in-the-chinese-imagination/-" TargetMode="External"/><Relationship Id="rId17" Type="http://schemas.openxmlformats.org/officeDocument/2006/relationships/hyperlink" Target="http://bmorereadinggroup.files.wordpress.com/2012/04/frank_gramsci.pdf" TargetMode="External"/><Relationship Id="rId18" Type="http://schemas.openxmlformats.org/officeDocument/2006/relationships/header" Target="header1.xml"/><Relationship Id="rId19" Type="http://schemas.openxmlformats.org/officeDocument/2006/relationships/footer" Target="footer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library.uoregon.edu/ec/e-asia/read/tangslave-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l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\Users\Nicolas\AppData\Roaming\Microsoft\Templates\Debate.dotm</Template>
  <TotalTime>271</TotalTime>
  <Pages>93</Pages>
  <Words>59102</Words>
  <Characters>336884</Characters>
  <Application>Microsoft Macintosh Word</Application>
  <DocSecurity>0</DocSecurity>
  <Lines>2807</Lines>
  <Paragraphs>790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Williams</dc:creator>
  <cp:keywords/>
  <dc:description/>
  <cp:lastModifiedBy>Ethan Muse</cp:lastModifiedBy>
  <cp:revision>26</cp:revision>
  <dcterms:created xsi:type="dcterms:W3CDTF">2016-06-27T00:21:00Z</dcterms:created>
  <dcterms:modified xsi:type="dcterms:W3CDTF">2016-07-11T02:34:00Z</dcterms:modified>
</cp:coreProperties>
</file>