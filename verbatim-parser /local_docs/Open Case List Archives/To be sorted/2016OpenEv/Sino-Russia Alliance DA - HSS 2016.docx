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7A33DC" w14:textId="727C365A" w:rsidR="00A81904" w:rsidRPr="00EE50D9" w:rsidRDefault="00A81904" w:rsidP="00A81904">
      <w:pPr>
        <w:pStyle w:val="Heading1"/>
        <w:rPr>
          <w:rFonts w:asciiTheme="majorHAnsi" w:hAnsiTheme="majorHAnsi"/>
        </w:rPr>
      </w:pPr>
      <w:r w:rsidRPr="00EE50D9">
        <w:rPr>
          <w:rFonts w:asciiTheme="majorHAnsi" w:hAnsiTheme="majorHAnsi"/>
        </w:rPr>
        <w:t>Russia-China Alliance DA</w:t>
      </w:r>
    </w:p>
    <w:p w14:paraId="5D6290C6" w14:textId="77777777" w:rsidR="003752D5" w:rsidRPr="00EE50D9" w:rsidRDefault="003752D5" w:rsidP="003752D5">
      <w:pPr>
        <w:pStyle w:val="Heading3"/>
        <w:rPr>
          <w:rFonts w:asciiTheme="majorHAnsi" w:hAnsiTheme="majorHAnsi"/>
        </w:rPr>
      </w:pPr>
      <w:r w:rsidRPr="00EE50D9">
        <w:rPr>
          <w:rFonts w:asciiTheme="majorHAnsi" w:hAnsiTheme="majorHAnsi"/>
        </w:rPr>
        <w:t>1NC</w:t>
      </w:r>
    </w:p>
    <w:p w14:paraId="2958D2B3" w14:textId="77777777" w:rsidR="003752D5" w:rsidRPr="00EE50D9" w:rsidRDefault="003752D5" w:rsidP="003752D5">
      <w:pPr>
        <w:pStyle w:val="Heading4"/>
        <w:rPr>
          <w:rFonts w:asciiTheme="majorHAnsi" w:hAnsiTheme="majorHAnsi"/>
        </w:rPr>
      </w:pPr>
      <w:r w:rsidRPr="00EE50D9">
        <w:rPr>
          <w:rFonts w:asciiTheme="majorHAnsi" w:hAnsiTheme="majorHAnsi"/>
        </w:rPr>
        <w:t>Sino-Russia ties are high and increasing – energy and arm sales prove – being boosted by Russia’s economy being on the brink</w:t>
      </w:r>
    </w:p>
    <w:p w14:paraId="4F97DD8A" w14:textId="77777777" w:rsidR="003752D5" w:rsidRPr="00EE50D9" w:rsidRDefault="003752D5" w:rsidP="003752D5">
      <w:pPr>
        <w:rPr>
          <w:rFonts w:asciiTheme="majorHAnsi" w:hAnsiTheme="majorHAnsi"/>
        </w:rPr>
      </w:pPr>
      <w:r w:rsidRPr="00EE50D9">
        <w:rPr>
          <w:rStyle w:val="StyleStyleBold12pt"/>
          <w:rFonts w:asciiTheme="majorHAnsi" w:hAnsiTheme="majorHAnsi"/>
        </w:rPr>
        <w:t>Dreyer 16—</w:t>
      </w:r>
      <w:r w:rsidRPr="00EE50D9">
        <w:rPr>
          <w:rFonts w:asciiTheme="majorHAnsi" w:hAnsiTheme="majorHAnsi"/>
        </w:rPr>
        <w:t xml:space="preserve"> June </w:t>
      </w:r>
      <w:proofErr w:type="spellStart"/>
      <w:r w:rsidRPr="00EE50D9">
        <w:rPr>
          <w:rFonts w:asciiTheme="majorHAnsi" w:hAnsiTheme="majorHAnsi"/>
        </w:rPr>
        <w:t>Teufel</w:t>
      </w:r>
      <w:proofErr w:type="spellEnd"/>
      <w:r w:rsidRPr="00EE50D9">
        <w:rPr>
          <w:rFonts w:asciiTheme="majorHAnsi" w:hAnsiTheme="majorHAnsi"/>
        </w:rPr>
        <w:t xml:space="preserve"> Dreyer a Senior Fellow in FPRI’s Asia Program as well as a member of the </w:t>
      </w:r>
      <w:proofErr w:type="spellStart"/>
      <w:r w:rsidRPr="00EE50D9">
        <w:rPr>
          <w:rFonts w:asciiTheme="majorHAnsi" w:hAnsiTheme="majorHAnsi"/>
        </w:rPr>
        <w:t>Orbis</w:t>
      </w:r>
      <w:proofErr w:type="spellEnd"/>
      <w:r w:rsidRPr="00EE50D9">
        <w:rPr>
          <w:rFonts w:asciiTheme="majorHAnsi" w:hAnsiTheme="majorHAnsi"/>
        </w:rPr>
        <w:t xml:space="preserve"> Board of Editors. She is Professor of Political Science at the University of Miami, Coral Gables, Florida. Her most recent book is China’s Political System: Modernization and Tradition (ninth edition, 2014). Her current project is a book on Sino-Japanese relations, under contract to Oxford University Press. 2016 (“China and Russia: The Partnership Deepens”, Foreign Policy Research Institute, January 2016, Available online at </w:t>
      </w:r>
      <w:hyperlink r:id="rId7" w:history="1">
        <w:r w:rsidRPr="00EE50D9">
          <w:rPr>
            <w:rStyle w:val="Hyperlink"/>
            <w:rFonts w:asciiTheme="majorHAnsi" w:hAnsiTheme="majorHAnsi"/>
          </w:rPr>
          <w:t>http://www.fpri.org/article/2016/01/china-and-russia-partnership-deepens/</w:t>
        </w:r>
      </w:hyperlink>
      <w:r w:rsidRPr="00EE50D9">
        <w:rPr>
          <w:rFonts w:asciiTheme="majorHAnsi" w:hAnsiTheme="majorHAnsi"/>
        </w:rPr>
        <w:t>, Accessed 7/5/16, CAW)</w:t>
      </w:r>
    </w:p>
    <w:p w14:paraId="101AE009"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highlight w:val="cyan"/>
        </w:rPr>
        <w:t>Relations between China and Russia became noticeably closer in the past year and</w:t>
      </w:r>
      <w:r w:rsidRPr="00EE50D9">
        <w:rPr>
          <w:rFonts w:asciiTheme="majorHAnsi" w:hAnsiTheme="majorHAnsi"/>
          <w:sz w:val="16"/>
        </w:rPr>
        <w:t xml:space="preserve">, if the numerous agreements they have appended their signatures to come to fruition, </w:t>
      </w:r>
      <w:r w:rsidRPr="00EE50D9">
        <w:rPr>
          <w:rStyle w:val="StyleBoldUnderline"/>
          <w:rFonts w:asciiTheme="majorHAnsi" w:hAnsiTheme="majorHAnsi"/>
        </w:rPr>
        <w:t xml:space="preserve">they </w:t>
      </w:r>
      <w:r w:rsidRPr="00EE50D9">
        <w:rPr>
          <w:rStyle w:val="StyleBoldUnderline"/>
          <w:rFonts w:asciiTheme="majorHAnsi" w:hAnsiTheme="majorHAnsi"/>
          <w:highlight w:val="cyan"/>
        </w:rPr>
        <w:t>are apt to become still closer in 2016</w:t>
      </w:r>
      <w:r w:rsidRPr="00EE50D9">
        <w:rPr>
          <w:rStyle w:val="StyleBoldUnderline"/>
          <w:rFonts w:asciiTheme="majorHAnsi" w:hAnsiTheme="majorHAnsi"/>
        </w:rPr>
        <w:t xml:space="preserve">. Perhaps most startling has been the resumption of </w:t>
      </w:r>
      <w:r w:rsidRPr="00EE50D9">
        <w:rPr>
          <w:rStyle w:val="StyleBoldUnderline"/>
          <w:rFonts w:asciiTheme="majorHAnsi" w:hAnsiTheme="majorHAnsi"/>
          <w:highlight w:val="cyan"/>
        </w:rPr>
        <w:t>Russian arms sales to the PRC</w:t>
      </w:r>
      <w:r w:rsidRPr="00EE50D9">
        <w:rPr>
          <w:rFonts w:asciiTheme="majorHAnsi" w:hAnsiTheme="majorHAnsi"/>
          <w:sz w:val="16"/>
        </w:rPr>
        <w:t xml:space="preserve">. Robust sales that began after the demise of the Soviet Union and continued for fifteen years dropped sharply after 2006, with a major factor being Moscow’s annoyance at the Chinese penchant for copying Russian designs and selling the items to third countries at lower prices that undercut Russia’s. There were as well concerns within the Russian military about selling China weapons that could someday be used against them. Whether because these misgivings had abated or, more likely, </w:t>
      </w:r>
      <w:r w:rsidRPr="00EE50D9">
        <w:rPr>
          <w:rStyle w:val="StyleBoldUnderline"/>
          <w:rFonts w:asciiTheme="majorHAnsi" w:hAnsiTheme="majorHAnsi"/>
        </w:rPr>
        <w:t>be</w:t>
      </w:r>
      <w:r w:rsidRPr="00EE50D9">
        <w:rPr>
          <w:rStyle w:val="StyleBoldUnderline"/>
          <w:rFonts w:asciiTheme="majorHAnsi" w:hAnsiTheme="majorHAnsi"/>
          <w:highlight w:val="cyan"/>
        </w:rPr>
        <w:t>cause of desperation in Moscow due to deteriorating economic conditions</w:t>
      </w:r>
      <w:r w:rsidRPr="00EE50D9">
        <w:rPr>
          <w:rFonts w:asciiTheme="majorHAnsi" w:hAnsiTheme="majorHAnsi"/>
          <w:sz w:val="16"/>
        </w:rPr>
        <w:t xml:space="preserve">, </w:t>
      </w:r>
      <w:r w:rsidRPr="00EE50D9">
        <w:rPr>
          <w:rStyle w:val="StyleBoldUnderline"/>
          <w:rFonts w:asciiTheme="majorHAnsi" w:hAnsiTheme="majorHAnsi"/>
        </w:rPr>
        <w:t xml:space="preserve">sales </w:t>
      </w:r>
      <w:r w:rsidRPr="00EE50D9">
        <w:rPr>
          <w:rStyle w:val="StyleBoldUnderline"/>
          <w:rFonts w:asciiTheme="majorHAnsi" w:hAnsiTheme="majorHAnsi"/>
          <w:highlight w:val="cyan"/>
        </w:rPr>
        <w:t>resumed in 2015 as abruptly as they had been reduced</w:t>
      </w:r>
      <w:r w:rsidRPr="00EE50D9">
        <w:rPr>
          <w:rStyle w:val="StyleBoldUnderline"/>
          <w:rFonts w:asciiTheme="majorHAnsi" w:hAnsiTheme="majorHAnsi"/>
        </w:rPr>
        <w:t xml:space="preserve"> nearly a decade before</w:t>
      </w:r>
      <w:r w:rsidRPr="00EE50D9">
        <w:rPr>
          <w:rFonts w:asciiTheme="majorHAnsi" w:hAnsiTheme="majorHAnsi"/>
          <w:sz w:val="16"/>
        </w:rPr>
        <w:t xml:space="preserve">. In the spring, Russian President Vladimir </w:t>
      </w:r>
      <w:r w:rsidRPr="00EE50D9">
        <w:rPr>
          <w:rStyle w:val="StyleBoldUnderline"/>
          <w:rFonts w:asciiTheme="majorHAnsi" w:hAnsiTheme="majorHAnsi"/>
          <w:highlight w:val="cyan"/>
        </w:rPr>
        <w:t>Putin approved</w:t>
      </w:r>
      <w:r w:rsidRPr="00EE50D9">
        <w:rPr>
          <w:rStyle w:val="StyleBoldUnderline"/>
          <w:rFonts w:asciiTheme="majorHAnsi" w:hAnsiTheme="majorHAnsi"/>
        </w:rPr>
        <w:t xml:space="preserve"> in principle </w:t>
      </w:r>
      <w:r w:rsidRPr="00EE50D9">
        <w:rPr>
          <w:rStyle w:val="StyleBoldUnderline"/>
          <w:rFonts w:asciiTheme="majorHAnsi" w:hAnsiTheme="majorHAnsi"/>
          <w:highlight w:val="cyan"/>
        </w:rPr>
        <w:t>the sale of S-400 air defense systems to China</w:t>
      </w:r>
      <w:r w:rsidRPr="00EE50D9">
        <w:rPr>
          <w:rStyle w:val="StyleBoldUnderline"/>
          <w:rFonts w:asciiTheme="majorHAnsi" w:hAnsiTheme="majorHAnsi"/>
        </w:rPr>
        <w:t>, making it the first foreign customer to acquire the S-400</w:t>
      </w:r>
      <w:r w:rsidRPr="00EE50D9">
        <w:rPr>
          <w:rFonts w:asciiTheme="majorHAnsi" w:hAnsiTheme="majorHAnsi"/>
          <w:sz w:val="16"/>
        </w:rPr>
        <w:t>. Once deployed, it will provide a significant upgrade for the PRC’s integrated air defense system. The deal will reportedly cost US$ 3 billion</w:t>
      </w:r>
      <w:proofErr w:type="gramStart"/>
      <w:r w:rsidRPr="00EE50D9">
        <w:rPr>
          <w:rFonts w:asciiTheme="majorHAnsi" w:hAnsiTheme="majorHAnsi"/>
          <w:sz w:val="16"/>
        </w:rPr>
        <w:t>.[</w:t>
      </w:r>
      <w:proofErr w:type="gramEnd"/>
      <w:r w:rsidRPr="00EE50D9">
        <w:rPr>
          <w:rFonts w:asciiTheme="majorHAnsi" w:hAnsiTheme="majorHAnsi"/>
          <w:sz w:val="16"/>
        </w:rPr>
        <w:t xml:space="preserve">1] In November, the two concluded a $ 2 billion deal for the purchase of 24 Su-35 fighter planes.[2] A number of smaller </w:t>
      </w:r>
      <w:r w:rsidRPr="00EE50D9">
        <w:rPr>
          <w:rStyle w:val="StyleBoldUnderline"/>
          <w:rFonts w:asciiTheme="majorHAnsi" w:hAnsiTheme="majorHAnsi"/>
          <w:highlight w:val="cyan"/>
        </w:rPr>
        <w:t>agreements involving joint work in defense</w:t>
      </w:r>
      <w:r w:rsidRPr="00EE50D9">
        <w:rPr>
          <w:rStyle w:val="StyleBoldUnderline"/>
          <w:rFonts w:asciiTheme="majorHAnsi" w:hAnsiTheme="majorHAnsi"/>
        </w:rPr>
        <w:t xml:space="preserve"> projects and in dual-use technologies </w:t>
      </w:r>
      <w:r w:rsidRPr="00EE50D9">
        <w:rPr>
          <w:rStyle w:val="StyleBoldUnderline"/>
          <w:rFonts w:asciiTheme="majorHAnsi" w:hAnsiTheme="majorHAnsi"/>
          <w:highlight w:val="cyan"/>
        </w:rPr>
        <w:t>have also been reached</w:t>
      </w:r>
      <w:r w:rsidRPr="00EE50D9">
        <w:rPr>
          <w:rStyle w:val="StyleBoldUnderline"/>
          <w:rFonts w:asciiTheme="majorHAnsi" w:hAnsiTheme="majorHAnsi"/>
        </w:rPr>
        <w:t>.</w:t>
      </w:r>
      <w:r w:rsidRPr="00EE50D9">
        <w:rPr>
          <w:rFonts w:asciiTheme="majorHAnsi" w:hAnsiTheme="majorHAnsi"/>
          <w:sz w:val="16"/>
        </w:rPr>
        <w:t xml:space="preserve"> Russia’s Kaspersky Labs has agreed to cooperate with the state-owned China Cyber Security Company for defense against an unnamed state actor which had mounted sophisticated attacks against both countries.[3] In December</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the two countries’</w:t>
      </w:r>
      <w:r w:rsidRPr="00EE50D9">
        <w:rPr>
          <w:rStyle w:val="StyleBoldUnderline"/>
          <w:rFonts w:asciiTheme="majorHAnsi" w:hAnsiTheme="majorHAnsi"/>
        </w:rPr>
        <w:t xml:space="preserve"> central banks </w:t>
      </w:r>
      <w:r w:rsidRPr="00EE50D9">
        <w:rPr>
          <w:rStyle w:val="StyleBoldUnderline"/>
          <w:rFonts w:asciiTheme="majorHAnsi" w:hAnsiTheme="majorHAnsi"/>
          <w:highlight w:val="cyan"/>
        </w:rPr>
        <w:t>signed a memorandum</w:t>
      </w:r>
      <w:r w:rsidRPr="00EE50D9">
        <w:rPr>
          <w:rStyle w:val="StyleBoldUnderline"/>
          <w:rFonts w:asciiTheme="majorHAnsi" w:hAnsiTheme="majorHAnsi"/>
        </w:rPr>
        <w:t xml:space="preserve"> of understanding </w:t>
      </w:r>
      <w:r w:rsidRPr="00EE50D9">
        <w:rPr>
          <w:rStyle w:val="StyleBoldUnderline"/>
          <w:rFonts w:asciiTheme="majorHAnsi" w:hAnsiTheme="majorHAnsi"/>
          <w:highlight w:val="cyan"/>
        </w:rPr>
        <w:t>to expand cooperation to promote local currency settlements</w:t>
      </w:r>
      <w:r w:rsidRPr="00EE50D9">
        <w:rPr>
          <w:rStyle w:val="StyleBoldUnderline"/>
          <w:rFonts w:asciiTheme="majorHAnsi" w:hAnsiTheme="majorHAnsi"/>
        </w:rPr>
        <w:t>, bank card issuance, access to local currency bond markets, and credit-rating partnerships</w:t>
      </w:r>
      <w:r w:rsidRPr="00EE50D9">
        <w:rPr>
          <w:rFonts w:asciiTheme="majorHAnsi" w:hAnsiTheme="majorHAnsi"/>
          <w:sz w:val="16"/>
        </w:rPr>
        <w:t xml:space="preserve">.[4] Almost simultaneously, </w:t>
      </w:r>
      <w:r w:rsidRPr="00EE50D9">
        <w:rPr>
          <w:rStyle w:val="StyleBoldUnderline"/>
          <w:rFonts w:asciiTheme="majorHAnsi" w:hAnsiTheme="majorHAnsi"/>
        </w:rPr>
        <w:t xml:space="preserve">the Russian Direct Investment Fund (RDIF), </w:t>
      </w:r>
      <w:proofErr w:type="spellStart"/>
      <w:r w:rsidRPr="00EE50D9">
        <w:rPr>
          <w:rStyle w:val="StyleBoldUnderline"/>
          <w:rFonts w:asciiTheme="majorHAnsi" w:hAnsiTheme="majorHAnsi"/>
        </w:rPr>
        <w:t>Vnesheconombank</w:t>
      </w:r>
      <w:proofErr w:type="spellEnd"/>
      <w:r w:rsidRPr="00EE50D9">
        <w:rPr>
          <w:rStyle w:val="StyleBoldUnderline"/>
          <w:rFonts w:asciiTheme="majorHAnsi" w:hAnsiTheme="majorHAnsi"/>
        </w:rPr>
        <w:t xml:space="preserve"> (VEB), and the China-Eurasia Economic Fund (CEECF) announced the creation of a structure to finance Chinese exports to Russia and guide the flow of Chinese investment into projects in the Russian Far East</w:t>
      </w:r>
      <w:r w:rsidRPr="00EE50D9">
        <w:rPr>
          <w:rFonts w:asciiTheme="majorHAnsi" w:hAnsiTheme="majorHAnsi"/>
          <w:sz w:val="16"/>
        </w:rPr>
        <w:t xml:space="preserve"> and Trans-Baikal areas. Major foci were to be the transportation infrastructure and power generation sectors.[5] VEB was said to be mulling </w:t>
      </w:r>
      <w:proofErr w:type="spellStart"/>
      <w:r w:rsidRPr="00EE50D9">
        <w:rPr>
          <w:rFonts w:asciiTheme="majorHAnsi" w:hAnsiTheme="majorHAnsi"/>
          <w:sz w:val="16"/>
        </w:rPr>
        <w:t>yuan</w:t>
      </w:r>
      <w:proofErr w:type="spellEnd"/>
      <w:r w:rsidRPr="00EE50D9">
        <w:rPr>
          <w:rFonts w:asciiTheme="majorHAnsi" w:hAnsiTheme="majorHAnsi"/>
          <w:sz w:val="16"/>
        </w:rPr>
        <w:t xml:space="preserve">-denominated bond offerings in China on the Moscow Exchange.[6] </w:t>
      </w:r>
      <w:r w:rsidRPr="00EE50D9">
        <w:rPr>
          <w:rStyle w:val="StyleBoldUnderline"/>
          <w:rFonts w:asciiTheme="majorHAnsi" w:hAnsiTheme="majorHAnsi"/>
          <w:highlight w:val="cyan"/>
        </w:rPr>
        <w:t xml:space="preserve">China’s Silk Road Fund agreed to provide 730 million euros (about $778 million) over a 15-year period for the </w:t>
      </w:r>
      <w:proofErr w:type="spellStart"/>
      <w:r w:rsidRPr="00EE50D9">
        <w:rPr>
          <w:rStyle w:val="StyleBoldUnderline"/>
          <w:rFonts w:asciiTheme="majorHAnsi" w:hAnsiTheme="majorHAnsi"/>
          <w:highlight w:val="cyan"/>
        </w:rPr>
        <w:t>Yamal</w:t>
      </w:r>
      <w:proofErr w:type="spellEnd"/>
      <w:r w:rsidRPr="00EE50D9">
        <w:rPr>
          <w:rStyle w:val="StyleBoldUnderline"/>
          <w:rFonts w:asciiTheme="majorHAnsi" w:hAnsiTheme="majorHAnsi"/>
          <w:highlight w:val="cyan"/>
        </w:rPr>
        <w:t xml:space="preserve"> liquid natural gas project.[7] Russian agribusiness exports to China for the first eleven months of the year increased by over 14 percent, to $1.2 billion</w:t>
      </w:r>
      <w:r w:rsidRPr="00EE50D9">
        <w:rPr>
          <w:rFonts w:asciiTheme="majorHAnsi" w:hAnsiTheme="majorHAnsi"/>
          <w:sz w:val="16"/>
        </w:rPr>
        <w:t xml:space="preserve"> and Chinese Premier Li </w:t>
      </w:r>
      <w:proofErr w:type="spellStart"/>
      <w:r w:rsidRPr="00EE50D9">
        <w:rPr>
          <w:rFonts w:asciiTheme="majorHAnsi" w:hAnsiTheme="majorHAnsi"/>
          <w:sz w:val="16"/>
        </w:rPr>
        <w:t>Keqiang</w:t>
      </w:r>
      <w:proofErr w:type="spellEnd"/>
      <w:r w:rsidRPr="00EE50D9">
        <w:rPr>
          <w:rFonts w:asciiTheme="majorHAnsi" w:hAnsiTheme="majorHAnsi"/>
          <w:sz w:val="16"/>
        </w:rPr>
        <w:t xml:space="preserve"> and Russian Prime Minister Dmitry </w:t>
      </w:r>
      <w:r w:rsidRPr="00EE50D9">
        <w:rPr>
          <w:rStyle w:val="StyleBoldUnderline"/>
          <w:rFonts w:asciiTheme="majorHAnsi" w:hAnsiTheme="majorHAnsi"/>
          <w:highlight w:val="cyan"/>
        </w:rPr>
        <w:t>Medvedev announced their intention to increase total bilateral trade to $200 billion</w:t>
      </w:r>
      <w:r w:rsidRPr="00EE50D9">
        <w:rPr>
          <w:rStyle w:val="StyleBoldUnderline"/>
          <w:rFonts w:asciiTheme="majorHAnsi" w:hAnsiTheme="majorHAnsi"/>
        </w:rPr>
        <w:t xml:space="preserve"> by 2020</w:t>
      </w:r>
      <w:r w:rsidRPr="00EE50D9">
        <w:rPr>
          <w:rFonts w:asciiTheme="majorHAnsi" w:hAnsiTheme="majorHAnsi"/>
          <w:sz w:val="16"/>
        </w:rPr>
        <w:t xml:space="preserve">.[8] At a meeting of the prime ministers of the Shanghai Cooperation Organization, </w:t>
      </w:r>
      <w:r w:rsidRPr="00EE50D9">
        <w:rPr>
          <w:rStyle w:val="StyleBoldUnderline"/>
          <w:rFonts w:asciiTheme="majorHAnsi" w:hAnsiTheme="majorHAnsi"/>
        </w:rPr>
        <w:t xml:space="preserve">Premier </w:t>
      </w:r>
      <w:r w:rsidRPr="00EE50D9">
        <w:rPr>
          <w:rStyle w:val="StyleBoldUnderline"/>
          <w:rFonts w:asciiTheme="majorHAnsi" w:hAnsiTheme="majorHAnsi"/>
          <w:highlight w:val="cyan"/>
        </w:rPr>
        <w:t>Li announced six platforms for regional development: security, production capacity, connectivity, financial cooperation, regional trade cooperation, and cooperation</w:t>
      </w:r>
      <w:r w:rsidRPr="00EE50D9">
        <w:rPr>
          <w:rFonts w:asciiTheme="majorHAnsi" w:hAnsiTheme="majorHAnsi"/>
          <w:sz w:val="16"/>
        </w:rPr>
        <w:t xml:space="preserve"> to improve the lives of the people of the SCO’s six members and their dialogue partners.[9] Li and Medvedev also released a statement vowing to play a “constructive role” in the resolution of Iran’s nuclear issue.[10] </w:t>
      </w:r>
      <w:r w:rsidRPr="00EE50D9">
        <w:rPr>
          <w:rStyle w:val="StyleBoldUnderline"/>
          <w:rFonts w:asciiTheme="majorHAnsi" w:hAnsiTheme="majorHAnsi"/>
        </w:rPr>
        <w:t>Despite the PRC’s long-standing opposition to economic sanctions against countries, China’s largely still state-controlled press reported</w:t>
      </w:r>
      <w:r w:rsidRPr="00EE50D9">
        <w:rPr>
          <w:rFonts w:asciiTheme="majorHAnsi" w:hAnsiTheme="majorHAnsi"/>
          <w:sz w:val="16"/>
        </w:rPr>
        <w:t xml:space="preserve"> without comment </w:t>
      </w:r>
      <w:r w:rsidRPr="00EE50D9">
        <w:rPr>
          <w:rStyle w:val="StyleBoldUnderline"/>
          <w:rFonts w:asciiTheme="majorHAnsi" w:hAnsiTheme="majorHAnsi"/>
        </w:rPr>
        <w:t>on Russia’s decision to impose food embargoes on Ukraine</w:t>
      </w:r>
      <w:r w:rsidRPr="00EE50D9">
        <w:rPr>
          <w:rFonts w:asciiTheme="majorHAnsi" w:hAnsiTheme="majorHAnsi"/>
          <w:sz w:val="16"/>
        </w:rPr>
        <w:t xml:space="preserve"> in retaliation for Kyiv’s participation in a free-trade agreement with the European Union.[11] </w:t>
      </w:r>
      <w:r w:rsidRPr="00EE50D9">
        <w:rPr>
          <w:rStyle w:val="StyleBoldUnderline"/>
          <w:rFonts w:asciiTheme="majorHAnsi" w:hAnsiTheme="majorHAnsi"/>
        </w:rPr>
        <w:t xml:space="preserve">Moscow has supported Beijing’s position on the numerous disputed territories in the East and South China seas; Beijing has in turn supported Moscow on the </w:t>
      </w:r>
      <w:proofErr w:type="spellStart"/>
      <w:r w:rsidRPr="00EE50D9">
        <w:rPr>
          <w:rStyle w:val="StyleBoldUnderline"/>
          <w:rFonts w:asciiTheme="majorHAnsi" w:hAnsiTheme="majorHAnsi"/>
        </w:rPr>
        <w:t>Kurils</w:t>
      </w:r>
      <w:proofErr w:type="spellEnd"/>
      <w:r w:rsidRPr="00EE50D9">
        <w:rPr>
          <w:rFonts w:asciiTheme="majorHAnsi" w:hAnsiTheme="majorHAnsi"/>
          <w:sz w:val="16"/>
        </w:rPr>
        <w:t xml:space="preserve">, which the USSR took from Japanese control after World War II. Tokyo’s insistence that they be returned has thus far precluded the two signing a peace treaty formally ending the war. Some analysts believe that </w:t>
      </w:r>
      <w:r w:rsidRPr="00EE50D9">
        <w:rPr>
          <w:rStyle w:val="StyleBoldUnderline"/>
          <w:rFonts w:asciiTheme="majorHAnsi" w:hAnsiTheme="majorHAnsi"/>
        </w:rPr>
        <w:t xml:space="preserve">there is a tacit understanding between Putin and Xi </w:t>
      </w:r>
      <w:proofErr w:type="spellStart"/>
      <w:r w:rsidRPr="00EE50D9">
        <w:rPr>
          <w:rStyle w:val="StyleBoldUnderline"/>
          <w:rFonts w:asciiTheme="majorHAnsi" w:hAnsiTheme="majorHAnsi"/>
        </w:rPr>
        <w:t>Jinping</w:t>
      </w:r>
      <w:proofErr w:type="spellEnd"/>
      <w:r w:rsidRPr="00EE50D9">
        <w:rPr>
          <w:rStyle w:val="StyleBoldUnderline"/>
          <w:rFonts w:asciiTheme="majorHAnsi" w:hAnsiTheme="majorHAnsi"/>
        </w:rPr>
        <w:t xml:space="preserve"> that </w:t>
      </w:r>
      <w:r w:rsidRPr="00EE50D9">
        <w:rPr>
          <w:rStyle w:val="StyleBoldUnderline"/>
          <w:rFonts w:asciiTheme="majorHAnsi" w:hAnsiTheme="majorHAnsi"/>
          <w:highlight w:val="cyan"/>
        </w:rPr>
        <w:t xml:space="preserve">China will give Russia a free hand in Eastern Europe in return for </w:t>
      </w:r>
      <w:proofErr w:type="gramStart"/>
      <w:r w:rsidRPr="00EE50D9">
        <w:rPr>
          <w:rStyle w:val="StyleBoldUnderline"/>
          <w:rFonts w:asciiTheme="majorHAnsi" w:hAnsiTheme="majorHAnsi"/>
          <w:highlight w:val="cyan"/>
        </w:rPr>
        <w:t>Russia’s understanding</w:t>
      </w:r>
      <w:proofErr w:type="gramEnd"/>
      <w:r w:rsidRPr="00EE50D9">
        <w:rPr>
          <w:rStyle w:val="StyleBoldUnderline"/>
          <w:rFonts w:asciiTheme="majorHAnsi" w:hAnsiTheme="majorHAnsi"/>
          <w:highlight w:val="cyan"/>
        </w:rPr>
        <w:t xml:space="preserve"> of Chinese hegemony</w:t>
      </w:r>
      <w:r w:rsidRPr="00EE50D9">
        <w:rPr>
          <w:rStyle w:val="StyleBoldUnderline"/>
          <w:rFonts w:asciiTheme="majorHAnsi" w:hAnsiTheme="majorHAnsi"/>
        </w:rPr>
        <w:t xml:space="preserve"> in Asia</w:t>
      </w:r>
      <w:r w:rsidRPr="00EE50D9">
        <w:rPr>
          <w:rFonts w:asciiTheme="majorHAnsi" w:hAnsiTheme="majorHAnsi"/>
          <w:sz w:val="16"/>
        </w:rPr>
        <w:t xml:space="preserve">. 2015 had been designated the China-Russia Youth Friendly Exchange Year; 2016 is to be the China-Russia Media Exchange Year. At the closing ceremony for the former, </w:t>
      </w:r>
      <w:r w:rsidRPr="00EE50D9">
        <w:rPr>
          <w:rStyle w:val="StyleBoldUnderline"/>
          <w:rFonts w:asciiTheme="majorHAnsi" w:hAnsiTheme="majorHAnsi"/>
        </w:rPr>
        <w:t xml:space="preserve">Premier Li declared that </w:t>
      </w:r>
      <w:r w:rsidRPr="00EE50D9">
        <w:rPr>
          <w:rStyle w:val="StyleBoldUnderline"/>
          <w:rFonts w:asciiTheme="majorHAnsi" w:hAnsiTheme="majorHAnsi"/>
          <w:highlight w:val="cyan"/>
        </w:rPr>
        <w:t>this was</w:t>
      </w:r>
      <w:r w:rsidRPr="00EE50D9">
        <w:rPr>
          <w:rStyle w:val="StyleBoldUnderline"/>
          <w:rFonts w:asciiTheme="majorHAnsi" w:hAnsiTheme="majorHAnsi"/>
        </w:rPr>
        <w:t xml:space="preserve"> not to be regarded as an ending but as </w:t>
      </w:r>
      <w:r w:rsidRPr="00EE50D9">
        <w:rPr>
          <w:rStyle w:val="StyleBoldUnderline"/>
          <w:rFonts w:asciiTheme="majorHAnsi" w:hAnsiTheme="majorHAnsi"/>
          <w:highlight w:val="cyan"/>
        </w:rPr>
        <w:t>a new starting point for Sino-Russian friendship</w:t>
      </w:r>
      <w:r w:rsidRPr="00EE50D9">
        <w:rPr>
          <w:rFonts w:asciiTheme="majorHAnsi" w:hAnsiTheme="majorHAnsi"/>
          <w:sz w:val="16"/>
        </w:rPr>
        <w:t>. Speeches emphasized the importance of creating bonds between youth as a basis for long-term cordial relations between the two countries. As for the year to come, a micro-film series called “Hello China</w:t>
      </w:r>
      <w:proofErr w:type="gramStart"/>
      <w:r w:rsidRPr="00EE50D9">
        <w:rPr>
          <w:rFonts w:asciiTheme="majorHAnsi" w:hAnsiTheme="majorHAnsi"/>
          <w:sz w:val="16"/>
        </w:rPr>
        <w:t>”[</w:t>
      </w:r>
      <w:proofErr w:type="gramEnd"/>
      <w:r w:rsidRPr="00EE50D9">
        <w:rPr>
          <w:rFonts w:asciiTheme="majorHAnsi" w:hAnsiTheme="majorHAnsi"/>
          <w:sz w:val="16"/>
        </w:rPr>
        <w:t xml:space="preserve">12] had already been seen by over a hundred million people, “fully demonstrating the common aspiration of the two peoples for communication and exchanges and for sharing their respective experience.”[13] </w:t>
      </w:r>
    </w:p>
    <w:p w14:paraId="72117822" w14:textId="77777777" w:rsidR="003752D5" w:rsidRPr="00EE50D9" w:rsidRDefault="003752D5" w:rsidP="003752D5">
      <w:pPr>
        <w:rPr>
          <w:rFonts w:asciiTheme="majorHAnsi" w:hAnsiTheme="majorHAnsi"/>
        </w:rPr>
      </w:pPr>
    </w:p>
    <w:p w14:paraId="233A9967" w14:textId="77777777" w:rsidR="003752D5" w:rsidRPr="00EE50D9" w:rsidRDefault="003752D5" w:rsidP="003752D5">
      <w:pPr>
        <w:pStyle w:val="Heading4"/>
        <w:rPr>
          <w:rStyle w:val="StyleStyleBold12pt"/>
          <w:rFonts w:asciiTheme="majorHAnsi" w:hAnsiTheme="majorHAnsi"/>
        </w:rPr>
      </w:pPr>
      <w:r w:rsidRPr="00EE50D9">
        <w:rPr>
          <w:rFonts w:asciiTheme="majorHAnsi" w:hAnsiTheme="majorHAnsi"/>
        </w:rPr>
        <w:t>Russia views their relationship with China as zero sum with China-US relations – because of China’s power in their sphere of influence – they react to the plan as a reduction in relations</w:t>
      </w:r>
    </w:p>
    <w:p w14:paraId="1A1BD139"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Carlsson</w:t>
      </w:r>
      <w:proofErr w:type="spellEnd"/>
      <w:r w:rsidRPr="00EE50D9">
        <w:rPr>
          <w:rStyle w:val="StyleStyleBold12pt"/>
          <w:rFonts w:asciiTheme="majorHAnsi" w:hAnsiTheme="majorHAnsi"/>
        </w:rPr>
        <w:t xml:space="preserve"> et al 15</w:t>
      </w:r>
      <w:r w:rsidRPr="00EE50D9">
        <w:rPr>
          <w:rFonts w:asciiTheme="majorHAnsi" w:hAnsiTheme="majorHAnsi"/>
        </w:rPr>
        <w:t xml:space="preserve"> [</w:t>
      </w:r>
      <w:proofErr w:type="spellStart"/>
      <w:r w:rsidRPr="00EE50D9">
        <w:rPr>
          <w:rFonts w:asciiTheme="majorHAnsi" w:hAnsiTheme="majorHAnsi"/>
        </w:rPr>
        <w:t>Märta</w:t>
      </w:r>
      <w:proofErr w:type="spellEnd"/>
      <w:r w:rsidRPr="00EE50D9">
        <w:rPr>
          <w:rFonts w:asciiTheme="majorHAnsi" w:hAnsiTheme="majorHAnsi"/>
        </w:rPr>
        <w:t xml:space="preserve"> </w:t>
      </w:r>
      <w:proofErr w:type="spellStart"/>
      <w:r w:rsidRPr="00EE50D9">
        <w:rPr>
          <w:rFonts w:asciiTheme="majorHAnsi" w:hAnsiTheme="majorHAnsi"/>
        </w:rPr>
        <w:t>Carlsson</w:t>
      </w:r>
      <w:proofErr w:type="spellEnd"/>
      <w:r w:rsidRPr="00EE50D9">
        <w:rPr>
          <w:rFonts w:asciiTheme="majorHAnsi" w:hAnsiTheme="majorHAnsi"/>
        </w:rPr>
        <w:t xml:space="preserve">, Susanne Oxenstierna and Mikael </w:t>
      </w:r>
      <w:proofErr w:type="spellStart"/>
      <w:r w:rsidRPr="00EE50D9">
        <w:rPr>
          <w:rFonts w:asciiTheme="majorHAnsi" w:hAnsiTheme="majorHAnsi"/>
        </w:rPr>
        <w:t>Weissmann</w:t>
      </w:r>
      <w:proofErr w:type="spellEnd"/>
      <w:r w:rsidRPr="00EE50D9">
        <w:rPr>
          <w:rFonts w:asciiTheme="majorHAnsi" w:hAnsiTheme="majorHAnsi"/>
        </w:rPr>
        <w:t xml:space="preserve">, writers and researchers at FOI, 2015 (“China and Russia – A Study on Cooperation, Competition and Distrust,” FOI, June, accessed 7/5/16) WP </w:t>
      </w:r>
    </w:p>
    <w:p w14:paraId="38363227"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rPr>
        <w:t>Geopolitical thinking to a great extent affects how Russia views the world and as a result how Moscow pursues its foreign policy</w:t>
      </w:r>
      <w:r w:rsidRPr="00EE50D9">
        <w:rPr>
          <w:rFonts w:asciiTheme="majorHAnsi" w:hAnsiTheme="majorHAnsi"/>
          <w:sz w:val="16"/>
        </w:rPr>
        <w:t xml:space="preserve">. This way of perceiving the world has been a constant element in Russian foreign policy for a long time, including under tsarist and communist rule (Lo 2002: 101). In </w:t>
      </w:r>
      <w:r w:rsidRPr="00EE50D9">
        <w:rPr>
          <w:rStyle w:val="StyleBoldUnderline"/>
          <w:rFonts w:asciiTheme="majorHAnsi" w:hAnsiTheme="majorHAnsi"/>
          <w:highlight w:val="cyan"/>
        </w:rPr>
        <w:t>Russia’s view, the world is dominated by</w:t>
      </w:r>
      <w:r w:rsidRPr="00EE50D9">
        <w:rPr>
          <w:rFonts w:asciiTheme="majorHAnsi" w:hAnsiTheme="majorHAnsi"/>
          <w:sz w:val="16"/>
        </w:rPr>
        <w:t xml:space="preserve"> a number of </w:t>
      </w:r>
      <w:r w:rsidRPr="00EE50D9">
        <w:rPr>
          <w:rStyle w:val="StyleBoldUnderline"/>
          <w:rFonts w:asciiTheme="majorHAnsi" w:hAnsiTheme="majorHAnsi"/>
          <w:highlight w:val="cyan"/>
        </w:rPr>
        <w:t>strong countries balancing each other</w:t>
      </w:r>
      <w:r w:rsidRPr="00EE50D9">
        <w:rPr>
          <w:rFonts w:asciiTheme="majorHAnsi" w:hAnsiTheme="majorHAnsi"/>
          <w:sz w:val="16"/>
          <w:highlight w:val="cyan"/>
        </w:rPr>
        <w:t xml:space="preserve">. </w:t>
      </w:r>
      <w:r w:rsidRPr="00EE50D9">
        <w:rPr>
          <w:rStyle w:val="StyleBoldUnderline"/>
          <w:rFonts w:asciiTheme="majorHAnsi" w:hAnsiTheme="majorHAnsi"/>
          <w:highlight w:val="cyan"/>
        </w:rPr>
        <w:t>Russia regards itself as a great power, and considers the unipolar world order, i.e. the dominance of the United States since the end of the Cold War, as contrary to Russian national interests</w:t>
      </w:r>
      <w:r w:rsidRPr="00EE50D9">
        <w:rPr>
          <w:rFonts w:asciiTheme="majorHAnsi" w:hAnsiTheme="majorHAnsi"/>
          <w:sz w:val="16"/>
        </w:rPr>
        <w:t xml:space="preserve"> (Foreign Policy Concept 2013; National Security Strategy 2009: §10, §21). Russia thus aims at being an alternative on the international arena, and has in this regard sought to forge strong ties with other countries, a multi-vector approach (Foreign Policy Concept 2013</w:t>
      </w:r>
      <w:r w:rsidRPr="00EE50D9">
        <w:rPr>
          <w:rStyle w:val="StyleBoldUnderline"/>
          <w:rFonts w:asciiTheme="majorHAnsi" w:hAnsiTheme="majorHAnsi"/>
        </w:rPr>
        <w:t xml:space="preserve">). Here </w:t>
      </w:r>
      <w:r w:rsidRPr="00EE50D9">
        <w:rPr>
          <w:rStyle w:val="StyleBoldUnderline"/>
          <w:rFonts w:asciiTheme="majorHAnsi" w:hAnsiTheme="majorHAnsi"/>
          <w:highlight w:val="cyan"/>
        </w:rPr>
        <w:t>the relationship with China is of vital importance</w:t>
      </w:r>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Wilhelmsen</w:t>
      </w:r>
      <w:proofErr w:type="spellEnd"/>
      <w:r w:rsidRPr="00EE50D9">
        <w:rPr>
          <w:rStyle w:val="StyleBoldUnderline"/>
          <w:rFonts w:asciiTheme="majorHAnsi" w:hAnsiTheme="majorHAnsi"/>
        </w:rPr>
        <w:t xml:space="preserve"> and </w:t>
      </w:r>
      <w:proofErr w:type="spellStart"/>
      <w:r w:rsidRPr="00EE50D9">
        <w:rPr>
          <w:rStyle w:val="StyleBoldUnderline"/>
          <w:rFonts w:asciiTheme="majorHAnsi" w:hAnsiTheme="majorHAnsi"/>
        </w:rPr>
        <w:t>Flikke</w:t>
      </w:r>
      <w:proofErr w:type="spellEnd"/>
      <w:r w:rsidRPr="00EE50D9">
        <w:rPr>
          <w:rStyle w:val="StyleBoldUnderline"/>
          <w:rFonts w:asciiTheme="majorHAnsi" w:hAnsiTheme="majorHAnsi"/>
        </w:rPr>
        <w:t xml:space="preserve"> 2011: 871). A great power, in </w:t>
      </w:r>
      <w:r w:rsidRPr="00EE50D9">
        <w:rPr>
          <w:rStyle w:val="StyleBoldUnderline"/>
          <w:rFonts w:asciiTheme="majorHAnsi" w:hAnsiTheme="majorHAnsi"/>
          <w:highlight w:val="cyan"/>
        </w:rPr>
        <w:t>this line of thinking</w:t>
      </w:r>
      <w:r w:rsidRPr="00EE50D9">
        <w:rPr>
          <w:rStyle w:val="StyleBoldUnderline"/>
          <w:rFonts w:asciiTheme="majorHAnsi" w:hAnsiTheme="majorHAnsi"/>
        </w:rPr>
        <w:t xml:space="preserve">, is </w:t>
      </w:r>
      <w:r w:rsidRPr="00EE50D9">
        <w:rPr>
          <w:rStyle w:val="StyleBoldUnderline"/>
          <w:rFonts w:asciiTheme="majorHAnsi" w:hAnsiTheme="majorHAnsi"/>
          <w:highlight w:val="cyan"/>
        </w:rPr>
        <w:t>the primary player in a geographical space</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adjacent to its own territory, where</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it has its own sphere of influenc</w:t>
      </w:r>
      <w:r w:rsidRPr="00EE50D9">
        <w:rPr>
          <w:rFonts w:asciiTheme="majorHAnsi" w:hAnsiTheme="majorHAnsi"/>
          <w:sz w:val="16"/>
        </w:rPr>
        <w:t>e (Lo 2002: 114–115). Russia considers its sphere of influence to be the countries within the Commonwealth of Independent States (CIS</w:t>
      </w:r>
      <w:proofErr w:type="gramStart"/>
      <w:r w:rsidRPr="00EE50D9">
        <w:rPr>
          <w:rFonts w:asciiTheme="majorHAnsi" w:hAnsiTheme="majorHAnsi"/>
          <w:sz w:val="16"/>
        </w:rPr>
        <w:t>)5</w:t>
      </w:r>
      <w:proofErr w:type="gramEnd"/>
      <w:r w:rsidRPr="00EE50D9">
        <w:rPr>
          <w:rFonts w:asciiTheme="majorHAnsi" w:hAnsiTheme="majorHAnsi"/>
          <w:sz w:val="16"/>
        </w:rPr>
        <w:t xml:space="preserve"> , and Georgia and Ukraine (Foreign Policy Concept 2013). </w:t>
      </w:r>
      <w:r w:rsidRPr="00EE50D9">
        <w:rPr>
          <w:rStyle w:val="Emphasis"/>
          <w:rFonts w:asciiTheme="majorHAnsi" w:hAnsiTheme="majorHAnsi"/>
          <w:highlight w:val="cyan"/>
        </w:rPr>
        <w:t>Russia sees any influence the West gains</w:t>
      </w:r>
      <w:r w:rsidRPr="00EE50D9">
        <w:rPr>
          <w:rFonts w:asciiTheme="majorHAnsi" w:hAnsiTheme="majorHAnsi"/>
          <w:sz w:val="16"/>
        </w:rPr>
        <w:t xml:space="preserve"> in Russia’s perceived sphere of influence </w:t>
      </w:r>
      <w:r w:rsidRPr="00EE50D9">
        <w:rPr>
          <w:rStyle w:val="Emphasis"/>
          <w:rFonts w:asciiTheme="majorHAnsi" w:hAnsiTheme="majorHAnsi"/>
          <w:highlight w:val="cyan"/>
        </w:rPr>
        <w:t>as a loss of influence for itself.</w:t>
      </w:r>
      <w:r w:rsidRPr="00EE50D9">
        <w:rPr>
          <w:rStyle w:val="Emphasis"/>
          <w:rFonts w:asciiTheme="majorHAnsi" w:hAnsiTheme="majorHAnsi"/>
        </w:rPr>
        <w:t xml:space="preserve"> This is a </w:t>
      </w:r>
      <w:r w:rsidRPr="00EE50D9">
        <w:rPr>
          <w:rStyle w:val="Emphasis"/>
          <w:rFonts w:asciiTheme="majorHAnsi" w:hAnsiTheme="majorHAnsi"/>
          <w:highlight w:val="cyan"/>
        </w:rPr>
        <w:t>form of zero-sum mentality</w:t>
      </w:r>
      <w:r w:rsidRPr="00EE50D9">
        <w:rPr>
          <w:rStyle w:val="Emphasis"/>
          <w:rFonts w:asciiTheme="majorHAnsi" w:hAnsiTheme="majorHAnsi"/>
        </w:rPr>
        <w:t xml:space="preserve"> </w:t>
      </w:r>
      <w:r w:rsidRPr="00EE50D9">
        <w:rPr>
          <w:rStyle w:val="Emphasis"/>
          <w:rFonts w:asciiTheme="majorHAnsi" w:hAnsiTheme="majorHAnsi"/>
          <w:highlight w:val="cyan"/>
        </w:rPr>
        <w:t>where for every winner there is a loser.</w:t>
      </w:r>
      <w:r w:rsidRPr="00EE50D9">
        <w:rPr>
          <w:rStyle w:val="Emphasis"/>
          <w:rFonts w:asciiTheme="majorHAnsi" w:hAnsiTheme="majorHAnsi"/>
        </w:rPr>
        <w:t xml:space="preserve"> As </w:t>
      </w:r>
      <w:r w:rsidRPr="00EE50D9">
        <w:rPr>
          <w:rStyle w:val="Emphasis"/>
          <w:rFonts w:asciiTheme="majorHAnsi" w:hAnsiTheme="majorHAnsi"/>
          <w:highlight w:val="cyan"/>
        </w:rPr>
        <w:t xml:space="preserve">Russian foreign policy </w:t>
      </w:r>
      <w:proofErr w:type="spellStart"/>
      <w:r w:rsidRPr="00EE50D9">
        <w:rPr>
          <w:rStyle w:val="Emphasis"/>
          <w:rFonts w:asciiTheme="majorHAnsi" w:hAnsiTheme="majorHAnsi"/>
          <w:highlight w:val="cyan"/>
        </w:rPr>
        <w:t>centres</w:t>
      </w:r>
      <w:proofErr w:type="spellEnd"/>
      <w:r w:rsidRPr="00EE50D9">
        <w:rPr>
          <w:rStyle w:val="Emphasis"/>
          <w:rFonts w:asciiTheme="majorHAnsi" w:hAnsiTheme="majorHAnsi"/>
          <w:highlight w:val="cyan"/>
        </w:rPr>
        <w:t xml:space="preserve"> to a great extent on the relationship with the United States Russia sees it in a zero-sum perspective.</w:t>
      </w:r>
      <w:r w:rsidRPr="00EE50D9">
        <w:rPr>
          <w:rFonts w:asciiTheme="majorHAnsi" w:hAnsiTheme="majorHAnsi"/>
          <w:sz w:val="16"/>
        </w:rPr>
        <w:t xml:space="preserve"> </w:t>
      </w:r>
      <w:r w:rsidRPr="00EE50D9">
        <w:rPr>
          <w:rStyle w:val="Emphasis"/>
          <w:rFonts w:asciiTheme="majorHAnsi" w:hAnsiTheme="majorHAnsi"/>
        </w:rPr>
        <w:t xml:space="preserve">This has also shaped the Russian view on NATO enlargement, Iraq, Kosovo and missile </w:t>
      </w:r>
      <w:proofErr w:type="spellStart"/>
      <w:r w:rsidRPr="00EE50D9">
        <w:rPr>
          <w:rStyle w:val="Emphasis"/>
          <w:rFonts w:asciiTheme="majorHAnsi" w:hAnsiTheme="majorHAnsi"/>
        </w:rPr>
        <w:t>defence</w:t>
      </w:r>
      <w:proofErr w:type="spellEnd"/>
      <w:r w:rsidRPr="00EE50D9">
        <w:rPr>
          <w:rFonts w:asciiTheme="majorHAnsi" w:hAnsiTheme="majorHAnsi"/>
          <w:sz w:val="16"/>
        </w:rPr>
        <w:t xml:space="preserve"> (Lo 2002: 103–104). </w:t>
      </w:r>
      <w:r w:rsidRPr="00EE50D9">
        <w:rPr>
          <w:rStyle w:val="StyleBoldUnderline"/>
          <w:rFonts w:asciiTheme="majorHAnsi" w:hAnsiTheme="majorHAnsi"/>
        </w:rPr>
        <w:t>Russia declares itself to be a champion of multilateralism, but views it purely as a tool to achieve its foreign policy goals and has not always been eager to commit itself to the principles of multilateralism in circumstances when it has been the primary player</w:t>
      </w:r>
      <w:r w:rsidRPr="00EE50D9">
        <w:rPr>
          <w:rFonts w:asciiTheme="majorHAnsi" w:hAnsiTheme="majorHAnsi"/>
          <w:sz w:val="16"/>
        </w:rPr>
        <w:t xml:space="preserve"> (Lo 2002: 88). The UN Security Council is given the prominent position as the primary decision-making body in international affairs (Foreign Policy Concept 2013). The UN Security Council is one of the few forums where Russia through its veto right is on equal terms with the United States and can stop its initiatives (Lo 2002: 87–88). In this way it is an instrument for Russia to reduce the United States’ influence as well as to be perceived as a relevant counterpart and a great power. Consequently, Russia strongly disapproves of countries circumventing the UN Security Council (Foreign Policy Concept 2000; 2008; 2013), which the United States and its allies have done in the past, in for example the case of Iraq. </w:t>
      </w:r>
      <w:r w:rsidRPr="00EE50D9">
        <w:rPr>
          <w:rStyle w:val="StyleBoldUnderline"/>
          <w:rFonts w:asciiTheme="majorHAnsi" w:hAnsiTheme="majorHAnsi"/>
        </w:rPr>
        <w:t>One important element of the relationship with China is cooperation in the Security Council</w:t>
      </w:r>
      <w:r w:rsidRPr="00EE50D9">
        <w:rPr>
          <w:rFonts w:asciiTheme="majorHAnsi" w:hAnsiTheme="majorHAnsi"/>
          <w:sz w:val="16"/>
        </w:rPr>
        <w:t xml:space="preserve"> (</w:t>
      </w:r>
      <w:proofErr w:type="spellStart"/>
      <w:r w:rsidRPr="00EE50D9">
        <w:rPr>
          <w:rFonts w:asciiTheme="majorHAnsi" w:hAnsiTheme="majorHAnsi"/>
          <w:sz w:val="16"/>
        </w:rPr>
        <w:t>Kaczmarski</w:t>
      </w:r>
      <w:proofErr w:type="spellEnd"/>
      <w:r w:rsidRPr="00EE50D9">
        <w:rPr>
          <w:rFonts w:asciiTheme="majorHAnsi" w:hAnsiTheme="majorHAnsi"/>
          <w:sz w:val="16"/>
        </w:rPr>
        <w:t xml:space="preserve"> 2012: 5). Ru</w:t>
      </w:r>
      <w:r w:rsidRPr="00EE50D9">
        <w:rPr>
          <w:rStyle w:val="StyleBoldUnderline"/>
          <w:rFonts w:asciiTheme="majorHAnsi" w:hAnsiTheme="majorHAnsi"/>
        </w:rPr>
        <w:t xml:space="preserve">ssia also attaches importance to multilateral </w:t>
      </w:r>
      <w:proofErr w:type="spellStart"/>
      <w:r w:rsidRPr="00EE50D9">
        <w:rPr>
          <w:rStyle w:val="StyleBoldUnderline"/>
          <w:rFonts w:asciiTheme="majorHAnsi" w:hAnsiTheme="majorHAnsi"/>
        </w:rPr>
        <w:t>organisations</w:t>
      </w:r>
      <w:proofErr w:type="spellEnd"/>
      <w:r w:rsidRPr="00EE50D9">
        <w:rPr>
          <w:rStyle w:val="StyleBoldUnderline"/>
          <w:rFonts w:asciiTheme="majorHAnsi" w:hAnsiTheme="majorHAnsi"/>
        </w:rPr>
        <w:t xml:space="preserve"> and mechanisms for cooperation such as the G8, the G20, BRIC(S</w:t>
      </w:r>
      <w:proofErr w:type="gramStart"/>
      <w:r w:rsidRPr="00EE50D9">
        <w:rPr>
          <w:rFonts w:asciiTheme="majorHAnsi" w:hAnsiTheme="majorHAnsi"/>
          <w:sz w:val="16"/>
        </w:rPr>
        <w:t>)6</w:t>
      </w:r>
      <w:proofErr w:type="gramEnd"/>
      <w:r w:rsidRPr="00EE50D9">
        <w:rPr>
          <w:rFonts w:asciiTheme="majorHAnsi" w:hAnsiTheme="majorHAnsi"/>
          <w:sz w:val="16"/>
        </w:rPr>
        <w:t xml:space="preserve"> and RIC7 (ibid. 2013), as the members of these are seen as equals. </w:t>
      </w:r>
      <w:proofErr w:type="gramStart"/>
      <w:r w:rsidRPr="00EE50D9">
        <w:rPr>
          <w:rFonts w:asciiTheme="majorHAnsi" w:hAnsiTheme="majorHAnsi"/>
          <w:sz w:val="16"/>
        </w:rPr>
        <w:t xml:space="preserve">Neither the United States nor Europe has a dominant position in these </w:t>
      </w:r>
      <w:proofErr w:type="spellStart"/>
      <w:r w:rsidRPr="00EE50D9">
        <w:rPr>
          <w:rFonts w:asciiTheme="majorHAnsi" w:hAnsiTheme="majorHAnsi"/>
          <w:sz w:val="16"/>
        </w:rPr>
        <w:t>organisations</w:t>
      </w:r>
      <w:proofErr w:type="spellEnd"/>
      <w:r w:rsidRPr="00EE50D9">
        <w:rPr>
          <w:rFonts w:asciiTheme="majorHAnsi" w:hAnsiTheme="majorHAnsi"/>
          <w:sz w:val="16"/>
        </w:rPr>
        <w:t xml:space="preserve"> and</w:t>
      </w:r>
      <w:proofErr w:type="gramEnd"/>
      <w:r w:rsidRPr="00EE50D9">
        <w:rPr>
          <w:rFonts w:asciiTheme="majorHAnsi" w:hAnsiTheme="majorHAnsi"/>
          <w:sz w:val="16"/>
        </w:rPr>
        <w:t xml:space="preserve"> the collaboration does not limit Russia’s sovereignty over its domestic affairs (</w:t>
      </w:r>
      <w:proofErr w:type="spellStart"/>
      <w:r w:rsidRPr="00EE50D9">
        <w:rPr>
          <w:rFonts w:asciiTheme="majorHAnsi" w:hAnsiTheme="majorHAnsi"/>
          <w:sz w:val="16"/>
        </w:rPr>
        <w:t>Mankoff</w:t>
      </w:r>
      <w:proofErr w:type="spellEnd"/>
      <w:r w:rsidRPr="00EE50D9">
        <w:rPr>
          <w:rFonts w:asciiTheme="majorHAnsi" w:hAnsiTheme="majorHAnsi"/>
          <w:sz w:val="16"/>
        </w:rPr>
        <w:t xml:space="preserve"> 2012: 19). Exceptional times, such as the year 2014, have proved that the exclusion of Russia from the G8 is something the country can live with. Hence there are objectives far more important to Russia than multilateral collaboration.</w:t>
      </w:r>
    </w:p>
    <w:p w14:paraId="122ECFB9" w14:textId="77777777" w:rsidR="003752D5" w:rsidRPr="00EE50D9" w:rsidRDefault="003752D5" w:rsidP="003752D5">
      <w:pPr>
        <w:pStyle w:val="Heading4"/>
        <w:rPr>
          <w:rFonts w:asciiTheme="majorHAnsi" w:hAnsiTheme="majorHAnsi"/>
        </w:rPr>
      </w:pPr>
      <w:r w:rsidRPr="00EE50D9">
        <w:rPr>
          <w:rFonts w:asciiTheme="majorHAnsi" w:hAnsiTheme="majorHAnsi"/>
        </w:rPr>
        <w:t>China-Russia Relations key to the Russian economy – Western sanctions post Ukraine make China their key importer</w:t>
      </w:r>
    </w:p>
    <w:p w14:paraId="28E39F9C" w14:textId="77777777" w:rsidR="003752D5" w:rsidRPr="00EE50D9" w:rsidRDefault="003752D5" w:rsidP="003752D5">
      <w:pPr>
        <w:rPr>
          <w:rFonts w:asciiTheme="majorHAnsi" w:hAnsiTheme="majorHAnsi"/>
        </w:rPr>
      </w:pPr>
      <w:r w:rsidRPr="00EE50D9">
        <w:rPr>
          <w:rStyle w:val="StyleStyleBold12pt"/>
          <w:rFonts w:asciiTheme="majorHAnsi" w:hAnsiTheme="majorHAnsi"/>
        </w:rPr>
        <w:t>Stent 2016</w:t>
      </w:r>
      <w:r w:rsidRPr="00EE50D9">
        <w:rPr>
          <w:rFonts w:asciiTheme="majorHAnsi" w:hAnsiTheme="majorHAnsi"/>
        </w:rPr>
        <w:t xml:space="preserve"> </w:t>
      </w:r>
      <w:proofErr w:type="gramStart"/>
      <w:r w:rsidRPr="00EE50D9">
        <w:rPr>
          <w:rFonts w:asciiTheme="majorHAnsi" w:hAnsiTheme="majorHAnsi"/>
        </w:rPr>
        <w:t>—  Angela</w:t>
      </w:r>
      <w:proofErr w:type="gramEnd"/>
      <w:r w:rsidRPr="00EE50D9">
        <w:rPr>
          <w:rFonts w:asciiTheme="majorHAnsi" w:hAnsiTheme="majorHAnsi"/>
        </w:rPr>
        <w:t xml:space="preserve"> Stent, foreign policy expert specializing in Russian foreign policy, 2016,  ("Russia, China, and the West After Crimea”, Transatlantic Academy, May, Available Online at http://www.transatlanticacademy.org/sites/default/files/publications/Stent_RussiaChina_May16_web_0.pdf, Accessed 06/30/2016, </w:t>
      </w:r>
      <w:proofErr w:type="spellStart"/>
      <w:r w:rsidRPr="00EE50D9">
        <w:rPr>
          <w:rFonts w:asciiTheme="majorHAnsi" w:hAnsiTheme="majorHAnsi"/>
        </w:rPr>
        <w:t>RKim</w:t>
      </w:r>
      <w:proofErr w:type="spellEnd"/>
      <w:r w:rsidRPr="00EE50D9">
        <w:rPr>
          <w:rFonts w:asciiTheme="majorHAnsi" w:hAnsiTheme="majorHAnsi"/>
        </w:rPr>
        <w:t>)</w:t>
      </w:r>
    </w:p>
    <w:p w14:paraId="3F6EEE60"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Since 2009, </w:t>
      </w:r>
      <w:r w:rsidRPr="00EE50D9">
        <w:rPr>
          <w:rStyle w:val="StyleBoldUnderline"/>
          <w:rFonts w:asciiTheme="majorHAnsi" w:hAnsiTheme="majorHAnsi"/>
          <w:highlight w:val="cyan"/>
        </w:rPr>
        <w:t>China</w:t>
      </w:r>
      <w:r w:rsidRPr="00EE50D9">
        <w:rPr>
          <w:rStyle w:val="StyleBoldUnderline"/>
          <w:rFonts w:asciiTheme="majorHAnsi" w:hAnsiTheme="majorHAnsi"/>
        </w:rPr>
        <w:t xml:space="preserve"> has been </w:t>
      </w:r>
      <w:r w:rsidRPr="00EE50D9">
        <w:rPr>
          <w:rStyle w:val="StyleBoldUnderline"/>
          <w:rFonts w:asciiTheme="majorHAnsi" w:hAnsiTheme="majorHAnsi"/>
          <w:highlight w:val="cyan"/>
        </w:rPr>
        <w:t>Russia</w:t>
      </w:r>
      <w:r w:rsidRPr="00EE50D9">
        <w:rPr>
          <w:rStyle w:val="StyleBoldUnderline"/>
          <w:rFonts w:asciiTheme="majorHAnsi" w:hAnsiTheme="majorHAnsi"/>
        </w:rPr>
        <w:t>’s largest trading partner</w:t>
      </w:r>
      <w:r w:rsidRPr="00EE50D9">
        <w:rPr>
          <w:rFonts w:asciiTheme="majorHAnsi" w:hAnsiTheme="majorHAnsi"/>
          <w:sz w:val="16"/>
        </w:rPr>
        <w:t xml:space="preserve">. </w:t>
      </w:r>
      <w:r w:rsidRPr="00EE50D9">
        <w:rPr>
          <w:rStyle w:val="Emphasis"/>
          <w:rFonts w:asciiTheme="majorHAnsi" w:hAnsiTheme="majorHAnsi"/>
        </w:rPr>
        <w:t xml:space="preserve">But their </w:t>
      </w:r>
      <w:r w:rsidRPr="00EE50D9">
        <w:rPr>
          <w:rStyle w:val="Emphasis"/>
          <w:rFonts w:asciiTheme="majorHAnsi" w:hAnsiTheme="majorHAnsi"/>
          <w:highlight w:val="cyan"/>
        </w:rPr>
        <w:t>bilateral trade</w:t>
      </w:r>
      <w:r w:rsidRPr="00EE50D9">
        <w:rPr>
          <w:rStyle w:val="Emphasis"/>
          <w:rFonts w:asciiTheme="majorHAnsi" w:hAnsiTheme="majorHAnsi"/>
        </w:rPr>
        <w:t xml:space="preserve"> ($66 billion in 2015) </w:t>
      </w:r>
      <w:r w:rsidRPr="00EE50D9">
        <w:rPr>
          <w:rStyle w:val="Emphasis"/>
          <w:rFonts w:asciiTheme="majorHAnsi" w:hAnsiTheme="majorHAnsi"/>
          <w:highlight w:val="cyan"/>
        </w:rPr>
        <w:t>is one-tenth the size of U.S-Chinese trade</w:t>
      </w:r>
      <w:r w:rsidRPr="00EE50D9">
        <w:rPr>
          <w:rStyle w:val="Emphasis"/>
          <w:rFonts w:asciiTheme="majorHAnsi" w:hAnsiTheme="majorHAnsi"/>
        </w:rPr>
        <w:t xml:space="preserve"> ($600 billion)</w:t>
      </w:r>
      <w:r w:rsidRPr="00EE50D9">
        <w:rPr>
          <w:rFonts w:asciiTheme="majorHAnsi" w:hAnsiTheme="majorHAnsi"/>
          <w:sz w:val="16"/>
        </w:rPr>
        <w:t xml:space="preserve"> and much smaller than EU-China trade (€520 billion). For all the lofty words about how good the relationship is, in fact the economic relationship is comparatively modest. </w:t>
      </w:r>
      <w:r w:rsidRPr="00EE50D9">
        <w:rPr>
          <w:rStyle w:val="StyleBoldUnderline"/>
          <w:rFonts w:asciiTheme="majorHAnsi" w:hAnsiTheme="majorHAnsi"/>
          <w:highlight w:val="cyan"/>
        </w:rPr>
        <w:t>China is a more important trade partner for Russia</w:t>
      </w:r>
      <w:r w:rsidRPr="00EE50D9">
        <w:rPr>
          <w:rFonts w:asciiTheme="majorHAnsi" w:hAnsiTheme="majorHAnsi"/>
          <w:sz w:val="16"/>
        </w:rPr>
        <w:t xml:space="preserve"> than vice versa. </w:t>
      </w:r>
      <w:r w:rsidRPr="00EE50D9">
        <w:rPr>
          <w:rStyle w:val="Emphasis"/>
          <w:rFonts w:asciiTheme="majorHAnsi" w:hAnsiTheme="majorHAnsi"/>
          <w:highlight w:val="cyan"/>
        </w:rPr>
        <w:t>Before the Ukraine crisis</w:t>
      </w:r>
      <w:r w:rsidRPr="00EE50D9">
        <w:rPr>
          <w:rStyle w:val="Emphasis"/>
          <w:rFonts w:asciiTheme="majorHAnsi" w:hAnsiTheme="majorHAnsi"/>
        </w:rPr>
        <w:t xml:space="preserve"> and Russia’s subsequent economic difficulties due to falling oil prices and Western sanctions, </w:t>
      </w:r>
      <w:r w:rsidRPr="00EE50D9">
        <w:rPr>
          <w:rStyle w:val="Emphasis"/>
          <w:rFonts w:asciiTheme="majorHAnsi" w:hAnsiTheme="majorHAnsi"/>
          <w:highlight w:val="cyan"/>
        </w:rPr>
        <w:t>bilateral trade amounted to $88 billion, but it fell by 25 percent in 2015</w:t>
      </w:r>
      <w:r w:rsidRPr="00EE50D9">
        <w:rPr>
          <w:rStyle w:val="Emphasis"/>
          <w:rFonts w:asciiTheme="majorHAnsi" w:hAnsiTheme="majorHAnsi"/>
        </w:rPr>
        <w:t>.</w:t>
      </w:r>
      <w:r w:rsidRPr="00EE50D9">
        <w:rPr>
          <w:rFonts w:asciiTheme="majorHAnsi" w:hAnsiTheme="majorHAnsi"/>
          <w:sz w:val="16"/>
        </w:rPr>
        <w:t xml:space="preserve"> </w:t>
      </w:r>
      <w:r w:rsidRPr="00EE50D9">
        <w:rPr>
          <w:rStyle w:val="StyleBoldUnderline"/>
          <w:rFonts w:asciiTheme="majorHAnsi" w:hAnsiTheme="majorHAnsi"/>
        </w:rPr>
        <w:t>The structure of trade largely resembles that between a developing and a developed country</w:t>
      </w:r>
      <w:r w:rsidRPr="00EE50D9">
        <w:rPr>
          <w:rFonts w:asciiTheme="majorHAnsi" w:hAnsiTheme="majorHAnsi"/>
          <w:sz w:val="16"/>
        </w:rPr>
        <w:t xml:space="preserve">. </w:t>
      </w:r>
      <w:r w:rsidRPr="00EE50D9">
        <w:rPr>
          <w:rStyle w:val="Emphasis"/>
          <w:rFonts w:asciiTheme="majorHAnsi" w:hAnsiTheme="majorHAnsi"/>
          <w:highlight w:val="cyan"/>
        </w:rPr>
        <w:t>Mineral products and hydrocarbons constitute 73 percent of Russian exports</w:t>
      </w:r>
      <w:r w:rsidRPr="00EE50D9">
        <w:rPr>
          <w:rFonts w:asciiTheme="majorHAnsi" w:hAnsiTheme="majorHAnsi"/>
          <w:sz w:val="16"/>
        </w:rPr>
        <w:t xml:space="preserve">. Machinery and transport equipment constitute 52 percent of Chinese exports, with textiles and footwear </w:t>
      </w:r>
      <w:proofErr w:type="gramStart"/>
      <w:r w:rsidRPr="00EE50D9">
        <w:rPr>
          <w:rFonts w:asciiTheme="majorHAnsi" w:hAnsiTheme="majorHAnsi"/>
          <w:sz w:val="16"/>
        </w:rPr>
        <w:t xml:space="preserve">at 15 percent.12 </w:t>
      </w:r>
      <w:r w:rsidRPr="00EE50D9">
        <w:rPr>
          <w:rStyle w:val="StyleBoldUnderline"/>
          <w:rFonts w:asciiTheme="majorHAnsi" w:hAnsiTheme="majorHAnsi"/>
        </w:rPr>
        <w:t>China</w:t>
      </w:r>
      <w:proofErr w:type="gramEnd"/>
      <w:r w:rsidRPr="00EE50D9">
        <w:rPr>
          <w:rStyle w:val="StyleBoldUnderline"/>
          <w:rFonts w:asciiTheme="majorHAnsi" w:hAnsiTheme="majorHAnsi"/>
        </w:rPr>
        <w:t xml:space="preserve"> is the second largest buyer of Russian military hardware.</w:t>
      </w:r>
      <w:r w:rsidRPr="00EE50D9">
        <w:rPr>
          <w:rFonts w:asciiTheme="majorHAnsi" w:hAnsiTheme="majorHAnsi"/>
          <w:sz w:val="16"/>
        </w:rPr>
        <w:t xml:space="preserve"> </w:t>
      </w:r>
      <w:r w:rsidRPr="00EE50D9">
        <w:rPr>
          <w:rStyle w:val="StyleBoldUnderline"/>
          <w:rFonts w:asciiTheme="majorHAnsi" w:hAnsiTheme="majorHAnsi"/>
        </w:rPr>
        <w:t>As China has modernized and become much richer, its demand for energy has grown exponentially</w:t>
      </w:r>
      <w:r w:rsidRPr="00EE50D9">
        <w:rPr>
          <w:rFonts w:asciiTheme="majorHAnsi" w:hAnsiTheme="majorHAnsi"/>
          <w:sz w:val="16"/>
        </w:rPr>
        <w:t xml:space="preserve">. </w:t>
      </w:r>
      <w:r w:rsidRPr="00EE50D9">
        <w:rPr>
          <w:rStyle w:val="StyleBoldUnderline"/>
          <w:rFonts w:asciiTheme="majorHAnsi" w:hAnsiTheme="majorHAnsi"/>
        </w:rPr>
        <w:t>Russia has plentiful oil and gas reserves</w:t>
      </w:r>
      <w:r w:rsidRPr="00EE50D9">
        <w:rPr>
          <w:rFonts w:asciiTheme="majorHAnsi" w:hAnsiTheme="majorHAnsi"/>
          <w:sz w:val="16"/>
        </w:rPr>
        <w:t>, but most of its energy exports went to Europe during the Soviet era. Since the Soviet collapse, Russia has worked on diversifying its energy exports, but energy relations with China have proven quite challenging, due to the vagaries of Russian politics and to tough Chinese negotiating. Building the East Siberian-Pacific Ocean oil pipeline (ESPO) to China took 10 years. For a time, it looked as if the first Russian oil pipeline to Asia would go via Japan, but eventually the Chinese route prevailed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Russia began its deliveries of crude oil to China in 2011, part of a bilateral “loans for oil” deal whereby Beijing provided Moscow with a $25 billion loan in exchange for oil deliveries until 2030</w:t>
      </w:r>
      <w:r w:rsidRPr="00EE50D9">
        <w:rPr>
          <w:rFonts w:asciiTheme="majorHAnsi" w:hAnsiTheme="majorHAnsi"/>
          <w:sz w:val="16"/>
        </w:rPr>
        <w:t xml:space="preserve">.13 </w:t>
      </w:r>
      <w:r w:rsidRPr="00EE50D9">
        <w:rPr>
          <w:rStyle w:val="StyleBoldUnderline"/>
          <w:rFonts w:asciiTheme="majorHAnsi" w:hAnsiTheme="majorHAnsi"/>
        </w:rPr>
        <w:t xml:space="preserve">Russia is the world’s leading gas exporter and began early on to negotiate with China to build a pipeline. </w:t>
      </w:r>
      <w:r w:rsidRPr="00EE50D9">
        <w:rPr>
          <w:rFonts w:asciiTheme="majorHAnsi" w:hAnsiTheme="majorHAnsi"/>
          <w:sz w:val="16"/>
        </w:rPr>
        <w:t>But Gazprom and China National Petroleum Corporation were unable to agree on a price, so China turned to Central Asia, concluding a deal for a Turkmenistan-Uzbekistan-</w:t>
      </w:r>
      <w:proofErr w:type="spellStart"/>
      <w:r w:rsidRPr="00EE50D9">
        <w:rPr>
          <w:rFonts w:asciiTheme="majorHAnsi" w:hAnsiTheme="majorHAnsi"/>
          <w:sz w:val="16"/>
        </w:rPr>
        <w:t>KazakhstanChina</w:t>
      </w:r>
      <w:proofErr w:type="spellEnd"/>
      <w:r w:rsidRPr="00EE50D9">
        <w:rPr>
          <w:rFonts w:asciiTheme="majorHAnsi" w:hAnsiTheme="majorHAnsi"/>
          <w:sz w:val="16"/>
        </w:rPr>
        <w:t xml:space="preserve"> pipeline. </w:t>
      </w:r>
      <w:r w:rsidRPr="00EE50D9">
        <w:rPr>
          <w:rStyle w:val="StyleBoldUnderline"/>
          <w:rFonts w:asciiTheme="majorHAnsi" w:hAnsiTheme="majorHAnsi"/>
        </w:rPr>
        <w:t>What changed the equation was Russia’s seizure of Crimea and launch of a war in eastern Ukraine in 2014.</w:t>
      </w:r>
      <w:r w:rsidRPr="00EE50D9">
        <w:rPr>
          <w:rFonts w:asciiTheme="majorHAnsi" w:hAnsiTheme="majorHAnsi"/>
          <w:sz w:val="16"/>
        </w:rPr>
        <w:t xml:space="preserve"> </w:t>
      </w:r>
      <w:r w:rsidRPr="00EE50D9">
        <w:rPr>
          <w:rStyle w:val="Emphasis"/>
          <w:rFonts w:asciiTheme="majorHAnsi" w:hAnsiTheme="majorHAnsi"/>
          <w:highlight w:val="cyan"/>
        </w:rPr>
        <w:t>After the United States and its allies imposed sanctions on Russia, the Kremlin decided that it had to turn to China for help</w:t>
      </w:r>
      <w:r w:rsidRPr="00EE50D9">
        <w:rPr>
          <w:rFonts w:asciiTheme="majorHAnsi" w:hAnsiTheme="majorHAnsi"/>
          <w:sz w:val="16"/>
          <w:highlight w:val="cyan"/>
        </w:rPr>
        <w:t>.</w:t>
      </w:r>
      <w:r w:rsidRPr="00EE50D9">
        <w:rPr>
          <w:rFonts w:asciiTheme="majorHAnsi" w:hAnsiTheme="majorHAnsi"/>
          <w:sz w:val="16"/>
        </w:rPr>
        <w:t xml:space="preserve"> In May 2014, </w:t>
      </w:r>
      <w:r w:rsidRPr="00EE50D9">
        <w:rPr>
          <w:rStyle w:val="Emphasis"/>
          <w:rFonts w:asciiTheme="majorHAnsi" w:hAnsiTheme="majorHAnsi"/>
          <w:highlight w:val="cyan"/>
        </w:rPr>
        <w:t>Russia and China signed a $400 billion deal to build a gas pipeline, the “Power of Siberia</w:t>
      </w:r>
      <w:r w:rsidRPr="00EE50D9">
        <w:rPr>
          <w:rFonts w:asciiTheme="majorHAnsi" w:hAnsiTheme="majorHAnsi"/>
          <w:sz w:val="16"/>
        </w:rPr>
        <w:t xml:space="preserve">.” The details of the deal are not public, but it is assumed that Beijing was in a favorable position to achieve most of the goals it had pursued for some years: a cheap price and equities in the deal, including ownership of part of the pipeline infrastructure.14 </w:t>
      </w:r>
      <w:proofErr w:type="gramStart"/>
      <w:r w:rsidRPr="00EE50D9">
        <w:rPr>
          <w:rFonts w:asciiTheme="majorHAnsi" w:hAnsiTheme="majorHAnsi"/>
          <w:sz w:val="16"/>
        </w:rPr>
        <w:t>As</w:t>
      </w:r>
      <w:proofErr w:type="gramEnd"/>
      <w:r w:rsidRPr="00EE50D9">
        <w:rPr>
          <w:rFonts w:asciiTheme="majorHAnsi" w:hAnsiTheme="majorHAnsi"/>
          <w:sz w:val="16"/>
        </w:rPr>
        <w:t xml:space="preserve"> of 2016, work on constructing the pipeline has barely begun. The dramatic fall in oil prices in 2014-15 and China’s economic difficulties had reduced the commercial attraction of the project. It may well eventually be completed but will not materially affect Russia’s ability to diversify its gas exports from Europe for many years.</w:t>
      </w:r>
    </w:p>
    <w:p w14:paraId="1DBBB663" w14:textId="77777777" w:rsidR="003752D5" w:rsidRPr="00EE50D9" w:rsidRDefault="003752D5" w:rsidP="003752D5">
      <w:pPr>
        <w:pStyle w:val="Heading4"/>
        <w:rPr>
          <w:rFonts w:asciiTheme="majorHAnsi" w:hAnsiTheme="majorHAnsi"/>
        </w:rPr>
      </w:pPr>
      <w:r w:rsidRPr="00EE50D9">
        <w:rPr>
          <w:rFonts w:asciiTheme="majorHAnsi" w:hAnsiTheme="majorHAnsi"/>
        </w:rPr>
        <w:t>Russian economic decline causes nuclear war</w:t>
      </w:r>
    </w:p>
    <w:p w14:paraId="4550C1D1"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Filger</w:t>
      </w:r>
      <w:proofErr w:type="spellEnd"/>
      <w:r w:rsidRPr="00EE50D9">
        <w:rPr>
          <w:rStyle w:val="StyleStyleBold12pt"/>
          <w:rFonts w:asciiTheme="majorHAnsi" w:hAnsiTheme="majorHAnsi"/>
        </w:rPr>
        <w:t xml:space="preserve"> 9</w:t>
      </w:r>
      <w:r w:rsidRPr="00EE50D9">
        <w:rPr>
          <w:rFonts w:asciiTheme="majorHAnsi" w:hAnsiTheme="majorHAnsi"/>
        </w:rPr>
        <w:t xml:space="preserve"> [Sheldon, correspondent for the Huffington Post, “Russian Economy Faces Disastrous Free Fall Contraction,” http://www.globaleconomiccrisis.com/blog/archives/356]</w:t>
      </w:r>
    </w:p>
    <w:p w14:paraId="46283E33" w14:textId="77777777" w:rsidR="003752D5" w:rsidRPr="00EE50D9" w:rsidRDefault="003752D5" w:rsidP="003752D5">
      <w:pPr>
        <w:spacing w:after="0" w:line="240" w:lineRule="auto"/>
        <w:rPr>
          <w:rFonts w:asciiTheme="majorHAnsi" w:eastAsia="Times New Roman" w:hAnsiTheme="majorHAnsi" w:cs="Times New Roman"/>
        </w:rPr>
      </w:pPr>
      <w:r w:rsidRPr="00EE50D9">
        <w:rPr>
          <w:rStyle w:val="StyleBoldUnderline"/>
          <w:rFonts w:asciiTheme="majorHAnsi" w:hAnsiTheme="majorHAnsi"/>
          <w:highlight w:val="cyan"/>
        </w:rPr>
        <w:t>In Russia</w:t>
      </w:r>
      <w:r w:rsidRPr="00EE50D9">
        <w:rPr>
          <w:rFonts w:asciiTheme="majorHAnsi" w:eastAsia="Times New Roman" w:hAnsiTheme="majorHAnsi" w:cs="Times New Roman"/>
        </w:rPr>
        <w:t xml:space="preserve"> historically, </w:t>
      </w:r>
      <w:r w:rsidRPr="00EE50D9">
        <w:rPr>
          <w:rStyle w:val="StyleBoldUnderline"/>
          <w:rFonts w:asciiTheme="majorHAnsi" w:hAnsiTheme="majorHAnsi"/>
          <w:highlight w:val="cyan"/>
        </w:rPr>
        <w:t>economic health and political stability are intertwined</w:t>
      </w:r>
      <w:r w:rsidRPr="00EE50D9">
        <w:rPr>
          <w:rStyle w:val="StyleBoldUnderline"/>
          <w:rFonts w:asciiTheme="majorHAnsi" w:hAnsiTheme="majorHAnsi"/>
        </w:rPr>
        <w:t xml:space="preserve"> to a degree that is rarely encountered in other major</w:t>
      </w:r>
      <w:r w:rsidRPr="00EE50D9">
        <w:rPr>
          <w:rFonts w:asciiTheme="majorHAnsi" w:eastAsia="Times New Roman" w:hAnsiTheme="majorHAnsi" w:cs="Times New Roman"/>
        </w:rPr>
        <w:t xml:space="preserve"> industrialized </w:t>
      </w:r>
      <w:r w:rsidRPr="00EE50D9">
        <w:rPr>
          <w:rStyle w:val="StyleBoldUnderline"/>
          <w:rFonts w:asciiTheme="majorHAnsi" w:hAnsiTheme="majorHAnsi"/>
        </w:rPr>
        <w:t>economies</w:t>
      </w:r>
      <w:r w:rsidRPr="00EE50D9">
        <w:rPr>
          <w:rFonts w:asciiTheme="majorHAnsi" w:eastAsia="Times New Roman" w:hAnsiTheme="majorHAnsi" w:cs="Times New Roman"/>
        </w:rPr>
        <w:t xml:space="preserve">. It was the economic stagnation of the former Soviet Union that led to its political downfall. Similarly, </w:t>
      </w:r>
      <w:r w:rsidRPr="00EE50D9">
        <w:rPr>
          <w:rStyle w:val="StyleBoldUnderline"/>
          <w:rFonts w:asciiTheme="majorHAnsi" w:hAnsiTheme="majorHAnsi"/>
          <w:highlight w:val="cyan"/>
        </w:rPr>
        <w:t>Medvedev and Putin</w:t>
      </w:r>
      <w:r w:rsidRPr="00EE50D9">
        <w:rPr>
          <w:rFonts w:asciiTheme="majorHAnsi" w:eastAsia="Times New Roman" w:hAnsiTheme="majorHAnsi" w:cs="Times New Roman"/>
        </w:rPr>
        <w:t xml:space="preserve">, both intimately acquainted with their nation’s history, </w:t>
      </w:r>
      <w:r w:rsidRPr="00EE50D9">
        <w:rPr>
          <w:rStyle w:val="StyleBoldUnderline"/>
          <w:rFonts w:asciiTheme="majorHAnsi" w:hAnsiTheme="majorHAnsi"/>
          <w:highlight w:val="cyan"/>
        </w:rPr>
        <w:t>are unquestionably alarmed</w:t>
      </w:r>
      <w:r w:rsidRPr="00EE50D9">
        <w:rPr>
          <w:rStyle w:val="StyleBoldUnderline"/>
          <w:rFonts w:asciiTheme="majorHAnsi" w:hAnsiTheme="majorHAnsi"/>
        </w:rPr>
        <w:t xml:space="preserve"> at the prospect that Russia’s economic crisis will endanger the nation’s political stability</w:t>
      </w:r>
      <w:r w:rsidRPr="00EE50D9">
        <w:rPr>
          <w:rFonts w:asciiTheme="majorHAnsi" w:eastAsia="Times New Roman" w:hAnsiTheme="majorHAnsi" w:cs="Times New Roman"/>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EE50D9">
        <w:rPr>
          <w:rStyle w:val="StyleBoldUnderline"/>
          <w:rFonts w:asciiTheme="majorHAnsi" w:hAnsiTheme="majorHAnsi"/>
          <w:highlight w:val="cyan"/>
        </w:rPr>
        <w:t>Should the Russian economy deteriorate</w:t>
      </w:r>
      <w:r w:rsidRPr="00EE50D9">
        <w:rPr>
          <w:rFonts w:asciiTheme="majorHAnsi" w:eastAsia="Times New Roman" w:hAnsiTheme="majorHAnsi" w:cs="Times New Roman"/>
          <w:u w:val="single"/>
        </w:rPr>
        <w:t xml:space="preserve"> </w:t>
      </w:r>
      <w:r w:rsidRPr="00EE50D9">
        <w:rPr>
          <w:rFonts w:asciiTheme="majorHAnsi" w:eastAsia="Times New Roman" w:hAnsiTheme="majorHAnsi" w:cs="Times New Roman"/>
        </w:rPr>
        <w:t xml:space="preserve">to the point where economic collapse is not out of the question, </w:t>
      </w:r>
      <w:r w:rsidRPr="00EE50D9">
        <w:rPr>
          <w:rStyle w:val="StyleBoldUnderline"/>
          <w:rFonts w:asciiTheme="majorHAnsi" w:hAnsiTheme="majorHAnsi"/>
          <w:highlight w:val="cyan"/>
        </w:rPr>
        <w:t xml:space="preserve">the impact will go far beyond the obvious accelerant such an outcome would be for the Global Economic </w:t>
      </w:r>
      <w:proofErr w:type="gramStart"/>
      <w:r w:rsidRPr="00EE50D9">
        <w:rPr>
          <w:rStyle w:val="StyleBoldUnderline"/>
          <w:rFonts w:asciiTheme="majorHAnsi" w:hAnsiTheme="majorHAnsi"/>
          <w:highlight w:val="cyan"/>
        </w:rPr>
        <w:t>Crisis</w:t>
      </w:r>
      <w:r w:rsidRPr="00EE50D9">
        <w:rPr>
          <w:rFonts w:asciiTheme="majorHAnsi" w:eastAsia="Times New Roman" w:hAnsiTheme="majorHAnsi" w:cs="Times New Roman"/>
        </w:rPr>
        <w:t>.</w:t>
      </w:r>
      <w:proofErr w:type="gramEnd"/>
      <w:r w:rsidRPr="00EE50D9">
        <w:rPr>
          <w:rFonts w:asciiTheme="majorHAnsi" w:eastAsia="Times New Roman" w:hAnsiTheme="majorHAnsi" w:cs="Times New Roman"/>
        </w:rPr>
        <w:t xml:space="preserve"> There is a geopolitical dimension that is even more relevant then the economic context. Despite its economic vulnerabilities and perceived decline from superpower status, </w:t>
      </w:r>
      <w:r w:rsidRPr="00EE50D9">
        <w:rPr>
          <w:rStyle w:val="StyleBoldUnderline"/>
          <w:rFonts w:asciiTheme="majorHAnsi" w:hAnsiTheme="majorHAnsi"/>
        </w:rPr>
        <w:t>Russia remains one of only two nations on earth with a nuclear arsenal of sufficient scope and capability to destroy the world</w:t>
      </w:r>
      <w:r w:rsidRPr="00EE50D9">
        <w:rPr>
          <w:rFonts w:asciiTheme="majorHAnsi" w:eastAsia="Times New Roman" w:hAnsiTheme="majorHAnsi" w:cs="Times New Roman"/>
        </w:rPr>
        <w:t xml:space="preserve"> as we know it. For that reason, it is not only President Medvedev and Prime Minister Putin who will be lying awake at nights over the prospect that </w:t>
      </w:r>
      <w:r w:rsidRPr="00EE50D9">
        <w:rPr>
          <w:rStyle w:val="StyleBoldUnderline"/>
          <w:rFonts w:asciiTheme="majorHAnsi" w:hAnsiTheme="majorHAnsi"/>
        </w:rPr>
        <w:t>a national economic crisis can transform itself into a virulent and destabilizing social and political upheaval</w:t>
      </w:r>
      <w:r w:rsidRPr="00EE50D9">
        <w:rPr>
          <w:rFonts w:asciiTheme="majorHAnsi" w:eastAsia="Times New Roman" w:hAnsiTheme="majorHAnsi" w:cs="Times New Roman"/>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EE50D9">
        <w:rPr>
          <w:rStyle w:val="StyleBoldUnderline"/>
          <w:rFonts w:asciiTheme="majorHAnsi" w:hAnsiTheme="majorHAnsi"/>
          <w:highlight w:val="cyan"/>
        </w:rPr>
        <w:t>During the years</w:t>
      </w:r>
      <w:r w:rsidRPr="00EE50D9">
        <w:rPr>
          <w:rStyle w:val="StyleBoldUnderline"/>
          <w:rFonts w:asciiTheme="majorHAnsi" w:hAnsiTheme="majorHAnsi"/>
        </w:rPr>
        <w:t xml:space="preserve"> Boris </w:t>
      </w:r>
      <w:r w:rsidRPr="00EE50D9">
        <w:rPr>
          <w:rStyle w:val="StyleBoldUnderline"/>
          <w:rFonts w:asciiTheme="majorHAnsi" w:hAnsiTheme="majorHAnsi"/>
          <w:highlight w:val="cyan"/>
        </w:rPr>
        <w:t>Yeltsin ruled Russia</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security forces responsible for guarding the nation’s nuclear arsenal went without pay</w:t>
      </w:r>
      <w:r w:rsidRPr="00EE50D9">
        <w:rPr>
          <w:rStyle w:val="StyleBoldUnderline"/>
          <w:rFonts w:asciiTheme="majorHAnsi" w:hAnsiTheme="majorHAnsi"/>
        </w:rPr>
        <w:t xml:space="preserve"> for months at a time, </w:t>
      </w:r>
      <w:r w:rsidRPr="00EE50D9">
        <w:rPr>
          <w:rStyle w:val="StyleBoldUnderline"/>
          <w:rFonts w:asciiTheme="majorHAnsi" w:hAnsiTheme="majorHAnsi"/>
          <w:highlight w:val="cyan"/>
        </w:rPr>
        <w:t>leading to fears that desperate personnel would illicitly sell nuclear weapons to terrorist organizations</w:t>
      </w:r>
      <w:r w:rsidRPr="00EE50D9">
        <w:rPr>
          <w:rStyle w:val="StyleBoldUnderline"/>
          <w:rFonts w:asciiTheme="majorHAnsi" w:hAnsiTheme="majorHAnsi"/>
        </w:rPr>
        <w:t xml:space="preserve">. If the current economic crisis in Russia were to deteriorate much further, </w:t>
      </w:r>
      <w:r w:rsidRPr="00EE50D9">
        <w:rPr>
          <w:rStyle w:val="StyleBoldUnderline"/>
          <w:rFonts w:asciiTheme="majorHAnsi" w:hAnsiTheme="majorHAnsi"/>
          <w:highlight w:val="cyan"/>
        </w:rPr>
        <w:t>how secure would the Russian nuclear arsenal remain</w:t>
      </w:r>
      <w:r w:rsidRPr="00EE50D9">
        <w:rPr>
          <w:rStyle w:val="StyleBoldUnderline"/>
          <w:rFonts w:asciiTheme="majorHAnsi" w:hAnsiTheme="majorHAnsi"/>
        </w:rPr>
        <w:t>?</w:t>
      </w:r>
      <w:r w:rsidRPr="00EE50D9">
        <w:rPr>
          <w:rFonts w:asciiTheme="majorHAnsi" w:eastAsia="Times New Roman" w:hAnsiTheme="majorHAnsi" w:cs="Times New Roman"/>
        </w:rPr>
        <w:t xml:space="preserve"> It may be that the financial impact of the Global Economic Crisis is its least dangerous consequence.</w:t>
      </w:r>
    </w:p>
    <w:p w14:paraId="769D1942" w14:textId="77777777" w:rsidR="00771E0C" w:rsidRPr="00EE50D9" w:rsidRDefault="00771E0C" w:rsidP="00771E0C">
      <w:pPr>
        <w:rPr>
          <w:rFonts w:asciiTheme="majorHAnsi" w:hAnsiTheme="majorHAnsi"/>
        </w:rPr>
      </w:pPr>
    </w:p>
    <w:p w14:paraId="22608CFB" w14:textId="77777777" w:rsidR="003752D5" w:rsidRPr="00EE50D9" w:rsidRDefault="003752D5" w:rsidP="003752D5">
      <w:pPr>
        <w:pStyle w:val="Heading1"/>
        <w:rPr>
          <w:rFonts w:asciiTheme="majorHAnsi" w:hAnsiTheme="majorHAnsi"/>
        </w:rPr>
      </w:pPr>
      <w:r w:rsidRPr="00EE50D9">
        <w:rPr>
          <w:rFonts w:asciiTheme="majorHAnsi" w:hAnsiTheme="majorHAnsi"/>
        </w:rPr>
        <w:t>**Uniqueness</w:t>
      </w:r>
    </w:p>
    <w:p w14:paraId="6D0D3DE4"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Brink</w:t>
      </w:r>
    </w:p>
    <w:p w14:paraId="300C4353" w14:textId="77777777" w:rsidR="003752D5" w:rsidRPr="00EE50D9" w:rsidRDefault="003752D5" w:rsidP="003752D5">
      <w:pPr>
        <w:pStyle w:val="Heading4"/>
        <w:rPr>
          <w:rFonts w:asciiTheme="majorHAnsi" w:hAnsiTheme="majorHAnsi"/>
        </w:rPr>
      </w:pPr>
      <w:r w:rsidRPr="00EE50D9">
        <w:rPr>
          <w:rFonts w:asciiTheme="majorHAnsi" w:hAnsiTheme="majorHAnsi"/>
        </w:rPr>
        <w:t>Relations are strong but breakable</w:t>
      </w:r>
    </w:p>
    <w:p w14:paraId="617F856B" w14:textId="77777777" w:rsidR="003752D5" w:rsidRPr="00EE50D9" w:rsidRDefault="003752D5" w:rsidP="003752D5">
      <w:pPr>
        <w:rPr>
          <w:rStyle w:val="StyleStyleBold12pt"/>
          <w:rFonts w:asciiTheme="majorHAnsi" w:hAnsiTheme="majorHAnsi"/>
        </w:rPr>
      </w:pPr>
      <w:r w:rsidRPr="00EE50D9">
        <w:rPr>
          <w:rStyle w:val="StyleStyleBold12pt"/>
          <w:rFonts w:asciiTheme="majorHAnsi" w:hAnsiTheme="majorHAnsi"/>
        </w:rPr>
        <w:t>Grady 3/24</w:t>
      </w:r>
    </w:p>
    <w:p w14:paraId="742E3189" w14:textId="77777777" w:rsidR="003752D5" w:rsidRPr="00EE50D9" w:rsidRDefault="003752D5" w:rsidP="003752D5">
      <w:pPr>
        <w:rPr>
          <w:rStyle w:val="StyleStyleBold12pt"/>
          <w:rFonts w:asciiTheme="majorHAnsi" w:hAnsiTheme="majorHAnsi"/>
        </w:rPr>
      </w:pPr>
      <w:r w:rsidRPr="00EE50D9">
        <w:rPr>
          <w:rFonts w:asciiTheme="majorHAnsi" w:hAnsiTheme="majorHAnsi"/>
        </w:rPr>
        <w:t xml:space="preserve">(John, 3/24/16, “Brookings Panel: Improved China – Russia Relationship is a Marriage of Convenience”, </w:t>
      </w:r>
      <w:hyperlink r:id="rId8" w:history="1">
        <w:r w:rsidRPr="00EE50D9">
          <w:rPr>
            <w:rStyle w:val="Hyperlink"/>
            <w:rFonts w:asciiTheme="majorHAnsi" w:hAnsiTheme="majorHAnsi"/>
          </w:rPr>
          <w:t>https://news.usni.org/2016/03/24/brookings-panel-recent-china-russia-relationship-is-a-marriage-of-convenience</w:t>
        </w:r>
      </w:hyperlink>
      <w:r w:rsidRPr="00EE50D9">
        <w:rPr>
          <w:rFonts w:asciiTheme="majorHAnsi" w:hAnsiTheme="majorHAnsi"/>
        </w:rPr>
        <w:t>, USNI News, Accessed 7/1/16, MW)</w:t>
      </w:r>
    </w:p>
    <w:p w14:paraId="2B2F428B" w14:textId="77777777" w:rsidR="003752D5" w:rsidRPr="00EE50D9" w:rsidRDefault="003752D5" w:rsidP="003752D5">
      <w:pPr>
        <w:rPr>
          <w:rFonts w:asciiTheme="majorHAnsi" w:hAnsiTheme="majorHAnsi"/>
          <w:sz w:val="14"/>
        </w:rPr>
      </w:pPr>
      <w:r w:rsidRPr="00EE50D9">
        <w:rPr>
          <w:rStyle w:val="StyleBoldUnderline"/>
          <w:rFonts w:asciiTheme="majorHAnsi" w:hAnsiTheme="majorHAnsi"/>
        </w:rPr>
        <w:t xml:space="preserve">Although </w:t>
      </w:r>
      <w:r w:rsidRPr="00EE50D9">
        <w:rPr>
          <w:rStyle w:val="StyleBoldUnderline"/>
          <w:rFonts w:asciiTheme="majorHAnsi" w:hAnsiTheme="majorHAnsi"/>
          <w:highlight w:val="cyan"/>
        </w:rPr>
        <w:t>China and Russia have certainly grown closer in the last several years</w:t>
      </w:r>
      <w:r w:rsidRPr="00EE50D9">
        <w:rPr>
          <w:rFonts w:asciiTheme="majorHAnsi" w:hAnsiTheme="majorHAnsi"/>
          <w:sz w:val="14"/>
        </w:rPr>
        <w:t xml:space="preserve">, their relationship is a marriage of convenience since for both their most important international relationship is not with each other but in dealing with the United States. Speaking Thursday at a forum at the </w:t>
      </w:r>
      <w:r w:rsidRPr="00EE50D9">
        <w:rPr>
          <w:rStyle w:val="StyleBoldUnderline"/>
          <w:rFonts w:asciiTheme="majorHAnsi" w:hAnsiTheme="majorHAnsi"/>
        </w:rPr>
        <w:t>Brookings Institution, a Washington, D.C., think tank</w:t>
      </w:r>
      <w:r w:rsidRPr="00EE50D9">
        <w:rPr>
          <w:rFonts w:asciiTheme="majorHAnsi" w:hAnsiTheme="majorHAnsi"/>
          <w:sz w:val="14"/>
        </w:rPr>
        <w:t xml:space="preserve">, </w:t>
      </w:r>
      <w:proofErr w:type="spellStart"/>
      <w:r w:rsidRPr="00EE50D9">
        <w:rPr>
          <w:rFonts w:asciiTheme="majorHAnsi" w:hAnsiTheme="majorHAnsi"/>
          <w:sz w:val="14"/>
        </w:rPr>
        <w:t>Chisako</w:t>
      </w:r>
      <w:proofErr w:type="spellEnd"/>
      <w:r w:rsidRPr="00EE50D9">
        <w:rPr>
          <w:rFonts w:asciiTheme="majorHAnsi" w:hAnsiTheme="majorHAnsi"/>
          <w:sz w:val="14"/>
        </w:rPr>
        <w:t xml:space="preserve"> </w:t>
      </w:r>
      <w:proofErr w:type="spellStart"/>
      <w:r w:rsidRPr="00EE50D9">
        <w:rPr>
          <w:rStyle w:val="StyleBoldUnderline"/>
          <w:rFonts w:asciiTheme="majorHAnsi" w:hAnsiTheme="majorHAnsi"/>
        </w:rPr>
        <w:t>Masuo</w:t>
      </w:r>
      <w:proofErr w:type="spellEnd"/>
      <w:r w:rsidRPr="00EE50D9">
        <w:rPr>
          <w:rStyle w:val="StyleBoldUnderline"/>
          <w:rFonts w:asciiTheme="majorHAnsi" w:hAnsiTheme="majorHAnsi"/>
        </w:rPr>
        <w:t>, an associate professor at Kyushu University in Japan, said, “</w:t>
      </w:r>
      <w:r w:rsidRPr="00EE50D9">
        <w:rPr>
          <w:rStyle w:val="StyleBoldUnderline"/>
          <w:rFonts w:asciiTheme="majorHAnsi" w:hAnsiTheme="majorHAnsi"/>
          <w:highlight w:val="cyan"/>
        </w:rPr>
        <w:t>So far, the Russia-China alignment is strong,</w:t>
      </w:r>
      <w:r w:rsidRPr="00EE50D9">
        <w:rPr>
          <w:rStyle w:val="StyleBoldUnderline"/>
          <w:rFonts w:asciiTheme="majorHAnsi" w:hAnsiTheme="majorHAnsi"/>
        </w:rPr>
        <w:t xml:space="preserve"> but not robust.” </w:t>
      </w:r>
      <w:r w:rsidRPr="00EE50D9">
        <w:rPr>
          <w:rFonts w:asciiTheme="majorHAnsi" w:hAnsiTheme="majorHAnsi"/>
          <w:sz w:val="14"/>
        </w:rPr>
        <w:t xml:space="preserve">To Moscow, “China is its only reliable friend.” </w:t>
      </w:r>
      <w:r w:rsidRPr="00EE50D9">
        <w:rPr>
          <w:rStyle w:val="StyleBoldUnderline"/>
          <w:rFonts w:asciiTheme="majorHAnsi" w:hAnsiTheme="majorHAnsi"/>
          <w:highlight w:val="cyan"/>
        </w:rPr>
        <w:t>China has also become a huge trading partner.</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Helping Moscow</w:t>
      </w:r>
      <w:r w:rsidRPr="00EE50D9">
        <w:rPr>
          <w:rStyle w:val="StyleBoldUnderline"/>
          <w:rFonts w:asciiTheme="majorHAnsi" w:hAnsiTheme="majorHAnsi"/>
        </w:rPr>
        <w:t xml:space="preserve">’s military industrial base, </w:t>
      </w:r>
      <w:r w:rsidRPr="00EE50D9">
        <w:rPr>
          <w:rStyle w:val="StyleBoldUnderline"/>
          <w:rFonts w:asciiTheme="majorHAnsi" w:hAnsiTheme="majorHAnsi"/>
          <w:highlight w:val="cyan"/>
        </w:rPr>
        <w:t>Beijing recently bought advanced missiles and aircraft from Russia</w:t>
      </w:r>
      <w:r w:rsidRPr="00EE50D9">
        <w:rPr>
          <w:rStyle w:val="StyleBoldUnderline"/>
          <w:rFonts w:asciiTheme="majorHAnsi" w:hAnsiTheme="majorHAnsi"/>
        </w:rPr>
        <w:t xml:space="preserve"> to better project power from its own shores. But signs of fraying in the relationship are particularly evident</w:t>
      </w:r>
      <w:r w:rsidRPr="00EE50D9">
        <w:rPr>
          <w:rFonts w:asciiTheme="majorHAnsi" w:hAnsiTheme="majorHAnsi"/>
          <w:sz w:val="14"/>
        </w:rPr>
        <w:t xml:space="preserve">, she said, in Central Asia where Russia historically has played the dominant security role. Now China is playing an increasingly important economic development role through the Shanghai Cooperation Organization in these former Soviet republics. David Gordon, of the Eurasia Group, added, “More and more Russia finds itself in a junior role” in the relationship with Beijing as China flexes economic strength. It is a time where there are “ample arenas for cooperation and competition” between the two. </w:t>
      </w:r>
      <w:r w:rsidRPr="00EE50D9">
        <w:rPr>
          <w:rStyle w:val="StyleBoldUnderline"/>
          <w:rFonts w:asciiTheme="majorHAnsi" w:hAnsiTheme="majorHAnsi"/>
          <w:highlight w:val="cyan"/>
        </w:rPr>
        <w:t>Russia and China were brought closer together in 2014 after Moscow’s annexation of Crimea and military support of separatists in eastern Ukraine brought tough economic sanctions from the United States and the European Union and a subsequent series of agreements to sell natural gas to Beijin</w:t>
      </w:r>
      <w:r w:rsidRPr="00EE50D9">
        <w:rPr>
          <w:rFonts w:asciiTheme="majorHAnsi" w:hAnsiTheme="majorHAnsi"/>
          <w:sz w:val="14"/>
          <w:highlight w:val="cyan"/>
        </w:rPr>
        <w:t>g</w:t>
      </w:r>
      <w:r w:rsidRPr="00EE50D9">
        <w:rPr>
          <w:rFonts w:asciiTheme="majorHAnsi" w:hAnsiTheme="majorHAnsi"/>
          <w:sz w:val="14"/>
        </w:rPr>
        <w:t>. “That hedge has not worked out very well,” Gordon said. While “</w:t>
      </w:r>
      <w:r w:rsidRPr="00EE50D9">
        <w:rPr>
          <w:rStyle w:val="StyleBoldUnderline"/>
          <w:rFonts w:asciiTheme="majorHAnsi" w:hAnsiTheme="majorHAnsi"/>
        </w:rPr>
        <w:t>energy issues continue to influence the relationship,”</w:t>
      </w:r>
      <w:r w:rsidRPr="00EE50D9">
        <w:rPr>
          <w:rFonts w:asciiTheme="majorHAnsi" w:hAnsiTheme="majorHAnsi"/>
          <w:sz w:val="14"/>
        </w:rPr>
        <w:t xml:space="preserve"> cooperation between the two “has begun to founder.” Gordon said that </w:t>
      </w:r>
      <w:r w:rsidRPr="00EE50D9">
        <w:rPr>
          <w:rStyle w:val="StyleBoldUnderline"/>
          <w:rFonts w:asciiTheme="majorHAnsi" w:hAnsiTheme="majorHAnsi"/>
          <w:highlight w:val="cyan"/>
        </w:rPr>
        <w:t>Russia never did receive the large Chinese investments in energy production is its far east and northeastern regions or the building of new pipelines through Central Asia that it expected</w:t>
      </w:r>
      <w:r w:rsidRPr="00EE50D9">
        <w:rPr>
          <w:rStyle w:val="StyleBoldUnderline"/>
          <w:rFonts w:asciiTheme="majorHAnsi" w:hAnsiTheme="majorHAnsi"/>
        </w:rPr>
        <w:t xml:space="preserve">. As a result, “Russia is coming to terms” with its “continued dependence on European markets” to keep its economy </w:t>
      </w:r>
      <w:proofErr w:type="gramStart"/>
      <w:r w:rsidRPr="00EE50D9">
        <w:rPr>
          <w:rStyle w:val="StyleBoldUnderline"/>
          <w:rFonts w:asciiTheme="majorHAnsi" w:hAnsiTheme="majorHAnsi"/>
        </w:rPr>
        <w:t>afloat .</w:t>
      </w:r>
      <w:proofErr w:type="gramEnd"/>
      <w:r w:rsidRPr="00EE50D9">
        <w:rPr>
          <w:rStyle w:val="StyleBoldUnderline"/>
          <w:rFonts w:asciiTheme="majorHAnsi" w:hAnsiTheme="majorHAnsi"/>
        </w:rPr>
        <w:t xml:space="preserve"> In short, “Russia is increasingly wary of becoming a resource appendage of China.” Akihiro Iwashita, a professor at Hokkaido University in Japan, said </w:t>
      </w:r>
      <w:r w:rsidRPr="00EE50D9">
        <w:rPr>
          <w:rStyle w:val="StyleBoldUnderline"/>
          <w:rFonts w:asciiTheme="majorHAnsi" w:hAnsiTheme="majorHAnsi"/>
          <w:highlight w:val="cyan"/>
        </w:rPr>
        <w:t>Russia and China</w:t>
      </w:r>
      <w:r w:rsidRPr="00EE50D9">
        <w:rPr>
          <w:rStyle w:val="StyleBoldUnderline"/>
          <w:rFonts w:asciiTheme="majorHAnsi" w:hAnsiTheme="majorHAnsi"/>
        </w:rPr>
        <w:t xml:space="preserve"> finally realized after years of border conflict they have few competing interests and “</w:t>
      </w:r>
      <w:r w:rsidRPr="00EE50D9">
        <w:rPr>
          <w:rStyle w:val="StyleBoldUnderline"/>
          <w:rFonts w:asciiTheme="majorHAnsi" w:hAnsiTheme="majorHAnsi"/>
          <w:highlight w:val="cyan"/>
        </w:rPr>
        <w:t>no longer see each other as rival</w:t>
      </w:r>
      <w:r w:rsidRPr="00EE50D9">
        <w:rPr>
          <w:rStyle w:val="StyleBoldUnderline"/>
          <w:rFonts w:asciiTheme="majorHAnsi" w:hAnsiTheme="majorHAnsi"/>
        </w:rPr>
        <w:t xml:space="preserve">s.” In a slide he used for his presentation, Iwashita said </w:t>
      </w:r>
      <w:r w:rsidRPr="00EE50D9">
        <w:rPr>
          <w:rStyle w:val="StyleBoldUnderline"/>
          <w:rFonts w:asciiTheme="majorHAnsi" w:hAnsiTheme="majorHAnsi"/>
          <w:highlight w:val="cyan"/>
        </w:rPr>
        <w:t>both “accept and manage the realities of the ‘quasi-alliance</w:t>
      </w:r>
      <w:r w:rsidRPr="00EE50D9">
        <w:rPr>
          <w:rStyle w:val="StyleBoldUnderline"/>
          <w:rFonts w:asciiTheme="majorHAnsi" w:hAnsiTheme="majorHAnsi"/>
        </w:rPr>
        <w:t>.</w:t>
      </w:r>
      <w:r w:rsidRPr="00EE50D9">
        <w:rPr>
          <w:rFonts w:asciiTheme="majorHAnsi" w:hAnsiTheme="majorHAnsi"/>
          <w:sz w:val="14"/>
        </w:rPr>
        <w:t xml:space="preserve">'” He said that Japan’s view of the Russia-China relationship differs from the United States in significant ways. Tokyo sees both countries as neighbors while Washington views Russia as an extension of Europe and China as a rising power in the Asia Pacific. While China’s land borders with Russia and all its neighbors but India are settled and peaceful, Beijing sees itself as being “surrounded by many countries” on its coast, leading to maritime “border paranoia.” To counter that perceived threat, it has been reclaiming reefs in disputed waters of the South China Sea to install military installations. The Chinese “want some greater say in their region,” Thomas Wright, of Brookings, said. Beijing believes “the environment changed with the financial crisis” of 2008 and it no longer need acquiesce to United States leadership or power, as it did during the Taiwan crisis of the 1990s. Russia and China have different ways of asserting themselves in light of what both see as different circumstances. Russia under President Vladimir Putin is “determined to take great risks to weaken” the European Union and the Western security alliance. China, while asserting its claims aggressively to the South China Sea, has “a lot of means at its disposal” to expand its influence — especially economically. </w:t>
      </w:r>
      <w:proofErr w:type="gramStart"/>
      <w:r w:rsidRPr="00EE50D9">
        <w:rPr>
          <w:rFonts w:asciiTheme="majorHAnsi" w:hAnsiTheme="majorHAnsi"/>
          <w:sz w:val="14"/>
        </w:rPr>
        <w:t>“Chinese strategy only works if there is no war,” he added as it “takes incremental steps to gradually remake” the world order in Beijing’s favor.</w:t>
      </w:r>
      <w:proofErr w:type="gramEnd"/>
    </w:p>
    <w:p w14:paraId="4F188604"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Cooperation Deals</w:t>
      </w:r>
    </w:p>
    <w:p w14:paraId="7ADA3824" w14:textId="77777777" w:rsidR="003752D5" w:rsidRPr="00EE50D9" w:rsidRDefault="003752D5" w:rsidP="003752D5">
      <w:pPr>
        <w:pStyle w:val="Heading4"/>
        <w:rPr>
          <w:rFonts w:asciiTheme="majorHAnsi" w:hAnsiTheme="majorHAnsi"/>
        </w:rPr>
      </w:pPr>
      <w:r w:rsidRPr="00EE50D9">
        <w:rPr>
          <w:rFonts w:asciiTheme="majorHAnsi" w:hAnsiTheme="majorHAnsi"/>
        </w:rPr>
        <w:t>China and Russia’s cooperation on energy, finance, and tech allow their interests to converge</w:t>
      </w:r>
    </w:p>
    <w:p w14:paraId="20A8C47A" w14:textId="77777777" w:rsidR="003752D5" w:rsidRPr="00EE50D9" w:rsidRDefault="003752D5" w:rsidP="003752D5">
      <w:pPr>
        <w:rPr>
          <w:rFonts w:asciiTheme="majorHAnsi" w:hAnsiTheme="majorHAnsi"/>
        </w:rPr>
      </w:pPr>
      <w:proofErr w:type="gramStart"/>
      <w:r w:rsidRPr="00EE50D9">
        <w:rPr>
          <w:rStyle w:val="StyleStyleBold12pt"/>
          <w:rFonts w:asciiTheme="majorHAnsi" w:hAnsiTheme="majorHAnsi"/>
        </w:rPr>
        <w:t>Shapiro 16—</w:t>
      </w:r>
      <w:r w:rsidRPr="00EE50D9">
        <w:rPr>
          <w:rFonts w:asciiTheme="majorHAnsi" w:hAnsiTheme="majorHAnsi"/>
        </w:rPr>
        <w:t xml:space="preserve"> Jacob Shapiro, Director of Analysis at Geopolitical Futures, writer for </w:t>
      </w:r>
      <w:proofErr w:type="spellStart"/>
      <w:r w:rsidRPr="00EE50D9">
        <w:rPr>
          <w:rFonts w:asciiTheme="majorHAnsi" w:hAnsiTheme="majorHAnsi"/>
        </w:rPr>
        <w:t>RealClear</w:t>
      </w:r>
      <w:proofErr w:type="spellEnd"/>
      <w:r w:rsidRPr="00EE50D9">
        <w:rPr>
          <w:rFonts w:asciiTheme="majorHAnsi" w:hAnsiTheme="majorHAnsi"/>
        </w:rPr>
        <w:t xml:space="preserve"> World and previously for </w:t>
      </w:r>
      <w:proofErr w:type="spellStart"/>
      <w:r w:rsidRPr="00EE50D9">
        <w:rPr>
          <w:rFonts w:asciiTheme="majorHAnsi" w:hAnsiTheme="majorHAnsi"/>
        </w:rPr>
        <w:t>Stratfor</w:t>
      </w:r>
      <w:proofErr w:type="spellEnd"/>
      <w:r w:rsidRPr="00EE50D9">
        <w:rPr>
          <w:rFonts w:asciiTheme="majorHAnsi" w:hAnsiTheme="majorHAnsi"/>
        </w:rPr>
        <w:t>.</w:t>
      </w:r>
      <w:proofErr w:type="gramEnd"/>
      <w:r w:rsidRPr="00EE50D9">
        <w:rPr>
          <w:rFonts w:asciiTheme="majorHAnsi" w:hAnsiTheme="majorHAnsi"/>
        </w:rPr>
        <w:t xml:space="preserve"> 2016 (“Will Russia and China become Allies?” </w:t>
      </w:r>
      <w:proofErr w:type="spellStart"/>
      <w:r w:rsidRPr="00EE50D9">
        <w:rPr>
          <w:rFonts w:asciiTheme="majorHAnsi" w:hAnsiTheme="majorHAnsi"/>
        </w:rPr>
        <w:t>RealClear</w:t>
      </w:r>
      <w:proofErr w:type="spellEnd"/>
      <w:r w:rsidRPr="00EE50D9">
        <w:rPr>
          <w:rFonts w:asciiTheme="majorHAnsi" w:hAnsiTheme="majorHAnsi"/>
        </w:rPr>
        <w:t xml:space="preserve"> World, April 8</w:t>
      </w:r>
      <w:r w:rsidRPr="00EE50D9">
        <w:rPr>
          <w:rFonts w:asciiTheme="majorHAnsi" w:hAnsiTheme="majorHAnsi"/>
          <w:vertAlign w:val="superscript"/>
        </w:rPr>
        <w:t>th</w:t>
      </w:r>
      <w:r w:rsidRPr="00EE50D9">
        <w:rPr>
          <w:rFonts w:asciiTheme="majorHAnsi" w:hAnsiTheme="majorHAnsi"/>
        </w:rPr>
        <w:t xml:space="preserve"> 2016, Available online at </w:t>
      </w:r>
      <w:hyperlink r:id="rId9" w:history="1">
        <w:r w:rsidRPr="00EE50D9">
          <w:rPr>
            <w:rStyle w:val="Hyperlink"/>
            <w:rFonts w:asciiTheme="majorHAnsi" w:hAnsiTheme="majorHAnsi"/>
          </w:rPr>
          <w:t>http://www.realclearworld.com/articles/2016/04/08/will_russia_and_china_become_allies_111802.html</w:t>
        </w:r>
      </w:hyperlink>
      <w:r w:rsidRPr="00EE50D9">
        <w:rPr>
          <w:rFonts w:asciiTheme="majorHAnsi" w:hAnsiTheme="majorHAnsi"/>
        </w:rPr>
        <w:t xml:space="preserve">, Accessed 7/1/16, CAW) </w:t>
      </w:r>
    </w:p>
    <w:p w14:paraId="0586387E"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The United States is the world's dominant power, and is without peer. But </w:t>
      </w:r>
      <w:r w:rsidRPr="00EE50D9">
        <w:rPr>
          <w:rStyle w:val="StyleBoldUnderline"/>
          <w:rFonts w:asciiTheme="majorHAnsi" w:hAnsiTheme="majorHAnsi"/>
          <w:highlight w:val="cyan"/>
        </w:rPr>
        <w:t>Russia and China are</w:t>
      </w:r>
      <w:r w:rsidRPr="00EE50D9">
        <w:rPr>
          <w:rStyle w:val="StyleBoldUnderline"/>
          <w:rFonts w:asciiTheme="majorHAnsi" w:hAnsiTheme="majorHAnsi"/>
        </w:rPr>
        <w:t xml:space="preserve"> arguably the next two most </w:t>
      </w:r>
      <w:r w:rsidRPr="00EE50D9">
        <w:rPr>
          <w:rStyle w:val="StyleBoldUnderline"/>
          <w:rFonts w:asciiTheme="majorHAnsi" w:hAnsiTheme="majorHAnsi"/>
          <w:highlight w:val="cyan"/>
        </w:rPr>
        <w:t>significant world powers</w:t>
      </w:r>
      <w:r w:rsidRPr="00EE50D9">
        <w:rPr>
          <w:rStyle w:val="StyleBoldUnderline"/>
          <w:rFonts w:asciiTheme="majorHAnsi" w:hAnsiTheme="majorHAnsi"/>
        </w:rPr>
        <w:t xml:space="preserve"> on the list</w:t>
      </w:r>
      <w:r w:rsidRPr="00EE50D9">
        <w:rPr>
          <w:rFonts w:asciiTheme="majorHAnsi" w:hAnsiTheme="majorHAnsi"/>
          <w:sz w:val="16"/>
        </w:rPr>
        <w:t xml:space="preserve">. Russia's economy may be in shambles, and it is in the process of updating its military and rearming for 21st century conflict - but even so, </w:t>
      </w:r>
      <w:r w:rsidRPr="00EE50D9">
        <w:rPr>
          <w:rStyle w:val="StyleBoldUnderline"/>
          <w:rFonts w:asciiTheme="majorHAnsi" w:hAnsiTheme="majorHAnsi"/>
          <w:highlight w:val="cyan"/>
        </w:rPr>
        <w:t>Moscow boasts a formidable arsenal of nuclear weapons</w:t>
      </w:r>
      <w:r w:rsidRPr="00EE50D9">
        <w:rPr>
          <w:rStyle w:val="StyleBoldUnderline"/>
          <w:rFonts w:asciiTheme="majorHAnsi" w:hAnsiTheme="majorHAnsi"/>
        </w:rPr>
        <w:t xml:space="preserve"> and just demonstrated in Syria how effective</w:t>
      </w:r>
      <w:r w:rsidRPr="00EE50D9">
        <w:rPr>
          <w:rFonts w:asciiTheme="majorHAnsi" w:hAnsiTheme="majorHAnsi"/>
          <w:sz w:val="16"/>
        </w:rPr>
        <w:t xml:space="preserve"> a limited deployment of </w:t>
      </w:r>
      <w:r w:rsidRPr="00EE50D9">
        <w:rPr>
          <w:rStyle w:val="StyleBoldUnderline"/>
          <w:rFonts w:asciiTheme="majorHAnsi" w:hAnsiTheme="majorHAnsi"/>
        </w:rPr>
        <w:t xml:space="preserve">Russian troops can be. </w:t>
      </w:r>
      <w:r w:rsidRPr="00EE50D9">
        <w:rPr>
          <w:rStyle w:val="StyleBoldUnderline"/>
          <w:rFonts w:asciiTheme="majorHAnsi" w:hAnsiTheme="majorHAnsi"/>
          <w:highlight w:val="cyan"/>
        </w:rPr>
        <w:t>China now has the second largest GDP</w:t>
      </w:r>
      <w:r w:rsidRPr="00EE50D9">
        <w:rPr>
          <w:rStyle w:val="StyleBoldUnderline"/>
          <w:rFonts w:asciiTheme="majorHAnsi" w:hAnsiTheme="majorHAnsi"/>
        </w:rPr>
        <w:t xml:space="preserve"> in the world, and convulsions in the Chinese economy have global ramifications</w:t>
      </w:r>
      <w:r w:rsidRPr="00EE50D9">
        <w:rPr>
          <w:rFonts w:asciiTheme="majorHAnsi" w:hAnsiTheme="majorHAnsi"/>
          <w:sz w:val="16"/>
        </w:rPr>
        <w:t xml:space="preserve">, as the crisis of the exporters has demonstrated. </w:t>
      </w:r>
      <w:r w:rsidRPr="00EE50D9">
        <w:rPr>
          <w:rStyle w:val="StyleBoldUnderline"/>
          <w:rFonts w:asciiTheme="majorHAnsi" w:hAnsiTheme="majorHAnsi"/>
          <w:highlight w:val="cyan"/>
        </w:rPr>
        <w:t xml:space="preserve">U.S. relations with Russia and China have become tense </w:t>
      </w:r>
      <w:r w:rsidRPr="00EE50D9">
        <w:rPr>
          <w:rStyle w:val="StyleBoldUnderline"/>
          <w:rFonts w:asciiTheme="majorHAnsi" w:hAnsiTheme="majorHAnsi"/>
        </w:rPr>
        <w:t>in recent years</w:t>
      </w:r>
      <w:r w:rsidRPr="00EE50D9">
        <w:rPr>
          <w:rFonts w:asciiTheme="majorHAnsi" w:hAnsiTheme="majorHAnsi"/>
          <w:sz w:val="16"/>
        </w:rPr>
        <w:t xml:space="preserve">. The American "reset" of relations with Russia froze with the Ukrainian revolution of February 2014. The U.S.-China relationship is less hostile: there has been ostensible progress on economic issues, on isolating North Korea and levying sanctions against Pyongyang, and even on issues related to climate change. But China's saber rattling in the South China Sea is a challenge for America's Asian allies and a nuisance to the U.S. Nor can the U.S. be comfortable with Chinese President Xi </w:t>
      </w:r>
      <w:proofErr w:type="spellStart"/>
      <w:r w:rsidRPr="00EE50D9">
        <w:rPr>
          <w:rFonts w:asciiTheme="majorHAnsi" w:hAnsiTheme="majorHAnsi"/>
          <w:sz w:val="16"/>
        </w:rPr>
        <w:t>Jinping's</w:t>
      </w:r>
      <w:proofErr w:type="spellEnd"/>
      <w:r w:rsidRPr="00EE50D9">
        <w:rPr>
          <w:rFonts w:asciiTheme="majorHAnsi" w:hAnsiTheme="majorHAnsi"/>
          <w:sz w:val="16"/>
        </w:rPr>
        <w:t xml:space="preserve"> moves to affirm his status as Chinese dictator. On the surface, </w:t>
      </w:r>
      <w:r w:rsidRPr="00EE50D9">
        <w:rPr>
          <w:rStyle w:val="StyleBoldUnderline"/>
          <w:rFonts w:asciiTheme="majorHAnsi" w:hAnsiTheme="majorHAnsi"/>
        </w:rPr>
        <w:t xml:space="preserve">it would </w:t>
      </w:r>
      <w:r w:rsidRPr="00EE50D9">
        <w:rPr>
          <w:rStyle w:val="StyleBoldUnderline"/>
          <w:rFonts w:asciiTheme="majorHAnsi" w:hAnsiTheme="majorHAnsi"/>
          <w:highlight w:val="cyan"/>
        </w:rPr>
        <w:t>make sense for China and Russia to marry their fortunes</w:t>
      </w:r>
      <w:r w:rsidRPr="00EE50D9">
        <w:rPr>
          <w:rStyle w:val="StyleBoldUnderline"/>
          <w:rFonts w:asciiTheme="majorHAnsi" w:hAnsiTheme="majorHAnsi"/>
        </w:rPr>
        <w:t xml:space="preserve"> together. </w:t>
      </w:r>
      <w:r w:rsidRPr="00EE50D9">
        <w:rPr>
          <w:rFonts w:asciiTheme="majorHAnsi" w:hAnsiTheme="majorHAnsi"/>
          <w:sz w:val="16"/>
        </w:rPr>
        <w:t xml:space="preserve">An alliance would create exactly the type of Eurasian force that U.S. policy is designed to thwart. But here, geopolitics asserts itself. </w:t>
      </w:r>
      <w:r w:rsidRPr="00EE50D9">
        <w:rPr>
          <w:rStyle w:val="StyleBoldUnderline"/>
          <w:rFonts w:asciiTheme="majorHAnsi" w:hAnsiTheme="majorHAnsi"/>
        </w:rPr>
        <w:t xml:space="preserve">That </w:t>
      </w:r>
      <w:r w:rsidRPr="00EE50D9">
        <w:rPr>
          <w:rStyle w:val="StyleBoldUnderline"/>
          <w:rFonts w:asciiTheme="majorHAnsi" w:hAnsiTheme="majorHAnsi"/>
          <w:highlight w:val="cyan"/>
        </w:rPr>
        <w:t>Russia and China might seek to increase cooperation to the point of becoming allies</w:t>
      </w:r>
      <w:r w:rsidRPr="00EE50D9">
        <w:rPr>
          <w:rStyle w:val="StyleBoldUnderline"/>
          <w:rFonts w:asciiTheme="majorHAnsi" w:hAnsiTheme="majorHAnsi"/>
        </w:rPr>
        <w:t xml:space="preserve"> is not a red herring argument. On both a macro and a micro level, relations between Russia and China are arguably better today than they have been at any point since World War II.</w:t>
      </w:r>
      <w:r w:rsidRPr="00EE50D9">
        <w:rPr>
          <w:rFonts w:asciiTheme="majorHAnsi" w:hAnsiTheme="majorHAnsi"/>
          <w:sz w:val="16"/>
        </w:rPr>
        <w:t xml:space="preserve"> Since the fall of the Soviet Union in 1991, </w:t>
      </w:r>
      <w:r w:rsidRPr="00EE50D9">
        <w:rPr>
          <w:rStyle w:val="StyleBoldUnderline"/>
          <w:rFonts w:asciiTheme="majorHAnsi" w:hAnsiTheme="majorHAnsi"/>
          <w:highlight w:val="cyan"/>
        </w:rPr>
        <w:t>Sino-Russian relations have improved markedly</w:t>
      </w:r>
      <w:r w:rsidRPr="00EE50D9">
        <w:rPr>
          <w:rFonts w:asciiTheme="majorHAnsi" w:hAnsiTheme="majorHAnsi"/>
          <w:sz w:val="16"/>
        </w:rPr>
        <w:t xml:space="preserve">. The </w:t>
      </w:r>
      <w:r w:rsidRPr="00EE50D9">
        <w:rPr>
          <w:rStyle w:val="StyleBoldUnderline"/>
          <w:rFonts w:asciiTheme="majorHAnsi" w:hAnsiTheme="majorHAnsi"/>
          <w:highlight w:val="cyan"/>
        </w:rPr>
        <w:t>1991 Sino-Soviet Border Agreement settled</w:t>
      </w:r>
      <w:r w:rsidRPr="00EE50D9">
        <w:rPr>
          <w:rStyle w:val="StyleBoldUnderline"/>
          <w:rFonts w:asciiTheme="majorHAnsi" w:hAnsiTheme="majorHAnsi"/>
        </w:rPr>
        <w:t xml:space="preserve"> many territorial </w:t>
      </w:r>
      <w:r w:rsidRPr="00EE50D9">
        <w:rPr>
          <w:rStyle w:val="StyleBoldUnderline"/>
          <w:rFonts w:asciiTheme="majorHAnsi" w:hAnsiTheme="majorHAnsi"/>
          <w:highlight w:val="cyan"/>
        </w:rPr>
        <w:t>disputes</w:t>
      </w:r>
      <w:r w:rsidRPr="00EE50D9">
        <w:rPr>
          <w:rFonts w:asciiTheme="majorHAnsi" w:hAnsiTheme="majorHAnsi"/>
          <w:sz w:val="16"/>
        </w:rPr>
        <w:t xml:space="preserve"> between the two countries - the last of these disputes was addressed in a 2004 agreement that dealt with the eastern section of the border. </w:t>
      </w:r>
      <w:r w:rsidRPr="00EE50D9">
        <w:rPr>
          <w:rStyle w:val="StyleBoldUnderline"/>
          <w:rFonts w:asciiTheme="majorHAnsi" w:hAnsiTheme="majorHAnsi"/>
        </w:rPr>
        <w:t xml:space="preserve">In </w:t>
      </w:r>
      <w:r w:rsidRPr="00EE50D9">
        <w:rPr>
          <w:rStyle w:val="StyleBoldUnderline"/>
          <w:rFonts w:asciiTheme="majorHAnsi" w:hAnsiTheme="majorHAnsi"/>
          <w:highlight w:val="cyan"/>
        </w:rPr>
        <w:t>2001, China and Russia signed a Treaty of Friendship</w:t>
      </w:r>
      <w:r w:rsidRPr="00EE50D9">
        <w:rPr>
          <w:rStyle w:val="StyleBoldUnderline"/>
          <w:rFonts w:asciiTheme="majorHAnsi" w:hAnsiTheme="majorHAnsi"/>
        </w:rPr>
        <w:t xml:space="preserve">, a 20-year agreement that not only </w:t>
      </w:r>
      <w:r w:rsidRPr="00EE50D9">
        <w:rPr>
          <w:rStyle w:val="StyleBoldUnderline"/>
          <w:rFonts w:asciiTheme="majorHAnsi" w:hAnsiTheme="majorHAnsi"/>
          <w:highlight w:val="cyan"/>
        </w:rPr>
        <w:t>provides the basis for peaceful relations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but also</w:t>
      </w:r>
      <w:r w:rsidRPr="00EE50D9">
        <w:rPr>
          <w:rStyle w:val="StyleBoldUnderline"/>
          <w:rFonts w:asciiTheme="majorHAnsi" w:hAnsiTheme="majorHAnsi"/>
        </w:rPr>
        <w:t xml:space="preserve"> has been interpreted as </w:t>
      </w:r>
      <w:r w:rsidRPr="00EE50D9">
        <w:rPr>
          <w:rStyle w:val="StyleBoldUnderline"/>
          <w:rFonts w:asciiTheme="majorHAnsi" w:hAnsiTheme="majorHAnsi"/>
          <w:highlight w:val="cyan"/>
        </w:rPr>
        <w:t>an implicit defense pact.</w:t>
      </w:r>
      <w:r w:rsidRPr="00EE50D9">
        <w:rPr>
          <w:rFonts w:asciiTheme="majorHAnsi" w:hAnsiTheme="majorHAnsi"/>
          <w:sz w:val="16"/>
        </w:rPr>
        <w:t xml:space="preserve"> The </w:t>
      </w:r>
      <w:r w:rsidRPr="00EE50D9">
        <w:rPr>
          <w:rStyle w:val="StyleBoldUnderline"/>
          <w:rFonts w:asciiTheme="majorHAnsi" w:hAnsiTheme="majorHAnsi"/>
        </w:rPr>
        <w:t xml:space="preserve">countries' </w:t>
      </w:r>
      <w:r w:rsidRPr="00EE50D9">
        <w:rPr>
          <w:rStyle w:val="StyleBoldUnderline"/>
          <w:rFonts w:asciiTheme="majorHAnsi" w:hAnsiTheme="majorHAnsi"/>
          <w:highlight w:val="cyan"/>
        </w:rPr>
        <w:t>ties have accelerated</w:t>
      </w:r>
      <w:r w:rsidRPr="00EE50D9">
        <w:rPr>
          <w:rStyle w:val="StyleBoldUnderline"/>
          <w:rFonts w:asciiTheme="majorHAnsi" w:hAnsiTheme="majorHAnsi"/>
        </w:rPr>
        <w:t xml:space="preserve"> in recent years </w:t>
      </w:r>
      <w:r w:rsidRPr="00EE50D9">
        <w:rPr>
          <w:rStyle w:val="StyleBoldUnderline"/>
          <w:rFonts w:asciiTheme="majorHAnsi" w:hAnsiTheme="majorHAnsi"/>
          <w:highlight w:val="cyan"/>
        </w:rPr>
        <w:t>in three areas: energy, finance and infrastructure/technology</w:t>
      </w:r>
      <w:r w:rsidRPr="00EE50D9">
        <w:rPr>
          <w:rStyle w:val="StyleBoldUnderline"/>
          <w:rFonts w:asciiTheme="majorHAnsi" w:hAnsiTheme="majorHAnsi"/>
        </w:rPr>
        <w:t>.</w:t>
      </w:r>
      <w:r w:rsidRPr="00EE50D9">
        <w:rPr>
          <w:rFonts w:asciiTheme="majorHAnsi" w:hAnsiTheme="majorHAnsi"/>
          <w:sz w:val="16"/>
        </w:rPr>
        <w:t xml:space="preserve"> Russia and China flirted with energy cooperation in the past, but in 2013 the two sides signed a number of deals, including a $270 billion oil deal and a joint venture between </w:t>
      </w:r>
      <w:proofErr w:type="spellStart"/>
      <w:r w:rsidRPr="00EE50D9">
        <w:rPr>
          <w:rFonts w:asciiTheme="majorHAnsi" w:hAnsiTheme="majorHAnsi"/>
          <w:sz w:val="16"/>
        </w:rPr>
        <w:t>Rosneft</w:t>
      </w:r>
      <w:proofErr w:type="spellEnd"/>
      <w:r w:rsidRPr="00EE50D9">
        <w:rPr>
          <w:rFonts w:asciiTheme="majorHAnsi" w:hAnsiTheme="majorHAnsi"/>
          <w:sz w:val="16"/>
        </w:rPr>
        <w:t xml:space="preserve"> and China National Petroleum Corporation that constituted Russia's first attempt to break into China's gasoline market. </w:t>
      </w:r>
      <w:proofErr w:type="gramStart"/>
      <w:r w:rsidRPr="00EE50D9">
        <w:rPr>
          <w:rFonts w:asciiTheme="majorHAnsi" w:hAnsiTheme="majorHAnsi"/>
          <w:sz w:val="16"/>
        </w:rPr>
        <w:t>Overall, according to the Bank of Russia</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Chinese</w:t>
      </w:r>
      <w:r w:rsidRPr="00EE50D9">
        <w:rPr>
          <w:rStyle w:val="StyleBoldUnderline"/>
          <w:rFonts w:asciiTheme="majorHAnsi" w:hAnsiTheme="majorHAnsi"/>
        </w:rPr>
        <w:t xml:space="preserve"> foreign direct </w:t>
      </w:r>
      <w:r w:rsidRPr="00EE50D9">
        <w:rPr>
          <w:rStyle w:val="StyleBoldUnderline"/>
          <w:rFonts w:asciiTheme="majorHAnsi" w:hAnsiTheme="majorHAnsi"/>
          <w:highlight w:val="cyan"/>
        </w:rPr>
        <w:t>investment into Russia increased by a factor of five</w:t>
      </w:r>
      <w:r w:rsidRPr="00EE50D9">
        <w:rPr>
          <w:rStyle w:val="StyleBoldUnderline"/>
          <w:rFonts w:asciiTheme="majorHAnsi" w:hAnsiTheme="majorHAnsi"/>
        </w:rPr>
        <w:t xml:space="preserve"> from 2009 to 2014</w:t>
      </w:r>
      <w:r w:rsidRPr="00EE50D9">
        <w:rPr>
          <w:rFonts w:asciiTheme="majorHAnsi" w:hAnsiTheme="majorHAnsi"/>
          <w:sz w:val="16"/>
        </w:rPr>
        <w:t>.</w:t>
      </w:r>
      <w:proofErr w:type="gramEnd"/>
      <w:r w:rsidRPr="00EE50D9">
        <w:rPr>
          <w:rFonts w:asciiTheme="majorHAnsi" w:hAnsiTheme="majorHAnsi"/>
          <w:sz w:val="16"/>
        </w:rPr>
        <w:t xml:space="preserve"> The 2008 financial crisis hit Russia hard and would turn out to be a harbinger for more serious problems to come. Russia once bragged it could survive if oil prices dipped as low as $70 a barrel, which now seems like wishful thinking. The recent March "rally" in oil prices to $40 then just made a catastrophic situation a little easier to swallow. Meanwhile, Moscow's underestimation of the crisis in Ukraine and the subsequent sanctions tacked on after Russia formalized its rule of Crimea drove Russia to look east more than it had in the past. In May 2014, Putin signed a bevy of agreements, though many of these have not moved forward at the anticipated pace. More important for Russia is financing - and this also has picked up. Just last month, Gazprom secured a $2.17 billion loan from the Bank of China, and according to the Bank of Russia, new </w:t>
      </w:r>
      <w:r w:rsidRPr="00EE50D9">
        <w:rPr>
          <w:rStyle w:val="StyleBoldUnderline"/>
          <w:rFonts w:asciiTheme="majorHAnsi" w:hAnsiTheme="majorHAnsi"/>
          <w:highlight w:val="cyan"/>
        </w:rPr>
        <w:t>Chinese loans</w:t>
      </w:r>
      <w:r w:rsidRPr="00EE50D9">
        <w:rPr>
          <w:rStyle w:val="StyleBoldUnderline"/>
          <w:rFonts w:asciiTheme="majorHAnsi" w:hAnsiTheme="majorHAnsi"/>
        </w:rPr>
        <w:t xml:space="preserve"> to the non-financial sector and households in Russia in 2014 totaled $11.6 billion - almost </w:t>
      </w:r>
      <w:r w:rsidRPr="00EE50D9">
        <w:rPr>
          <w:rStyle w:val="StyleBoldUnderline"/>
          <w:rFonts w:asciiTheme="majorHAnsi" w:hAnsiTheme="majorHAnsi"/>
          <w:highlight w:val="cyan"/>
        </w:rPr>
        <w:t>four times as much as Russia's next biggest lender</w:t>
      </w:r>
      <w:r w:rsidRPr="00EE50D9">
        <w:rPr>
          <w:rFonts w:asciiTheme="majorHAnsi" w:hAnsiTheme="majorHAnsi"/>
          <w:sz w:val="16"/>
        </w:rPr>
        <w:t xml:space="preserve">. On the more mundane level of diplomacy, Russia and China also have seen some of their interests converge. </w:t>
      </w:r>
      <w:r w:rsidRPr="00EE50D9">
        <w:rPr>
          <w:rStyle w:val="StyleBoldUnderline"/>
          <w:rFonts w:asciiTheme="majorHAnsi" w:hAnsiTheme="majorHAnsi"/>
        </w:rPr>
        <w:t xml:space="preserve">Both have reacted negatively toward recent North Korean nuclear provocations </w:t>
      </w:r>
      <w:r w:rsidRPr="00EE50D9">
        <w:rPr>
          <w:rFonts w:asciiTheme="majorHAnsi" w:hAnsiTheme="majorHAnsi"/>
          <w:sz w:val="16"/>
        </w:rPr>
        <w:t xml:space="preserve">and even signed on to U.S. sanctions against North Korea. But both also see a strong U.S. presence in South Korea, which can be expected to increase over the next decade, as a threat. China is still not quite sure what to do about Russia's Ukraine problem. On the one hand, China has affirmed Ukraine's sovereignty. On the other hand, China does not want to condone the Ukrainian revolution for fear of implicitly lending legitimacy to separatists in places like Taiwan or Tibet. But by and large, </w:t>
      </w:r>
      <w:r w:rsidRPr="00EE50D9">
        <w:rPr>
          <w:rStyle w:val="StyleBoldUnderline"/>
          <w:rFonts w:asciiTheme="majorHAnsi" w:hAnsiTheme="majorHAnsi"/>
          <w:highlight w:val="cyan"/>
        </w:rPr>
        <w:t>China and Russia find themselves</w:t>
      </w:r>
      <w:r w:rsidRPr="00EE50D9">
        <w:rPr>
          <w:rStyle w:val="StyleBoldUnderline"/>
          <w:rFonts w:asciiTheme="majorHAnsi" w:hAnsiTheme="majorHAnsi"/>
        </w:rPr>
        <w:t xml:space="preserve">, if not </w:t>
      </w:r>
      <w:r w:rsidRPr="00EE50D9">
        <w:rPr>
          <w:rStyle w:val="StyleBoldUnderline"/>
          <w:rFonts w:asciiTheme="majorHAnsi" w:hAnsiTheme="majorHAnsi"/>
          <w:highlight w:val="cyan"/>
        </w:rPr>
        <w:t>on the same side of many issues,</w:t>
      </w:r>
      <w:r w:rsidRPr="00EE50D9">
        <w:rPr>
          <w:rStyle w:val="StyleBoldUnderline"/>
          <w:rFonts w:asciiTheme="majorHAnsi" w:hAnsiTheme="majorHAnsi"/>
        </w:rPr>
        <w:t xml:space="preserve"> pleasantly indifferent to the other's position</w:t>
      </w:r>
      <w:r w:rsidRPr="00EE50D9">
        <w:rPr>
          <w:rFonts w:asciiTheme="majorHAnsi" w:hAnsiTheme="majorHAnsi"/>
          <w:sz w:val="16"/>
        </w:rPr>
        <w:t>.</w:t>
      </w:r>
    </w:p>
    <w:p w14:paraId="0931E7C8"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Closer Sino-Russian relations are becoming a reality – 32 new deals prove </w:t>
      </w:r>
    </w:p>
    <w:p w14:paraId="5A95AB5D"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Nechepurenko</w:t>
      </w:r>
      <w:proofErr w:type="spellEnd"/>
      <w:r w:rsidRPr="00EE50D9">
        <w:rPr>
          <w:rStyle w:val="StyleStyleBold12pt"/>
          <w:rFonts w:asciiTheme="majorHAnsi" w:hAnsiTheme="majorHAnsi"/>
        </w:rPr>
        <w:t xml:space="preserve"> 15 —</w:t>
      </w:r>
      <w:r w:rsidRPr="00EE50D9">
        <w:rPr>
          <w:rFonts w:asciiTheme="majorHAnsi" w:hAnsiTheme="majorHAnsi"/>
        </w:rPr>
        <w:t xml:space="preserve"> Ivan </w:t>
      </w:r>
      <w:proofErr w:type="spellStart"/>
      <w:r w:rsidRPr="00EE50D9">
        <w:rPr>
          <w:rFonts w:asciiTheme="majorHAnsi" w:hAnsiTheme="majorHAnsi"/>
        </w:rPr>
        <w:t>Nechepurenko</w:t>
      </w:r>
      <w:proofErr w:type="spellEnd"/>
      <w:r w:rsidRPr="00EE50D9">
        <w:rPr>
          <w:rFonts w:asciiTheme="majorHAnsi" w:hAnsiTheme="majorHAnsi"/>
        </w:rPr>
        <w:t xml:space="preserve"> is a Senior Correspondent of The Moscow Times, and has also been published by The Aspen Institute, The Guardian, Russia Insider, Kyiv Post, and other </w:t>
      </w:r>
      <w:proofErr w:type="spellStart"/>
      <w:r w:rsidRPr="00EE50D9">
        <w:rPr>
          <w:rFonts w:asciiTheme="majorHAnsi" w:hAnsiTheme="majorHAnsi"/>
        </w:rPr>
        <w:t>newpapers</w:t>
      </w:r>
      <w:proofErr w:type="spellEnd"/>
      <w:r w:rsidRPr="00EE50D9">
        <w:rPr>
          <w:rFonts w:asciiTheme="majorHAnsi" w:hAnsiTheme="majorHAnsi"/>
        </w:rPr>
        <w:t>. He has a Bachelor’s degree from University of Calgary and a Master’s degree from the London School of Economics and Political Science. (“Russia-China Alliance Could Launch New World Order”, The Moscow Times, June 15</w:t>
      </w:r>
      <w:r w:rsidRPr="00EE50D9">
        <w:rPr>
          <w:rFonts w:asciiTheme="majorHAnsi" w:hAnsiTheme="majorHAnsi"/>
          <w:vertAlign w:val="superscript"/>
        </w:rPr>
        <w:t>th</w:t>
      </w:r>
      <w:r w:rsidRPr="00EE50D9">
        <w:rPr>
          <w:rFonts w:asciiTheme="majorHAnsi" w:hAnsiTheme="majorHAnsi"/>
        </w:rPr>
        <w:t xml:space="preserve"> 2015, Available online at </w:t>
      </w:r>
      <w:hyperlink r:id="rId10" w:history="1">
        <w:r w:rsidRPr="00EE50D9">
          <w:rPr>
            <w:rStyle w:val="Hyperlink"/>
            <w:rFonts w:asciiTheme="majorHAnsi" w:hAnsiTheme="majorHAnsi"/>
          </w:rPr>
          <w:t>http://www.themoscowtimes.com/news/article/russia-china-alliance-could-launch-new-world-order/523711.html</w:t>
        </w:r>
      </w:hyperlink>
      <w:r w:rsidRPr="00EE50D9">
        <w:rPr>
          <w:rFonts w:asciiTheme="majorHAnsi" w:hAnsiTheme="majorHAnsi"/>
        </w:rPr>
        <w:t xml:space="preserve">, </w:t>
      </w:r>
      <w:proofErr w:type="spellStart"/>
      <w:r w:rsidRPr="00EE50D9">
        <w:rPr>
          <w:rFonts w:asciiTheme="majorHAnsi" w:hAnsiTheme="majorHAnsi"/>
        </w:rPr>
        <w:t>Acessed</w:t>
      </w:r>
      <w:proofErr w:type="spellEnd"/>
      <w:r w:rsidRPr="00EE50D9">
        <w:rPr>
          <w:rFonts w:asciiTheme="majorHAnsi" w:hAnsiTheme="majorHAnsi"/>
        </w:rPr>
        <w:t xml:space="preserve"> 7/1/16, CAW)</w:t>
      </w:r>
    </w:p>
    <w:p w14:paraId="3ADBE21B"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Amid the fanfare and fireworks of Russia's Victory Day celebrations in May, President Vladimir </w:t>
      </w:r>
      <w:r w:rsidRPr="00EE50D9">
        <w:rPr>
          <w:rStyle w:val="StyleBoldUnderline"/>
          <w:rFonts w:asciiTheme="majorHAnsi" w:hAnsiTheme="majorHAnsi"/>
          <w:highlight w:val="cyan"/>
        </w:rPr>
        <w:t>Putin held</w:t>
      </w:r>
      <w:r w:rsidRPr="00EE50D9">
        <w:rPr>
          <w:rStyle w:val="StyleBoldUnderline"/>
          <w:rFonts w:asciiTheme="majorHAnsi" w:hAnsiTheme="majorHAnsi"/>
        </w:rPr>
        <w:t xml:space="preserve"> a prolific round of </w:t>
      </w:r>
      <w:r w:rsidRPr="00EE50D9">
        <w:rPr>
          <w:rStyle w:val="StyleBoldUnderline"/>
          <w:rFonts w:asciiTheme="majorHAnsi" w:hAnsiTheme="majorHAnsi"/>
          <w:highlight w:val="cyan"/>
        </w:rPr>
        <w:t>talks with</w:t>
      </w:r>
      <w:r w:rsidRPr="00EE50D9">
        <w:rPr>
          <w:rStyle w:val="StyleBoldUnderline"/>
          <w:rFonts w:asciiTheme="majorHAnsi" w:hAnsiTheme="majorHAnsi"/>
        </w:rPr>
        <w:t xml:space="preserve"> his Chinese counterpart </w:t>
      </w:r>
      <w:r w:rsidRPr="00EE50D9">
        <w:rPr>
          <w:rStyle w:val="StyleBoldUnderline"/>
          <w:rFonts w:asciiTheme="majorHAnsi" w:hAnsiTheme="majorHAnsi"/>
          <w:highlight w:val="cyan"/>
        </w:rPr>
        <w:t xml:space="preserve">Xi </w:t>
      </w:r>
      <w:proofErr w:type="spellStart"/>
      <w:r w:rsidRPr="00EE50D9">
        <w:rPr>
          <w:rStyle w:val="StyleBoldUnderline"/>
          <w:rFonts w:asciiTheme="majorHAnsi" w:hAnsiTheme="majorHAnsi"/>
          <w:highlight w:val="cyan"/>
        </w:rPr>
        <w:t>Jinping</w:t>
      </w:r>
      <w:proofErr w:type="spellEnd"/>
      <w:r w:rsidRPr="00EE50D9">
        <w:rPr>
          <w:rStyle w:val="StyleBoldUnderline"/>
          <w:rFonts w:asciiTheme="majorHAnsi" w:hAnsiTheme="majorHAnsi"/>
          <w:highlight w:val="cyan"/>
        </w:rPr>
        <w:t>, signing 32 deals aimed at further shoring up ties</w:t>
      </w:r>
      <w:r w:rsidRPr="00EE50D9">
        <w:rPr>
          <w:rStyle w:val="StyleBoldUnderline"/>
          <w:rFonts w:asciiTheme="majorHAnsi" w:hAnsiTheme="majorHAnsi"/>
        </w:rPr>
        <w:t xml:space="preserve"> between two superpowers</w:t>
      </w:r>
      <w:r w:rsidRPr="00EE50D9">
        <w:rPr>
          <w:rFonts w:asciiTheme="majorHAnsi" w:hAnsiTheme="majorHAnsi"/>
          <w:sz w:val="16"/>
        </w:rPr>
        <w:t xml:space="preserve"> unimpressed with Western dominance in the international community. Key </w:t>
      </w:r>
      <w:r w:rsidRPr="00EE50D9">
        <w:rPr>
          <w:rStyle w:val="StyleBoldUnderline"/>
          <w:rFonts w:asciiTheme="majorHAnsi" w:hAnsiTheme="majorHAnsi"/>
          <w:highlight w:val="cyan"/>
        </w:rPr>
        <w:t>among these agreements was</w:t>
      </w:r>
      <w:r w:rsidRPr="00EE50D9">
        <w:rPr>
          <w:rFonts w:asciiTheme="majorHAnsi" w:hAnsiTheme="majorHAnsi"/>
          <w:sz w:val="16"/>
        </w:rPr>
        <w:t xml:space="preserve"> the decision by Putin and Xi to link their countries' key integration projects: </w:t>
      </w:r>
      <w:r w:rsidRPr="00EE50D9">
        <w:rPr>
          <w:rStyle w:val="StyleBoldUnderline"/>
          <w:rFonts w:asciiTheme="majorHAnsi" w:hAnsiTheme="majorHAnsi"/>
        </w:rPr>
        <w:t xml:space="preserve">the Russian-led </w:t>
      </w:r>
      <w:r w:rsidRPr="00EE50D9">
        <w:rPr>
          <w:rStyle w:val="StyleBoldUnderline"/>
          <w:rFonts w:asciiTheme="majorHAnsi" w:hAnsiTheme="majorHAnsi"/>
          <w:highlight w:val="cyan"/>
        </w:rPr>
        <w:t>Eurasian Economic Union and</w:t>
      </w:r>
      <w:r w:rsidRPr="00EE50D9">
        <w:rPr>
          <w:rStyle w:val="StyleBoldUnderline"/>
          <w:rFonts w:asciiTheme="majorHAnsi" w:hAnsiTheme="majorHAnsi"/>
        </w:rPr>
        <w:t xml:space="preserve"> China's </w:t>
      </w:r>
      <w:r w:rsidRPr="00EE50D9">
        <w:rPr>
          <w:rStyle w:val="StyleBoldUnderline"/>
          <w:rFonts w:asciiTheme="majorHAnsi" w:hAnsiTheme="majorHAnsi"/>
          <w:highlight w:val="cyan"/>
        </w:rPr>
        <w:t>Silk Road Economic Belt</w:t>
      </w:r>
      <w:r w:rsidRPr="00EE50D9">
        <w:rPr>
          <w:rStyle w:val="StyleBoldUnderline"/>
          <w:rFonts w:asciiTheme="majorHAnsi" w:hAnsiTheme="majorHAnsi"/>
        </w:rPr>
        <w:t>.</w:t>
      </w:r>
      <w:r w:rsidRPr="00EE50D9">
        <w:rPr>
          <w:rFonts w:asciiTheme="majorHAnsi" w:hAnsiTheme="majorHAnsi"/>
          <w:sz w:val="16"/>
        </w:rPr>
        <w:t xml:space="preserve"> "Essentially, </w:t>
      </w:r>
      <w:r w:rsidRPr="00EE50D9">
        <w:rPr>
          <w:rStyle w:val="StyleBoldUnderline"/>
          <w:rFonts w:asciiTheme="majorHAnsi" w:hAnsiTheme="majorHAnsi"/>
        </w:rPr>
        <w:t xml:space="preserve">we seek ultimately </w:t>
      </w:r>
      <w:r w:rsidRPr="00EE50D9">
        <w:rPr>
          <w:rStyle w:val="StyleBoldUnderline"/>
          <w:rFonts w:asciiTheme="majorHAnsi" w:hAnsiTheme="majorHAnsi"/>
          <w:highlight w:val="cyan"/>
        </w:rPr>
        <w:t>to reach a new level of partnership that will create</w:t>
      </w:r>
      <w:r w:rsidRPr="00EE50D9">
        <w:rPr>
          <w:rStyle w:val="StyleBoldUnderline"/>
          <w:rFonts w:asciiTheme="majorHAnsi" w:hAnsiTheme="majorHAnsi"/>
        </w:rPr>
        <w:t xml:space="preserve"> a common economic space across the entire Eurasian continent</w:t>
      </w:r>
      <w:r w:rsidRPr="00EE50D9">
        <w:rPr>
          <w:rFonts w:asciiTheme="majorHAnsi" w:hAnsiTheme="majorHAnsi"/>
          <w:sz w:val="16"/>
        </w:rPr>
        <w:t xml:space="preserve">," Putin said of the agreement after the talks. So long as this deal proves capable of materializing beyond diplomatic rhetoric, </w:t>
      </w:r>
      <w:r w:rsidRPr="00EE50D9">
        <w:rPr>
          <w:rStyle w:val="StyleBoldUnderline"/>
          <w:rFonts w:asciiTheme="majorHAnsi" w:hAnsiTheme="majorHAnsi"/>
        </w:rPr>
        <w:t xml:space="preserve">it will have </w:t>
      </w:r>
      <w:r w:rsidRPr="00EE50D9">
        <w:rPr>
          <w:rStyle w:val="StyleBoldUnderline"/>
          <w:rFonts w:asciiTheme="majorHAnsi" w:hAnsiTheme="majorHAnsi"/>
          <w:highlight w:val="cyan"/>
        </w:rPr>
        <w:t>long-lasting consequences for international relations</w:t>
      </w:r>
      <w:r w:rsidRPr="00EE50D9">
        <w:rPr>
          <w:rStyle w:val="StyleBoldUnderline"/>
          <w:rFonts w:asciiTheme="majorHAnsi" w:hAnsiTheme="majorHAnsi"/>
        </w:rPr>
        <w:t xml:space="preserve"> at large</w:t>
      </w:r>
      <w:r w:rsidRPr="00EE50D9">
        <w:rPr>
          <w:rFonts w:asciiTheme="majorHAnsi" w:hAnsiTheme="majorHAnsi"/>
          <w:sz w:val="16"/>
        </w:rPr>
        <w:t xml:space="preserve">, analysts interviewed by The Moscow Times said. Furthermore, by agreeing to deal directly with the Eurasian Economic Union, China has moved to dispel speculation that Putin is interested only in restoring Russia's former Soviet glory, experts said. Finally, </w:t>
      </w:r>
      <w:r w:rsidRPr="00EE50D9">
        <w:rPr>
          <w:rStyle w:val="StyleBoldUnderline"/>
          <w:rFonts w:asciiTheme="majorHAnsi" w:hAnsiTheme="majorHAnsi"/>
        </w:rPr>
        <w:t>the deal reveals a lack of desire on behalf of both countries to create a Cold War-like atmosphere,</w:t>
      </w:r>
      <w:r w:rsidRPr="00EE50D9">
        <w:rPr>
          <w:rFonts w:asciiTheme="majorHAnsi" w:hAnsiTheme="majorHAnsi"/>
          <w:sz w:val="16"/>
        </w:rPr>
        <w:t xml:space="preserve"> wherein Moscow and Beijing would find themselves competing against one another for influence in Central Asia</w:t>
      </w:r>
      <w:r w:rsidRPr="00EE50D9">
        <w:rPr>
          <w:rStyle w:val="StyleBoldUnderline"/>
          <w:rFonts w:asciiTheme="majorHAnsi" w:hAnsiTheme="majorHAnsi"/>
        </w:rPr>
        <w:t xml:space="preserve">. Both countries come into the deal with plenty to offer the other. </w:t>
      </w:r>
      <w:r w:rsidRPr="00EE50D9">
        <w:rPr>
          <w:rStyle w:val="StyleBoldUnderline"/>
          <w:rFonts w:asciiTheme="majorHAnsi" w:hAnsiTheme="majorHAnsi"/>
          <w:highlight w:val="cyan"/>
        </w:rPr>
        <w:t>China has an enormous construction industry</w:t>
      </w:r>
      <w:r w:rsidRPr="00EE50D9">
        <w:rPr>
          <w:rStyle w:val="StyleBoldUnderline"/>
          <w:rFonts w:asciiTheme="majorHAnsi" w:hAnsiTheme="majorHAnsi"/>
        </w:rPr>
        <w:t xml:space="preserve"> and manpower to match</w:t>
      </w:r>
      <w:r w:rsidRPr="00EE50D9">
        <w:rPr>
          <w:rFonts w:asciiTheme="majorHAnsi" w:hAnsiTheme="majorHAnsi"/>
          <w:sz w:val="16"/>
        </w:rPr>
        <w:t xml:space="preserve">. In view of a decrease in the number of large-scale projects at home, these resources could be used to help build up transportation links and infrastructure throughout Eurasia. In turn, </w:t>
      </w:r>
      <w:r w:rsidRPr="00EE50D9">
        <w:rPr>
          <w:rStyle w:val="StyleBoldUnderline"/>
          <w:rFonts w:asciiTheme="majorHAnsi" w:hAnsiTheme="majorHAnsi"/>
          <w:highlight w:val="cyan"/>
        </w:rPr>
        <w:t>Russia brings to the table diplomatic experience and security expertise</w:t>
      </w:r>
      <w:r w:rsidRPr="00EE50D9">
        <w:rPr>
          <w:rStyle w:val="StyleBoldUnderline"/>
          <w:rFonts w:asciiTheme="majorHAnsi" w:hAnsiTheme="majorHAnsi"/>
        </w:rPr>
        <w:t xml:space="preserve"> specific to Central Asia.</w:t>
      </w:r>
      <w:r w:rsidRPr="00EE50D9">
        <w:rPr>
          <w:rFonts w:asciiTheme="majorHAnsi" w:hAnsiTheme="majorHAnsi"/>
          <w:sz w:val="16"/>
        </w:rPr>
        <w:t xml:space="preserve"> "The logic of the Russia-China relationship has changed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 strategic partnership</w:t>
      </w:r>
      <w:r w:rsidRPr="00EE50D9">
        <w:rPr>
          <w:rStyle w:val="StyleBoldUnderline"/>
          <w:rFonts w:asciiTheme="majorHAnsi" w:hAnsiTheme="majorHAnsi"/>
        </w:rPr>
        <w:t xml:space="preserve"> between the two </w:t>
      </w:r>
      <w:r w:rsidRPr="00EE50D9">
        <w:rPr>
          <w:rStyle w:val="StyleBoldUnderline"/>
          <w:rFonts w:asciiTheme="majorHAnsi" w:hAnsiTheme="majorHAnsi"/>
          <w:highlight w:val="cyan"/>
        </w:rPr>
        <w:t>has become a reality. Other states will have to learn how to deal</w:t>
      </w:r>
      <w:r w:rsidRPr="00EE50D9">
        <w:rPr>
          <w:rStyle w:val="StyleBoldUnderline"/>
          <w:rFonts w:asciiTheme="majorHAnsi" w:hAnsiTheme="majorHAnsi"/>
        </w:rPr>
        <w:t xml:space="preserve"> with this new reality</w:t>
      </w:r>
      <w:r w:rsidRPr="00EE50D9">
        <w:rPr>
          <w:rFonts w:asciiTheme="majorHAnsi" w:hAnsiTheme="majorHAnsi"/>
          <w:sz w:val="16"/>
        </w:rPr>
        <w:t xml:space="preserve">," said Alexander </w:t>
      </w:r>
      <w:proofErr w:type="spellStart"/>
      <w:r w:rsidRPr="00EE50D9">
        <w:rPr>
          <w:rFonts w:asciiTheme="majorHAnsi" w:hAnsiTheme="majorHAnsi"/>
          <w:sz w:val="16"/>
        </w:rPr>
        <w:t>Gabuyev</w:t>
      </w:r>
      <w:proofErr w:type="spellEnd"/>
      <w:r w:rsidRPr="00EE50D9">
        <w:rPr>
          <w:rFonts w:asciiTheme="majorHAnsi" w:hAnsiTheme="majorHAnsi"/>
          <w:sz w:val="16"/>
        </w:rPr>
        <w:t xml:space="preserve">, chairman of the Russia in the Asia-Pacific Program at the respected Carnegie Moscow Center think tank. Members of the Valdai International Discussion Club, who meet with Putin annually and enjoy direct access to the presidential administration, published a report in late April actively lobbying for Russia and China to forge closer ties. According to one of its authors, Alexander </w:t>
      </w:r>
      <w:proofErr w:type="spellStart"/>
      <w:r w:rsidRPr="00EE50D9">
        <w:rPr>
          <w:rFonts w:asciiTheme="majorHAnsi" w:hAnsiTheme="majorHAnsi"/>
          <w:sz w:val="16"/>
        </w:rPr>
        <w:t>Lukin</w:t>
      </w:r>
      <w:proofErr w:type="spellEnd"/>
      <w:r w:rsidRPr="00EE50D9">
        <w:rPr>
          <w:rFonts w:asciiTheme="majorHAnsi" w:hAnsiTheme="majorHAnsi"/>
          <w:sz w:val="16"/>
        </w:rPr>
        <w:t>, the report was received favorably by the Kremlin. "</w:t>
      </w:r>
      <w:r w:rsidRPr="00EE50D9">
        <w:rPr>
          <w:rStyle w:val="StyleBoldUnderline"/>
          <w:rFonts w:asciiTheme="majorHAnsi" w:hAnsiTheme="majorHAnsi"/>
        </w:rPr>
        <w:t xml:space="preserve">The fact that our leadership has agreed with experts is very positive. </w:t>
      </w:r>
      <w:r w:rsidRPr="00EE50D9">
        <w:rPr>
          <w:rStyle w:val="StyleBoldUnderline"/>
          <w:rFonts w:asciiTheme="majorHAnsi" w:hAnsiTheme="majorHAnsi"/>
          <w:highlight w:val="cyan"/>
        </w:rPr>
        <w:t>Both Russia and China are bound to obtain significant benefits</w:t>
      </w:r>
      <w:r w:rsidRPr="00EE50D9">
        <w:rPr>
          <w:rStyle w:val="StyleBoldUnderline"/>
          <w:rFonts w:asciiTheme="majorHAnsi" w:hAnsiTheme="majorHAnsi"/>
        </w:rPr>
        <w:t xml:space="preserve"> from pooling their resources together</w:t>
      </w:r>
      <w:r w:rsidRPr="00EE50D9">
        <w:rPr>
          <w:rFonts w:asciiTheme="majorHAnsi" w:hAnsiTheme="majorHAnsi"/>
          <w:sz w:val="16"/>
        </w:rPr>
        <w:t xml:space="preserve">," said </w:t>
      </w:r>
      <w:proofErr w:type="spellStart"/>
      <w:r w:rsidRPr="00EE50D9">
        <w:rPr>
          <w:rFonts w:asciiTheme="majorHAnsi" w:hAnsiTheme="majorHAnsi"/>
          <w:sz w:val="16"/>
        </w:rPr>
        <w:t>Lukin</w:t>
      </w:r>
      <w:proofErr w:type="spellEnd"/>
      <w:r w:rsidRPr="00EE50D9">
        <w:rPr>
          <w:rFonts w:asciiTheme="majorHAnsi" w:hAnsiTheme="majorHAnsi"/>
          <w:sz w:val="16"/>
        </w:rPr>
        <w:t xml:space="preserve">, director of the Moscow State Institute of International Relations' Center for East Asian and Shanghai Cooperation Organization Studies. </w:t>
      </w:r>
      <w:proofErr w:type="spellStart"/>
      <w:r w:rsidRPr="00EE50D9">
        <w:rPr>
          <w:rFonts w:asciiTheme="majorHAnsi" w:hAnsiTheme="majorHAnsi"/>
          <w:sz w:val="16"/>
        </w:rPr>
        <w:t>Lukin</w:t>
      </w:r>
      <w:proofErr w:type="spellEnd"/>
      <w:r w:rsidRPr="00EE50D9">
        <w:rPr>
          <w:rFonts w:asciiTheme="majorHAnsi" w:hAnsiTheme="majorHAnsi"/>
          <w:sz w:val="16"/>
        </w:rPr>
        <w:t xml:space="preserve"> added that Russia's First Deputy Prime Minister Igor </w:t>
      </w:r>
      <w:proofErr w:type="spellStart"/>
      <w:r w:rsidRPr="00EE50D9">
        <w:rPr>
          <w:rFonts w:asciiTheme="majorHAnsi" w:hAnsiTheme="majorHAnsi"/>
          <w:sz w:val="16"/>
        </w:rPr>
        <w:t>Shuvalov</w:t>
      </w:r>
      <w:proofErr w:type="spellEnd"/>
      <w:r w:rsidRPr="00EE50D9">
        <w:rPr>
          <w:rFonts w:asciiTheme="majorHAnsi" w:hAnsiTheme="majorHAnsi"/>
          <w:sz w:val="16"/>
        </w:rPr>
        <w:t xml:space="preserve"> has used ideas from the report in his speeches, and has been a leading proponent of the deal. Dmitry </w:t>
      </w:r>
      <w:proofErr w:type="spellStart"/>
      <w:r w:rsidRPr="00EE50D9">
        <w:rPr>
          <w:rFonts w:asciiTheme="majorHAnsi" w:hAnsiTheme="majorHAnsi"/>
          <w:sz w:val="16"/>
        </w:rPr>
        <w:t>Trenin</w:t>
      </w:r>
      <w:proofErr w:type="spellEnd"/>
      <w:r w:rsidRPr="00EE50D9">
        <w:rPr>
          <w:rFonts w:asciiTheme="majorHAnsi" w:hAnsiTheme="majorHAnsi"/>
          <w:sz w:val="16"/>
        </w:rPr>
        <w:t xml:space="preserve">, head of the Carnegie Moscow Center, authored his own report on the subject in May, arguing that while the old idea of a "greater Europe" spanning from Lisbon to Vladivostok has been abandoned, </w:t>
      </w:r>
      <w:r w:rsidRPr="00EE50D9">
        <w:rPr>
          <w:rStyle w:val="StyleBoldUnderline"/>
          <w:rFonts w:asciiTheme="majorHAnsi" w:hAnsiTheme="majorHAnsi"/>
          <w:highlight w:val="cyan"/>
        </w:rPr>
        <w:t>a new vision of a "greater Asia" from St. Petersburg to Shanghai has emerged</w:t>
      </w:r>
      <w:r w:rsidRPr="00EE50D9">
        <w:rPr>
          <w:rStyle w:val="StyleBoldUnderline"/>
          <w:rFonts w:asciiTheme="majorHAnsi" w:hAnsiTheme="majorHAnsi"/>
        </w:rPr>
        <w:t xml:space="preserve"> as a more likely scenario for the region's future development</w:t>
      </w:r>
      <w:r w:rsidRPr="00EE50D9">
        <w:rPr>
          <w:rFonts w:asciiTheme="majorHAnsi" w:hAnsiTheme="majorHAnsi"/>
          <w:sz w:val="16"/>
        </w:rPr>
        <w:t xml:space="preserve">. "The epoch of post-Communist Russia's integration with the West is over," </w:t>
      </w:r>
      <w:proofErr w:type="spellStart"/>
      <w:r w:rsidRPr="00EE50D9">
        <w:rPr>
          <w:rFonts w:asciiTheme="majorHAnsi" w:hAnsiTheme="majorHAnsi"/>
          <w:sz w:val="16"/>
        </w:rPr>
        <w:t>Trenin</w:t>
      </w:r>
      <w:proofErr w:type="spellEnd"/>
      <w:r w:rsidRPr="00EE50D9">
        <w:rPr>
          <w:rFonts w:asciiTheme="majorHAnsi" w:hAnsiTheme="majorHAnsi"/>
          <w:sz w:val="16"/>
        </w:rPr>
        <w:t xml:space="preserve"> wrote in his report. "All things considered, China turned out to be the biggest beneficiary of Russia's conflict with the West," he wrote. "Russia's confrontation with the United States will help mitigate Sino-Russian rivalries, mostly to China's advantage. But this doesn't mean Russia will be dominated by China; Moscow will likely find a way to craft a special relationship with its partner." One of the earliest results to emerge from this new relationship will debut this week at the St. Petersburg Economic Forum, when </w:t>
      </w:r>
      <w:r w:rsidRPr="00EE50D9">
        <w:rPr>
          <w:rStyle w:val="StyleBoldUnderline"/>
          <w:rFonts w:asciiTheme="majorHAnsi" w:hAnsiTheme="majorHAnsi"/>
        </w:rPr>
        <w:t>Russia and China are expected to sign an agreement to build Russia's first dedicated high-speed railway, which will link Moscow with Kazan</w:t>
      </w:r>
      <w:r w:rsidRPr="00EE50D9">
        <w:rPr>
          <w:rFonts w:asciiTheme="majorHAnsi" w:hAnsiTheme="majorHAnsi"/>
          <w:sz w:val="16"/>
        </w:rPr>
        <w:t xml:space="preserve">, the capital of </w:t>
      </w:r>
      <w:proofErr w:type="spellStart"/>
      <w:r w:rsidRPr="00EE50D9">
        <w:rPr>
          <w:rFonts w:asciiTheme="majorHAnsi" w:hAnsiTheme="majorHAnsi"/>
          <w:sz w:val="16"/>
        </w:rPr>
        <w:t>Tatarstan</w:t>
      </w:r>
      <w:proofErr w:type="spellEnd"/>
      <w:r w:rsidRPr="00EE50D9">
        <w:rPr>
          <w:rFonts w:asciiTheme="majorHAnsi" w:hAnsiTheme="majorHAnsi"/>
          <w:sz w:val="16"/>
        </w:rPr>
        <w:t xml:space="preserve">. Before the Ukraine crisis unfolded a year and a half ago, this project had been on track to be constructed with the help of European companies. Meanwhile, </w:t>
      </w:r>
      <w:r w:rsidRPr="00EE50D9">
        <w:rPr>
          <w:rStyle w:val="StyleBoldUnderline"/>
          <w:rFonts w:asciiTheme="majorHAnsi" w:hAnsiTheme="majorHAnsi"/>
        </w:rPr>
        <w:t xml:space="preserve">a joint Russian-Chinese leasing company will soon spend more than $3 billion to purchase 100 Russian </w:t>
      </w:r>
      <w:proofErr w:type="spellStart"/>
      <w:r w:rsidRPr="00EE50D9">
        <w:rPr>
          <w:rStyle w:val="StyleBoldUnderline"/>
          <w:rFonts w:asciiTheme="majorHAnsi" w:hAnsiTheme="majorHAnsi"/>
        </w:rPr>
        <w:t>Sukhoi</w:t>
      </w:r>
      <w:proofErr w:type="spellEnd"/>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Superjets</w:t>
      </w:r>
      <w:proofErr w:type="spellEnd"/>
      <w:r w:rsidRPr="00EE50D9">
        <w:rPr>
          <w:rStyle w:val="StyleBoldUnderline"/>
          <w:rFonts w:asciiTheme="majorHAnsi" w:hAnsiTheme="majorHAnsi"/>
        </w:rPr>
        <w:t xml:space="preserve">, another lucrative outcome of Putin's talks with Xi in May. </w:t>
      </w:r>
      <w:r w:rsidRPr="00EE50D9">
        <w:rPr>
          <w:rFonts w:asciiTheme="majorHAnsi" w:hAnsiTheme="majorHAnsi"/>
          <w:sz w:val="16"/>
        </w:rPr>
        <w:t>Speaking at a press conference last week, Prime Minister Dmitry Medvedev went so far as to express gratitude for the Western sanctions that have been imposed against Russia in waves since the start of the Ukraine crisis. These sanctions served as an impetus in the strengthening of Moscow's relations with its Eastern neighbors, Medvedev said. "I thank all the states that have adopted these sanctions, and I say this absolutely sincerely," Medvedev said at the conference.</w:t>
      </w:r>
    </w:p>
    <w:p w14:paraId="207DFF0D"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Tactical Cooperation</w:t>
      </w:r>
    </w:p>
    <w:p w14:paraId="1CAE5603" w14:textId="77777777" w:rsidR="003752D5" w:rsidRPr="00EE50D9" w:rsidRDefault="003752D5" w:rsidP="003752D5">
      <w:pPr>
        <w:pStyle w:val="Heading4"/>
        <w:rPr>
          <w:rFonts w:asciiTheme="majorHAnsi" w:hAnsiTheme="majorHAnsi"/>
        </w:rPr>
      </w:pPr>
      <w:r w:rsidRPr="00EE50D9">
        <w:rPr>
          <w:rFonts w:asciiTheme="majorHAnsi" w:hAnsiTheme="majorHAnsi"/>
        </w:rPr>
        <w:t>Cooperation on trade, nuclear power, military training, and resolving tensions have strengthened Sino-Russian relations</w:t>
      </w:r>
    </w:p>
    <w:p w14:paraId="67268515" w14:textId="77777777" w:rsidR="003752D5" w:rsidRPr="00EE50D9" w:rsidRDefault="003752D5" w:rsidP="003752D5">
      <w:pPr>
        <w:rPr>
          <w:rFonts w:asciiTheme="majorHAnsi" w:hAnsiTheme="majorHAnsi"/>
        </w:rPr>
      </w:pPr>
      <w:r w:rsidRPr="00EE50D9">
        <w:rPr>
          <w:rStyle w:val="StyleStyleBold12pt"/>
          <w:rFonts w:asciiTheme="majorHAnsi" w:hAnsiTheme="majorHAnsi"/>
        </w:rPr>
        <w:t>Fu 16—</w:t>
      </w:r>
      <w:r w:rsidRPr="00EE50D9">
        <w:rPr>
          <w:rFonts w:asciiTheme="majorHAnsi" w:hAnsiTheme="majorHAnsi"/>
        </w:rPr>
        <w:t xml:space="preserve"> Fu Ying, vice Minister of the Foreign Ministry of the People’s Republic of China and Chinese ambassador to the UK from 2007-2009, ambassador to Australia from 2004-2007, and led the Chinese Delegation during talks with North Korea over nuclear weapons, 2016. (“How China sees Russia”, Foreign Affairs, February 2016, Available online at </w:t>
      </w:r>
      <w:hyperlink r:id="rId11" w:history="1">
        <w:r w:rsidRPr="00EE50D9">
          <w:rPr>
            <w:rStyle w:val="Hyperlink"/>
            <w:rFonts w:asciiTheme="majorHAnsi" w:hAnsiTheme="majorHAnsi"/>
          </w:rPr>
          <w:t>https://www.foreignaffairs.com/articles/china/2015-12-14/how-china-sees-russia</w:t>
        </w:r>
      </w:hyperlink>
      <w:r w:rsidRPr="00EE50D9">
        <w:rPr>
          <w:rFonts w:asciiTheme="majorHAnsi" w:hAnsiTheme="majorHAnsi"/>
        </w:rPr>
        <w:t xml:space="preserve">, Accessed 7/1/16, CAW) </w:t>
      </w:r>
    </w:p>
    <w:p w14:paraId="4BCC6838"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rPr>
        <w:t>On several occasions</w:t>
      </w:r>
      <w:r w:rsidRPr="00EE50D9">
        <w:rPr>
          <w:rFonts w:asciiTheme="majorHAnsi" w:hAnsiTheme="majorHAnsi"/>
          <w:sz w:val="16"/>
        </w:rPr>
        <w:t xml:space="preserve"> between the end of the nineteenth century and the middle of the twentieth century, </w:t>
      </w:r>
      <w:r w:rsidRPr="00EE50D9">
        <w:rPr>
          <w:rStyle w:val="StyleBoldUnderline"/>
          <w:rFonts w:asciiTheme="majorHAnsi" w:hAnsiTheme="majorHAnsi"/>
          <w:highlight w:val="cyan"/>
        </w:rPr>
        <w:t>China entered into an alliance with the Russian</w:t>
      </w:r>
      <w:r w:rsidRPr="00EE50D9">
        <w:rPr>
          <w:rStyle w:val="StyleBoldUnderline"/>
          <w:rFonts w:asciiTheme="majorHAnsi" w:hAnsiTheme="majorHAnsi"/>
        </w:rPr>
        <w:t xml:space="preserve"> empire </w:t>
      </w:r>
      <w:r w:rsidRPr="00EE50D9">
        <w:rPr>
          <w:rFonts w:asciiTheme="majorHAnsi" w:hAnsiTheme="majorHAnsi"/>
          <w:sz w:val="16"/>
        </w:rPr>
        <w:t xml:space="preserve">and its successor, the Soviet Union. But every time, the arrangement proved short-lived, as each amounted to nothing more than </w:t>
      </w:r>
      <w:proofErr w:type="gramStart"/>
      <w:r w:rsidRPr="00EE50D9">
        <w:rPr>
          <w:rFonts w:asciiTheme="majorHAnsi" w:hAnsiTheme="majorHAnsi"/>
          <w:sz w:val="16"/>
        </w:rPr>
        <w:t>an expediency</w:t>
      </w:r>
      <w:proofErr w:type="gramEnd"/>
      <w:r w:rsidRPr="00EE50D9">
        <w:rPr>
          <w:rFonts w:asciiTheme="majorHAnsi" w:hAnsiTheme="majorHAnsi"/>
          <w:sz w:val="16"/>
        </w:rPr>
        <w:t xml:space="preserve"> between countries of unequal strength. </w:t>
      </w:r>
      <w:r w:rsidRPr="00EE50D9">
        <w:rPr>
          <w:rStyle w:val="StyleBoldUnderline"/>
          <w:rFonts w:asciiTheme="majorHAnsi" w:hAnsiTheme="majorHAnsi"/>
        </w:rPr>
        <w:t>In the decades that followed,</w:t>
      </w:r>
      <w:r w:rsidRPr="00EE50D9">
        <w:rPr>
          <w:rFonts w:asciiTheme="majorHAnsi" w:hAnsiTheme="majorHAnsi"/>
          <w:sz w:val="16"/>
        </w:rPr>
        <w:t xml:space="preserve"> the two powerful communist-led countries muddled through, occasionally cooperating but often riven by rivalry and mistrust. In 1989, in the waning years of Soviet rule, </w:t>
      </w:r>
      <w:r w:rsidRPr="00EE50D9">
        <w:rPr>
          <w:rStyle w:val="StyleBoldUnderline"/>
          <w:rFonts w:asciiTheme="majorHAnsi" w:hAnsiTheme="majorHAnsi"/>
        </w:rPr>
        <w:t>they finally restored normalcy to their relations</w:t>
      </w:r>
      <w:r w:rsidRPr="00EE50D9">
        <w:rPr>
          <w:rFonts w:asciiTheme="majorHAnsi" w:hAnsiTheme="majorHAnsi"/>
          <w:sz w:val="16"/>
        </w:rPr>
        <w:t xml:space="preserve">. </w:t>
      </w:r>
      <w:r w:rsidRPr="00EE50D9">
        <w:rPr>
          <w:rStyle w:val="StyleBoldUnderline"/>
          <w:rFonts w:asciiTheme="majorHAnsi" w:hAnsiTheme="majorHAnsi"/>
          <w:highlight w:val="cyan"/>
        </w:rPr>
        <w:t>They jointly</w:t>
      </w:r>
      <w:r w:rsidRPr="00EE50D9">
        <w:rPr>
          <w:rStyle w:val="StyleBoldUnderline"/>
          <w:rFonts w:asciiTheme="majorHAnsi" w:hAnsiTheme="majorHAnsi"/>
        </w:rPr>
        <w:t xml:space="preserve"> declared that they would </w:t>
      </w:r>
      <w:r w:rsidRPr="00EE50D9">
        <w:rPr>
          <w:rStyle w:val="StyleBoldUnderline"/>
          <w:rFonts w:asciiTheme="majorHAnsi" w:hAnsiTheme="majorHAnsi"/>
          <w:highlight w:val="cyan"/>
        </w:rPr>
        <w:t>develop bilateral relations based on “mutual respect</w:t>
      </w:r>
      <w:r w:rsidRPr="00EE50D9">
        <w:rPr>
          <w:rStyle w:val="StyleBoldUnderline"/>
          <w:rFonts w:asciiTheme="majorHAnsi" w:hAnsiTheme="majorHAnsi"/>
        </w:rPr>
        <w:t xml:space="preserve"> for sovereignty and territorial integrity, mutual </w:t>
      </w:r>
      <w:r w:rsidRPr="00EE50D9">
        <w:rPr>
          <w:rStyle w:val="StyleBoldUnderline"/>
          <w:rFonts w:asciiTheme="majorHAnsi" w:hAnsiTheme="majorHAnsi"/>
          <w:highlight w:val="cyan"/>
        </w:rPr>
        <w:t>nonaggression, noninterference</w:t>
      </w:r>
      <w:r w:rsidRPr="00EE50D9">
        <w:rPr>
          <w:rStyle w:val="StyleBoldUnderline"/>
          <w:rFonts w:asciiTheme="majorHAnsi" w:hAnsiTheme="majorHAnsi"/>
        </w:rPr>
        <w:t xml:space="preserve"> in each other’s internal affairs, </w:t>
      </w:r>
      <w:r w:rsidRPr="00EE50D9">
        <w:rPr>
          <w:rStyle w:val="StyleBoldUnderline"/>
          <w:rFonts w:asciiTheme="majorHAnsi" w:hAnsiTheme="majorHAnsi"/>
          <w:highlight w:val="cyan"/>
        </w:rPr>
        <w:t>equality and</w:t>
      </w:r>
      <w:r w:rsidRPr="00EE50D9">
        <w:rPr>
          <w:rStyle w:val="StyleBoldUnderline"/>
          <w:rFonts w:asciiTheme="majorHAnsi" w:hAnsiTheme="majorHAnsi"/>
        </w:rPr>
        <w:t xml:space="preserve"> mutual </w:t>
      </w:r>
      <w:r w:rsidRPr="00EE50D9">
        <w:rPr>
          <w:rStyle w:val="StyleBoldUnderline"/>
          <w:rFonts w:asciiTheme="majorHAnsi" w:hAnsiTheme="majorHAnsi"/>
          <w:highlight w:val="cyan"/>
        </w:rPr>
        <w:t>benefit, and peaceful coexistence</w:t>
      </w:r>
      <w:r w:rsidRPr="00EE50D9">
        <w:rPr>
          <w:rStyle w:val="StyleBoldUnderline"/>
          <w:rFonts w:asciiTheme="majorHAnsi" w:hAnsiTheme="majorHAnsi"/>
        </w:rPr>
        <w:t>.</w:t>
      </w:r>
      <w:r w:rsidRPr="00EE50D9">
        <w:rPr>
          <w:rFonts w:asciiTheme="majorHAnsi" w:hAnsiTheme="majorHAnsi"/>
          <w:sz w:val="16"/>
        </w:rPr>
        <w:t xml:space="preserve">” Two years later, the Soviet Union disintegrated, but </w:t>
      </w:r>
      <w:r w:rsidRPr="00EE50D9">
        <w:rPr>
          <w:rStyle w:val="StyleBoldUnderline"/>
          <w:rFonts w:asciiTheme="majorHAnsi" w:hAnsiTheme="majorHAnsi"/>
        </w:rPr>
        <w:t>Chinese-Russian relations carried on with the principle of “no alliance, no conflict, and no targeting any third country</w:t>
      </w:r>
      <w:r w:rsidRPr="00EE50D9">
        <w:rPr>
          <w:rFonts w:asciiTheme="majorHAnsi" w:hAnsiTheme="majorHAnsi"/>
          <w:sz w:val="16"/>
        </w:rPr>
        <w:t xml:space="preserve">.” Soon thereafter, the newborn Russian Federation embraced the so-called </w:t>
      </w:r>
      <w:proofErr w:type="spellStart"/>
      <w:r w:rsidRPr="00EE50D9">
        <w:rPr>
          <w:rFonts w:asciiTheme="majorHAnsi" w:hAnsiTheme="majorHAnsi"/>
          <w:sz w:val="16"/>
        </w:rPr>
        <w:t>Atlanticist</w:t>
      </w:r>
      <w:proofErr w:type="spellEnd"/>
      <w:r w:rsidRPr="00EE50D9">
        <w:rPr>
          <w:rFonts w:asciiTheme="majorHAnsi" w:hAnsiTheme="majorHAnsi"/>
          <w:sz w:val="16"/>
        </w:rPr>
        <w:t xml:space="preserve"> approach. To win the trust and help of the West, Russia not only followed Western prescriptions for economic reform but also made concessions on major security issues, including reducing its stockpile of strategic nuclear weapons. However, things didn’t turn out the way the Russians had hoped, as the country’s economy tanked and its regional influence waned. In 1992, disappointed with what they saw as unfulfilled pledges of American and European assistance and irritated by talk of NATO’s eastward expansion, the Russians began to pay more attention to Asia. That year, </w:t>
      </w:r>
      <w:r w:rsidRPr="00EE50D9">
        <w:rPr>
          <w:rStyle w:val="StyleBoldUnderline"/>
          <w:rFonts w:asciiTheme="majorHAnsi" w:hAnsiTheme="majorHAnsi"/>
        </w:rPr>
        <w:t>China and Russia announced that each would regard the other as a “friendly country” and issued a joint political statement</w:t>
      </w:r>
      <w:r w:rsidRPr="00EE50D9">
        <w:rPr>
          <w:rFonts w:asciiTheme="majorHAnsi" w:hAnsiTheme="majorHAnsi"/>
          <w:sz w:val="16"/>
        </w:rPr>
        <w:t xml:space="preserve"> stipulating that “the freedom of people to choose their own development paths should be respected, while differences in social systems and ideologies should not hamper the normal progress of relations.” </w:t>
      </w:r>
      <w:r w:rsidRPr="00EE50D9">
        <w:rPr>
          <w:rStyle w:val="StyleBoldUnderline"/>
          <w:rFonts w:asciiTheme="majorHAnsi" w:hAnsiTheme="majorHAnsi"/>
        </w:rPr>
        <w:t xml:space="preserve">Ever since, </w:t>
      </w:r>
      <w:r w:rsidRPr="00EE50D9">
        <w:rPr>
          <w:rStyle w:val="StyleBoldUnderline"/>
          <w:rFonts w:asciiTheme="majorHAnsi" w:hAnsiTheme="majorHAnsi"/>
          <w:highlight w:val="cyan"/>
        </w:rPr>
        <w:t>Chinese-Russian relations have gradually improved and deepened</w:t>
      </w:r>
      <w:r w:rsidRPr="00EE50D9">
        <w:rPr>
          <w:rStyle w:val="StyleBoldUnderline"/>
          <w:rFonts w:asciiTheme="majorHAnsi" w:hAnsiTheme="majorHAnsi"/>
        </w:rPr>
        <w:t xml:space="preserve">. During the past 20 years or so, bilateral trade and investment have expanded on a massive scale. </w:t>
      </w:r>
      <w:r w:rsidRPr="00EE50D9">
        <w:rPr>
          <w:rStyle w:val="StyleBoldUnderline"/>
          <w:rFonts w:asciiTheme="majorHAnsi" w:hAnsiTheme="majorHAnsi"/>
          <w:highlight w:val="cyan"/>
        </w:rPr>
        <w:t>In 2011, China became Russia’s largest trading partner</w:t>
      </w:r>
      <w:r w:rsidRPr="00EE50D9">
        <w:rPr>
          <w:rStyle w:val="StyleBoldUnderline"/>
          <w:rFonts w:asciiTheme="majorHAnsi" w:hAnsiTheme="majorHAnsi"/>
        </w:rPr>
        <w:t xml:space="preserve">. In 2014 alone, China’s investment in Russia grew by 80 percent—and the </w:t>
      </w:r>
      <w:r w:rsidRPr="00EE50D9">
        <w:rPr>
          <w:rStyle w:val="StyleBoldUnderline"/>
          <w:rFonts w:asciiTheme="majorHAnsi" w:hAnsiTheme="majorHAnsi"/>
          <w:highlight w:val="cyan"/>
        </w:rPr>
        <w:t>trend toward more investment remains strong</w:t>
      </w:r>
      <w:r w:rsidRPr="00EE50D9">
        <w:rPr>
          <w:rStyle w:val="StyleBoldUnderline"/>
          <w:rFonts w:asciiTheme="majorHAnsi" w:hAnsiTheme="majorHAnsi"/>
        </w:rPr>
        <w:t>.</w:t>
      </w:r>
      <w:r w:rsidRPr="00EE50D9">
        <w:rPr>
          <w:rFonts w:asciiTheme="majorHAnsi" w:hAnsiTheme="majorHAnsi"/>
          <w:sz w:val="16"/>
        </w:rPr>
        <w:t xml:space="preserve"> To get a sense of the growth in economic ties, consider that in the early 1990s, annual bilateral trade between China and Russia amounted to around $5 billion; by 2014, it came close to $100 billion. That year, </w:t>
      </w:r>
      <w:r w:rsidRPr="00EE50D9">
        <w:rPr>
          <w:rStyle w:val="StyleBoldUnderline"/>
          <w:rFonts w:asciiTheme="majorHAnsi" w:hAnsiTheme="majorHAnsi"/>
          <w:highlight w:val="cyan"/>
        </w:rPr>
        <w:t>Beijing and Moscow</w:t>
      </w:r>
      <w:r w:rsidRPr="00EE50D9">
        <w:rPr>
          <w:rStyle w:val="StyleBoldUnderline"/>
          <w:rFonts w:asciiTheme="majorHAnsi" w:hAnsiTheme="majorHAnsi"/>
        </w:rPr>
        <w:t xml:space="preserve"> signed a landmark agreement to </w:t>
      </w:r>
      <w:r w:rsidRPr="00EE50D9">
        <w:rPr>
          <w:rStyle w:val="StyleBoldUnderline"/>
          <w:rFonts w:asciiTheme="majorHAnsi" w:hAnsiTheme="majorHAnsi"/>
          <w:highlight w:val="cyan"/>
        </w:rPr>
        <w:t xml:space="preserve">construct a pipeline </w:t>
      </w:r>
      <w:r w:rsidRPr="00EE50D9">
        <w:rPr>
          <w:rStyle w:val="StyleBoldUnderline"/>
          <w:rFonts w:asciiTheme="majorHAnsi" w:hAnsiTheme="majorHAnsi"/>
        </w:rPr>
        <w:t>that</w:t>
      </w:r>
      <w:r w:rsidRPr="00EE50D9">
        <w:rPr>
          <w:rFonts w:asciiTheme="majorHAnsi" w:hAnsiTheme="majorHAnsi"/>
          <w:sz w:val="16"/>
        </w:rPr>
        <w:t xml:space="preserve">, by 2018, </w:t>
      </w:r>
      <w:r w:rsidRPr="00EE50D9">
        <w:rPr>
          <w:rStyle w:val="StyleBoldUnderline"/>
          <w:rFonts w:asciiTheme="majorHAnsi" w:hAnsiTheme="majorHAnsi"/>
        </w:rPr>
        <w:t>will bring as much as 38 billion cubic meters of Russian natural gas to China every year.</w:t>
      </w:r>
      <w:r w:rsidRPr="00EE50D9">
        <w:rPr>
          <w:rFonts w:asciiTheme="majorHAnsi" w:hAnsiTheme="majorHAnsi"/>
          <w:sz w:val="16"/>
        </w:rPr>
        <w:t xml:space="preserve"> </w:t>
      </w:r>
      <w:r w:rsidRPr="00EE50D9">
        <w:rPr>
          <w:rStyle w:val="StyleBoldUnderline"/>
          <w:rFonts w:asciiTheme="majorHAnsi" w:hAnsiTheme="majorHAnsi"/>
        </w:rPr>
        <w:t xml:space="preserve">The two countries are also </w:t>
      </w:r>
      <w:r w:rsidRPr="00EE50D9">
        <w:rPr>
          <w:rStyle w:val="StyleBoldUnderline"/>
          <w:rFonts w:asciiTheme="majorHAnsi" w:hAnsiTheme="majorHAnsi"/>
          <w:highlight w:val="cyan"/>
        </w:rPr>
        <w:t>planning</w:t>
      </w:r>
      <w:r w:rsidRPr="00EE50D9">
        <w:rPr>
          <w:rStyle w:val="StyleBoldUnderline"/>
          <w:rFonts w:asciiTheme="majorHAnsi" w:hAnsiTheme="majorHAnsi"/>
        </w:rPr>
        <w:t xml:space="preserve"> significant </w:t>
      </w:r>
      <w:r w:rsidRPr="00EE50D9">
        <w:rPr>
          <w:rStyle w:val="StyleBoldUnderline"/>
          <w:rFonts w:asciiTheme="majorHAnsi" w:hAnsiTheme="majorHAnsi"/>
          <w:highlight w:val="cyan"/>
        </w:rPr>
        <w:t xml:space="preserve">deals involving nuclear power </w:t>
      </w:r>
      <w:r w:rsidRPr="00EE50D9">
        <w:rPr>
          <w:rStyle w:val="StyleBoldUnderline"/>
          <w:rFonts w:asciiTheme="majorHAnsi" w:hAnsiTheme="majorHAnsi"/>
        </w:rPr>
        <w:t xml:space="preserve">generation, </w:t>
      </w:r>
      <w:r w:rsidRPr="00EE50D9">
        <w:rPr>
          <w:rStyle w:val="StyleBoldUnderline"/>
          <w:rFonts w:asciiTheme="majorHAnsi" w:hAnsiTheme="majorHAnsi"/>
          <w:highlight w:val="cyan"/>
        </w:rPr>
        <w:t xml:space="preserve">aerospace </w:t>
      </w:r>
      <w:r w:rsidRPr="00EE50D9">
        <w:rPr>
          <w:rStyle w:val="StyleBoldUnderline"/>
          <w:rFonts w:asciiTheme="majorHAnsi" w:hAnsiTheme="majorHAnsi"/>
        </w:rPr>
        <w:t xml:space="preserve">manufacturing, high-speed </w:t>
      </w:r>
      <w:r w:rsidRPr="00EE50D9">
        <w:rPr>
          <w:rStyle w:val="StyleBoldUnderline"/>
          <w:rFonts w:asciiTheme="majorHAnsi" w:hAnsiTheme="majorHAnsi"/>
          <w:highlight w:val="cyan"/>
        </w:rPr>
        <w:t>rail,</w:t>
      </w:r>
      <w:r w:rsidRPr="00EE50D9">
        <w:rPr>
          <w:rStyle w:val="StyleBoldUnderline"/>
          <w:rFonts w:asciiTheme="majorHAnsi" w:hAnsiTheme="majorHAnsi"/>
        </w:rPr>
        <w:t xml:space="preserve"> and </w:t>
      </w:r>
      <w:r w:rsidRPr="00EE50D9">
        <w:rPr>
          <w:rStyle w:val="StyleBoldUnderline"/>
          <w:rFonts w:asciiTheme="majorHAnsi" w:hAnsiTheme="majorHAnsi"/>
          <w:highlight w:val="cyan"/>
        </w:rPr>
        <w:t>infrastructure</w:t>
      </w:r>
      <w:r w:rsidRPr="00EE50D9">
        <w:rPr>
          <w:rStyle w:val="StyleBoldUnderline"/>
          <w:rFonts w:asciiTheme="majorHAnsi" w:hAnsiTheme="majorHAnsi"/>
        </w:rPr>
        <w:t xml:space="preserve"> development</w:t>
      </w:r>
      <w:r w:rsidRPr="00EE50D9">
        <w:rPr>
          <w:rFonts w:asciiTheme="majorHAnsi" w:hAnsiTheme="majorHAnsi"/>
          <w:sz w:val="16"/>
        </w:rPr>
        <w:t xml:space="preserve">. Furthermore, </w:t>
      </w:r>
      <w:r w:rsidRPr="00EE50D9">
        <w:rPr>
          <w:rStyle w:val="StyleBoldUnderline"/>
          <w:rFonts w:asciiTheme="majorHAnsi" w:hAnsiTheme="majorHAnsi"/>
        </w:rPr>
        <w:t xml:space="preserve">they are cooperating on new multinational </w:t>
      </w:r>
      <w:r w:rsidRPr="00EE50D9">
        <w:rPr>
          <w:rStyle w:val="StyleBoldUnderline"/>
          <w:rFonts w:asciiTheme="majorHAnsi" w:hAnsiTheme="majorHAnsi"/>
          <w:highlight w:val="cyan"/>
        </w:rPr>
        <w:t>financial institutions</w:t>
      </w:r>
      <w:r w:rsidRPr="00EE50D9">
        <w:rPr>
          <w:rStyle w:val="StyleBoldUnderline"/>
          <w:rFonts w:asciiTheme="majorHAnsi" w:hAnsiTheme="majorHAnsi"/>
        </w:rPr>
        <w:t>, such as the Asian Infrastructure Investment Bank, the New Development Bank BRICS, and the BRICS foreign exchange reserve pool</w:t>
      </w:r>
      <w:r w:rsidRPr="00EE50D9">
        <w:rPr>
          <w:rFonts w:asciiTheme="majorHAnsi" w:hAnsiTheme="majorHAnsi"/>
          <w:sz w:val="16"/>
        </w:rPr>
        <w:t xml:space="preserve">. Meanwhile, </w:t>
      </w:r>
      <w:r w:rsidRPr="00EE50D9">
        <w:rPr>
          <w:rStyle w:val="StyleBoldUnderline"/>
          <w:rFonts w:asciiTheme="majorHAnsi" w:hAnsiTheme="majorHAnsi"/>
          <w:highlight w:val="cyan"/>
        </w:rPr>
        <w:t>security ties have improved as well</w:t>
      </w:r>
      <w:r w:rsidRPr="00EE50D9">
        <w:rPr>
          <w:rStyle w:val="StyleBoldUnderline"/>
          <w:rFonts w:asciiTheme="majorHAnsi" w:hAnsiTheme="majorHAnsi"/>
        </w:rPr>
        <w:t>. China has become one of the largest importers of Russian arms</w:t>
      </w:r>
      <w:r w:rsidRPr="00EE50D9">
        <w:rPr>
          <w:rFonts w:asciiTheme="majorHAnsi" w:hAnsiTheme="majorHAnsi"/>
          <w:sz w:val="16"/>
        </w:rPr>
        <w:t xml:space="preserve">, and the two countries are discussing a number of joint arms research-and-development projects. </w:t>
      </w:r>
      <w:r w:rsidRPr="00EE50D9">
        <w:rPr>
          <w:rStyle w:val="StyleBoldUnderline"/>
          <w:rFonts w:asciiTheme="majorHAnsi" w:hAnsiTheme="majorHAnsi"/>
        </w:rPr>
        <w:t xml:space="preserve">Extensive Chinese-Russian defense </w:t>
      </w:r>
      <w:r w:rsidRPr="00EE50D9">
        <w:rPr>
          <w:rStyle w:val="StyleBoldUnderline"/>
          <w:rFonts w:asciiTheme="majorHAnsi" w:hAnsiTheme="majorHAnsi"/>
          <w:highlight w:val="cyan"/>
        </w:rPr>
        <w:t>cooperation involves</w:t>
      </w:r>
      <w:r w:rsidRPr="00EE50D9">
        <w:rPr>
          <w:rStyle w:val="StyleBoldUnderline"/>
          <w:rFonts w:asciiTheme="majorHAnsi" w:hAnsiTheme="majorHAnsi"/>
        </w:rPr>
        <w:t xml:space="preserve"> consultations between high-level military personnel and </w:t>
      </w:r>
      <w:r w:rsidRPr="00EE50D9">
        <w:rPr>
          <w:rStyle w:val="StyleBoldUnderline"/>
          <w:rFonts w:asciiTheme="majorHAnsi" w:hAnsiTheme="majorHAnsi"/>
          <w:highlight w:val="cyan"/>
        </w:rPr>
        <w:t>joint training and exercises</w:t>
      </w:r>
      <w:r w:rsidRPr="00EE50D9">
        <w:rPr>
          <w:rFonts w:asciiTheme="majorHAnsi" w:hAnsiTheme="majorHAnsi"/>
          <w:sz w:val="16"/>
        </w:rPr>
        <w:t xml:space="preserve">, including more than a dozen joint counterterrorism exercises during the past decade or so, carried out either bilaterally or under the auspices of the Shanghai Cooperation Organization. In the past 20 years, thousands of Chinese military personnel have studied in Russia, and many Russian military officials have received short-term training at the National Defense University of China. </w:t>
      </w:r>
      <w:r w:rsidRPr="00EE50D9">
        <w:rPr>
          <w:rStyle w:val="StyleBoldUnderline"/>
          <w:rFonts w:asciiTheme="majorHAnsi" w:hAnsiTheme="majorHAnsi"/>
          <w:highlight w:val="cyan"/>
        </w:rPr>
        <w:t>As economic and military links have strengthened, so, too, have political ones.</w:t>
      </w:r>
      <w:r w:rsidRPr="00EE50D9">
        <w:rPr>
          <w:rStyle w:val="StyleBoldUnderline"/>
          <w:rFonts w:asciiTheme="majorHAnsi" w:hAnsiTheme="majorHAnsi"/>
        </w:rPr>
        <w:t xml:space="preserve"> </w:t>
      </w:r>
      <w:r w:rsidRPr="00EE50D9">
        <w:rPr>
          <w:rFonts w:asciiTheme="majorHAnsi" w:hAnsiTheme="majorHAnsi"/>
          <w:sz w:val="16"/>
        </w:rPr>
        <w:t xml:space="preserve">In 2008, China and Russia were able to peacefully resolve territorial disputes that had troubled relations for decades, formally </w:t>
      </w:r>
      <w:r w:rsidRPr="00EE50D9">
        <w:rPr>
          <w:rStyle w:val="StyleBoldUnderline"/>
          <w:rFonts w:asciiTheme="majorHAnsi" w:hAnsiTheme="majorHAnsi"/>
        </w:rPr>
        <w:t xml:space="preserve">demarcating their 2,600-mile-plus border and thus </w:t>
      </w:r>
      <w:r w:rsidRPr="00EE50D9">
        <w:rPr>
          <w:rStyle w:val="StyleBoldUnderline"/>
          <w:rFonts w:asciiTheme="majorHAnsi" w:hAnsiTheme="majorHAnsi"/>
          <w:highlight w:val="cyan"/>
        </w:rPr>
        <w:t>eliminating their single largest source of tension</w:t>
      </w:r>
      <w:r w:rsidRPr="00EE50D9">
        <w:rPr>
          <w:rStyle w:val="StyleBoldUnderline"/>
          <w:rFonts w:asciiTheme="majorHAnsi" w:hAnsiTheme="majorHAnsi"/>
        </w:rPr>
        <w:t>—a rare achievement for big neighbors.</w:t>
      </w:r>
      <w:r w:rsidRPr="00EE50D9">
        <w:rPr>
          <w:rFonts w:asciiTheme="majorHAnsi" w:hAnsiTheme="majorHAnsi"/>
          <w:sz w:val="16"/>
        </w:rPr>
        <w:t xml:space="preserve"> In recent years</w:t>
      </w:r>
      <w:r w:rsidRPr="00EE50D9">
        <w:rPr>
          <w:rStyle w:val="StyleBoldUnderline"/>
          <w:rFonts w:asciiTheme="majorHAnsi" w:hAnsiTheme="majorHAnsi"/>
        </w:rPr>
        <w:t xml:space="preserve">, the two countries have held regular annual meetings </w:t>
      </w:r>
      <w:r w:rsidRPr="00EE50D9">
        <w:rPr>
          <w:rFonts w:asciiTheme="majorHAnsi" w:hAnsiTheme="majorHAnsi"/>
          <w:sz w:val="16"/>
        </w:rPr>
        <w:t xml:space="preserve">between their heads of states, prime ministers, top legislators, and foreign ministers. Since 2013, when Xi </w:t>
      </w:r>
      <w:proofErr w:type="spellStart"/>
      <w:r w:rsidRPr="00EE50D9">
        <w:rPr>
          <w:rFonts w:asciiTheme="majorHAnsi" w:hAnsiTheme="majorHAnsi"/>
          <w:sz w:val="16"/>
        </w:rPr>
        <w:t>Jinping</w:t>
      </w:r>
      <w:proofErr w:type="spellEnd"/>
      <w:r w:rsidRPr="00EE50D9">
        <w:rPr>
          <w:rFonts w:asciiTheme="majorHAnsi" w:hAnsiTheme="majorHAnsi"/>
          <w:sz w:val="16"/>
        </w:rPr>
        <w:t xml:space="preserve"> became president of China, he has paid five visits to Russia, and Russian President Vladimir Putin has traveled three times to China in the same time period. All told</w:t>
      </w:r>
      <w:r w:rsidRPr="00EE50D9">
        <w:rPr>
          <w:rFonts w:asciiTheme="majorHAnsi" w:hAnsiTheme="majorHAnsi"/>
          <w:sz w:val="16"/>
          <w:highlight w:val="cyan"/>
        </w:rPr>
        <w:t xml:space="preserve">, </w:t>
      </w:r>
      <w:r w:rsidRPr="00EE50D9">
        <w:rPr>
          <w:rStyle w:val="StyleBoldUnderline"/>
          <w:rFonts w:asciiTheme="majorHAnsi" w:hAnsiTheme="majorHAnsi"/>
          <w:highlight w:val="cyan"/>
        </w:rPr>
        <w:t>Xi and Putin have met 12 times</w:t>
      </w:r>
      <w:r w:rsidRPr="00EE50D9">
        <w:rPr>
          <w:rStyle w:val="StyleBoldUnderline"/>
          <w:rFonts w:asciiTheme="majorHAnsi" w:hAnsiTheme="majorHAnsi"/>
        </w:rPr>
        <w:t xml:space="preserve">, making Putin the foreign head of state whom Xi has met most frequently </w:t>
      </w:r>
      <w:r w:rsidRPr="00EE50D9">
        <w:rPr>
          <w:rFonts w:asciiTheme="majorHAnsi" w:hAnsiTheme="majorHAnsi"/>
          <w:sz w:val="16"/>
        </w:rPr>
        <w:t>since assuming the presidency.</w:t>
      </w:r>
    </w:p>
    <w:p w14:paraId="7BC71444" w14:textId="77777777" w:rsidR="003752D5" w:rsidRPr="00EE50D9" w:rsidRDefault="003752D5" w:rsidP="003752D5">
      <w:pPr>
        <w:pStyle w:val="Heading4"/>
        <w:rPr>
          <w:rStyle w:val="StyleStyleBold12pt"/>
          <w:rFonts w:asciiTheme="majorHAnsi" w:hAnsiTheme="majorHAnsi"/>
          <w:b/>
        </w:rPr>
      </w:pPr>
      <w:r w:rsidRPr="00EE50D9">
        <w:rPr>
          <w:rFonts w:asciiTheme="majorHAnsi" w:hAnsiTheme="majorHAnsi"/>
        </w:rPr>
        <w:t>Chinese-Russian Relations High Now - space and nuclear coop</w:t>
      </w:r>
    </w:p>
    <w:p w14:paraId="1F61726F" w14:textId="77777777" w:rsidR="003752D5" w:rsidRPr="00EE50D9" w:rsidRDefault="003752D5" w:rsidP="003752D5">
      <w:pPr>
        <w:rPr>
          <w:rFonts w:asciiTheme="majorHAnsi" w:hAnsiTheme="majorHAnsi"/>
        </w:rPr>
      </w:pPr>
      <w:r w:rsidRPr="00EE50D9">
        <w:rPr>
          <w:rStyle w:val="StyleStyleBold12pt"/>
          <w:rFonts w:asciiTheme="majorHAnsi" w:hAnsiTheme="majorHAnsi"/>
        </w:rPr>
        <w:t xml:space="preserve">Ying et al 2015- </w:t>
      </w:r>
      <w:r w:rsidRPr="00EE50D9">
        <w:rPr>
          <w:rFonts w:asciiTheme="majorHAnsi" w:hAnsiTheme="majorHAnsi"/>
        </w:rPr>
        <w:t xml:space="preserve">Fu Ying 2015, Chair of the Foreign Affairs Committee of China’s National People’s Congress, 2015 ( “Three Sides to Every Story”,  12/18, Available at </w:t>
      </w:r>
      <w:r w:rsidRPr="00EE50D9">
        <w:rPr>
          <w:rFonts w:asciiTheme="majorHAnsi" w:hAnsiTheme="majorHAnsi"/>
          <w:shd w:val="clear" w:color="auto" w:fill="FFFFFF"/>
        </w:rPr>
        <w:t>http://ouleft.sp-mesolite.tilted.net/?p=2017</w:t>
      </w:r>
      <w:r w:rsidRPr="00EE50D9">
        <w:rPr>
          <w:rFonts w:asciiTheme="majorHAnsi" w:hAnsiTheme="majorHAnsi"/>
        </w:rPr>
        <w:t xml:space="preserve">, Accessed at 7-01-16, </w:t>
      </w:r>
      <w:proofErr w:type="spellStart"/>
      <w:r w:rsidRPr="00EE50D9">
        <w:rPr>
          <w:rFonts w:asciiTheme="majorHAnsi" w:hAnsiTheme="majorHAnsi"/>
        </w:rPr>
        <w:t>RKim</w:t>
      </w:r>
      <w:proofErr w:type="spellEnd"/>
      <w:r w:rsidRPr="00EE50D9">
        <w:rPr>
          <w:rFonts w:asciiTheme="majorHAnsi" w:hAnsiTheme="majorHAnsi"/>
        </w:rPr>
        <w:t>]</w:t>
      </w:r>
    </w:p>
    <w:p w14:paraId="786FDE38"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Ever since, </w:t>
      </w:r>
      <w:r w:rsidRPr="00EE50D9">
        <w:rPr>
          <w:rStyle w:val="StyleBoldUnderline"/>
          <w:rFonts w:asciiTheme="majorHAnsi" w:hAnsiTheme="majorHAnsi"/>
        </w:rPr>
        <w:t xml:space="preserve">Chinese-Russian </w:t>
      </w:r>
      <w:r w:rsidRPr="00EE50D9">
        <w:rPr>
          <w:rStyle w:val="StyleBoldUnderline"/>
          <w:rFonts w:asciiTheme="majorHAnsi" w:hAnsiTheme="majorHAnsi"/>
          <w:highlight w:val="cyan"/>
        </w:rPr>
        <w:t>relations have</w:t>
      </w:r>
      <w:r w:rsidRPr="00EE50D9">
        <w:rPr>
          <w:rFonts w:asciiTheme="majorHAnsi" w:hAnsiTheme="majorHAnsi"/>
          <w:sz w:val="16"/>
        </w:rPr>
        <w:t xml:space="preserve"> gradually </w:t>
      </w:r>
      <w:r w:rsidRPr="00EE50D9">
        <w:rPr>
          <w:rStyle w:val="StyleBoldUnderline"/>
          <w:rFonts w:asciiTheme="majorHAnsi" w:hAnsiTheme="majorHAnsi"/>
          <w:highlight w:val="cyan"/>
        </w:rPr>
        <w:t>improved and deepened</w:t>
      </w:r>
      <w:r w:rsidRPr="00EE50D9">
        <w:rPr>
          <w:rFonts w:asciiTheme="majorHAnsi" w:hAnsiTheme="majorHAnsi"/>
          <w:sz w:val="16"/>
        </w:rPr>
        <w:t xml:space="preserve">. During the past 20 years or so, </w:t>
      </w:r>
      <w:r w:rsidRPr="00EE50D9">
        <w:rPr>
          <w:rStyle w:val="StyleBoldUnderline"/>
          <w:rFonts w:asciiTheme="majorHAnsi" w:hAnsiTheme="majorHAnsi"/>
        </w:rPr>
        <w:t xml:space="preserve">bilateral </w:t>
      </w:r>
      <w:r w:rsidRPr="00EE50D9">
        <w:rPr>
          <w:rStyle w:val="StyleBoldUnderline"/>
          <w:rFonts w:asciiTheme="majorHAnsi" w:hAnsiTheme="majorHAnsi"/>
          <w:highlight w:val="cyan"/>
        </w:rPr>
        <w:t>trade and investment have expanded on a massive scale</w:t>
      </w:r>
      <w:r w:rsidRPr="00EE50D9">
        <w:rPr>
          <w:rFonts w:asciiTheme="majorHAnsi" w:hAnsiTheme="majorHAnsi"/>
          <w:sz w:val="16"/>
        </w:rPr>
        <w:t xml:space="preserve">. In 2011, </w:t>
      </w:r>
      <w:r w:rsidRPr="00EE50D9">
        <w:rPr>
          <w:rStyle w:val="StyleBoldUnderline"/>
          <w:rFonts w:asciiTheme="majorHAnsi" w:hAnsiTheme="majorHAnsi"/>
          <w:highlight w:val="cyan"/>
        </w:rPr>
        <w:t>China became Russia’s</w:t>
      </w:r>
      <w:r w:rsidRPr="00EE50D9">
        <w:rPr>
          <w:rFonts w:asciiTheme="majorHAnsi" w:hAnsiTheme="majorHAnsi"/>
          <w:sz w:val="16"/>
        </w:rPr>
        <w:t xml:space="preserve"> </w:t>
      </w:r>
      <w:r w:rsidRPr="00EE50D9">
        <w:rPr>
          <w:rStyle w:val="StyleBoldUnderline"/>
          <w:rFonts w:asciiTheme="majorHAnsi" w:hAnsiTheme="majorHAnsi"/>
          <w:highlight w:val="cyan"/>
        </w:rPr>
        <w:t>largest</w:t>
      </w:r>
      <w:r w:rsidRPr="00EE50D9">
        <w:rPr>
          <w:rFonts w:asciiTheme="majorHAnsi" w:hAnsiTheme="majorHAnsi"/>
          <w:sz w:val="16"/>
        </w:rPr>
        <w:t xml:space="preserve"> </w:t>
      </w:r>
      <w:r w:rsidRPr="00EE50D9">
        <w:rPr>
          <w:rStyle w:val="StyleBoldUnderline"/>
          <w:rFonts w:asciiTheme="majorHAnsi" w:hAnsiTheme="majorHAnsi"/>
          <w:highlight w:val="cyan"/>
        </w:rPr>
        <w:t>trading partner</w:t>
      </w:r>
      <w:r w:rsidRPr="00EE50D9">
        <w:rPr>
          <w:rFonts w:asciiTheme="majorHAnsi" w:hAnsiTheme="majorHAnsi"/>
          <w:sz w:val="16"/>
        </w:rPr>
        <w:t xml:space="preserve">. In 2014 alone, </w:t>
      </w:r>
      <w:r w:rsidRPr="00EE50D9">
        <w:rPr>
          <w:rStyle w:val="StyleBoldUnderline"/>
          <w:rFonts w:asciiTheme="majorHAnsi" w:hAnsiTheme="majorHAnsi"/>
          <w:highlight w:val="cyan"/>
        </w:rPr>
        <w:t>China’s investment in Russia grew by 80 percent</w:t>
      </w:r>
      <w:r w:rsidRPr="00EE50D9">
        <w:rPr>
          <w:rFonts w:asciiTheme="majorHAnsi" w:hAnsiTheme="majorHAnsi"/>
          <w:sz w:val="16"/>
        </w:rPr>
        <w:t>—</w:t>
      </w:r>
      <w:r w:rsidRPr="00EE50D9">
        <w:rPr>
          <w:rStyle w:val="StyleBoldUnderline"/>
          <w:rFonts w:asciiTheme="majorHAnsi" w:hAnsiTheme="majorHAnsi"/>
        </w:rPr>
        <w:t xml:space="preserve">and </w:t>
      </w:r>
      <w:r w:rsidRPr="00EE50D9">
        <w:rPr>
          <w:rStyle w:val="StyleBoldUnderline"/>
          <w:rFonts w:asciiTheme="majorHAnsi" w:hAnsiTheme="majorHAnsi"/>
          <w:highlight w:val="cyan"/>
        </w:rPr>
        <w:t>the trend</w:t>
      </w:r>
      <w:r w:rsidRPr="00EE50D9">
        <w:rPr>
          <w:rFonts w:asciiTheme="majorHAnsi" w:hAnsiTheme="majorHAnsi"/>
          <w:sz w:val="16"/>
        </w:rPr>
        <w:t xml:space="preserve"> toward more investment </w:t>
      </w:r>
      <w:r w:rsidRPr="00EE50D9">
        <w:rPr>
          <w:rStyle w:val="StyleBoldUnderline"/>
          <w:rFonts w:asciiTheme="majorHAnsi" w:hAnsiTheme="majorHAnsi"/>
          <w:highlight w:val="cyan"/>
        </w:rPr>
        <w:t>remains strong</w:t>
      </w:r>
      <w:r w:rsidRPr="00EE50D9">
        <w:rPr>
          <w:rFonts w:asciiTheme="majorHAnsi" w:hAnsiTheme="majorHAnsi"/>
          <w:sz w:val="16"/>
        </w:rPr>
        <w:t xml:space="preserve">. To get a sense of the growth in economic ties, consider that in the early 1990s, annual bilateral trade between China and Russia amounted to around $5 billion; by </w:t>
      </w:r>
      <w:r w:rsidRPr="00EE50D9">
        <w:rPr>
          <w:rStyle w:val="StyleBoldUnderline"/>
          <w:rFonts w:asciiTheme="majorHAnsi" w:hAnsiTheme="majorHAnsi"/>
        </w:rPr>
        <w:t>2014</w:t>
      </w:r>
      <w:r w:rsidRPr="00EE50D9">
        <w:rPr>
          <w:rFonts w:asciiTheme="majorHAnsi" w:hAnsiTheme="majorHAnsi"/>
          <w:sz w:val="16"/>
        </w:rPr>
        <w:t xml:space="preserve">, it came close to </w:t>
      </w:r>
      <w:r w:rsidRPr="00EE50D9">
        <w:rPr>
          <w:rStyle w:val="StyleBoldUnderline"/>
          <w:rFonts w:asciiTheme="majorHAnsi" w:hAnsiTheme="majorHAnsi"/>
        </w:rPr>
        <w:t>$100 billion</w:t>
      </w:r>
      <w:r w:rsidRPr="00EE50D9">
        <w:rPr>
          <w:rFonts w:asciiTheme="majorHAnsi" w:hAnsiTheme="majorHAnsi"/>
          <w:sz w:val="16"/>
        </w:rPr>
        <w:t xml:space="preserve">. That year, Beijing and Moscow signed a landmark agreement to construct a pipeline that, by 2018, will bring as much as 38 billion cubic meters of Russian natural gas to China every year.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two countries are</w:t>
      </w:r>
      <w:r w:rsidRPr="00EE50D9">
        <w:rPr>
          <w:rFonts w:asciiTheme="majorHAnsi" w:hAnsiTheme="majorHAnsi"/>
          <w:sz w:val="16"/>
        </w:rPr>
        <w:t xml:space="preserve"> also </w:t>
      </w:r>
      <w:r w:rsidRPr="00EE50D9">
        <w:rPr>
          <w:rStyle w:val="StyleBoldUnderline"/>
          <w:rFonts w:asciiTheme="majorHAnsi" w:hAnsiTheme="majorHAnsi"/>
          <w:highlight w:val="cyan"/>
        </w:rPr>
        <w:t>planning</w:t>
      </w:r>
      <w:r w:rsidRPr="00EE50D9">
        <w:rPr>
          <w:rFonts w:asciiTheme="majorHAnsi" w:hAnsiTheme="majorHAnsi"/>
          <w:sz w:val="16"/>
        </w:rPr>
        <w:t xml:space="preserve"> significant </w:t>
      </w:r>
      <w:r w:rsidRPr="00EE50D9">
        <w:rPr>
          <w:rStyle w:val="StyleBoldUnderline"/>
          <w:rFonts w:asciiTheme="majorHAnsi" w:hAnsiTheme="majorHAnsi"/>
          <w:highlight w:val="cyan"/>
        </w:rPr>
        <w:t>deals involving nuclear power</w:t>
      </w:r>
      <w:r w:rsidRPr="00EE50D9">
        <w:rPr>
          <w:rFonts w:asciiTheme="majorHAnsi" w:hAnsiTheme="majorHAnsi"/>
          <w:sz w:val="16"/>
        </w:rPr>
        <w:t xml:space="preserve"> generation, </w:t>
      </w:r>
      <w:r w:rsidRPr="00EE50D9">
        <w:rPr>
          <w:rStyle w:val="StyleBoldUnderline"/>
          <w:rFonts w:asciiTheme="majorHAnsi" w:hAnsiTheme="majorHAnsi"/>
          <w:highlight w:val="cyan"/>
        </w:rPr>
        <w:t>aerospace</w:t>
      </w:r>
      <w:r w:rsidRPr="00EE50D9">
        <w:rPr>
          <w:rFonts w:asciiTheme="majorHAnsi" w:hAnsiTheme="majorHAnsi"/>
          <w:sz w:val="16"/>
        </w:rPr>
        <w:t xml:space="preserve"> manufacturing, </w:t>
      </w:r>
      <w:r w:rsidRPr="00EE50D9">
        <w:rPr>
          <w:rStyle w:val="StyleBoldUnderline"/>
          <w:rFonts w:asciiTheme="majorHAnsi" w:hAnsiTheme="majorHAnsi"/>
        </w:rPr>
        <w:t>high-speed rail, and infrastructure</w:t>
      </w:r>
      <w:r w:rsidRPr="00EE50D9">
        <w:rPr>
          <w:rFonts w:asciiTheme="majorHAnsi" w:hAnsiTheme="majorHAnsi"/>
          <w:sz w:val="16"/>
        </w:rPr>
        <w:t xml:space="preserve"> development. Furthermore, they are cooperating on new multinational financial institutions, such as the Asian Infrastructure Investment Bank, the New Development Bank BRICS, and the BRICS foreign exchange reserve pool. Meanwhile, </w:t>
      </w:r>
      <w:r w:rsidRPr="00EE50D9">
        <w:rPr>
          <w:rStyle w:val="StyleBoldUnderline"/>
          <w:rFonts w:asciiTheme="majorHAnsi" w:hAnsiTheme="majorHAnsi"/>
        </w:rPr>
        <w:t xml:space="preserve">security </w:t>
      </w:r>
      <w:r w:rsidRPr="00EE50D9">
        <w:rPr>
          <w:rStyle w:val="StyleBoldUnderline"/>
          <w:rFonts w:asciiTheme="majorHAnsi" w:hAnsiTheme="majorHAnsi"/>
          <w:highlight w:val="cyan"/>
        </w:rPr>
        <w:t>ties have improved</w:t>
      </w:r>
      <w:r w:rsidRPr="00EE50D9">
        <w:rPr>
          <w:rFonts w:asciiTheme="majorHAnsi" w:hAnsiTheme="majorHAnsi"/>
          <w:sz w:val="16"/>
        </w:rPr>
        <w:t xml:space="preserve"> as well. </w:t>
      </w:r>
      <w:r w:rsidRPr="00EE50D9">
        <w:rPr>
          <w:rStyle w:val="StyleBoldUnderline"/>
          <w:rFonts w:asciiTheme="majorHAnsi" w:hAnsiTheme="majorHAnsi"/>
          <w:highlight w:val="cyan"/>
        </w:rPr>
        <w:t>China</w:t>
      </w:r>
      <w:r w:rsidRPr="00EE50D9">
        <w:rPr>
          <w:rFonts w:asciiTheme="majorHAnsi" w:hAnsiTheme="majorHAnsi"/>
          <w:sz w:val="16"/>
        </w:rPr>
        <w:t xml:space="preserve"> has become </w:t>
      </w:r>
      <w:r w:rsidRPr="00EE50D9">
        <w:rPr>
          <w:rStyle w:val="StyleBoldUnderline"/>
          <w:rFonts w:asciiTheme="majorHAnsi" w:hAnsiTheme="majorHAnsi"/>
          <w:highlight w:val="cyan"/>
        </w:rPr>
        <w:t>one of the largest importers of Russian arms</w:t>
      </w:r>
      <w:r w:rsidRPr="00EE50D9">
        <w:rPr>
          <w:rFonts w:asciiTheme="majorHAnsi" w:hAnsiTheme="majorHAnsi"/>
          <w:sz w:val="16"/>
        </w:rPr>
        <w:t xml:space="preserve">, and </w:t>
      </w:r>
      <w:r w:rsidRPr="00EE50D9">
        <w:rPr>
          <w:rStyle w:val="StyleBoldUnderline"/>
          <w:rFonts w:asciiTheme="majorHAnsi" w:hAnsiTheme="majorHAnsi"/>
          <w:highlight w:val="cyan"/>
        </w:rPr>
        <w:t>the two</w:t>
      </w:r>
      <w:r w:rsidRPr="00EE50D9">
        <w:rPr>
          <w:rFonts w:asciiTheme="majorHAnsi" w:hAnsiTheme="majorHAnsi"/>
          <w:sz w:val="16"/>
        </w:rPr>
        <w:t xml:space="preserve"> countries </w:t>
      </w:r>
      <w:r w:rsidRPr="00EE50D9">
        <w:rPr>
          <w:rStyle w:val="StyleBoldUnderline"/>
          <w:rFonts w:asciiTheme="majorHAnsi" w:hAnsiTheme="majorHAnsi"/>
          <w:highlight w:val="cyan"/>
        </w:rPr>
        <w:t>are discussing</w:t>
      </w:r>
      <w:r w:rsidRPr="00EE50D9">
        <w:rPr>
          <w:rFonts w:asciiTheme="majorHAnsi" w:hAnsiTheme="majorHAnsi"/>
          <w:sz w:val="16"/>
        </w:rPr>
        <w:t xml:space="preserve"> a number of </w:t>
      </w:r>
      <w:r w:rsidRPr="00EE50D9">
        <w:rPr>
          <w:rStyle w:val="StyleBoldUnderline"/>
          <w:rFonts w:asciiTheme="majorHAnsi" w:hAnsiTheme="majorHAnsi"/>
          <w:highlight w:val="cyan"/>
        </w:rPr>
        <w:t>joint arms research-and-development</w:t>
      </w:r>
      <w:r w:rsidRPr="00EE50D9">
        <w:rPr>
          <w:rFonts w:asciiTheme="majorHAnsi" w:hAnsiTheme="majorHAnsi"/>
          <w:sz w:val="16"/>
        </w:rPr>
        <w:t xml:space="preserve"> projects. Extensive </w:t>
      </w:r>
      <w:r w:rsidRPr="00EE50D9">
        <w:rPr>
          <w:rStyle w:val="StyleBoldUnderline"/>
          <w:rFonts w:asciiTheme="majorHAnsi" w:hAnsiTheme="majorHAnsi"/>
          <w:highlight w:val="cyan"/>
        </w:rPr>
        <w:t>Chinese-Russian defense cooperation</w:t>
      </w:r>
      <w:r w:rsidRPr="00EE50D9">
        <w:rPr>
          <w:rFonts w:asciiTheme="majorHAnsi" w:hAnsiTheme="majorHAnsi"/>
          <w:sz w:val="16"/>
        </w:rPr>
        <w:t xml:space="preserve"> involves consultations between high-level military personnel and joint training and exercises, </w:t>
      </w:r>
      <w:r w:rsidRPr="00EE50D9">
        <w:rPr>
          <w:rStyle w:val="StyleBoldUnderline"/>
          <w:rFonts w:asciiTheme="majorHAnsi" w:hAnsiTheme="majorHAnsi"/>
          <w:highlight w:val="cyan"/>
        </w:rPr>
        <w:t>includ</w:t>
      </w:r>
      <w:r w:rsidRPr="00EE50D9">
        <w:rPr>
          <w:rFonts w:asciiTheme="majorHAnsi" w:hAnsiTheme="majorHAnsi"/>
          <w:sz w:val="16"/>
        </w:rPr>
        <w:t xml:space="preserve">ing more than a dozen joint </w:t>
      </w:r>
      <w:r w:rsidRPr="00EE50D9">
        <w:rPr>
          <w:rStyle w:val="StyleBoldUnderline"/>
          <w:rFonts w:asciiTheme="majorHAnsi" w:hAnsiTheme="majorHAnsi"/>
          <w:highlight w:val="cyan"/>
        </w:rPr>
        <w:t>counterterrorism</w:t>
      </w:r>
      <w:r w:rsidRPr="00EE50D9">
        <w:rPr>
          <w:rStyle w:val="StyleBoldUnderline"/>
          <w:rFonts w:asciiTheme="majorHAnsi" w:hAnsiTheme="majorHAnsi"/>
        </w:rPr>
        <w:t xml:space="preserve"> exercises</w:t>
      </w:r>
      <w:r w:rsidRPr="00EE50D9">
        <w:rPr>
          <w:rFonts w:asciiTheme="majorHAnsi" w:hAnsiTheme="majorHAnsi"/>
          <w:sz w:val="16"/>
        </w:rPr>
        <w:t xml:space="preserve"> during the past decade or so, carried out either bilaterally or under the auspices of the Shanghai Cooperation Organization. In the past 20 years, thousands of Chinese military personnel have studied in Russia, and many Russian military officials have received short-term training at the National Defense University of China. </w:t>
      </w:r>
    </w:p>
    <w:p w14:paraId="76ACF8A3" w14:textId="77777777" w:rsidR="003752D5" w:rsidRPr="00EE50D9" w:rsidRDefault="003752D5" w:rsidP="003752D5">
      <w:pPr>
        <w:rPr>
          <w:rFonts w:asciiTheme="majorHAnsi" w:hAnsiTheme="majorHAnsi"/>
        </w:rPr>
      </w:pPr>
    </w:p>
    <w:p w14:paraId="64CB6D70"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Converging Goals</w:t>
      </w:r>
    </w:p>
    <w:p w14:paraId="6B325500" w14:textId="77777777" w:rsidR="003752D5" w:rsidRPr="00EE50D9" w:rsidRDefault="003752D5" w:rsidP="003752D5">
      <w:pPr>
        <w:pStyle w:val="Heading4"/>
        <w:rPr>
          <w:rFonts w:asciiTheme="majorHAnsi" w:hAnsiTheme="majorHAnsi"/>
          <w:sz w:val="22"/>
        </w:rPr>
      </w:pPr>
      <w:r w:rsidRPr="00EE50D9">
        <w:rPr>
          <w:rFonts w:asciiTheme="majorHAnsi" w:hAnsiTheme="majorHAnsi"/>
        </w:rPr>
        <w:t xml:space="preserve">Sino-Russia Relations are high now-both countries want </w:t>
      </w:r>
      <w:proofErr w:type="spellStart"/>
      <w:r w:rsidRPr="00EE50D9">
        <w:rPr>
          <w:rFonts w:asciiTheme="majorHAnsi" w:hAnsiTheme="majorHAnsi"/>
        </w:rPr>
        <w:t>multipolarity</w:t>
      </w:r>
      <w:proofErr w:type="spellEnd"/>
      <w:r w:rsidRPr="00EE50D9">
        <w:rPr>
          <w:rFonts w:asciiTheme="majorHAnsi" w:hAnsiTheme="majorHAnsi"/>
        </w:rPr>
        <w:t>.</w:t>
      </w:r>
    </w:p>
    <w:p w14:paraId="04F3CFBF" w14:textId="77777777" w:rsidR="003752D5" w:rsidRPr="00EE50D9" w:rsidRDefault="003752D5" w:rsidP="003752D5">
      <w:pPr>
        <w:rPr>
          <w:rFonts w:asciiTheme="majorHAnsi" w:hAnsiTheme="majorHAnsi"/>
        </w:rPr>
      </w:pPr>
      <w:r w:rsidRPr="00EE50D9">
        <w:rPr>
          <w:rStyle w:val="StyleStyleBold12pt"/>
          <w:rFonts w:asciiTheme="majorHAnsi" w:hAnsiTheme="majorHAnsi"/>
        </w:rPr>
        <w:t xml:space="preserve">Stent 2016 </w:t>
      </w:r>
      <w:proofErr w:type="gramStart"/>
      <w:r w:rsidRPr="00EE50D9">
        <w:rPr>
          <w:rFonts w:asciiTheme="majorHAnsi" w:hAnsiTheme="majorHAnsi"/>
        </w:rPr>
        <w:t>—  Angela</w:t>
      </w:r>
      <w:proofErr w:type="gramEnd"/>
      <w:r w:rsidRPr="00EE50D9">
        <w:rPr>
          <w:rFonts w:asciiTheme="majorHAnsi" w:hAnsiTheme="majorHAnsi"/>
        </w:rPr>
        <w:t xml:space="preserve"> Stent, foreign policy expert specializing in Russian foreign policy, 2016,  ("Russia, China, and the West After Crimea”, Transatlantic Academy, May, Available Online at http://www.transatlanticacademy.org/sites/default/files/publications/Stent_RussiaChina_May16_web_0.pdf, Accessed 06/30/2016, </w:t>
      </w:r>
      <w:proofErr w:type="spellStart"/>
      <w:r w:rsidRPr="00EE50D9">
        <w:rPr>
          <w:rFonts w:asciiTheme="majorHAnsi" w:hAnsiTheme="majorHAnsi"/>
        </w:rPr>
        <w:t>RKim</w:t>
      </w:r>
      <w:proofErr w:type="spellEnd"/>
      <w:r w:rsidRPr="00EE50D9">
        <w:rPr>
          <w:rFonts w:asciiTheme="majorHAnsi" w:hAnsiTheme="majorHAnsi"/>
        </w:rPr>
        <w:t>)</w:t>
      </w:r>
    </w:p>
    <w:p w14:paraId="187597B3" w14:textId="77777777" w:rsidR="003752D5" w:rsidRPr="00EE50D9" w:rsidRDefault="003752D5" w:rsidP="003752D5">
      <w:pPr>
        <w:rPr>
          <w:rStyle w:val="StyleBoldUnderline"/>
          <w:rFonts w:asciiTheme="majorHAnsi" w:hAnsiTheme="majorHAnsi"/>
        </w:rPr>
      </w:pPr>
      <w:r w:rsidRPr="00EE50D9">
        <w:rPr>
          <w:rFonts w:asciiTheme="majorHAnsi" w:hAnsiTheme="majorHAnsi"/>
          <w:sz w:val="16"/>
        </w:rPr>
        <w:t xml:space="preserve">Putin and Xi are not exaggerating when they say that </w:t>
      </w:r>
      <w:r w:rsidRPr="00EE50D9">
        <w:rPr>
          <w:rStyle w:val="StyleBoldUnderline"/>
          <w:rFonts w:asciiTheme="majorHAnsi" w:hAnsiTheme="majorHAnsi"/>
          <w:highlight w:val="cyan"/>
        </w:rPr>
        <w:t>Sino-Russian relations</w:t>
      </w:r>
      <w:r w:rsidRPr="00EE50D9">
        <w:rPr>
          <w:rFonts w:asciiTheme="majorHAnsi" w:hAnsiTheme="majorHAnsi"/>
          <w:sz w:val="16"/>
          <w:highlight w:val="cyan"/>
        </w:rPr>
        <w:t xml:space="preserve"> </w:t>
      </w:r>
      <w:r w:rsidRPr="00EE50D9">
        <w:rPr>
          <w:rStyle w:val="StyleBoldUnderline"/>
          <w:rFonts w:asciiTheme="majorHAnsi" w:hAnsiTheme="majorHAnsi"/>
          <w:highlight w:val="cyan"/>
        </w:rPr>
        <w:t>are better than</w:t>
      </w:r>
      <w:r w:rsidRPr="00EE50D9">
        <w:rPr>
          <w:rStyle w:val="StyleBoldUnderline"/>
          <w:rFonts w:asciiTheme="majorHAnsi" w:hAnsiTheme="majorHAnsi"/>
        </w:rPr>
        <w:t xml:space="preserve"> they have </w:t>
      </w:r>
      <w:r w:rsidRPr="00EE50D9">
        <w:rPr>
          <w:rStyle w:val="StyleBoldUnderline"/>
          <w:rFonts w:asciiTheme="majorHAnsi" w:hAnsiTheme="majorHAnsi"/>
          <w:highlight w:val="cyan"/>
        </w:rPr>
        <w:t>ever</w:t>
      </w:r>
      <w:r w:rsidRPr="00EE50D9">
        <w:rPr>
          <w:rStyle w:val="StyleBoldUnderline"/>
          <w:rFonts w:asciiTheme="majorHAnsi" w:hAnsiTheme="majorHAnsi"/>
        </w:rPr>
        <w:t xml:space="preserve"> been</w:t>
      </w:r>
      <w:r w:rsidRPr="00EE50D9">
        <w:rPr>
          <w:rFonts w:asciiTheme="majorHAnsi" w:hAnsiTheme="majorHAnsi"/>
          <w:sz w:val="16"/>
        </w:rPr>
        <w:t xml:space="preserve">. China and Russia have had a troubled relationship for centuries. In the 19th century, imperial Russia took advantage of the weak Qing dynasty to take back territory it had ceded to China in 1689. As a result of what China calls “unequal treaties,” China lost 600,000 square miles of territory to Russia in what is now the Russian Far East.3 In the first half of the 20th century, Sino-Soviet relations were complicated and sometimes contradictory. During the Chinese civil war, Moscow supported both the Chinese communists under Mao Zedong and the nationalists under Chiang Kai-Shek. Indeed, Stalin hoped that mainland China would be divided between the Kuomintang and the communists, and only reluctantly accepted Mao’s victory in 1949. From 1949 to 1989, Sino-Soviet relations were largely confrontational. China posed an ideological challenge to the USSR, questioning its legitimacy to lead the communist world by claiming that Soviet leader Nikita Khrushchev was a revisionist who had abandoned socialism and was fawning on the United States.4 </w:t>
      </w:r>
      <w:proofErr w:type="gramStart"/>
      <w:r w:rsidRPr="00EE50D9">
        <w:rPr>
          <w:rFonts w:asciiTheme="majorHAnsi" w:hAnsiTheme="majorHAnsi"/>
          <w:sz w:val="16"/>
        </w:rPr>
        <w:t>The</w:t>
      </w:r>
      <w:proofErr w:type="gramEnd"/>
      <w:r w:rsidRPr="00EE50D9">
        <w:rPr>
          <w:rFonts w:asciiTheme="majorHAnsi" w:hAnsiTheme="majorHAnsi"/>
          <w:sz w:val="16"/>
        </w:rPr>
        <w:t xml:space="preserve"> Sino-Soviet split began after Stalin’s death, when Khrushchev denounced Stalin in 1956 without consulting with his fraternal Chinese allies. He subsequently abruptly withdrew 1,400 technical specialists from China and ceased assisting Beijing in the development of its nuclear program, leaving 200 scientific projects unfinished. Increasingly aggressive mutual polemics followed — especially during the Cultural Revolution from 1966-69 — culminating in a shooting war with border clashes on the disputed </w:t>
      </w:r>
      <w:proofErr w:type="spellStart"/>
      <w:r w:rsidRPr="00EE50D9">
        <w:rPr>
          <w:rFonts w:asciiTheme="majorHAnsi" w:hAnsiTheme="majorHAnsi"/>
          <w:sz w:val="16"/>
        </w:rPr>
        <w:t>Ussuri</w:t>
      </w:r>
      <w:proofErr w:type="spellEnd"/>
      <w:r w:rsidRPr="00EE50D9">
        <w:rPr>
          <w:rFonts w:asciiTheme="majorHAnsi" w:hAnsiTheme="majorHAnsi"/>
          <w:sz w:val="16"/>
        </w:rPr>
        <w:t xml:space="preserve"> River in 1969. The ideological saber-rattling continued well into the Gorbachev era. Mikhail Gorbachev finally went to Beijing in 1989 to mend fences, only to arrive at the height of the Tiananmen Square protests, during which he was hailed as a hero by Chinese pro-democracy activists. His downfall and the collapse of the USSR had a major impact on the Chinese leadership, which vowed that this would never happen in China. Under Boris Yeltsin, Russia continued to normalize ties with China and Chinese migrant laborers began to pour into the Russian Far East and revive its faltering economy. The delimitation of the 2,500-mile border proceeded.</w:t>
      </w:r>
      <w:r w:rsidRPr="00EE50D9">
        <w:rPr>
          <w:rStyle w:val="StyleBoldUnderline"/>
          <w:rFonts w:asciiTheme="majorHAnsi" w:hAnsiTheme="majorHAnsi"/>
        </w:rPr>
        <w:t xml:space="preserve"> </w:t>
      </w:r>
      <w:r w:rsidRPr="00EE50D9">
        <w:rPr>
          <w:rFonts w:asciiTheme="majorHAnsi" w:hAnsiTheme="majorHAnsi"/>
          <w:sz w:val="16"/>
        </w:rPr>
        <w:t xml:space="preserve">The collapse of the Soviet Union left China with new Central Asian neighbors, and in 1996 Kazakhstan, Kyrgyzstan, and Tajikistan were brought into the “Shanghai Five” with China and Russia, designed to regulate their border relations (the organization was renamed the Shanghai Cooperation </w:t>
      </w:r>
      <w:proofErr w:type="spellStart"/>
      <w:r w:rsidRPr="00EE50D9">
        <w:rPr>
          <w:rFonts w:asciiTheme="majorHAnsi" w:hAnsiTheme="majorHAnsi"/>
          <w:sz w:val="16"/>
        </w:rPr>
        <w:t>Organisation</w:t>
      </w:r>
      <w:proofErr w:type="spellEnd"/>
      <w:r w:rsidRPr="00EE50D9">
        <w:rPr>
          <w:rFonts w:asciiTheme="majorHAnsi" w:hAnsiTheme="majorHAnsi"/>
          <w:sz w:val="16"/>
        </w:rPr>
        <w:t xml:space="preserve"> — SCO — when Uzbekistan joined in 2001). China and Russia signed the “Joint Declaration on a Multipolar World and the Formation of a New International Order” in 1997 pledging equal partnership and strategic cooperation in a multipolar world.5 </w:t>
      </w:r>
      <w:proofErr w:type="gramStart"/>
      <w:r w:rsidRPr="00EE50D9">
        <w:rPr>
          <w:rFonts w:asciiTheme="majorHAnsi" w:hAnsiTheme="majorHAnsi"/>
          <w:sz w:val="16"/>
        </w:rPr>
        <w:t>Since</w:t>
      </w:r>
      <w:proofErr w:type="gramEnd"/>
      <w:r w:rsidRPr="00EE50D9">
        <w:rPr>
          <w:rFonts w:asciiTheme="majorHAnsi" w:hAnsiTheme="majorHAnsi"/>
          <w:sz w:val="16"/>
        </w:rPr>
        <w:t xml:space="preserve"> he entered the Kremlin, </w:t>
      </w:r>
      <w:r w:rsidRPr="00EE50D9">
        <w:rPr>
          <w:rStyle w:val="StyleBoldUnderline"/>
          <w:rFonts w:asciiTheme="majorHAnsi" w:hAnsiTheme="majorHAnsi"/>
          <w:highlight w:val="cyan"/>
        </w:rPr>
        <w:t>Putin has</w:t>
      </w:r>
      <w:r w:rsidRPr="00EE50D9">
        <w:rPr>
          <w:rStyle w:val="StyleBoldUnderline"/>
          <w:rFonts w:asciiTheme="majorHAnsi" w:hAnsiTheme="majorHAnsi"/>
        </w:rPr>
        <w:t xml:space="preserve"> consistently </w:t>
      </w:r>
      <w:r w:rsidRPr="00EE50D9">
        <w:rPr>
          <w:rStyle w:val="StyleBoldUnderline"/>
          <w:rFonts w:asciiTheme="majorHAnsi" w:hAnsiTheme="majorHAnsi"/>
          <w:highlight w:val="cyan"/>
        </w:rPr>
        <w:t>sought to</w:t>
      </w:r>
      <w:r w:rsidRPr="00EE50D9">
        <w:rPr>
          <w:rStyle w:val="StyleBoldUnderline"/>
          <w:rFonts w:asciiTheme="majorHAnsi" w:hAnsiTheme="majorHAnsi"/>
        </w:rPr>
        <w:t xml:space="preserve"> maintain and </w:t>
      </w:r>
      <w:r w:rsidRPr="00EE50D9">
        <w:rPr>
          <w:rStyle w:val="StyleBoldUnderline"/>
          <w:rFonts w:asciiTheme="majorHAnsi" w:hAnsiTheme="majorHAnsi"/>
          <w:highlight w:val="cyan"/>
        </w:rPr>
        <w:t>improve ties with China</w:t>
      </w:r>
      <w:r w:rsidRPr="00EE50D9">
        <w:rPr>
          <w:rStyle w:val="StyleBoldUnderline"/>
          <w:rFonts w:asciiTheme="majorHAnsi" w:hAnsiTheme="majorHAnsi"/>
        </w:rPr>
        <w:t xml:space="preserve">. This is a result of </w:t>
      </w:r>
      <w:r w:rsidRPr="00EE50D9">
        <w:rPr>
          <w:rStyle w:val="StyleBoldUnderline"/>
          <w:rFonts w:asciiTheme="majorHAnsi" w:hAnsiTheme="majorHAnsi"/>
          <w:highlight w:val="cyan"/>
        </w:rPr>
        <w:t>Russia’s</w:t>
      </w:r>
      <w:r w:rsidRPr="00EE50D9">
        <w:rPr>
          <w:rStyle w:val="StyleBoldUnderline"/>
          <w:rFonts w:asciiTheme="majorHAnsi" w:hAnsiTheme="majorHAnsi"/>
        </w:rPr>
        <w:t xml:space="preserve"> perceived </w:t>
      </w:r>
      <w:r w:rsidRPr="00EE50D9">
        <w:rPr>
          <w:rStyle w:val="StyleBoldUnderline"/>
          <w:rFonts w:asciiTheme="majorHAnsi" w:hAnsiTheme="majorHAnsi"/>
          <w:highlight w:val="cyan"/>
        </w:rPr>
        <w:t>need to offset its</w:t>
      </w:r>
      <w:r w:rsidRPr="00EE50D9">
        <w:rPr>
          <w:rStyle w:val="StyleBoldUnderline"/>
          <w:rFonts w:asciiTheme="majorHAnsi" w:hAnsiTheme="majorHAnsi"/>
        </w:rPr>
        <w:t xml:space="preserve"> deteriorating </w:t>
      </w:r>
      <w:r w:rsidRPr="00EE50D9">
        <w:rPr>
          <w:rStyle w:val="StyleBoldUnderline"/>
          <w:rFonts w:asciiTheme="majorHAnsi" w:hAnsiTheme="majorHAnsi"/>
          <w:highlight w:val="cyan"/>
        </w:rPr>
        <w:t>relationship with the West</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but</w:t>
      </w:r>
      <w:r w:rsidRPr="00EE50D9">
        <w:rPr>
          <w:rStyle w:val="StyleBoldUnderline"/>
          <w:rFonts w:asciiTheme="majorHAnsi" w:hAnsiTheme="majorHAnsi"/>
        </w:rPr>
        <w:t xml:space="preserve"> also of an </w:t>
      </w:r>
      <w:r w:rsidRPr="00EE50D9">
        <w:rPr>
          <w:rStyle w:val="StyleBoldUnderline"/>
          <w:rFonts w:asciiTheme="majorHAnsi" w:hAnsiTheme="majorHAnsi"/>
          <w:highlight w:val="cyan"/>
        </w:rPr>
        <w:t>appreciation of</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advantages of allying</w:t>
      </w:r>
      <w:r w:rsidRPr="00EE50D9">
        <w:rPr>
          <w:rStyle w:val="StyleBoldUnderline"/>
          <w:rFonts w:asciiTheme="majorHAnsi" w:hAnsiTheme="majorHAnsi"/>
        </w:rPr>
        <w:t xml:space="preserve"> oneself </w:t>
      </w:r>
      <w:r w:rsidRPr="00EE50D9">
        <w:rPr>
          <w:rStyle w:val="StyleBoldUnderline"/>
          <w:rFonts w:asciiTheme="majorHAnsi" w:hAnsiTheme="majorHAnsi"/>
          <w:highlight w:val="cyan"/>
        </w:rPr>
        <w:t>with a rising</w:t>
      </w:r>
      <w:r w:rsidRPr="00EE50D9">
        <w:rPr>
          <w:rStyle w:val="StyleBoldUnderline"/>
          <w:rFonts w:asciiTheme="majorHAnsi" w:hAnsiTheme="majorHAnsi"/>
        </w:rPr>
        <w:t xml:space="preserve"> power who happens to also be a </w:t>
      </w:r>
      <w:r w:rsidRPr="00EE50D9">
        <w:rPr>
          <w:rStyle w:val="StyleBoldUnderline"/>
          <w:rFonts w:asciiTheme="majorHAnsi" w:hAnsiTheme="majorHAnsi"/>
          <w:highlight w:val="cyan"/>
        </w:rPr>
        <w:t>neighbor</w:t>
      </w:r>
      <w:r w:rsidRPr="00EE50D9">
        <w:rPr>
          <w:rStyle w:val="StyleBoldUnderline"/>
          <w:rFonts w:asciiTheme="majorHAnsi" w:hAnsiTheme="majorHAnsi"/>
        </w:rPr>
        <w:t xml:space="preserve">. Neither China nor Russia — both supporters of the concept of total sovereignty — is interested in committing itself to an alliance that would limit its freedom of maneuver. </w:t>
      </w:r>
      <w:r w:rsidRPr="00EE50D9">
        <w:rPr>
          <w:rStyle w:val="StyleBoldUnderline"/>
          <w:rFonts w:asciiTheme="majorHAnsi" w:hAnsiTheme="majorHAnsi"/>
          <w:highlight w:val="cyan"/>
        </w:rPr>
        <w:t>A</w:t>
      </w:r>
      <w:r w:rsidRPr="00EE50D9">
        <w:rPr>
          <w:rStyle w:val="StyleBoldUnderline"/>
          <w:rFonts w:asciiTheme="majorHAnsi" w:hAnsiTheme="majorHAnsi"/>
        </w:rPr>
        <w:t xml:space="preserve"> pragmatic </w:t>
      </w:r>
      <w:r w:rsidRPr="00EE50D9">
        <w:rPr>
          <w:rStyle w:val="StyleBoldUnderline"/>
          <w:rFonts w:asciiTheme="majorHAnsi" w:hAnsiTheme="majorHAnsi"/>
          <w:highlight w:val="cyan"/>
        </w:rPr>
        <w:t>partnership based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on a</w:t>
      </w:r>
      <w:r w:rsidRPr="00EE50D9">
        <w:rPr>
          <w:rStyle w:val="StyleBoldUnderline"/>
          <w:rFonts w:asciiTheme="majorHAnsi" w:hAnsiTheme="majorHAnsi"/>
        </w:rPr>
        <w:t xml:space="preserve"> shared </w:t>
      </w:r>
      <w:r w:rsidRPr="00EE50D9">
        <w:rPr>
          <w:rStyle w:val="StyleBoldUnderline"/>
          <w:rFonts w:asciiTheme="majorHAnsi" w:hAnsiTheme="majorHAnsi"/>
          <w:highlight w:val="cyan"/>
        </w:rPr>
        <w:t>interest in a multipolar world</w:t>
      </w:r>
      <w:r w:rsidRPr="00EE50D9">
        <w:rPr>
          <w:rStyle w:val="StyleBoldUnderline"/>
          <w:rFonts w:asciiTheme="majorHAnsi" w:hAnsiTheme="majorHAnsi"/>
        </w:rPr>
        <w:t xml:space="preserve"> and maintaining authoritarian control at home </w:t>
      </w:r>
      <w:r w:rsidRPr="00EE50D9">
        <w:rPr>
          <w:rStyle w:val="StyleBoldUnderline"/>
          <w:rFonts w:asciiTheme="majorHAnsi" w:hAnsiTheme="majorHAnsi"/>
          <w:highlight w:val="cyan"/>
        </w:rPr>
        <w:t>is what both countries seek</w:t>
      </w:r>
      <w:r w:rsidRPr="00EE50D9">
        <w:rPr>
          <w:rStyle w:val="StyleBoldUnderline"/>
          <w:rFonts w:asciiTheme="majorHAnsi" w:hAnsiTheme="majorHAnsi"/>
        </w:rPr>
        <w:t xml:space="preserve">. </w:t>
      </w:r>
    </w:p>
    <w:p w14:paraId="7249622D" w14:textId="77777777" w:rsidR="003752D5" w:rsidRPr="00EE50D9" w:rsidRDefault="003752D5" w:rsidP="003752D5">
      <w:pPr>
        <w:rPr>
          <w:rFonts w:asciiTheme="majorHAnsi" w:hAnsiTheme="majorHAnsi"/>
        </w:rPr>
      </w:pPr>
    </w:p>
    <w:p w14:paraId="04484260" w14:textId="77777777" w:rsidR="003752D5" w:rsidRPr="00EE50D9" w:rsidRDefault="003752D5" w:rsidP="003752D5">
      <w:pPr>
        <w:pStyle w:val="Heading4"/>
        <w:rPr>
          <w:rFonts w:asciiTheme="majorHAnsi" w:hAnsiTheme="majorHAnsi"/>
        </w:rPr>
      </w:pPr>
      <w:r w:rsidRPr="00EE50D9">
        <w:rPr>
          <w:rFonts w:asciiTheme="majorHAnsi" w:hAnsiTheme="majorHAnsi"/>
        </w:rPr>
        <w:t>Russia-China Alliance Strong Now – seen as the alternative the US – key to a laundry list of impacts</w:t>
      </w:r>
    </w:p>
    <w:p w14:paraId="63271140" w14:textId="77777777" w:rsidR="003752D5" w:rsidRPr="00EE50D9" w:rsidRDefault="003752D5" w:rsidP="003752D5">
      <w:pPr>
        <w:rPr>
          <w:rFonts w:asciiTheme="majorHAnsi" w:hAnsiTheme="majorHAnsi"/>
        </w:rPr>
      </w:pPr>
      <w:r w:rsidRPr="00EE50D9">
        <w:rPr>
          <w:rFonts w:asciiTheme="majorHAnsi" w:hAnsiTheme="majorHAnsi"/>
        </w:rPr>
        <w:t>-Russian Economy</w:t>
      </w:r>
    </w:p>
    <w:p w14:paraId="6CCD9CD0" w14:textId="77777777" w:rsidR="003752D5" w:rsidRPr="00EE50D9" w:rsidRDefault="003752D5" w:rsidP="003752D5">
      <w:pPr>
        <w:rPr>
          <w:rFonts w:asciiTheme="majorHAnsi" w:hAnsiTheme="majorHAnsi"/>
        </w:rPr>
      </w:pPr>
      <w:r w:rsidRPr="00EE50D9">
        <w:rPr>
          <w:rFonts w:asciiTheme="majorHAnsi" w:hAnsiTheme="majorHAnsi"/>
        </w:rPr>
        <w:t>-Hydrocarbons/China Militarization</w:t>
      </w:r>
    </w:p>
    <w:p w14:paraId="2705CC3A" w14:textId="77777777" w:rsidR="003752D5" w:rsidRPr="00EE50D9" w:rsidRDefault="003752D5" w:rsidP="003752D5">
      <w:pPr>
        <w:rPr>
          <w:rFonts w:asciiTheme="majorHAnsi" w:hAnsiTheme="majorHAnsi"/>
        </w:rPr>
      </w:pPr>
      <w:r w:rsidRPr="00EE50D9">
        <w:rPr>
          <w:rFonts w:asciiTheme="majorHAnsi" w:hAnsiTheme="majorHAnsi"/>
        </w:rPr>
        <w:t>-</w:t>
      </w:r>
      <w:proofErr w:type="spellStart"/>
      <w:r w:rsidRPr="00EE50D9">
        <w:rPr>
          <w:rFonts w:asciiTheme="majorHAnsi" w:hAnsiTheme="majorHAnsi"/>
        </w:rPr>
        <w:t>Tripolarity</w:t>
      </w:r>
      <w:proofErr w:type="spellEnd"/>
    </w:p>
    <w:p w14:paraId="24789FDE" w14:textId="77777777" w:rsidR="003752D5" w:rsidRPr="00EE50D9" w:rsidRDefault="003752D5" w:rsidP="003752D5">
      <w:pPr>
        <w:rPr>
          <w:rFonts w:asciiTheme="majorHAnsi" w:hAnsiTheme="majorHAnsi"/>
        </w:rPr>
      </w:pPr>
      <w:r w:rsidRPr="00EE50D9">
        <w:rPr>
          <w:rStyle w:val="StyleStyleBold12pt"/>
          <w:rFonts w:asciiTheme="majorHAnsi" w:hAnsiTheme="majorHAnsi"/>
        </w:rPr>
        <w:t xml:space="preserve">Stent 2016 </w:t>
      </w:r>
      <w:proofErr w:type="gramStart"/>
      <w:r w:rsidRPr="00EE50D9">
        <w:rPr>
          <w:rFonts w:asciiTheme="majorHAnsi" w:hAnsiTheme="majorHAnsi"/>
        </w:rPr>
        <w:t>—  Angela</w:t>
      </w:r>
      <w:proofErr w:type="gramEnd"/>
      <w:r w:rsidRPr="00EE50D9">
        <w:rPr>
          <w:rFonts w:asciiTheme="majorHAnsi" w:hAnsiTheme="majorHAnsi"/>
        </w:rPr>
        <w:t xml:space="preserve"> Stent, foreign policy expert specializing in Russian foreign policy, 2016,  ("Russia, China, and the West After Crimea”, Transatlantic Academy, May, Available Online at http://www.transatlanticacademy.org/sites/default/files/publications/Stent_RussiaChina_May16_web_0.pdf, Accessed 06/30/2016, </w:t>
      </w:r>
      <w:proofErr w:type="spellStart"/>
      <w:r w:rsidRPr="00EE50D9">
        <w:rPr>
          <w:rFonts w:asciiTheme="majorHAnsi" w:hAnsiTheme="majorHAnsi"/>
        </w:rPr>
        <w:t>RKim</w:t>
      </w:r>
      <w:proofErr w:type="spellEnd"/>
      <w:r w:rsidRPr="00EE50D9">
        <w:rPr>
          <w:rFonts w:asciiTheme="majorHAnsi" w:hAnsiTheme="majorHAnsi"/>
        </w:rPr>
        <w:t>)</w:t>
      </w:r>
    </w:p>
    <w:p w14:paraId="4299D679"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highlight w:val="cyan"/>
        </w:rPr>
        <w:t>Since the</w:t>
      </w:r>
      <w:r w:rsidRPr="00EE50D9">
        <w:rPr>
          <w:rStyle w:val="StyleBoldUnderline"/>
          <w:rFonts w:asciiTheme="majorHAnsi" w:hAnsiTheme="majorHAnsi"/>
        </w:rPr>
        <w:t xml:space="preserve"> onset of the </w:t>
      </w:r>
      <w:r w:rsidRPr="00EE50D9">
        <w:rPr>
          <w:rStyle w:val="StyleBoldUnderline"/>
          <w:rFonts w:asciiTheme="majorHAnsi" w:hAnsiTheme="majorHAnsi"/>
          <w:highlight w:val="cyan"/>
        </w:rPr>
        <w:t>Ukraine crisis</w:t>
      </w:r>
      <w:r w:rsidRPr="00EE50D9">
        <w:rPr>
          <w:rStyle w:val="StyleBoldUnderline"/>
          <w:rFonts w:asciiTheme="majorHAnsi" w:hAnsiTheme="majorHAnsi"/>
        </w:rPr>
        <w:t xml:space="preserve">, Russian President Vladimir </w:t>
      </w:r>
      <w:r w:rsidRPr="00EE50D9">
        <w:rPr>
          <w:rStyle w:val="StyleBoldUnderline"/>
          <w:rFonts w:asciiTheme="majorHAnsi" w:hAnsiTheme="majorHAnsi"/>
          <w:highlight w:val="cyan"/>
        </w:rPr>
        <w:t>Putin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has</w:t>
      </w:r>
      <w:r w:rsidRPr="00EE50D9">
        <w:rPr>
          <w:rStyle w:val="StyleBoldUnderline"/>
          <w:rFonts w:asciiTheme="majorHAnsi" w:hAnsiTheme="majorHAnsi"/>
        </w:rPr>
        <w:t xml:space="preserve"> enthusiastically </w:t>
      </w:r>
      <w:r w:rsidRPr="00EE50D9">
        <w:rPr>
          <w:rStyle w:val="StyleBoldUnderline"/>
          <w:rFonts w:asciiTheme="majorHAnsi" w:hAnsiTheme="majorHAnsi"/>
          <w:highlight w:val="cyan"/>
        </w:rPr>
        <w:t>promoted ties with China as an alternative to Russia’s adversarial relationship with the United States</w:t>
      </w:r>
      <w:r w:rsidRPr="00EE50D9">
        <w:rPr>
          <w:rFonts w:asciiTheme="majorHAnsi" w:hAnsiTheme="majorHAnsi"/>
          <w:sz w:val="16"/>
        </w:rPr>
        <w:t xml:space="preserve"> and Europe. </w:t>
      </w:r>
      <w:r w:rsidRPr="00EE50D9">
        <w:rPr>
          <w:rStyle w:val="StyleBoldUnderline"/>
          <w:rFonts w:asciiTheme="majorHAnsi" w:hAnsiTheme="majorHAnsi"/>
          <w:highlight w:val="cyan"/>
        </w:rPr>
        <w:t>Putin and</w:t>
      </w:r>
      <w:r w:rsidRPr="00EE50D9">
        <w:rPr>
          <w:rStyle w:val="StyleBoldUnderline"/>
          <w:rFonts w:asciiTheme="majorHAnsi" w:hAnsiTheme="majorHAnsi"/>
        </w:rPr>
        <w:t xml:space="preserve"> Chinese President </w:t>
      </w:r>
      <w:r w:rsidRPr="00EE50D9">
        <w:rPr>
          <w:rStyle w:val="StyleBoldUnderline"/>
          <w:rFonts w:asciiTheme="majorHAnsi" w:hAnsiTheme="majorHAnsi"/>
          <w:highlight w:val="cyan"/>
        </w:rPr>
        <w:t>Xi</w:t>
      </w:r>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Jinping</w:t>
      </w:r>
      <w:proofErr w:type="spellEnd"/>
      <w:r w:rsidRPr="00EE50D9">
        <w:rPr>
          <w:rStyle w:val="StyleBoldUnderline"/>
          <w:rFonts w:asciiTheme="majorHAnsi" w:hAnsiTheme="majorHAnsi"/>
        </w:rPr>
        <w:t xml:space="preserve"> </w:t>
      </w:r>
      <w:r w:rsidRPr="00EE50D9">
        <w:rPr>
          <w:rStyle w:val="StyleBoldUnderline"/>
          <w:rFonts w:asciiTheme="majorHAnsi" w:hAnsiTheme="majorHAnsi"/>
          <w:highlight w:val="cyan"/>
        </w:rPr>
        <w:t>have</w:t>
      </w:r>
      <w:r w:rsidRPr="00EE50D9">
        <w:rPr>
          <w:rStyle w:val="StyleBoldUnderline"/>
          <w:rFonts w:asciiTheme="majorHAnsi" w:hAnsiTheme="majorHAnsi"/>
        </w:rPr>
        <w:t xml:space="preserve"> lavishly </w:t>
      </w:r>
      <w:r w:rsidRPr="00EE50D9">
        <w:rPr>
          <w:rStyle w:val="StyleBoldUnderline"/>
          <w:rFonts w:asciiTheme="majorHAnsi" w:hAnsiTheme="majorHAnsi"/>
          <w:highlight w:val="cyan"/>
        </w:rPr>
        <w:t>praised each other and criticized U.S. “unilateralism</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They have stepped up their military cooperation</w:t>
      </w:r>
      <w:r w:rsidRPr="00EE50D9">
        <w:rPr>
          <w:rStyle w:val="StyleBoldUnderline"/>
          <w:rFonts w:asciiTheme="majorHAnsi" w:hAnsiTheme="majorHAnsi"/>
        </w:rPr>
        <w:t xml:space="preserve"> — conducting joint naval exercises in the Mediterranean last year — </w:t>
      </w:r>
      <w:r w:rsidRPr="00EE50D9">
        <w:rPr>
          <w:rStyle w:val="StyleBoldUnderline"/>
          <w:rFonts w:asciiTheme="majorHAnsi" w:hAnsiTheme="majorHAnsi"/>
          <w:highlight w:val="cyan"/>
        </w:rPr>
        <w:t>and signed major energy deals, such as the $400 billion Power of Siberia Gas pipeline project</w:t>
      </w:r>
      <w:r w:rsidRPr="00EE50D9">
        <w:rPr>
          <w:rStyle w:val="StyleBoldUnderline"/>
          <w:rFonts w:asciiTheme="majorHAnsi" w:hAnsiTheme="majorHAnsi"/>
        </w:rPr>
        <w:t>. In 2015, they attended each other’s military parades commemorating the 70th anniversary of the end of World War II, when no Western leader attended either.</w:t>
      </w:r>
      <w:r w:rsidRPr="00EE50D9">
        <w:rPr>
          <w:rFonts w:asciiTheme="majorHAnsi" w:hAnsiTheme="majorHAnsi"/>
          <w:sz w:val="16"/>
        </w:rPr>
        <w:t xml:space="preserve"> </w:t>
      </w:r>
      <w:r w:rsidRPr="00EE50D9">
        <w:rPr>
          <w:rStyle w:val="StyleBoldUnderline"/>
          <w:rFonts w:asciiTheme="majorHAnsi" w:hAnsiTheme="majorHAnsi"/>
        </w:rPr>
        <w:t>The rhetoric and optics stress close ties between two leaders who share a conviction that their countries were unfairly treated in the past</w:t>
      </w:r>
      <w:r w:rsidRPr="00EE50D9">
        <w:rPr>
          <w:rFonts w:asciiTheme="majorHAnsi" w:hAnsiTheme="majorHAnsi"/>
          <w:sz w:val="16"/>
        </w:rPr>
        <w:t xml:space="preserve">. They are also uncomfortable with the current international political and financial order, which, they believe, denies them equal treatment in setting the agenda and determining the institutional rules. Despite the intensification of Sino-Russian ties since the annexation of Crimea, however, this remains a pragmatic and instrumental partnership, not a prelude to a closer alliance. </w:t>
      </w:r>
      <w:r w:rsidRPr="00EE50D9">
        <w:rPr>
          <w:rStyle w:val="StyleBoldUnderline"/>
          <w:rFonts w:asciiTheme="majorHAnsi" w:hAnsiTheme="majorHAnsi"/>
          <w:highlight w:val="cyan"/>
        </w:rPr>
        <w:t>For Moscow, the partnership is designed to reinforce Russia’s role as an independent center of global power, one of Putin’s key foreign policy goals.</w:t>
      </w:r>
      <w:r w:rsidRPr="00EE50D9">
        <w:rPr>
          <w:rStyle w:val="StyleBoldUnderline"/>
          <w:rFonts w:asciiTheme="majorHAnsi" w:hAnsiTheme="majorHAnsi"/>
        </w:rPr>
        <w:t xml:space="preserve"> It is also intended to confer success by association from a rising China to a Russia experiencing serious economic problems. China’s support for Russia has served to legitimize Moscow’s actions in Ukraine and Syria. </w:t>
      </w:r>
      <w:r w:rsidRPr="00EE50D9">
        <w:rPr>
          <w:rStyle w:val="StyleBoldUnderline"/>
          <w:rFonts w:asciiTheme="majorHAnsi" w:hAnsiTheme="majorHAnsi"/>
          <w:highlight w:val="cyan"/>
        </w:rPr>
        <w:t>Russia is a useful partner for China because it supplies China with hydrocarbons and advanced military hardware</w:t>
      </w:r>
      <w:r w:rsidRPr="00EE50D9">
        <w:rPr>
          <w:rStyle w:val="StyleBoldUnderline"/>
          <w:rFonts w:asciiTheme="majorHAnsi" w:hAnsiTheme="majorHAnsi"/>
        </w:rPr>
        <w:t xml:space="preserve">, </w:t>
      </w:r>
      <w:r w:rsidRPr="00EE50D9">
        <w:rPr>
          <w:rFonts w:asciiTheme="majorHAnsi" w:hAnsiTheme="majorHAnsi"/>
          <w:sz w:val="16"/>
        </w:rPr>
        <w:t xml:space="preserve">supports China on all major foreign policy issues, and pursues a policy of noninterference in China’s domestic affairs. While Chinese experts may privately express criticism of Russia’s actions in Ukraine, publicly officials have adopted a policy of neutrality. In return, Russia has not commented publically on China’s military activities in the South China </w:t>
      </w:r>
      <w:proofErr w:type="gramStart"/>
      <w:r w:rsidRPr="00EE50D9">
        <w:rPr>
          <w:rFonts w:asciiTheme="majorHAnsi" w:hAnsiTheme="majorHAnsi"/>
          <w:sz w:val="16"/>
        </w:rPr>
        <w:t>Sea,</w:t>
      </w:r>
      <w:proofErr w:type="gramEnd"/>
      <w:r w:rsidRPr="00EE50D9">
        <w:rPr>
          <w:rFonts w:asciiTheme="majorHAnsi" w:hAnsiTheme="majorHAnsi"/>
          <w:sz w:val="16"/>
        </w:rPr>
        <w:t xml:space="preserve"> although these actions have irked Russia’s other Asian partners such as Vietnam. </w:t>
      </w:r>
      <w:r w:rsidRPr="00EE50D9">
        <w:rPr>
          <w:rStyle w:val="StyleBoldUnderline"/>
          <w:rFonts w:asciiTheme="majorHAnsi" w:hAnsiTheme="majorHAnsi"/>
          <w:highlight w:val="cyan"/>
        </w:rPr>
        <w:t>China protects Russia from</w:t>
      </w:r>
      <w:r w:rsidRPr="00EE50D9">
        <w:rPr>
          <w:rFonts w:asciiTheme="majorHAnsi" w:hAnsiTheme="majorHAnsi"/>
          <w:sz w:val="16"/>
        </w:rPr>
        <w:t xml:space="preserve"> the full impact of </w:t>
      </w:r>
      <w:r w:rsidRPr="00EE50D9">
        <w:rPr>
          <w:rStyle w:val="StyleBoldUnderline"/>
          <w:rFonts w:asciiTheme="majorHAnsi" w:hAnsiTheme="majorHAnsi"/>
          <w:highlight w:val="cyan"/>
        </w:rPr>
        <w:t>Western sanctions and gives it</w:t>
      </w:r>
      <w:r w:rsidRPr="00EE50D9">
        <w:rPr>
          <w:rFonts w:asciiTheme="majorHAnsi" w:hAnsiTheme="majorHAnsi"/>
          <w:sz w:val="16"/>
        </w:rPr>
        <w:t xml:space="preserve"> continuing </w:t>
      </w:r>
      <w:r w:rsidRPr="00EE50D9">
        <w:rPr>
          <w:rStyle w:val="StyleBoldUnderline"/>
          <w:rFonts w:asciiTheme="majorHAnsi" w:hAnsiTheme="majorHAnsi"/>
          <w:highlight w:val="cyan"/>
        </w:rPr>
        <w:t>international legitimacy</w:t>
      </w:r>
      <w:r w:rsidRPr="00EE50D9">
        <w:rPr>
          <w:rFonts w:asciiTheme="majorHAnsi" w:hAnsiTheme="majorHAnsi"/>
          <w:sz w:val="16"/>
        </w:rPr>
        <w:t xml:space="preserve"> at a time </w:t>
      </w:r>
      <w:r w:rsidRPr="00EE50D9">
        <w:rPr>
          <w:rStyle w:val="StyleBoldUnderline"/>
          <w:rFonts w:asciiTheme="majorHAnsi" w:hAnsiTheme="majorHAnsi"/>
          <w:highlight w:val="cyan"/>
        </w:rPr>
        <w:t>when the West has sought to isolate it</w:t>
      </w:r>
      <w:r w:rsidRPr="00EE50D9">
        <w:rPr>
          <w:rFonts w:asciiTheme="majorHAnsi" w:hAnsiTheme="majorHAnsi"/>
          <w:sz w:val="16"/>
        </w:rPr>
        <w:t xml:space="preserve">. Beijing has remained neutral as Russia has destabilized Ukraine used military force to keep the Assad regime in power in Syria. Nevertheless, China is unlikely to take actions that would contravene Western sanctions against Russia. Its economic interests in both the United States and Europe are significantly greater than are its economic interests in Russia. Ultimately, while </w:t>
      </w:r>
      <w:r w:rsidRPr="00EE50D9">
        <w:rPr>
          <w:rStyle w:val="StyleBoldUnderline"/>
          <w:rFonts w:asciiTheme="majorHAnsi" w:hAnsiTheme="majorHAnsi"/>
          <w:highlight w:val="cyan"/>
        </w:rPr>
        <w:t xml:space="preserve">the Kremlin seeks to overturn the U.S.-led global order and promote a </w:t>
      </w:r>
      <w:proofErr w:type="spellStart"/>
      <w:r w:rsidRPr="00EE50D9">
        <w:rPr>
          <w:rStyle w:val="StyleBoldUnderline"/>
          <w:rFonts w:asciiTheme="majorHAnsi" w:hAnsiTheme="majorHAnsi"/>
          <w:highlight w:val="cyan"/>
        </w:rPr>
        <w:t>tripolar</w:t>
      </w:r>
      <w:proofErr w:type="spellEnd"/>
      <w:r w:rsidRPr="00EE50D9">
        <w:rPr>
          <w:rStyle w:val="StyleBoldUnderline"/>
          <w:rFonts w:asciiTheme="majorHAnsi" w:hAnsiTheme="majorHAnsi"/>
          <w:highlight w:val="cyan"/>
        </w:rPr>
        <w:t xml:space="preserve"> world order</w:t>
      </w:r>
      <w:r w:rsidRPr="00EE50D9">
        <w:rPr>
          <w:rFonts w:asciiTheme="majorHAnsi" w:hAnsiTheme="majorHAnsi"/>
          <w:sz w:val="16"/>
        </w:rPr>
        <w:t>, Beijing prefers to reform the existing order to suit its economic and geostrategic interests, and it regards the United States as its only true global counterpart.</w:t>
      </w:r>
    </w:p>
    <w:p w14:paraId="22C5BD18"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Military/Economics</w:t>
      </w:r>
    </w:p>
    <w:p w14:paraId="16F41318" w14:textId="77777777" w:rsidR="003752D5" w:rsidRPr="00EE50D9" w:rsidRDefault="003752D5" w:rsidP="003752D5">
      <w:pPr>
        <w:pStyle w:val="Heading4"/>
        <w:rPr>
          <w:rFonts w:asciiTheme="majorHAnsi" w:hAnsiTheme="majorHAnsi"/>
        </w:rPr>
      </w:pPr>
      <w:r w:rsidRPr="00EE50D9">
        <w:rPr>
          <w:rFonts w:asciiTheme="majorHAnsi" w:hAnsiTheme="majorHAnsi"/>
        </w:rPr>
        <w:t>Economy and Military interests tie China and Russia together</w:t>
      </w:r>
    </w:p>
    <w:p w14:paraId="2C8D3D3D" w14:textId="77777777" w:rsidR="003752D5" w:rsidRPr="00EE50D9" w:rsidRDefault="003752D5" w:rsidP="003752D5">
      <w:pPr>
        <w:rPr>
          <w:rFonts w:asciiTheme="majorHAnsi" w:hAnsiTheme="majorHAnsi"/>
        </w:rPr>
      </w:pPr>
      <w:r w:rsidRPr="00EE50D9">
        <w:rPr>
          <w:rStyle w:val="StyleStyleBold12pt"/>
          <w:rFonts w:asciiTheme="majorHAnsi" w:hAnsiTheme="majorHAnsi"/>
        </w:rPr>
        <w:t>Clarke 16—</w:t>
      </w:r>
      <w:r w:rsidRPr="00EE50D9">
        <w:rPr>
          <w:rFonts w:asciiTheme="majorHAnsi" w:hAnsiTheme="majorHAnsi"/>
        </w:rPr>
        <w:t xml:space="preserve"> Michael Clarke is Associate Professor at the National Security College, ANU; and Anthony Ricketts is a doctoral candidate at the National Security College, ANU. 2016. (“Should America Fear the China-Russia Relationship?</w:t>
      </w:r>
      <w:proofErr w:type="gramStart"/>
      <w:r w:rsidRPr="00EE50D9">
        <w:rPr>
          <w:rFonts w:asciiTheme="majorHAnsi" w:hAnsiTheme="majorHAnsi"/>
        </w:rPr>
        <w:t>”,</w:t>
      </w:r>
      <w:proofErr w:type="gramEnd"/>
      <w:r w:rsidRPr="00EE50D9">
        <w:rPr>
          <w:rFonts w:asciiTheme="majorHAnsi" w:hAnsiTheme="majorHAnsi"/>
        </w:rPr>
        <w:t xml:space="preserve"> The National Interest, Feb. 1 2016, Available online at </w:t>
      </w:r>
      <w:hyperlink r:id="rId12" w:history="1">
        <w:r w:rsidRPr="00EE50D9">
          <w:rPr>
            <w:rStyle w:val="Hyperlink"/>
            <w:rFonts w:asciiTheme="majorHAnsi" w:hAnsiTheme="majorHAnsi"/>
          </w:rPr>
          <w:t>http://nationalinterest.org/feature/should-america-fear-the-china-russia-relationship-15075</w:t>
        </w:r>
      </w:hyperlink>
      <w:r w:rsidRPr="00EE50D9">
        <w:rPr>
          <w:rFonts w:asciiTheme="majorHAnsi" w:hAnsiTheme="majorHAnsi"/>
        </w:rPr>
        <w:t>, Accessed 7/1/16, CAW)</w:t>
      </w:r>
    </w:p>
    <w:p w14:paraId="41730582"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highlight w:val="cyan"/>
        </w:rPr>
        <w:t>Economically, China and Russia are collaborating on the development and maintenance of new commerce institutions, like</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A</w:t>
      </w:r>
      <w:r w:rsidRPr="00EE50D9">
        <w:rPr>
          <w:rStyle w:val="StyleBoldUnderline"/>
          <w:rFonts w:asciiTheme="majorHAnsi" w:hAnsiTheme="majorHAnsi"/>
        </w:rPr>
        <w:t xml:space="preserve">sian </w:t>
      </w:r>
      <w:r w:rsidRPr="00EE50D9">
        <w:rPr>
          <w:rStyle w:val="StyleBoldUnderline"/>
          <w:rFonts w:asciiTheme="majorHAnsi" w:hAnsiTheme="majorHAnsi"/>
          <w:highlight w:val="cyan"/>
        </w:rPr>
        <w:t>I</w:t>
      </w:r>
      <w:r w:rsidRPr="00EE50D9">
        <w:rPr>
          <w:rStyle w:val="StyleBoldUnderline"/>
          <w:rFonts w:asciiTheme="majorHAnsi" w:hAnsiTheme="majorHAnsi"/>
        </w:rPr>
        <w:t xml:space="preserve">nfrastructure </w:t>
      </w:r>
      <w:r w:rsidRPr="00EE50D9">
        <w:rPr>
          <w:rStyle w:val="StyleBoldUnderline"/>
          <w:rFonts w:asciiTheme="majorHAnsi" w:hAnsiTheme="majorHAnsi"/>
          <w:highlight w:val="cyan"/>
        </w:rPr>
        <w:t>I</w:t>
      </w:r>
      <w:r w:rsidRPr="00EE50D9">
        <w:rPr>
          <w:rStyle w:val="StyleBoldUnderline"/>
          <w:rFonts w:asciiTheme="majorHAnsi" w:hAnsiTheme="majorHAnsi"/>
        </w:rPr>
        <w:t xml:space="preserve">nvestment </w:t>
      </w:r>
      <w:r w:rsidRPr="00EE50D9">
        <w:rPr>
          <w:rStyle w:val="StyleBoldUnderline"/>
          <w:rFonts w:asciiTheme="majorHAnsi" w:hAnsiTheme="majorHAnsi"/>
          <w:highlight w:val="cyan"/>
        </w:rPr>
        <w:t>B</w:t>
      </w:r>
      <w:r w:rsidRPr="00EE50D9">
        <w:rPr>
          <w:rStyle w:val="StyleBoldUnderline"/>
          <w:rFonts w:asciiTheme="majorHAnsi" w:hAnsiTheme="majorHAnsi"/>
        </w:rPr>
        <w:t xml:space="preserve">ank, and the New Development Bank </w:t>
      </w:r>
      <w:r w:rsidRPr="00EE50D9">
        <w:rPr>
          <w:rStyle w:val="StyleBoldUnderline"/>
          <w:rFonts w:asciiTheme="majorHAnsi" w:hAnsiTheme="majorHAnsi"/>
          <w:highlight w:val="cyan"/>
        </w:rPr>
        <w:t>BRICS</w:t>
      </w:r>
      <w:r w:rsidRPr="00EE50D9">
        <w:rPr>
          <w:rStyle w:val="StyleBoldUnderline"/>
          <w:rFonts w:asciiTheme="majorHAnsi" w:hAnsiTheme="majorHAnsi"/>
        </w:rPr>
        <w:t>.</w:t>
      </w:r>
      <w:r w:rsidRPr="00EE50D9">
        <w:rPr>
          <w:rFonts w:asciiTheme="majorHAnsi" w:hAnsiTheme="majorHAnsi"/>
          <w:sz w:val="16"/>
        </w:rPr>
        <w:t xml:space="preserve"> Furthermore, </w:t>
      </w:r>
      <w:r w:rsidRPr="00EE50D9">
        <w:rPr>
          <w:rStyle w:val="StyleBoldUnderline"/>
          <w:rFonts w:asciiTheme="majorHAnsi" w:hAnsiTheme="majorHAnsi"/>
        </w:rPr>
        <w:t>both states have developed a consensus on China’s “</w:t>
      </w:r>
      <w:r w:rsidRPr="00EE50D9">
        <w:rPr>
          <w:rStyle w:val="StyleBoldUnderline"/>
          <w:rFonts w:asciiTheme="majorHAnsi" w:hAnsiTheme="majorHAnsi"/>
          <w:highlight w:val="cyan"/>
        </w:rPr>
        <w:t>Silk Road Economic Belt</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and</w:t>
      </w:r>
      <w:r w:rsidRPr="00EE50D9">
        <w:rPr>
          <w:rStyle w:val="StyleBoldUnderline"/>
          <w:rFonts w:asciiTheme="majorHAnsi" w:hAnsiTheme="majorHAnsi"/>
        </w:rPr>
        <w:t xml:space="preserve"> Russia’s “</w:t>
      </w:r>
      <w:r w:rsidRPr="00EE50D9">
        <w:rPr>
          <w:rStyle w:val="StyleBoldUnderline"/>
          <w:rFonts w:asciiTheme="majorHAnsi" w:hAnsiTheme="majorHAnsi"/>
          <w:highlight w:val="cyan"/>
        </w:rPr>
        <w:t>Eurasian Economic Union</w:t>
      </w:r>
      <w:r w:rsidRPr="00EE50D9">
        <w:rPr>
          <w:rStyle w:val="StyleBoldUnderline"/>
          <w:rFonts w:asciiTheme="majorHAnsi" w:hAnsiTheme="majorHAnsi"/>
        </w:rPr>
        <w:t>”—where a willingness to coordinate the two projects in order to build a “common economic space” has begun to emerge</w:t>
      </w:r>
      <w:r w:rsidRPr="00EE50D9">
        <w:rPr>
          <w:rFonts w:asciiTheme="majorHAnsi" w:hAnsiTheme="majorHAnsi"/>
          <w:sz w:val="16"/>
        </w:rPr>
        <w:t xml:space="preserve">. Accordingly, </w:t>
      </w:r>
      <w:r w:rsidRPr="00EE50D9">
        <w:rPr>
          <w:rStyle w:val="StyleBoldUnderline"/>
          <w:rFonts w:asciiTheme="majorHAnsi" w:hAnsiTheme="majorHAnsi"/>
          <w:highlight w:val="cyan"/>
        </w:rPr>
        <w:t xml:space="preserve">bilateral economic relations are a primary ingredient of the </w:t>
      </w:r>
      <w:r w:rsidRPr="00EE50D9">
        <w:rPr>
          <w:rStyle w:val="StyleBoldUnderline"/>
          <w:rFonts w:asciiTheme="majorHAnsi" w:hAnsiTheme="majorHAnsi"/>
        </w:rPr>
        <w:t xml:space="preserve">China–Russia </w:t>
      </w:r>
      <w:r w:rsidRPr="00EE50D9">
        <w:rPr>
          <w:rStyle w:val="StyleBoldUnderline"/>
          <w:rFonts w:asciiTheme="majorHAnsi" w:hAnsiTheme="majorHAnsi"/>
          <w:highlight w:val="cyan"/>
        </w:rPr>
        <w:t>“axis of convenience</w:t>
      </w:r>
      <w:r w:rsidRPr="00EE50D9">
        <w:rPr>
          <w:rFonts w:asciiTheme="majorHAnsi" w:hAnsiTheme="majorHAnsi"/>
          <w:sz w:val="16"/>
        </w:rPr>
        <w:t xml:space="preserve">”. </w:t>
      </w:r>
      <w:r w:rsidRPr="00EE50D9">
        <w:rPr>
          <w:rStyle w:val="StyleBoldUnderline"/>
          <w:rFonts w:asciiTheme="majorHAnsi" w:hAnsiTheme="majorHAnsi"/>
        </w:rPr>
        <w:t xml:space="preserve">In 2011, </w:t>
      </w:r>
      <w:r w:rsidRPr="00EE50D9">
        <w:rPr>
          <w:rStyle w:val="StyleBoldUnderline"/>
          <w:rFonts w:asciiTheme="majorHAnsi" w:hAnsiTheme="majorHAnsi"/>
          <w:highlight w:val="cyan"/>
        </w:rPr>
        <w:t>China became Russia’s largest trading partner</w:t>
      </w:r>
      <w:r w:rsidRPr="00EE50D9">
        <w:rPr>
          <w:rFonts w:asciiTheme="majorHAnsi" w:hAnsiTheme="majorHAnsi"/>
          <w:sz w:val="16"/>
        </w:rPr>
        <w:t>, and in the last twelve months alone, China’s investment in Russia has grown by 80 percent—</w:t>
      </w:r>
      <w:r w:rsidRPr="00EE50D9">
        <w:rPr>
          <w:rStyle w:val="StyleBoldUnderline"/>
          <w:rFonts w:asciiTheme="majorHAnsi" w:hAnsiTheme="majorHAnsi"/>
          <w:highlight w:val="cyan"/>
        </w:rPr>
        <w:t>bringing</w:t>
      </w:r>
      <w:r w:rsidRPr="00EE50D9">
        <w:rPr>
          <w:rStyle w:val="StyleBoldUnderline"/>
          <w:rFonts w:asciiTheme="majorHAnsi" w:hAnsiTheme="majorHAnsi"/>
        </w:rPr>
        <w:t xml:space="preserve"> their annual bilateral </w:t>
      </w:r>
      <w:r w:rsidRPr="00EE50D9">
        <w:rPr>
          <w:rStyle w:val="StyleBoldUnderline"/>
          <w:rFonts w:asciiTheme="majorHAnsi" w:hAnsiTheme="majorHAnsi"/>
          <w:highlight w:val="cyan"/>
        </w:rPr>
        <w:t>trade to $100 billion</w:t>
      </w:r>
      <w:r w:rsidRPr="00EE50D9">
        <w:rPr>
          <w:rStyle w:val="StyleBoldUnderline"/>
          <w:rFonts w:asciiTheme="majorHAnsi" w:hAnsiTheme="majorHAnsi"/>
        </w:rPr>
        <w:t xml:space="preserve"> dollars</w:t>
      </w:r>
      <w:r w:rsidRPr="00EE50D9">
        <w:rPr>
          <w:rFonts w:asciiTheme="majorHAnsi" w:hAnsiTheme="majorHAnsi"/>
          <w:sz w:val="16"/>
        </w:rPr>
        <w:t xml:space="preserve">. Most notable among these transactions is the $400 billion oil and gas pipeline linking Siberia’s </w:t>
      </w:r>
      <w:proofErr w:type="spellStart"/>
      <w:r w:rsidRPr="00EE50D9">
        <w:rPr>
          <w:rFonts w:asciiTheme="majorHAnsi" w:hAnsiTheme="majorHAnsi"/>
          <w:sz w:val="16"/>
        </w:rPr>
        <w:t>Chayandinskoye</w:t>
      </w:r>
      <w:proofErr w:type="spellEnd"/>
      <w:r w:rsidRPr="00EE50D9">
        <w:rPr>
          <w:rFonts w:asciiTheme="majorHAnsi" w:hAnsiTheme="majorHAnsi"/>
          <w:sz w:val="16"/>
        </w:rPr>
        <w:t xml:space="preserve"> oil and gas field to China. And in this context, it is feasible that China is “hedging” their transport routes in order to </w:t>
      </w:r>
      <w:proofErr w:type="gramStart"/>
      <w:r w:rsidRPr="00EE50D9">
        <w:rPr>
          <w:rFonts w:asciiTheme="majorHAnsi" w:hAnsiTheme="majorHAnsi"/>
          <w:sz w:val="16"/>
        </w:rPr>
        <w:t>mitigate</w:t>
      </w:r>
      <w:proofErr w:type="gramEnd"/>
      <w:r w:rsidRPr="00EE50D9">
        <w:rPr>
          <w:rFonts w:asciiTheme="majorHAnsi" w:hAnsiTheme="majorHAnsi"/>
          <w:sz w:val="16"/>
        </w:rPr>
        <w:t xml:space="preserve"> against any future blockades in the South China Sea. </w:t>
      </w:r>
      <w:r w:rsidRPr="00EE50D9">
        <w:rPr>
          <w:rStyle w:val="StyleBoldUnderline"/>
          <w:rFonts w:asciiTheme="majorHAnsi" w:hAnsiTheme="majorHAnsi"/>
          <w:highlight w:val="cyan"/>
        </w:rPr>
        <w:t>China and Russia have also increased their security cooperation</w:t>
      </w:r>
      <w:r w:rsidRPr="00EE50D9">
        <w:rPr>
          <w:rFonts w:asciiTheme="majorHAnsi" w:hAnsiTheme="majorHAnsi"/>
          <w:sz w:val="16"/>
        </w:rPr>
        <w:t xml:space="preserve">, something that has been dormant for forty years. </w:t>
      </w:r>
      <w:r w:rsidRPr="00EE50D9">
        <w:rPr>
          <w:rStyle w:val="StyleBoldUnderline"/>
          <w:rFonts w:asciiTheme="majorHAnsi" w:hAnsiTheme="majorHAnsi"/>
        </w:rPr>
        <w:t xml:space="preserve">This </w:t>
      </w:r>
      <w:r w:rsidRPr="00EE50D9">
        <w:rPr>
          <w:rStyle w:val="StyleBoldUnderline"/>
          <w:rFonts w:asciiTheme="majorHAnsi" w:hAnsiTheme="majorHAnsi"/>
          <w:highlight w:val="cyan"/>
        </w:rPr>
        <w:t>includes</w:t>
      </w:r>
      <w:r w:rsidRPr="00EE50D9">
        <w:rPr>
          <w:rStyle w:val="StyleBoldUnderline"/>
          <w:rFonts w:asciiTheme="majorHAnsi" w:hAnsiTheme="majorHAnsi"/>
        </w:rPr>
        <w:t xml:space="preserve"> a substantial Chinese defense </w:t>
      </w:r>
      <w:r w:rsidRPr="00EE50D9">
        <w:rPr>
          <w:rStyle w:val="StyleBoldUnderline"/>
          <w:rFonts w:asciiTheme="majorHAnsi" w:hAnsiTheme="majorHAnsi"/>
          <w:highlight w:val="cyan"/>
        </w:rPr>
        <w:t>acquisition program of Russian military hardware</w:t>
      </w:r>
      <w:r w:rsidRPr="00EE50D9">
        <w:rPr>
          <w:rFonts w:asciiTheme="majorHAnsi" w:hAnsiTheme="majorHAnsi"/>
          <w:sz w:val="16"/>
        </w:rPr>
        <w:t xml:space="preserve">, with the recent purchase of twenty-four </w:t>
      </w:r>
      <w:proofErr w:type="spellStart"/>
      <w:r w:rsidRPr="00EE50D9">
        <w:rPr>
          <w:rFonts w:asciiTheme="majorHAnsi" w:hAnsiTheme="majorHAnsi"/>
          <w:sz w:val="16"/>
        </w:rPr>
        <w:t>Sukhoi</w:t>
      </w:r>
      <w:proofErr w:type="spellEnd"/>
      <w:r w:rsidRPr="00EE50D9">
        <w:rPr>
          <w:rFonts w:asciiTheme="majorHAnsi" w:hAnsiTheme="majorHAnsi"/>
          <w:sz w:val="16"/>
        </w:rPr>
        <w:t xml:space="preserve"> jets being the most notable. This partnership has extended to </w:t>
      </w:r>
      <w:r w:rsidRPr="00EE50D9">
        <w:rPr>
          <w:rStyle w:val="StyleBoldUnderline"/>
          <w:rFonts w:asciiTheme="majorHAnsi" w:hAnsiTheme="majorHAnsi"/>
          <w:highlight w:val="cyan"/>
        </w:rPr>
        <w:t>joint military training and exercises</w:t>
      </w:r>
      <w:r w:rsidRPr="00EE50D9">
        <w:rPr>
          <w:rStyle w:val="StyleBoldUnderline"/>
          <w:rFonts w:asciiTheme="majorHAnsi" w:hAnsiTheme="majorHAnsi"/>
        </w:rPr>
        <w:t>,</w:t>
      </w:r>
      <w:r w:rsidRPr="00EE50D9">
        <w:rPr>
          <w:rFonts w:asciiTheme="majorHAnsi" w:hAnsiTheme="majorHAnsi"/>
          <w:sz w:val="16"/>
        </w:rPr>
        <w:t xml:space="preserve"> which recently occurred in the Sea of Japan, and featured twenty-two vessels, twenty aircraft, forty </w:t>
      </w:r>
      <w:proofErr w:type="spellStart"/>
      <w:r w:rsidRPr="00EE50D9">
        <w:rPr>
          <w:rFonts w:asciiTheme="majorHAnsi" w:hAnsiTheme="majorHAnsi"/>
          <w:sz w:val="16"/>
        </w:rPr>
        <w:t>armoured</w:t>
      </w:r>
      <w:proofErr w:type="spellEnd"/>
      <w:r w:rsidRPr="00EE50D9">
        <w:rPr>
          <w:rFonts w:asciiTheme="majorHAnsi" w:hAnsiTheme="majorHAnsi"/>
          <w:sz w:val="16"/>
        </w:rPr>
        <w:t xml:space="preserve"> vehicles and five hundred marines. </w:t>
      </w:r>
    </w:p>
    <w:p w14:paraId="74A7167A" w14:textId="77777777" w:rsidR="003752D5" w:rsidRPr="00EE50D9" w:rsidRDefault="003752D5" w:rsidP="003752D5">
      <w:pPr>
        <w:rPr>
          <w:rFonts w:asciiTheme="majorHAnsi" w:hAnsiTheme="majorHAnsi"/>
        </w:rPr>
      </w:pPr>
    </w:p>
    <w:p w14:paraId="491646BF"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Coop on military between Russia and </w:t>
      </w:r>
      <w:proofErr w:type="gramStart"/>
      <w:r w:rsidRPr="00EE50D9">
        <w:rPr>
          <w:rFonts w:asciiTheme="majorHAnsi" w:hAnsiTheme="majorHAnsi"/>
        </w:rPr>
        <w:t>China  prove</w:t>
      </w:r>
      <w:proofErr w:type="gramEnd"/>
      <w:r w:rsidRPr="00EE50D9">
        <w:rPr>
          <w:rFonts w:asciiTheme="majorHAnsi" w:hAnsiTheme="majorHAnsi"/>
        </w:rPr>
        <w:t xml:space="preserve"> the relationship is strong now </w:t>
      </w:r>
    </w:p>
    <w:p w14:paraId="76A4F3F6" w14:textId="77777777" w:rsidR="003752D5" w:rsidRPr="00EE50D9" w:rsidRDefault="003752D5" w:rsidP="003752D5">
      <w:pPr>
        <w:rPr>
          <w:rStyle w:val="StyleStyleBold12pt"/>
          <w:rFonts w:asciiTheme="majorHAnsi" w:hAnsiTheme="majorHAnsi"/>
        </w:rPr>
      </w:pPr>
      <w:proofErr w:type="spellStart"/>
      <w:r w:rsidRPr="00EE50D9">
        <w:rPr>
          <w:rStyle w:val="StyleStyleBold12pt"/>
          <w:rFonts w:asciiTheme="majorHAnsi" w:hAnsiTheme="majorHAnsi"/>
        </w:rPr>
        <w:t>Jiangtao</w:t>
      </w:r>
      <w:proofErr w:type="spellEnd"/>
      <w:r w:rsidRPr="00EE50D9">
        <w:rPr>
          <w:rStyle w:val="StyleStyleBold12pt"/>
          <w:rFonts w:asciiTheme="majorHAnsi" w:hAnsiTheme="majorHAnsi"/>
        </w:rPr>
        <w:t xml:space="preserve"> 4/29 – Nanjing Forestry University</w:t>
      </w:r>
    </w:p>
    <w:p w14:paraId="313017C2" w14:textId="77777777" w:rsidR="003752D5" w:rsidRPr="00EE50D9" w:rsidRDefault="003752D5" w:rsidP="003752D5">
      <w:pPr>
        <w:rPr>
          <w:rFonts w:asciiTheme="majorHAnsi" w:hAnsiTheme="majorHAnsi"/>
        </w:rPr>
      </w:pPr>
      <w:r w:rsidRPr="00EE50D9">
        <w:rPr>
          <w:rFonts w:asciiTheme="majorHAnsi" w:hAnsiTheme="majorHAnsi"/>
        </w:rPr>
        <w:t xml:space="preserve">(Shi, 4/29/16, “China, Russia increase joint drills as they deepen </w:t>
      </w:r>
      <w:proofErr w:type="spellStart"/>
      <w:r w:rsidRPr="00EE50D9">
        <w:rPr>
          <w:rFonts w:asciiTheme="majorHAnsi" w:hAnsiTheme="majorHAnsi"/>
        </w:rPr>
        <w:t>defence</w:t>
      </w:r>
      <w:proofErr w:type="spellEnd"/>
      <w:r w:rsidRPr="00EE50D9">
        <w:rPr>
          <w:rFonts w:asciiTheme="majorHAnsi" w:hAnsiTheme="majorHAnsi"/>
        </w:rPr>
        <w:t xml:space="preserve"> ties to contain US, their mutual foe”, </w:t>
      </w:r>
      <w:hyperlink r:id="rId13" w:history="1">
        <w:r w:rsidRPr="00EE50D9">
          <w:rPr>
            <w:rStyle w:val="Hyperlink"/>
            <w:rFonts w:asciiTheme="majorHAnsi" w:hAnsiTheme="majorHAnsi"/>
          </w:rPr>
          <w:t>http://www.scmp.com/news/china/diplomacy-defence/article/1939900/china-russia-increase-joint-drills-they-deepen-defence</w:t>
        </w:r>
      </w:hyperlink>
      <w:r w:rsidRPr="00EE50D9">
        <w:rPr>
          <w:rFonts w:asciiTheme="majorHAnsi" w:hAnsiTheme="majorHAnsi"/>
        </w:rPr>
        <w:t>, Accessed 6/30/16, MW)</w:t>
      </w:r>
    </w:p>
    <w:p w14:paraId="1D0C3CD4" w14:textId="77777777" w:rsidR="003752D5" w:rsidRPr="00EE50D9" w:rsidRDefault="003752D5" w:rsidP="003752D5">
      <w:pPr>
        <w:rPr>
          <w:rFonts w:asciiTheme="majorHAnsi" w:hAnsiTheme="majorHAnsi"/>
          <w:sz w:val="14"/>
        </w:rPr>
      </w:pPr>
      <w:r w:rsidRPr="00EE50D9">
        <w:rPr>
          <w:rStyle w:val="StyleBoldUnderline"/>
          <w:rFonts w:asciiTheme="majorHAnsi" w:hAnsiTheme="majorHAnsi"/>
          <w:highlight w:val="cyan"/>
        </w:rPr>
        <w:t>China and Russia</w:t>
      </w:r>
      <w:r w:rsidRPr="00EE50D9">
        <w:rPr>
          <w:rFonts w:asciiTheme="majorHAnsi" w:hAnsiTheme="majorHAnsi"/>
          <w:sz w:val="14"/>
        </w:rPr>
        <w:t xml:space="preserve"> will </w:t>
      </w:r>
      <w:r w:rsidRPr="00EE50D9">
        <w:rPr>
          <w:rStyle w:val="StyleBoldUnderline"/>
          <w:rFonts w:asciiTheme="majorHAnsi" w:hAnsiTheme="majorHAnsi"/>
          <w:highlight w:val="cyan"/>
        </w:rPr>
        <w:t xml:space="preserve">increase military exercises to strengthen security and </w:t>
      </w:r>
      <w:proofErr w:type="spellStart"/>
      <w:r w:rsidRPr="00EE50D9">
        <w:rPr>
          <w:rStyle w:val="StyleBoldUnderline"/>
          <w:rFonts w:asciiTheme="majorHAnsi" w:hAnsiTheme="majorHAnsi"/>
          <w:highlight w:val="cyan"/>
        </w:rPr>
        <w:t>defence</w:t>
      </w:r>
      <w:proofErr w:type="spellEnd"/>
      <w:r w:rsidRPr="00EE50D9">
        <w:rPr>
          <w:rStyle w:val="StyleBoldUnderline"/>
          <w:rFonts w:asciiTheme="majorHAnsi" w:hAnsiTheme="majorHAnsi"/>
          <w:highlight w:val="cyan"/>
        </w:rPr>
        <w:t xml:space="preserve"> cooperation</w:t>
      </w:r>
      <w:r w:rsidRPr="00EE50D9">
        <w:rPr>
          <w:rFonts w:asciiTheme="majorHAnsi" w:hAnsiTheme="majorHAnsi"/>
          <w:sz w:val="14"/>
        </w:rPr>
        <w:t xml:space="preserve"> amid growing tensions in the ­disputed South China Sea. </w:t>
      </w:r>
      <w:r w:rsidRPr="00EE50D9">
        <w:rPr>
          <w:rStyle w:val="StyleBoldUnderline"/>
          <w:rFonts w:asciiTheme="majorHAnsi" w:hAnsiTheme="majorHAnsi"/>
          <w:highlight w:val="cyan"/>
        </w:rPr>
        <w:t xml:space="preserve">Russian </w:t>
      </w:r>
      <w:proofErr w:type="spellStart"/>
      <w:r w:rsidRPr="00EE50D9">
        <w:rPr>
          <w:rStyle w:val="StyleBoldUnderline"/>
          <w:rFonts w:asciiTheme="majorHAnsi" w:hAnsiTheme="majorHAnsi"/>
          <w:highlight w:val="cyan"/>
        </w:rPr>
        <w:t>Defence</w:t>
      </w:r>
      <w:proofErr w:type="spellEnd"/>
      <w:r w:rsidRPr="00EE50D9">
        <w:rPr>
          <w:rStyle w:val="StyleBoldUnderline"/>
          <w:rFonts w:asciiTheme="majorHAnsi" w:hAnsiTheme="majorHAnsi"/>
          <w:highlight w:val="cyan"/>
        </w:rPr>
        <w:t xml:space="preserve"> Minister</w:t>
      </w:r>
      <w:r w:rsidRPr="00EE50D9">
        <w:rPr>
          <w:rFonts w:asciiTheme="majorHAnsi" w:hAnsiTheme="majorHAnsi"/>
          <w:sz w:val="14"/>
        </w:rPr>
        <w:t xml:space="preserve"> ­Sergey </w:t>
      </w:r>
      <w:proofErr w:type="spellStart"/>
      <w:r w:rsidRPr="00EE50D9">
        <w:rPr>
          <w:rFonts w:asciiTheme="majorHAnsi" w:hAnsiTheme="majorHAnsi"/>
          <w:sz w:val="14"/>
        </w:rPr>
        <w:t>Shoigu</w:t>
      </w:r>
      <w:proofErr w:type="spellEnd"/>
      <w:r w:rsidRPr="00EE50D9">
        <w:rPr>
          <w:rFonts w:asciiTheme="majorHAnsi" w:hAnsiTheme="majorHAnsi"/>
          <w:sz w:val="14"/>
        </w:rPr>
        <w:t xml:space="preserve"> </w:t>
      </w:r>
      <w:r w:rsidRPr="00EE50D9">
        <w:rPr>
          <w:rStyle w:val="StyleBoldUnderline"/>
          <w:rFonts w:asciiTheme="majorHAnsi" w:hAnsiTheme="majorHAnsi"/>
          <w:highlight w:val="cyan"/>
        </w:rPr>
        <w:t xml:space="preserve">unveiled the plan at a meeting with his visiting </w:t>
      </w:r>
      <w:proofErr w:type="gramStart"/>
      <w:r w:rsidRPr="00EE50D9">
        <w:rPr>
          <w:rStyle w:val="StyleBoldUnderline"/>
          <w:rFonts w:asciiTheme="majorHAnsi" w:hAnsiTheme="majorHAnsi"/>
          <w:highlight w:val="cyan"/>
        </w:rPr>
        <w:t>­Chinese</w:t>
      </w:r>
      <w:proofErr w:type="gramEnd"/>
      <w:r w:rsidRPr="00EE50D9">
        <w:rPr>
          <w:rStyle w:val="StyleBoldUnderline"/>
          <w:rFonts w:asciiTheme="majorHAnsi" w:hAnsiTheme="majorHAnsi"/>
          <w:highlight w:val="cyan"/>
        </w:rPr>
        <w:t xml:space="preserve"> counterpart Chang</w:t>
      </w:r>
      <w:r w:rsidRPr="00EE50D9">
        <w:rPr>
          <w:rFonts w:asciiTheme="majorHAnsi" w:hAnsiTheme="majorHAnsi"/>
          <w:sz w:val="14"/>
          <w:highlight w:val="cyan"/>
        </w:rPr>
        <w:t xml:space="preserve"> ­</w:t>
      </w:r>
      <w:proofErr w:type="spellStart"/>
      <w:r w:rsidRPr="00EE50D9">
        <w:rPr>
          <w:rFonts w:asciiTheme="majorHAnsi" w:hAnsiTheme="majorHAnsi"/>
          <w:sz w:val="14"/>
        </w:rPr>
        <w:t>Wanquan</w:t>
      </w:r>
      <w:proofErr w:type="spellEnd"/>
      <w:r w:rsidRPr="00EE50D9">
        <w:rPr>
          <w:rFonts w:asciiTheme="majorHAnsi" w:hAnsiTheme="majorHAnsi"/>
          <w:sz w:val="14"/>
        </w:rPr>
        <w:t xml:space="preserve"> on Wednesday, </w:t>
      </w:r>
      <w:proofErr w:type="spellStart"/>
      <w:r w:rsidRPr="00EE50D9">
        <w:rPr>
          <w:rFonts w:asciiTheme="majorHAnsi" w:hAnsiTheme="majorHAnsi"/>
          <w:sz w:val="14"/>
        </w:rPr>
        <w:t>Tass</w:t>
      </w:r>
      <w:proofErr w:type="spellEnd"/>
      <w:r w:rsidRPr="00EE50D9">
        <w:rPr>
          <w:rFonts w:asciiTheme="majorHAnsi" w:hAnsiTheme="majorHAnsi"/>
          <w:sz w:val="14"/>
        </w:rPr>
        <w:t xml:space="preserve"> news agency reported. “We highly appreciate a </w:t>
      </w:r>
      <w:r w:rsidRPr="00EE50D9">
        <w:rPr>
          <w:rStyle w:val="StyleBoldUnderline"/>
          <w:rFonts w:asciiTheme="majorHAnsi" w:hAnsiTheme="majorHAnsi"/>
        </w:rPr>
        <w:t xml:space="preserve">high level of Russian-Chinese contact both at the state and </w:t>
      </w:r>
      <w:proofErr w:type="spellStart"/>
      <w:r w:rsidRPr="00EE50D9">
        <w:rPr>
          <w:rStyle w:val="StyleBoldUnderline"/>
          <w:rFonts w:asciiTheme="majorHAnsi" w:hAnsiTheme="majorHAnsi"/>
        </w:rPr>
        <w:t>defence</w:t>
      </w:r>
      <w:proofErr w:type="spellEnd"/>
      <w:r w:rsidRPr="00EE50D9">
        <w:rPr>
          <w:rStyle w:val="StyleBoldUnderline"/>
          <w:rFonts w:asciiTheme="majorHAnsi" w:hAnsiTheme="majorHAnsi"/>
        </w:rPr>
        <w:t xml:space="preserve"> levels</w:t>
      </w:r>
      <w:r w:rsidRPr="00EE50D9">
        <w:rPr>
          <w:rFonts w:asciiTheme="majorHAnsi" w:hAnsiTheme="majorHAnsi"/>
          <w:sz w:val="14"/>
        </w:rPr>
        <w:t xml:space="preserve">,” </w:t>
      </w:r>
      <w:proofErr w:type="spellStart"/>
      <w:r w:rsidRPr="00EE50D9">
        <w:rPr>
          <w:rFonts w:asciiTheme="majorHAnsi" w:hAnsiTheme="majorHAnsi"/>
          <w:sz w:val="14"/>
        </w:rPr>
        <w:t>Shoigu</w:t>
      </w:r>
      <w:proofErr w:type="spellEnd"/>
      <w:r w:rsidRPr="00EE50D9">
        <w:rPr>
          <w:rFonts w:asciiTheme="majorHAnsi" w:hAnsiTheme="majorHAnsi"/>
          <w:sz w:val="14"/>
        </w:rPr>
        <w:t xml:space="preserve"> said. “</w:t>
      </w:r>
      <w:r w:rsidRPr="00EE50D9">
        <w:rPr>
          <w:rStyle w:val="StyleBoldUnderline"/>
          <w:rFonts w:asciiTheme="majorHAnsi" w:hAnsiTheme="majorHAnsi"/>
        </w:rPr>
        <w:t>This year we are going to hold more exercises</w:t>
      </w:r>
      <w:r w:rsidRPr="00EE50D9">
        <w:rPr>
          <w:rFonts w:asciiTheme="majorHAnsi" w:hAnsiTheme="majorHAnsi"/>
          <w:sz w:val="14"/>
        </w:rPr>
        <w:t xml:space="preserve"> and events than </w:t>
      </w:r>
      <w:r w:rsidRPr="00EE50D9">
        <w:rPr>
          <w:rStyle w:val="StyleBoldUnderline"/>
          <w:rFonts w:asciiTheme="majorHAnsi" w:hAnsiTheme="majorHAnsi"/>
        </w:rPr>
        <w:t xml:space="preserve">in past years.” </w:t>
      </w:r>
      <w:r w:rsidRPr="00EE50D9">
        <w:rPr>
          <w:rFonts w:asciiTheme="majorHAnsi" w:hAnsiTheme="majorHAnsi"/>
          <w:sz w:val="14"/>
        </w:rPr>
        <w:t xml:space="preserve">China and Russia ramping up testing of hypersonic glide vehicles to counter new US strategy, analysts say </w:t>
      </w:r>
      <w:proofErr w:type="gramStart"/>
      <w:r w:rsidRPr="00EE50D9">
        <w:rPr>
          <w:rFonts w:asciiTheme="majorHAnsi" w:hAnsiTheme="majorHAnsi"/>
          <w:sz w:val="14"/>
        </w:rPr>
        <w:t>Speaking</w:t>
      </w:r>
      <w:proofErr w:type="gramEnd"/>
      <w:r w:rsidRPr="00EE50D9">
        <w:rPr>
          <w:rFonts w:asciiTheme="majorHAnsi" w:hAnsiTheme="majorHAnsi"/>
          <w:sz w:val="14"/>
        </w:rPr>
        <w:t xml:space="preserve"> on the sidelines of an international security conference in Moscow, </w:t>
      </w:r>
      <w:proofErr w:type="spellStart"/>
      <w:r w:rsidRPr="00EE50D9">
        <w:rPr>
          <w:rFonts w:asciiTheme="majorHAnsi" w:hAnsiTheme="majorHAnsi"/>
          <w:sz w:val="14"/>
        </w:rPr>
        <w:t>Shoigu</w:t>
      </w:r>
      <w:proofErr w:type="spellEnd"/>
      <w:r w:rsidRPr="00EE50D9">
        <w:rPr>
          <w:rFonts w:asciiTheme="majorHAnsi" w:hAnsiTheme="majorHAnsi"/>
          <w:sz w:val="14"/>
        </w:rPr>
        <w:t xml:space="preserve"> said the two nations would conduct both ground and naval exercises. “Certainly, </w:t>
      </w:r>
      <w:r w:rsidRPr="00EE50D9">
        <w:rPr>
          <w:rStyle w:val="StyleBoldUnderline"/>
          <w:rFonts w:asciiTheme="majorHAnsi" w:hAnsiTheme="majorHAnsi"/>
          <w:highlight w:val="cyan"/>
        </w:rPr>
        <w:t>the aim is to strengthen mutually beneficial relations of partnership</w:t>
      </w:r>
      <w:r w:rsidRPr="00EE50D9">
        <w:rPr>
          <w:rFonts w:asciiTheme="majorHAnsi" w:hAnsiTheme="majorHAnsi"/>
          <w:sz w:val="14"/>
        </w:rPr>
        <w:t xml:space="preserve">,” he said. </w:t>
      </w:r>
      <w:r w:rsidRPr="00EE50D9">
        <w:rPr>
          <w:rStyle w:val="StyleBoldUnderline"/>
          <w:rFonts w:asciiTheme="majorHAnsi" w:hAnsiTheme="majorHAnsi"/>
          <w:highlight w:val="cyan"/>
        </w:rPr>
        <w:t xml:space="preserve">China was willing to deepen </w:t>
      </w:r>
      <w:proofErr w:type="spellStart"/>
      <w:r w:rsidRPr="00EE50D9">
        <w:rPr>
          <w:rStyle w:val="StyleBoldUnderline"/>
          <w:rFonts w:asciiTheme="majorHAnsi" w:hAnsiTheme="majorHAnsi"/>
          <w:highlight w:val="cyan"/>
        </w:rPr>
        <w:t>defence</w:t>
      </w:r>
      <w:proofErr w:type="spellEnd"/>
      <w:r w:rsidRPr="00EE50D9">
        <w:rPr>
          <w:rStyle w:val="StyleBoldUnderline"/>
          <w:rFonts w:asciiTheme="majorHAnsi" w:hAnsiTheme="majorHAnsi"/>
          <w:highlight w:val="cyan"/>
        </w:rPr>
        <w:t xml:space="preserve"> and security ties with Russia</w:t>
      </w:r>
      <w:r w:rsidRPr="00EE50D9">
        <w:rPr>
          <w:rFonts w:asciiTheme="majorHAnsi" w:hAnsiTheme="majorHAnsi"/>
          <w:sz w:val="14"/>
          <w:highlight w:val="cyan"/>
        </w:rPr>
        <w:t xml:space="preserve"> </w:t>
      </w:r>
      <w:r w:rsidRPr="00EE50D9">
        <w:rPr>
          <w:rStyle w:val="StyleBoldUnderline"/>
          <w:rFonts w:asciiTheme="majorHAnsi" w:hAnsiTheme="majorHAnsi"/>
          <w:highlight w:val="cyan"/>
        </w:rPr>
        <w:t>and</w:t>
      </w:r>
      <w:r w:rsidRPr="00EE50D9">
        <w:rPr>
          <w:rFonts w:asciiTheme="majorHAnsi" w:hAnsiTheme="majorHAnsi"/>
          <w:sz w:val="14"/>
        </w:rPr>
        <w:t xml:space="preserve"> to </w:t>
      </w:r>
      <w:r w:rsidRPr="00EE50D9">
        <w:rPr>
          <w:rStyle w:val="StyleBoldUnderline"/>
          <w:rFonts w:asciiTheme="majorHAnsi" w:hAnsiTheme="majorHAnsi"/>
          <w:highlight w:val="cyan"/>
        </w:rPr>
        <w:t>maintain “communication and coordination over regional and international hot-button issues”, including anti-terrorism</w:t>
      </w:r>
      <w:r w:rsidRPr="00EE50D9">
        <w:rPr>
          <w:rStyle w:val="StyleBoldUnderline"/>
          <w:rFonts w:asciiTheme="majorHAnsi" w:hAnsiTheme="majorHAnsi"/>
        </w:rPr>
        <w:t>,</w:t>
      </w:r>
      <w:r w:rsidRPr="00EE50D9">
        <w:rPr>
          <w:rFonts w:asciiTheme="majorHAnsi" w:hAnsiTheme="majorHAnsi"/>
          <w:sz w:val="14"/>
        </w:rPr>
        <w:t xml:space="preserve"> Xinhua quoted Chang as saying. Both countries “faced a more complicated situation in the sphere of international security”, which required them “to pull together and join efforts”, he said. </w:t>
      </w:r>
      <w:proofErr w:type="spellStart"/>
      <w:r w:rsidRPr="00EE50D9">
        <w:rPr>
          <w:rFonts w:asciiTheme="majorHAnsi" w:hAnsiTheme="majorHAnsi"/>
          <w:sz w:val="14"/>
        </w:rPr>
        <w:t>Shoigu</w:t>
      </w:r>
      <w:proofErr w:type="spellEnd"/>
      <w:r w:rsidRPr="00EE50D9">
        <w:rPr>
          <w:rFonts w:asciiTheme="majorHAnsi" w:hAnsiTheme="majorHAnsi"/>
          <w:sz w:val="14"/>
        </w:rPr>
        <w:t xml:space="preserve"> was cited by Xinhua as saying the deepening comprehensive strategic partnership between Beijing and Moscow would help “safeguard peace and stability of the Eurasian region and the world”. Disputes in South China Sea must be resolved between nations involved, not outsiders, says Xi </w:t>
      </w:r>
      <w:proofErr w:type="spellStart"/>
      <w:r w:rsidRPr="00EE50D9">
        <w:rPr>
          <w:rFonts w:asciiTheme="majorHAnsi" w:hAnsiTheme="majorHAnsi"/>
          <w:sz w:val="14"/>
        </w:rPr>
        <w:t>Jinping</w:t>
      </w:r>
      <w:proofErr w:type="spellEnd"/>
      <w:r w:rsidRPr="00EE50D9">
        <w:rPr>
          <w:rFonts w:asciiTheme="majorHAnsi" w:hAnsiTheme="majorHAnsi"/>
          <w:sz w:val="14"/>
        </w:rPr>
        <w:t xml:space="preserve"> </w:t>
      </w:r>
      <w:proofErr w:type="gramStart"/>
      <w:r w:rsidRPr="00EE50D9">
        <w:rPr>
          <w:rFonts w:asciiTheme="majorHAnsi" w:hAnsiTheme="majorHAnsi"/>
          <w:sz w:val="14"/>
        </w:rPr>
        <w:t>The</w:t>
      </w:r>
      <w:proofErr w:type="gramEnd"/>
      <w:r w:rsidRPr="00EE50D9">
        <w:rPr>
          <w:rFonts w:asciiTheme="majorHAnsi" w:hAnsiTheme="majorHAnsi"/>
          <w:sz w:val="14"/>
        </w:rPr>
        <w:t xml:space="preserve"> remarks come as Beijing steps up efforts to lobby support ahead of a key international court ruling on the South China Sea disputes, which is widely expected to go against China. Last week, </w:t>
      </w:r>
      <w:r w:rsidRPr="00EE50D9">
        <w:rPr>
          <w:rStyle w:val="StyleBoldUnderline"/>
          <w:rFonts w:asciiTheme="majorHAnsi" w:hAnsiTheme="majorHAnsi"/>
          <w:highlight w:val="cyan"/>
        </w:rPr>
        <w:t xml:space="preserve">Foreign Minister Wang Yi told his Russian counterpart Sergey </w:t>
      </w:r>
      <w:proofErr w:type="spellStart"/>
      <w:r w:rsidRPr="00EE50D9">
        <w:rPr>
          <w:rStyle w:val="StyleBoldUnderline"/>
          <w:rFonts w:asciiTheme="majorHAnsi" w:hAnsiTheme="majorHAnsi"/>
          <w:highlight w:val="cyan"/>
        </w:rPr>
        <w:t>Lavrov</w:t>
      </w:r>
      <w:proofErr w:type="spellEnd"/>
      <w:r w:rsidRPr="00EE50D9">
        <w:rPr>
          <w:rStyle w:val="StyleBoldUnderline"/>
          <w:rFonts w:asciiTheme="majorHAnsi" w:hAnsiTheme="majorHAnsi"/>
          <w:highlight w:val="cyan"/>
        </w:rPr>
        <w:t xml:space="preserve"> that both nations should join hands</w:t>
      </w:r>
      <w:r w:rsidRPr="00EE50D9">
        <w:rPr>
          <w:rFonts w:asciiTheme="majorHAnsi" w:hAnsiTheme="majorHAnsi"/>
          <w:sz w:val="14"/>
        </w:rPr>
        <w:t xml:space="preserve"> to oppose “</w:t>
      </w:r>
      <w:proofErr w:type="spellStart"/>
      <w:r w:rsidRPr="00EE50D9">
        <w:rPr>
          <w:rFonts w:asciiTheme="majorHAnsi" w:hAnsiTheme="majorHAnsi"/>
          <w:sz w:val="14"/>
        </w:rPr>
        <w:t>internationalising</w:t>
      </w:r>
      <w:proofErr w:type="spellEnd"/>
      <w:r w:rsidRPr="00EE50D9">
        <w:rPr>
          <w:rFonts w:asciiTheme="majorHAnsi" w:hAnsiTheme="majorHAnsi"/>
          <w:sz w:val="14"/>
        </w:rPr>
        <w:t xml:space="preserve">” the disputes, referring to the ruling from the Permanent Court of ­Arbitration in The Hague due in late May or early June. </w:t>
      </w:r>
      <w:proofErr w:type="spellStart"/>
      <w:r w:rsidRPr="00EE50D9">
        <w:rPr>
          <w:rFonts w:asciiTheme="majorHAnsi" w:hAnsiTheme="majorHAnsi"/>
          <w:sz w:val="14"/>
        </w:rPr>
        <w:t>Defence</w:t>
      </w:r>
      <w:proofErr w:type="spellEnd"/>
      <w:r w:rsidRPr="00EE50D9">
        <w:rPr>
          <w:rFonts w:asciiTheme="majorHAnsi" w:hAnsiTheme="majorHAnsi"/>
          <w:sz w:val="14"/>
        </w:rPr>
        <w:t xml:space="preserve"> Minister Chang </w:t>
      </w:r>
      <w:proofErr w:type="spellStart"/>
      <w:r w:rsidRPr="00EE50D9">
        <w:rPr>
          <w:rFonts w:asciiTheme="majorHAnsi" w:hAnsiTheme="majorHAnsi"/>
          <w:sz w:val="14"/>
        </w:rPr>
        <w:t>Wanquan</w:t>
      </w:r>
      <w:proofErr w:type="spellEnd"/>
      <w:r w:rsidRPr="00EE50D9">
        <w:rPr>
          <w:rFonts w:asciiTheme="majorHAnsi" w:hAnsiTheme="majorHAnsi"/>
          <w:sz w:val="14"/>
        </w:rPr>
        <w:t xml:space="preserve"> delivers a speech during the 5th Moscow Conference on International Security in Moscow, Russia, on Wednesday. Photo: Xinhua China and Russia have intensified military exercises over the past year, including several naval exercises conducted last year. China will host the Joint Sea-2016 naval drill later this year. The strengthened </w:t>
      </w:r>
      <w:proofErr w:type="spellStart"/>
      <w:r w:rsidRPr="00EE50D9">
        <w:rPr>
          <w:rFonts w:asciiTheme="majorHAnsi" w:hAnsiTheme="majorHAnsi"/>
          <w:sz w:val="14"/>
        </w:rPr>
        <w:t>defence</w:t>
      </w:r>
      <w:proofErr w:type="spellEnd"/>
      <w:r w:rsidRPr="00EE50D9">
        <w:rPr>
          <w:rFonts w:asciiTheme="majorHAnsi" w:hAnsiTheme="majorHAnsi"/>
          <w:sz w:val="14"/>
        </w:rPr>
        <w:t xml:space="preserve"> ties between the two nations, mainly through the Shanghai Cooperation </w:t>
      </w:r>
      <w:proofErr w:type="spellStart"/>
      <w:r w:rsidRPr="00EE50D9">
        <w:rPr>
          <w:rFonts w:asciiTheme="majorHAnsi" w:hAnsiTheme="majorHAnsi"/>
          <w:sz w:val="14"/>
        </w:rPr>
        <w:t>Organisation</w:t>
      </w:r>
      <w:proofErr w:type="spellEnd"/>
      <w:r w:rsidRPr="00EE50D9">
        <w:rPr>
          <w:rFonts w:asciiTheme="majorHAnsi" w:hAnsiTheme="majorHAnsi"/>
          <w:sz w:val="14"/>
        </w:rPr>
        <w:t xml:space="preserve"> platform, are widely believed to be aimed at countering the United States’ growing military presence in the Asia-Pacific region. Beijing seeks Moscow’s support over South China Sea court battle with Philippines Professor He </w:t>
      </w:r>
      <w:proofErr w:type="spellStart"/>
      <w:r w:rsidRPr="00EE50D9">
        <w:rPr>
          <w:rFonts w:asciiTheme="majorHAnsi" w:hAnsiTheme="majorHAnsi"/>
          <w:sz w:val="14"/>
        </w:rPr>
        <w:t>Qisong</w:t>
      </w:r>
      <w:proofErr w:type="spellEnd"/>
      <w:r w:rsidRPr="00EE50D9">
        <w:rPr>
          <w:rFonts w:asciiTheme="majorHAnsi" w:hAnsiTheme="majorHAnsi"/>
          <w:sz w:val="14"/>
        </w:rPr>
        <w:t xml:space="preserve">, of the Shanghai University of Political Science and </w:t>
      </w:r>
      <w:proofErr w:type="gramStart"/>
      <w:r w:rsidRPr="00EE50D9">
        <w:rPr>
          <w:rFonts w:asciiTheme="majorHAnsi" w:hAnsiTheme="majorHAnsi"/>
          <w:sz w:val="14"/>
        </w:rPr>
        <w:t>Law,</w:t>
      </w:r>
      <w:proofErr w:type="gramEnd"/>
      <w:r w:rsidRPr="00EE50D9">
        <w:rPr>
          <w:rFonts w:asciiTheme="majorHAnsi" w:hAnsiTheme="majorHAnsi"/>
          <w:sz w:val="14"/>
        </w:rPr>
        <w:t xml:space="preserve"> said deep mistrust remained between Beijing and Moscow because of their conflicting interests. The so-called trust and cooperation between the two powers was largely aimed at Washington, he said. Analysts noted that just a day before meeting Chang, </w:t>
      </w:r>
      <w:proofErr w:type="spellStart"/>
      <w:r w:rsidRPr="00EE50D9">
        <w:rPr>
          <w:rFonts w:asciiTheme="majorHAnsi" w:hAnsiTheme="majorHAnsi"/>
          <w:sz w:val="14"/>
        </w:rPr>
        <w:t>Shoigu</w:t>
      </w:r>
      <w:proofErr w:type="spellEnd"/>
      <w:r w:rsidRPr="00EE50D9">
        <w:rPr>
          <w:rFonts w:asciiTheme="majorHAnsi" w:hAnsiTheme="majorHAnsi"/>
          <w:sz w:val="14"/>
        </w:rPr>
        <w:t xml:space="preserve"> also pledged to expand military ties with the Association of Southeast Asian Nations. Four </w:t>
      </w:r>
      <w:proofErr w:type="spellStart"/>
      <w:r w:rsidRPr="00EE50D9">
        <w:rPr>
          <w:rFonts w:asciiTheme="majorHAnsi" w:hAnsiTheme="majorHAnsi"/>
          <w:sz w:val="14"/>
        </w:rPr>
        <w:t>Asean</w:t>
      </w:r>
      <w:proofErr w:type="spellEnd"/>
      <w:r w:rsidRPr="00EE50D9">
        <w:rPr>
          <w:rFonts w:asciiTheme="majorHAnsi" w:hAnsiTheme="majorHAnsi"/>
          <w:sz w:val="14"/>
        </w:rPr>
        <w:t xml:space="preserve"> nations have rival claims to territory in the South China Sea. Meanwhile, in a speech at the Moscow security conference, Chang highlighted the importance of deepening international cooperation in the global fight against terrorism, which posed daunting challenges to China, Xinhua reported. “To fight against terrorism, a comprehensive approach should be taken through political, diplomatic, economic and cultural means in order to eliminate the root of terror,” he said. China and Russia in UN push to prevent Islamic State using chemical weapons in Syria Chang also lashed out at double standards and ideological bias in the global anti-terror efforts – an apparent reference to Beijing’s displeasure with the US-led coalition that has refused to back its crackdown on Uygur militants or Islamic State-linked fighters in Xinjiang. Chang hailed China’s “One Belt, One Road” initiative – an economic strategy aimed at advancing the country’s diplomatic and security interests – as an effective way to promote peace and stability throughout the region.</w:t>
      </w:r>
    </w:p>
    <w:p w14:paraId="79865233"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Diplomacy </w:t>
      </w:r>
    </w:p>
    <w:p w14:paraId="310C6FC8" w14:textId="77777777" w:rsidR="003752D5" w:rsidRPr="00EE50D9" w:rsidRDefault="003752D5" w:rsidP="003752D5">
      <w:pPr>
        <w:pStyle w:val="Heading4"/>
        <w:rPr>
          <w:rFonts w:asciiTheme="majorHAnsi" w:hAnsiTheme="majorHAnsi"/>
        </w:rPr>
      </w:pPr>
      <w:r w:rsidRPr="00EE50D9">
        <w:rPr>
          <w:rFonts w:asciiTheme="majorHAnsi" w:hAnsiTheme="majorHAnsi"/>
        </w:rPr>
        <w:t>Sino-Russian relations have empirically been high and the two continue to be allies</w:t>
      </w:r>
    </w:p>
    <w:p w14:paraId="45290BDF"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Tikhonova</w:t>
      </w:r>
      <w:proofErr w:type="spellEnd"/>
      <w:r w:rsidRPr="00EE50D9">
        <w:rPr>
          <w:rStyle w:val="StyleStyleBold12pt"/>
          <w:rFonts w:asciiTheme="majorHAnsi" w:hAnsiTheme="majorHAnsi"/>
        </w:rPr>
        <w:t xml:space="preserve"> 15—</w:t>
      </w:r>
      <w:r w:rsidRPr="00EE50D9">
        <w:rPr>
          <w:rFonts w:asciiTheme="majorHAnsi" w:hAnsiTheme="majorHAnsi"/>
        </w:rPr>
        <w:t xml:space="preserve"> </w:t>
      </w:r>
      <w:proofErr w:type="spellStart"/>
      <w:r w:rsidRPr="00EE50D9">
        <w:rPr>
          <w:rFonts w:asciiTheme="majorHAnsi" w:hAnsiTheme="majorHAnsi"/>
        </w:rPr>
        <w:t>Polina</w:t>
      </w:r>
      <w:proofErr w:type="spellEnd"/>
      <w:r w:rsidRPr="00EE50D9">
        <w:rPr>
          <w:rFonts w:asciiTheme="majorHAnsi" w:hAnsiTheme="majorHAnsi"/>
        </w:rPr>
        <w:t xml:space="preserve"> </w:t>
      </w:r>
      <w:proofErr w:type="spellStart"/>
      <w:r w:rsidRPr="00EE50D9">
        <w:rPr>
          <w:rFonts w:asciiTheme="majorHAnsi" w:hAnsiTheme="majorHAnsi"/>
        </w:rPr>
        <w:t>Tikhonova</w:t>
      </w:r>
      <w:proofErr w:type="spellEnd"/>
      <w:r w:rsidRPr="00EE50D9">
        <w:rPr>
          <w:rFonts w:asciiTheme="majorHAnsi" w:hAnsiTheme="majorHAnsi"/>
        </w:rPr>
        <w:t xml:space="preserve">— She holds a Master's Degree in English Philology from the University of Oxford and a Bachelor's Degree in Journalism from the Saint Petersburg State University; </w:t>
      </w:r>
      <w:proofErr w:type="spellStart"/>
      <w:r w:rsidRPr="00EE50D9">
        <w:rPr>
          <w:rFonts w:asciiTheme="majorHAnsi" w:hAnsiTheme="majorHAnsi"/>
        </w:rPr>
        <w:t>Polina</w:t>
      </w:r>
      <w:proofErr w:type="spellEnd"/>
      <w:r w:rsidRPr="00EE50D9">
        <w:rPr>
          <w:rFonts w:asciiTheme="majorHAnsi" w:hAnsiTheme="majorHAnsi"/>
        </w:rPr>
        <w:t xml:space="preserve"> is also a bilingual journalist for Russian and English. 2015. (“U.S. Underestimates Power of China-Russia Alliance”, </w:t>
      </w:r>
      <w:proofErr w:type="spellStart"/>
      <w:r w:rsidRPr="00EE50D9">
        <w:rPr>
          <w:rFonts w:asciiTheme="majorHAnsi" w:hAnsiTheme="majorHAnsi"/>
        </w:rPr>
        <w:t>ValueWalk</w:t>
      </w:r>
      <w:proofErr w:type="spellEnd"/>
      <w:r w:rsidRPr="00EE50D9">
        <w:rPr>
          <w:rFonts w:asciiTheme="majorHAnsi" w:hAnsiTheme="majorHAnsi"/>
        </w:rPr>
        <w:t xml:space="preserve">, Oct. 28 2015, Available online at </w:t>
      </w:r>
      <w:hyperlink r:id="rId14" w:history="1">
        <w:r w:rsidRPr="00EE50D9">
          <w:rPr>
            <w:rStyle w:val="Hyperlink"/>
            <w:rFonts w:asciiTheme="majorHAnsi" w:hAnsiTheme="majorHAnsi"/>
          </w:rPr>
          <w:t>http://www.valuewalk.com/2015/10/u-s-underestimates-power-of-china-russia-alliance/</w:t>
        </w:r>
      </w:hyperlink>
      <w:r w:rsidRPr="00EE50D9">
        <w:rPr>
          <w:rFonts w:asciiTheme="majorHAnsi" w:hAnsiTheme="majorHAnsi"/>
        </w:rPr>
        <w:t>, Accessed 7/1/16, CAW)</w:t>
      </w:r>
    </w:p>
    <w:p w14:paraId="52B9370A"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Amid reports that China accuses the U.S. of illegally entering the South China Sea, </w:t>
      </w:r>
      <w:r w:rsidRPr="00EE50D9">
        <w:rPr>
          <w:rStyle w:val="StyleBoldUnderline"/>
          <w:rFonts w:asciiTheme="majorHAnsi" w:hAnsiTheme="majorHAnsi"/>
          <w:highlight w:val="cyan"/>
        </w:rPr>
        <w:t>U.S.</w:t>
      </w:r>
      <w:r w:rsidRPr="00EE50D9">
        <w:rPr>
          <w:rStyle w:val="StyleBoldUnderline"/>
          <w:rFonts w:asciiTheme="majorHAnsi" w:hAnsiTheme="majorHAnsi"/>
        </w:rPr>
        <w:t xml:space="preserve"> hawks and </w:t>
      </w:r>
      <w:r w:rsidRPr="00EE50D9">
        <w:rPr>
          <w:rStyle w:val="StyleBoldUnderline"/>
          <w:rFonts w:asciiTheme="majorHAnsi" w:hAnsiTheme="majorHAnsi"/>
          <w:highlight w:val="cyan"/>
        </w:rPr>
        <w:t>military strategists worry that Russia’s close ties with China could evolve into a powerful military alliance against the U.S</w:t>
      </w:r>
      <w:r w:rsidRPr="00EE50D9">
        <w:rPr>
          <w:rStyle w:val="StyleBoldUnderline"/>
          <w:rFonts w:asciiTheme="majorHAnsi" w:hAnsiTheme="majorHAnsi"/>
        </w:rPr>
        <w:t>.</w:t>
      </w:r>
      <w:r w:rsidRPr="00EE50D9">
        <w:rPr>
          <w:rFonts w:asciiTheme="majorHAnsi" w:hAnsiTheme="majorHAnsi"/>
          <w:sz w:val="16"/>
        </w:rPr>
        <w:t xml:space="preserve"> </w:t>
      </w:r>
      <w:r w:rsidRPr="00EE50D9">
        <w:rPr>
          <w:rStyle w:val="StyleBoldUnderline"/>
          <w:rFonts w:asciiTheme="majorHAnsi" w:hAnsiTheme="majorHAnsi"/>
        </w:rPr>
        <w:t xml:space="preserve">American </w:t>
      </w:r>
      <w:proofErr w:type="spellStart"/>
      <w:r w:rsidRPr="00EE50D9">
        <w:rPr>
          <w:rStyle w:val="StyleBoldUnderline"/>
          <w:rFonts w:asciiTheme="majorHAnsi" w:hAnsiTheme="majorHAnsi"/>
          <w:highlight w:val="cyan"/>
        </w:rPr>
        <w:t>geostrategists</w:t>
      </w:r>
      <w:proofErr w:type="spellEnd"/>
      <w:r w:rsidRPr="00EE50D9">
        <w:rPr>
          <w:rStyle w:val="StyleBoldUnderline"/>
          <w:rFonts w:asciiTheme="majorHAnsi" w:hAnsiTheme="majorHAnsi"/>
          <w:highlight w:val="cyan"/>
        </w:rPr>
        <w:t xml:space="preserve"> have noted the alarming rate at which Moscow and Beijing are strengthening their ties</w:t>
      </w:r>
      <w:r w:rsidRPr="00EE50D9">
        <w:rPr>
          <w:rStyle w:val="StyleBoldUnderline"/>
          <w:rFonts w:asciiTheme="majorHAnsi" w:hAnsiTheme="majorHAnsi"/>
        </w:rPr>
        <w:t xml:space="preserve">, </w:t>
      </w:r>
      <w:r w:rsidRPr="00EE50D9">
        <w:rPr>
          <w:rFonts w:asciiTheme="majorHAnsi" w:hAnsiTheme="majorHAnsi"/>
          <w:sz w:val="16"/>
        </w:rPr>
        <w:t xml:space="preserve">while some U.S. doubt that such an alliance, which is often called the ‘Eurasian colossus’, has anything to counter the U.S. with. However, other </w:t>
      </w:r>
      <w:r w:rsidRPr="00EE50D9">
        <w:rPr>
          <w:rStyle w:val="StyleBoldUnderline"/>
          <w:rFonts w:asciiTheme="majorHAnsi" w:hAnsiTheme="majorHAnsi"/>
        </w:rPr>
        <w:t xml:space="preserve">Western military </w:t>
      </w:r>
      <w:r w:rsidRPr="00EE50D9">
        <w:rPr>
          <w:rStyle w:val="StyleBoldUnderline"/>
          <w:rFonts w:asciiTheme="majorHAnsi" w:hAnsiTheme="majorHAnsi"/>
          <w:highlight w:val="cyan"/>
        </w:rPr>
        <w:t>strategists are urging the world to do something about the growing threat of</w:t>
      </w:r>
      <w:r w:rsidRPr="00EE50D9">
        <w:rPr>
          <w:rStyle w:val="StyleBoldUnderline"/>
          <w:rFonts w:asciiTheme="majorHAnsi" w:hAnsiTheme="majorHAnsi"/>
        </w:rPr>
        <w:t xml:space="preserve"> the constantly evolving Sino-Russian relations</w:t>
      </w:r>
      <w:r w:rsidRPr="00EE50D9">
        <w:rPr>
          <w:rFonts w:asciiTheme="majorHAnsi" w:hAnsiTheme="majorHAnsi"/>
          <w:sz w:val="16"/>
        </w:rPr>
        <w:t xml:space="preserve">. But it’s not just U.S. </w:t>
      </w:r>
      <w:proofErr w:type="spellStart"/>
      <w:r w:rsidRPr="00EE50D9">
        <w:rPr>
          <w:rFonts w:asciiTheme="majorHAnsi" w:hAnsiTheme="majorHAnsi"/>
          <w:sz w:val="16"/>
        </w:rPr>
        <w:t>geostrategists</w:t>
      </w:r>
      <w:proofErr w:type="spellEnd"/>
      <w:r w:rsidRPr="00EE50D9">
        <w:rPr>
          <w:rFonts w:asciiTheme="majorHAnsi" w:hAnsiTheme="majorHAnsi"/>
          <w:sz w:val="16"/>
        </w:rPr>
        <w:t xml:space="preserve"> who are analyzing their possible future enemies. According to Lyle J. Goldstein, Associate Professor in the China Maritime Studies Institute (CMSI) at the US Naval War College in Newport, </w:t>
      </w:r>
      <w:r w:rsidRPr="00EE50D9">
        <w:rPr>
          <w:rStyle w:val="StyleBoldUnderline"/>
          <w:rFonts w:asciiTheme="majorHAnsi" w:hAnsiTheme="majorHAnsi"/>
        </w:rPr>
        <w:t>Chinese analysts are busy analyzing Western reports about Beijing and Moscow</w:t>
      </w:r>
      <w:r w:rsidRPr="00EE50D9">
        <w:rPr>
          <w:rFonts w:asciiTheme="majorHAnsi" w:hAnsiTheme="majorHAnsi"/>
          <w:sz w:val="16"/>
        </w:rPr>
        <w:t>. “</w:t>
      </w:r>
      <w:r w:rsidRPr="00EE50D9">
        <w:rPr>
          <w:rStyle w:val="StyleBoldUnderline"/>
          <w:rFonts w:asciiTheme="majorHAnsi" w:hAnsiTheme="majorHAnsi"/>
        </w:rPr>
        <w:t xml:space="preserve">Signs of </w:t>
      </w:r>
      <w:r w:rsidRPr="00EE50D9">
        <w:rPr>
          <w:rStyle w:val="StyleBoldUnderline"/>
          <w:rFonts w:asciiTheme="majorHAnsi" w:hAnsiTheme="majorHAnsi"/>
          <w:highlight w:val="cyan"/>
        </w:rPr>
        <w:t>a steadily enhancing Russia-China partnership</w:t>
      </w:r>
      <w:r w:rsidRPr="00EE50D9">
        <w:rPr>
          <w:rStyle w:val="StyleBoldUnderline"/>
          <w:rFonts w:asciiTheme="majorHAnsi" w:hAnsiTheme="majorHAnsi"/>
        </w:rPr>
        <w:t xml:space="preserve"> are quite readily visible. </w:t>
      </w:r>
      <w:r w:rsidRPr="00EE50D9">
        <w:rPr>
          <w:rStyle w:val="StyleBoldUnderline"/>
          <w:rFonts w:asciiTheme="majorHAnsi" w:hAnsiTheme="majorHAnsi"/>
          <w:highlight w:val="cyan"/>
        </w:rPr>
        <w:t>Reciprocal visits by the two Presidents</w:t>
      </w:r>
      <w:r w:rsidRPr="00EE50D9">
        <w:rPr>
          <w:rStyle w:val="StyleBoldUnderline"/>
          <w:rFonts w:asciiTheme="majorHAnsi" w:hAnsiTheme="majorHAnsi"/>
        </w:rPr>
        <w:t xml:space="preserve"> to observe one another’s victory celebrations </w:t>
      </w:r>
      <w:r w:rsidRPr="00EE50D9">
        <w:rPr>
          <w:rFonts w:asciiTheme="majorHAnsi" w:hAnsiTheme="majorHAnsi"/>
          <w:sz w:val="16"/>
        </w:rPr>
        <w:t xml:space="preserve">(and the conspicuous lack of Western leaders at either event) seemed to </w:t>
      </w:r>
      <w:r w:rsidRPr="00EE50D9">
        <w:rPr>
          <w:rStyle w:val="StyleBoldUnderline"/>
          <w:rFonts w:asciiTheme="majorHAnsi" w:hAnsiTheme="majorHAnsi"/>
          <w:highlight w:val="cyan"/>
        </w:rPr>
        <w:t>demonstrate a shared contemporary isolation as well as</w:t>
      </w:r>
      <w:r w:rsidRPr="00EE50D9">
        <w:rPr>
          <w:rStyle w:val="StyleBoldUnderline"/>
          <w:rFonts w:asciiTheme="majorHAnsi" w:hAnsiTheme="majorHAnsi"/>
        </w:rPr>
        <w:t xml:space="preserve"> the common </w:t>
      </w:r>
      <w:r w:rsidRPr="00EE50D9">
        <w:rPr>
          <w:rStyle w:val="StyleBoldUnderline"/>
          <w:rFonts w:asciiTheme="majorHAnsi" w:hAnsiTheme="majorHAnsi"/>
          <w:highlight w:val="cyan"/>
        </w:rPr>
        <w:t>history of suffering</w:t>
      </w:r>
      <w:r w:rsidRPr="00EE50D9">
        <w:rPr>
          <w:rStyle w:val="StyleBoldUnderline"/>
          <w:rFonts w:asciiTheme="majorHAnsi" w:hAnsiTheme="majorHAnsi"/>
        </w:rPr>
        <w:t xml:space="preserve"> catastrophic losses in the enormous conflagration </w:t>
      </w:r>
      <w:r w:rsidRPr="00EE50D9">
        <w:rPr>
          <w:rStyle w:val="StyleBoldUnderline"/>
          <w:rFonts w:asciiTheme="majorHAnsi" w:hAnsiTheme="majorHAnsi"/>
          <w:highlight w:val="cyan"/>
        </w:rPr>
        <w:t>of the Second World War</w:t>
      </w:r>
      <w:r w:rsidRPr="00EE50D9">
        <w:rPr>
          <w:rStyle w:val="StyleBoldUnderline"/>
          <w:rFonts w:asciiTheme="majorHAnsi" w:hAnsiTheme="majorHAnsi"/>
        </w:rPr>
        <w:t>,</w:t>
      </w:r>
      <w:r w:rsidRPr="00EE50D9">
        <w:rPr>
          <w:rFonts w:asciiTheme="majorHAnsi" w:hAnsiTheme="majorHAnsi"/>
          <w:sz w:val="16"/>
        </w:rPr>
        <w:t xml:space="preserve">” Professor Goldstein noted in his article for The National Interest. </w:t>
      </w:r>
      <w:r w:rsidRPr="00EE50D9">
        <w:rPr>
          <w:rStyle w:val="StyleBoldUnderline"/>
          <w:rFonts w:asciiTheme="majorHAnsi" w:hAnsiTheme="majorHAnsi"/>
          <w:highlight w:val="cyan"/>
        </w:rPr>
        <w:t>China and Russia have been sharing political interests ever since</w:t>
      </w:r>
      <w:r w:rsidRPr="00EE50D9">
        <w:rPr>
          <w:rStyle w:val="StyleBoldUnderline"/>
          <w:rFonts w:asciiTheme="majorHAnsi" w:hAnsiTheme="majorHAnsi"/>
        </w:rPr>
        <w:t xml:space="preserve"> the NATO intervention in </w:t>
      </w:r>
      <w:r w:rsidRPr="00EE50D9">
        <w:rPr>
          <w:rStyle w:val="StyleBoldUnderline"/>
          <w:rFonts w:asciiTheme="majorHAnsi" w:hAnsiTheme="majorHAnsi"/>
          <w:highlight w:val="cyan"/>
        </w:rPr>
        <w:t>Libya</w:t>
      </w:r>
      <w:r w:rsidRPr="00EE50D9">
        <w:rPr>
          <w:rStyle w:val="StyleBoldUnderline"/>
          <w:rFonts w:asciiTheme="majorHAnsi" w:hAnsiTheme="majorHAnsi"/>
        </w:rPr>
        <w:t xml:space="preserve"> in 2011,</w:t>
      </w:r>
      <w:r w:rsidRPr="00EE50D9">
        <w:rPr>
          <w:rFonts w:asciiTheme="majorHAnsi" w:hAnsiTheme="majorHAnsi"/>
          <w:sz w:val="16"/>
        </w:rPr>
        <w:t xml:space="preserve"> as noted by </w:t>
      </w:r>
      <w:proofErr w:type="gramStart"/>
      <w:r w:rsidRPr="00EE50D9">
        <w:rPr>
          <w:rFonts w:asciiTheme="majorHAnsi" w:hAnsiTheme="majorHAnsi"/>
          <w:sz w:val="16"/>
        </w:rPr>
        <w:t>professor</w:t>
      </w:r>
      <w:proofErr w:type="gramEnd"/>
      <w:r w:rsidRPr="00EE50D9">
        <w:rPr>
          <w:rFonts w:asciiTheme="majorHAnsi" w:hAnsiTheme="majorHAnsi"/>
          <w:sz w:val="16"/>
        </w:rPr>
        <w:t xml:space="preserve"> Goldstein, citing Chinese </w:t>
      </w:r>
      <w:proofErr w:type="spellStart"/>
      <w:r w:rsidRPr="00EE50D9">
        <w:rPr>
          <w:rFonts w:asciiTheme="majorHAnsi" w:hAnsiTheme="majorHAnsi"/>
          <w:sz w:val="16"/>
        </w:rPr>
        <w:t>geostrategists</w:t>
      </w:r>
      <w:proofErr w:type="spellEnd"/>
      <w:r w:rsidRPr="00EE50D9">
        <w:rPr>
          <w:rFonts w:asciiTheme="majorHAnsi" w:hAnsiTheme="majorHAnsi"/>
          <w:sz w:val="16"/>
        </w:rPr>
        <w:t xml:space="preserve">. And then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Arab Spring</w:t>
      </w:r>
      <w:r w:rsidRPr="00EE50D9">
        <w:rPr>
          <w:rStyle w:val="StyleBoldUnderline"/>
          <w:rFonts w:asciiTheme="majorHAnsi" w:hAnsiTheme="majorHAnsi"/>
        </w:rPr>
        <w:t xml:space="preserve"> as well as the </w:t>
      </w:r>
      <w:r w:rsidRPr="00EE50D9">
        <w:rPr>
          <w:rStyle w:val="StyleBoldUnderline"/>
          <w:rFonts w:asciiTheme="majorHAnsi" w:hAnsiTheme="majorHAnsi"/>
          <w:highlight w:val="cyan"/>
        </w:rPr>
        <w:t>Ukrainian crisis</w:t>
      </w:r>
      <w:r w:rsidRPr="00EE50D9">
        <w:rPr>
          <w:rStyle w:val="StyleBoldUnderline"/>
          <w:rFonts w:asciiTheme="majorHAnsi" w:hAnsiTheme="majorHAnsi"/>
        </w:rPr>
        <w:t xml:space="preserve"> </w:t>
      </w:r>
      <w:proofErr w:type="gramStart"/>
      <w:r w:rsidRPr="00EE50D9">
        <w:rPr>
          <w:rStyle w:val="StyleBoldUnderline"/>
          <w:rFonts w:asciiTheme="majorHAnsi" w:hAnsiTheme="majorHAnsi"/>
        </w:rPr>
        <w:t>have</w:t>
      </w:r>
      <w:proofErr w:type="gramEnd"/>
      <w:r w:rsidRPr="00EE50D9">
        <w:rPr>
          <w:rStyle w:val="StyleBoldUnderline"/>
          <w:rFonts w:asciiTheme="majorHAnsi" w:hAnsiTheme="majorHAnsi"/>
        </w:rPr>
        <w:t xml:space="preserve"> accelerated the rapprochement process “tremendously</w:t>
      </w:r>
      <w:r w:rsidRPr="00EE50D9">
        <w:rPr>
          <w:rFonts w:asciiTheme="majorHAnsi" w:hAnsiTheme="majorHAnsi"/>
          <w:sz w:val="16"/>
        </w:rPr>
        <w:t xml:space="preserve">,” professor said. The professor noted that a major evidence of the Dragon and the Bear seeing one another as top allies is the fact that Russian President Vladimir </w:t>
      </w:r>
      <w:r w:rsidRPr="00EE50D9">
        <w:rPr>
          <w:rStyle w:val="StyleBoldUnderline"/>
          <w:rFonts w:asciiTheme="majorHAnsi" w:hAnsiTheme="majorHAnsi"/>
          <w:highlight w:val="cyan"/>
        </w:rPr>
        <w:t>Putin’s first trip abroad</w:t>
      </w:r>
      <w:r w:rsidRPr="00EE50D9">
        <w:rPr>
          <w:rStyle w:val="StyleBoldUnderline"/>
          <w:rFonts w:asciiTheme="majorHAnsi" w:hAnsiTheme="majorHAnsi"/>
        </w:rPr>
        <w:t xml:space="preserve"> after assuming the Russian Presidency again in 2012 </w:t>
      </w:r>
      <w:r w:rsidRPr="00EE50D9">
        <w:rPr>
          <w:rStyle w:val="StyleBoldUnderline"/>
          <w:rFonts w:asciiTheme="majorHAnsi" w:hAnsiTheme="majorHAnsi"/>
          <w:highlight w:val="cyan"/>
        </w:rPr>
        <w:t>was China</w:t>
      </w:r>
      <w:r w:rsidRPr="00EE50D9">
        <w:rPr>
          <w:rFonts w:asciiTheme="majorHAnsi" w:hAnsiTheme="majorHAnsi"/>
          <w:sz w:val="16"/>
        </w:rPr>
        <w:t xml:space="preserve">. And then Chinese President </w:t>
      </w:r>
      <w:r w:rsidRPr="00EE50D9">
        <w:rPr>
          <w:rStyle w:val="StyleBoldUnderline"/>
          <w:rFonts w:asciiTheme="majorHAnsi" w:hAnsiTheme="majorHAnsi"/>
          <w:highlight w:val="cyan"/>
        </w:rPr>
        <w:t xml:space="preserve">Xi </w:t>
      </w:r>
      <w:proofErr w:type="spellStart"/>
      <w:r w:rsidRPr="00EE50D9">
        <w:rPr>
          <w:rStyle w:val="StyleBoldUnderline"/>
          <w:rFonts w:asciiTheme="majorHAnsi" w:hAnsiTheme="majorHAnsi"/>
          <w:highlight w:val="cyan"/>
        </w:rPr>
        <w:t>Jinping</w:t>
      </w:r>
      <w:proofErr w:type="spellEnd"/>
      <w:r w:rsidRPr="00EE50D9">
        <w:rPr>
          <w:rStyle w:val="StyleBoldUnderline"/>
          <w:rFonts w:asciiTheme="majorHAnsi" w:hAnsiTheme="majorHAnsi"/>
          <w:highlight w:val="cyan"/>
        </w:rPr>
        <w:t xml:space="preserve"> visited Russia</w:t>
      </w:r>
      <w:r w:rsidRPr="00EE50D9">
        <w:rPr>
          <w:rStyle w:val="StyleBoldUnderline"/>
          <w:rFonts w:asciiTheme="majorHAnsi" w:hAnsiTheme="majorHAnsi"/>
        </w:rPr>
        <w:t xml:space="preserve"> as part of his inaugural journey </w:t>
      </w:r>
      <w:r w:rsidRPr="00EE50D9">
        <w:rPr>
          <w:rStyle w:val="StyleBoldUnderline"/>
          <w:rFonts w:asciiTheme="majorHAnsi" w:hAnsiTheme="majorHAnsi"/>
          <w:highlight w:val="cyan"/>
        </w:rPr>
        <w:t>in 2013</w:t>
      </w:r>
      <w:r w:rsidRPr="00EE50D9">
        <w:rPr>
          <w:rFonts w:asciiTheme="majorHAnsi" w:hAnsiTheme="majorHAnsi"/>
          <w:sz w:val="16"/>
        </w:rPr>
        <w:t xml:space="preserve">. Professor Goldstein also noted that both Beijing and Moscow have a “legacy of hostility and mistrust” dating back from the mid-Cold War period. And the professor added that this mistrust may become a stumbling block in further Sino-Russian cooperation. According to the professor, </w:t>
      </w:r>
      <w:r w:rsidRPr="00EE50D9">
        <w:rPr>
          <w:rStyle w:val="StyleBoldUnderline"/>
          <w:rFonts w:asciiTheme="majorHAnsi" w:hAnsiTheme="majorHAnsi"/>
          <w:highlight w:val="cyan"/>
        </w:rPr>
        <w:t xml:space="preserve">Western </w:t>
      </w:r>
      <w:proofErr w:type="spellStart"/>
      <w:r w:rsidRPr="00EE50D9">
        <w:rPr>
          <w:rStyle w:val="StyleBoldUnderline"/>
          <w:rFonts w:asciiTheme="majorHAnsi" w:hAnsiTheme="majorHAnsi"/>
          <w:highlight w:val="cyan"/>
        </w:rPr>
        <w:t>geostrategists</w:t>
      </w:r>
      <w:proofErr w:type="spellEnd"/>
      <w:r w:rsidRPr="00EE50D9">
        <w:rPr>
          <w:rStyle w:val="StyleBoldUnderline"/>
          <w:rFonts w:asciiTheme="majorHAnsi" w:hAnsiTheme="majorHAnsi"/>
          <w:highlight w:val="cyan"/>
        </w:rPr>
        <w:t xml:space="preserve"> neglect</w:t>
      </w:r>
      <w:r w:rsidRPr="00EE50D9">
        <w:rPr>
          <w:rStyle w:val="StyleBoldUnderline"/>
          <w:rFonts w:asciiTheme="majorHAnsi" w:hAnsiTheme="majorHAnsi"/>
        </w:rPr>
        <w:t xml:space="preserve"> a number of important aspects of the relations between China and Russia, failing to realize </w:t>
      </w:r>
      <w:r w:rsidRPr="00EE50D9">
        <w:rPr>
          <w:rStyle w:val="StyleBoldUnderline"/>
          <w:rFonts w:asciiTheme="majorHAnsi" w:hAnsiTheme="majorHAnsi"/>
          <w:highlight w:val="cyan"/>
        </w:rPr>
        <w:t>the significance of some historical events</w:t>
      </w:r>
      <w:r w:rsidRPr="00EE50D9">
        <w:rPr>
          <w:rFonts w:asciiTheme="majorHAnsi" w:hAnsiTheme="majorHAnsi"/>
          <w:sz w:val="16"/>
        </w:rPr>
        <w:t xml:space="preserve"> involving the two nuclear powers. For example, Goldstein refers to Chinese research, and notes that “in a chapter of WWII that is rarely discussed in the West, this article explains that </w:t>
      </w:r>
      <w:r w:rsidRPr="00EE50D9">
        <w:rPr>
          <w:rStyle w:val="StyleBoldUnderline"/>
          <w:rFonts w:asciiTheme="majorHAnsi" w:hAnsiTheme="majorHAnsi"/>
          <w:highlight w:val="cyan"/>
        </w:rPr>
        <w:t>Moscow</w:t>
      </w:r>
      <w:r w:rsidRPr="00EE50D9">
        <w:rPr>
          <w:rStyle w:val="StyleBoldUnderline"/>
          <w:rFonts w:asciiTheme="majorHAnsi" w:hAnsiTheme="majorHAnsi"/>
        </w:rPr>
        <w:t xml:space="preserve"> did impressively </w:t>
      </w:r>
      <w:r w:rsidRPr="00EE50D9">
        <w:rPr>
          <w:rStyle w:val="StyleBoldUnderline"/>
          <w:rFonts w:asciiTheme="majorHAnsi" w:hAnsiTheme="majorHAnsi"/>
          <w:highlight w:val="cyan"/>
        </w:rPr>
        <w:t>provide China with almost 1,000 aircraft</w:t>
      </w:r>
      <w:r w:rsidRPr="00EE50D9">
        <w:rPr>
          <w:rStyle w:val="StyleBoldUnderline"/>
          <w:rFonts w:asciiTheme="majorHAnsi" w:hAnsiTheme="majorHAnsi"/>
        </w:rPr>
        <w:t xml:space="preserve"> (and accompanying volunteer pilots) in the four years after the Nanjing Massacre</w:t>
      </w:r>
      <w:r w:rsidRPr="00EE50D9">
        <w:rPr>
          <w:rFonts w:asciiTheme="majorHAnsi" w:hAnsiTheme="majorHAnsi"/>
          <w:sz w:val="16"/>
        </w:rPr>
        <w:t xml:space="preserve"> in December 1937.” Also, what’s largely neglected by U.S. analysts is the fact that the </w:t>
      </w:r>
      <w:r w:rsidRPr="00EE50D9">
        <w:rPr>
          <w:rStyle w:val="StyleBoldUnderline"/>
          <w:rFonts w:asciiTheme="majorHAnsi" w:hAnsiTheme="majorHAnsi"/>
          <w:highlight w:val="cyan"/>
        </w:rPr>
        <w:t>USSR played a crucial role in</w:t>
      </w:r>
      <w:r w:rsidRPr="00EE50D9">
        <w:rPr>
          <w:rStyle w:val="StyleBoldUnderline"/>
          <w:rFonts w:asciiTheme="majorHAnsi" w:hAnsiTheme="majorHAnsi"/>
        </w:rPr>
        <w:t xml:space="preserve"> the emergence of the </w:t>
      </w:r>
      <w:r w:rsidRPr="00EE50D9">
        <w:rPr>
          <w:rStyle w:val="StyleBoldUnderline"/>
          <w:rFonts w:asciiTheme="majorHAnsi" w:hAnsiTheme="majorHAnsi"/>
          <w:highlight w:val="cyan"/>
        </w:rPr>
        <w:t>Chinese Communist Party</w:t>
      </w:r>
      <w:r w:rsidRPr="00EE50D9">
        <w:rPr>
          <w:rFonts w:asciiTheme="majorHAnsi" w:hAnsiTheme="majorHAnsi"/>
          <w:sz w:val="16"/>
        </w:rPr>
        <w:t xml:space="preserve"> and the establishment of the People’s Republic of China on October 1, 1949. Back then, </w:t>
      </w:r>
      <w:r w:rsidRPr="00EE50D9">
        <w:rPr>
          <w:rStyle w:val="StyleBoldUnderline"/>
          <w:rFonts w:asciiTheme="majorHAnsi" w:hAnsiTheme="majorHAnsi"/>
        </w:rPr>
        <w:t>Soviet Russia supplied the Chinese Communists with weapons, hardware, technological and humanitarian aid in order to help the party win over the Kuomintang</w:t>
      </w:r>
      <w:r w:rsidRPr="00EE50D9">
        <w:rPr>
          <w:rFonts w:asciiTheme="majorHAnsi" w:hAnsiTheme="majorHAnsi"/>
          <w:sz w:val="16"/>
        </w:rPr>
        <w:t xml:space="preserve">, which </w:t>
      </w:r>
      <w:proofErr w:type="gramStart"/>
      <w:r w:rsidRPr="00EE50D9">
        <w:rPr>
          <w:rFonts w:asciiTheme="majorHAnsi" w:hAnsiTheme="majorHAnsi"/>
          <w:sz w:val="16"/>
        </w:rPr>
        <w:t>were</w:t>
      </w:r>
      <w:proofErr w:type="gramEnd"/>
      <w:r w:rsidRPr="00EE50D9">
        <w:rPr>
          <w:rFonts w:asciiTheme="majorHAnsi" w:hAnsiTheme="majorHAnsi"/>
          <w:sz w:val="16"/>
        </w:rPr>
        <w:t xml:space="preserve"> supported by the U.S. diplomatically and militarily, during the Chinese Civil War. Having analyzed Chinese research, the professor concluded that the Chinese regard U.S. analyses of China-Russia relations as “surficial in nature and also rather pessimistic.” Chinese analysts also noted that “the </w:t>
      </w:r>
      <w:r w:rsidRPr="00EE50D9">
        <w:rPr>
          <w:rStyle w:val="StyleBoldUnderline"/>
          <w:rFonts w:asciiTheme="majorHAnsi" w:hAnsiTheme="majorHAnsi"/>
        </w:rPr>
        <w:t>West is always aiming to ‘use China to pin down Russia and to employ Russia to pin down China</w:t>
      </w:r>
      <w:r w:rsidRPr="00EE50D9">
        <w:rPr>
          <w:rFonts w:asciiTheme="majorHAnsi" w:hAnsiTheme="majorHAnsi"/>
          <w:sz w:val="16"/>
        </w:rPr>
        <w:t xml:space="preserve"> …</w:t>
      </w:r>
      <w:proofErr w:type="gramStart"/>
      <w:r w:rsidRPr="00EE50D9">
        <w:rPr>
          <w:rFonts w:asciiTheme="majorHAnsi" w:hAnsiTheme="majorHAnsi"/>
          <w:sz w:val="16"/>
        </w:rPr>
        <w:t>’,”</w:t>
      </w:r>
      <w:proofErr w:type="gramEnd"/>
      <w:r w:rsidRPr="00EE50D9">
        <w:rPr>
          <w:rFonts w:asciiTheme="majorHAnsi" w:hAnsiTheme="majorHAnsi"/>
          <w:sz w:val="16"/>
        </w:rPr>
        <w:t xml:space="preserve"> Goldstein added. “It is not at all clear, as is often suggested, that antagonism is the ‘natural state’ of affairs in China-Russia relations. The dual combination of the ‘rebalance,’ in tandem with the West’s still evolving strategic response to the Ukraine Crisis, may yet prove sufficient to solidify a geopolitically significant Eurasian counterpoise,” the professor concluded in his article. </w:t>
      </w:r>
      <w:proofErr w:type="spellStart"/>
      <w:r w:rsidRPr="00EE50D9">
        <w:rPr>
          <w:rFonts w:asciiTheme="majorHAnsi" w:hAnsiTheme="majorHAnsi"/>
          <w:sz w:val="16"/>
        </w:rPr>
        <w:t>ValueWalk</w:t>
      </w:r>
      <w:proofErr w:type="spellEnd"/>
      <w:r w:rsidRPr="00EE50D9">
        <w:rPr>
          <w:rFonts w:asciiTheme="majorHAnsi" w:hAnsiTheme="majorHAnsi"/>
          <w:sz w:val="16"/>
        </w:rPr>
        <w:t xml:space="preserve"> reported in September that </w:t>
      </w:r>
      <w:r w:rsidRPr="00EE50D9">
        <w:rPr>
          <w:rStyle w:val="StyleBoldUnderline"/>
          <w:rFonts w:asciiTheme="majorHAnsi" w:hAnsiTheme="majorHAnsi"/>
        </w:rPr>
        <w:t>China, Russia and the U.S. are the top three conventionally military powerful countries in the world</w:t>
      </w:r>
      <w:r w:rsidRPr="00EE50D9">
        <w:rPr>
          <w:rFonts w:asciiTheme="majorHAnsi" w:hAnsiTheme="majorHAnsi"/>
          <w:sz w:val="16"/>
        </w:rPr>
        <w:t xml:space="preserve"> out of 126 countries, according to the Global Firepower (GFP) database. The GFP database was formed by considering the total amount of arms a country has, its dependence on natural resources, the state of the country’s economy, defense budget spending, geography as well as 50 other factors. But it’s the nuclear capabilities of the three countries that are usually compared by Western analysts in order to predict a possible outcome of a war between the U.S. against Russia and China. </w:t>
      </w:r>
      <w:r w:rsidRPr="00EE50D9">
        <w:rPr>
          <w:rStyle w:val="StyleBoldUnderline"/>
          <w:rFonts w:asciiTheme="majorHAnsi" w:hAnsiTheme="majorHAnsi"/>
        </w:rPr>
        <w:t>China has about 250 total nuclear warheads</w:t>
      </w:r>
      <w:r w:rsidRPr="00EE50D9">
        <w:rPr>
          <w:rFonts w:asciiTheme="majorHAnsi" w:hAnsiTheme="majorHAnsi"/>
          <w:sz w:val="16"/>
        </w:rPr>
        <w:t xml:space="preserve">, but even though the number seems insignificant – especially when compared to the U.S. and Russia – Beijing still presents a huge challenge to Washington due to its technological and military progress. Meanwhile, </w:t>
      </w:r>
      <w:proofErr w:type="gramStart"/>
      <w:r w:rsidRPr="00EE50D9">
        <w:rPr>
          <w:rStyle w:val="StyleBoldUnderline"/>
          <w:rFonts w:asciiTheme="majorHAnsi" w:hAnsiTheme="majorHAnsi"/>
        </w:rPr>
        <w:t>it’s</w:t>
      </w:r>
      <w:proofErr w:type="gramEnd"/>
      <w:r w:rsidRPr="00EE50D9">
        <w:rPr>
          <w:rStyle w:val="StyleBoldUnderline"/>
          <w:rFonts w:asciiTheme="majorHAnsi" w:hAnsiTheme="majorHAnsi"/>
        </w:rPr>
        <w:t xml:space="preserve"> ally – Russia – has 1,582 strategic warheads</w:t>
      </w:r>
      <w:r w:rsidRPr="00EE50D9">
        <w:rPr>
          <w:rFonts w:asciiTheme="majorHAnsi" w:hAnsiTheme="majorHAnsi"/>
          <w:sz w:val="16"/>
        </w:rPr>
        <w:t xml:space="preserve"> deployed on 515 ICBMs, SLBMs, and strategic bombers, according to the March 2015 New START numbers. The Federation of American Scientists previously estimated that Russia possesses a few thousand non-deployed nuclear strategic warheads and nearly 2,000 tactical nuclear warheads. On top of that, additional 3,200 are awaiting dismantlement. </w:t>
      </w:r>
      <w:r w:rsidRPr="00EE50D9">
        <w:rPr>
          <w:rStyle w:val="StyleBoldUnderline"/>
          <w:rFonts w:asciiTheme="majorHAnsi" w:hAnsiTheme="majorHAnsi"/>
        </w:rPr>
        <w:t>The U.S.,</w:t>
      </w:r>
      <w:r w:rsidRPr="00EE50D9">
        <w:rPr>
          <w:rFonts w:asciiTheme="majorHAnsi" w:hAnsiTheme="majorHAnsi"/>
          <w:sz w:val="16"/>
        </w:rPr>
        <w:t xml:space="preserve"> which has seen worsening relations with both China and Russia, </w:t>
      </w:r>
      <w:r w:rsidRPr="00EE50D9">
        <w:rPr>
          <w:rStyle w:val="StyleBoldUnderline"/>
          <w:rFonts w:asciiTheme="majorHAnsi" w:hAnsiTheme="majorHAnsi"/>
        </w:rPr>
        <w:t>possesses 1,597 strategic nuclear warheads</w:t>
      </w:r>
      <w:r w:rsidRPr="00EE50D9">
        <w:rPr>
          <w:rFonts w:asciiTheme="majorHAnsi" w:hAnsiTheme="majorHAnsi"/>
          <w:sz w:val="16"/>
        </w:rPr>
        <w:t xml:space="preserve"> deployed on 785 ICBMs, SLBMs, and strategic bombers, according to the March 2015 New START numbers. Meanwhile, the Federation of American Scientists stated that the U.S. has nearly 2,800 warheads in its non-deployed strategic arsenal as well as 500 warheads in the U.S. tactical nuclear arsenal. And according to the U.S. State Department, the U.S. had as many as 4,717 active nuclear warheads as of September 30, 2014. Other warheads are retired and are awaiting dismantlement. So </w:t>
      </w:r>
      <w:r w:rsidRPr="00EE50D9">
        <w:rPr>
          <w:rStyle w:val="StyleBoldUnderline"/>
          <w:rFonts w:asciiTheme="majorHAnsi" w:hAnsiTheme="majorHAnsi"/>
        </w:rPr>
        <w:t xml:space="preserve">amid the news that China is accusing the U.S. of illegally entering the disputed South China Sea, how likely is a war between </w:t>
      </w:r>
      <w:r w:rsidRPr="00EE50D9">
        <w:rPr>
          <w:rStyle w:val="StyleBoldUnderline"/>
          <w:rFonts w:asciiTheme="majorHAnsi" w:hAnsiTheme="majorHAnsi"/>
          <w:highlight w:val="cyan"/>
        </w:rPr>
        <w:t>Moscow and Beijing on one side, and Washington on the other side</w:t>
      </w:r>
      <w:r w:rsidRPr="00EE50D9">
        <w:rPr>
          <w:rFonts w:asciiTheme="majorHAnsi" w:hAnsiTheme="majorHAnsi"/>
          <w:sz w:val="16"/>
        </w:rPr>
        <w:t>?</w:t>
      </w:r>
    </w:p>
    <w:p w14:paraId="268149FC"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SCO</w:t>
      </w:r>
    </w:p>
    <w:p w14:paraId="490009BC" w14:textId="77777777" w:rsidR="003752D5" w:rsidRPr="00EE50D9" w:rsidRDefault="003752D5" w:rsidP="003752D5">
      <w:pPr>
        <w:pStyle w:val="Heading4"/>
        <w:rPr>
          <w:rFonts w:asciiTheme="majorHAnsi" w:hAnsiTheme="majorHAnsi"/>
        </w:rPr>
      </w:pPr>
      <w:r w:rsidRPr="00EE50D9">
        <w:rPr>
          <w:rFonts w:asciiTheme="majorHAnsi" w:hAnsiTheme="majorHAnsi"/>
        </w:rPr>
        <w:t>Russia China partnership is increasing – dual pivots and the SCO</w:t>
      </w:r>
    </w:p>
    <w:p w14:paraId="21824C30" w14:textId="77777777" w:rsidR="003752D5" w:rsidRPr="00EE50D9" w:rsidRDefault="003752D5" w:rsidP="003752D5">
      <w:pPr>
        <w:rPr>
          <w:rFonts w:asciiTheme="majorHAnsi" w:eastAsiaTheme="majorEastAsia" w:hAnsiTheme="majorHAnsi" w:cstheme="majorBidi"/>
          <w:bCs/>
          <w:sz w:val="26"/>
          <w:szCs w:val="32"/>
        </w:rPr>
      </w:pPr>
      <w:r w:rsidRPr="00EE50D9">
        <w:rPr>
          <w:rStyle w:val="StyleStyleBold12pt"/>
          <w:rFonts w:asciiTheme="majorHAnsi" w:hAnsiTheme="majorHAnsi"/>
        </w:rPr>
        <w:t xml:space="preserve">Escobar 15 </w:t>
      </w:r>
      <w:proofErr w:type="spellStart"/>
      <w:r w:rsidRPr="00EE50D9">
        <w:rPr>
          <w:rStyle w:val="StyleStyleBold12pt"/>
          <w:rFonts w:asciiTheme="majorHAnsi" w:hAnsiTheme="majorHAnsi"/>
          <w:sz w:val="13"/>
          <w:szCs w:val="13"/>
        </w:rPr>
        <w:t>Pepe</w:t>
      </w:r>
      <w:proofErr w:type="spellEnd"/>
      <w:r w:rsidRPr="00EE50D9">
        <w:rPr>
          <w:rStyle w:val="StyleStyleBold12pt"/>
          <w:rFonts w:asciiTheme="majorHAnsi" w:hAnsiTheme="majorHAnsi"/>
          <w:sz w:val="13"/>
          <w:szCs w:val="13"/>
        </w:rPr>
        <w:t xml:space="preserve"> Escobar, writer at Asia Times, 2015, (“</w:t>
      </w:r>
      <w:r w:rsidRPr="00EE50D9">
        <w:rPr>
          <w:rStyle w:val="StyleStyleBold12pt"/>
          <w:rFonts w:asciiTheme="majorHAnsi" w:eastAsiaTheme="majorEastAsia" w:hAnsiTheme="majorHAnsi" w:cstheme="majorBidi"/>
          <w:sz w:val="13"/>
          <w:szCs w:val="13"/>
        </w:rPr>
        <w:t xml:space="preserve">How the Russia-China Strategic Partnership Marks a New Global Power Shift,” Asia Times, </w:t>
      </w:r>
      <w:hyperlink r:id="rId15" w:history="1">
        <w:r w:rsidRPr="00EE50D9">
          <w:rPr>
            <w:rStyle w:val="Hyperlink"/>
            <w:rFonts w:asciiTheme="majorHAnsi" w:eastAsiaTheme="majorEastAsia" w:hAnsiTheme="majorHAnsi" w:cstheme="majorBidi"/>
            <w:bCs/>
            <w:sz w:val="13"/>
            <w:szCs w:val="13"/>
          </w:rPr>
          <w:t>http://www.alternet.org/world/how-russia-china-strategic-partnership-marks-new-global-power-shift</w:t>
        </w:r>
      </w:hyperlink>
      <w:r w:rsidRPr="00EE50D9">
        <w:rPr>
          <w:rStyle w:val="StyleStyleBold12pt"/>
          <w:rFonts w:asciiTheme="majorHAnsi" w:eastAsiaTheme="majorEastAsia" w:hAnsiTheme="majorHAnsi" w:cstheme="majorBidi"/>
          <w:sz w:val="13"/>
          <w:szCs w:val="13"/>
        </w:rPr>
        <w:t>, April 21</w:t>
      </w:r>
      <w:r w:rsidRPr="00EE50D9">
        <w:rPr>
          <w:rStyle w:val="StyleStyleBold12pt"/>
          <w:rFonts w:asciiTheme="majorHAnsi" w:eastAsiaTheme="majorEastAsia" w:hAnsiTheme="majorHAnsi" w:cstheme="majorBidi"/>
          <w:sz w:val="13"/>
          <w:szCs w:val="13"/>
          <w:vertAlign w:val="superscript"/>
        </w:rPr>
        <w:t>st</w:t>
      </w:r>
      <w:r w:rsidRPr="00EE50D9">
        <w:rPr>
          <w:rStyle w:val="StyleStyleBold12pt"/>
          <w:rFonts w:asciiTheme="majorHAnsi" w:eastAsiaTheme="majorEastAsia" w:hAnsiTheme="majorHAnsi" w:cstheme="majorBidi"/>
          <w:sz w:val="13"/>
          <w:szCs w:val="13"/>
        </w:rPr>
        <w:t>, accessed 7/1/16) WP</w:t>
      </w:r>
      <w:r w:rsidRPr="00EE50D9">
        <w:rPr>
          <w:rStyle w:val="StyleStyleBold12pt"/>
          <w:rFonts w:asciiTheme="majorHAnsi" w:eastAsiaTheme="majorEastAsia" w:hAnsiTheme="majorHAnsi" w:cstheme="majorBidi"/>
          <w:szCs w:val="32"/>
        </w:rPr>
        <w:t xml:space="preserve"> </w:t>
      </w:r>
    </w:p>
    <w:p w14:paraId="1EB18D94" w14:textId="77777777" w:rsidR="003752D5" w:rsidRPr="00EE50D9" w:rsidRDefault="003752D5" w:rsidP="003752D5">
      <w:pPr>
        <w:rPr>
          <w:rStyle w:val="StyleBoldUnderline"/>
          <w:rFonts w:asciiTheme="majorHAnsi" w:hAnsiTheme="majorHAnsi"/>
        </w:rPr>
      </w:pPr>
      <w:r w:rsidRPr="00EE50D9">
        <w:rPr>
          <w:rFonts w:asciiTheme="majorHAnsi" w:hAnsiTheme="majorHAnsi"/>
          <w:sz w:val="16"/>
        </w:rPr>
        <w:t xml:space="preserve">A few sound minds in the U.S. remain essential as they fully deconstruct the negatives, pointing to the dangers of Cold War 2.0. The Carnegie Moscow Center’s Dmitri </w:t>
      </w:r>
      <w:proofErr w:type="spellStart"/>
      <w:r w:rsidRPr="00EE50D9">
        <w:rPr>
          <w:rFonts w:asciiTheme="majorHAnsi" w:hAnsiTheme="majorHAnsi"/>
          <w:sz w:val="16"/>
        </w:rPr>
        <w:t>Trenin</w:t>
      </w:r>
      <w:proofErr w:type="spellEnd"/>
      <w:r w:rsidRPr="00EE50D9">
        <w:rPr>
          <w:rFonts w:asciiTheme="majorHAnsi" w:hAnsiTheme="majorHAnsi"/>
          <w:sz w:val="16"/>
        </w:rPr>
        <w:t xml:space="preserve">, meanwhile, is more concerned with </w:t>
      </w:r>
      <w:proofErr w:type="spellStart"/>
      <w:r w:rsidRPr="00EE50D9">
        <w:rPr>
          <w:rFonts w:asciiTheme="majorHAnsi" w:hAnsiTheme="majorHAnsi"/>
          <w:sz w:val="16"/>
        </w:rPr>
        <w:t>thepositives</w:t>
      </w:r>
      <w:proofErr w:type="spellEnd"/>
      <w:r w:rsidRPr="00EE50D9">
        <w:rPr>
          <w:rFonts w:asciiTheme="majorHAnsi" w:hAnsiTheme="majorHAnsi"/>
          <w:sz w:val="16"/>
        </w:rPr>
        <w:t xml:space="preserve">, proposing a road map for Eurasian convergence. </w:t>
      </w:r>
      <w:r w:rsidRPr="00EE50D9">
        <w:rPr>
          <w:rStyle w:val="StyleBoldUnderline"/>
          <w:rFonts w:asciiTheme="majorHAnsi" w:hAnsiTheme="majorHAnsi"/>
          <w:highlight w:val="cyan"/>
        </w:rPr>
        <w:t>The Russia-China strategic partnership – from energy trade to defense and infrastructure</w:t>
      </w:r>
      <w:r w:rsidRPr="00EE50D9">
        <w:rPr>
          <w:rStyle w:val="StyleBoldUnderline"/>
          <w:rFonts w:asciiTheme="majorHAnsi" w:hAnsiTheme="majorHAnsi"/>
        </w:rPr>
        <w:t xml:space="preserve"> development – </w:t>
      </w:r>
      <w:r w:rsidRPr="00EE50D9">
        <w:rPr>
          <w:rStyle w:val="StyleBoldUnderline"/>
          <w:rFonts w:asciiTheme="majorHAnsi" w:hAnsiTheme="majorHAnsi"/>
          <w:highlight w:val="cyan"/>
        </w:rPr>
        <w:t xml:space="preserve">will only solidify, as Russia pivots </w:t>
      </w:r>
      <w:proofErr w:type="gramStart"/>
      <w:r w:rsidRPr="00EE50D9">
        <w:rPr>
          <w:rStyle w:val="StyleBoldUnderline"/>
          <w:rFonts w:asciiTheme="majorHAnsi" w:hAnsiTheme="majorHAnsi"/>
          <w:highlight w:val="cyan"/>
        </w:rPr>
        <w:t>East</w:t>
      </w:r>
      <w:proofErr w:type="gramEnd"/>
      <w:r w:rsidRPr="00EE50D9">
        <w:rPr>
          <w:rStyle w:val="StyleBoldUnderline"/>
          <w:rFonts w:asciiTheme="majorHAnsi" w:hAnsiTheme="majorHAnsi"/>
          <w:highlight w:val="cyan"/>
        </w:rPr>
        <w:t xml:space="preserve"> and China pivots West</w:t>
      </w:r>
      <w:r w:rsidRPr="00EE50D9">
        <w:rPr>
          <w:rFonts w:asciiTheme="majorHAnsi" w:hAnsiTheme="majorHAnsi"/>
          <w:sz w:val="16"/>
        </w:rPr>
        <w:t>. Geopolitically,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this</w:t>
      </w:r>
      <w:r w:rsidRPr="00EE50D9">
        <w:rPr>
          <w:rFonts w:asciiTheme="majorHAnsi" w:hAnsiTheme="majorHAnsi"/>
          <w:sz w:val="16"/>
          <w:highlight w:val="cyan"/>
        </w:rPr>
        <w:t xml:space="preserve"> does not </w:t>
      </w:r>
      <w:r w:rsidRPr="00EE50D9">
        <w:rPr>
          <w:rStyle w:val="StyleBoldUnderline"/>
          <w:rFonts w:asciiTheme="majorHAnsi" w:hAnsiTheme="majorHAnsi"/>
          <w:highlight w:val="cyan"/>
        </w:rPr>
        <w:t>mean</w:t>
      </w:r>
      <w:r w:rsidRPr="00EE50D9">
        <w:rPr>
          <w:rFonts w:asciiTheme="majorHAnsi" w:hAnsiTheme="majorHAnsi"/>
          <w:sz w:val="16"/>
          <w:highlight w:val="cyan"/>
        </w:rPr>
        <w:t xml:space="preserve"> a Moscow subordinated to Beijing, but </w:t>
      </w:r>
      <w:r w:rsidRPr="00EE50D9">
        <w:rPr>
          <w:rStyle w:val="StyleBoldUnderline"/>
          <w:rFonts w:asciiTheme="majorHAnsi" w:hAnsiTheme="majorHAnsi"/>
          <w:highlight w:val="cyan"/>
        </w:rPr>
        <w:t>a rising symbiotic relationship</w:t>
      </w:r>
      <w:r w:rsidRPr="00EE50D9">
        <w:rPr>
          <w:rFonts w:asciiTheme="majorHAnsi" w:hAnsiTheme="majorHAnsi"/>
          <w:sz w:val="16"/>
        </w:rPr>
        <w:t xml:space="preserve">, painstakingly developed in multiple stages. The BRICs – that dirty word in Washington – already have way more global appeal, and as much influence as the outdated G-7. </w:t>
      </w:r>
      <w:r w:rsidRPr="00EE50D9">
        <w:rPr>
          <w:rStyle w:val="StyleBoldUnderline"/>
          <w:rFonts w:asciiTheme="majorHAnsi" w:hAnsiTheme="majorHAnsi"/>
        </w:rPr>
        <w:t>The BRIC New Development Bank, ready to start before the end of 2015, is a key alternative to G7-controlled mechanisms and the IMF.</w:t>
      </w:r>
      <w:r w:rsidRPr="00EE50D9">
        <w:rPr>
          <w:rFonts w:asciiTheme="majorHAnsi" w:hAnsiTheme="majorHAnsi"/>
          <w:sz w:val="16"/>
        </w:rPr>
        <w:t xml:space="preserve"> The Shanghai Cooperation Organization (SCO) is bound to include India and Pakistan at their upcoming summer summit in Russia, and Iran’s inclusion, post-sanctions as an official member, would be virtually a done deal by 2016.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SCO is</w:t>
      </w:r>
      <w:r w:rsidRPr="00EE50D9">
        <w:rPr>
          <w:rStyle w:val="StyleBoldUnderline"/>
          <w:rFonts w:asciiTheme="majorHAnsi" w:hAnsiTheme="majorHAnsi"/>
        </w:rPr>
        <w:t xml:space="preserve"> finally blossoming as </w:t>
      </w:r>
      <w:r w:rsidRPr="00EE50D9">
        <w:rPr>
          <w:rStyle w:val="StyleBoldUnderline"/>
          <w:rFonts w:asciiTheme="majorHAnsi" w:hAnsiTheme="majorHAnsi"/>
          <w:highlight w:val="cyan"/>
        </w:rPr>
        <w:t>the key development, political/economic cooperation and security forum across Asia</w:t>
      </w:r>
      <w:r w:rsidRPr="00EE50D9">
        <w:rPr>
          <w:rStyle w:val="StyleBoldUnderline"/>
          <w:rFonts w:asciiTheme="majorHAnsi" w:hAnsiTheme="majorHAnsi"/>
        </w:rPr>
        <w:t xml:space="preserve">. Putin’s “greater Europe” from Lisbon to Vladivostok – which would mean the EU + EEC – may be on hold while China turbo-charges </w:t>
      </w:r>
      <w:proofErr w:type="gramStart"/>
      <w:r w:rsidRPr="00EE50D9">
        <w:rPr>
          <w:rStyle w:val="StyleBoldUnderline"/>
          <w:rFonts w:asciiTheme="majorHAnsi" w:hAnsiTheme="majorHAnsi"/>
        </w:rPr>
        <w:t>the its</w:t>
      </w:r>
      <w:proofErr w:type="gramEnd"/>
      <w:r w:rsidRPr="00EE50D9">
        <w:rPr>
          <w:rStyle w:val="StyleBoldUnderline"/>
          <w:rFonts w:asciiTheme="majorHAnsi" w:hAnsiTheme="majorHAnsi"/>
        </w:rPr>
        <w:t xml:space="preserve"> New Silk Road in both its overland and maritime routes. </w:t>
      </w:r>
      <w:r w:rsidRPr="00EE50D9">
        <w:rPr>
          <w:rStyle w:val="StyleBoldUnderline"/>
          <w:rFonts w:asciiTheme="majorHAnsi" w:hAnsiTheme="majorHAnsi"/>
          <w:highlight w:val="cyan"/>
        </w:rPr>
        <w:t>Meanwhile, the Kremlin will concentrate on a parallel strategy – to use East Asian capital and technology</w:t>
      </w:r>
      <w:r w:rsidRPr="00EE50D9">
        <w:rPr>
          <w:rStyle w:val="StyleBoldUnderline"/>
          <w:rFonts w:asciiTheme="majorHAnsi" w:hAnsiTheme="majorHAnsi"/>
        </w:rPr>
        <w:t xml:space="preserve"> to develop Siberia and the Russian Far East. The </w:t>
      </w:r>
      <w:proofErr w:type="spellStart"/>
      <w:r w:rsidRPr="00EE50D9">
        <w:rPr>
          <w:rStyle w:val="StyleBoldUnderline"/>
          <w:rFonts w:asciiTheme="majorHAnsi" w:hAnsiTheme="majorHAnsi"/>
        </w:rPr>
        <w:t>yuan</w:t>
      </w:r>
      <w:proofErr w:type="spellEnd"/>
      <w:r w:rsidRPr="00EE50D9">
        <w:rPr>
          <w:rStyle w:val="StyleBoldUnderline"/>
          <w:rFonts w:asciiTheme="majorHAnsi" w:hAnsiTheme="majorHAnsi"/>
        </w:rPr>
        <w:t xml:space="preserve"> is bound to become a reserve currency across Eurasia in the very near future, as the ruble and the </w:t>
      </w:r>
      <w:proofErr w:type="spellStart"/>
      <w:r w:rsidRPr="00EE50D9">
        <w:rPr>
          <w:rStyle w:val="StyleBoldUnderline"/>
          <w:rFonts w:asciiTheme="majorHAnsi" w:hAnsiTheme="majorHAnsi"/>
        </w:rPr>
        <w:t>yuan</w:t>
      </w:r>
      <w:proofErr w:type="spellEnd"/>
      <w:r w:rsidRPr="00EE50D9">
        <w:rPr>
          <w:rStyle w:val="StyleBoldUnderline"/>
          <w:rFonts w:asciiTheme="majorHAnsi" w:hAnsiTheme="majorHAnsi"/>
        </w:rPr>
        <w:t xml:space="preserve"> are about to rule for good in bilateral trade.</w:t>
      </w:r>
    </w:p>
    <w:p w14:paraId="1C912CD3"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Economics</w:t>
      </w:r>
    </w:p>
    <w:p w14:paraId="08716E20" w14:textId="77777777" w:rsidR="003752D5" w:rsidRPr="00EE50D9" w:rsidRDefault="003752D5" w:rsidP="003752D5">
      <w:pPr>
        <w:pStyle w:val="Heading4"/>
        <w:rPr>
          <w:rStyle w:val="StyleStyleBold12pt"/>
          <w:rFonts w:asciiTheme="majorHAnsi" w:hAnsiTheme="majorHAnsi"/>
          <w:b/>
        </w:rPr>
      </w:pPr>
      <w:r w:rsidRPr="00EE50D9">
        <w:rPr>
          <w:rStyle w:val="StyleStyleBold12pt"/>
          <w:rFonts w:asciiTheme="majorHAnsi" w:hAnsiTheme="majorHAnsi"/>
        </w:rPr>
        <w:t xml:space="preserve">Russia and China relations have led to apparent growth since US sanctions on Russia – their very recent alliance points to potential long-term growth. </w:t>
      </w:r>
    </w:p>
    <w:p w14:paraId="029A8271" w14:textId="77777777" w:rsidR="003752D5" w:rsidRPr="00EE50D9" w:rsidRDefault="003752D5" w:rsidP="003752D5">
      <w:pPr>
        <w:tabs>
          <w:tab w:val="left" w:pos="1098"/>
        </w:tabs>
        <w:rPr>
          <w:rStyle w:val="StyleStyleBold12pt"/>
          <w:rFonts w:asciiTheme="majorHAnsi" w:hAnsiTheme="majorHAnsi"/>
          <w:b w:val="0"/>
          <w:sz w:val="13"/>
          <w:szCs w:val="13"/>
        </w:rPr>
      </w:pPr>
      <w:r w:rsidRPr="00EE50D9">
        <w:rPr>
          <w:rStyle w:val="StyleStyleBold12pt"/>
          <w:rFonts w:asciiTheme="majorHAnsi" w:hAnsiTheme="majorHAnsi"/>
        </w:rPr>
        <w:t xml:space="preserve">Burrows 15 </w:t>
      </w:r>
      <w:r w:rsidRPr="00EE50D9">
        <w:rPr>
          <w:rStyle w:val="StyleStyleBold12pt"/>
          <w:rFonts w:asciiTheme="majorHAnsi" w:hAnsiTheme="majorHAnsi"/>
          <w:sz w:val="13"/>
          <w:szCs w:val="13"/>
        </w:rPr>
        <w:t>Matthew Burrows, writer at The National Interest, 2015 (“http://nationalinterest.org/feature/americas-worst-nightmare-russia-china-are-getting-closer-13661” The National Interest, America's Worst Nightmare: Russia and China Are Getting Closer, August 24</w:t>
      </w:r>
      <w:r w:rsidRPr="00EE50D9">
        <w:rPr>
          <w:rStyle w:val="StyleStyleBold12pt"/>
          <w:rFonts w:asciiTheme="majorHAnsi" w:hAnsiTheme="majorHAnsi"/>
          <w:sz w:val="13"/>
          <w:szCs w:val="13"/>
          <w:vertAlign w:val="superscript"/>
        </w:rPr>
        <w:t>th</w:t>
      </w:r>
      <w:r w:rsidRPr="00EE50D9">
        <w:rPr>
          <w:rStyle w:val="StyleStyleBold12pt"/>
          <w:rFonts w:asciiTheme="majorHAnsi" w:hAnsiTheme="majorHAnsi"/>
          <w:sz w:val="13"/>
          <w:szCs w:val="13"/>
        </w:rPr>
        <w:t>, accessed 6/30/16) WP</w:t>
      </w:r>
    </w:p>
    <w:p w14:paraId="7C8AE118"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highlight w:val="cyan"/>
        </w:rPr>
        <w:t>U.S.-</w:t>
      </w:r>
      <w:r w:rsidRPr="00EE50D9">
        <w:rPr>
          <w:rFonts w:asciiTheme="majorHAnsi" w:hAnsiTheme="majorHAnsi"/>
          <w:sz w:val="16"/>
        </w:rPr>
        <w:t xml:space="preserve">led </w:t>
      </w:r>
      <w:r w:rsidRPr="00EE50D9">
        <w:rPr>
          <w:rStyle w:val="StyleBoldUnderline"/>
          <w:rFonts w:asciiTheme="majorHAnsi" w:hAnsiTheme="majorHAnsi"/>
          <w:highlight w:val="cyan"/>
        </w:rPr>
        <w:t>sanctions against</w:t>
      </w:r>
      <w:r w:rsidRPr="00EE50D9">
        <w:rPr>
          <w:rStyle w:val="StyleBoldUnderline"/>
          <w:rFonts w:asciiTheme="majorHAnsi" w:hAnsiTheme="majorHAnsi"/>
        </w:rPr>
        <w:t xml:space="preserve"> </w:t>
      </w:r>
      <w:r w:rsidRPr="00EE50D9">
        <w:rPr>
          <w:rFonts w:asciiTheme="majorHAnsi" w:hAnsiTheme="majorHAnsi"/>
          <w:sz w:val="16"/>
        </w:rPr>
        <w:t xml:space="preserve">Putin’s </w:t>
      </w:r>
      <w:r w:rsidRPr="00EE50D9">
        <w:rPr>
          <w:rStyle w:val="StyleBoldUnderline"/>
          <w:rFonts w:asciiTheme="majorHAnsi" w:hAnsiTheme="majorHAnsi"/>
          <w:highlight w:val="cyan"/>
        </w:rPr>
        <w:t>Russia has led it</w:t>
      </w:r>
      <w:r w:rsidRPr="00EE50D9">
        <w:rPr>
          <w:rStyle w:val="StyleBoldUnderline"/>
          <w:rFonts w:asciiTheme="majorHAnsi" w:hAnsiTheme="majorHAnsi"/>
        </w:rPr>
        <w:t xml:space="preserve"> </w:t>
      </w:r>
      <w:r w:rsidRPr="00EE50D9">
        <w:rPr>
          <w:rFonts w:asciiTheme="majorHAnsi" w:hAnsiTheme="majorHAnsi"/>
          <w:sz w:val="16"/>
        </w:rPr>
        <w:t xml:space="preserve">to look </w:t>
      </w:r>
      <w:r w:rsidRPr="00EE50D9">
        <w:rPr>
          <w:rStyle w:val="StyleBoldUnderline"/>
          <w:rFonts w:asciiTheme="majorHAnsi" w:hAnsiTheme="majorHAnsi"/>
          <w:highlight w:val="cyan"/>
        </w:rPr>
        <w:t>East, particularly to China</w:t>
      </w:r>
      <w:r w:rsidRPr="00EE50D9">
        <w:rPr>
          <w:rStyle w:val="StyleBoldUnderline"/>
          <w:rFonts w:asciiTheme="majorHAnsi" w:hAnsiTheme="majorHAnsi"/>
        </w:rPr>
        <w:t>,</w:t>
      </w:r>
      <w:r w:rsidRPr="00EE50D9">
        <w:rPr>
          <w:rFonts w:asciiTheme="majorHAnsi" w:hAnsiTheme="majorHAnsi"/>
          <w:sz w:val="16"/>
        </w:rPr>
        <w:t xml:space="preserve"> even if it means a weakened Moscow being the very Junior Partner. </w:t>
      </w:r>
      <w:r w:rsidRPr="00EE50D9">
        <w:rPr>
          <w:rStyle w:val="StyleBoldUnderline"/>
          <w:rFonts w:asciiTheme="majorHAnsi" w:hAnsiTheme="majorHAnsi"/>
        </w:rPr>
        <w:t>Its l</w:t>
      </w:r>
      <w:r w:rsidRPr="00EE50D9">
        <w:rPr>
          <w:rStyle w:val="StyleBoldUnderline"/>
          <w:rFonts w:asciiTheme="majorHAnsi" w:hAnsiTheme="majorHAnsi"/>
          <w:highlight w:val="cyan"/>
        </w:rPr>
        <w:t>ong-term energy future lies in Asia, and nearly half a trillion dollars in</w:t>
      </w:r>
      <w:r w:rsidRPr="00EE50D9">
        <w:rPr>
          <w:rStyle w:val="StyleBoldUnderline"/>
          <w:rFonts w:asciiTheme="majorHAnsi" w:hAnsiTheme="majorHAnsi"/>
        </w:rPr>
        <w:t xml:space="preserve"> gas and oil </w:t>
      </w:r>
      <w:r w:rsidRPr="00EE50D9">
        <w:rPr>
          <w:rStyle w:val="StyleBoldUnderline"/>
          <w:rFonts w:asciiTheme="majorHAnsi" w:hAnsiTheme="majorHAnsi"/>
          <w:highlight w:val="cyan"/>
        </w:rPr>
        <w:t>deals with China will bolster</w:t>
      </w:r>
      <w:r w:rsidRPr="00EE50D9">
        <w:rPr>
          <w:rStyle w:val="StyleBoldUnderline"/>
          <w:rFonts w:asciiTheme="majorHAnsi" w:hAnsiTheme="majorHAnsi"/>
        </w:rPr>
        <w:t xml:space="preserve"> a sagging </w:t>
      </w:r>
      <w:r w:rsidRPr="00EE50D9">
        <w:rPr>
          <w:rStyle w:val="StyleBoldUnderline"/>
          <w:rFonts w:asciiTheme="majorHAnsi" w:hAnsiTheme="majorHAnsi"/>
          <w:highlight w:val="cyan"/>
        </w:rPr>
        <w:t>Russian economy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China gains a valuable partner</w:t>
      </w:r>
      <w:r w:rsidRPr="00EE50D9">
        <w:rPr>
          <w:rStyle w:val="StyleBoldUnderline"/>
          <w:rFonts w:asciiTheme="majorHAnsi" w:hAnsiTheme="majorHAnsi"/>
        </w:rPr>
        <w:t>—instead of a rival</w:t>
      </w:r>
      <w:r w:rsidRPr="00EE50D9">
        <w:rPr>
          <w:rFonts w:asciiTheme="majorHAnsi" w:hAnsiTheme="majorHAnsi"/>
          <w:sz w:val="16"/>
        </w:rPr>
        <w:t>—for stabilizing and modernizing Eurasia, which China increasingly sees not as a backwater, but its economic future. China’s new “One Road, One Belt” pivot west to Eurasia seeks to turn its vulnerability—a border with fourteen nations—into a strategic asset</w:t>
      </w:r>
      <w:r w:rsidRPr="00EE50D9">
        <w:rPr>
          <w:rFonts w:asciiTheme="majorHAnsi" w:hAnsiTheme="majorHAnsi"/>
          <w:sz w:val="16"/>
          <w:highlight w:val="cyan"/>
        </w:rPr>
        <w:t xml:space="preserve">. </w:t>
      </w:r>
      <w:r w:rsidRPr="00EE50D9">
        <w:rPr>
          <w:rStyle w:val="StyleBoldUnderline"/>
          <w:rFonts w:asciiTheme="majorHAnsi" w:hAnsiTheme="majorHAnsi"/>
          <w:highlight w:val="cyan"/>
        </w:rPr>
        <w:t>Together they seek</w:t>
      </w:r>
      <w:r w:rsidRPr="00EE50D9">
        <w:rPr>
          <w:rStyle w:val="StyleBoldUnderline"/>
          <w:rFonts w:asciiTheme="majorHAnsi" w:hAnsiTheme="majorHAnsi"/>
        </w:rPr>
        <w:t xml:space="preserve"> to realize </w:t>
      </w:r>
      <w:proofErr w:type="spellStart"/>
      <w:r w:rsidRPr="00EE50D9">
        <w:rPr>
          <w:rStyle w:val="StyleBoldUnderline"/>
          <w:rFonts w:asciiTheme="majorHAnsi" w:hAnsiTheme="majorHAnsi"/>
        </w:rPr>
        <w:t>MacKinder’s</w:t>
      </w:r>
      <w:proofErr w:type="spellEnd"/>
      <w:r w:rsidRPr="00EE50D9">
        <w:rPr>
          <w:rStyle w:val="StyleBoldUnderline"/>
          <w:rFonts w:asciiTheme="majorHAnsi" w:hAnsiTheme="majorHAnsi"/>
        </w:rPr>
        <w:t xml:space="preserve"> vision of </w:t>
      </w:r>
      <w:r w:rsidRPr="00EE50D9">
        <w:rPr>
          <w:rStyle w:val="StyleBoldUnderline"/>
          <w:rFonts w:asciiTheme="majorHAnsi" w:hAnsiTheme="majorHAnsi"/>
          <w:highlight w:val="cyan"/>
        </w:rPr>
        <w:t>a Eurasian heartland unopposed</w:t>
      </w:r>
      <w:r w:rsidRPr="00EE50D9">
        <w:rPr>
          <w:rStyle w:val="StyleBoldUnderline"/>
          <w:rFonts w:asciiTheme="majorHAnsi" w:hAnsiTheme="majorHAnsi"/>
        </w:rPr>
        <w:t>—with the possible exception of India.</w:t>
      </w:r>
      <w:r w:rsidRPr="00EE50D9">
        <w:rPr>
          <w:rFonts w:asciiTheme="majorHAnsi" w:hAnsiTheme="majorHAnsi"/>
          <w:sz w:val="16"/>
        </w:rPr>
        <w:t xml:space="preserve"> A successful partnership in Eurasia—</w:t>
      </w:r>
      <w:r w:rsidRPr="00EE50D9">
        <w:rPr>
          <w:rStyle w:val="StyleBoldUnderline"/>
          <w:rFonts w:asciiTheme="majorHAnsi" w:hAnsiTheme="majorHAnsi"/>
          <w:highlight w:val="cyan"/>
        </w:rPr>
        <w:t>boosting its economic prospects</w:t>
      </w:r>
      <w:r w:rsidRPr="00EE50D9">
        <w:rPr>
          <w:rStyle w:val="StyleBoldUnderline"/>
          <w:rFonts w:asciiTheme="majorHAnsi" w:hAnsiTheme="majorHAnsi"/>
        </w:rPr>
        <w:t xml:space="preserve"> by putting in infrastructure and stymieing extremism that threatens authoritarians </w:t>
      </w:r>
      <w:r w:rsidRPr="00EE50D9">
        <w:rPr>
          <w:rStyle w:val="StyleBoldUnderline"/>
          <w:rFonts w:asciiTheme="majorHAnsi" w:hAnsiTheme="majorHAnsi"/>
          <w:highlight w:val="cyan"/>
        </w:rPr>
        <w:t>in Moscow, Beijing and Central Asia</w:t>
      </w:r>
      <w:r w:rsidRPr="00EE50D9">
        <w:rPr>
          <w:rStyle w:val="StyleBoldUnderline"/>
          <w:rFonts w:asciiTheme="majorHAnsi" w:hAnsiTheme="majorHAnsi"/>
        </w:rPr>
        <w:t>—would underline the success of the non-Western model of authoritarian state-centric capitalism. Not just the region, but also Africa and Latin America</w:t>
      </w:r>
      <w:r w:rsidRPr="00EE50D9">
        <w:rPr>
          <w:rFonts w:asciiTheme="majorHAnsi" w:hAnsiTheme="majorHAnsi"/>
          <w:sz w:val="16"/>
        </w:rPr>
        <w:t xml:space="preserve">—where China already has made inroads with its development largesse—are bound to take notice. To a degree, it already exists. China usually follows Russia’s lead in the UN; together they have blocked sanctions against Assad in Syria, making sure the Western-led operation to depose Qaddafi in Libya is the last R2P operation of its kind. The backtracking on democracy which Freedom House already decries—nine years in which there has been declines—would accelerate. Both make no bones about preferring to deal with authoritarians. Russian efforts on a Eurasian Union would get a further boost. The Shanghai Cooperation Organization is already enlisting more members (Pakistan and India recently joined) as the region senses where the wind is blowing with the United States and NATO leaving a mess behind in Afghanistan. The United States and its Western partners are seen as having their hands full in the Middle East, while also assuring Central/Eastern Europeans that NATO’s Article V security commitment still stands. </w:t>
      </w:r>
      <w:proofErr w:type="gramStart"/>
      <w:r w:rsidRPr="00EE50D9">
        <w:rPr>
          <w:rStyle w:val="StyleBoldUnderline"/>
          <w:rFonts w:asciiTheme="majorHAnsi" w:hAnsiTheme="majorHAnsi"/>
          <w:highlight w:val="cyan"/>
        </w:rPr>
        <w:t>At least for</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short-term, Moscow and Beijing have avoided strategic competition in Central Asia</w:t>
      </w:r>
      <w:r w:rsidRPr="00EE50D9">
        <w:rPr>
          <w:rStyle w:val="StyleBoldUnderline"/>
          <w:rFonts w:asciiTheme="majorHAnsi" w:hAnsiTheme="majorHAnsi"/>
        </w:rPr>
        <w:t>.</w:t>
      </w:r>
      <w:proofErr w:type="gramEnd"/>
      <w:r w:rsidRPr="00EE50D9">
        <w:rPr>
          <w:rStyle w:val="StyleBoldUnderline"/>
          <w:rFonts w:asciiTheme="majorHAnsi" w:hAnsiTheme="majorHAnsi"/>
        </w:rPr>
        <w:t xml:space="preserve"> There appears to be at least a tacit Sino-Russian division of labor in Central Asia, with Moscow taking the lead on security and Beijing flooding the zone with aid and investment</w:t>
      </w:r>
      <w:r w:rsidRPr="00EE50D9">
        <w:rPr>
          <w:rFonts w:asciiTheme="majorHAnsi" w:hAnsiTheme="majorHAnsi"/>
          <w:sz w:val="16"/>
        </w:rPr>
        <w:t xml:space="preserve">. Its new BRICS Development Bank and Asian Infrastructure Investment Bank should lubricate its efforts. In contrast, the U.S. Shale Revolution and new players like Iraq and Iran have reduced the attractiveness of the Central Asians. The West has more than enough oil. Their markets are local. The age of the big pipelines is over. Counterterrorism was another source of attractiveness to the region. Supplying Afghanistan with troops and supplies meant the United States and its allies needed the Central Asians. Now the footprint is much less. Counterterrorism is done on the cheap with drones—and in Pakistan and Afghanistan we don’t even need permission. Our exit is an opportunity for China’s Eurasian gambit. </w:t>
      </w:r>
    </w:p>
    <w:p w14:paraId="76EA50D3" w14:textId="77777777" w:rsidR="003752D5" w:rsidRPr="00EE50D9" w:rsidRDefault="003752D5" w:rsidP="003752D5">
      <w:pPr>
        <w:pStyle w:val="Heading3"/>
        <w:rPr>
          <w:rFonts w:asciiTheme="majorHAnsi" w:hAnsiTheme="majorHAnsi"/>
        </w:rPr>
      </w:pPr>
      <w:proofErr w:type="spellStart"/>
      <w:r w:rsidRPr="00EE50D9">
        <w:rPr>
          <w:rFonts w:asciiTheme="majorHAnsi" w:hAnsiTheme="majorHAnsi"/>
        </w:rPr>
        <w:t>Relz</w:t>
      </w:r>
      <w:proofErr w:type="spellEnd"/>
      <w:r w:rsidRPr="00EE50D9">
        <w:rPr>
          <w:rFonts w:asciiTheme="majorHAnsi" w:hAnsiTheme="majorHAnsi"/>
        </w:rPr>
        <w:t xml:space="preserve"> High – Asia Influence </w:t>
      </w:r>
    </w:p>
    <w:p w14:paraId="162BB035" w14:textId="77777777" w:rsidR="003752D5" w:rsidRPr="00EE50D9" w:rsidRDefault="003752D5" w:rsidP="003752D5">
      <w:pPr>
        <w:pStyle w:val="Heading4"/>
        <w:rPr>
          <w:rFonts w:asciiTheme="majorHAnsi" w:hAnsiTheme="majorHAnsi"/>
          <w:sz w:val="28"/>
        </w:rPr>
      </w:pPr>
      <w:r w:rsidRPr="00EE50D9">
        <w:rPr>
          <w:rFonts w:asciiTheme="majorHAnsi" w:hAnsiTheme="majorHAnsi"/>
          <w:sz w:val="28"/>
        </w:rPr>
        <w:t>Russia-China Relations are higher than ever before</w:t>
      </w:r>
    </w:p>
    <w:p w14:paraId="251396FB" w14:textId="77777777" w:rsidR="003752D5" w:rsidRPr="00EE50D9" w:rsidRDefault="003752D5" w:rsidP="003752D5">
      <w:pPr>
        <w:rPr>
          <w:rFonts w:asciiTheme="majorHAnsi" w:hAnsiTheme="majorHAnsi"/>
        </w:rPr>
      </w:pPr>
      <w:r w:rsidRPr="00EE50D9">
        <w:rPr>
          <w:rStyle w:val="StyleStyleBold12pt"/>
          <w:rFonts w:asciiTheme="majorHAnsi" w:hAnsiTheme="majorHAnsi"/>
          <w:sz w:val="28"/>
        </w:rPr>
        <w:t xml:space="preserve">Shin 15 — </w:t>
      </w:r>
      <w:proofErr w:type="spellStart"/>
      <w:r w:rsidRPr="00EE50D9">
        <w:rPr>
          <w:rFonts w:asciiTheme="majorHAnsi" w:hAnsiTheme="majorHAnsi"/>
        </w:rPr>
        <w:t>Beom-Shik</w:t>
      </w:r>
      <w:proofErr w:type="spellEnd"/>
      <w:r w:rsidRPr="00EE50D9">
        <w:rPr>
          <w:rFonts w:asciiTheme="majorHAnsi" w:hAnsiTheme="majorHAnsi"/>
        </w:rPr>
        <w:t xml:space="preserve">, Shin received his B.A. and M.A. in international relations from Seoul National University and his Ph.D. in political science from Moscow State Institute of International Relations (MGIMO). He is currently a professor in the department of international relations at Seoul National University and general affairs director of the Korean Association of Slavic Studies (KASS), 2015 (“Russia's Place in the Changing Strategic Triangle in the Post-Cold War Northeast Asia: From an Outcast to a Strategic Player?”, Institute of International Affairs, Graduate School of International Studies, Seoul National University, December 2015, Available through </w:t>
      </w:r>
      <w:proofErr w:type="spellStart"/>
      <w:r w:rsidRPr="00EE50D9">
        <w:rPr>
          <w:rFonts w:asciiTheme="majorHAnsi" w:hAnsiTheme="majorHAnsi"/>
        </w:rPr>
        <w:t>JStor</w:t>
      </w:r>
      <w:proofErr w:type="spellEnd"/>
      <w:r w:rsidRPr="00EE50D9">
        <w:rPr>
          <w:rFonts w:asciiTheme="majorHAnsi" w:hAnsiTheme="majorHAnsi"/>
        </w:rPr>
        <w:t>, Accessed 06-30-2016, SP)</w:t>
      </w:r>
    </w:p>
    <w:p w14:paraId="7B93D7B9" w14:textId="77777777" w:rsidR="003752D5" w:rsidRPr="00EE50D9" w:rsidRDefault="003752D5" w:rsidP="003752D5">
      <w:pPr>
        <w:rPr>
          <w:rFonts w:asciiTheme="majorHAnsi" w:hAnsiTheme="majorHAnsi"/>
          <w:b/>
          <w:bCs/>
          <w:sz w:val="16"/>
        </w:rPr>
      </w:pPr>
      <w:r w:rsidRPr="00EE50D9">
        <w:rPr>
          <w:rStyle w:val="StyleBoldUnderline"/>
          <w:rFonts w:asciiTheme="majorHAnsi" w:hAnsiTheme="majorHAnsi"/>
        </w:rPr>
        <w:t>The 2000s was when the China-Russia strategic link was strengthened</w:t>
      </w:r>
      <w:r w:rsidRPr="00EE50D9">
        <w:rPr>
          <w:rFonts w:asciiTheme="majorHAnsi" w:hAnsiTheme="majorHAnsi"/>
          <w:sz w:val="16"/>
        </w:rPr>
        <w:t xml:space="preserve"> and the US leadership in aligning order in Northeast Asia showed its limits. </w:t>
      </w:r>
      <w:r w:rsidRPr="00EE50D9">
        <w:rPr>
          <w:rStyle w:val="StyleBoldUnderline"/>
          <w:rFonts w:asciiTheme="majorHAnsi" w:hAnsiTheme="majorHAnsi"/>
        </w:rPr>
        <w:t xml:space="preserve">Ever since President Putin took office, </w:t>
      </w:r>
      <w:r w:rsidRPr="00EE50D9">
        <w:rPr>
          <w:rStyle w:val="StyleBoldUnderline"/>
          <w:rFonts w:asciiTheme="majorHAnsi" w:hAnsiTheme="majorHAnsi"/>
          <w:highlight w:val="cyan"/>
        </w:rPr>
        <w:t>Russia's status in Northeast Asia has been strengthening relentlessly</w:t>
      </w:r>
      <w:r w:rsidRPr="00EE50D9">
        <w:rPr>
          <w:rFonts w:asciiTheme="majorHAnsi" w:hAnsiTheme="majorHAnsi"/>
          <w:sz w:val="16"/>
          <w:highlight w:val="cyan"/>
        </w:rPr>
        <w:t xml:space="preserve">. </w:t>
      </w:r>
      <w:r w:rsidRPr="00EE50D9">
        <w:rPr>
          <w:rStyle w:val="Emphasis"/>
          <w:rFonts w:asciiTheme="majorHAnsi" w:hAnsiTheme="majorHAnsi"/>
          <w:highlight w:val="cyan"/>
        </w:rPr>
        <w:t>This is a result of revitalizing links between China</w:t>
      </w:r>
      <w:r w:rsidRPr="00EE50D9">
        <w:rPr>
          <w:rFonts w:asciiTheme="majorHAnsi" w:hAnsiTheme="majorHAnsi"/>
          <w:sz w:val="16"/>
        </w:rPr>
        <w:t xml:space="preserve"> and partially with North Korea, instead of strengthening its own hard power. </w:t>
      </w:r>
      <w:r w:rsidRPr="00EE50D9">
        <w:rPr>
          <w:rStyle w:val="StyleBoldUnderline"/>
          <w:rFonts w:asciiTheme="majorHAnsi" w:hAnsiTheme="majorHAnsi"/>
        </w:rPr>
        <w:t xml:space="preserve">First, </w:t>
      </w:r>
      <w:r w:rsidRPr="00EE50D9">
        <w:rPr>
          <w:rStyle w:val="StyleBoldUnderline"/>
          <w:rFonts w:asciiTheme="majorHAnsi" w:hAnsiTheme="majorHAnsi"/>
          <w:highlight w:val="cyan"/>
        </w:rPr>
        <w:t>Russia succeeded in regaining partial influence in Northeast Asian region through the policy of linking relation</w:t>
      </w:r>
      <w:r w:rsidRPr="00EE50D9">
        <w:rPr>
          <w:rStyle w:val="StyleBoldUnderline"/>
          <w:rFonts w:asciiTheme="majorHAnsi" w:hAnsiTheme="majorHAnsi"/>
        </w:rPr>
        <w:t xml:space="preserve"> (its links of strategic cooperation) </w:t>
      </w:r>
      <w:r w:rsidRPr="00EE50D9">
        <w:rPr>
          <w:rStyle w:val="StyleBoldUnderline"/>
          <w:rFonts w:asciiTheme="majorHAnsi" w:hAnsiTheme="majorHAnsi"/>
          <w:highlight w:val="cyan"/>
        </w:rPr>
        <w:t>with China</w:t>
      </w:r>
      <w:r w:rsidRPr="00EE50D9">
        <w:rPr>
          <w:rStyle w:val="StyleBoldUnderline"/>
          <w:rFonts w:asciiTheme="majorHAnsi" w:hAnsiTheme="majorHAnsi"/>
        </w:rPr>
        <w:t xml:space="preserve"> from the global level to a regional level. In reality, after 1996, two states put noticeable efforts in strengthening strategic cooperation, though because of China's passive attitude, no practical strategic cooperation was realized. However, from 2000 and on, </w:t>
      </w:r>
      <w:r w:rsidRPr="00EE50D9">
        <w:rPr>
          <w:rStyle w:val="StyleBoldUnderline"/>
          <w:rFonts w:asciiTheme="majorHAnsi" w:hAnsiTheme="majorHAnsi"/>
          <w:highlight w:val="cyan"/>
        </w:rPr>
        <w:t>both Washington and Beijing were determined to vitalize a comprehensive framework of good-neighborly cooperation to strengthen their strategic network</w:t>
      </w:r>
      <w:r w:rsidRPr="00EE50D9">
        <w:rPr>
          <w:rStyle w:val="StyleBoldUnderline"/>
          <w:rFonts w:asciiTheme="majorHAnsi" w:hAnsiTheme="majorHAnsi"/>
        </w:rPr>
        <w:t>.</w:t>
      </w:r>
      <w:r w:rsidRPr="00EE50D9">
        <w:rPr>
          <w:rFonts w:asciiTheme="majorHAnsi" w:hAnsiTheme="majorHAnsi"/>
          <w:sz w:val="16"/>
        </w:rPr>
        <w:t xml:space="preserve"> For instance, the launching of the Shanghai Cooperation Organization (SCO) became an important factor in stabilizing the relations of the two countries.13 </w:t>
      </w:r>
      <w:r w:rsidRPr="00EE50D9">
        <w:rPr>
          <w:rStyle w:val="StyleBoldUnderline"/>
          <w:rFonts w:asciiTheme="majorHAnsi" w:hAnsiTheme="majorHAnsi"/>
          <w:highlight w:val="cyan"/>
        </w:rPr>
        <w:t>The Russia-China strategic link which was not operating in the 1990s became apparently strengthening in the 2000s</w:t>
      </w:r>
      <w:r w:rsidRPr="00EE50D9">
        <w:rPr>
          <w:rFonts w:asciiTheme="majorHAnsi" w:hAnsiTheme="majorHAnsi"/>
          <w:sz w:val="16"/>
        </w:rPr>
        <w:t>, which in turn became a main challenge to the US in exerting its influence in Northeast Asia, and an important factor driving changes in the general structure of Northeast Asian regional politics. Meanwhile, Russia recovered one of its biggest link lost with North Korea. This bold act showed Russia's ambition to reinvigorate its regional values as a country with friendly relations with both Koreas. Since his entrance to the Kremlin, Putin successfully signed a normalization treaty with North Korea, and made his first official overseas trip to North Korea in July 2000, the first country out of the ex-Soviet countries that he made his official appearance to. While this trip was merely a stop-over on his way to the G8 Summit Meeting held in Okinawa, Japan, Putin's appearance in North Korea signified a continuation of the personal friendship between Putin and Kim Jong-Il (</w:t>
      </w:r>
      <w:proofErr w:type="spellStart"/>
      <w:r w:rsidRPr="00EE50D9">
        <w:rPr>
          <w:rFonts w:asciiTheme="majorHAnsi" w:hAnsiTheme="majorHAnsi"/>
          <w:sz w:val="16"/>
        </w:rPr>
        <w:t>Preobrazhensky</w:t>
      </w:r>
      <w:proofErr w:type="spellEnd"/>
      <w:r w:rsidRPr="00EE50D9">
        <w:rPr>
          <w:rFonts w:asciiTheme="majorHAnsi" w:hAnsiTheme="majorHAnsi"/>
          <w:sz w:val="16"/>
        </w:rPr>
        <w:t>, 2004). Putin later delivered the North Korean position on missile tests and others to the Western powers. 13 Military exercise in Central Asia, the Far East, Shandong Peninsula, etc</w:t>
      </w:r>
      <w:r w:rsidRPr="00EE50D9">
        <w:rPr>
          <w:rStyle w:val="StyleBoldUnderline"/>
          <w:rFonts w:asciiTheme="majorHAnsi" w:hAnsiTheme="majorHAnsi"/>
        </w:rPr>
        <w:t xml:space="preserve">. As a result of such amity, </w:t>
      </w:r>
      <w:r w:rsidRPr="00EE50D9">
        <w:rPr>
          <w:rStyle w:val="StyleBoldUnderline"/>
          <w:rFonts w:asciiTheme="majorHAnsi" w:hAnsiTheme="majorHAnsi"/>
          <w:highlight w:val="cyan"/>
        </w:rPr>
        <w:t>Russia was able participate in the 6 Party Talks as an official member, thereby securing its status as a major player in Northeast Asia</w:t>
      </w:r>
      <w:r w:rsidRPr="00EE50D9">
        <w:rPr>
          <w:rFonts w:asciiTheme="majorHAnsi" w:hAnsiTheme="majorHAnsi"/>
          <w:sz w:val="16"/>
          <w:highlight w:val="cyan"/>
        </w:rPr>
        <w:t>.</w:t>
      </w:r>
      <w:r w:rsidRPr="00EE50D9">
        <w:rPr>
          <w:rFonts w:asciiTheme="majorHAnsi" w:hAnsiTheme="majorHAnsi"/>
          <w:sz w:val="16"/>
        </w:rPr>
        <w:t xml:space="preserve">14 Nonetheless, the mere existence of Russia-North Korea hospitality in this period is insufficient to conclude that the two were engaged in a strategic cooperation. While it remains true that Russia prompted many projects to interact with North Korea, the revolving debt issues, among many, retarded the process of developing the relationship into a strategic cooperation. The Second North Korean Nuclear Crisis did not have a positive impact on this either. </w:t>
      </w:r>
    </w:p>
    <w:p w14:paraId="71C7CB6A" w14:textId="77777777" w:rsidR="003752D5" w:rsidRPr="00EE50D9" w:rsidRDefault="003752D5" w:rsidP="003752D5">
      <w:pPr>
        <w:rPr>
          <w:rFonts w:asciiTheme="majorHAnsi" w:hAnsiTheme="majorHAnsi"/>
        </w:rPr>
      </w:pPr>
    </w:p>
    <w:p w14:paraId="29F11B93" w14:textId="2A2A55BF" w:rsidR="000E1EFA" w:rsidRPr="00EE50D9" w:rsidRDefault="00AA5BDC" w:rsidP="00AA5BDC">
      <w:pPr>
        <w:pStyle w:val="Heading1"/>
        <w:rPr>
          <w:rFonts w:asciiTheme="majorHAnsi" w:hAnsiTheme="majorHAnsi"/>
        </w:rPr>
      </w:pPr>
      <w:r w:rsidRPr="00EE50D9">
        <w:rPr>
          <w:rFonts w:asciiTheme="majorHAnsi" w:hAnsiTheme="majorHAnsi"/>
        </w:rPr>
        <w:t>**Link</w:t>
      </w:r>
    </w:p>
    <w:p w14:paraId="50AC0DB3" w14:textId="77777777" w:rsidR="006B288E" w:rsidRPr="00EE50D9" w:rsidRDefault="006B288E" w:rsidP="006B288E">
      <w:pPr>
        <w:rPr>
          <w:rFonts w:asciiTheme="majorHAnsi" w:hAnsiTheme="majorHAnsi"/>
        </w:rPr>
      </w:pPr>
    </w:p>
    <w:p w14:paraId="1370AC10" w14:textId="77777777" w:rsidR="0054531D" w:rsidRPr="00EE50D9" w:rsidRDefault="0054531D" w:rsidP="0054531D">
      <w:pPr>
        <w:pStyle w:val="Heading3"/>
        <w:rPr>
          <w:rFonts w:asciiTheme="majorHAnsi" w:hAnsiTheme="majorHAnsi"/>
        </w:rPr>
      </w:pPr>
      <w:r w:rsidRPr="00EE50D9">
        <w:rPr>
          <w:rFonts w:asciiTheme="majorHAnsi" w:hAnsiTheme="majorHAnsi"/>
        </w:rPr>
        <w:t>Link – China Chooses</w:t>
      </w:r>
    </w:p>
    <w:p w14:paraId="6485B0B6" w14:textId="77777777" w:rsidR="0054531D" w:rsidRPr="00EE50D9" w:rsidRDefault="0054531D" w:rsidP="0054531D">
      <w:pPr>
        <w:pStyle w:val="Heading4"/>
        <w:rPr>
          <w:rFonts w:asciiTheme="majorHAnsi" w:hAnsiTheme="majorHAnsi"/>
        </w:rPr>
      </w:pPr>
      <w:r w:rsidRPr="00EE50D9">
        <w:rPr>
          <w:rFonts w:asciiTheme="majorHAnsi" w:hAnsiTheme="majorHAnsi"/>
        </w:rPr>
        <w:t xml:space="preserve">Sino-Russia relations are zero sum with US-Sino relations because their interests diverge and China puts more stock in its relationship with the </w:t>
      </w:r>
      <w:proofErr w:type="gramStart"/>
      <w:r w:rsidRPr="00EE50D9">
        <w:rPr>
          <w:rFonts w:asciiTheme="majorHAnsi" w:hAnsiTheme="majorHAnsi"/>
        </w:rPr>
        <w:t>US  -</w:t>
      </w:r>
      <w:proofErr w:type="gramEnd"/>
      <w:r w:rsidRPr="00EE50D9">
        <w:rPr>
          <w:rFonts w:asciiTheme="majorHAnsi" w:hAnsiTheme="majorHAnsi"/>
        </w:rPr>
        <w:t xml:space="preserve"> empirics </w:t>
      </w:r>
    </w:p>
    <w:p w14:paraId="77D91A38" w14:textId="77777777" w:rsidR="0054531D" w:rsidRPr="00EE50D9" w:rsidRDefault="0054531D" w:rsidP="0054531D">
      <w:pPr>
        <w:rPr>
          <w:rFonts w:asciiTheme="majorHAnsi" w:hAnsiTheme="majorHAnsi"/>
        </w:rPr>
      </w:pPr>
      <w:r w:rsidRPr="00EE50D9">
        <w:rPr>
          <w:rStyle w:val="StyleStyleBold12pt"/>
          <w:rFonts w:asciiTheme="majorHAnsi" w:hAnsiTheme="majorHAnsi"/>
        </w:rPr>
        <w:t>Person 1</w:t>
      </w:r>
      <w:r w:rsidRPr="00EE50D9">
        <w:rPr>
          <w:rFonts w:asciiTheme="majorHAnsi" w:hAnsiTheme="majorHAnsi"/>
        </w:rPr>
        <w:t xml:space="preserve"> [[Robert Person, writer for Stanford Journal of Foreign Relations, 2001 (“Crouching Tiger, Hidden Jargon </w:t>
      </w:r>
      <w:proofErr w:type="gramStart"/>
      <w:r w:rsidRPr="00EE50D9">
        <w:rPr>
          <w:rFonts w:asciiTheme="majorHAnsi" w:hAnsiTheme="majorHAnsi"/>
        </w:rPr>
        <w:t>The</w:t>
      </w:r>
      <w:proofErr w:type="gramEnd"/>
      <w:r w:rsidRPr="00EE50D9">
        <w:rPr>
          <w:rFonts w:asciiTheme="majorHAnsi" w:hAnsiTheme="majorHAnsi"/>
        </w:rPr>
        <w:t xml:space="preserve"> Sino-Russian Strategic Partnership,” Stanford Journal of Foreign Relations, </w:t>
      </w:r>
      <w:hyperlink r:id="rId16" w:history="1">
        <w:r w:rsidRPr="00EE50D9">
          <w:rPr>
            <w:rStyle w:val="Hyperlink"/>
            <w:rFonts w:asciiTheme="majorHAnsi" w:hAnsiTheme="majorHAnsi"/>
          </w:rPr>
          <w:t>https://web.stanford.edu/group/sjir/3.1.10_person.html</w:t>
        </w:r>
      </w:hyperlink>
      <w:r w:rsidRPr="00EE50D9">
        <w:rPr>
          <w:rFonts w:asciiTheme="majorHAnsi" w:hAnsiTheme="majorHAnsi"/>
        </w:rPr>
        <w:t xml:space="preserve">, accessed 7/1/16) WP </w:t>
      </w:r>
    </w:p>
    <w:p w14:paraId="5ECFC9F5" w14:textId="77777777" w:rsidR="0054531D" w:rsidRPr="00EE50D9" w:rsidRDefault="0054531D" w:rsidP="0054531D">
      <w:pPr>
        <w:rPr>
          <w:rStyle w:val="StyleBoldUnderline"/>
          <w:rFonts w:asciiTheme="majorHAnsi" w:hAnsiTheme="majorHAnsi"/>
        </w:rPr>
      </w:pPr>
      <w:r w:rsidRPr="00EE50D9">
        <w:rPr>
          <w:rFonts w:asciiTheme="majorHAnsi" w:hAnsiTheme="majorHAnsi"/>
          <w:sz w:val="16"/>
        </w:rPr>
        <w:t xml:space="preserve">As the above discussion has demonstrated, external factors have had the greatest effect in pushing Russia and China together.24 In other words, the relationship is not internalized by either country, and is therefore easily </w:t>
      </w:r>
      <w:proofErr w:type="gramStart"/>
      <w:r w:rsidRPr="00EE50D9">
        <w:rPr>
          <w:rFonts w:asciiTheme="majorHAnsi" w:hAnsiTheme="majorHAnsi"/>
          <w:sz w:val="16"/>
        </w:rPr>
        <w:t>breakable .</w:t>
      </w:r>
      <w:proofErr w:type="gramEnd"/>
      <w:r w:rsidRPr="00EE50D9">
        <w:rPr>
          <w:rFonts w:asciiTheme="majorHAnsi" w:hAnsiTheme="majorHAnsi"/>
          <w:sz w:val="16"/>
        </w:rPr>
        <w:t xml:space="preserve"> Such an argument would predict that in the absence of an internalization which truly draws the people and governments of China and Russia together (as the United States is drawn to its British allies through shared democratic ideals, for example</w:t>
      </w:r>
      <w:r w:rsidRPr="00EE50D9">
        <w:rPr>
          <w:rStyle w:val="StyleBoldUnderline"/>
          <w:rFonts w:asciiTheme="majorHAnsi" w:hAnsiTheme="majorHAnsi"/>
          <w:sz w:val="16"/>
        </w:rPr>
        <w:t xml:space="preserve">), </w:t>
      </w:r>
      <w:r w:rsidRPr="00EE50D9">
        <w:rPr>
          <w:rStyle w:val="StyleBoldUnderline"/>
          <w:rFonts w:asciiTheme="majorHAnsi" w:hAnsiTheme="majorHAnsi"/>
        </w:rPr>
        <w:t>the relationship will not achieve a significant depth, nor will it survive in the event of the removal of the external threat</w:t>
      </w:r>
      <w:r w:rsidRPr="00EE50D9">
        <w:rPr>
          <w:rStyle w:val="StyleBoldUnderline"/>
          <w:rFonts w:asciiTheme="majorHAnsi" w:hAnsiTheme="majorHAnsi"/>
          <w:sz w:val="16"/>
        </w:rPr>
        <w:t xml:space="preserve">. </w:t>
      </w:r>
      <w:r w:rsidRPr="00EE50D9">
        <w:rPr>
          <w:rStyle w:val="StyleBoldUnderline"/>
          <w:rFonts w:asciiTheme="majorHAnsi" w:hAnsiTheme="majorHAnsi"/>
        </w:rPr>
        <w:t>Another notable factor which might ultimately prevent a significant Sino-Russian strategic partnership is the fact that</w:t>
      </w:r>
      <w:r w:rsidRPr="00EE50D9">
        <w:rPr>
          <w:rStyle w:val="StyleBoldUnderline"/>
          <w:rFonts w:asciiTheme="majorHAnsi" w:hAnsiTheme="majorHAnsi"/>
          <w:sz w:val="16"/>
        </w:rPr>
        <w:t xml:space="preserve"> </w:t>
      </w:r>
      <w:r w:rsidRPr="00EE50D9">
        <w:rPr>
          <w:rStyle w:val="StyleBoldUnderline"/>
          <w:rFonts w:asciiTheme="majorHAnsi" w:hAnsiTheme="majorHAnsi"/>
          <w:highlight w:val="cyan"/>
        </w:rPr>
        <w:t>both China and Russia still place a high value on their relations with the United States.</w:t>
      </w:r>
      <w:r w:rsidRPr="00EE50D9">
        <w:rPr>
          <w:rStyle w:val="StyleBoldUnderline"/>
          <w:rFonts w:asciiTheme="majorHAnsi" w:hAnsiTheme="majorHAnsi"/>
        </w:rPr>
        <w:t xml:space="preserve"> Many scholars and statesmen agree that </w:t>
      </w:r>
      <w:r w:rsidRPr="00EE50D9">
        <w:rPr>
          <w:rStyle w:val="StyleBoldUnderline"/>
          <w:rFonts w:asciiTheme="majorHAnsi" w:hAnsiTheme="majorHAnsi"/>
          <w:highlight w:val="cyan"/>
        </w:rPr>
        <w:t>China and Russia ultimately would not break their ties with the U.S. for each other’s sake</w:t>
      </w:r>
      <w:r w:rsidRPr="00EE50D9">
        <w:rPr>
          <w:rStyle w:val="StyleBoldUnderline"/>
          <w:rFonts w:asciiTheme="majorHAnsi" w:hAnsiTheme="majorHAnsi"/>
        </w:rPr>
        <w:t>.</w:t>
      </w:r>
      <w:r w:rsidRPr="00EE50D9">
        <w:rPr>
          <w:rStyle w:val="StyleBoldUnderline"/>
          <w:rFonts w:asciiTheme="majorHAnsi" w:hAnsiTheme="majorHAnsi"/>
          <w:sz w:val="16"/>
        </w:rPr>
        <w:t xml:space="preserve"> </w:t>
      </w:r>
      <w:r w:rsidRPr="00EE50D9">
        <w:rPr>
          <w:rFonts w:asciiTheme="majorHAnsi" w:hAnsiTheme="majorHAnsi"/>
          <w:sz w:val="16"/>
        </w:rPr>
        <w:t xml:space="preserve">As former U.S. National Security Advisor </w:t>
      </w:r>
      <w:proofErr w:type="spellStart"/>
      <w:r w:rsidRPr="00EE50D9">
        <w:rPr>
          <w:rFonts w:asciiTheme="majorHAnsi" w:hAnsiTheme="majorHAnsi"/>
          <w:sz w:val="16"/>
        </w:rPr>
        <w:t>Zbigniew</w:t>
      </w:r>
      <w:proofErr w:type="spellEnd"/>
      <w:r w:rsidRPr="00EE50D9">
        <w:rPr>
          <w:rFonts w:asciiTheme="majorHAnsi" w:hAnsiTheme="majorHAnsi"/>
          <w:sz w:val="16"/>
        </w:rPr>
        <w:t xml:space="preserve"> Brzezinski stated in an interview,</w:t>
      </w:r>
      <w:r w:rsidRPr="00EE50D9">
        <w:rPr>
          <w:rStyle w:val="StyleBoldUnderline"/>
          <w:rFonts w:asciiTheme="majorHAnsi" w:hAnsiTheme="majorHAnsi"/>
          <w:sz w:val="16"/>
        </w:rPr>
        <w:t xml:space="preserve"> "</w:t>
      </w:r>
      <w:r w:rsidRPr="00EE50D9">
        <w:rPr>
          <w:rStyle w:val="StyleBoldUnderline"/>
          <w:rFonts w:asciiTheme="majorHAnsi" w:hAnsiTheme="majorHAnsi"/>
        </w:rPr>
        <w:t>both realize that more is at stake in their relationship with the U.S. than in their relationship with each other.</w:t>
      </w:r>
      <w:r w:rsidRPr="00EE50D9">
        <w:rPr>
          <w:rStyle w:val="StyleBoldUnderline"/>
          <w:rFonts w:asciiTheme="majorHAnsi" w:hAnsiTheme="majorHAnsi"/>
          <w:sz w:val="16"/>
        </w:rPr>
        <w:t xml:space="preserve">"25 </w:t>
      </w:r>
      <w:r w:rsidRPr="00EE50D9">
        <w:rPr>
          <w:rFonts w:asciiTheme="majorHAnsi" w:hAnsiTheme="majorHAnsi"/>
          <w:sz w:val="16"/>
        </w:rPr>
        <w:t>China is actively seeking greater economic ties with the West and the United States, including entrance into the World Trade Organization (WTO). Ultimately</w:t>
      </w:r>
      <w:r w:rsidRPr="00EE50D9">
        <w:rPr>
          <w:rStyle w:val="StyleBoldUnderline"/>
          <w:rFonts w:asciiTheme="majorHAnsi" w:hAnsiTheme="majorHAnsi"/>
          <w:sz w:val="16"/>
        </w:rPr>
        <w:t xml:space="preserve">, </w:t>
      </w:r>
      <w:r w:rsidRPr="00EE50D9">
        <w:rPr>
          <w:rStyle w:val="StyleBoldUnderline"/>
          <w:rFonts w:asciiTheme="majorHAnsi" w:hAnsiTheme="majorHAnsi"/>
        </w:rPr>
        <w:t>though China might oppose U.S. policies in the world, many doubt that it would allow a severance of economic ties with the U.S., especially not for the sake of Russia.26</w:t>
      </w:r>
      <w:r w:rsidRPr="00EE50D9">
        <w:rPr>
          <w:rStyle w:val="StyleBoldUnderline"/>
          <w:rFonts w:asciiTheme="majorHAnsi" w:hAnsiTheme="majorHAnsi"/>
          <w:sz w:val="16"/>
        </w:rPr>
        <w:t xml:space="preserve"> </w:t>
      </w:r>
      <w:r w:rsidRPr="00EE50D9">
        <w:rPr>
          <w:rStyle w:val="StyleBoldUnderline"/>
          <w:rFonts w:asciiTheme="majorHAnsi" w:hAnsiTheme="majorHAnsi"/>
        </w:rPr>
        <w:t xml:space="preserve">A </w:t>
      </w:r>
      <w:r w:rsidRPr="00EE50D9">
        <w:rPr>
          <w:rStyle w:val="StyleBoldUnderline"/>
          <w:rFonts w:asciiTheme="majorHAnsi" w:hAnsiTheme="majorHAnsi"/>
          <w:highlight w:val="cyan"/>
        </w:rPr>
        <w:t>strategic partnership aimed against the United States</w:t>
      </w:r>
      <w:r w:rsidRPr="00EE50D9">
        <w:rPr>
          <w:rStyle w:val="StyleBoldUnderline"/>
          <w:rFonts w:asciiTheme="majorHAnsi" w:hAnsiTheme="majorHAnsi"/>
        </w:rPr>
        <w:t xml:space="preserve">, in </w:t>
      </w:r>
      <w:r w:rsidRPr="00EE50D9">
        <w:rPr>
          <w:rStyle w:val="StyleBoldUnderline"/>
          <w:rFonts w:asciiTheme="majorHAnsi" w:hAnsiTheme="majorHAnsi"/>
          <w:highlight w:val="cyan"/>
        </w:rPr>
        <w:t>which neither partner is willing to break ties with the U.S. for the sake of the other, will have a hard time convincing the world of its strength and durability. It should also be noted that China may have other interests and agendas outside the scope of the Sino-Russian partnership, calling into question the ability of the relationship to endure a conflict of interest</w:t>
      </w:r>
      <w:r w:rsidRPr="00EE50D9">
        <w:rPr>
          <w:rStyle w:val="StyleBoldUnderline"/>
          <w:rFonts w:asciiTheme="majorHAnsi" w:hAnsiTheme="majorHAnsi"/>
          <w:sz w:val="16"/>
        </w:rPr>
        <w:t xml:space="preserve">. As </w:t>
      </w:r>
      <w:r w:rsidRPr="00EE50D9">
        <w:rPr>
          <w:rFonts w:asciiTheme="majorHAnsi" w:hAnsiTheme="majorHAnsi"/>
          <w:sz w:val="16"/>
        </w:rPr>
        <w:t>the Chinese ambassador to Russia stated, "the Chinese-Russian strategic partnership . . . does not rule out relations or partnership between other countries."27 Indeed</w:t>
      </w:r>
      <w:r w:rsidRPr="00EE50D9">
        <w:rPr>
          <w:rStyle w:val="StyleBoldUnderline"/>
          <w:rFonts w:asciiTheme="majorHAnsi" w:hAnsiTheme="majorHAnsi"/>
          <w:sz w:val="16"/>
        </w:rPr>
        <w:t xml:space="preserve">, </w:t>
      </w:r>
      <w:r w:rsidRPr="00EE50D9">
        <w:rPr>
          <w:rStyle w:val="StyleBoldUnderline"/>
          <w:rFonts w:asciiTheme="majorHAnsi" w:hAnsiTheme="majorHAnsi"/>
        </w:rPr>
        <w:t>Russia’s role as a power in the East Asian security framework is an issue on which Russia and China run the risk of disagreeing. It must be noted that China is aspiring to become the regional hegemon of East Asia, gradually playing a larger and larger role in the area.</w:t>
      </w:r>
      <w:r w:rsidRPr="00EE50D9">
        <w:rPr>
          <w:rStyle w:val="StyleBoldUnderline"/>
          <w:rFonts w:asciiTheme="majorHAnsi" w:hAnsiTheme="majorHAnsi"/>
          <w:sz w:val="16"/>
        </w:rPr>
        <w:t xml:space="preserve">28 </w:t>
      </w:r>
      <w:proofErr w:type="gramStart"/>
      <w:r w:rsidRPr="00EE50D9">
        <w:rPr>
          <w:rStyle w:val="StyleBoldUnderline"/>
          <w:rFonts w:asciiTheme="majorHAnsi" w:hAnsiTheme="majorHAnsi"/>
          <w:sz w:val="16"/>
        </w:rPr>
        <w:t>At</w:t>
      </w:r>
      <w:proofErr w:type="gramEnd"/>
      <w:r w:rsidRPr="00EE50D9">
        <w:rPr>
          <w:rStyle w:val="StyleBoldUnderline"/>
          <w:rFonts w:asciiTheme="majorHAnsi" w:hAnsiTheme="majorHAnsi"/>
          <w:sz w:val="16"/>
        </w:rPr>
        <w:t xml:space="preserve"> the same time</w:t>
      </w:r>
      <w:r w:rsidRPr="00EE50D9">
        <w:rPr>
          <w:rStyle w:val="StyleBoldUnderline"/>
          <w:rFonts w:asciiTheme="majorHAnsi" w:hAnsiTheme="majorHAnsi"/>
        </w:rPr>
        <w:t>, Russia seeks to become a major power in the region, inherently putting the two nations at odds.</w:t>
      </w:r>
      <w:r w:rsidRPr="00EE50D9">
        <w:rPr>
          <w:rStyle w:val="StyleBoldUnderline"/>
          <w:rFonts w:asciiTheme="majorHAnsi" w:hAnsiTheme="majorHAnsi"/>
          <w:sz w:val="16"/>
        </w:rPr>
        <w:t xml:space="preserve"> </w:t>
      </w:r>
      <w:r w:rsidRPr="00EE50D9">
        <w:rPr>
          <w:rStyle w:val="Emphasis"/>
          <w:rFonts w:asciiTheme="majorHAnsi" w:hAnsiTheme="majorHAnsi"/>
          <w:highlight w:val="cyan"/>
        </w:rPr>
        <w:t>Evidence of the conflicting interests is seen in the exclusion of Russia in the quadripartite talks (China, the U.S., and the two Koreas) on Korea, an exclusion which China does not seem anxious to rectify</w:t>
      </w:r>
      <w:r w:rsidRPr="00EE50D9">
        <w:rPr>
          <w:rStyle w:val="StyleBoldUnderline"/>
          <w:rFonts w:asciiTheme="majorHAnsi" w:hAnsiTheme="majorHAnsi"/>
          <w:sz w:val="16"/>
        </w:rPr>
        <w:t>.</w:t>
      </w:r>
      <w:r w:rsidRPr="00EE50D9">
        <w:rPr>
          <w:rFonts w:asciiTheme="majorHAnsi" w:hAnsiTheme="majorHAnsi"/>
          <w:sz w:val="16"/>
        </w:rPr>
        <w:t>29 Similarly, recent efforts by Putin to restore Soviet-era relationships with countries like Vietnam and North Korea threaten to damage Moscow’s ties with Beijing.30 Thus</w:t>
      </w:r>
      <w:r w:rsidRPr="00EE50D9">
        <w:rPr>
          <w:rStyle w:val="StyleBoldUnderline"/>
          <w:rFonts w:asciiTheme="majorHAnsi" w:hAnsiTheme="majorHAnsi"/>
          <w:sz w:val="16"/>
          <w:highlight w:val="cyan"/>
        </w:rPr>
        <w:t xml:space="preserve">, </w:t>
      </w:r>
      <w:r w:rsidRPr="00EE50D9">
        <w:rPr>
          <w:rStyle w:val="StyleBoldUnderline"/>
          <w:rFonts w:asciiTheme="majorHAnsi" w:hAnsiTheme="majorHAnsi"/>
          <w:highlight w:val="cyan"/>
        </w:rPr>
        <w:t>it is apparent that</w:t>
      </w:r>
      <w:r w:rsidRPr="00EE50D9">
        <w:rPr>
          <w:rStyle w:val="StyleBoldUnderline"/>
          <w:rFonts w:asciiTheme="majorHAnsi" w:hAnsiTheme="majorHAnsi"/>
        </w:rPr>
        <w:t xml:space="preserve"> within the region of East Asia</w:t>
      </w:r>
      <w:r w:rsidRPr="00EE50D9">
        <w:rPr>
          <w:rStyle w:val="StyleBoldUnderline"/>
          <w:rFonts w:asciiTheme="majorHAnsi" w:hAnsiTheme="majorHAnsi"/>
          <w:highlight w:val="cyan"/>
        </w:rPr>
        <w:t>, there is potential for undermining the strategic partnership forged in the two capitals</w:t>
      </w:r>
      <w:r w:rsidRPr="00EE50D9">
        <w:rPr>
          <w:rStyle w:val="StyleBoldUnderline"/>
          <w:rFonts w:asciiTheme="majorHAnsi" w:hAnsiTheme="majorHAnsi"/>
        </w:rPr>
        <w:t xml:space="preserve">. </w:t>
      </w:r>
    </w:p>
    <w:p w14:paraId="6483A055" w14:textId="77777777" w:rsidR="0054531D" w:rsidRPr="00EE50D9" w:rsidRDefault="0054531D" w:rsidP="0054531D">
      <w:pPr>
        <w:pStyle w:val="Heading3"/>
        <w:rPr>
          <w:rFonts w:asciiTheme="majorHAnsi" w:hAnsiTheme="majorHAnsi"/>
        </w:rPr>
      </w:pPr>
      <w:r w:rsidRPr="00EE50D9">
        <w:rPr>
          <w:rFonts w:asciiTheme="majorHAnsi" w:hAnsiTheme="majorHAnsi"/>
        </w:rPr>
        <w:t>Link – Economic Engagement Forced Competition</w:t>
      </w:r>
    </w:p>
    <w:p w14:paraId="28AABF09" w14:textId="77777777" w:rsidR="0054531D" w:rsidRPr="00EE50D9" w:rsidRDefault="0054531D" w:rsidP="0054531D">
      <w:pPr>
        <w:pStyle w:val="Heading4"/>
        <w:rPr>
          <w:rFonts w:asciiTheme="majorHAnsi" w:hAnsiTheme="majorHAnsi"/>
        </w:rPr>
      </w:pPr>
      <w:r w:rsidRPr="00EE50D9">
        <w:rPr>
          <w:rFonts w:asciiTheme="majorHAnsi" w:hAnsiTheme="majorHAnsi"/>
        </w:rPr>
        <w:t>US economic engagement pushes China into competition with Russia to make a zero sum game</w:t>
      </w:r>
    </w:p>
    <w:p w14:paraId="396F9429" w14:textId="77777777" w:rsidR="0054531D" w:rsidRPr="00EE50D9" w:rsidRDefault="0054531D" w:rsidP="0054531D">
      <w:pPr>
        <w:rPr>
          <w:rFonts w:asciiTheme="majorHAnsi" w:hAnsiTheme="majorHAnsi"/>
        </w:rPr>
      </w:pPr>
      <w:proofErr w:type="spellStart"/>
      <w:r w:rsidRPr="00EE50D9">
        <w:rPr>
          <w:rStyle w:val="StyleStyleBold12pt"/>
          <w:rFonts w:asciiTheme="majorHAnsi" w:hAnsiTheme="majorHAnsi"/>
        </w:rPr>
        <w:t>Bordachev</w:t>
      </w:r>
      <w:proofErr w:type="spellEnd"/>
      <w:r w:rsidRPr="00EE50D9">
        <w:rPr>
          <w:rStyle w:val="StyleStyleBold12pt"/>
          <w:rFonts w:asciiTheme="majorHAnsi" w:hAnsiTheme="majorHAnsi"/>
        </w:rPr>
        <w:t xml:space="preserve"> 16 —</w:t>
      </w:r>
      <w:r w:rsidRPr="00EE50D9">
        <w:rPr>
          <w:rFonts w:asciiTheme="majorHAnsi" w:hAnsiTheme="majorHAnsi"/>
        </w:rPr>
        <w:t xml:space="preserve"> </w:t>
      </w:r>
      <w:proofErr w:type="spellStart"/>
      <w:r w:rsidRPr="00EE50D9">
        <w:rPr>
          <w:rFonts w:asciiTheme="majorHAnsi" w:hAnsiTheme="majorHAnsi"/>
        </w:rPr>
        <w:t>Timofei</w:t>
      </w:r>
      <w:proofErr w:type="spellEnd"/>
      <w:r w:rsidRPr="00EE50D9">
        <w:rPr>
          <w:rFonts w:asciiTheme="majorHAnsi" w:hAnsiTheme="majorHAnsi"/>
        </w:rPr>
        <w:t xml:space="preserve"> </w:t>
      </w:r>
      <w:proofErr w:type="spellStart"/>
      <w:r w:rsidRPr="00EE50D9">
        <w:rPr>
          <w:rFonts w:asciiTheme="majorHAnsi" w:hAnsiTheme="majorHAnsi"/>
        </w:rPr>
        <w:t>Bordachev</w:t>
      </w:r>
      <w:proofErr w:type="spellEnd"/>
      <w:r w:rsidRPr="00EE50D9">
        <w:rPr>
          <w:rFonts w:asciiTheme="majorHAnsi" w:hAnsiTheme="majorHAnsi"/>
        </w:rPr>
        <w:t>, head of Eurasian program at the International Valdai Club and director of Center for comprehensive European and international studies at the National Research University Higher School of Economics in Moscow, 2016 (“Eurasian unity vs. zero sum”, The Washington Times, May 3</w:t>
      </w:r>
      <w:r w:rsidRPr="00EE50D9">
        <w:rPr>
          <w:rFonts w:asciiTheme="majorHAnsi" w:hAnsiTheme="majorHAnsi"/>
          <w:vertAlign w:val="superscript"/>
        </w:rPr>
        <w:t>rd</w:t>
      </w:r>
      <w:r w:rsidRPr="00EE50D9">
        <w:rPr>
          <w:rFonts w:asciiTheme="majorHAnsi" w:hAnsiTheme="majorHAnsi"/>
        </w:rPr>
        <w:t xml:space="preserve">, Available Online at </w:t>
      </w:r>
      <w:hyperlink r:id="rId17" w:history="1">
        <w:r w:rsidRPr="00EE50D9">
          <w:rPr>
            <w:rStyle w:val="Hyperlink"/>
            <w:rFonts w:asciiTheme="majorHAnsi" w:hAnsiTheme="majorHAnsi"/>
          </w:rPr>
          <w:t>http://www.washingtontimes.com/news/2016/may/3/us-russia-crosstalk-eurasian-unity-vs-zero-sum/</w:t>
        </w:r>
      </w:hyperlink>
      <w:r w:rsidRPr="00EE50D9">
        <w:rPr>
          <w:rFonts w:asciiTheme="majorHAnsi" w:hAnsiTheme="majorHAnsi"/>
        </w:rPr>
        <w:t>, Accessed 07-07-2016, SP)</w:t>
      </w:r>
    </w:p>
    <w:p w14:paraId="0893C536" w14:textId="77777777" w:rsidR="0054531D" w:rsidRPr="00EE50D9" w:rsidRDefault="0054531D" w:rsidP="0054531D">
      <w:pPr>
        <w:rPr>
          <w:rFonts w:asciiTheme="majorHAnsi" w:hAnsiTheme="majorHAnsi"/>
        </w:rPr>
      </w:pPr>
      <w:r w:rsidRPr="00EE50D9">
        <w:rPr>
          <w:rStyle w:val="StyleBoldUnderline"/>
          <w:rFonts w:asciiTheme="majorHAnsi" w:hAnsiTheme="majorHAnsi"/>
        </w:rPr>
        <w:t xml:space="preserve">Some experts suggest that </w:t>
      </w:r>
      <w:r w:rsidRPr="00EE50D9">
        <w:rPr>
          <w:rStyle w:val="StyleBoldUnderline"/>
          <w:rFonts w:asciiTheme="majorHAnsi" w:hAnsiTheme="majorHAnsi"/>
          <w:highlight w:val="cyan"/>
        </w:rPr>
        <w:t>current U.S. policy seems to be pushing China westward</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creation of such organizations as the T</w:t>
      </w:r>
      <w:r w:rsidRPr="00EE50D9">
        <w:rPr>
          <w:rStyle w:val="StyleBoldUnderline"/>
          <w:rFonts w:asciiTheme="majorHAnsi" w:hAnsiTheme="majorHAnsi"/>
        </w:rPr>
        <w:t>rans-</w:t>
      </w:r>
      <w:r w:rsidRPr="00EE50D9">
        <w:rPr>
          <w:rStyle w:val="StyleBoldUnderline"/>
          <w:rFonts w:asciiTheme="majorHAnsi" w:hAnsiTheme="majorHAnsi"/>
          <w:highlight w:val="cyan"/>
        </w:rPr>
        <w:t>Pa</w:t>
      </w:r>
      <w:r w:rsidRPr="00EE50D9">
        <w:rPr>
          <w:rStyle w:val="StyleBoldUnderline"/>
          <w:rFonts w:asciiTheme="majorHAnsi" w:hAnsiTheme="majorHAnsi"/>
        </w:rPr>
        <w:t xml:space="preserve">cific </w:t>
      </w:r>
      <w:r w:rsidRPr="00EE50D9">
        <w:rPr>
          <w:rStyle w:val="StyleBoldUnderline"/>
          <w:rFonts w:asciiTheme="majorHAnsi" w:hAnsiTheme="majorHAnsi"/>
          <w:highlight w:val="cyan"/>
        </w:rPr>
        <w:t>P</w:t>
      </w:r>
      <w:r w:rsidRPr="00EE50D9">
        <w:rPr>
          <w:rStyle w:val="StyleBoldUnderline"/>
          <w:rFonts w:asciiTheme="majorHAnsi" w:hAnsiTheme="majorHAnsi"/>
        </w:rPr>
        <w:t xml:space="preserve">artnership </w:t>
      </w:r>
      <w:r w:rsidRPr="00EE50D9">
        <w:rPr>
          <w:rStyle w:val="StyleBoldUnderline"/>
          <w:rFonts w:asciiTheme="majorHAnsi" w:hAnsiTheme="majorHAnsi"/>
          <w:highlight w:val="cyan"/>
        </w:rPr>
        <w:t>creates completely different conditions for China to cooperate with</w:t>
      </w:r>
      <w:r w:rsidRPr="00EE50D9">
        <w:rPr>
          <w:rStyle w:val="StyleBoldUnderline"/>
          <w:rFonts w:asciiTheme="majorHAnsi" w:hAnsiTheme="majorHAnsi"/>
        </w:rPr>
        <w:t xml:space="preserve"> Southeas</w:t>
      </w:r>
      <w:r w:rsidRPr="00EE50D9">
        <w:rPr>
          <w:rStyle w:val="StyleBoldUnderline"/>
          <w:rFonts w:asciiTheme="majorHAnsi" w:hAnsiTheme="majorHAnsi"/>
          <w:highlight w:val="cyan"/>
        </w:rPr>
        <w:t>t Asian states</w:t>
      </w:r>
      <w:r w:rsidRPr="00EE50D9">
        <w:rPr>
          <w:rStyle w:val="StyleBoldUnderline"/>
          <w:rFonts w:asciiTheme="majorHAnsi" w:hAnsiTheme="majorHAnsi"/>
        </w:rPr>
        <w:t xml:space="preserve">. Many observers even suggest that the </w:t>
      </w:r>
      <w:r w:rsidRPr="00EE50D9">
        <w:rPr>
          <w:rStyle w:val="StyleBoldUnderline"/>
          <w:rFonts w:asciiTheme="majorHAnsi" w:hAnsiTheme="majorHAnsi"/>
          <w:highlight w:val="cyan"/>
        </w:rPr>
        <w:t>U.S. specifically promotes such an arrangement in anticipation that it will lead to direct Sino-Russian competition</w:t>
      </w:r>
      <w:r w:rsidRPr="00EE50D9">
        <w:rPr>
          <w:rFonts w:asciiTheme="majorHAnsi" w:hAnsiTheme="majorHAnsi"/>
        </w:rPr>
        <w:t xml:space="preserve">. But unbiased analysis shows that no grounds exist for such competition to arise. </w:t>
      </w:r>
      <w:r w:rsidRPr="00EE50D9">
        <w:rPr>
          <w:rStyle w:val="StyleBoldUnderline"/>
          <w:rFonts w:asciiTheme="majorHAnsi" w:hAnsiTheme="majorHAnsi"/>
        </w:rPr>
        <w:t>The presence of Chinese money in the region can only serve to strengthen local regimes, add to the security of Russia’s southern flank and enable Moscow to focus greater attention on domestic development and to reinforce security in Europe</w:t>
      </w:r>
      <w:r w:rsidRPr="00EE50D9">
        <w:rPr>
          <w:rFonts w:asciiTheme="majorHAnsi" w:hAnsiTheme="majorHAnsi"/>
        </w:rPr>
        <w:t xml:space="preserve">. While Beijing never wanted to take responsibility for regional security, it is far away from its perception of Chinese role and interests. </w:t>
      </w:r>
      <w:r w:rsidRPr="00EE50D9">
        <w:rPr>
          <w:rStyle w:val="StyleBoldUnderline"/>
          <w:rFonts w:asciiTheme="majorHAnsi" w:hAnsiTheme="majorHAnsi"/>
        </w:rPr>
        <w:t xml:space="preserve">Surely, </w:t>
      </w:r>
      <w:r w:rsidRPr="00EE50D9">
        <w:rPr>
          <w:rStyle w:val="StyleBoldUnderline"/>
          <w:rFonts w:asciiTheme="majorHAnsi" w:hAnsiTheme="majorHAnsi"/>
          <w:highlight w:val="cyan"/>
        </w:rPr>
        <w:t>the cooperation in Central Eurasia that</w:t>
      </w:r>
      <w:r w:rsidRPr="00EE50D9">
        <w:rPr>
          <w:rStyle w:val="StyleBoldUnderline"/>
          <w:rFonts w:asciiTheme="majorHAnsi" w:hAnsiTheme="majorHAnsi"/>
        </w:rPr>
        <w:t xml:space="preserve"> Messrs. </w:t>
      </w:r>
      <w:r w:rsidRPr="00EE50D9">
        <w:rPr>
          <w:rStyle w:val="StyleBoldUnderline"/>
          <w:rFonts w:asciiTheme="majorHAnsi" w:hAnsiTheme="majorHAnsi"/>
          <w:highlight w:val="cyan"/>
        </w:rPr>
        <w:t xml:space="preserve">Putin and Xi agreed to </w:t>
      </w:r>
      <w:r w:rsidRPr="00EE50D9">
        <w:rPr>
          <w:rStyle w:val="StyleBoldUnderline"/>
          <w:rFonts w:asciiTheme="majorHAnsi" w:hAnsiTheme="majorHAnsi"/>
        </w:rPr>
        <w:t>pursue last May</w:t>
      </w:r>
      <w:r w:rsidRPr="00EE50D9">
        <w:rPr>
          <w:rStyle w:val="StyleBoldUnderline"/>
          <w:rFonts w:asciiTheme="majorHAnsi" w:hAnsiTheme="majorHAnsi"/>
          <w:highlight w:val="cyan"/>
        </w:rPr>
        <w:t xml:space="preserve"> is beneficial</w:t>
      </w:r>
      <w:r w:rsidRPr="00EE50D9">
        <w:rPr>
          <w:rStyle w:val="StyleBoldUnderline"/>
          <w:rFonts w:asciiTheme="majorHAnsi" w:hAnsiTheme="majorHAnsi"/>
        </w:rPr>
        <w:t xml:space="preserve"> to everyone. </w:t>
      </w:r>
      <w:r w:rsidRPr="00EE50D9">
        <w:rPr>
          <w:rStyle w:val="StyleBoldUnderline"/>
          <w:rFonts w:asciiTheme="majorHAnsi" w:hAnsiTheme="majorHAnsi"/>
          <w:highlight w:val="cyan"/>
        </w:rPr>
        <w:t>It is to be regretted that</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 xml:space="preserve">geopolitical instinct of the U.S. </w:t>
      </w:r>
      <w:r w:rsidRPr="00EE50D9">
        <w:rPr>
          <w:rStyle w:val="StyleBoldUnderline"/>
          <w:rFonts w:asciiTheme="majorHAnsi" w:hAnsiTheme="majorHAnsi"/>
        </w:rPr>
        <w:t xml:space="preserve">most likely </w:t>
      </w:r>
      <w:r w:rsidRPr="00EE50D9">
        <w:rPr>
          <w:rStyle w:val="StyleBoldUnderline"/>
          <w:rFonts w:asciiTheme="majorHAnsi" w:hAnsiTheme="majorHAnsi"/>
          <w:highlight w:val="cyan"/>
        </w:rPr>
        <w:t>will be traditional</w:t>
      </w:r>
      <w:r w:rsidRPr="00EE50D9">
        <w:rPr>
          <w:rStyle w:val="StyleBoldUnderline"/>
          <w:rFonts w:asciiTheme="majorHAnsi" w:hAnsiTheme="majorHAnsi"/>
        </w:rPr>
        <w:t xml:space="preserve"> – </w:t>
      </w:r>
      <w:r w:rsidRPr="00EE50D9">
        <w:rPr>
          <w:rFonts w:asciiTheme="majorHAnsi" w:hAnsiTheme="majorHAnsi"/>
        </w:rPr>
        <w:t>emerging of a new architecture in Eurasia has to be prevented.</w:t>
      </w:r>
      <w:r w:rsidRPr="00EE50D9">
        <w:rPr>
          <w:rStyle w:val="StyleBoldUnderline"/>
          <w:rFonts w:asciiTheme="majorHAnsi" w:hAnsiTheme="majorHAnsi"/>
        </w:rPr>
        <w:t xml:space="preserve"> Unfortunately, </w:t>
      </w:r>
      <w:r w:rsidRPr="00EE50D9">
        <w:rPr>
          <w:rStyle w:val="StyleBoldUnderline"/>
          <w:rFonts w:asciiTheme="majorHAnsi" w:hAnsiTheme="majorHAnsi"/>
          <w:highlight w:val="cyan"/>
        </w:rPr>
        <w:t>it will mean that zero sum</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game,</w:t>
      </w:r>
      <w:r w:rsidRPr="00EE50D9">
        <w:rPr>
          <w:rStyle w:val="StyleBoldUnderline"/>
          <w:rFonts w:asciiTheme="majorHAnsi" w:hAnsiTheme="majorHAnsi"/>
        </w:rPr>
        <w:t xml:space="preserve"> </w:t>
      </w:r>
      <w:r w:rsidRPr="00EE50D9">
        <w:rPr>
          <w:rFonts w:asciiTheme="majorHAnsi" w:hAnsiTheme="majorHAnsi"/>
        </w:rPr>
        <w:t xml:space="preserve">which brought so many troubles to Europe </w:t>
      </w:r>
      <w:proofErr w:type="spellStart"/>
      <w:r w:rsidRPr="00EE50D9">
        <w:rPr>
          <w:rFonts w:asciiTheme="majorHAnsi" w:hAnsiTheme="majorHAnsi"/>
        </w:rPr>
        <w:t>trough</w:t>
      </w:r>
      <w:proofErr w:type="spellEnd"/>
      <w:r w:rsidRPr="00EE50D9">
        <w:rPr>
          <w:rFonts w:asciiTheme="majorHAnsi" w:hAnsiTheme="majorHAnsi"/>
        </w:rPr>
        <w:t xml:space="preserve"> centuries,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will be reproduced</w:t>
      </w:r>
      <w:r w:rsidRPr="00EE50D9">
        <w:rPr>
          <w:rStyle w:val="StyleBoldUnderline"/>
          <w:rFonts w:asciiTheme="majorHAnsi" w:hAnsiTheme="majorHAnsi"/>
        </w:rPr>
        <w:t xml:space="preserve"> </w:t>
      </w:r>
      <w:r w:rsidRPr="00EE50D9">
        <w:rPr>
          <w:rFonts w:asciiTheme="majorHAnsi" w:hAnsiTheme="majorHAnsi"/>
        </w:rPr>
        <w:t>in Eurasia.</w:t>
      </w:r>
    </w:p>
    <w:p w14:paraId="280153B4" w14:textId="77777777" w:rsidR="0054531D" w:rsidRPr="00EE50D9" w:rsidRDefault="0054531D" w:rsidP="0054531D">
      <w:pPr>
        <w:pStyle w:val="Heading3"/>
        <w:rPr>
          <w:rFonts w:asciiTheme="majorHAnsi" w:hAnsiTheme="majorHAnsi"/>
          <w:bCs/>
          <w:sz w:val="26"/>
        </w:rPr>
      </w:pPr>
      <w:r w:rsidRPr="00EE50D9">
        <w:rPr>
          <w:rFonts w:asciiTheme="majorHAnsi" w:hAnsiTheme="majorHAnsi"/>
        </w:rPr>
        <w:t xml:space="preserve">Link – China Leveraging </w:t>
      </w:r>
    </w:p>
    <w:p w14:paraId="55F4E4E0" w14:textId="77777777" w:rsidR="0054531D" w:rsidRPr="00EE50D9" w:rsidRDefault="0054531D" w:rsidP="0054531D">
      <w:pPr>
        <w:pStyle w:val="Heading4"/>
        <w:rPr>
          <w:rFonts w:asciiTheme="majorHAnsi" w:hAnsiTheme="majorHAnsi"/>
          <w:szCs w:val="24"/>
        </w:rPr>
      </w:pPr>
      <w:r w:rsidRPr="00EE50D9">
        <w:rPr>
          <w:rFonts w:asciiTheme="majorHAnsi" w:hAnsiTheme="majorHAnsi"/>
          <w:szCs w:val="24"/>
        </w:rPr>
        <w:t>Relations are zero sum – China is purposely using its relationship with Russia to leverage cooperation with the US</w:t>
      </w:r>
    </w:p>
    <w:p w14:paraId="2EFD3FF7" w14:textId="77777777" w:rsidR="0054531D" w:rsidRPr="00EE50D9" w:rsidRDefault="0054531D" w:rsidP="0054531D">
      <w:pPr>
        <w:rPr>
          <w:rFonts w:asciiTheme="majorHAnsi" w:hAnsiTheme="majorHAnsi"/>
          <w:sz w:val="24"/>
        </w:rPr>
      </w:pPr>
      <w:proofErr w:type="spellStart"/>
      <w:r w:rsidRPr="00EE50D9">
        <w:rPr>
          <w:rStyle w:val="StyleStyleBold12pt"/>
          <w:rFonts w:asciiTheme="majorHAnsi" w:hAnsiTheme="majorHAnsi"/>
        </w:rPr>
        <w:t>Burakov</w:t>
      </w:r>
      <w:proofErr w:type="spellEnd"/>
      <w:r w:rsidRPr="00EE50D9">
        <w:rPr>
          <w:rStyle w:val="StyleStyleBold12pt"/>
          <w:rFonts w:asciiTheme="majorHAnsi" w:hAnsiTheme="majorHAnsi"/>
        </w:rPr>
        <w:t xml:space="preserve"> 13</w:t>
      </w:r>
      <w:r w:rsidRPr="00EE50D9">
        <w:rPr>
          <w:rFonts w:asciiTheme="majorHAnsi" w:hAnsiTheme="majorHAnsi"/>
          <w:sz w:val="24"/>
        </w:rPr>
        <w:t xml:space="preserve"> [Denis </w:t>
      </w:r>
      <w:proofErr w:type="spellStart"/>
      <w:r w:rsidRPr="00EE50D9">
        <w:rPr>
          <w:rFonts w:asciiTheme="majorHAnsi" w:hAnsiTheme="majorHAnsi"/>
          <w:sz w:val="24"/>
        </w:rPr>
        <w:t>Burakov</w:t>
      </w:r>
      <w:proofErr w:type="spellEnd"/>
      <w:r w:rsidRPr="00EE50D9">
        <w:rPr>
          <w:rFonts w:asciiTheme="majorHAnsi" w:hAnsiTheme="majorHAnsi"/>
          <w:sz w:val="24"/>
        </w:rPr>
        <w:t xml:space="preserve">; M.A. student at the Josef </w:t>
      </w:r>
      <w:proofErr w:type="spellStart"/>
      <w:r w:rsidRPr="00EE50D9">
        <w:rPr>
          <w:rFonts w:asciiTheme="majorHAnsi" w:hAnsiTheme="majorHAnsi"/>
          <w:sz w:val="24"/>
        </w:rPr>
        <w:t>Korbel</w:t>
      </w:r>
      <w:proofErr w:type="spellEnd"/>
      <w:r w:rsidRPr="00EE50D9">
        <w:rPr>
          <w:rFonts w:asciiTheme="majorHAnsi" w:hAnsiTheme="majorHAnsi"/>
          <w:sz w:val="24"/>
        </w:rPr>
        <w:t xml:space="preserve"> School of International Studies (Denver, USA) concentrating on International Politics and B.A. degree from MGIMO University (Moscow, Russia) majoring in Korean Peninsula Affairs; The Strategic Triangle in the 21st Century: Implications for Sino-Russian Relations; JCIR: VOL. 1, No. 1 (2013)]</w:t>
      </w:r>
    </w:p>
    <w:p w14:paraId="448BB15C" w14:textId="77777777" w:rsidR="0054531D" w:rsidRPr="00EE50D9" w:rsidRDefault="0054531D" w:rsidP="0054531D">
      <w:pPr>
        <w:rPr>
          <w:rFonts w:asciiTheme="majorHAnsi" w:hAnsiTheme="majorHAnsi"/>
          <w:b/>
          <w:iCs/>
          <w:u w:val="single"/>
        </w:rPr>
      </w:pPr>
      <w:r w:rsidRPr="00EE50D9">
        <w:rPr>
          <w:rFonts w:asciiTheme="majorHAnsi" w:hAnsiTheme="majorHAnsi"/>
          <w:sz w:val="16"/>
        </w:rPr>
        <w:t xml:space="preserve">The </w:t>
      </w:r>
      <w:r w:rsidRPr="00EE50D9">
        <w:rPr>
          <w:rStyle w:val="StyleBoldUnderline"/>
          <w:rFonts w:asciiTheme="majorHAnsi" w:hAnsiTheme="majorHAnsi"/>
        </w:rPr>
        <w:t xml:space="preserve">strategic triangle among the United States, China, and the Soviet </w:t>
      </w:r>
      <w:proofErr w:type="gramStart"/>
      <w:r w:rsidRPr="00EE50D9">
        <w:rPr>
          <w:rStyle w:val="StyleBoldUnderline"/>
          <w:rFonts w:asciiTheme="majorHAnsi" w:hAnsiTheme="majorHAnsi"/>
        </w:rPr>
        <w:t>union</w:t>
      </w:r>
      <w:proofErr w:type="gramEnd"/>
      <w:r w:rsidRPr="00EE50D9">
        <w:rPr>
          <w:rStyle w:val="StyleBoldUnderline"/>
          <w:rFonts w:asciiTheme="majorHAnsi" w:hAnsiTheme="majorHAnsi"/>
        </w:rPr>
        <w:t xml:space="preserve"> has undergone a host of vicissitudes</w:t>
      </w:r>
      <w:r w:rsidRPr="00EE50D9">
        <w:rPr>
          <w:rFonts w:asciiTheme="majorHAnsi" w:hAnsiTheme="majorHAnsi"/>
          <w:sz w:val="16"/>
        </w:rPr>
        <w:t xml:space="preserve"> throughout the last four decades of the Cold War, </w:t>
      </w:r>
      <w:r w:rsidRPr="00EE50D9">
        <w:rPr>
          <w:rStyle w:val="StyleBoldUnderline"/>
          <w:rFonts w:asciiTheme="majorHAnsi" w:hAnsiTheme="majorHAnsi"/>
        </w:rPr>
        <w:t>culminating in a unipolar world order based on U.S. dominance</w:t>
      </w:r>
      <w:r w:rsidRPr="00EE50D9">
        <w:rPr>
          <w:rFonts w:asciiTheme="majorHAnsi" w:hAnsiTheme="majorHAnsi"/>
          <w:sz w:val="16"/>
        </w:rPr>
        <w:t xml:space="preserve"> in international relations. The collapse of the power balance within the triangular system in 1991 had a consequential impact on Sino- Russian relations and U.S.-Chinese relations alike. As regards the U.S.-Russian relationship in the new millennium, </w:t>
      </w:r>
      <w:r w:rsidRPr="00EE50D9">
        <w:rPr>
          <w:rStyle w:val="StyleBoldUnderline"/>
          <w:rFonts w:asciiTheme="majorHAnsi" w:hAnsiTheme="majorHAnsi"/>
        </w:rPr>
        <w:t xml:space="preserve">both powers attempted to forge closer ties with China, albeit not simultaneously, when relations between Washington in Moscow deteriorated. </w:t>
      </w:r>
      <w:r w:rsidRPr="00EE50D9">
        <w:rPr>
          <w:rFonts w:asciiTheme="majorHAnsi" w:hAnsiTheme="majorHAnsi"/>
          <w:sz w:val="16"/>
        </w:rPr>
        <w:t xml:space="preserve">By the end of the 1990s </w:t>
      </w:r>
      <w:r w:rsidRPr="00EE50D9">
        <w:rPr>
          <w:rStyle w:val="StyleBoldUnderline"/>
          <w:rFonts w:asciiTheme="majorHAnsi" w:hAnsiTheme="majorHAnsi"/>
          <w:highlight w:val="cyan"/>
        </w:rPr>
        <w:t>China and Russia began to express their dissatisfaction with U.S. unilateralism, and such a stance was reflected in the countries’ shared vision of a multipolar world</w:t>
      </w:r>
      <w:r w:rsidRPr="00EE50D9">
        <w:rPr>
          <w:rFonts w:asciiTheme="majorHAnsi" w:hAnsiTheme="majorHAnsi"/>
          <w:sz w:val="16"/>
        </w:rPr>
        <w:t xml:space="preserve"> and the concept of the “strategic relationship directed towards the 21st century.” </w:t>
      </w:r>
      <w:r w:rsidRPr="00EE50D9">
        <w:rPr>
          <w:rStyle w:val="StyleBoldUnderline"/>
          <w:rFonts w:asciiTheme="majorHAnsi" w:hAnsiTheme="majorHAnsi"/>
          <w:highlight w:val="cyan"/>
        </w:rPr>
        <w:t xml:space="preserve">Despite grandiose proclamations </w:t>
      </w:r>
      <w:r w:rsidRPr="00EE50D9">
        <w:rPr>
          <w:rStyle w:val="StyleBoldUnderline"/>
          <w:rFonts w:asciiTheme="majorHAnsi" w:hAnsiTheme="majorHAnsi"/>
        </w:rPr>
        <w:t xml:space="preserve">of the “strategic partnership,” shared vision of a multipolar world, and increased diplomatic cooperation, </w:t>
      </w:r>
      <w:r w:rsidRPr="00EE50D9">
        <w:rPr>
          <w:rStyle w:val="StyleBoldUnderline"/>
          <w:rFonts w:asciiTheme="majorHAnsi" w:hAnsiTheme="majorHAnsi"/>
          <w:highlight w:val="cyan"/>
        </w:rPr>
        <w:t>Sino-Russian relations are utterly lacking in substance</w:t>
      </w:r>
      <w:r w:rsidRPr="00EE50D9">
        <w:rPr>
          <w:rFonts w:asciiTheme="majorHAnsi" w:hAnsiTheme="majorHAnsi"/>
          <w:sz w:val="16"/>
        </w:rPr>
        <w:t xml:space="preserve">. Much like during the Cold War, </w:t>
      </w:r>
      <w:r w:rsidRPr="00EE50D9">
        <w:rPr>
          <w:rStyle w:val="StyleBoldUnderline"/>
          <w:rFonts w:asciiTheme="majorHAnsi" w:hAnsiTheme="majorHAnsi"/>
          <w:highlight w:val="cyan"/>
        </w:rPr>
        <w:t>the relationship between Moscow and Beijing is based upon counterbalancing the United States in global politics</w:t>
      </w:r>
      <w:r w:rsidRPr="00EE50D9">
        <w:rPr>
          <w:rStyle w:val="StyleBoldUnderline"/>
          <w:rFonts w:asciiTheme="majorHAnsi" w:hAnsiTheme="majorHAnsi"/>
        </w:rPr>
        <w:t>, for cleavages within the strategic triangle among the three powers have generally led to the reorientation of China and Russia’s foreign policies in the 1990s and late 2000s</w:t>
      </w:r>
      <w:r w:rsidRPr="00EE50D9">
        <w:rPr>
          <w:rFonts w:asciiTheme="majorHAnsi" w:hAnsiTheme="majorHAnsi"/>
          <w:sz w:val="16"/>
        </w:rPr>
        <w:t xml:space="preserve">. In so far as economic relations between Moscow and Beijing are concerned, notwithstanding increased economic interaction, </w:t>
      </w:r>
      <w:r w:rsidRPr="00EE50D9">
        <w:rPr>
          <w:rStyle w:val="StyleBoldUnderline"/>
          <w:rFonts w:asciiTheme="majorHAnsi" w:hAnsiTheme="majorHAnsi"/>
          <w:highlight w:val="cyan"/>
        </w:rPr>
        <w:t>neither country truly regards another as a strategic partner</w:t>
      </w:r>
      <w:r w:rsidRPr="00EE50D9">
        <w:rPr>
          <w:rStyle w:val="StyleBoldUnderline"/>
          <w:rFonts w:asciiTheme="majorHAnsi" w:hAnsiTheme="majorHAnsi"/>
        </w:rPr>
        <w:t>.</w:t>
      </w:r>
      <w:r w:rsidRPr="00EE50D9">
        <w:rPr>
          <w:rFonts w:asciiTheme="majorHAnsi" w:hAnsiTheme="majorHAnsi"/>
          <w:sz w:val="16"/>
        </w:rPr>
        <w:t xml:space="preserve"> Russia still considers its relations with the European Union indispensable, while </w:t>
      </w:r>
      <w:r w:rsidRPr="00EE50D9">
        <w:rPr>
          <w:rStyle w:val="Emphasis"/>
          <w:rFonts w:asciiTheme="majorHAnsi" w:hAnsiTheme="majorHAnsi"/>
          <w:highlight w:val="cyan"/>
        </w:rPr>
        <w:t>the United States remains priority for China</w:t>
      </w:r>
      <w:r w:rsidRPr="00EE50D9">
        <w:rPr>
          <w:rFonts w:asciiTheme="majorHAnsi" w:hAnsiTheme="majorHAnsi"/>
          <w:sz w:val="16"/>
          <w:highlight w:val="cyan"/>
        </w:rPr>
        <w:t xml:space="preserve"> (</w:t>
      </w:r>
      <w:proofErr w:type="spellStart"/>
      <w:r w:rsidRPr="00EE50D9">
        <w:rPr>
          <w:rFonts w:asciiTheme="majorHAnsi" w:hAnsiTheme="majorHAnsi"/>
          <w:sz w:val="16"/>
        </w:rPr>
        <w:t>Kotkin</w:t>
      </w:r>
      <w:proofErr w:type="spellEnd"/>
      <w:r w:rsidRPr="00EE50D9">
        <w:rPr>
          <w:rFonts w:asciiTheme="majorHAnsi" w:hAnsiTheme="majorHAnsi"/>
          <w:sz w:val="16"/>
        </w:rPr>
        <w:t xml:space="preserve">, 2009). </w:t>
      </w:r>
      <w:r w:rsidRPr="00EE50D9">
        <w:rPr>
          <w:rStyle w:val="Emphasis"/>
          <w:rFonts w:asciiTheme="majorHAnsi" w:hAnsiTheme="majorHAnsi"/>
        </w:rPr>
        <w:t xml:space="preserve">This configuration is unlikely to change in the future: besides military hardware and natural resources, </w:t>
      </w:r>
      <w:r w:rsidRPr="00EE50D9">
        <w:rPr>
          <w:rStyle w:val="Emphasis"/>
          <w:rFonts w:asciiTheme="majorHAnsi" w:hAnsiTheme="majorHAnsi"/>
          <w:highlight w:val="cyan"/>
        </w:rPr>
        <w:t>there is little Russia can offer to its “strategic partner</w:t>
      </w:r>
      <w:r w:rsidRPr="00EE50D9">
        <w:rPr>
          <w:rStyle w:val="Emphasis"/>
          <w:rFonts w:asciiTheme="majorHAnsi" w:hAnsiTheme="majorHAnsi"/>
        </w:rPr>
        <w:t>.</w:t>
      </w:r>
      <w:r w:rsidRPr="00EE50D9">
        <w:rPr>
          <w:rFonts w:asciiTheme="majorHAnsi" w:hAnsiTheme="majorHAnsi"/>
          <w:sz w:val="16"/>
        </w:rPr>
        <w:t xml:space="preserve">” Likewise, </w:t>
      </w:r>
      <w:r w:rsidRPr="00EE50D9">
        <w:rPr>
          <w:rStyle w:val="StyleBoldUnderline"/>
          <w:rFonts w:asciiTheme="majorHAnsi" w:hAnsiTheme="majorHAnsi"/>
        </w:rPr>
        <w:t>most joint projects between Russia and China are aimed at enhancing energy cooperation through building oil and gas pipelines in Central Asia.</w:t>
      </w:r>
      <w:r w:rsidRPr="00EE50D9">
        <w:rPr>
          <w:rFonts w:asciiTheme="majorHAnsi" w:hAnsiTheme="majorHAnsi"/>
          <w:sz w:val="16"/>
        </w:rPr>
        <w:t xml:space="preserve"> Given the resource-oriented model of Russia’s economy, </w:t>
      </w:r>
      <w:r w:rsidRPr="00EE50D9">
        <w:rPr>
          <w:rStyle w:val="Emphasis"/>
          <w:rFonts w:asciiTheme="majorHAnsi" w:hAnsiTheme="majorHAnsi"/>
          <w:highlight w:val="cyan"/>
        </w:rPr>
        <w:t xml:space="preserve">Moscow will likely remain China’s resource and weapons supplier for decades to come. China, for its part, has been using its “strategic” alliance with Russia as “strategic” leverage </w:t>
      </w:r>
      <w:proofErr w:type="spellStart"/>
      <w:r w:rsidRPr="00EE50D9">
        <w:rPr>
          <w:rStyle w:val="Emphasis"/>
          <w:rFonts w:asciiTheme="majorHAnsi" w:hAnsiTheme="majorHAnsi"/>
          <w:highlight w:val="cyan"/>
        </w:rPr>
        <w:t>vis</w:t>
      </w:r>
      <w:proofErr w:type="spellEnd"/>
      <w:r w:rsidRPr="00EE50D9">
        <w:rPr>
          <w:rStyle w:val="Emphasis"/>
          <w:rFonts w:asciiTheme="majorHAnsi" w:hAnsiTheme="majorHAnsi"/>
          <w:highlight w:val="cyan"/>
        </w:rPr>
        <w:t>-à-</w:t>
      </w:r>
      <w:proofErr w:type="spellStart"/>
      <w:r w:rsidRPr="00EE50D9">
        <w:rPr>
          <w:rStyle w:val="Emphasis"/>
          <w:rFonts w:asciiTheme="majorHAnsi" w:hAnsiTheme="majorHAnsi"/>
          <w:highlight w:val="cyan"/>
        </w:rPr>
        <w:t>vis</w:t>
      </w:r>
      <w:proofErr w:type="spellEnd"/>
      <w:r w:rsidRPr="00EE50D9">
        <w:rPr>
          <w:rStyle w:val="Emphasis"/>
          <w:rFonts w:asciiTheme="majorHAnsi" w:hAnsiTheme="majorHAnsi"/>
          <w:highlight w:val="cyan"/>
        </w:rPr>
        <w:t xml:space="preserve"> Washington</w:t>
      </w:r>
      <w:r w:rsidRPr="00EE50D9">
        <w:rPr>
          <w:rFonts w:asciiTheme="majorHAnsi" w:hAnsiTheme="majorHAnsi"/>
          <w:sz w:val="16"/>
        </w:rPr>
        <w:t xml:space="preserve">. </w:t>
      </w:r>
      <w:r w:rsidRPr="00EE50D9">
        <w:rPr>
          <w:rStyle w:val="Emphasis"/>
          <w:rFonts w:asciiTheme="majorHAnsi" w:hAnsiTheme="majorHAnsi"/>
        </w:rPr>
        <w:t xml:space="preserve">Diplomatic cooperation with Moscow has helped China promote the idea of </w:t>
      </w:r>
      <w:proofErr w:type="spellStart"/>
      <w:r w:rsidRPr="00EE50D9">
        <w:rPr>
          <w:rStyle w:val="Emphasis"/>
          <w:rFonts w:asciiTheme="majorHAnsi" w:hAnsiTheme="majorHAnsi"/>
        </w:rPr>
        <w:t>multipolarity</w:t>
      </w:r>
      <w:proofErr w:type="spellEnd"/>
      <w:r w:rsidRPr="00EE50D9">
        <w:rPr>
          <w:rStyle w:val="Emphasis"/>
          <w:rFonts w:asciiTheme="majorHAnsi" w:hAnsiTheme="majorHAnsi"/>
        </w:rPr>
        <w:t xml:space="preserve"> as it relates to Beijing’s national interests. It can be assumed that </w:t>
      </w:r>
      <w:r w:rsidRPr="00EE50D9">
        <w:rPr>
          <w:rStyle w:val="Emphasis"/>
          <w:rFonts w:asciiTheme="majorHAnsi" w:hAnsiTheme="majorHAnsi"/>
          <w:highlight w:val="cyan"/>
        </w:rPr>
        <w:t>China’s relationship with Russia will become irrelevant as soon as China becomes an independent power in global affairs</w:t>
      </w:r>
      <w:r w:rsidRPr="00EE50D9">
        <w:rPr>
          <w:rStyle w:val="Emphasis"/>
          <w:rFonts w:asciiTheme="majorHAnsi" w:hAnsiTheme="majorHAnsi"/>
        </w:rPr>
        <w:t>.</w:t>
      </w:r>
    </w:p>
    <w:p w14:paraId="3E1FECF7" w14:textId="77777777" w:rsidR="0054531D" w:rsidRPr="00EE50D9" w:rsidRDefault="0054531D" w:rsidP="0054531D">
      <w:pPr>
        <w:pStyle w:val="Heading3"/>
        <w:rPr>
          <w:rFonts w:asciiTheme="majorHAnsi" w:hAnsiTheme="majorHAnsi"/>
        </w:rPr>
      </w:pPr>
      <w:r w:rsidRPr="00EE50D9">
        <w:rPr>
          <w:rFonts w:asciiTheme="majorHAnsi" w:hAnsiTheme="majorHAnsi"/>
        </w:rPr>
        <w:t>Link – Strategic Triangle</w:t>
      </w:r>
    </w:p>
    <w:p w14:paraId="69D291B3" w14:textId="77777777" w:rsidR="0054531D" w:rsidRPr="00EE50D9" w:rsidRDefault="0054531D" w:rsidP="0054531D">
      <w:pPr>
        <w:pStyle w:val="Heading4"/>
        <w:rPr>
          <w:rFonts w:asciiTheme="majorHAnsi" w:hAnsiTheme="majorHAnsi"/>
          <w:sz w:val="24"/>
        </w:rPr>
      </w:pPr>
      <w:r w:rsidRPr="00EE50D9">
        <w:rPr>
          <w:rFonts w:asciiTheme="majorHAnsi" w:hAnsiTheme="majorHAnsi"/>
          <w:sz w:val="24"/>
        </w:rPr>
        <w:t>US China and US Russian relations zero sum – don’t want to recognize US as the world hegemon</w:t>
      </w:r>
    </w:p>
    <w:p w14:paraId="4E2C754A" w14:textId="77777777" w:rsidR="0054531D" w:rsidRPr="00EE50D9" w:rsidRDefault="0054531D" w:rsidP="0054531D">
      <w:pPr>
        <w:rPr>
          <w:rStyle w:val="StyleStyleBold12pt"/>
          <w:rFonts w:asciiTheme="majorHAnsi" w:hAnsiTheme="majorHAnsi"/>
        </w:rPr>
      </w:pPr>
      <w:r w:rsidRPr="00EE50D9">
        <w:rPr>
          <w:rStyle w:val="StyleStyleBold12pt"/>
          <w:rFonts w:asciiTheme="majorHAnsi" w:hAnsiTheme="majorHAnsi"/>
        </w:rPr>
        <w:t xml:space="preserve">Kerr 05 </w:t>
      </w:r>
      <w:r w:rsidRPr="00EE50D9">
        <w:rPr>
          <w:rFonts w:asciiTheme="majorHAnsi" w:hAnsiTheme="majorHAnsi"/>
        </w:rPr>
        <w:t xml:space="preserve">— David Kerr, Lecturer in the International Relations of China and a member of Durham University's Centre for Contemporary Chinese Studies, 2005, (“The Sino-Russian Partnership and U.S. Policy toward North Korea,” </w:t>
      </w:r>
      <w:proofErr w:type="spellStart"/>
      <w:r w:rsidRPr="00EE50D9">
        <w:rPr>
          <w:rFonts w:asciiTheme="majorHAnsi" w:hAnsiTheme="majorHAnsi"/>
        </w:rPr>
        <w:t>pg</w:t>
      </w:r>
      <w:proofErr w:type="spellEnd"/>
      <w:r w:rsidRPr="00EE50D9">
        <w:rPr>
          <w:rFonts w:asciiTheme="majorHAnsi" w:hAnsiTheme="majorHAnsi"/>
        </w:rPr>
        <w:t xml:space="preserve"> 418 – 419, Available online at </w:t>
      </w:r>
      <w:hyperlink r:id="rId18" w:history="1">
        <w:r w:rsidRPr="00EE50D9">
          <w:rPr>
            <w:rStyle w:val="Hyperlink"/>
            <w:rFonts w:asciiTheme="majorHAnsi" w:hAnsiTheme="majorHAnsi"/>
          </w:rPr>
          <w:t>http://onlinelibrary.wiley.com/doi/10.1111/j.1468-2478.2005.00371.x/epdf</w:t>
        </w:r>
      </w:hyperlink>
      <w:r w:rsidRPr="00EE50D9">
        <w:rPr>
          <w:rFonts w:asciiTheme="majorHAnsi" w:hAnsiTheme="majorHAnsi"/>
        </w:rPr>
        <w:t>, Accessed 7/5/16)</w:t>
      </w:r>
    </w:p>
    <w:p w14:paraId="1A9C7BFD" w14:textId="77777777" w:rsidR="0054531D" w:rsidRPr="00EE50D9" w:rsidRDefault="0054531D" w:rsidP="0054531D">
      <w:pPr>
        <w:rPr>
          <w:rFonts w:asciiTheme="majorHAnsi" w:hAnsiTheme="majorHAnsi"/>
          <w:sz w:val="16"/>
        </w:rPr>
      </w:pPr>
      <w:r w:rsidRPr="00EE50D9">
        <w:rPr>
          <w:rFonts w:asciiTheme="majorHAnsi" w:hAnsiTheme="majorHAnsi"/>
          <w:sz w:val="16"/>
        </w:rPr>
        <w:t xml:space="preserve">Thus </w:t>
      </w:r>
      <w:r w:rsidRPr="00EE50D9">
        <w:rPr>
          <w:rStyle w:val="StyleBoldUnderline"/>
          <w:rFonts w:asciiTheme="majorHAnsi" w:hAnsiTheme="majorHAnsi"/>
        </w:rPr>
        <w:t xml:space="preserve">while Chinese </w:t>
      </w:r>
      <w:proofErr w:type="gramStart"/>
      <w:r w:rsidRPr="00EE50D9">
        <w:rPr>
          <w:rStyle w:val="StyleBoldUnderline"/>
          <w:rFonts w:asciiTheme="majorHAnsi" w:hAnsiTheme="majorHAnsi"/>
        </w:rPr>
        <w:t>analysts</w:t>
      </w:r>
      <w:proofErr w:type="gramEnd"/>
      <w:r w:rsidRPr="00EE50D9">
        <w:rPr>
          <w:rStyle w:val="StyleBoldUnderline"/>
          <w:rFonts w:asciiTheme="majorHAnsi" w:hAnsiTheme="majorHAnsi"/>
        </w:rPr>
        <w:t xml:space="preserve"> recognized U.S. power superiority, this did not lead them to conclude that the international system is unipolar </w:t>
      </w:r>
      <w:r w:rsidRPr="00EE50D9">
        <w:rPr>
          <w:rFonts w:asciiTheme="majorHAnsi" w:hAnsiTheme="majorHAnsi"/>
          <w:sz w:val="16"/>
        </w:rPr>
        <w:t xml:space="preserve">(Blum, 2003:249). Rather, </w:t>
      </w:r>
      <w:r w:rsidRPr="00EE50D9">
        <w:rPr>
          <w:rStyle w:val="StyleBoldUnderline"/>
          <w:rFonts w:asciiTheme="majorHAnsi" w:hAnsiTheme="majorHAnsi"/>
          <w:highlight w:val="cyan"/>
        </w:rPr>
        <w:t>China’s main problem has been the extreme volatility of its relationship with the U.S</w:t>
      </w:r>
      <w:r w:rsidRPr="00EE50D9">
        <w:rPr>
          <w:rStyle w:val="StyleBoldUnderline"/>
          <w:rFonts w:asciiTheme="majorHAnsi" w:hAnsiTheme="majorHAnsi"/>
        </w:rPr>
        <w:t>.</w:t>
      </w:r>
      <w:r w:rsidRPr="00EE50D9">
        <w:rPr>
          <w:rFonts w:asciiTheme="majorHAnsi" w:hAnsiTheme="majorHAnsi"/>
          <w:sz w:val="16"/>
        </w:rPr>
        <w:t xml:space="preserve"> Song notes three distinct shifts in the period 1997 and 2002 alone: ‘‘constructive strategic partnership,’’ ‘‘strategic competitor,’’ and ‘‘constructive and co-operative partnership’’ (Song, 2002:2). As of 9/11, </w:t>
      </w:r>
      <w:r w:rsidRPr="00EE50D9">
        <w:rPr>
          <w:rStyle w:val="StyleBoldUnderline"/>
          <w:rFonts w:asciiTheme="majorHAnsi" w:hAnsiTheme="majorHAnsi"/>
        </w:rPr>
        <w:t>there have been three stages in the evolution of China’s world view and interpretation of relations with the U.S. From September 2001 to the end of 2002, was a period of uncertainty in which debate focused on whether the U.S. was still in the ‘‘strategic competitor’’ phase or whether the shift to the War on Terror and against Rogue States was now the dominant characteristic.</w:t>
      </w:r>
      <w:r w:rsidRPr="00EE50D9">
        <w:rPr>
          <w:rFonts w:asciiTheme="majorHAnsi" w:hAnsiTheme="majorHAnsi"/>
          <w:sz w:val="16"/>
        </w:rPr>
        <w:t xml:space="preserve"> After the 16th CCP Congress at the end of 2002, this was decisively answered in terms of the latter. The present stage begins with the Iraq war</w:t>
      </w:r>
      <w:r w:rsidRPr="00EE50D9">
        <w:rPr>
          <w:rFonts w:asciiTheme="majorHAnsi" w:hAnsiTheme="majorHAnsi"/>
          <w:sz w:val="16"/>
          <w:highlight w:val="cyan"/>
        </w:rPr>
        <w:t xml:space="preserve">. </w:t>
      </w:r>
      <w:r w:rsidRPr="00EE50D9">
        <w:rPr>
          <w:rStyle w:val="StyleBoldUnderline"/>
          <w:rFonts w:asciiTheme="majorHAnsi" w:hAnsiTheme="majorHAnsi"/>
          <w:highlight w:val="cyan"/>
        </w:rPr>
        <w:t>China’s world view has been forced to change as a result of U.S. hegemonic ambition</w:t>
      </w:r>
      <w:r w:rsidRPr="00EE50D9">
        <w:rPr>
          <w:rStyle w:val="StyleBoldUnderline"/>
          <w:rFonts w:asciiTheme="majorHAnsi" w:hAnsiTheme="majorHAnsi"/>
        </w:rPr>
        <w:t>, evident in the pre-emption doctrine, but bilateral relations have also improved because of changed U.S. priorities. China’s world view must be objective and hard-headed: in time, there may be a return to multilateralism but pre-emption will be a long-term problem (Interview, 2003).</w:t>
      </w:r>
      <w:r w:rsidRPr="00EE50D9">
        <w:rPr>
          <w:rFonts w:asciiTheme="majorHAnsi" w:hAnsiTheme="majorHAnsi"/>
          <w:sz w:val="16"/>
        </w:rPr>
        <w:t xml:space="preserve"> In this environment, there was little prospect for using the UN or of organizing a grand coalition to oppose U.S. hegemony. Certainly, Chinese analysts do not advocate that China lead such a coalition (Song, 2002:7). In these circumstances, </w:t>
      </w:r>
      <w:r w:rsidRPr="00EE50D9">
        <w:rPr>
          <w:rStyle w:val="StyleBoldUnderline"/>
          <w:rFonts w:asciiTheme="majorHAnsi" w:hAnsiTheme="majorHAnsi"/>
        </w:rPr>
        <w:t xml:space="preserve">China looks to the interaction between </w:t>
      </w:r>
      <w:proofErr w:type="spellStart"/>
      <w:r w:rsidRPr="00EE50D9">
        <w:rPr>
          <w:rStyle w:val="StyleBoldUnderline"/>
          <w:rFonts w:asciiTheme="majorHAnsi" w:hAnsiTheme="majorHAnsi"/>
        </w:rPr>
        <w:t>unipolarity</w:t>
      </w:r>
      <w:proofErr w:type="spellEnd"/>
      <w:r w:rsidRPr="00EE50D9">
        <w:rPr>
          <w:rStyle w:val="StyleBoldUnderline"/>
          <w:rFonts w:asciiTheme="majorHAnsi" w:hAnsiTheme="majorHAnsi"/>
        </w:rPr>
        <w:t xml:space="preserve"> and </w:t>
      </w:r>
      <w:proofErr w:type="spellStart"/>
      <w:r w:rsidRPr="00EE50D9">
        <w:rPr>
          <w:rStyle w:val="StyleBoldUnderline"/>
          <w:rFonts w:asciiTheme="majorHAnsi" w:hAnsiTheme="majorHAnsi"/>
        </w:rPr>
        <w:t>multipolarity</w:t>
      </w:r>
      <w:proofErr w:type="spellEnd"/>
      <w:r w:rsidRPr="00EE50D9">
        <w:rPr>
          <w:rStyle w:val="StyleBoldUnderline"/>
          <w:rFonts w:asciiTheme="majorHAnsi" w:hAnsiTheme="majorHAnsi"/>
        </w:rPr>
        <w:t xml:space="preserve"> as a historical process in which the more the U.S. pursues hegemonic intervention, the more it provokes multipolar responses on the part of the </w:t>
      </w:r>
      <w:proofErr w:type="spellStart"/>
      <w:r w:rsidRPr="00EE50D9">
        <w:rPr>
          <w:rStyle w:val="StyleBoldUnderline"/>
          <w:rFonts w:asciiTheme="majorHAnsi" w:hAnsiTheme="majorHAnsi"/>
        </w:rPr>
        <w:t>duoqiang</w:t>
      </w:r>
      <w:proofErr w:type="spellEnd"/>
      <w:r w:rsidRPr="00EE50D9">
        <w:rPr>
          <w:rFonts w:asciiTheme="majorHAnsi" w:hAnsiTheme="majorHAnsi"/>
          <w:sz w:val="16"/>
        </w:rPr>
        <w:t>. China bases its response on what these other powers are doing. It is very interested in the transatlantic split and the emergence of a European strategic identity (</w:t>
      </w:r>
      <w:proofErr w:type="spellStart"/>
      <w:r w:rsidRPr="00EE50D9">
        <w:rPr>
          <w:rFonts w:asciiTheme="majorHAnsi" w:hAnsiTheme="majorHAnsi"/>
          <w:sz w:val="16"/>
        </w:rPr>
        <w:t>Feng</w:t>
      </w:r>
      <w:proofErr w:type="spellEnd"/>
      <w:r w:rsidRPr="00EE50D9">
        <w:rPr>
          <w:rFonts w:asciiTheme="majorHAnsi" w:hAnsiTheme="majorHAnsi"/>
          <w:sz w:val="16"/>
        </w:rPr>
        <w:t xml:space="preserve">, 2003), but pays most attention to the attitude of Russia. </w:t>
      </w:r>
      <w:r w:rsidRPr="00EE50D9">
        <w:rPr>
          <w:rStyle w:val="Emphasis"/>
          <w:rFonts w:asciiTheme="majorHAnsi" w:hAnsiTheme="majorHAnsi"/>
          <w:highlight w:val="cyan"/>
        </w:rPr>
        <w:t>The warming of Russian relations with the U.S. as of 9/11 has unsettled Chinese analysts</w:t>
      </w:r>
      <w:r w:rsidRPr="00EE50D9">
        <w:rPr>
          <w:rStyle w:val="Emphasis"/>
          <w:rFonts w:asciiTheme="majorHAnsi" w:hAnsiTheme="majorHAnsi"/>
        </w:rPr>
        <w:t>.</w:t>
      </w:r>
      <w:r w:rsidRPr="00EE50D9">
        <w:rPr>
          <w:rFonts w:asciiTheme="majorHAnsi" w:hAnsiTheme="majorHAnsi"/>
          <w:sz w:val="16"/>
        </w:rPr>
        <w:t xml:space="preserve"> A majority still consider Russia’s cooperation to be superficial and tactical. </w:t>
      </w:r>
      <w:r w:rsidRPr="00EE50D9">
        <w:rPr>
          <w:rStyle w:val="StyleBoldUnderline"/>
          <w:rFonts w:asciiTheme="majorHAnsi" w:hAnsiTheme="majorHAnsi"/>
        </w:rPr>
        <w:t xml:space="preserve">Strategically, Russia is not reconciled to its loss of status and will oppose the U.S. geopolitical encroachment. Other views stress the common attitudes of the U.S. and Russia to terrorism: if anything, </w:t>
      </w:r>
      <w:r w:rsidRPr="00EE50D9">
        <w:rPr>
          <w:rStyle w:val="StyleBoldUnderline"/>
          <w:rFonts w:asciiTheme="majorHAnsi" w:hAnsiTheme="majorHAnsi"/>
          <w:highlight w:val="cyan"/>
        </w:rPr>
        <w:t>the threat to Russian society from terrorism is greater than that to the U.S</w:t>
      </w:r>
      <w:r w:rsidRPr="00EE50D9">
        <w:rPr>
          <w:rStyle w:val="StyleBoldUnderline"/>
          <w:rFonts w:asciiTheme="majorHAnsi" w:hAnsiTheme="majorHAnsi"/>
        </w:rPr>
        <w:t>.</w:t>
      </w:r>
      <w:r w:rsidRPr="00EE50D9">
        <w:rPr>
          <w:rFonts w:asciiTheme="majorHAnsi" w:hAnsiTheme="majorHAnsi"/>
          <w:sz w:val="16"/>
        </w:rPr>
        <w:t xml:space="preserve"> (Interview, 2003). Others point to a changed, but ambiguous relationship: In the present short period, </w:t>
      </w:r>
      <w:r w:rsidRPr="00EE50D9">
        <w:rPr>
          <w:rStyle w:val="StyleBoldUnderline"/>
          <w:rFonts w:asciiTheme="majorHAnsi" w:hAnsiTheme="majorHAnsi"/>
          <w:highlight w:val="cyan"/>
        </w:rPr>
        <w:t>relations between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Russia and America in international affairs have been neither that of opponents</w:t>
      </w:r>
      <w:r w:rsidRPr="00EE50D9">
        <w:rPr>
          <w:rStyle w:val="StyleBoldUnderline"/>
          <w:rFonts w:asciiTheme="majorHAnsi" w:hAnsiTheme="majorHAnsi"/>
        </w:rPr>
        <w:t xml:space="preserve"> but also very hard to become allies,</w:t>
      </w:r>
      <w:r w:rsidRPr="00EE50D9">
        <w:rPr>
          <w:rFonts w:asciiTheme="majorHAnsi" w:hAnsiTheme="majorHAnsi"/>
          <w:sz w:val="16"/>
        </w:rPr>
        <w:t xml:space="preserve"> as the Cold War practice of pacts acting as blocs has faded into a historical stage, being replaced by the possibility of a mutually beneficial co-operative relationship. It is undoubted that in international relations, owing to economic, military and other power gaps, America still has the decisive role. At present Russia is weak, but in future, </w:t>
      </w:r>
      <w:r w:rsidRPr="00EE50D9">
        <w:rPr>
          <w:rStyle w:val="StyleBoldUnderline"/>
          <w:rFonts w:asciiTheme="majorHAnsi" w:hAnsiTheme="majorHAnsi"/>
          <w:highlight w:val="cyan"/>
        </w:rPr>
        <w:t>Russia cannot allow America to occupy for a long time its domain.</w:t>
      </w:r>
      <w:r w:rsidRPr="00EE50D9">
        <w:rPr>
          <w:rFonts w:asciiTheme="majorHAnsi" w:hAnsiTheme="majorHAnsi"/>
          <w:sz w:val="16"/>
          <w:highlight w:val="cyan"/>
        </w:rPr>
        <w:t xml:space="preserve"> (</w:t>
      </w:r>
      <w:proofErr w:type="spellStart"/>
      <w:r w:rsidRPr="00EE50D9">
        <w:rPr>
          <w:rFonts w:asciiTheme="majorHAnsi" w:hAnsiTheme="majorHAnsi"/>
          <w:sz w:val="16"/>
          <w:highlight w:val="cyan"/>
        </w:rPr>
        <w:t>Tian</w:t>
      </w:r>
      <w:proofErr w:type="spellEnd"/>
      <w:r w:rsidRPr="00EE50D9">
        <w:rPr>
          <w:rFonts w:asciiTheme="majorHAnsi" w:hAnsiTheme="majorHAnsi"/>
          <w:sz w:val="16"/>
          <w:highlight w:val="cyan"/>
        </w:rPr>
        <w:t>, 2003)</w:t>
      </w:r>
      <w:r w:rsidRPr="00EE50D9">
        <w:rPr>
          <w:rFonts w:asciiTheme="majorHAnsi" w:hAnsiTheme="majorHAnsi"/>
          <w:sz w:val="16"/>
        </w:rPr>
        <w:t>1</w:t>
      </w:r>
    </w:p>
    <w:p w14:paraId="004D662A" w14:textId="77777777" w:rsidR="0054531D" w:rsidRPr="00EE50D9" w:rsidRDefault="0054531D" w:rsidP="0054531D">
      <w:pPr>
        <w:rPr>
          <w:rFonts w:asciiTheme="majorHAnsi" w:hAnsiTheme="majorHAnsi"/>
        </w:rPr>
      </w:pPr>
    </w:p>
    <w:p w14:paraId="34551726" w14:textId="77777777" w:rsidR="0054531D" w:rsidRPr="00EE50D9" w:rsidRDefault="0054531D" w:rsidP="0054531D">
      <w:pPr>
        <w:pStyle w:val="Heading4"/>
        <w:rPr>
          <w:rFonts w:asciiTheme="majorHAnsi" w:hAnsiTheme="majorHAnsi"/>
        </w:rPr>
      </w:pPr>
      <w:r w:rsidRPr="00EE50D9">
        <w:rPr>
          <w:rFonts w:asciiTheme="majorHAnsi" w:hAnsiTheme="majorHAnsi"/>
        </w:rPr>
        <w:t xml:space="preserve">U.S-China-Russia Relations Zero Sum </w:t>
      </w:r>
    </w:p>
    <w:p w14:paraId="3F65E7FF" w14:textId="77777777" w:rsidR="0054531D" w:rsidRPr="00EE50D9" w:rsidRDefault="0054531D" w:rsidP="0054531D">
      <w:pPr>
        <w:rPr>
          <w:rFonts w:asciiTheme="majorHAnsi" w:hAnsiTheme="majorHAnsi"/>
        </w:rPr>
      </w:pPr>
      <w:r w:rsidRPr="00EE50D9">
        <w:rPr>
          <w:rStyle w:val="StyleStyleBold12pt"/>
          <w:rFonts w:asciiTheme="majorHAnsi" w:hAnsiTheme="majorHAnsi"/>
        </w:rPr>
        <w:t>Cheng 2009</w:t>
      </w:r>
      <w:r w:rsidRPr="00EE50D9">
        <w:rPr>
          <w:rFonts w:asciiTheme="majorHAnsi" w:hAnsiTheme="majorHAnsi"/>
        </w:rPr>
        <w:t xml:space="preserve"> </w:t>
      </w:r>
      <w:r w:rsidRPr="00EE50D9">
        <w:rPr>
          <w:rStyle w:val="StyleStyleBold12pt"/>
          <w:rFonts w:asciiTheme="majorHAnsi" w:hAnsiTheme="majorHAnsi"/>
        </w:rPr>
        <w:t xml:space="preserve">– </w:t>
      </w:r>
      <w:r w:rsidRPr="00EE50D9">
        <w:rPr>
          <w:rFonts w:asciiTheme="majorHAnsi" w:hAnsiTheme="majorHAnsi"/>
        </w:rPr>
        <w:t xml:space="preserve">Joseph Cheng 2009,  Chair of Political Science and the coordinator of the Contemporary China Research Project at the City University of Hong Kong, 2009 (“Journal of Chinese Current Affairs”, February, Available at https://www.ciaonet.org/attachments/15052/uploads, Accessed at 7-01-16, </w:t>
      </w:r>
      <w:proofErr w:type="spellStart"/>
      <w:r w:rsidRPr="00EE50D9">
        <w:rPr>
          <w:rFonts w:asciiTheme="majorHAnsi" w:hAnsiTheme="majorHAnsi"/>
        </w:rPr>
        <w:t>RKim</w:t>
      </w:r>
      <w:proofErr w:type="spellEnd"/>
      <w:r w:rsidRPr="00EE50D9">
        <w:rPr>
          <w:rFonts w:asciiTheme="majorHAnsi" w:hAnsiTheme="majorHAnsi"/>
        </w:rPr>
        <w:t>)</w:t>
      </w:r>
    </w:p>
    <w:p w14:paraId="4381E5AC" w14:textId="77777777" w:rsidR="0054531D" w:rsidRPr="00EE50D9" w:rsidRDefault="0054531D" w:rsidP="0054531D">
      <w:pPr>
        <w:rPr>
          <w:rFonts w:asciiTheme="majorHAnsi" w:hAnsiTheme="majorHAnsi"/>
          <w:sz w:val="16"/>
        </w:rPr>
      </w:pPr>
      <w:r w:rsidRPr="00EE50D9">
        <w:rPr>
          <w:rStyle w:val="StyleBoldUnderline"/>
          <w:rFonts w:asciiTheme="majorHAnsi" w:hAnsiTheme="majorHAnsi"/>
        </w:rPr>
        <w:t xml:space="preserve">This article examines the Chinese perception of Russian foreign policy during the Putin administration by </w:t>
      </w:r>
      <w:proofErr w:type="spellStart"/>
      <w:r w:rsidRPr="00EE50D9">
        <w:rPr>
          <w:rStyle w:val="StyleBoldUnderline"/>
          <w:rFonts w:asciiTheme="majorHAnsi" w:hAnsiTheme="majorHAnsi"/>
        </w:rPr>
        <w:t>analysing</w:t>
      </w:r>
      <w:proofErr w:type="spellEnd"/>
      <w:r w:rsidRPr="00EE50D9">
        <w:rPr>
          <w:rStyle w:val="StyleBoldUnderline"/>
          <w:rFonts w:asciiTheme="majorHAnsi" w:hAnsiTheme="majorHAnsi"/>
        </w:rPr>
        <w:t xml:space="preserve"> Beijing’s assessment of Russia’s foreign policy objectives and its policy towards the U.S., as reflected in the official media and the authoritative publications of China’s major security and foreign policy think tanks</w:t>
      </w:r>
      <w:r w:rsidRPr="00EE50D9">
        <w:rPr>
          <w:rFonts w:asciiTheme="majorHAnsi" w:hAnsiTheme="majorHAnsi"/>
          <w:sz w:val="16"/>
        </w:rPr>
        <w:t xml:space="preserve">. Promoting </w:t>
      </w:r>
      <w:proofErr w:type="spellStart"/>
      <w:r w:rsidRPr="00EE50D9">
        <w:rPr>
          <w:rFonts w:asciiTheme="majorHAnsi" w:hAnsiTheme="majorHAnsi"/>
          <w:sz w:val="16"/>
        </w:rPr>
        <w:t>multipolarity</w:t>
      </w:r>
      <w:proofErr w:type="spellEnd"/>
      <w:r w:rsidRPr="00EE50D9">
        <w:rPr>
          <w:rFonts w:asciiTheme="majorHAnsi" w:hAnsiTheme="majorHAnsi"/>
          <w:sz w:val="16"/>
        </w:rPr>
        <w:t xml:space="preserve"> and checks and balances against U.S. unilateralism has been a very significant consideration on the part of the Chinese leadership. </w:t>
      </w:r>
      <w:r w:rsidRPr="00EE50D9">
        <w:rPr>
          <w:rStyle w:val="Emphasis"/>
          <w:rFonts w:asciiTheme="majorHAnsi" w:hAnsiTheme="majorHAnsi"/>
        </w:rPr>
        <w:t xml:space="preserve">Using the concept of </w:t>
      </w:r>
      <w:r w:rsidRPr="00EE50D9">
        <w:rPr>
          <w:rStyle w:val="Emphasis"/>
          <w:rFonts w:asciiTheme="majorHAnsi" w:hAnsiTheme="majorHAnsi"/>
          <w:highlight w:val="cyan"/>
        </w:rPr>
        <w:t>the “strategic triangle”</w:t>
      </w:r>
      <w:r w:rsidRPr="00EE50D9">
        <w:rPr>
          <w:rStyle w:val="Emphasis"/>
          <w:rFonts w:asciiTheme="majorHAnsi" w:hAnsiTheme="majorHAnsi"/>
        </w:rPr>
        <w:t xml:space="preserve">, the article demonstrates how changes in U.S.-Russian relations have probably become the most important variable in this push for </w:t>
      </w:r>
      <w:proofErr w:type="spellStart"/>
      <w:r w:rsidRPr="00EE50D9">
        <w:rPr>
          <w:rStyle w:val="Emphasis"/>
          <w:rFonts w:asciiTheme="majorHAnsi" w:hAnsiTheme="majorHAnsi"/>
        </w:rPr>
        <w:t>multipolarity</w:t>
      </w:r>
      <w:proofErr w:type="spellEnd"/>
      <w:r w:rsidRPr="00EE50D9">
        <w:rPr>
          <w:rFonts w:asciiTheme="majorHAnsi" w:hAnsiTheme="majorHAnsi"/>
          <w:sz w:val="16"/>
        </w:rPr>
        <w:t xml:space="preserve">. </w:t>
      </w:r>
      <w:r w:rsidRPr="00EE50D9">
        <w:rPr>
          <w:rStyle w:val="Emphasis"/>
          <w:rFonts w:asciiTheme="majorHAnsi" w:hAnsiTheme="majorHAnsi"/>
        </w:rPr>
        <w:t xml:space="preserve">In the past decade and a half, </w:t>
      </w:r>
      <w:r w:rsidRPr="00EE50D9">
        <w:rPr>
          <w:rStyle w:val="Emphasis"/>
          <w:rFonts w:asciiTheme="majorHAnsi" w:hAnsiTheme="majorHAnsi"/>
          <w:highlight w:val="cyan"/>
        </w:rPr>
        <w:t>Sino-Russian relations</w:t>
      </w:r>
      <w:r w:rsidRPr="00EE50D9">
        <w:rPr>
          <w:rStyle w:val="Emphasis"/>
          <w:rFonts w:asciiTheme="majorHAnsi" w:hAnsiTheme="majorHAnsi"/>
        </w:rPr>
        <w:t xml:space="preserve"> </w:t>
      </w:r>
      <w:r w:rsidRPr="00EE50D9">
        <w:rPr>
          <w:rStyle w:val="Emphasis"/>
          <w:rFonts w:asciiTheme="majorHAnsi" w:hAnsiTheme="majorHAnsi"/>
          <w:highlight w:val="cyan"/>
        </w:rPr>
        <w:t>have improved when Russia has become disappointed with</w:t>
      </w:r>
      <w:r w:rsidRPr="00EE50D9">
        <w:rPr>
          <w:rStyle w:val="Emphasis"/>
          <w:rFonts w:asciiTheme="majorHAnsi" w:hAnsiTheme="majorHAnsi"/>
        </w:rPr>
        <w:t xml:space="preserve"> the support it received from </w:t>
      </w:r>
      <w:r w:rsidRPr="00EE50D9">
        <w:rPr>
          <w:rStyle w:val="Emphasis"/>
          <w:rFonts w:asciiTheme="majorHAnsi" w:hAnsiTheme="majorHAnsi"/>
          <w:highlight w:val="cyan"/>
        </w:rPr>
        <w:t>the U.S</w:t>
      </w:r>
      <w:r w:rsidRPr="00EE50D9">
        <w:rPr>
          <w:rStyle w:val="Emphasis"/>
          <w:rFonts w:asciiTheme="majorHAnsi" w:hAnsiTheme="majorHAnsi"/>
        </w:rPr>
        <w:t>.</w:t>
      </w:r>
      <w:r w:rsidRPr="00EE50D9">
        <w:rPr>
          <w:rFonts w:asciiTheme="majorHAnsi" w:hAnsiTheme="majorHAnsi"/>
          <w:sz w:val="16"/>
        </w:rPr>
        <w:t xml:space="preserve"> </w:t>
      </w:r>
      <w:r w:rsidRPr="00EE50D9">
        <w:rPr>
          <w:rStyle w:val="Emphasis"/>
          <w:rFonts w:asciiTheme="majorHAnsi" w:hAnsiTheme="majorHAnsi"/>
        </w:rPr>
        <w:t xml:space="preserve">There have also been periods of time when </w:t>
      </w:r>
      <w:r w:rsidRPr="00EE50D9">
        <w:rPr>
          <w:rStyle w:val="Emphasis"/>
          <w:rFonts w:asciiTheme="majorHAnsi" w:hAnsiTheme="majorHAnsi"/>
          <w:highlight w:val="cyan"/>
        </w:rPr>
        <w:t>Russia has</w:t>
      </w:r>
      <w:r w:rsidRPr="00EE50D9">
        <w:rPr>
          <w:rStyle w:val="Emphasis"/>
          <w:rFonts w:asciiTheme="majorHAnsi" w:hAnsiTheme="majorHAnsi"/>
        </w:rPr>
        <w:t xml:space="preserve"> anticipated closer </w:t>
      </w:r>
      <w:r w:rsidRPr="00EE50D9">
        <w:rPr>
          <w:rStyle w:val="Emphasis"/>
          <w:rFonts w:asciiTheme="majorHAnsi" w:hAnsiTheme="majorHAnsi"/>
          <w:highlight w:val="cyan"/>
        </w:rPr>
        <w:t>relations with the U.S. and</w:t>
      </w:r>
      <w:r w:rsidRPr="00EE50D9">
        <w:rPr>
          <w:rStyle w:val="Emphasis"/>
          <w:rFonts w:asciiTheme="majorHAnsi" w:hAnsiTheme="majorHAnsi"/>
        </w:rPr>
        <w:t xml:space="preserve"> thus </w:t>
      </w:r>
      <w:r w:rsidRPr="00EE50D9">
        <w:rPr>
          <w:rStyle w:val="Emphasis"/>
          <w:rFonts w:asciiTheme="majorHAnsi" w:hAnsiTheme="majorHAnsi"/>
          <w:highlight w:val="cyan"/>
        </w:rPr>
        <w:t>neglected China’s</w:t>
      </w:r>
      <w:r w:rsidRPr="00EE50D9">
        <w:rPr>
          <w:rStyle w:val="Emphasis"/>
          <w:rFonts w:asciiTheme="majorHAnsi" w:hAnsiTheme="majorHAnsi"/>
        </w:rPr>
        <w:t xml:space="preserve"> vital interests.</w:t>
      </w:r>
      <w:r w:rsidRPr="00EE50D9">
        <w:rPr>
          <w:rFonts w:asciiTheme="majorHAnsi" w:hAnsiTheme="majorHAnsi"/>
          <w:sz w:val="16"/>
        </w:rPr>
        <w:t xml:space="preserve"> The Chinese leadership, however, has exercised restraint at such times. There has been greater optimism in Beijing concerning Sino-Russian relations in recent years because of the expanding economic ties, Russia’s increasing oil wealth and Putin’s authoritarian orientation. </w:t>
      </w:r>
    </w:p>
    <w:p w14:paraId="6954CEA0" w14:textId="77777777" w:rsidR="0054531D" w:rsidRPr="00EE50D9" w:rsidRDefault="0054531D" w:rsidP="0054531D">
      <w:pPr>
        <w:pStyle w:val="Heading3"/>
        <w:rPr>
          <w:rFonts w:asciiTheme="majorHAnsi" w:hAnsiTheme="majorHAnsi"/>
        </w:rPr>
      </w:pPr>
      <w:r w:rsidRPr="00EE50D9">
        <w:rPr>
          <w:rFonts w:asciiTheme="majorHAnsi" w:hAnsiTheme="majorHAnsi"/>
        </w:rPr>
        <w:t>Link – Economic Engagement China Choose</w:t>
      </w:r>
    </w:p>
    <w:p w14:paraId="7587B37A" w14:textId="77777777" w:rsidR="0054531D" w:rsidRPr="00EE50D9" w:rsidRDefault="0054531D" w:rsidP="0054531D">
      <w:pPr>
        <w:pStyle w:val="Heading4"/>
        <w:rPr>
          <w:rFonts w:asciiTheme="majorHAnsi" w:hAnsiTheme="majorHAnsi"/>
        </w:rPr>
      </w:pPr>
      <w:r w:rsidRPr="00EE50D9">
        <w:rPr>
          <w:rFonts w:asciiTheme="majorHAnsi" w:hAnsiTheme="majorHAnsi"/>
        </w:rPr>
        <w:t xml:space="preserve">Bilateral economic engagement is uniquely the biggest threat to Sino-Russian ties – Chinese prioritization </w:t>
      </w:r>
    </w:p>
    <w:p w14:paraId="71FD49FA" w14:textId="77777777" w:rsidR="0054531D" w:rsidRPr="00EE50D9" w:rsidRDefault="0054531D" w:rsidP="0054531D">
      <w:pPr>
        <w:rPr>
          <w:rFonts w:asciiTheme="majorHAnsi" w:hAnsiTheme="majorHAnsi"/>
        </w:rPr>
      </w:pPr>
      <w:proofErr w:type="spellStart"/>
      <w:r w:rsidRPr="00EE50D9">
        <w:rPr>
          <w:rStyle w:val="StyleStyleBold12pt"/>
          <w:rFonts w:asciiTheme="majorHAnsi" w:hAnsiTheme="majorHAnsi"/>
        </w:rPr>
        <w:t>Dresen</w:t>
      </w:r>
      <w:proofErr w:type="spellEnd"/>
      <w:r w:rsidRPr="00EE50D9">
        <w:rPr>
          <w:rStyle w:val="StyleStyleBold12pt"/>
          <w:rFonts w:asciiTheme="majorHAnsi" w:hAnsiTheme="majorHAnsi"/>
        </w:rPr>
        <w:t xml:space="preserve"> 11—</w:t>
      </w:r>
      <w:r w:rsidRPr="00EE50D9">
        <w:rPr>
          <w:rFonts w:asciiTheme="majorHAnsi" w:hAnsiTheme="majorHAnsi"/>
        </w:rPr>
        <w:t xml:space="preserve">F. Joseph </w:t>
      </w:r>
      <w:proofErr w:type="spellStart"/>
      <w:r w:rsidRPr="00EE50D9">
        <w:rPr>
          <w:rFonts w:asciiTheme="majorHAnsi" w:hAnsiTheme="majorHAnsi"/>
        </w:rPr>
        <w:t>Dresen</w:t>
      </w:r>
      <w:proofErr w:type="spellEnd"/>
      <w:r w:rsidRPr="00EE50D9">
        <w:rPr>
          <w:rFonts w:asciiTheme="majorHAnsi" w:hAnsiTheme="majorHAnsi"/>
        </w:rPr>
        <w:t>, program associate at the Woodrow Wilson Center's Kennan Institute, he has a master’s degree from George Mason University and an undergraduate degree from Georgetown University, 2011 (“The Prospects for a Sino-Russian Strategic Partnership, Wilson Center: Kennan Institute, July 7</w:t>
      </w:r>
      <w:r w:rsidRPr="00EE50D9">
        <w:rPr>
          <w:rFonts w:asciiTheme="majorHAnsi" w:hAnsiTheme="majorHAnsi"/>
          <w:vertAlign w:val="superscript"/>
        </w:rPr>
        <w:t>th</w:t>
      </w:r>
      <w:r w:rsidRPr="00EE50D9">
        <w:rPr>
          <w:rFonts w:asciiTheme="majorHAnsi" w:hAnsiTheme="majorHAnsi"/>
        </w:rPr>
        <w:t xml:space="preserve">, Available Online at </w:t>
      </w:r>
      <w:hyperlink r:id="rId19" w:anchor="sthash.PRraBxZ6.dpuf" w:history="1">
        <w:r w:rsidRPr="00EE50D9">
          <w:rPr>
            <w:rStyle w:val="Hyperlink"/>
            <w:rFonts w:asciiTheme="majorHAnsi" w:hAnsiTheme="majorHAnsi"/>
          </w:rPr>
          <w:t>https://www.wilsoncenter.org/publication/the-prospects-for-sino-russian-strategic-partnership#sthash.PRraBxZ6.dpuf</w:t>
        </w:r>
      </w:hyperlink>
      <w:r w:rsidRPr="00EE50D9">
        <w:rPr>
          <w:rFonts w:asciiTheme="majorHAnsi" w:hAnsiTheme="majorHAnsi"/>
        </w:rPr>
        <w:t>, Accessed 07-05-2016, SP)</w:t>
      </w:r>
    </w:p>
    <w:p w14:paraId="1D0BE300" w14:textId="77777777" w:rsidR="0054531D" w:rsidRPr="00EE50D9" w:rsidRDefault="0054531D" w:rsidP="0054531D">
      <w:pPr>
        <w:rPr>
          <w:rFonts w:asciiTheme="majorHAnsi" w:hAnsiTheme="majorHAnsi"/>
          <w:sz w:val="16"/>
        </w:rPr>
      </w:pPr>
      <w:r w:rsidRPr="00EE50D9">
        <w:rPr>
          <w:rStyle w:val="StyleBoldUnderline"/>
          <w:rFonts w:asciiTheme="majorHAnsi" w:hAnsiTheme="majorHAnsi"/>
        </w:rPr>
        <w:t xml:space="preserve">It is international </w:t>
      </w:r>
      <w:proofErr w:type="gramStart"/>
      <w:r w:rsidRPr="00EE50D9">
        <w:rPr>
          <w:rStyle w:val="StyleBoldUnderline"/>
          <w:rFonts w:asciiTheme="majorHAnsi" w:hAnsiTheme="majorHAnsi"/>
        </w:rPr>
        <w:t>politics,</w:t>
      </w:r>
      <w:proofErr w:type="gramEnd"/>
      <w:r w:rsidRPr="00EE50D9">
        <w:rPr>
          <w:rStyle w:val="StyleBoldUnderline"/>
          <w:rFonts w:asciiTheme="majorHAnsi" w:hAnsiTheme="majorHAnsi"/>
        </w:rPr>
        <w:t xml:space="preserve"> however, that throws Russia and China together with the greatest urgency and public fanfare. Both Moscow and Beijing view with alarm the economic, political, and military dominance of the United States in global affairs. In their eyes, </w:t>
      </w:r>
      <w:proofErr w:type="spellStart"/>
      <w:r w:rsidRPr="00EE50D9">
        <w:rPr>
          <w:rStyle w:val="StyleBoldUnderline"/>
          <w:rFonts w:asciiTheme="majorHAnsi" w:hAnsiTheme="majorHAnsi"/>
        </w:rPr>
        <w:t>Lukin</w:t>
      </w:r>
      <w:proofErr w:type="spellEnd"/>
      <w:r w:rsidRPr="00EE50D9">
        <w:rPr>
          <w:rStyle w:val="StyleBoldUnderline"/>
          <w:rFonts w:asciiTheme="majorHAnsi" w:hAnsiTheme="majorHAnsi"/>
        </w:rPr>
        <w:t xml:space="preserve"> stated, they are defending an international order rooted in the United Nations, where each holds veto power in the Security Council, from a United States bent on changing that order to its own advantage.</w:t>
      </w:r>
      <w:r w:rsidRPr="00EE50D9">
        <w:rPr>
          <w:rFonts w:asciiTheme="majorHAnsi" w:hAnsiTheme="majorHAnsi"/>
          <w:sz w:val="16"/>
        </w:rPr>
        <w:t xml:space="preserve"> NATO's bombing of Yugoslavia over Kosovo was particularly important in convincing Moscow and Beijing of the need to strengthen security ties. </w:t>
      </w:r>
      <w:r w:rsidRPr="00EE50D9">
        <w:rPr>
          <w:rStyle w:val="StyleBoldUnderline"/>
          <w:rFonts w:asciiTheme="majorHAnsi" w:hAnsiTheme="majorHAnsi"/>
        </w:rPr>
        <w:t xml:space="preserve">Both China and Russia are multinational countries, </w:t>
      </w:r>
      <w:proofErr w:type="spellStart"/>
      <w:r w:rsidRPr="00EE50D9">
        <w:rPr>
          <w:rStyle w:val="StyleBoldUnderline"/>
          <w:rFonts w:asciiTheme="majorHAnsi" w:hAnsiTheme="majorHAnsi"/>
        </w:rPr>
        <w:t>Lukin</w:t>
      </w:r>
      <w:proofErr w:type="spellEnd"/>
      <w:r w:rsidRPr="00EE50D9">
        <w:rPr>
          <w:rStyle w:val="StyleBoldUnderline"/>
          <w:rFonts w:asciiTheme="majorHAnsi" w:hAnsiTheme="majorHAnsi"/>
        </w:rPr>
        <w:t xml:space="preserve"> noted, and they wonder why the U.S. felt it could bomb Yugoslavia and not China and Russia, or even Turkey, for the same crime. </w:t>
      </w:r>
      <w:r w:rsidRPr="00EE50D9">
        <w:rPr>
          <w:rStyle w:val="Emphasis"/>
          <w:rFonts w:asciiTheme="majorHAnsi" w:hAnsiTheme="majorHAnsi"/>
          <w:highlight w:val="cyan"/>
        </w:rPr>
        <w:t>If the United States provides China and Russia with the strongest reason to unite, it is also the greatest source of contradiction in the relationship. Both China and Russia view their own bilateral relations with the United States as more important than their developing strategic partnership,</w:t>
      </w:r>
      <w:r w:rsidRPr="00EE50D9">
        <w:rPr>
          <w:rStyle w:val="StyleBoldUnderline"/>
          <w:rFonts w:asciiTheme="majorHAnsi" w:hAnsiTheme="majorHAnsi"/>
        </w:rPr>
        <w:t xml:space="preserve"> </w:t>
      </w:r>
      <w:r w:rsidRPr="00EE50D9">
        <w:rPr>
          <w:rFonts w:asciiTheme="majorHAnsi" w:hAnsiTheme="majorHAnsi"/>
          <w:sz w:val="16"/>
        </w:rPr>
        <w:t>the panelists agreed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Each also suspects the other of being willing to cut separate deals over vital security matters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Russia values China's cooperation in voicing opposition to U.S. hegemony, but it knows that China would not endanger its economic ties with the West</w:t>
      </w:r>
      <w:r w:rsidRPr="00EE50D9">
        <w:rPr>
          <w:rStyle w:val="StyleBoldUnderline"/>
          <w:rFonts w:asciiTheme="majorHAnsi" w:hAnsiTheme="majorHAnsi"/>
        </w:rPr>
        <w:t xml:space="preserve"> over another round of NATO expansion. Bilateral trade between Russia and China may have reached a record $8 billion in 2000, but this figure is only 1.7 percent of China's trade volume and is dwarfed by China's $75 billion trade with the United States.</w:t>
      </w:r>
      <w:r w:rsidRPr="00EE50D9">
        <w:rPr>
          <w:rFonts w:asciiTheme="majorHAnsi" w:hAnsiTheme="majorHAnsi"/>
          <w:sz w:val="16"/>
        </w:rPr>
        <w:t xml:space="preserve"> China, on the other hand, is very concerned over any form of missile defense, given its limited nuclear deterrent and its desire to intimidate Taiwan with missiles based across the strait. China suspects that Russia may be willing to cut a deal with the West on missile defense that would negate China's deterrent without damaging Russia's.</w:t>
      </w:r>
    </w:p>
    <w:p w14:paraId="2DC01F28" w14:textId="2BB33F41" w:rsidR="00C97AC2" w:rsidRPr="00EE50D9" w:rsidRDefault="00FC5FAA" w:rsidP="00FC5FAA">
      <w:pPr>
        <w:pStyle w:val="Heading1"/>
        <w:rPr>
          <w:rFonts w:asciiTheme="majorHAnsi" w:hAnsiTheme="majorHAnsi"/>
        </w:rPr>
      </w:pPr>
      <w:r w:rsidRPr="00EE50D9">
        <w:rPr>
          <w:rFonts w:asciiTheme="majorHAnsi" w:hAnsiTheme="majorHAnsi"/>
        </w:rPr>
        <w:t>**Impacts</w:t>
      </w:r>
    </w:p>
    <w:p w14:paraId="4FF9A5BE" w14:textId="77777777" w:rsidR="003752D5" w:rsidRPr="00EE50D9" w:rsidRDefault="003752D5" w:rsidP="003752D5">
      <w:pPr>
        <w:pStyle w:val="Heading3"/>
        <w:rPr>
          <w:rFonts w:asciiTheme="majorHAnsi" w:hAnsiTheme="majorHAnsi"/>
        </w:rPr>
      </w:pPr>
      <w:r w:rsidRPr="00EE50D9">
        <w:rPr>
          <w:rFonts w:asciiTheme="majorHAnsi" w:hAnsiTheme="majorHAnsi"/>
        </w:rPr>
        <w:t>Impact – Russian Econ Ext</w:t>
      </w:r>
    </w:p>
    <w:p w14:paraId="37585985" w14:textId="77777777" w:rsidR="003752D5" w:rsidRPr="00EE50D9" w:rsidRDefault="003752D5" w:rsidP="003752D5">
      <w:pPr>
        <w:pStyle w:val="Heading4"/>
        <w:rPr>
          <w:rFonts w:asciiTheme="majorHAnsi" w:hAnsiTheme="majorHAnsi"/>
          <w:szCs w:val="24"/>
        </w:rPr>
      </w:pPr>
      <w:r w:rsidRPr="00EE50D9">
        <w:rPr>
          <w:rFonts w:asciiTheme="majorHAnsi" w:hAnsiTheme="majorHAnsi"/>
          <w:szCs w:val="24"/>
        </w:rPr>
        <w:t>Sino-Russian ties are key to the Russian economy – especially because of Western sanctions</w:t>
      </w:r>
    </w:p>
    <w:p w14:paraId="536F0195" w14:textId="77777777" w:rsidR="003752D5" w:rsidRPr="00EE50D9" w:rsidRDefault="003752D5" w:rsidP="003752D5">
      <w:pPr>
        <w:rPr>
          <w:rFonts w:asciiTheme="majorHAnsi" w:hAnsiTheme="majorHAnsi"/>
          <w:sz w:val="24"/>
        </w:rPr>
      </w:pPr>
      <w:r w:rsidRPr="00EE50D9">
        <w:rPr>
          <w:rStyle w:val="StyleStyleBold12pt"/>
          <w:rFonts w:asciiTheme="majorHAnsi" w:hAnsiTheme="majorHAnsi"/>
        </w:rPr>
        <w:t>Lain 15</w:t>
      </w:r>
      <w:r w:rsidRPr="00EE50D9">
        <w:rPr>
          <w:rFonts w:asciiTheme="majorHAnsi" w:hAnsiTheme="majorHAnsi"/>
          <w:sz w:val="24"/>
        </w:rPr>
        <w:t xml:space="preserve"> [Sarah Lain is a Research Fellow in the International Security Studies </w:t>
      </w:r>
      <w:proofErr w:type="spellStart"/>
      <w:r w:rsidRPr="00EE50D9">
        <w:rPr>
          <w:rFonts w:asciiTheme="majorHAnsi" w:hAnsiTheme="majorHAnsi"/>
          <w:sz w:val="24"/>
        </w:rPr>
        <w:t>Programme</w:t>
      </w:r>
      <w:proofErr w:type="spellEnd"/>
      <w:r w:rsidRPr="00EE50D9">
        <w:rPr>
          <w:rFonts w:asciiTheme="majorHAnsi" w:hAnsiTheme="majorHAnsi"/>
          <w:sz w:val="24"/>
        </w:rPr>
        <w:t xml:space="preserve"> at RUSI. She </w:t>
      </w:r>
      <w:proofErr w:type="spellStart"/>
      <w:r w:rsidRPr="00EE50D9">
        <w:rPr>
          <w:rFonts w:asciiTheme="majorHAnsi" w:hAnsiTheme="majorHAnsi"/>
          <w:sz w:val="24"/>
        </w:rPr>
        <w:t>specialises</w:t>
      </w:r>
      <w:proofErr w:type="spellEnd"/>
      <w:r w:rsidRPr="00EE50D9">
        <w:rPr>
          <w:rFonts w:asciiTheme="majorHAnsi" w:hAnsiTheme="majorHAnsi"/>
          <w:sz w:val="24"/>
        </w:rPr>
        <w:t xml:space="preserve"> in Russia and the former Soviet Union. Prior to joining RUSI, Sarah worked in corporate intelligence at KPMG and previously at Control Risks, conducting integrity due diligence and fraud investigations, with a focus on Russia and the CIS; The Bear and the Dragon; The RUSI Journal; 13 Mar 2015]</w:t>
      </w:r>
    </w:p>
    <w:p w14:paraId="649C88CB" w14:textId="77777777" w:rsidR="003752D5" w:rsidRPr="00EE50D9" w:rsidRDefault="003752D5" w:rsidP="003752D5">
      <w:pPr>
        <w:rPr>
          <w:rFonts w:asciiTheme="majorHAnsi" w:hAnsiTheme="majorHAnsi"/>
          <w:sz w:val="16"/>
        </w:rPr>
      </w:pPr>
      <w:r w:rsidRPr="00EE50D9">
        <w:rPr>
          <w:rStyle w:val="Emphasis"/>
          <w:rFonts w:asciiTheme="majorHAnsi" w:hAnsiTheme="majorHAnsi"/>
          <w:highlight w:val="cyan"/>
        </w:rPr>
        <w:t>The most prominent aspect</w:t>
      </w:r>
      <w:r w:rsidRPr="00EE50D9">
        <w:rPr>
          <w:rStyle w:val="Emphasis"/>
          <w:rFonts w:asciiTheme="majorHAnsi" w:hAnsiTheme="majorHAnsi"/>
        </w:rPr>
        <w:t xml:space="preserve"> of the recent upsurge </w:t>
      </w:r>
      <w:r w:rsidRPr="00EE50D9">
        <w:rPr>
          <w:rStyle w:val="Emphasis"/>
          <w:rFonts w:asciiTheme="majorHAnsi" w:hAnsiTheme="majorHAnsi"/>
          <w:highlight w:val="cyan"/>
        </w:rPr>
        <w:t>in Sino–Russian co-operation is the</w:t>
      </w:r>
      <w:r w:rsidRPr="00EE50D9">
        <w:rPr>
          <w:rStyle w:val="Emphasis"/>
          <w:rFonts w:asciiTheme="majorHAnsi" w:hAnsiTheme="majorHAnsi"/>
        </w:rPr>
        <w:t xml:space="preserve"> historic May </w:t>
      </w:r>
      <w:proofErr w:type="gramStart"/>
      <w:r w:rsidRPr="00EE50D9">
        <w:rPr>
          <w:rStyle w:val="Emphasis"/>
          <w:rFonts w:asciiTheme="majorHAnsi" w:hAnsiTheme="majorHAnsi"/>
        </w:rPr>
        <w:t>2014,</w:t>
      </w:r>
      <w:proofErr w:type="gramEnd"/>
      <w:r w:rsidRPr="00EE50D9">
        <w:rPr>
          <w:rStyle w:val="Emphasis"/>
          <w:rFonts w:asciiTheme="majorHAnsi" w:hAnsiTheme="majorHAnsi"/>
        </w:rPr>
        <w:t xml:space="preserve"> $</w:t>
      </w:r>
      <w:r w:rsidRPr="00EE50D9">
        <w:rPr>
          <w:rStyle w:val="Emphasis"/>
          <w:rFonts w:asciiTheme="majorHAnsi" w:hAnsiTheme="majorHAnsi"/>
          <w:highlight w:val="cyan"/>
        </w:rPr>
        <w:t>400-billion gas deal</w:t>
      </w:r>
      <w:r w:rsidRPr="00EE50D9">
        <w:rPr>
          <w:rStyle w:val="Emphasis"/>
          <w:rFonts w:asciiTheme="majorHAnsi" w:hAnsiTheme="majorHAnsi"/>
        </w:rPr>
        <w:t xml:space="preserve"> under which Russia would supply 38 billion cubic </w:t>
      </w:r>
      <w:proofErr w:type="spellStart"/>
      <w:r w:rsidRPr="00EE50D9">
        <w:rPr>
          <w:rStyle w:val="Emphasis"/>
          <w:rFonts w:asciiTheme="majorHAnsi" w:hAnsiTheme="majorHAnsi"/>
        </w:rPr>
        <w:t>metres</w:t>
      </w:r>
      <w:proofErr w:type="spellEnd"/>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bcm</w:t>
      </w:r>
      <w:proofErr w:type="spellEnd"/>
      <w:r w:rsidRPr="00EE50D9">
        <w:rPr>
          <w:rStyle w:val="StyleBoldUnderline"/>
          <w:rFonts w:asciiTheme="majorHAnsi" w:hAnsiTheme="majorHAnsi"/>
        </w:rPr>
        <w:t xml:space="preserve">) of gas </w:t>
      </w:r>
      <w:r w:rsidRPr="00EE50D9">
        <w:rPr>
          <w:rFonts w:asciiTheme="majorHAnsi" w:hAnsiTheme="majorHAnsi"/>
          <w:sz w:val="16"/>
        </w:rPr>
        <w:t xml:space="preserve">annually from Eastern Siberia to China between 2018 and 2048. At </w:t>
      </w:r>
      <w:r w:rsidRPr="00EE50D9">
        <w:rPr>
          <w:rStyle w:val="StyleBoldUnderline"/>
          <w:rFonts w:asciiTheme="majorHAnsi" w:hAnsiTheme="majorHAnsi"/>
        </w:rPr>
        <w:t xml:space="preserve">the same time, </w:t>
      </w:r>
      <w:proofErr w:type="spellStart"/>
      <w:r w:rsidRPr="00EE50D9">
        <w:rPr>
          <w:rStyle w:val="StyleBoldUnderline"/>
          <w:rFonts w:asciiTheme="majorHAnsi" w:hAnsiTheme="majorHAnsi"/>
        </w:rPr>
        <w:t>Novatek</w:t>
      </w:r>
      <w:proofErr w:type="spellEnd"/>
      <w:r w:rsidRPr="00EE50D9">
        <w:rPr>
          <w:rStyle w:val="StyleBoldUnderline"/>
          <w:rFonts w:asciiTheme="majorHAnsi" w:hAnsiTheme="majorHAnsi"/>
        </w:rPr>
        <w:t>, a private Russian company, signed a deal with Chinese national energy company CNPC to supply 3 million tons</w:t>
      </w:r>
      <w:r w:rsidRPr="00EE50D9">
        <w:rPr>
          <w:rFonts w:asciiTheme="majorHAnsi" w:hAnsiTheme="majorHAnsi"/>
          <w:sz w:val="16"/>
        </w:rPr>
        <w:t xml:space="preserve"> (approximately 4.08 </w:t>
      </w:r>
      <w:proofErr w:type="spellStart"/>
      <w:r w:rsidRPr="00EE50D9">
        <w:rPr>
          <w:rFonts w:asciiTheme="majorHAnsi" w:hAnsiTheme="majorHAnsi"/>
          <w:sz w:val="16"/>
        </w:rPr>
        <w:t>bcm</w:t>
      </w:r>
      <w:proofErr w:type="spellEnd"/>
      <w:r w:rsidRPr="00EE50D9">
        <w:rPr>
          <w:rFonts w:asciiTheme="majorHAnsi" w:hAnsiTheme="majorHAnsi"/>
          <w:sz w:val="16"/>
        </w:rPr>
        <w:t xml:space="preserve">)15 </w:t>
      </w:r>
      <w:r w:rsidRPr="00EE50D9">
        <w:rPr>
          <w:rStyle w:val="StyleBoldUnderline"/>
          <w:rFonts w:asciiTheme="majorHAnsi" w:hAnsiTheme="majorHAnsi"/>
        </w:rPr>
        <w:t>of liquefied natural gas (LNG) annually for twenty years</w:t>
      </w:r>
      <w:r w:rsidRPr="00EE50D9">
        <w:rPr>
          <w:rFonts w:asciiTheme="majorHAnsi" w:hAnsiTheme="majorHAnsi"/>
          <w:sz w:val="16"/>
        </w:rPr>
        <w:t xml:space="preserve"> from the </w:t>
      </w:r>
      <w:proofErr w:type="spellStart"/>
      <w:r w:rsidRPr="00EE50D9">
        <w:rPr>
          <w:rFonts w:asciiTheme="majorHAnsi" w:hAnsiTheme="majorHAnsi"/>
          <w:sz w:val="16"/>
        </w:rPr>
        <w:t>Yamal</w:t>
      </w:r>
      <w:proofErr w:type="spellEnd"/>
      <w:r w:rsidRPr="00EE50D9">
        <w:rPr>
          <w:rFonts w:asciiTheme="majorHAnsi" w:hAnsiTheme="majorHAnsi"/>
          <w:sz w:val="16"/>
        </w:rPr>
        <w:t xml:space="preserve"> LNG project (which is also 20 per cent owned by CNPC). </w:t>
      </w:r>
      <w:r w:rsidRPr="00EE50D9">
        <w:rPr>
          <w:rStyle w:val="StyleBoldUnderline"/>
          <w:rFonts w:asciiTheme="majorHAnsi" w:hAnsiTheme="majorHAnsi"/>
          <w:highlight w:val="cyan"/>
        </w:rPr>
        <w:t>A number of other high-level deals followed</w:t>
      </w:r>
      <w:r w:rsidRPr="00EE50D9">
        <w:rPr>
          <w:rFonts w:asciiTheme="majorHAnsi" w:hAnsiTheme="majorHAnsi"/>
          <w:sz w:val="16"/>
        </w:rPr>
        <w:t xml:space="preserve">. On 9 November 2014, </w:t>
      </w:r>
      <w:r w:rsidRPr="00EE50D9">
        <w:rPr>
          <w:rStyle w:val="StyleBoldUnderline"/>
          <w:rFonts w:asciiTheme="majorHAnsi" w:hAnsiTheme="majorHAnsi"/>
          <w:highlight w:val="cyan"/>
        </w:rPr>
        <w:t>China and Russia signed a framework agreement for</w:t>
      </w:r>
      <w:r w:rsidRPr="00EE50D9">
        <w:rPr>
          <w:rStyle w:val="StyleBoldUnderline"/>
          <w:rFonts w:asciiTheme="majorHAnsi" w:hAnsiTheme="majorHAnsi"/>
        </w:rPr>
        <w:t xml:space="preserve"> Russia to sell </w:t>
      </w:r>
      <w:r w:rsidRPr="00EE50D9">
        <w:rPr>
          <w:rStyle w:val="StyleBoldUnderline"/>
          <w:rFonts w:asciiTheme="majorHAnsi" w:hAnsiTheme="majorHAnsi"/>
          <w:highlight w:val="cyan"/>
        </w:rPr>
        <w:t xml:space="preserve">an additional 30 </w:t>
      </w:r>
      <w:proofErr w:type="spellStart"/>
      <w:r w:rsidRPr="00EE50D9">
        <w:rPr>
          <w:rStyle w:val="StyleBoldUnderline"/>
          <w:rFonts w:asciiTheme="majorHAnsi" w:hAnsiTheme="majorHAnsi"/>
          <w:highlight w:val="cyan"/>
        </w:rPr>
        <w:t>bcm</w:t>
      </w:r>
      <w:proofErr w:type="spellEnd"/>
      <w:r w:rsidRPr="00EE50D9">
        <w:rPr>
          <w:rStyle w:val="StyleBoldUnderline"/>
          <w:rFonts w:asciiTheme="majorHAnsi" w:hAnsiTheme="majorHAnsi"/>
          <w:highlight w:val="cyan"/>
        </w:rPr>
        <w:t xml:space="preserve"> of gas to China</w:t>
      </w:r>
      <w:r w:rsidRPr="00EE50D9">
        <w:rPr>
          <w:rStyle w:val="StyleBoldUnderline"/>
          <w:rFonts w:asciiTheme="majorHAnsi" w:hAnsiTheme="majorHAnsi"/>
        </w:rPr>
        <w:t xml:space="preserve"> via the Altai pipeline route </w:t>
      </w:r>
      <w:r w:rsidRPr="00EE50D9">
        <w:rPr>
          <w:rStyle w:val="StyleBoldUnderline"/>
          <w:rFonts w:asciiTheme="majorHAnsi" w:hAnsiTheme="majorHAnsi"/>
          <w:highlight w:val="cyan"/>
        </w:rPr>
        <w:t>from Western Siberia</w:t>
      </w:r>
      <w:r w:rsidRPr="00EE50D9">
        <w:rPr>
          <w:rStyle w:val="StyleBoldUnderline"/>
          <w:rFonts w:asciiTheme="majorHAnsi" w:hAnsiTheme="majorHAnsi"/>
        </w:rPr>
        <w:t>.</w:t>
      </w:r>
      <w:r w:rsidRPr="00EE50D9">
        <w:rPr>
          <w:rFonts w:asciiTheme="majorHAnsi" w:hAnsiTheme="majorHAnsi"/>
          <w:sz w:val="16"/>
        </w:rPr>
        <w:t xml:space="preserve"> Although this was hailed as a victory, few concrete details were decided. At the same time, </w:t>
      </w:r>
      <w:proofErr w:type="spellStart"/>
      <w:r w:rsidRPr="00EE50D9">
        <w:rPr>
          <w:rFonts w:asciiTheme="majorHAnsi" w:hAnsiTheme="majorHAnsi"/>
          <w:sz w:val="16"/>
        </w:rPr>
        <w:t>Rosneft</w:t>
      </w:r>
      <w:proofErr w:type="spellEnd"/>
      <w:r w:rsidRPr="00EE50D9">
        <w:rPr>
          <w:rFonts w:asciiTheme="majorHAnsi" w:hAnsiTheme="majorHAnsi"/>
          <w:sz w:val="16"/>
        </w:rPr>
        <w:t xml:space="preserve"> also signed a framework agreement to sell 10 per cent of its subsidiary </w:t>
      </w:r>
      <w:proofErr w:type="spellStart"/>
      <w:r w:rsidRPr="00EE50D9">
        <w:rPr>
          <w:rFonts w:asciiTheme="majorHAnsi" w:hAnsiTheme="majorHAnsi"/>
          <w:sz w:val="16"/>
        </w:rPr>
        <w:t>Vankorneft</w:t>
      </w:r>
      <w:proofErr w:type="spellEnd"/>
      <w:r w:rsidRPr="00EE50D9">
        <w:rPr>
          <w:rFonts w:asciiTheme="majorHAnsi" w:hAnsiTheme="majorHAnsi"/>
          <w:sz w:val="16"/>
        </w:rPr>
        <w:t xml:space="preserve">, which operates in Eastern Siberia, to CNPC.16 </w:t>
      </w:r>
      <w:proofErr w:type="gramStart"/>
      <w:r w:rsidRPr="00EE50D9">
        <w:rPr>
          <w:rStyle w:val="StyleBoldUnderline"/>
          <w:rFonts w:asciiTheme="majorHAnsi" w:hAnsiTheme="majorHAnsi"/>
        </w:rPr>
        <w:t>Such</w:t>
      </w:r>
      <w:proofErr w:type="gramEnd"/>
      <w:r w:rsidRPr="00EE50D9">
        <w:rPr>
          <w:rStyle w:val="StyleBoldUnderline"/>
          <w:rFonts w:asciiTheme="majorHAnsi" w:hAnsiTheme="majorHAnsi"/>
        </w:rPr>
        <w:t xml:space="preserve"> </w:t>
      </w:r>
      <w:r w:rsidRPr="00EE50D9">
        <w:rPr>
          <w:rStyle w:val="StyleBoldUnderline"/>
          <w:rFonts w:asciiTheme="majorHAnsi" w:hAnsiTheme="majorHAnsi"/>
          <w:highlight w:val="cyan"/>
        </w:rPr>
        <w:t>energy deals are certainly beneficial to each side</w:t>
      </w:r>
      <w:r w:rsidRPr="00EE50D9">
        <w:rPr>
          <w:rStyle w:val="StyleBoldUnderline"/>
          <w:rFonts w:asciiTheme="majorHAnsi" w:hAnsiTheme="majorHAnsi"/>
        </w:rPr>
        <w:t>, and both powers had reason to find a compromise to conclude the negotiations.</w:t>
      </w:r>
      <w:r w:rsidRPr="00EE50D9">
        <w:rPr>
          <w:rFonts w:asciiTheme="majorHAnsi" w:hAnsiTheme="majorHAnsi"/>
          <w:sz w:val="16"/>
        </w:rPr>
        <w:t xml:space="preserve"> </w:t>
      </w:r>
      <w:r w:rsidRPr="00EE50D9">
        <w:rPr>
          <w:rStyle w:val="StyleBoldUnderline"/>
          <w:rFonts w:asciiTheme="majorHAnsi" w:hAnsiTheme="majorHAnsi"/>
          <w:highlight w:val="cyan"/>
        </w:rPr>
        <w:t>China’s insatiable industrial machine and booming domestic market need vast energy supplies</w:t>
      </w:r>
      <w:r w:rsidRPr="00EE50D9">
        <w:rPr>
          <w:rStyle w:val="StyleBoldUnderline"/>
          <w:rFonts w:asciiTheme="majorHAnsi" w:hAnsiTheme="majorHAnsi"/>
        </w:rPr>
        <w:t>, particularly as it aims to move away from its dependence on coal.</w:t>
      </w:r>
      <w:r w:rsidRPr="00EE50D9">
        <w:rPr>
          <w:rFonts w:asciiTheme="majorHAnsi" w:hAnsiTheme="majorHAnsi"/>
          <w:sz w:val="16"/>
        </w:rPr>
        <w:t xml:space="preserve"> </w:t>
      </w:r>
      <w:r w:rsidRPr="00EE50D9">
        <w:rPr>
          <w:rStyle w:val="StyleBoldUnderline"/>
          <w:rFonts w:asciiTheme="majorHAnsi" w:hAnsiTheme="majorHAnsi"/>
        </w:rPr>
        <w:t xml:space="preserve">Its domestic </w:t>
      </w:r>
      <w:r w:rsidRPr="00EE50D9">
        <w:rPr>
          <w:rStyle w:val="StyleBoldUnderline"/>
          <w:rFonts w:asciiTheme="majorHAnsi" w:hAnsiTheme="majorHAnsi"/>
          <w:highlight w:val="cyan"/>
        </w:rPr>
        <w:t xml:space="preserve">demand for gas is set to reach 550 </w:t>
      </w:r>
      <w:proofErr w:type="spellStart"/>
      <w:r w:rsidRPr="00EE50D9">
        <w:rPr>
          <w:rStyle w:val="StyleBoldUnderline"/>
          <w:rFonts w:asciiTheme="majorHAnsi" w:hAnsiTheme="majorHAnsi"/>
          <w:highlight w:val="cyan"/>
        </w:rPr>
        <w:t>bcm</w:t>
      </w:r>
      <w:proofErr w:type="spellEnd"/>
      <w:r w:rsidRPr="00EE50D9">
        <w:rPr>
          <w:rStyle w:val="StyleBoldUnderline"/>
          <w:rFonts w:asciiTheme="majorHAnsi" w:hAnsiTheme="majorHAnsi"/>
        </w:rPr>
        <w:t xml:space="preserve"> by 2030</w:t>
      </w:r>
      <w:r w:rsidRPr="00EE50D9">
        <w:rPr>
          <w:rFonts w:asciiTheme="majorHAnsi" w:hAnsiTheme="majorHAnsi"/>
          <w:sz w:val="16"/>
        </w:rPr>
        <w:t xml:space="preserve">, compared to 106.9 </w:t>
      </w:r>
      <w:proofErr w:type="spellStart"/>
      <w:r w:rsidRPr="00EE50D9">
        <w:rPr>
          <w:rFonts w:asciiTheme="majorHAnsi" w:hAnsiTheme="majorHAnsi"/>
          <w:sz w:val="16"/>
        </w:rPr>
        <w:t>bcm</w:t>
      </w:r>
      <w:proofErr w:type="spellEnd"/>
      <w:r w:rsidRPr="00EE50D9">
        <w:rPr>
          <w:rFonts w:asciiTheme="majorHAnsi" w:hAnsiTheme="majorHAnsi"/>
          <w:sz w:val="16"/>
        </w:rPr>
        <w:t xml:space="preserve"> in 2010.17 In 2013, China drew 117 </w:t>
      </w:r>
      <w:proofErr w:type="spellStart"/>
      <w:r w:rsidRPr="00EE50D9">
        <w:rPr>
          <w:rFonts w:asciiTheme="majorHAnsi" w:hAnsiTheme="majorHAnsi"/>
          <w:sz w:val="16"/>
        </w:rPr>
        <w:t>bcm</w:t>
      </w:r>
      <w:proofErr w:type="spellEnd"/>
      <w:r w:rsidRPr="00EE50D9">
        <w:rPr>
          <w:rFonts w:asciiTheme="majorHAnsi" w:hAnsiTheme="majorHAnsi"/>
          <w:sz w:val="16"/>
        </w:rPr>
        <w:t xml:space="preserve"> of gas from domestic sources, and while the country has approximately 1,115 trillion cubic meters (</w:t>
      </w:r>
      <w:proofErr w:type="spellStart"/>
      <w:r w:rsidRPr="00EE50D9">
        <w:rPr>
          <w:rFonts w:asciiTheme="majorHAnsi" w:hAnsiTheme="majorHAnsi"/>
          <w:sz w:val="16"/>
        </w:rPr>
        <w:t>tcm</w:t>
      </w:r>
      <w:proofErr w:type="spellEnd"/>
      <w:r w:rsidRPr="00EE50D9">
        <w:rPr>
          <w:rFonts w:asciiTheme="majorHAnsi" w:hAnsiTheme="majorHAnsi"/>
          <w:sz w:val="16"/>
        </w:rPr>
        <w:t xml:space="preserve">) of technically recoverable shale gas available, this currently remains largely inaccessible.18 Consequently, </w:t>
      </w:r>
      <w:r w:rsidRPr="00EE50D9">
        <w:rPr>
          <w:rStyle w:val="StyleBoldUnderline"/>
          <w:rFonts w:asciiTheme="majorHAnsi" w:hAnsiTheme="majorHAnsi"/>
          <w:highlight w:val="cyan"/>
        </w:rPr>
        <w:t>China remains a keen gas importer with Russia’s bountiful fields a tempting, and logical, nearby asset</w:t>
      </w:r>
      <w:r w:rsidRPr="00EE50D9">
        <w:rPr>
          <w:rStyle w:val="StyleBoldUnderline"/>
          <w:rFonts w:asciiTheme="majorHAnsi" w:hAnsiTheme="majorHAnsi"/>
        </w:rPr>
        <w:t xml:space="preserve">. At a more strategic level, the deal was also an early foreign- policy win for Xi </w:t>
      </w:r>
      <w:proofErr w:type="spellStart"/>
      <w:r w:rsidRPr="00EE50D9">
        <w:rPr>
          <w:rStyle w:val="StyleBoldUnderline"/>
          <w:rFonts w:asciiTheme="majorHAnsi" w:hAnsiTheme="majorHAnsi"/>
        </w:rPr>
        <w:t>Jinping</w:t>
      </w:r>
      <w:proofErr w:type="spellEnd"/>
      <w:r w:rsidRPr="00EE50D9">
        <w:rPr>
          <w:rStyle w:val="StyleBoldUnderline"/>
          <w:rFonts w:asciiTheme="majorHAnsi" w:hAnsiTheme="majorHAnsi"/>
        </w:rPr>
        <w:t xml:space="preserve">, showing he was able to complete discussions that his predecessors could not.19 </w:t>
      </w:r>
      <w:r w:rsidRPr="00EE50D9">
        <w:rPr>
          <w:rStyle w:val="Emphasis"/>
          <w:rFonts w:asciiTheme="majorHAnsi" w:hAnsiTheme="majorHAnsi"/>
          <w:highlight w:val="cyan"/>
        </w:rPr>
        <w:t>The push east was important to Russia too. Moscow has long been looking for new supply partners,</w:t>
      </w:r>
      <w:r w:rsidRPr="00EE50D9">
        <w:rPr>
          <w:rStyle w:val="StyleBoldUnderline"/>
          <w:rFonts w:asciiTheme="majorHAnsi" w:hAnsiTheme="majorHAnsi"/>
        </w:rPr>
        <w:t xml:space="preserve"> particularly in Asia. Its Energy Strategy Policy, approved in 2003, mentioned China as a key target market</w:t>
      </w:r>
      <w:proofErr w:type="gramStart"/>
      <w:r w:rsidRPr="00EE50D9">
        <w:rPr>
          <w:rFonts w:asciiTheme="majorHAnsi" w:hAnsiTheme="majorHAnsi"/>
          <w:sz w:val="16"/>
        </w:rPr>
        <w:t>,20</w:t>
      </w:r>
      <w:proofErr w:type="gramEnd"/>
      <w:r w:rsidRPr="00EE50D9">
        <w:rPr>
          <w:rFonts w:asciiTheme="majorHAnsi" w:hAnsiTheme="majorHAnsi"/>
          <w:sz w:val="16"/>
        </w:rPr>
        <w:t xml:space="preserve"> and Gazprom’s Eastern </w:t>
      </w:r>
      <w:proofErr w:type="spellStart"/>
      <w:r w:rsidRPr="00EE50D9">
        <w:rPr>
          <w:rFonts w:asciiTheme="majorHAnsi" w:hAnsiTheme="majorHAnsi"/>
          <w:sz w:val="16"/>
        </w:rPr>
        <w:t>Programme</w:t>
      </w:r>
      <w:proofErr w:type="spellEnd"/>
      <w:r w:rsidRPr="00EE50D9">
        <w:rPr>
          <w:rFonts w:asciiTheme="majorHAnsi" w:hAnsiTheme="majorHAnsi"/>
          <w:sz w:val="16"/>
        </w:rPr>
        <w:t xml:space="preserve">, initiated in 2007, looked in particular at developing fields and resources in Russia’s Eastern Siberia and Far East, with China as a customer. </w:t>
      </w:r>
      <w:r w:rsidRPr="00EE50D9">
        <w:rPr>
          <w:rStyle w:val="Emphasis"/>
          <w:rFonts w:asciiTheme="majorHAnsi" w:hAnsiTheme="majorHAnsi"/>
          <w:highlight w:val="cyan"/>
        </w:rPr>
        <w:t>Russia needs to diversify not only due to the souring of its relations with Europe, but because the demand for gas in Europe, Russia’s major market, has been dropping since 2011</w:t>
      </w:r>
      <w:r w:rsidRPr="00EE50D9">
        <w:rPr>
          <w:rFonts w:asciiTheme="majorHAnsi" w:hAnsiTheme="majorHAnsi"/>
          <w:sz w:val="16"/>
        </w:rPr>
        <w:t xml:space="preserve">.21 Europe renegotiated down a number of contracts in 2010 with Gazprom to combat the effects of the financial crisis.22 Furthermore, Gazprom in particular needs to concentrate on large export markets given the greater competition in LNG development from domestic competitors </w:t>
      </w:r>
      <w:proofErr w:type="spellStart"/>
      <w:r w:rsidRPr="00EE50D9">
        <w:rPr>
          <w:rFonts w:asciiTheme="majorHAnsi" w:hAnsiTheme="majorHAnsi"/>
          <w:sz w:val="16"/>
        </w:rPr>
        <w:t>Novatek</w:t>
      </w:r>
      <w:proofErr w:type="spellEnd"/>
      <w:r w:rsidRPr="00EE50D9">
        <w:rPr>
          <w:rFonts w:asciiTheme="majorHAnsi" w:hAnsiTheme="majorHAnsi"/>
          <w:sz w:val="16"/>
        </w:rPr>
        <w:t xml:space="preserve"> and </w:t>
      </w:r>
      <w:proofErr w:type="spellStart"/>
      <w:r w:rsidRPr="00EE50D9">
        <w:rPr>
          <w:rFonts w:asciiTheme="majorHAnsi" w:hAnsiTheme="majorHAnsi"/>
          <w:sz w:val="16"/>
        </w:rPr>
        <w:t>Rosneft</w:t>
      </w:r>
      <w:proofErr w:type="spellEnd"/>
      <w:r w:rsidRPr="00EE50D9">
        <w:rPr>
          <w:rFonts w:asciiTheme="majorHAnsi" w:hAnsiTheme="majorHAnsi"/>
          <w:sz w:val="16"/>
        </w:rPr>
        <w:t xml:space="preserve">. </w:t>
      </w:r>
      <w:r w:rsidRPr="00EE50D9">
        <w:rPr>
          <w:rStyle w:val="StyleBoldUnderline"/>
          <w:rFonts w:asciiTheme="majorHAnsi" w:hAnsiTheme="majorHAnsi"/>
        </w:rPr>
        <w:t xml:space="preserve">This backdrop was accentuated by events in Ukraine in 2014 and the subsequent deterioration in relations between Russia and its Western partners. Russia was keen to be seen as having options on the international stage as well as demonstrating that it still had substantial relevance beyond Europe. </w:t>
      </w:r>
      <w:r w:rsidRPr="00EE50D9">
        <w:rPr>
          <w:rFonts w:asciiTheme="majorHAnsi" w:hAnsiTheme="majorHAnsi"/>
          <w:sz w:val="16"/>
        </w:rPr>
        <w:t xml:space="preserve">The May gas deal in particular was something that was important to Vladimir Putin. </w:t>
      </w:r>
      <w:r w:rsidRPr="00EE50D9">
        <w:rPr>
          <w:rStyle w:val="StyleBoldUnderline"/>
          <w:rFonts w:asciiTheme="majorHAnsi" w:hAnsiTheme="majorHAnsi"/>
          <w:highlight w:val="cyan"/>
        </w:rPr>
        <w:t>Having gone to repeated meetings with Chinese leaders</w:t>
      </w:r>
      <w:r w:rsidRPr="00EE50D9">
        <w:rPr>
          <w:rStyle w:val="StyleBoldUnderline"/>
          <w:rFonts w:asciiTheme="majorHAnsi" w:hAnsiTheme="majorHAnsi"/>
        </w:rPr>
        <w:t xml:space="preserve"> in which the enthusiasm for the gas deal to be signed was mooted, the perceptible </w:t>
      </w:r>
      <w:r w:rsidRPr="00EE50D9">
        <w:rPr>
          <w:rStyle w:val="StyleBoldUnderline"/>
          <w:rFonts w:asciiTheme="majorHAnsi" w:hAnsiTheme="majorHAnsi"/>
          <w:highlight w:val="cyan"/>
        </w:rPr>
        <w:t xml:space="preserve">drop in relations with Europe </w:t>
      </w:r>
      <w:proofErr w:type="spellStart"/>
      <w:r w:rsidRPr="00EE50D9">
        <w:rPr>
          <w:rStyle w:val="StyleBoldUnderline"/>
          <w:rFonts w:asciiTheme="majorHAnsi" w:hAnsiTheme="majorHAnsi"/>
          <w:highlight w:val="cyan"/>
        </w:rPr>
        <w:t>incentivised</w:t>
      </w:r>
      <w:proofErr w:type="spellEnd"/>
      <w:r w:rsidRPr="00EE50D9">
        <w:rPr>
          <w:rStyle w:val="StyleBoldUnderline"/>
          <w:rFonts w:asciiTheme="majorHAnsi" w:hAnsiTheme="majorHAnsi"/>
          <w:highlight w:val="cyan"/>
        </w:rPr>
        <w:t xml:space="preserve"> Russian negotiators</w:t>
      </w:r>
      <w:r w:rsidRPr="00EE50D9">
        <w:rPr>
          <w:rStyle w:val="StyleBoldUnderline"/>
          <w:rFonts w:asciiTheme="majorHAnsi" w:hAnsiTheme="majorHAnsi"/>
        </w:rPr>
        <w:t xml:space="preserve"> to make sure this time it was completed</w:t>
      </w:r>
      <w:r w:rsidRPr="00EE50D9">
        <w:rPr>
          <w:rFonts w:asciiTheme="majorHAnsi" w:hAnsiTheme="majorHAnsi"/>
          <w:sz w:val="16"/>
        </w:rPr>
        <w:t xml:space="preserve">.23 </w:t>
      </w:r>
      <w:r w:rsidRPr="00EE50D9">
        <w:rPr>
          <w:rStyle w:val="Emphasis"/>
          <w:rFonts w:asciiTheme="majorHAnsi" w:hAnsiTheme="majorHAnsi"/>
          <w:highlight w:val="cyan"/>
        </w:rPr>
        <w:t>Russia was thus clearly in need of new partners for its gas, and was particularly keen to engage with China</w:t>
      </w:r>
      <w:r w:rsidRPr="00EE50D9">
        <w:rPr>
          <w:rStyle w:val="StyleBoldUnderline"/>
          <w:rFonts w:asciiTheme="majorHAnsi" w:hAnsiTheme="majorHAnsi"/>
        </w:rPr>
        <w:t>.</w:t>
      </w:r>
      <w:r w:rsidRPr="00EE50D9">
        <w:rPr>
          <w:rFonts w:asciiTheme="majorHAnsi" w:hAnsiTheme="majorHAnsi"/>
          <w:sz w:val="16"/>
        </w:rPr>
        <w:t xml:space="preserve"> </w:t>
      </w:r>
      <w:r w:rsidRPr="00EE50D9">
        <w:rPr>
          <w:rStyle w:val="StyleBoldUnderline"/>
          <w:rFonts w:asciiTheme="majorHAnsi" w:hAnsiTheme="majorHAnsi"/>
        </w:rPr>
        <w:t>China, on the other hand, has in recent years reached out to forge numerous new gas relationships, thus widening the potential suppliers it could strike deals with</w:t>
      </w:r>
      <w:r w:rsidRPr="00EE50D9">
        <w:rPr>
          <w:rFonts w:asciiTheme="majorHAnsi" w:hAnsiTheme="majorHAnsi"/>
          <w:sz w:val="16"/>
        </w:rPr>
        <w:t>. A gas pipeline has been built to Myanmar, and while it is unclear how profitable it is at the moment, it lays a solid foundation for future growth.24 Further afield, in June 2014, BP signed a deal with the state-owned energy company CNOOC to sell LNG worth some $20 billion to China from its American holdings.25 This cemented China’s place as one of the key buyers of US gas, a position that is only likely to increase further as new American gas fields come online. China in the past has also secured good prices on Indonesian and Australian LNG</w:t>
      </w:r>
      <w:proofErr w:type="gramStart"/>
      <w:r w:rsidRPr="00EE50D9">
        <w:rPr>
          <w:rFonts w:asciiTheme="majorHAnsi" w:hAnsiTheme="majorHAnsi"/>
          <w:sz w:val="16"/>
        </w:rPr>
        <w:t>,26</w:t>
      </w:r>
      <w:proofErr w:type="gramEnd"/>
      <w:r w:rsidRPr="00EE50D9">
        <w:rPr>
          <w:rFonts w:asciiTheme="majorHAnsi" w:hAnsiTheme="majorHAnsi"/>
          <w:sz w:val="16"/>
        </w:rPr>
        <w:t xml:space="preserve"> and is looking to further exploit its own shale-gas potential. And all of this as China continued to cement its relationship with Turkmenistan, opening a third and planning a fourth ‘string’ in its latticework of pipelines taking Turkmen gas back to China across Central Asia. </w:t>
      </w:r>
      <w:r w:rsidRPr="00EE50D9">
        <w:rPr>
          <w:rStyle w:val="StyleBoldUnderline"/>
          <w:rFonts w:asciiTheme="majorHAnsi" w:hAnsiTheme="majorHAnsi"/>
        </w:rPr>
        <w:t>China thus comes to negotiations with Russia with a variety of options open to its government</w:t>
      </w:r>
      <w:r w:rsidRPr="00EE50D9">
        <w:rPr>
          <w:rFonts w:asciiTheme="majorHAnsi" w:hAnsiTheme="majorHAnsi"/>
          <w:sz w:val="16"/>
        </w:rPr>
        <w:t>.</w:t>
      </w:r>
    </w:p>
    <w:p w14:paraId="6438C184" w14:textId="77777777" w:rsidR="003752D5" w:rsidRPr="00EE50D9" w:rsidRDefault="003752D5" w:rsidP="003752D5">
      <w:pPr>
        <w:pStyle w:val="Heading3"/>
        <w:rPr>
          <w:rFonts w:asciiTheme="majorHAnsi" w:hAnsiTheme="majorHAnsi"/>
        </w:rPr>
      </w:pPr>
      <w:r w:rsidRPr="00EE50D9">
        <w:rPr>
          <w:rFonts w:asciiTheme="majorHAnsi" w:hAnsiTheme="majorHAnsi"/>
        </w:rPr>
        <w:t>Impact Energy Security</w:t>
      </w:r>
    </w:p>
    <w:p w14:paraId="7064C2C3" w14:textId="77777777" w:rsidR="003752D5" w:rsidRPr="00EE50D9" w:rsidRDefault="003752D5" w:rsidP="003752D5">
      <w:pPr>
        <w:pStyle w:val="Heading4"/>
        <w:rPr>
          <w:rFonts w:asciiTheme="majorHAnsi" w:hAnsiTheme="majorHAnsi"/>
          <w:szCs w:val="24"/>
        </w:rPr>
      </w:pPr>
      <w:r w:rsidRPr="00EE50D9">
        <w:rPr>
          <w:rFonts w:asciiTheme="majorHAnsi" w:hAnsiTheme="majorHAnsi"/>
          <w:szCs w:val="24"/>
        </w:rPr>
        <w:t>Sino-Russian ties are key to Chinese energy security</w:t>
      </w:r>
    </w:p>
    <w:p w14:paraId="64909C90" w14:textId="77777777" w:rsidR="003752D5" w:rsidRPr="00EE50D9" w:rsidRDefault="003752D5" w:rsidP="003752D5">
      <w:pPr>
        <w:rPr>
          <w:rFonts w:asciiTheme="majorHAnsi" w:hAnsiTheme="majorHAnsi"/>
          <w:sz w:val="24"/>
        </w:rPr>
      </w:pPr>
      <w:r w:rsidRPr="00EE50D9">
        <w:rPr>
          <w:rStyle w:val="StyleStyleBold12pt"/>
          <w:rFonts w:asciiTheme="majorHAnsi" w:hAnsiTheme="majorHAnsi"/>
        </w:rPr>
        <w:t>Lain 15</w:t>
      </w:r>
      <w:r w:rsidRPr="00EE50D9">
        <w:rPr>
          <w:rFonts w:asciiTheme="majorHAnsi" w:hAnsiTheme="majorHAnsi"/>
          <w:sz w:val="24"/>
        </w:rPr>
        <w:t xml:space="preserve"> [Sarah Lain is a Research Fellow in the International Security Studies </w:t>
      </w:r>
      <w:proofErr w:type="spellStart"/>
      <w:r w:rsidRPr="00EE50D9">
        <w:rPr>
          <w:rFonts w:asciiTheme="majorHAnsi" w:hAnsiTheme="majorHAnsi"/>
          <w:sz w:val="24"/>
        </w:rPr>
        <w:t>Programme</w:t>
      </w:r>
      <w:proofErr w:type="spellEnd"/>
      <w:r w:rsidRPr="00EE50D9">
        <w:rPr>
          <w:rFonts w:asciiTheme="majorHAnsi" w:hAnsiTheme="majorHAnsi"/>
          <w:sz w:val="24"/>
        </w:rPr>
        <w:t xml:space="preserve"> at RUSI. She </w:t>
      </w:r>
      <w:proofErr w:type="spellStart"/>
      <w:r w:rsidRPr="00EE50D9">
        <w:rPr>
          <w:rFonts w:asciiTheme="majorHAnsi" w:hAnsiTheme="majorHAnsi"/>
          <w:sz w:val="24"/>
        </w:rPr>
        <w:t>specialises</w:t>
      </w:r>
      <w:proofErr w:type="spellEnd"/>
      <w:r w:rsidRPr="00EE50D9">
        <w:rPr>
          <w:rFonts w:asciiTheme="majorHAnsi" w:hAnsiTheme="majorHAnsi"/>
          <w:sz w:val="24"/>
        </w:rPr>
        <w:t xml:space="preserve"> in Russia and the former Soviet Union. Prior to joining RUSI, Sarah worked in corporate intelligence at KPMG and previously at Control Risks, conducting integrity due diligence and fraud investigations, with a focus on Russia and the CIS; The Bear and the Dragon; The RUSI Journal; 13 Mar 2015]</w:t>
      </w:r>
    </w:p>
    <w:p w14:paraId="1AD3258B"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highlight w:val="cyan"/>
        </w:rPr>
        <w:t>The most prominent aspect</w:t>
      </w:r>
      <w:r w:rsidRPr="00EE50D9">
        <w:rPr>
          <w:rStyle w:val="StyleBoldUnderline"/>
          <w:rFonts w:asciiTheme="majorHAnsi" w:hAnsiTheme="majorHAnsi"/>
        </w:rPr>
        <w:t xml:space="preserve"> of the recent upsurge </w:t>
      </w:r>
      <w:r w:rsidRPr="00EE50D9">
        <w:rPr>
          <w:rStyle w:val="StyleBoldUnderline"/>
          <w:rFonts w:asciiTheme="majorHAnsi" w:hAnsiTheme="majorHAnsi"/>
          <w:highlight w:val="cyan"/>
        </w:rPr>
        <w:t>in Sino–Russian co-operation is the</w:t>
      </w:r>
      <w:r w:rsidRPr="00EE50D9">
        <w:rPr>
          <w:rFonts w:asciiTheme="majorHAnsi" w:hAnsiTheme="majorHAnsi"/>
          <w:sz w:val="16"/>
        </w:rPr>
        <w:t xml:space="preserve"> historic May </w:t>
      </w:r>
      <w:proofErr w:type="gramStart"/>
      <w:r w:rsidRPr="00EE50D9">
        <w:rPr>
          <w:rFonts w:asciiTheme="majorHAnsi" w:hAnsiTheme="majorHAnsi"/>
          <w:sz w:val="16"/>
        </w:rPr>
        <w:t>2014,</w:t>
      </w:r>
      <w:proofErr w:type="gramEnd"/>
      <w:r w:rsidRPr="00EE50D9">
        <w:rPr>
          <w:rFonts w:asciiTheme="majorHAnsi" w:hAnsiTheme="majorHAnsi"/>
          <w:sz w:val="16"/>
        </w:rPr>
        <w:t xml:space="preserve"> </w:t>
      </w:r>
      <w:r w:rsidRPr="00EE50D9">
        <w:rPr>
          <w:rStyle w:val="StyleBoldUnderline"/>
          <w:rFonts w:asciiTheme="majorHAnsi" w:hAnsiTheme="majorHAnsi"/>
        </w:rPr>
        <w:t>$</w:t>
      </w:r>
      <w:r w:rsidRPr="00EE50D9">
        <w:rPr>
          <w:rStyle w:val="StyleBoldUnderline"/>
          <w:rFonts w:asciiTheme="majorHAnsi" w:hAnsiTheme="majorHAnsi"/>
          <w:highlight w:val="cyan"/>
        </w:rPr>
        <w:t>400-billion gas deal</w:t>
      </w:r>
      <w:r w:rsidRPr="00EE50D9">
        <w:rPr>
          <w:rStyle w:val="StyleBoldUnderline"/>
          <w:rFonts w:asciiTheme="majorHAnsi" w:hAnsiTheme="majorHAnsi"/>
        </w:rPr>
        <w:t xml:space="preserve"> under which Russia would supply 38 billion cubic </w:t>
      </w:r>
      <w:proofErr w:type="spellStart"/>
      <w:r w:rsidRPr="00EE50D9">
        <w:rPr>
          <w:rStyle w:val="StyleBoldUnderline"/>
          <w:rFonts w:asciiTheme="majorHAnsi" w:hAnsiTheme="majorHAnsi"/>
        </w:rPr>
        <w:t>metres</w:t>
      </w:r>
      <w:proofErr w:type="spellEnd"/>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bcm</w:t>
      </w:r>
      <w:proofErr w:type="spellEnd"/>
      <w:r w:rsidRPr="00EE50D9">
        <w:rPr>
          <w:rStyle w:val="StyleBoldUnderline"/>
          <w:rFonts w:asciiTheme="majorHAnsi" w:hAnsiTheme="majorHAnsi"/>
        </w:rPr>
        <w:t xml:space="preserve">) of gas </w:t>
      </w:r>
      <w:r w:rsidRPr="00EE50D9">
        <w:rPr>
          <w:rFonts w:asciiTheme="majorHAnsi" w:hAnsiTheme="majorHAnsi"/>
          <w:sz w:val="16"/>
        </w:rPr>
        <w:t xml:space="preserve">annually from Eastern Siberia to China between 2018 and 2048. At the same time, </w:t>
      </w:r>
      <w:proofErr w:type="spellStart"/>
      <w:r w:rsidRPr="00EE50D9">
        <w:rPr>
          <w:rFonts w:asciiTheme="majorHAnsi" w:hAnsiTheme="majorHAnsi"/>
          <w:sz w:val="16"/>
        </w:rPr>
        <w:t>Novatek</w:t>
      </w:r>
      <w:proofErr w:type="spellEnd"/>
      <w:r w:rsidRPr="00EE50D9">
        <w:rPr>
          <w:rFonts w:asciiTheme="majorHAnsi" w:hAnsiTheme="majorHAnsi"/>
          <w:sz w:val="16"/>
        </w:rPr>
        <w:t xml:space="preserve">, a private Russian company, signed a deal with Chinese national energy company CNPC to supply 3 million tons (approximately 4.08 </w:t>
      </w:r>
      <w:proofErr w:type="spellStart"/>
      <w:r w:rsidRPr="00EE50D9">
        <w:rPr>
          <w:rFonts w:asciiTheme="majorHAnsi" w:hAnsiTheme="majorHAnsi"/>
          <w:sz w:val="16"/>
        </w:rPr>
        <w:t>bcm</w:t>
      </w:r>
      <w:proofErr w:type="spellEnd"/>
      <w:r w:rsidRPr="00EE50D9">
        <w:rPr>
          <w:rFonts w:asciiTheme="majorHAnsi" w:hAnsiTheme="majorHAnsi"/>
          <w:sz w:val="16"/>
        </w:rPr>
        <w:t xml:space="preserve">)15 of liquefied natural gas (LNG) annually for twenty years from the </w:t>
      </w:r>
      <w:proofErr w:type="spellStart"/>
      <w:r w:rsidRPr="00EE50D9">
        <w:rPr>
          <w:rFonts w:asciiTheme="majorHAnsi" w:hAnsiTheme="majorHAnsi"/>
          <w:sz w:val="16"/>
        </w:rPr>
        <w:t>Yamal</w:t>
      </w:r>
      <w:proofErr w:type="spellEnd"/>
      <w:r w:rsidRPr="00EE50D9">
        <w:rPr>
          <w:rFonts w:asciiTheme="majorHAnsi" w:hAnsiTheme="majorHAnsi"/>
          <w:sz w:val="16"/>
        </w:rPr>
        <w:t xml:space="preserve"> LNG project (which is also 20 per cent owned by CNPC). </w:t>
      </w:r>
      <w:r w:rsidRPr="00EE50D9">
        <w:rPr>
          <w:rStyle w:val="StyleBoldUnderline"/>
          <w:rFonts w:asciiTheme="majorHAnsi" w:hAnsiTheme="majorHAnsi"/>
          <w:highlight w:val="cyan"/>
        </w:rPr>
        <w:t>A number of other high-level deals followed</w:t>
      </w:r>
      <w:r w:rsidRPr="00EE50D9">
        <w:rPr>
          <w:rFonts w:asciiTheme="majorHAnsi" w:hAnsiTheme="majorHAnsi"/>
          <w:sz w:val="16"/>
        </w:rPr>
        <w:t xml:space="preserve">. On 9 November 2014, </w:t>
      </w:r>
      <w:r w:rsidRPr="00EE50D9">
        <w:rPr>
          <w:rStyle w:val="StyleBoldUnderline"/>
          <w:rFonts w:asciiTheme="majorHAnsi" w:hAnsiTheme="majorHAnsi"/>
          <w:highlight w:val="cyan"/>
        </w:rPr>
        <w:t>China and Russia signed a framework agreement for</w:t>
      </w:r>
      <w:r w:rsidRPr="00EE50D9">
        <w:rPr>
          <w:rStyle w:val="StyleBoldUnderline"/>
          <w:rFonts w:asciiTheme="majorHAnsi" w:hAnsiTheme="majorHAnsi"/>
        </w:rPr>
        <w:t xml:space="preserve"> Russia to sell </w:t>
      </w:r>
      <w:r w:rsidRPr="00EE50D9">
        <w:rPr>
          <w:rStyle w:val="StyleBoldUnderline"/>
          <w:rFonts w:asciiTheme="majorHAnsi" w:hAnsiTheme="majorHAnsi"/>
          <w:highlight w:val="cyan"/>
        </w:rPr>
        <w:t xml:space="preserve">an additional 30 </w:t>
      </w:r>
      <w:proofErr w:type="spellStart"/>
      <w:r w:rsidRPr="00EE50D9">
        <w:rPr>
          <w:rStyle w:val="StyleBoldUnderline"/>
          <w:rFonts w:asciiTheme="majorHAnsi" w:hAnsiTheme="majorHAnsi"/>
          <w:highlight w:val="cyan"/>
        </w:rPr>
        <w:t>bcm</w:t>
      </w:r>
      <w:proofErr w:type="spellEnd"/>
      <w:r w:rsidRPr="00EE50D9">
        <w:rPr>
          <w:rStyle w:val="StyleBoldUnderline"/>
          <w:rFonts w:asciiTheme="majorHAnsi" w:hAnsiTheme="majorHAnsi"/>
          <w:highlight w:val="cyan"/>
        </w:rPr>
        <w:t xml:space="preserve"> of gas to China</w:t>
      </w:r>
      <w:r w:rsidRPr="00EE50D9">
        <w:rPr>
          <w:rStyle w:val="StyleBoldUnderline"/>
          <w:rFonts w:asciiTheme="majorHAnsi" w:hAnsiTheme="majorHAnsi"/>
        </w:rPr>
        <w:t xml:space="preserve"> via the Altai pipeline route </w:t>
      </w:r>
      <w:r w:rsidRPr="00EE50D9">
        <w:rPr>
          <w:rStyle w:val="StyleBoldUnderline"/>
          <w:rFonts w:asciiTheme="majorHAnsi" w:hAnsiTheme="majorHAnsi"/>
          <w:highlight w:val="cyan"/>
        </w:rPr>
        <w:t>from Western Siberia</w:t>
      </w:r>
      <w:r w:rsidRPr="00EE50D9">
        <w:rPr>
          <w:rStyle w:val="StyleBoldUnderline"/>
          <w:rFonts w:asciiTheme="majorHAnsi" w:hAnsiTheme="majorHAnsi"/>
        </w:rPr>
        <w:t>.</w:t>
      </w:r>
      <w:r w:rsidRPr="00EE50D9">
        <w:rPr>
          <w:rFonts w:asciiTheme="majorHAnsi" w:hAnsiTheme="majorHAnsi"/>
          <w:sz w:val="16"/>
        </w:rPr>
        <w:t xml:space="preserve"> Although this was hailed as a victory, few concrete details were decided. At the same time, </w:t>
      </w:r>
      <w:proofErr w:type="spellStart"/>
      <w:r w:rsidRPr="00EE50D9">
        <w:rPr>
          <w:rFonts w:asciiTheme="majorHAnsi" w:hAnsiTheme="majorHAnsi"/>
          <w:sz w:val="16"/>
        </w:rPr>
        <w:t>Rosneft</w:t>
      </w:r>
      <w:proofErr w:type="spellEnd"/>
      <w:r w:rsidRPr="00EE50D9">
        <w:rPr>
          <w:rFonts w:asciiTheme="majorHAnsi" w:hAnsiTheme="majorHAnsi"/>
          <w:sz w:val="16"/>
        </w:rPr>
        <w:t xml:space="preserve"> also signed a framework agreement to sell 10 per cent of its subsidiary </w:t>
      </w:r>
      <w:proofErr w:type="spellStart"/>
      <w:r w:rsidRPr="00EE50D9">
        <w:rPr>
          <w:rFonts w:asciiTheme="majorHAnsi" w:hAnsiTheme="majorHAnsi"/>
          <w:sz w:val="16"/>
        </w:rPr>
        <w:t>Vankorneft</w:t>
      </w:r>
      <w:proofErr w:type="spellEnd"/>
      <w:r w:rsidRPr="00EE50D9">
        <w:rPr>
          <w:rFonts w:asciiTheme="majorHAnsi" w:hAnsiTheme="majorHAnsi"/>
          <w:sz w:val="16"/>
        </w:rPr>
        <w:t xml:space="preserve">, which operates in Eastern Siberia, to CNPC.16 </w:t>
      </w:r>
      <w:proofErr w:type="gramStart"/>
      <w:r w:rsidRPr="00EE50D9">
        <w:rPr>
          <w:rStyle w:val="StyleBoldUnderline"/>
          <w:rFonts w:asciiTheme="majorHAnsi" w:hAnsiTheme="majorHAnsi"/>
        </w:rPr>
        <w:t>Such</w:t>
      </w:r>
      <w:proofErr w:type="gramEnd"/>
      <w:r w:rsidRPr="00EE50D9">
        <w:rPr>
          <w:rStyle w:val="StyleBoldUnderline"/>
          <w:rFonts w:asciiTheme="majorHAnsi" w:hAnsiTheme="majorHAnsi"/>
        </w:rPr>
        <w:t xml:space="preserve"> </w:t>
      </w:r>
      <w:r w:rsidRPr="00EE50D9">
        <w:rPr>
          <w:rStyle w:val="StyleBoldUnderline"/>
          <w:rFonts w:asciiTheme="majorHAnsi" w:hAnsiTheme="majorHAnsi"/>
          <w:highlight w:val="cyan"/>
        </w:rPr>
        <w:t>energy deals are certainly beneficial to each side</w:t>
      </w:r>
      <w:r w:rsidRPr="00EE50D9">
        <w:rPr>
          <w:rStyle w:val="StyleBoldUnderline"/>
          <w:rFonts w:asciiTheme="majorHAnsi" w:hAnsiTheme="majorHAnsi"/>
        </w:rPr>
        <w:t>, and both powers had reason to find a compromise to conclude the negotiations.</w:t>
      </w:r>
      <w:r w:rsidRPr="00EE50D9">
        <w:rPr>
          <w:rFonts w:asciiTheme="majorHAnsi" w:hAnsiTheme="majorHAnsi"/>
          <w:sz w:val="16"/>
        </w:rPr>
        <w:t xml:space="preserve"> </w:t>
      </w:r>
      <w:r w:rsidRPr="00EE50D9">
        <w:rPr>
          <w:rStyle w:val="StyleBoldUnderline"/>
          <w:rFonts w:asciiTheme="majorHAnsi" w:hAnsiTheme="majorHAnsi"/>
          <w:highlight w:val="cyan"/>
        </w:rPr>
        <w:t>China’s insatiable industrial machine and booming domestic market need vast energy supplies</w:t>
      </w:r>
      <w:r w:rsidRPr="00EE50D9">
        <w:rPr>
          <w:rStyle w:val="StyleBoldUnderline"/>
          <w:rFonts w:asciiTheme="majorHAnsi" w:hAnsiTheme="majorHAnsi"/>
        </w:rPr>
        <w:t>, particularly as it aims to move away from its dependence on coal.</w:t>
      </w:r>
      <w:r w:rsidRPr="00EE50D9">
        <w:rPr>
          <w:rFonts w:asciiTheme="majorHAnsi" w:hAnsiTheme="majorHAnsi"/>
          <w:sz w:val="16"/>
        </w:rPr>
        <w:t xml:space="preserve"> </w:t>
      </w:r>
      <w:r w:rsidRPr="00EE50D9">
        <w:rPr>
          <w:rStyle w:val="StyleBoldUnderline"/>
          <w:rFonts w:asciiTheme="majorHAnsi" w:hAnsiTheme="majorHAnsi"/>
        </w:rPr>
        <w:t xml:space="preserve">Its domestic </w:t>
      </w:r>
      <w:r w:rsidRPr="00EE50D9">
        <w:rPr>
          <w:rStyle w:val="StyleBoldUnderline"/>
          <w:rFonts w:asciiTheme="majorHAnsi" w:hAnsiTheme="majorHAnsi"/>
          <w:highlight w:val="cyan"/>
        </w:rPr>
        <w:t xml:space="preserve">demand for gas is set to reach 550 </w:t>
      </w:r>
      <w:proofErr w:type="spellStart"/>
      <w:r w:rsidRPr="00EE50D9">
        <w:rPr>
          <w:rStyle w:val="StyleBoldUnderline"/>
          <w:rFonts w:asciiTheme="majorHAnsi" w:hAnsiTheme="majorHAnsi"/>
          <w:highlight w:val="cyan"/>
        </w:rPr>
        <w:t>bcm</w:t>
      </w:r>
      <w:proofErr w:type="spellEnd"/>
      <w:r w:rsidRPr="00EE50D9">
        <w:rPr>
          <w:rStyle w:val="StyleBoldUnderline"/>
          <w:rFonts w:asciiTheme="majorHAnsi" w:hAnsiTheme="majorHAnsi"/>
        </w:rPr>
        <w:t xml:space="preserve"> by 2030</w:t>
      </w:r>
      <w:r w:rsidRPr="00EE50D9">
        <w:rPr>
          <w:rFonts w:asciiTheme="majorHAnsi" w:hAnsiTheme="majorHAnsi"/>
          <w:sz w:val="16"/>
        </w:rPr>
        <w:t xml:space="preserve">, compared to 106.9 </w:t>
      </w:r>
      <w:proofErr w:type="spellStart"/>
      <w:r w:rsidRPr="00EE50D9">
        <w:rPr>
          <w:rFonts w:asciiTheme="majorHAnsi" w:hAnsiTheme="majorHAnsi"/>
          <w:sz w:val="16"/>
        </w:rPr>
        <w:t>bcm</w:t>
      </w:r>
      <w:proofErr w:type="spellEnd"/>
      <w:r w:rsidRPr="00EE50D9">
        <w:rPr>
          <w:rFonts w:asciiTheme="majorHAnsi" w:hAnsiTheme="majorHAnsi"/>
          <w:sz w:val="16"/>
        </w:rPr>
        <w:t xml:space="preserve"> in 2010.17 In 2013, China drew 117 </w:t>
      </w:r>
      <w:proofErr w:type="spellStart"/>
      <w:r w:rsidRPr="00EE50D9">
        <w:rPr>
          <w:rFonts w:asciiTheme="majorHAnsi" w:hAnsiTheme="majorHAnsi"/>
          <w:sz w:val="16"/>
        </w:rPr>
        <w:t>bcm</w:t>
      </w:r>
      <w:proofErr w:type="spellEnd"/>
      <w:r w:rsidRPr="00EE50D9">
        <w:rPr>
          <w:rFonts w:asciiTheme="majorHAnsi" w:hAnsiTheme="majorHAnsi"/>
          <w:sz w:val="16"/>
        </w:rPr>
        <w:t xml:space="preserve"> of gas from domestic sources, and while the country has approximately 1,115 trillion cubic meters (</w:t>
      </w:r>
      <w:proofErr w:type="spellStart"/>
      <w:r w:rsidRPr="00EE50D9">
        <w:rPr>
          <w:rFonts w:asciiTheme="majorHAnsi" w:hAnsiTheme="majorHAnsi"/>
          <w:sz w:val="16"/>
        </w:rPr>
        <w:t>tcm</w:t>
      </w:r>
      <w:proofErr w:type="spellEnd"/>
      <w:r w:rsidRPr="00EE50D9">
        <w:rPr>
          <w:rFonts w:asciiTheme="majorHAnsi" w:hAnsiTheme="majorHAnsi"/>
          <w:sz w:val="16"/>
        </w:rPr>
        <w:t xml:space="preserve">) of technically recoverable shale gas available, this currently remains largely inaccessible.18 Consequently, </w:t>
      </w:r>
      <w:r w:rsidRPr="00EE50D9">
        <w:rPr>
          <w:rStyle w:val="StyleBoldUnderline"/>
          <w:rFonts w:asciiTheme="majorHAnsi" w:hAnsiTheme="majorHAnsi"/>
          <w:highlight w:val="cyan"/>
        </w:rPr>
        <w:t>China remains a keen gas importer with Russia’s bountiful fields a tempting, and logical, nearby asset</w:t>
      </w:r>
      <w:r w:rsidRPr="00EE50D9">
        <w:rPr>
          <w:rStyle w:val="StyleBoldUnderline"/>
          <w:rFonts w:asciiTheme="majorHAnsi" w:hAnsiTheme="majorHAnsi"/>
        </w:rPr>
        <w:t xml:space="preserve">. At a more strategic level, the deal was also an early foreign- policy win for Xi </w:t>
      </w:r>
      <w:proofErr w:type="spellStart"/>
      <w:r w:rsidRPr="00EE50D9">
        <w:rPr>
          <w:rStyle w:val="StyleBoldUnderline"/>
          <w:rFonts w:asciiTheme="majorHAnsi" w:hAnsiTheme="majorHAnsi"/>
        </w:rPr>
        <w:t>Jinping</w:t>
      </w:r>
      <w:proofErr w:type="spellEnd"/>
      <w:r w:rsidRPr="00EE50D9">
        <w:rPr>
          <w:rFonts w:asciiTheme="majorHAnsi" w:hAnsiTheme="majorHAnsi"/>
          <w:sz w:val="16"/>
        </w:rPr>
        <w:t>, showing he was able to complete discussions that his predecessors could not.19</w:t>
      </w:r>
    </w:p>
    <w:p w14:paraId="3154082F" w14:textId="77777777" w:rsidR="003752D5" w:rsidRPr="00EE50D9" w:rsidRDefault="003752D5" w:rsidP="003752D5">
      <w:pPr>
        <w:pStyle w:val="Heading4"/>
        <w:rPr>
          <w:rFonts w:asciiTheme="majorHAnsi" w:hAnsiTheme="majorHAnsi"/>
        </w:rPr>
      </w:pPr>
      <w:proofErr w:type="gramStart"/>
      <w:r w:rsidRPr="00EE50D9">
        <w:rPr>
          <w:rFonts w:asciiTheme="majorHAnsi" w:hAnsiTheme="majorHAnsi"/>
        </w:rPr>
        <w:t>China-Russia Cooperation key to develop dialogues toward energy cooperation.</w:t>
      </w:r>
      <w:proofErr w:type="gramEnd"/>
      <w:r w:rsidRPr="00EE50D9">
        <w:rPr>
          <w:rFonts w:asciiTheme="majorHAnsi" w:hAnsiTheme="majorHAnsi"/>
        </w:rPr>
        <w:t xml:space="preserve"> </w:t>
      </w:r>
    </w:p>
    <w:p w14:paraId="7FCABFDF"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Dueben</w:t>
      </w:r>
      <w:proofErr w:type="spellEnd"/>
      <w:r w:rsidRPr="00EE50D9">
        <w:rPr>
          <w:rStyle w:val="StyleStyleBold12pt"/>
          <w:rFonts w:asciiTheme="majorHAnsi" w:hAnsiTheme="majorHAnsi"/>
        </w:rPr>
        <w:t xml:space="preserve"> 2013</w:t>
      </w:r>
      <w:r w:rsidRPr="00EE50D9">
        <w:rPr>
          <w:rFonts w:asciiTheme="majorHAnsi" w:hAnsiTheme="majorHAnsi"/>
        </w:rPr>
        <w:t xml:space="preserve"> </w:t>
      </w:r>
      <w:r w:rsidRPr="00EE50D9">
        <w:rPr>
          <w:rStyle w:val="StyleStyleBold12pt"/>
          <w:rFonts w:asciiTheme="majorHAnsi" w:hAnsiTheme="majorHAnsi"/>
        </w:rPr>
        <w:t xml:space="preserve">– </w:t>
      </w:r>
      <w:proofErr w:type="spellStart"/>
      <w:r w:rsidRPr="00EE50D9">
        <w:rPr>
          <w:rFonts w:asciiTheme="majorHAnsi" w:hAnsiTheme="majorHAnsi"/>
        </w:rPr>
        <w:t>Bjoern</w:t>
      </w:r>
      <w:proofErr w:type="spellEnd"/>
      <w:r w:rsidRPr="00EE50D9">
        <w:rPr>
          <w:rFonts w:asciiTheme="majorHAnsi" w:hAnsiTheme="majorHAnsi"/>
        </w:rPr>
        <w:t xml:space="preserve"> Alexander </w:t>
      </w:r>
      <w:proofErr w:type="spellStart"/>
      <w:r w:rsidRPr="00EE50D9">
        <w:rPr>
          <w:rFonts w:asciiTheme="majorHAnsi" w:hAnsiTheme="majorHAnsi"/>
        </w:rPr>
        <w:t>Dueben</w:t>
      </w:r>
      <w:proofErr w:type="spellEnd"/>
      <w:r w:rsidRPr="00EE50D9">
        <w:rPr>
          <w:rFonts w:asciiTheme="majorHAnsi" w:hAnsiTheme="majorHAnsi"/>
        </w:rPr>
        <w:t xml:space="preserve"> 2013, part of  London School of Economics and Political Science, 2013 (“China-Russia Relations after the Cold War: The Process of Institution-Building and Its Impact on the Evolution of Bilateral Cooperation”, October, Available at </w:t>
      </w:r>
      <w:hyperlink r:id="rId20" w:history="1">
        <w:r w:rsidRPr="00EE50D9">
          <w:rPr>
            <w:rStyle w:val="Hyperlink"/>
            <w:rFonts w:asciiTheme="majorHAnsi" w:hAnsiTheme="majorHAnsi"/>
          </w:rPr>
          <w:t>http://etheses.lse.ac.uk/972/1/Dueben_China-Russia_Relations_after_Cold_War.pdf</w:t>
        </w:r>
      </w:hyperlink>
      <w:r w:rsidRPr="00EE50D9">
        <w:rPr>
          <w:rFonts w:asciiTheme="majorHAnsi" w:hAnsiTheme="majorHAnsi"/>
        </w:rPr>
        <w:t xml:space="preserve">, Accessed at 7-01-16, </w:t>
      </w:r>
      <w:proofErr w:type="spellStart"/>
      <w:r w:rsidRPr="00EE50D9">
        <w:rPr>
          <w:rFonts w:asciiTheme="majorHAnsi" w:hAnsiTheme="majorHAnsi"/>
        </w:rPr>
        <w:t>RKim</w:t>
      </w:r>
      <w:proofErr w:type="spellEnd"/>
      <w:r w:rsidRPr="00EE50D9">
        <w:rPr>
          <w:rFonts w:asciiTheme="majorHAnsi" w:hAnsiTheme="majorHAnsi"/>
        </w:rPr>
        <w:t>)</w:t>
      </w:r>
    </w:p>
    <w:p w14:paraId="202FD52F" w14:textId="77777777" w:rsidR="003752D5" w:rsidRPr="00EE50D9" w:rsidRDefault="003752D5" w:rsidP="003752D5">
      <w:pPr>
        <w:rPr>
          <w:rStyle w:val="StyleBoldUnderline"/>
          <w:rFonts w:asciiTheme="majorHAnsi" w:hAnsiTheme="majorHAnsi"/>
        </w:rPr>
      </w:pPr>
      <w:r w:rsidRPr="00EE50D9">
        <w:rPr>
          <w:rFonts w:asciiTheme="majorHAnsi" w:hAnsiTheme="majorHAnsi"/>
        </w:rPr>
        <w:t xml:space="preserve">Regarding the final criterion of analysis,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case studies</w:t>
      </w:r>
      <w:r w:rsidRPr="00EE50D9">
        <w:rPr>
          <w:rStyle w:val="StyleBoldUnderline"/>
          <w:rFonts w:asciiTheme="majorHAnsi" w:hAnsiTheme="majorHAnsi"/>
        </w:rPr>
        <w:t xml:space="preserve"> once again afford a fairly coherent picture. In the case of the </w:t>
      </w:r>
      <w:proofErr w:type="spellStart"/>
      <w:r w:rsidRPr="00EE50D9">
        <w:rPr>
          <w:rStyle w:val="StyleBoldUnderline"/>
          <w:rFonts w:asciiTheme="majorHAnsi" w:hAnsiTheme="majorHAnsi"/>
        </w:rPr>
        <w:t>Subcommission</w:t>
      </w:r>
      <w:proofErr w:type="spellEnd"/>
      <w:r w:rsidRPr="00EE50D9">
        <w:rPr>
          <w:rStyle w:val="StyleBoldUnderline"/>
          <w:rFonts w:asciiTheme="majorHAnsi" w:hAnsiTheme="majorHAnsi"/>
        </w:rPr>
        <w:t xml:space="preserve"> on Trade and Economic Cooperation and its subordinate working groups, there is </w:t>
      </w:r>
      <w:r w:rsidRPr="00EE50D9">
        <w:rPr>
          <w:rStyle w:val="StyleBoldUnderline"/>
          <w:rFonts w:asciiTheme="majorHAnsi" w:hAnsiTheme="majorHAnsi"/>
          <w:highlight w:val="cyan"/>
        </w:rPr>
        <w:t>evidence that a</w:t>
      </w:r>
      <w:r w:rsidRPr="00EE50D9">
        <w:rPr>
          <w:rStyle w:val="StyleBoldUnderline"/>
          <w:rFonts w:asciiTheme="majorHAnsi" w:hAnsiTheme="majorHAnsi"/>
        </w:rPr>
        <w:t xml:space="preserve"> relatively </w:t>
      </w:r>
      <w:r w:rsidRPr="00EE50D9">
        <w:rPr>
          <w:rStyle w:val="StyleBoldUnderline"/>
          <w:rFonts w:asciiTheme="majorHAnsi" w:hAnsiTheme="majorHAnsi"/>
          <w:highlight w:val="cyan"/>
        </w:rPr>
        <w:t>open and active mutual exchange of info</w:t>
      </w:r>
      <w:r w:rsidRPr="00EE50D9">
        <w:rPr>
          <w:rStyle w:val="StyleBoldUnderline"/>
          <w:rFonts w:asciiTheme="majorHAnsi" w:hAnsiTheme="majorHAnsi"/>
        </w:rPr>
        <w:t xml:space="preserve">rmation </w:t>
      </w:r>
      <w:r w:rsidRPr="00EE50D9">
        <w:rPr>
          <w:rStyle w:val="StyleBoldUnderline"/>
          <w:rFonts w:asciiTheme="majorHAnsi" w:hAnsiTheme="majorHAnsi"/>
          <w:highlight w:val="cyan"/>
        </w:rPr>
        <w:t>and reassurances</w:t>
      </w:r>
      <w:r w:rsidRPr="00EE50D9">
        <w:rPr>
          <w:rStyle w:val="StyleBoldUnderline"/>
          <w:rFonts w:asciiTheme="majorHAnsi" w:hAnsiTheme="majorHAnsi"/>
        </w:rPr>
        <w:t xml:space="preserve"> – particularly with regard to problems and disagreements arising in bilateral economic interaction – </w:t>
      </w:r>
      <w:r w:rsidRPr="00EE50D9">
        <w:rPr>
          <w:rStyle w:val="StyleBoldUnderline"/>
          <w:rFonts w:asciiTheme="majorHAnsi" w:hAnsiTheme="majorHAnsi"/>
          <w:highlight w:val="cyan"/>
        </w:rPr>
        <w:t xml:space="preserve">has taken </w:t>
      </w:r>
      <w:proofErr w:type="gramStart"/>
      <w:r w:rsidRPr="00EE50D9">
        <w:rPr>
          <w:rStyle w:val="StyleBoldUnderline"/>
          <w:rFonts w:asciiTheme="majorHAnsi" w:hAnsiTheme="majorHAnsi"/>
          <w:highlight w:val="cyan"/>
        </w:rPr>
        <w:t>place,</w:t>
      </w:r>
      <w:proofErr w:type="gramEnd"/>
      <w:r w:rsidRPr="00EE50D9">
        <w:rPr>
          <w:rStyle w:val="StyleBoldUnderline"/>
          <w:rFonts w:asciiTheme="majorHAnsi" w:hAnsiTheme="majorHAnsi"/>
          <w:highlight w:val="cyan"/>
        </w:rPr>
        <w:t xml:space="preserve"> and that</w:t>
      </w:r>
      <w:r w:rsidRPr="00EE50D9">
        <w:rPr>
          <w:rStyle w:val="StyleBoldUnderline"/>
          <w:rFonts w:asciiTheme="majorHAnsi" w:hAnsiTheme="majorHAnsi"/>
        </w:rPr>
        <w:t xml:space="preserve"> on some occasions common </w:t>
      </w:r>
      <w:r w:rsidRPr="00EE50D9">
        <w:rPr>
          <w:rStyle w:val="StyleBoldUnderline"/>
          <w:rFonts w:asciiTheme="majorHAnsi" w:hAnsiTheme="majorHAnsi"/>
          <w:highlight w:val="cyan"/>
        </w:rPr>
        <w:t>understandings on</w:t>
      </w:r>
      <w:r w:rsidRPr="00EE50D9">
        <w:rPr>
          <w:rStyle w:val="StyleBoldUnderline"/>
          <w:rFonts w:asciiTheme="majorHAnsi" w:hAnsiTheme="majorHAnsi"/>
        </w:rPr>
        <w:t xml:space="preserve"> these </w:t>
      </w:r>
      <w:r w:rsidRPr="00EE50D9">
        <w:rPr>
          <w:rStyle w:val="StyleBoldUnderline"/>
          <w:rFonts w:asciiTheme="majorHAnsi" w:hAnsiTheme="majorHAnsi"/>
          <w:highlight w:val="cyan"/>
        </w:rPr>
        <w:t>issues could be reached</w:t>
      </w:r>
      <w:r w:rsidRPr="00EE50D9">
        <w:rPr>
          <w:rStyle w:val="StyleBoldUnderline"/>
          <w:rFonts w:asciiTheme="majorHAnsi" w:hAnsiTheme="majorHAnsi"/>
        </w:rPr>
        <w:t xml:space="preserve">. The </w:t>
      </w:r>
      <w:proofErr w:type="gramStart"/>
      <w:r w:rsidRPr="00EE50D9">
        <w:rPr>
          <w:rStyle w:val="StyleBoldUnderline"/>
          <w:rFonts w:asciiTheme="majorHAnsi" w:hAnsiTheme="majorHAnsi"/>
        </w:rPr>
        <w:t>extent</w:t>
      </w:r>
      <w:proofErr w:type="gramEnd"/>
      <w:r w:rsidRPr="00EE50D9">
        <w:rPr>
          <w:rStyle w:val="StyleBoldUnderline"/>
          <w:rFonts w:asciiTheme="majorHAnsi" w:hAnsiTheme="majorHAnsi"/>
        </w:rPr>
        <w:t xml:space="preserve"> to which these deliberations, above and beyond the mere exchange of opinions and concerns, led to changes in policy, appears to be limited. Nonetheless, since each of the trade disputes and disagreements discussed at the </w:t>
      </w:r>
      <w:proofErr w:type="spellStart"/>
      <w:r w:rsidRPr="00EE50D9">
        <w:rPr>
          <w:rStyle w:val="StyleBoldUnderline"/>
          <w:rFonts w:asciiTheme="majorHAnsi" w:hAnsiTheme="majorHAnsi"/>
        </w:rPr>
        <w:t>Subcommission’s</w:t>
      </w:r>
      <w:proofErr w:type="spellEnd"/>
      <w:r w:rsidRPr="00EE50D9">
        <w:rPr>
          <w:rStyle w:val="StyleBoldUnderline"/>
          <w:rFonts w:asciiTheme="majorHAnsi" w:hAnsiTheme="majorHAnsi"/>
        </w:rPr>
        <w:t xml:space="preserve"> sessions had the potential of causing disruptions or even tensions in the further course of bilateral economic interaction, the regular sessions apparently offered an opportunity to communicate concerns and defuse them before they could escalate into open crises. </w:t>
      </w:r>
      <w:r w:rsidRPr="00EE50D9">
        <w:rPr>
          <w:rStyle w:val="StyleBoldUnderline"/>
          <w:rFonts w:asciiTheme="majorHAnsi" w:hAnsiTheme="majorHAnsi"/>
          <w:highlight w:val="cyan"/>
        </w:rPr>
        <w:t>The Energy Dialogue</w:t>
      </w:r>
      <w:r w:rsidRPr="00EE50D9">
        <w:rPr>
          <w:rStyle w:val="StyleBoldUnderline"/>
          <w:rFonts w:asciiTheme="majorHAnsi" w:hAnsiTheme="majorHAnsi"/>
        </w:rPr>
        <w:t xml:space="preserve"> and its institutional predecessor, the Energy </w:t>
      </w:r>
      <w:proofErr w:type="spellStart"/>
      <w:r w:rsidRPr="00EE50D9">
        <w:rPr>
          <w:rStyle w:val="StyleBoldUnderline"/>
          <w:rFonts w:asciiTheme="majorHAnsi" w:hAnsiTheme="majorHAnsi"/>
        </w:rPr>
        <w:t>Subcommission</w:t>
      </w:r>
      <w:proofErr w:type="spellEnd"/>
      <w:r w:rsidRPr="00EE50D9">
        <w:rPr>
          <w:rStyle w:val="StyleBoldUnderline"/>
          <w:rFonts w:asciiTheme="majorHAnsi" w:hAnsiTheme="majorHAnsi"/>
        </w:rPr>
        <w:t xml:space="preserve"> – despite the latter’s conspicuously </w:t>
      </w:r>
      <w:proofErr w:type="spellStart"/>
      <w:r w:rsidRPr="00EE50D9">
        <w:rPr>
          <w:rStyle w:val="StyleBoldUnderline"/>
          <w:rFonts w:asciiTheme="majorHAnsi" w:hAnsiTheme="majorHAnsi"/>
        </w:rPr>
        <w:t>meagre</w:t>
      </w:r>
      <w:proofErr w:type="spellEnd"/>
      <w:r w:rsidRPr="00EE50D9">
        <w:rPr>
          <w:rStyle w:val="StyleBoldUnderline"/>
          <w:rFonts w:asciiTheme="majorHAnsi" w:hAnsiTheme="majorHAnsi"/>
        </w:rPr>
        <w:t xml:space="preserve"> track record in terms of its practical and policy impact – likewise </w:t>
      </w:r>
      <w:r w:rsidRPr="00EE50D9">
        <w:rPr>
          <w:rStyle w:val="StyleBoldUnderline"/>
          <w:rFonts w:asciiTheme="majorHAnsi" w:hAnsiTheme="majorHAnsi"/>
          <w:highlight w:val="cyan"/>
        </w:rPr>
        <w:t>appear to have served as valuable forums for</w:t>
      </w:r>
      <w:r w:rsidRPr="00EE50D9">
        <w:rPr>
          <w:rStyle w:val="StyleBoldUnderline"/>
          <w:rFonts w:asciiTheme="majorHAnsi" w:hAnsiTheme="majorHAnsi"/>
        </w:rPr>
        <w:t xml:space="preserve"> the provision of </w:t>
      </w:r>
      <w:r w:rsidRPr="00EE50D9">
        <w:rPr>
          <w:rStyle w:val="StyleBoldUnderline"/>
          <w:rFonts w:asciiTheme="majorHAnsi" w:hAnsiTheme="majorHAnsi"/>
          <w:highlight w:val="cyan"/>
        </w:rPr>
        <w:t>mutual guarantees, and</w:t>
      </w:r>
      <w:r w:rsidRPr="00EE50D9">
        <w:rPr>
          <w:rStyle w:val="StyleBoldUnderline"/>
          <w:rFonts w:asciiTheme="majorHAnsi" w:hAnsiTheme="majorHAnsi"/>
        </w:rPr>
        <w:t xml:space="preserve"> especially for an </w:t>
      </w:r>
      <w:r w:rsidRPr="00EE50D9">
        <w:rPr>
          <w:rStyle w:val="StyleBoldUnderline"/>
          <w:rFonts w:asciiTheme="majorHAnsi" w:hAnsiTheme="majorHAnsi"/>
          <w:highlight w:val="cyan"/>
        </w:rPr>
        <w:t>exchange of critical info</w:t>
      </w:r>
      <w:r w:rsidRPr="00EE50D9">
        <w:rPr>
          <w:rStyle w:val="StyleBoldUnderline"/>
          <w:rFonts w:asciiTheme="majorHAnsi" w:hAnsiTheme="majorHAnsi"/>
        </w:rPr>
        <w:t xml:space="preserve">rmation, </w:t>
      </w:r>
      <w:r w:rsidRPr="00EE50D9">
        <w:rPr>
          <w:rStyle w:val="StyleBoldUnderline"/>
          <w:rFonts w:asciiTheme="majorHAnsi" w:hAnsiTheme="majorHAnsi"/>
          <w:highlight w:val="cyan"/>
        </w:rPr>
        <w:t>with the aim of enhancing mutual comprehension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This</w:t>
      </w:r>
      <w:r w:rsidRPr="00EE50D9">
        <w:rPr>
          <w:rStyle w:val="StyleBoldUnderline"/>
          <w:rFonts w:asciiTheme="majorHAnsi" w:hAnsiTheme="majorHAnsi"/>
        </w:rPr>
        <w:t xml:space="preserve"> in itself </w:t>
      </w:r>
      <w:r w:rsidRPr="00EE50D9">
        <w:rPr>
          <w:rStyle w:val="StyleBoldUnderline"/>
          <w:rFonts w:asciiTheme="majorHAnsi" w:hAnsiTheme="majorHAnsi"/>
          <w:highlight w:val="cyan"/>
        </w:rPr>
        <w:t>was</w:t>
      </w:r>
      <w:r w:rsidRPr="00EE50D9">
        <w:rPr>
          <w:rStyle w:val="StyleBoldUnderline"/>
          <w:rFonts w:asciiTheme="majorHAnsi" w:hAnsiTheme="majorHAnsi"/>
        </w:rPr>
        <w:t xml:space="preserve"> arguably a task </w:t>
      </w:r>
      <w:r w:rsidRPr="00EE50D9">
        <w:rPr>
          <w:rStyle w:val="StyleBoldUnderline"/>
          <w:rFonts w:asciiTheme="majorHAnsi" w:hAnsiTheme="majorHAnsi"/>
          <w:highlight w:val="cyan"/>
        </w:rPr>
        <w:t>of considerable importance for preventing</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breakdown of bilateral coop</w:t>
      </w:r>
      <w:r w:rsidRPr="00EE50D9">
        <w:rPr>
          <w:rStyle w:val="StyleBoldUnderline"/>
          <w:rFonts w:asciiTheme="majorHAnsi" w:hAnsiTheme="majorHAnsi"/>
        </w:rPr>
        <w:t xml:space="preserve">eration </w:t>
      </w:r>
      <w:r w:rsidRPr="00EE50D9">
        <w:rPr>
          <w:rStyle w:val="StyleBoldUnderline"/>
          <w:rFonts w:asciiTheme="majorHAnsi" w:hAnsiTheme="majorHAnsi"/>
          <w:highlight w:val="cyan"/>
        </w:rPr>
        <w:t>in the energy sphere</w:t>
      </w:r>
      <w:r w:rsidRPr="00EE50D9">
        <w:rPr>
          <w:rStyle w:val="StyleBoldUnderline"/>
          <w:rFonts w:asciiTheme="majorHAnsi" w:hAnsiTheme="majorHAnsi"/>
        </w:rPr>
        <w:t xml:space="preserve">, particularly at times </w:t>
      </w:r>
      <w:r w:rsidRPr="00EE50D9">
        <w:rPr>
          <w:rStyle w:val="StyleBoldUnderline"/>
          <w:rFonts w:asciiTheme="majorHAnsi" w:hAnsiTheme="majorHAnsi"/>
          <w:highlight w:val="cyan"/>
        </w:rPr>
        <w:t>when</w:t>
      </w:r>
      <w:r w:rsidRPr="00EE50D9">
        <w:rPr>
          <w:rStyle w:val="StyleBoldUnderline"/>
          <w:rFonts w:asciiTheme="majorHAnsi" w:hAnsiTheme="majorHAnsi"/>
        </w:rPr>
        <w:t xml:space="preserve"> bilateral disagreements and </w:t>
      </w:r>
      <w:r w:rsidRPr="00EE50D9">
        <w:rPr>
          <w:rStyle w:val="StyleBoldUnderline"/>
          <w:rFonts w:asciiTheme="majorHAnsi" w:hAnsiTheme="majorHAnsi"/>
          <w:highlight w:val="cyan"/>
        </w:rPr>
        <w:t>tensions ran high</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considering</w:t>
      </w:r>
      <w:r w:rsidRPr="00EE50D9">
        <w:rPr>
          <w:rFonts w:asciiTheme="majorHAnsi" w:hAnsiTheme="majorHAnsi"/>
        </w:rPr>
        <w:t xml:space="preserve"> the </w:t>
      </w:r>
      <w:r w:rsidRPr="00EE50D9">
        <w:rPr>
          <w:rStyle w:val="StyleBoldUnderline"/>
          <w:rFonts w:asciiTheme="majorHAnsi" w:hAnsiTheme="majorHAnsi"/>
          <w:highlight w:val="cyan"/>
        </w:rPr>
        <w:t>difficulties China and Russia faced in trying to gain clarity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about each other</w:t>
      </w:r>
      <w:r w:rsidRPr="00EE50D9">
        <w:rPr>
          <w:rStyle w:val="StyleBoldUnderline"/>
          <w:rFonts w:asciiTheme="majorHAnsi" w:hAnsiTheme="majorHAnsi"/>
        </w:rPr>
        <w:t xml:space="preserve">’s very opaque energy sectors and interests. It was apparently very valuable to have a forum where these issues could be discussed and negotiated; all the more so, since </w:t>
      </w:r>
      <w:r w:rsidRPr="00EE50D9">
        <w:rPr>
          <w:rStyle w:val="StyleBoldUnderline"/>
          <w:rFonts w:asciiTheme="majorHAnsi" w:hAnsiTheme="majorHAnsi"/>
          <w:highlight w:val="cyan"/>
        </w:rPr>
        <w:t xml:space="preserve">the Energy </w:t>
      </w:r>
      <w:proofErr w:type="spellStart"/>
      <w:r w:rsidRPr="00EE50D9">
        <w:rPr>
          <w:rStyle w:val="StyleBoldUnderline"/>
          <w:rFonts w:asciiTheme="majorHAnsi" w:hAnsiTheme="majorHAnsi"/>
          <w:highlight w:val="cyan"/>
        </w:rPr>
        <w:t>Subcommission</w:t>
      </w:r>
      <w:proofErr w:type="spellEnd"/>
      <w:r w:rsidRPr="00EE50D9">
        <w:rPr>
          <w:rStyle w:val="StyleBoldUnderline"/>
          <w:rFonts w:asciiTheme="majorHAnsi" w:hAnsiTheme="majorHAnsi"/>
          <w:highlight w:val="cyan"/>
        </w:rPr>
        <w:t xml:space="preserve"> and Energy Dialogue</w:t>
      </w:r>
      <w:r w:rsidRPr="00EE50D9">
        <w:rPr>
          <w:rStyle w:val="StyleBoldUnderline"/>
          <w:rFonts w:asciiTheme="majorHAnsi" w:hAnsiTheme="majorHAnsi"/>
        </w:rPr>
        <w:t xml:space="preserve"> were settings that </w:t>
      </w:r>
      <w:r w:rsidRPr="00EE50D9">
        <w:rPr>
          <w:rStyle w:val="StyleBoldUnderline"/>
          <w:rFonts w:asciiTheme="majorHAnsi" w:hAnsiTheme="majorHAnsi"/>
          <w:highlight w:val="cyan"/>
        </w:rPr>
        <w:t>provided a rare opportunity to gather</w:t>
      </w:r>
      <w:r w:rsidRPr="00EE50D9">
        <w:rPr>
          <w:rStyle w:val="StyleBoldUnderline"/>
          <w:rFonts w:asciiTheme="majorHAnsi" w:hAnsiTheme="majorHAnsi"/>
        </w:rPr>
        <w:t xml:space="preserve"> most of the relevant (state and corporate) </w:t>
      </w:r>
      <w:r w:rsidRPr="00EE50D9">
        <w:rPr>
          <w:rStyle w:val="StyleBoldUnderline"/>
          <w:rFonts w:asciiTheme="majorHAnsi" w:hAnsiTheme="majorHAnsi"/>
          <w:highlight w:val="cyan"/>
        </w:rPr>
        <w:t>actors and agencies</w:t>
      </w:r>
      <w:r w:rsidRPr="00EE50D9">
        <w:rPr>
          <w:rStyle w:val="StyleBoldUnderline"/>
          <w:rFonts w:asciiTheme="majorHAnsi" w:hAnsiTheme="majorHAnsi"/>
        </w:rPr>
        <w:t xml:space="preserve"> on either side active in the energy sector </w:t>
      </w:r>
      <w:r w:rsidRPr="00EE50D9">
        <w:rPr>
          <w:rStyle w:val="StyleBoldUnderline"/>
          <w:rFonts w:asciiTheme="majorHAnsi" w:hAnsiTheme="majorHAnsi"/>
          <w:highlight w:val="cyan"/>
        </w:rPr>
        <w:t>and</w:t>
      </w:r>
      <w:r w:rsidRPr="00EE50D9">
        <w:rPr>
          <w:rStyle w:val="StyleBoldUnderline"/>
          <w:rFonts w:asciiTheme="majorHAnsi" w:hAnsiTheme="majorHAnsi"/>
        </w:rPr>
        <w:t xml:space="preserve"> thus to </w:t>
      </w:r>
      <w:r w:rsidRPr="00EE50D9">
        <w:rPr>
          <w:rStyle w:val="StyleBoldUnderline"/>
          <w:rFonts w:asciiTheme="majorHAnsi" w:hAnsiTheme="majorHAnsi"/>
          <w:highlight w:val="cyan"/>
        </w:rPr>
        <w:t>provide</w:t>
      </w:r>
      <w:r w:rsidRPr="00EE50D9">
        <w:rPr>
          <w:rStyle w:val="StyleBoldUnderline"/>
          <w:rFonts w:asciiTheme="majorHAnsi" w:hAnsiTheme="majorHAnsi"/>
        </w:rPr>
        <w:t xml:space="preserve"> for </w:t>
      </w:r>
      <w:r w:rsidRPr="00EE50D9">
        <w:rPr>
          <w:rStyle w:val="StyleBoldUnderline"/>
          <w:rFonts w:asciiTheme="majorHAnsi" w:hAnsiTheme="majorHAnsi"/>
          <w:highlight w:val="cyan"/>
        </w:rPr>
        <w:t>more well-coordinated</w:t>
      </w:r>
      <w:r w:rsidRPr="00EE50D9">
        <w:rPr>
          <w:rStyle w:val="StyleBoldUnderline"/>
          <w:rFonts w:asciiTheme="majorHAnsi" w:hAnsiTheme="majorHAnsi"/>
        </w:rPr>
        <w:t xml:space="preserve"> bilateral </w:t>
      </w:r>
      <w:r w:rsidRPr="00EE50D9">
        <w:rPr>
          <w:rStyle w:val="StyleBoldUnderline"/>
          <w:rFonts w:asciiTheme="majorHAnsi" w:hAnsiTheme="majorHAnsi"/>
          <w:highlight w:val="cyan"/>
        </w:rPr>
        <w:t xml:space="preserve">communication and transparency. </w:t>
      </w:r>
      <w:r w:rsidRPr="00EE50D9">
        <w:rPr>
          <w:rStyle w:val="StyleBoldUnderline"/>
          <w:rFonts w:asciiTheme="majorHAnsi" w:hAnsiTheme="majorHAnsi"/>
        </w:rPr>
        <w:t xml:space="preserve">This notwithstanding, many disagreements regarding bilateral energy interaction remained undiminished over the years. </w:t>
      </w:r>
    </w:p>
    <w:p w14:paraId="6612399F" w14:textId="77777777" w:rsidR="003752D5" w:rsidRPr="00EE50D9" w:rsidRDefault="003752D5" w:rsidP="003752D5">
      <w:pPr>
        <w:pStyle w:val="Heading3"/>
        <w:rPr>
          <w:rFonts w:asciiTheme="majorHAnsi" w:hAnsiTheme="majorHAnsi"/>
        </w:rPr>
      </w:pPr>
      <w:r w:rsidRPr="00EE50D9">
        <w:rPr>
          <w:rFonts w:asciiTheme="majorHAnsi" w:hAnsiTheme="majorHAnsi"/>
        </w:rPr>
        <w:t xml:space="preserve">Impact – Chinese Economy </w:t>
      </w:r>
    </w:p>
    <w:p w14:paraId="643988E3" w14:textId="77777777" w:rsidR="003752D5" w:rsidRPr="00EE50D9" w:rsidRDefault="003752D5" w:rsidP="003752D5">
      <w:pPr>
        <w:pStyle w:val="Heading4"/>
        <w:rPr>
          <w:rFonts w:asciiTheme="majorHAnsi" w:hAnsiTheme="majorHAnsi"/>
          <w:color w:val="000000" w:themeColor="text1"/>
        </w:rPr>
      </w:pPr>
      <w:r w:rsidRPr="00EE50D9">
        <w:rPr>
          <w:rFonts w:asciiTheme="majorHAnsi" w:hAnsiTheme="majorHAnsi"/>
          <w:color w:val="000000" w:themeColor="text1"/>
        </w:rPr>
        <w:t xml:space="preserve">Russia-Sino ties key to the Russian and Chinese economies, stability, and peace </w:t>
      </w:r>
    </w:p>
    <w:p w14:paraId="0E455D89" w14:textId="77777777" w:rsidR="003752D5" w:rsidRPr="00EE50D9" w:rsidRDefault="003752D5" w:rsidP="003752D5">
      <w:pPr>
        <w:rPr>
          <w:rFonts w:asciiTheme="majorHAnsi" w:hAnsiTheme="majorHAnsi"/>
          <w:i/>
          <w:color w:val="000000" w:themeColor="text1"/>
          <w:sz w:val="16"/>
          <w:szCs w:val="16"/>
        </w:rPr>
      </w:pPr>
      <w:proofErr w:type="spellStart"/>
      <w:r w:rsidRPr="00EE50D9">
        <w:rPr>
          <w:rFonts w:asciiTheme="majorHAnsi" w:hAnsiTheme="majorHAnsi" w:cs="Palatino Linotype"/>
          <w:b/>
          <w:bCs/>
          <w:color w:val="000000" w:themeColor="text1"/>
          <w:sz w:val="26"/>
          <w:szCs w:val="26"/>
        </w:rPr>
        <w:t>Huasheng</w:t>
      </w:r>
      <w:proofErr w:type="spellEnd"/>
      <w:r w:rsidRPr="00EE50D9">
        <w:rPr>
          <w:rFonts w:asciiTheme="majorHAnsi" w:hAnsiTheme="majorHAnsi" w:cs="Arial"/>
          <w:b/>
          <w:bCs/>
          <w:color w:val="000000" w:themeColor="text1"/>
          <w:sz w:val="26"/>
          <w:szCs w:val="26"/>
        </w:rPr>
        <w:t xml:space="preserve"> 13’</w:t>
      </w:r>
      <w:r w:rsidRPr="00EE50D9">
        <w:rPr>
          <w:rFonts w:asciiTheme="majorHAnsi" w:hAnsiTheme="majorHAnsi" w:cs="Arial"/>
          <w:color w:val="000000" w:themeColor="text1"/>
          <w:sz w:val="26"/>
          <w:szCs w:val="26"/>
        </w:rPr>
        <w:t>—</w:t>
      </w:r>
      <w:r w:rsidRPr="00EE50D9">
        <w:rPr>
          <w:rFonts w:asciiTheme="majorHAnsi" w:hAnsiTheme="majorHAnsi" w:cs="Times"/>
          <w:i/>
          <w:iCs/>
          <w:color w:val="000000" w:themeColor="text1"/>
          <w:sz w:val="34"/>
          <w:szCs w:val="34"/>
        </w:rPr>
        <w:t xml:space="preserve"> </w:t>
      </w:r>
      <w:r w:rsidRPr="00EE50D9">
        <w:rPr>
          <w:rFonts w:asciiTheme="majorHAnsi" w:hAnsiTheme="majorHAnsi" w:cs="Times"/>
          <w:iCs/>
          <w:color w:val="000000" w:themeColor="text1"/>
          <w:sz w:val="16"/>
          <w:szCs w:val="16"/>
        </w:rPr>
        <w:t xml:space="preserve">Zhao </w:t>
      </w:r>
      <w:proofErr w:type="spellStart"/>
      <w:r w:rsidRPr="00EE50D9">
        <w:rPr>
          <w:rFonts w:asciiTheme="majorHAnsi" w:hAnsiTheme="majorHAnsi" w:cs="Times"/>
          <w:iCs/>
          <w:color w:val="000000" w:themeColor="text1"/>
          <w:sz w:val="16"/>
          <w:szCs w:val="16"/>
        </w:rPr>
        <w:t>Huasheng</w:t>
      </w:r>
      <w:proofErr w:type="spellEnd"/>
      <w:r w:rsidRPr="00EE50D9">
        <w:rPr>
          <w:rFonts w:asciiTheme="majorHAnsi" w:hAnsiTheme="majorHAnsi" w:cs="Arial"/>
          <w:color w:val="000000" w:themeColor="text1"/>
          <w:sz w:val="16"/>
          <w:szCs w:val="16"/>
        </w:rPr>
        <w:t xml:space="preserve">, </w:t>
      </w:r>
      <w:r w:rsidRPr="00EE50D9">
        <w:rPr>
          <w:rFonts w:asciiTheme="majorHAnsi" w:hAnsiTheme="majorHAnsi" w:cs="Lucida Bright"/>
          <w:bCs/>
          <w:iCs/>
          <w:color w:val="000000" w:themeColor="text1"/>
          <w:sz w:val="16"/>
          <w:szCs w:val="16"/>
        </w:rPr>
        <w:t xml:space="preserve">Professor Zhao </w:t>
      </w:r>
      <w:proofErr w:type="spellStart"/>
      <w:r w:rsidRPr="00EE50D9">
        <w:rPr>
          <w:rFonts w:asciiTheme="majorHAnsi" w:hAnsiTheme="majorHAnsi" w:cs="Lucida Bright"/>
          <w:bCs/>
          <w:iCs/>
          <w:color w:val="000000" w:themeColor="text1"/>
          <w:sz w:val="16"/>
          <w:szCs w:val="16"/>
        </w:rPr>
        <w:t>Huasheng</w:t>
      </w:r>
      <w:proofErr w:type="spellEnd"/>
      <w:r w:rsidRPr="00EE50D9">
        <w:rPr>
          <w:rFonts w:asciiTheme="majorHAnsi" w:hAnsiTheme="majorHAnsi" w:cs="Lucida Bright"/>
          <w:bCs/>
          <w:iCs/>
          <w:color w:val="000000" w:themeColor="text1"/>
          <w:sz w:val="16"/>
          <w:szCs w:val="16"/>
        </w:rPr>
        <w:t xml:space="preserve"> is Director, Center for Russia and Central Asia Studies, Center for Shanghai Cooperation Organization Studies, </w:t>
      </w:r>
      <w:proofErr w:type="spellStart"/>
      <w:r w:rsidRPr="00EE50D9">
        <w:rPr>
          <w:rFonts w:asciiTheme="majorHAnsi" w:hAnsiTheme="majorHAnsi" w:cs="Lucida Bright"/>
          <w:bCs/>
          <w:iCs/>
          <w:color w:val="000000" w:themeColor="text1"/>
          <w:sz w:val="16"/>
          <w:szCs w:val="16"/>
        </w:rPr>
        <w:t>Fudan</w:t>
      </w:r>
      <w:proofErr w:type="spellEnd"/>
      <w:r w:rsidRPr="00EE50D9">
        <w:rPr>
          <w:rFonts w:asciiTheme="majorHAnsi" w:hAnsiTheme="majorHAnsi" w:cs="Lucida Bright"/>
          <w:bCs/>
          <w:iCs/>
          <w:color w:val="000000" w:themeColor="text1"/>
          <w:sz w:val="16"/>
          <w:szCs w:val="16"/>
        </w:rPr>
        <w:t xml:space="preserve"> University, Shanghai, China.</w:t>
      </w:r>
      <w:r w:rsidRPr="00EE50D9">
        <w:rPr>
          <w:rFonts w:asciiTheme="majorHAnsi" w:hAnsiTheme="majorHAnsi" w:cs="Arial"/>
          <w:color w:val="000000" w:themeColor="text1"/>
          <w:sz w:val="16"/>
          <w:szCs w:val="16"/>
        </w:rPr>
        <w:t>, 2013 (“</w:t>
      </w:r>
      <w:r w:rsidRPr="00EE50D9">
        <w:rPr>
          <w:rFonts w:asciiTheme="majorHAnsi" w:hAnsiTheme="majorHAnsi" w:cs="Georgia"/>
          <w:bCs/>
          <w:color w:val="000000" w:themeColor="text1"/>
          <w:sz w:val="16"/>
          <w:szCs w:val="16"/>
        </w:rPr>
        <w:t>Does China’s Rise Pose a Threat to Russia?</w:t>
      </w:r>
      <w:r w:rsidRPr="00EE50D9">
        <w:rPr>
          <w:rFonts w:asciiTheme="majorHAnsi" w:hAnsiTheme="majorHAnsi" w:cs="Arial"/>
          <w:color w:val="000000" w:themeColor="text1"/>
          <w:sz w:val="16"/>
          <w:szCs w:val="16"/>
        </w:rPr>
        <w:t>,” China Institute of International Studies, April 23, http://www.ciis.org.cn/english/2013-04/26/content_5908664.htm, Accessed 07-01-16, ABs)</w:t>
      </w:r>
    </w:p>
    <w:p w14:paraId="162207EB" w14:textId="77777777" w:rsidR="003752D5" w:rsidRPr="00EE50D9" w:rsidRDefault="003752D5" w:rsidP="003752D5">
      <w:pPr>
        <w:widowControl w:val="0"/>
        <w:autoSpaceDE w:val="0"/>
        <w:autoSpaceDN w:val="0"/>
        <w:adjustRightInd w:val="0"/>
        <w:rPr>
          <w:rFonts w:asciiTheme="majorHAnsi" w:hAnsiTheme="majorHAnsi" w:cs="Georgia"/>
          <w:color w:val="000000" w:themeColor="text1"/>
          <w:sz w:val="16"/>
          <w:szCs w:val="16"/>
        </w:rPr>
      </w:pPr>
      <w:r w:rsidRPr="00EE50D9">
        <w:rPr>
          <w:rFonts w:asciiTheme="majorHAnsi" w:hAnsiTheme="majorHAnsi" w:cs="Georgia"/>
          <w:color w:val="000000" w:themeColor="text1"/>
          <w:highlight w:val="cyan"/>
          <w:u w:val="single"/>
        </w:rPr>
        <w:t>The Sino-Russian strategic partnership in energy is of utmost importance. Energy exports are the pillar of the Russian economy, while energy imports are China’s economic lifebloo</w:t>
      </w:r>
      <w:r w:rsidRPr="00EE50D9">
        <w:rPr>
          <w:rFonts w:asciiTheme="majorHAnsi" w:hAnsiTheme="majorHAnsi" w:cs="Georgia"/>
          <w:color w:val="000000" w:themeColor="text1"/>
          <w:highlight w:val="cyan"/>
        </w:rPr>
        <w:t>d</w:t>
      </w:r>
      <w:r w:rsidRPr="00EE50D9">
        <w:rPr>
          <w:rFonts w:asciiTheme="majorHAnsi" w:hAnsiTheme="majorHAnsi" w:cs="Georgia"/>
          <w:color w:val="000000" w:themeColor="text1"/>
          <w:sz w:val="16"/>
          <w:szCs w:val="16"/>
        </w:rPr>
        <w:t>. Russia has a huge capacity to export oil, and China is a tremendous market and a giant consumer.</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u w:val="single"/>
        </w:rPr>
        <w:t>China and Russia are neighbors, meaning that the transportation of oil and gas is much easier</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without passing through a third country or transporting them through the sea. Transportation is safely guaranteed. So far, the annual oil trade volume between the two sides is 15 million tons. Russia exported 240 million tons of oil in 2012 and China imported about 270 million tons last year. However, the trade of oil between the two countries accounted for less than seven percent for each country. China and Russia have far more potential to increase the scale of energy cooperation, and increase the trade volume and percentage to a more reasonable level. Under the unstable circumstances of the international security and energy market, this could be an important development for the two countries’ energy security, providing a lot of benefit to both sides.</w:t>
      </w:r>
      <w:r w:rsidRPr="00EE50D9">
        <w:rPr>
          <w:rFonts w:asciiTheme="majorHAnsi" w:hAnsiTheme="majorHAnsi"/>
          <w:color w:val="000000" w:themeColor="text1"/>
        </w:rPr>
        <w:t xml:space="preserve"> </w:t>
      </w:r>
      <w:r w:rsidRPr="00EE50D9">
        <w:rPr>
          <w:rFonts w:asciiTheme="majorHAnsi" w:hAnsiTheme="majorHAnsi" w:cs="Georgia"/>
          <w:color w:val="000000" w:themeColor="text1"/>
          <w:u w:val="single"/>
        </w:rPr>
        <w:t xml:space="preserve">In future international political and economic relations, regional and multilateral mechanisms will play a more and more important role. </w:t>
      </w:r>
      <w:r w:rsidRPr="00EE50D9">
        <w:rPr>
          <w:rFonts w:asciiTheme="majorHAnsi" w:hAnsiTheme="majorHAnsi" w:cs="Georgia"/>
          <w:color w:val="000000" w:themeColor="text1"/>
          <w:highlight w:val="cyan"/>
          <w:u w:val="single"/>
        </w:rPr>
        <w:t>Cooperation in these mechanisms should be an important part of the agenda for Russia and China to discuss. Mechanisms such as the SCO, BRICS and G20 should become the major platforms to implement cooperation. Such</w:t>
      </w:r>
      <w:r w:rsidRPr="00EE50D9">
        <w:rPr>
          <w:rFonts w:asciiTheme="majorHAnsi" w:hAnsiTheme="majorHAnsi" w:cs="Georgia"/>
          <w:color w:val="000000" w:themeColor="text1"/>
          <w:u w:val="single"/>
        </w:rPr>
        <w:t xml:space="preserve"> mechanisms can reflect the concepts and advocacies of the two countries and they are quick and flexible in operation. China and Russia should work together to promote development and get their voices heard on political and economic matters. Collaboration on the development of the North Pole can also be a new agenda for Sino-Russian cooperation</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though it mainly depends on Russia’s attitude. Moscow is reluctant in responding to China’s involvement in the North Pole affairs. The main reason is that Russia wants to maintain its monopoly over the North Pole by trying not to get more non-Polar countries involved in it. There is no doubt that countries bordering the North Pole have a more important say in the matter, but the North Pole does not only concern the countries in the Arctic region. Rather, it concerns other countries in the world. China began to conduct scientific research in the North Pole in the 1990s, and it was deemed a special observer by the Arctic Council. In 2008, China submitted an application seeking to obtain permanent observer status</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highlight w:val="cyan"/>
          <w:u w:val="single"/>
        </w:rPr>
        <w:t>China and Russia</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have the potential for further</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highlight w:val="cyan"/>
          <w:u w:val="single"/>
        </w:rPr>
        <w:t>cooperation on scientific research, environmental protection, resource development as well as the “northern route</w:t>
      </w:r>
      <w:r w:rsidRPr="00EE50D9">
        <w:rPr>
          <w:rFonts w:asciiTheme="majorHAnsi" w:hAnsiTheme="majorHAnsi" w:cs="Georgia"/>
          <w:color w:val="000000" w:themeColor="text1"/>
          <w:u w:val="single"/>
        </w:rPr>
        <w:t xml:space="preserve">,” </w:t>
      </w:r>
      <w:r w:rsidRPr="00EE50D9">
        <w:rPr>
          <w:rFonts w:asciiTheme="majorHAnsi" w:hAnsiTheme="majorHAnsi" w:cs="Georgia"/>
          <w:color w:val="000000" w:themeColor="text1"/>
          <w:sz w:val="16"/>
          <w:szCs w:val="16"/>
        </w:rPr>
        <w:t>and such cooperation</w:t>
      </w:r>
      <w:r w:rsidRPr="00EE50D9">
        <w:rPr>
          <w:rFonts w:asciiTheme="majorHAnsi" w:hAnsiTheme="majorHAnsi" w:cs="Georgia"/>
          <w:color w:val="000000" w:themeColor="text1"/>
          <w:u w:val="single"/>
        </w:rPr>
        <w:t xml:space="preserve"> </w:t>
      </w:r>
      <w:r w:rsidRPr="00EE50D9">
        <w:rPr>
          <w:rFonts w:asciiTheme="majorHAnsi" w:hAnsiTheme="majorHAnsi" w:cs="Georgia"/>
          <w:color w:val="000000" w:themeColor="text1"/>
          <w:highlight w:val="cyan"/>
          <w:u w:val="single"/>
        </w:rPr>
        <w:t>will be a great benefit to each other</w:t>
      </w:r>
      <w:r w:rsidRPr="00EE50D9">
        <w:rPr>
          <w:rFonts w:asciiTheme="majorHAnsi" w:hAnsiTheme="majorHAnsi" w:cs="Georgia"/>
          <w:color w:val="000000" w:themeColor="text1"/>
          <w:u w:val="single"/>
        </w:rPr>
        <w:t>.</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The two countries should work hard to promote this agenda</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highlight w:val="cyan"/>
          <w:u w:val="single"/>
        </w:rPr>
        <w:t>China and Russia</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 xml:space="preserve">should </w:t>
      </w:r>
      <w:r w:rsidRPr="00EE50D9">
        <w:rPr>
          <w:rFonts w:asciiTheme="majorHAnsi" w:hAnsiTheme="majorHAnsi" w:cs="Georgia"/>
          <w:color w:val="000000" w:themeColor="text1"/>
          <w:highlight w:val="cyan"/>
          <w:u w:val="single"/>
        </w:rPr>
        <w:t>work more closely with each other on hot spot issues</w:t>
      </w:r>
      <w:r w:rsidRPr="00EE50D9">
        <w:rPr>
          <w:rFonts w:asciiTheme="majorHAnsi" w:hAnsiTheme="majorHAnsi" w:cs="Georgia"/>
          <w:color w:val="000000" w:themeColor="text1"/>
          <w:u w:val="single"/>
        </w:rPr>
        <w:t xml:space="preserve"> in their surrounding areas</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and build a sound mechanism to solve these problems</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u w:val="single"/>
        </w:rPr>
        <w:t xml:space="preserve">There are two long-standing hot spots in Russia and China’s neighborhood: </w:t>
      </w:r>
      <w:r w:rsidRPr="00EE50D9">
        <w:rPr>
          <w:rFonts w:asciiTheme="majorHAnsi" w:hAnsiTheme="majorHAnsi" w:cs="Georgia"/>
          <w:color w:val="000000" w:themeColor="text1"/>
          <w:highlight w:val="cyan"/>
          <w:u w:val="single"/>
        </w:rPr>
        <w:t xml:space="preserve">the Korean peninsula </w:t>
      </w:r>
      <w:r w:rsidRPr="00EE50D9">
        <w:rPr>
          <w:rFonts w:asciiTheme="majorHAnsi" w:hAnsiTheme="majorHAnsi" w:cs="Georgia"/>
          <w:color w:val="000000" w:themeColor="text1"/>
          <w:u w:val="single"/>
        </w:rPr>
        <w:t xml:space="preserve">issue in the east </w:t>
      </w:r>
      <w:r w:rsidRPr="00EE50D9">
        <w:rPr>
          <w:rFonts w:asciiTheme="majorHAnsi" w:hAnsiTheme="majorHAnsi" w:cs="Georgia"/>
          <w:color w:val="000000" w:themeColor="text1"/>
          <w:highlight w:val="cyan"/>
          <w:u w:val="single"/>
        </w:rPr>
        <w:t>and the Afghanistan issue</w:t>
      </w:r>
      <w:r w:rsidRPr="00EE50D9">
        <w:rPr>
          <w:rFonts w:asciiTheme="majorHAnsi" w:hAnsiTheme="majorHAnsi" w:cs="Georgia"/>
          <w:color w:val="000000" w:themeColor="text1"/>
          <w:u w:val="single"/>
        </w:rPr>
        <w:t xml:space="preserve"> in the west. One concerns the peace and security of Northeast Asia and the other is related to the peace and security of Central and South Asia; both are sensitive enough to concern regional stability</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sz w:val="16"/>
          <w:szCs w:val="16"/>
        </w:rPr>
        <w:t>Discussion of and cooperation on these regional issues should become an important agenda for</w:t>
      </w:r>
      <w:r w:rsidRPr="00EE50D9">
        <w:rPr>
          <w:rFonts w:asciiTheme="majorHAnsi" w:hAnsiTheme="majorHAnsi" w:cs="Georgia"/>
          <w:color w:val="000000" w:themeColor="text1"/>
          <w:sz w:val="26"/>
          <w:szCs w:val="26"/>
          <w:u w:val="single"/>
        </w:rPr>
        <w:t xml:space="preserve"> </w:t>
      </w:r>
      <w:r w:rsidRPr="00EE50D9">
        <w:rPr>
          <w:rFonts w:asciiTheme="majorHAnsi" w:hAnsiTheme="majorHAnsi" w:cs="Georgia"/>
          <w:color w:val="000000" w:themeColor="text1"/>
          <w:highlight w:val="cyan"/>
          <w:u w:val="single"/>
        </w:rPr>
        <w:t>China and Russia</w:t>
      </w:r>
      <w:r w:rsidRPr="00EE50D9">
        <w:rPr>
          <w:rFonts w:asciiTheme="majorHAnsi" w:hAnsiTheme="majorHAnsi" w:cs="Georgia"/>
          <w:color w:val="000000" w:themeColor="text1"/>
          <w:sz w:val="26"/>
          <w:szCs w:val="26"/>
          <w:u w:val="single"/>
        </w:rPr>
        <w:t>,</w:t>
      </w:r>
      <w:r w:rsidRPr="00EE50D9">
        <w:rPr>
          <w:rFonts w:asciiTheme="majorHAnsi" w:hAnsiTheme="majorHAnsi" w:cs="Georgia"/>
          <w:color w:val="000000" w:themeColor="text1"/>
          <w:sz w:val="16"/>
          <w:szCs w:val="16"/>
        </w:rPr>
        <w:t xml:space="preserve"> as it will not only help deepen the ties between the two countries, but also </w:t>
      </w:r>
      <w:r w:rsidRPr="00EE50D9">
        <w:rPr>
          <w:rFonts w:asciiTheme="majorHAnsi" w:hAnsiTheme="majorHAnsi" w:cs="Georgia"/>
          <w:color w:val="000000" w:themeColor="text1"/>
          <w:highlight w:val="cyan"/>
          <w:u w:val="single"/>
        </w:rPr>
        <w:t>improve the statuses of the two nations in resolving regional affairs</w:t>
      </w:r>
      <w:r w:rsidRPr="00EE50D9">
        <w:rPr>
          <w:rFonts w:asciiTheme="majorHAnsi" w:hAnsiTheme="majorHAnsi" w:cs="Georgia"/>
          <w:color w:val="000000" w:themeColor="text1"/>
          <w:sz w:val="26"/>
          <w:szCs w:val="26"/>
          <w:highlight w:val="cyan"/>
        </w:rPr>
        <w:t>.</w:t>
      </w:r>
      <w:r w:rsidRPr="00EE50D9">
        <w:rPr>
          <w:rFonts w:asciiTheme="majorHAnsi" w:hAnsiTheme="majorHAnsi" w:cs="Georgia"/>
          <w:color w:val="000000" w:themeColor="text1"/>
          <w:sz w:val="16"/>
          <w:szCs w:val="16"/>
        </w:rPr>
        <w:t xml:space="preserve"> The Shanghai Cooperation Organization is one good platform that is not operating at its potential. The SCO can play a very unique role in ensuring the two nations’ security, safeguarding regional peace, and pushing forward the establishment of a reasonable international political and economic order. China and Russia should take full advantage of the SCO as a platform to benefit both sides on all issues</w:t>
      </w:r>
    </w:p>
    <w:p w14:paraId="32969039" w14:textId="77777777" w:rsidR="003752D5" w:rsidRPr="00EE50D9" w:rsidRDefault="003752D5" w:rsidP="003752D5">
      <w:pPr>
        <w:pStyle w:val="Heading3"/>
        <w:rPr>
          <w:rFonts w:asciiTheme="majorHAnsi" w:hAnsiTheme="majorHAnsi"/>
        </w:rPr>
      </w:pPr>
      <w:r w:rsidRPr="00EE50D9">
        <w:rPr>
          <w:rFonts w:asciiTheme="majorHAnsi" w:hAnsiTheme="majorHAnsi"/>
        </w:rPr>
        <w:t xml:space="preserve">Impact – Renewables </w:t>
      </w:r>
    </w:p>
    <w:p w14:paraId="5527A9FB" w14:textId="77777777" w:rsidR="003752D5" w:rsidRPr="00EE50D9" w:rsidRDefault="003752D5" w:rsidP="003752D5">
      <w:pPr>
        <w:pStyle w:val="Heading4"/>
        <w:rPr>
          <w:rFonts w:asciiTheme="majorHAnsi" w:hAnsiTheme="majorHAnsi"/>
        </w:rPr>
      </w:pPr>
      <w:r w:rsidRPr="00EE50D9">
        <w:rPr>
          <w:rFonts w:asciiTheme="majorHAnsi" w:hAnsiTheme="majorHAnsi"/>
        </w:rPr>
        <w:t>Russia-Sino cooperation key to renewables</w:t>
      </w:r>
    </w:p>
    <w:p w14:paraId="6DB0E2C4" w14:textId="77777777" w:rsidR="003752D5" w:rsidRPr="00EE50D9" w:rsidRDefault="003752D5" w:rsidP="003752D5">
      <w:pPr>
        <w:widowControl w:val="0"/>
        <w:autoSpaceDE w:val="0"/>
        <w:autoSpaceDN w:val="0"/>
        <w:adjustRightInd w:val="0"/>
        <w:rPr>
          <w:rFonts w:asciiTheme="majorHAnsi" w:hAnsiTheme="majorHAnsi" w:cs="Arial"/>
          <w:b/>
          <w:bCs/>
          <w:sz w:val="16"/>
          <w:szCs w:val="16"/>
        </w:rPr>
      </w:pPr>
      <w:r w:rsidRPr="00EE50D9">
        <w:rPr>
          <w:rFonts w:asciiTheme="majorHAnsi" w:hAnsiTheme="majorHAnsi" w:cs="Arial"/>
          <w:b/>
          <w:sz w:val="26"/>
          <w:szCs w:val="26"/>
        </w:rPr>
        <w:t>Xinhua 16</w:t>
      </w:r>
      <w:r w:rsidRPr="00EE50D9">
        <w:rPr>
          <w:rFonts w:asciiTheme="majorHAnsi" w:hAnsiTheme="majorHAnsi" w:cs="Arial"/>
          <w:color w:val="1A1A1A"/>
          <w:sz w:val="16"/>
          <w:szCs w:val="16"/>
        </w:rPr>
        <w:t xml:space="preserve">— Xinhua, </w:t>
      </w:r>
      <w:r w:rsidRPr="00EE50D9">
        <w:rPr>
          <w:rFonts w:asciiTheme="majorHAnsi" w:hAnsiTheme="majorHAnsi" w:cs="Helvetica"/>
          <w:color w:val="000000" w:themeColor="text1"/>
          <w:sz w:val="16"/>
          <w:szCs w:val="16"/>
        </w:rPr>
        <w:t xml:space="preserve">The </w:t>
      </w:r>
      <w:r w:rsidRPr="00EE50D9">
        <w:rPr>
          <w:rFonts w:asciiTheme="majorHAnsi" w:hAnsiTheme="majorHAnsi" w:cs="Helvetica"/>
          <w:b/>
          <w:bCs/>
          <w:color w:val="000000" w:themeColor="text1"/>
          <w:sz w:val="16"/>
          <w:szCs w:val="16"/>
        </w:rPr>
        <w:t>Xinhua News Agency</w:t>
      </w:r>
      <w:r w:rsidRPr="00EE50D9">
        <w:rPr>
          <w:rFonts w:asciiTheme="majorHAnsi" w:hAnsiTheme="majorHAnsi" w:cs="Helvetica"/>
          <w:color w:val="000000" w:themeColor="text1"/>
          <w:sz w:val="16"/>
          <w:szCs w:val="16"/>
        </w:rPr>
        <w:t xml:space="preserve"> is the official press agency of the </w:t>
      </w:r>
      <w:hyperlink r:id="rId21" w:history="1">
        <w:r w:rsidRPr="00EE50D9">
          <w:rPr>
            <w:rFonts w:asciiTheme="majorHAnsi" w:hAnsiTheme="majorHAnsi" w:cs="Helvetica"/>
            <w:color w:val="000000" w:themeColor="text1"/>
            <w:sz w:val="16"/>
            <w:szCs w:val="16"/>
          </w:rPr>
          <w:t>People's Republic of China</w:t>
        </w:r>
      </w:hyperlink>
      <w:r w:rsidRPr="00EE50D9">
        <w:rPr>
          <w:rFonts w:asciiTheme="majorHAnsi" w:hAnsiTheme="majorHAnsi" w:cs="Helvetica"/>
          <w:color w:val="000000" w:themeColor="text1"/>
          <w:sz w:val="16"/>
          <w:szCs w:val="16"/>
        </w:rPr>
        <w:t xml:space="preserve">. Xinhua is the biggest and most influential media organization in China. Xinhua is a ministry-level institution subordinate to the </w:t>
      </w:r>
      <w:hyperlink r:id="rId22" w:history="1">
        <w:r w:rsidRPr="00EE50D9">
          <w:rPr>
            <w:rFonts w:asciiTheme="majorHAnsi" w:hAnsiTheme="majorHAnsi" w:cs="Helvetica"/>
            <w:color w:val="000000" w:themeColor="text1"/>
            <w:sz w:val="16"/>
            <w:szCs w:val="16"/>
          </w:rPr>
          <w:t>Chinese central government</w:t>
        </w:r>
      </w:hyperlink>
      <w:r w:rsidRPr="00EE50D9">
        <w:rPr>
          <w:rFonts w:asciiTheme="majorHAnsi" w:hAnsiTheme="majorHAnsi" w:cs="Helvetica"/>
          <w:color w:val="000000" w:themeColor="text1"/>
          <w:sz w:val="16"/>
          <w:szCs w:val="16"/>
        </w:rPr>
        <w:t xml:space="preserve">. Its president is a member of the </w:t>
      </w:r>
      <w:hyperlink r:id="rId23" w:history="1">
        <w:r w:rsidRPr="00EE50D9">
          <w:rPr>
            <w:rFonts w:asciiTheme="majorHAnsi" w:hAnsiTheme="majorHAnsi" w:cs="Helvetica"/>
            <w:color w:val="000000" w:themeColor="text1"/>
            <w:sz w:val="16"/>
            <w:szCs w:val="16"/>
          </w:rPr>
          <w:t>Central Committee</w:t>
        </w:r>
      </w:hyperlink>
      <w:r w:rsidRPr="00EE50D9">
        <w:rPr>
          <w:rFonts w:asciiTheme="majorHAnsi" w:hAnsiTheme="majorHAnsi" w:cs="Helvetica"/>
          <w:color w:val="000000" w:themeColor="text1"/>
          <w:sz w:val="16"/>
          <w:szCs w:val="16"/>
        </w:rPr>
        <w:t xml:space="preserve"> of China's </w:t>
      </w:r>
      <w:hyperlink r:id="rId24" w:history="1">
        <w:r w:rsidRPr="00EE50D9">
          <w:rPr>
            <w:rFonts w:asciiTheme="majorHAnsi" w:hAnsiTheme="majorHAnsi" w:cs="Helvetica"/>
            <w:color w:val="000000" w:themeColor="text1"/>
            <w:sz w:val="16"/>
            <w:szCs w:val="16"/>
          </w:rPr>
          <w:t>Communist Party</w:t>
        </w:r>
      </w:hyperlink>
      <w:r w:rsidRPr="00EE50D9">
        <w:rPr>
          <w:rFonts w:asciiTheme="majorHAnsi" w:hAnsiTheme="majorHAnsi" w:cs="Helvetica"/>
          <w:color w:val="000000" w:themeColor="text1"/>
          <w:sz w:val="16"/>
          <w:szCs w:val="16"/>
        </w:rPr>
        <w:t>.</w:t>
      </w:r>
      <w:r w:rsidRPr="00EE50D9">
        <w:rPr>
          <w:rFonts w:asciiTheme="majorHAnsi" w:hAnsiTheme="majorHAnsi" w:cs="Arial"/>
          <w:color w:val="1A1A1A"/>
          <w:sz w:val="16"/>
          <w:szCs w:val="16"/>
        </w:rPr>
        <w:t xml:space="preserve"> 2016 (“</w:t>
      </w:r>
      <w:r w:rsidRPr="00EE50D9">
        <w:rPr>
          <w:rFonts w:asciiTheme="majorHAnsi" w:hAnsiTheme="majorHAnsi" w:cs="Arial"/>
          <w:b/>
          <w:bCs/>
          <w:sz w:val="16"/>
          <w:szCs w:val="16"/>
        </w:rPr>
        <w:t>Energy cooperation 'priority' in cooperation with Russia</w:t>
      </w:r>
      <w:r w:rsidRPr="00EE50D9">
        <w:rPr>
          <w:rFonts w:asciiTheme="majorHAnsi" w:hAnsiTheme="majorHAnsi" w:cs="Arial"/>
          <w:color w:val="1A1A1A"/>
          <w:sz w:val="16"/>
          <w:szCs w:val="16"/>
        </w:rPr>
        <w:t>,” China.org, June 25, http://china.org.cn/world/2016-06/25/content_38744242.htm, Accessed 07-01-16, AB)</w:t>
      </w:r>
    </w:p>
    <w:p w14:paraId="35F85837" w14:textId="77777777" w:rsidR="003752D5" w:rsidRPr="00EE50D9" w:rsidRDefault="003752D5" w:rsidP="003752D5">
      <w:pPr>
        <w:widowControl w:val="0"/>
        <w:autoSpaceDE w:val="0"/>
        <w:autoSpaceDN w:val="0"/>
        <w:adjustRightInd w:val="0"/>
        <w:rPr>
          <w:rFonts w:asciiTheme="majorHAnsi" w:hAnsiTheme="majorHAnsi" w:cs="Arial"/>
          <w:sz w:val="16"/>
          <w:szCs w:val="16"/>
        </w:rPr>
      </w:pPr>
      <w:r w:rsidRPr="00EE50D9">
        <w:rPr>
          <w:rFonts w:asciiTheme="majorHAnsi" w:hAnsiTheme="majorHAnsi" w:cs="Arial"/>
          <w:sz w:val="16"/>
          <w:szCs w:val="16"/>
        </w:rPr>
        <w:t xml:space="preserve">Chinese </w:t>
      </w:r>
      <w:proofErr w:type="gramStart"/>
      <w:r w:rsidRPr="00EE50D9">
        <w:rPr>
          <w:rFonts w:asciiTheme="majorHAnsi" w:hAnsiTheme="majorHAnsi" w:cs="Arial"/>
          <w:sz w:val="16"/>
          <w:szCs w:val="16"/>
        </w:rPr>
        <w:t>Vice</w:t>
      </w:r>
      <w:proofErr w:type="gramEnd"/>
      <w:r w:rsidRPr="00EE50D9">
        <w:rPr>
          <w:rFonts w:asciiTheme="majorHAnsi" w:hAnsiTheme="majorHAnsi" w:cs="Arial"/>
          <w:sz w:val="16"/>
          <w:szCs w:val="16"/>
        </w:rPr>
        <w:t xml:space="preserve"> Premier Zhang </w:t>
      </w:r>
      <w:proofErr w:type="spellStart"/>
      <w:r w:rsidRPr="00EE50D9">
        <w:rPr>
          <w:rFonts w:asciiTheme="majorHAnsi" w:hAnsiTheme="majorHAnsi" w:cs="Arial"/>
          <w:sz w:val="16"/>
          <w:szCs w:val="16"/>
        </w:rPr>
        <w:t>Gaoli</w:t>
      </w:r>
      <w:proofErr w:type="spellEnd"/>
      <w:r w:rsidRPr="00EE50D9">
        <w:rPr>
          <w:rFonts w:asciiTheme="majorHAnsi" w:hAnsiTheme="majorHAnsi" w:cs="Arial"/>
          <w:sz w:val="16"/>
          <w:szCs w:val="16"/>
        </w:rPr>
        <w:t xml:space="preserve"> met with Gazprom CEO Alexei Miller here on Friday, calling on both countries to continue to put energy cooperation as a priority in bilateral cooperation</w:t>
      </w:r>
      <w:r w:rsidRPr="00EE50D9">
        <w:rPr>
          <w:rFonts w:asciiTheme="majorHAnsi" w:hAnsiTheme="majorHAnsi" w:cs="Arial"/>
        </w:rPr>
        <w:t xml:space="preserve">. </w:t>
      </w:r>
      <w:r w:rsidRPr="00EE50D9">
        <w:rPr>
          <w:rFonts w:asciiTheme="majorHAnsi" w:hAnsiTheme="majorHAnsi" w:cs="Arial"/>
          <w:highlight w:val="cyan"/>
          <w:u w:val="single"/>
        </w:rPr>
        <w:t>Bilateral cooperation on energy including natural gas has yielded remarkable results, playing a key role in enriching the content of China-Russia cooperatio</w:t>
      </w:r>
      <w:r w:rsidRPr="00EE50D9">
        <w:rPr>
          <w:rFonts w:asciiTheme="majorHAnsi" w:hAnsiTheme="majorHAnsi" w:cs="Arial"/>
          <w:sz w:val="28"/>
          <w:szCs w:val="28"/>
          <w:highlight w:val="cyan"/>
          <w:u w:val="single"/>
        </w:rPr>
        <w:t>n</w:t>
      </w:r>
      <w:r w:rsidRPr="00EE50D9">
        <w:rPr>
          <w:rFonts w:asciiTheme="majorHAnsi" w:hAnsiTheme="majorHAnsi" w:cs="Arial"/>
          <w:sz w:val="28"/>
          <w:szCs w:val="28"/>
        </w:rPr>
        <w:t xml:space="preserve">, </w:t>
      </w:r>
      <w:r w:rsidRPr="00EE50D9">
        <w:rPr>
          <w:rFonts w:asciiTheme="majorHAnsi" w:hAnsiTheme="majorHAnsi" w:cs="Arial"/>
          <w:sz w:val="16"/>
          <w:szCs w:val="16"/>
        </w:rPr>
        <w:t xml:space="preserve">Zhang told Miller in the meeting held at the </w:t>
      </w:r>
      <w:proofErr w:type="spellStart"/>
      <w:r w:rsidRPr="00EE50D9">
        <w:rPr>
          <w:rFonts w:asciiTheme="majorHAnsi" w:hAnsiTheme="majorHAnsi" w:cs="Arial"/>
          <w:sz w:val="16"/>
          <w:szCs w:val="16"/>
        </w:rPr>
        <w:t>Zhongnanhai</w:t>
      </w:r>
      <w:proofErr w:type="spellEnd"/>
      <w:r w:rsidRPr="00EE50D9">
        <w:rPr>
          <w:rFonts w:asciiTheme="majorHAnsi" w:hAnsiTheme="majorHAnsi" w:cs="Arial"/>
          <w:sz w:val="16"/>
          <w:szCs w:val="16"/>
        </w:rPr>
        <w:t xml:space="preserve"> leadership compound in central </w:t>
      </w:r>
      <w:proofErr w:type="spellStart"/>
      <w:r w:rsidRPr="00EE50D9">
        <w:rPr>
          <w:rFonts w:asciiTheme="majorHAnsi" w:hAnsiTheme="majorHAnsi" w:cs="Arial"/>
          <w:sz w:val="16"/>
          <w:szCs w:val="16"/>
        </w:rPr>
        <w:t>Beijing.Zhang</w:t>
      </w:r>
      <w:proofErr w:type="spellEnd"/>
      <w:r w:rsidRPr="00EE50D9">
        <w:rPr>
          <w:rFonts w:asciiTheme="majorHAnsi" w:hAnsiTheme="majorHAnsi" w:cs="Arial"/>
          <w:sz w:val="16"/>
          <w:szCs w:val="16"/>
        </w:rPr>
        <w:t xml:space="preserve"> encouraged both countries to put energy cooperation as priority, ensuring the construction of major energy projects including the China-Russia east-route natural gas pipeline and the </w:t>
      </w:r>
      <w:proofErr w:type="spellStart"/>
      <w:r w:rsidRPr="00EE50D9">
        <w:rPr>
          <w:rFonts w:asciiTheme="majorHAnsi" w:hAnsiTheme="majorHAnsi" w:cs="Arial"/>
          <w:sz w:val="16"/>
          <w:szCs w:val="16"/>
        </w:rPr>
        <w:t>Yamal</w:t>
      </w:r>
      <w:proofErr w:type="spellEnd"/>
      <w:r w:rsidRPr="00EE50D9">
        <w:rPr>
          <w:rFonts w:asciiTheme="majorHAnsi" w:hAnsiTheme="majorHAnsi" w:cs="Arial"/>
          <w:sz w:val="16"/>
          <w:szCs w:val="16"/>
        </w:rPr>
        <w:t xml:space="preserve"> liquefied natural gas (LNG</w:t>
      </w:r>
      <w:r w:rsidRPr="00EE50D9">
        <w:rPr>
          <w:rFonts w:asciiTheme="majorHAnsi" w:hAnsiTheme="majorHAnsi" w:cs="Arial"/>
          <w:u w:val="single"/>
        </w:rPr>
        <w:t>)</w:t>
      </w:r>
      <w:r w:rsidRPr="00EE50D9">
        <w:rPr>
          <w:rFonts w:asciiTheme="majorHAnsi" w:hAnsiTheme="majorHAnsi" w:cs="Arial"/>
          <w:color w:val="000000" w:themeColor="text1"/>
          <w:sz w:val="16"/>
          <w:szCs w:val="16"/>
        </w:rPr>
        <w:t xml:space="preserve">. </w:t>
      </w:r>
      <w:r w:rsidRPr="00EE50D9">
        <w:rPr>
          <w:rFonts w:asciiTheme="majorHAnsi" w:hAnsiTheme="majorHAnsi" w:cs="Arial"/>
          <w:highlight w:val="cyan"/>
          <w:u w:val="single"/>
        </w:rPr>
        <w:t>The two countries</w:t>
      </w:r>
      <w:r w:rsidRPr="00EE50D9">
        <w:rPr>
          <w:rFonts w:asciiTheme="majorHAnsi" w:hAnsiTheme="majorHAnsi" w:cs="Arial"/>
          <w:sz w:val="16"/>
          <w:szCs w:val="16"/>
        </w:rPr>
        <w:t xml:space="preserve"> need to forge ahead the west-route natural gas pipeline project,</w:t>
      </w:r>
      <w:r w:rsidRPr="00EE50D9">
        <w:rPr>
          <w:rFonts w:asciiTheme="majorHAnsi" w:hAnsiTheme="majorHAnsi" w:cs="Arial"/>
          <w:sz w:val="28"/>
          <w:szCs w:val="28"/>
        </w:rPr>
        <w:t xml:space="preserve"> </w:t>
      </w:r>
      <w:r w:rsidRPr="00EE50D9">
        <w:rPr>
          <w:rFonts w:asciiTheme="majorHAnsi" w:hAnsiTheme="majorHAnsi" w:cs="Arial"/>
          <w:highlight w:val="cyan"/>
          <w:u w:val="single"/>
        </w:rPr>
        <w:t>expand cooperation on energy technological equipment and renewable energy so as to promote bilateral energy cooperation to a new level,</w:t>
      </w:r>
      <w:r w:rsidRPr="00EE50D9">
        <w:rPr>
          <w:rFonts w:asciiTheme="majorHAnsi" w:hAnsiTheme="majorHAnsi" w:cs="Arial"/>
          <w:u w:val="single"/>
        </w:rPr>
        <w:t xml:space="preserve"> </w:t>
      </w:r>
      <w:r w:rsidRPr="00EE50D9">
        <w:rPr>
          <w:rFonts w:asciiTheme="majorHAnsi" w:hAnsiTheme="majorHAnsi" w:cs="Arial"/>
          <w:sz w:val="16"/>
          <w:szCs w:val="16"/>
          <w:u w:val="single"/>
        </w:rPr>
        <w:t xml:space="preserve">he </w:t>
      </w:r>
      <w:proofErr w:type="spellStart"/>
      <w:r w:rsidRPr="00EE50D9">
        <w:rPr>
          <w:rFonts w:asciiTheme="majorHAnsi" w:hAnsiTheme="majorHAnsi" w:cs="Arial"/>
          <w:sz w:val="16"/>
          <w:szCs w:val="16"/>
          <w:u w:val="single"/>
        </w:rPr>
        <w:t>said.</w:t>
      </w:r>
      <w:r w:rsidRPr="00EE50D9">
        <w:rPr>
          <w:rFonts w:asciiTheme="majorHAnsi" w:hAnsiTheme="majorHAnsi" w:cs="Arial"/>
          <w:sz w:val="16"/>
          <w:szCs w:val="16"/>
        </w:rPr>
        <w:t>Miller</w:t>
      </w:r>
      <w:proofErr w:type="spellEnd"/>
      <w:r w:rsidRPr="00EE50D9">
        <w:rPr>
          <w:rFonts w:asciiTheme="majorHAnsi" w:hAnsiTheme="majorHAnsi" w:cs="Arial"/>
          <w:sz w:val="16"/>
          <w:szCs w:val="16"/>
        </w:rPr>
        <w:t xml:space="preserve"> said </w:t>
      </w:r>
      <w:r w:rsidRPr="00EE50D9">
        <w:rPr>
          <w:rStyle w:val="Emphasis"/>
          <w:rFonts w:asciiTheme="majorHAnsi" w:hAnsiTheme="majorHAnsi"/>
          <w:highlight w:val="cyan"/>
        </w:rPr>
        <w:t xml:space="preserve">Russia attaches great importance to energy cooperation with China, especially on natural </w:t>
      </w:r>
      <w:proofErr w:type="spellStart"/>
      <w:r w:rsidRPr="00EE50D9">
        <w:rPr>
          <w:rStyle w:val="Emphasis"/>
          <w:rFonts w:asciiTheme="majorHAnsi" w:hAnsiTheme="majorHAnsi"/>
          <w:highlight w:val="cyan"/>
        </w:rPr>
        <w:t>gas</w:t>
      </w:r>
      <w:r w:rsidRPr="00EE50D9">
        <w:rPr>
          <w:rFonts w:asciiTheme="majorHAnsi" w:hAnsiTheme="majorHAnsi" w:cs="Arial"/>
          <w:sz w:val="16"/>
          <w:szCs w:val="16"/>
        </w:rPr>
        <w:t>.He</w:t>
      </w:r>
      <w:proofErr w:type="spellEnd"/>
      <w:r w:rsidRPr="00EE50D9">
        <w:rPr>
          <w:rFonts w:asciiTheme="majorHAnsi" w:hAnsiTheme="majorHAnsi" w:cs="Arial"/>
          <w:sz w:val="16"/>
          <w:szCs w:val="16"/>
        </w:rPr>
        <w:t xml:space="preserve"> </w:t>
      </w:r>
      <w:r w:rsidRPr="00EE50D9">
        <w:rPr>
          <w:rStyle w:val="StyleBoldUnderline"/>
          <w:rFonts w:asciiTheme="majorHAnsi" w:hAnsiTheme="majorHAnsi"/>
        </w:rPr>
        <w:t>said Gazprom is committed to following the consensus reached between Chinese and Russian leaders, carrying out projects have been agreed upon and discussing possible new cooperation</w:t>
      </w:r>
      <w:r w:rsidRPr="00EE50D9">
        <w:rPr>
          <w:rFonts w:asciiTheme="majorHAnsi" w:hAnsiTheme="majorHAnsi" w:cs="Arial"/>
          <w:sz w:val="16"/>
          <w:szCs w:val="16"/>
        </w:rPr>
        <w:t>.</w:t>
      </w:r>
    </w:p>
    <w:p w14:paraId="135CF5BF" w14:textId="77777777" w:rsidR="003752D5" w:rsidRPr="00EE50D9" w:rsidRDefault="003752D5" w:rsidP="003752D5">
      <w:pPr>
        <w:pStyle w:val="Heading3"/>
        <w:rPr>
          <w:rFonts w:asciiTheme="majorHAnsi" w:hAnsiTheme="majorHAnsi"/>
        </w:rPr>
      </w:pPr>
      <w:r w:rsidRPr="00EE50D9">
        <w:rPr>
          <w:rFonts w:asciiTheme="majorHAnsi" w:hAnsiTheme="majorHAnsi"/>
        </w:rPr>
        <w:t>Impact – Asian Stability</w:t>
      </w:r>
    </w:p>
    <w:p w14:paraId="704C69F7" w14:textId="77777777" w:rsidR="003752D5" w:rsidRPr="00EE50D9" w:rsidRDefault="003752D5" w:rsidP="003752D5">
      <w:pPr>
        <w:pStyle w:val="Heading4"/>
        <w:rPr>
          <w:rFonts w:asciiTheme="majorHAnsi" w:hAnsiTheme="majorHAnsi"/>
        </w:rPr>
      </w:pPr>
      <w:r w:rsidRPr="00EE50D9">
        <w:rPr>
          <w:rFonts w:asciiTheme="majorHAnsi" w:hAnsiTheme="majorHAnsi"/>
        </w:rPr>
        <w:t>Russo – Sino ties key to Asian stability</w:t>
      </w:r>
    </w:p>
    <w:p w14:paraId="3E8A10CE" w14:textId="77777777" w:rsidR="003752D5" w:rsidRPr="00EE50D9" w:rsidRDefault="003752D5" w:rsidP="003752D5">
      <w:pPr>
        <w:rPr>
          <w:rStyle w:val="StyleStyleBold12pt"/>
          <w:rFonts w:asciiTheme="majorHAnsi" w:hAnsiTheme="majorHAnsi"/>
        </w:rPr>
      </w:pPr>
      <w:r w:rsidRPr="00EE50D9">
        <w:rPr>
          <w:rStyle w:val="StyleStyleBold12pt"/>
          <w:rFonts w:asciiTheme="majorHAnsi" w:hAnsiTheme="majorHAnsi"/>
        </w:rPr>
        <w:t>Garnett</w:t>
      </w:r>
      <w:r w:rsidRPr="00EE50D9">
        <w:rPr>
          <w:rFonts w:asciiTheme="majorHAnsi" w:hAnsiTheme="majorHAnsi"/>
        </w:rPr>
        <w:t xml:space="preserve"> </w:t>
      </w:r>
      <w:r w:rsidRPr="00EE50D9">
        <w:rPr>
          <w:rStyle w:val="StyleStyleBold12pt"/>
          <w:rFonts w:asciiTheme="majorHAnsi" w:hAnsiTheme="majorHAnsi"/>
        </w:rPr>
        <w:t xml:space="preserve">01 – </w:t>
      </w:r>
      <w:r w:rsidRPr="00EE50D9">
        <w:rPr>
          <w:rFonts w:asciiTheme="majorHAnsi" w:hAnsiTheme="majorHAnsi"/>
        </w:rPr>
        <w:t xml:space="preserve">Sherman Garnett, Sherman Garnett is dean of James Madison College, Michigan State University in East Lansing, Michigan, 2001(“Sherman Garnett is dean of James Madison College, Michigan State University in East Lansing, Michigan.”, The Washington Quarterly, Autumn 2001, https://muse.jhu.edu/article/36652#authbio, Accessed 7/5/2016, EC) </w:t>
      </w:r>
    </w:p>
    <w:p w14:paraId="51B39437" w14:textId="77777777" w:rsidR="003752D5" w:rsidRPr="00EE50D9" w:rsidRDefault="003752D5" w:rsidP="003752D5">
      <w:pPr>
        <w:rPr>
          <w:rStyle w:val="StyleBoldUnderline"/>
          <w:rFonts w:asciiTheme="majorHAnsi" w:hAnsiTheme="majorHAnsi"/>
        </w:rPr>
      </w:pPr>
      <w:r w:rsidRPr="00EE50D9">
        <w:rPr>
          <w:rStyle w:val="StyleBoldUnderline"/>
          <w:rFonts w:asciiTheme="majorHAnsi" w:hAnsiTheme="majorHAnsi"/>
        </w:rPr>
        <w:t>In any potential great game in Central Asia</w:t>
      </w:r>
      <w:r w:rsidRPr="00EE50D9">
        <w:rPr>
          <w:rFonts w:asciiTheme="majorHAnsi" w:hAnsiTheme="majorHAnsi"/>
          <w:sz w:val="16"/>
        </w:rPr>
        <w:t xml:space="preserve">, </w:t>
      </w:r>
      <w:r w:rsidRPr="00EE50D9">
        <w:rPr>
          <w:rStyle w:val="StyleBoldUnderline"/>
          <w:rFonts w:asciiTheme="majorHAnsi" w:hAnsiTheme="majorHAnsi"/>
        </w:rPr>
        <w:t xml:space="preserve">the two leading candidates to play are </w:t>
      </w:r>
      <w:r w:rsidRPr="00EE50D9">
        <w:rPr>
          <w:rStyle w:val="StyleBoldUnderline"/>
          <w:rFonts w:asciiTheme="majorHAnsi" w:hAnsiTheme="majorHAnsi"/>
          <w:highlight w:val="cyan"/>
        </w:rPr>
        <w:t>Russia and China.</w:t>
      </w:r>
      <w:r w:rsidRPr="00EE50D9">
        <w:rPr>
          <w:rFonts w:asciiTheme="majorHAnsi" w:hAnsiTheme="majorHAnsi"/>
          <w:sz w:val="16"/>
          <w:highlight w:val="cyan"/>
        </w:rPr>
        <w:t xml:space="preserve"> </w:t>
      </w:r>
      <w:r w:rsidRPr="00EE50D9">
        <w:rPr>
          <w:rStyle w:val="StyleBoldUnderline"/>
          <w:rFonts w:asciiTheme="majorHAnsi" w:hAnsiTheme="majorHAnsi"/>
        </w:rPr>
        <w:t xml:space="preserve">Both sides have historically </w:t>
      </w:r>
      <w:r w:rsidRPr="00EE50D9">
        <w:rPr>
          <w:rStyle w:val="StyleBoldUnderline"/>
          <w:rFonts w:asciiTheme="majorHAnsi" w:hAnsiTheme="majorHAnsi"/>
          <w:highlight w:val="cyan"/>
        </w:rPr>
        <w:t>coveted the region</w:t>
      </w:r>
      <w:r w:rsidRPr="00EE50D9">
        <w:rPr>
          <w:rFonts w:asciiTheme="majorHAnsi" w:hAnsiTheme="majorHAnsi"/>
          <w:sz w:val="16"/>
        </w:rPr>
        <w:t xml:space="preserve">, with both enjoying periods of hegemony there. Yet, under current circumstances, </w:t>
      </w:r>
      <w:r w:rsidRPr="00EE50D9">
        <w:rPr>
          <w:rStyle w:val="StyleBoldUnderline"/>
          <w:rFonts w:asciiTheme="majorHAnsi" w:hAnsiTheme="majorHAnsi"/>
          <w:highlight w:val="cyan"/>
        </w:rPr>
        <w:t>the two sides hav</w:t>
      </w:r>
      <w:r w:rsidRPr="00EE50D9">
        <w:rPr>
          <w:rStyle w:val="StyleBoldUnderline"/>
          <w:rFonts w:asciiTheme="majorHAnsi" w:hAnsiTheme="majorHAnsi"/>
        </w:rPr>
        <w:t xml:space="preserve">e defined their respective interests in </w:t>
      </w:r>
      <w:r w:rsidRPr="00EE50D9">
        <w:rPr>
          <w:rStyle w:val="StyleBoldUnderline"/>
          <w:rFonts w:asciiTheme="majorHAnsi" w:hAnsiTheme="majorHAnsi"/>
          <w:highlight w:val="cyan"/>
        </w:rPr>
        <w:t>Central Asia in consonance</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They</w:t>
      </w:r>
      <w:r w:rsidRPr="00EE50D9">
        <w:rPr>
          <w:rStyle w:val="StyleBoldUnderline"/>
          <w:rFonts w:asciiTheme="majorHAnsi" w:hAnsiTheme="majorHAnsi"/>
        </w:rPr>
        <w:t xml:space="preserve"> both </w:t>
      </w:r>
      <w:r w:rsidRPr="00EE50D9">
        <w:rPr>
          <w:rStyle w:val="StyleBoldUnderline"/>
          <w:rFonts w:asciiTheme="majorHAnsi" w:hAnsiTheme="majorHAnsi"/>
          <w:highlight w:val="cyan"/>
        </w:rPr>
        <w:t>want stable regimes in the region</w:t>
      </w:r>
      <w:r w:rsidRPr="00EE50D9">
        <w:rPr>
          <w:rStyle w:val="StyleBoldUnderline"/>
          <w:rFonts w:asciiTheme="majorHAnsi" w:hAnsiTheme="majorHAnsi"/>
        </w:rPr>
        <w:t xml:space="preserve"> as allies in the struggle against radical Islamic forces</w:t>
      </w:r>
      <w:r w:rsidRPr="00EE50D9">
        <w:rPr>
          <w:rFonts w:asciiTheme="majorHAnsi" w:hAnsiTheme="majorHAnsi"/>
          <w:sz w:val="16"/>
        </w:rPr>
        <w:t xml:space="preserve">. The last thing China or Russia wants is a radical Islamic regime serving as a refuge for China's Uighurs or Russia's numerous Muslim minorities. Even while carefully cultivating its own ties in the region, China has been content to let Russia continue its security primacy in the former Soviet Union. </w:t>
      </w:r>
      <w:r w:rsidRPr="00EE50D9">
        <w:rPr>
          <w:rStyle w:val="StyleBoldUnderline"/>
          <w:rFonts w:asciiTheme="majorHAnsi" w:hAnsiTheme="majorHAnsi"/>
        </w:rPr>
        <w:t>Beijing has happily supported the Commonwealth of Independent States and other Russian-led plans for integration, as well as Russian military deployments and obligations in the region</w:t>
      </w:r>
      <w:r w:rsidRPr="00EE50D9">
        <w:rPr>
          <w:rFonts w:asciiTheme="majorHAnsi" w:hAnsiTheme="majorHAnsi"/>
          <w:sz w:val="16"/>
        </w:rPr>
        <w:t xml:space="preserve">. </w:t>
      </w:r>
      <w:r w:rsidRPr="00EE50D9">
        <w:rPr>
          <w:rStyle w:val="StyleBoldUnderline"/>
          <w:rFonts w:asciiTheme="majorHAnsi" w:hAnsiTheme="majorHAnsi"/>
        </w:rPr>
        <w:t xml:space="preserve">China clearly sees </w:t>
      </w:r>
      <w:proofErr w:type="gramStart"/>
      <w:r w:rsidRPr="00EE50D9">
        <w:rPr>
          <w:rStyle w:val="StyleBoldUnderline"/>
          <w:rFonts w:asciiTheme="majorHAnsi" w:hAnsiTheme="majorHAnsi"/>
        </w:rPr>
        <w:t>its</w:t>
      </w:r>
      <w:proofErr w:type="gramEnd"/>
      <w:r w:rsidRPr="00EE50D9">
        <w:rPr>
          <w:rStyle w:val="StyleBoldUnderline"/>
          <w:rFonts w:asciiTheme="majorHAnsi" w:hAnsiTheme="majorHAnsi"/>
        </w:rPr>
        <w:t xml:space="preserve"> most important security interests engaged along and beyond its littoral, not in inner Asia. </w:t>
      </w:r>
      <w:r w:rsidRPr="00EE50D9">
        <w:rPr>
          <w:rStyle w:val="StyleBoldUnderline"/>
          <w:rFonts w:asciiTheme="majorHAnsi" w:hAnsiTheme="majorHAnsi"/>
          <w:highlight w:val="cyan"/>
        </w:rPr>
        <w:t>Beijing and Moscow</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have</w:t>
      </w:r>
      <w:r w:rsidRPr="00EE50D9">
        <w:rPr>
          <w:rStyle w:val="StyleBoldUnderline"/>
          <w:rFonts w:asciiTheme="majorHAnsi" w:hAnsiTheme="majorHAnsi"/>
        </w:rPr>
        <w:t xml:space="preserve"> thus </w:t>
      </w:r>
      <w:r w:rsidRPr="00EE50D9">
        <w:rPr>
          <w:rStyle w:val="StyleBoldUnderline"/>
          <w:rFonts w:asciiTheme="majorHAnsi" w:hAnsiTheme="majorHAnsi"/>
          <w:highlight w:val="cyan"/>
        </w:rPr>
        <w:t>cooperated to form the S</w:t>
      </w:r>
      <w:r w:rsidRPr="00EE50D9">
        <w:rPr>
          <w:rStyle w:val="StyleBoldUnderline"/>
          <w:rFonts w:asciiTheme="majorHAnsi" w:hAnsiTheme="majorHAnsi"/>
        </w:rPr>
        <w:t xml:space="preserve">hanghai </w:t>
      </w:r>
      <w:r w:rsidRPr="00EE50D9">
        <w:rPr>
          <w:rStyle w:val="StyleBoldUnderline"/>
          <w:rFonts w:asciiTheme="majorHAnsi" w:hAnsiTheme="majorHAnsi"/>
          <w:highlight w:val="cyan"/>
        </w:rPr>
        <w:t>C</w:t>
      </w:r>
      <w:r w:rsidRPr="00EE50D9">
        <w:rPr>
          <w:rStyle w:val="StyleBoldUnderline"/>
          <w:rFonts w:asciiTheme="majorHAnsi" w:hAnsiTheme="majorHAnsi"/>
        </w:rPr>
        <w:t xml:space="preserve">ooperation </w:t>
      </w:r>
      <w:r w:rsidRPr="00EE50D9">
        <w:rPr>
          <w:rStyle w:val="StyleBoldUnderline"/>
          <w:rFonts w:asciiTheme="majorHAnsi" w:hAnsiTheme="majorHAnsi"/>
          <w:highlight w:val="cyan"/>
        </w:rPr>
        <w:t>O</w:t>
      </w:r>
      <w:r w:rsidRPr="00EE50D9">
        <w:rPr>
          <w:rStyle w:val="StyleBoldUnderline"/>
          <w:rFonts w:asciiTheme="majorHAnsi" w:hAnsiTheme="majorHAnsi"/>
        </w:rPr>
        <w:t xml:space="preserve">rganization with Tajikistan, Kyrgyzstan, and Kazakhstan in 1996, and now including Uzbekistan. China has sought </w:t>
      </w:r>
      <w:r w:rsidRPr="00EE50D9">
        <w:rPr>
          <w:rStyle w:val="StyleBoldUnderline"/>
          <w:rFonts w:asciiTheme="majorHAnsi" w:hAnsiTheme="majorHAnsi"/>
          <w:highlight w:val="cyan"/>
        </w:rPr>
        <w:t>to improve</w:t>
      </w:r>
      <w:r w:rsidRPr="00EE50D9">
        <w:rPr>
          <w:rStyle w:val="StyleBoldUnderline"/>
          <w:rFonts w:asciiTheme="majorHAnsi" w:hAnsiTheme="majorHAnsi"/>
        </w:rPr>
        <w:t xml:space="preserve"> its economic position in </w:t>
      </w:r>
      <w:r w:rsidRPr="00EE50D9">
        <w:rPr>
          <w:rStyle w:val="StyleBoldUnderline"/>
          <w:rFonts w:asciiTheme="majorHAnsi" w:hAnsiTheme="majorHAnsi"/>
          <w:highlight w:val="cyan"/>
        </w:rPr>
        <w:t>Central Asia</w:t>
      </w:r>
      <w:r w:rsidRPr="00EE50D9">
        <w:rPr>
          <w:rStyle w:val="StyleBoldUnderline"/>
          <w:rFonts w:asciiTheme="majorHAnsi" w:hAnsiTheme="majorHAnsi"/>
        </w:rPr>
        <w:t xml:space="preserve"> markedly. It has assiduously cultivated ties with the Central Asian states, and its energy companies have concluded important agreements with the Kazakhs which could well be seen in the years ahead as the forerunners of large-scale operations in Central Asia, if a pipeline from the area to China's coast can be financed and built. The rub may be if Russian military capabilities in the former Soviet Union do not match Putin's renewed assertiveness in the region, which regimes such as Uzbekistan, having seen the dangers of Islamic radicalism</w:t>
      </w:r>
      <w:r w:rsidRPr="00EE50D9">
        <w:rPr>
          <w:rFonts w:asciiTheme="majorHAnsi" w:hAnsiTheme="majorHAnsi"/>
          <w:sz w:val="16"/>
        </w:rPr>
        <w:t xml:space="preserve">, have welcomed. Putin has indeed given new vigor to bilateral relations in the region, </w:t>
      </w:r>
      <w:r w:rsidRPr="00EE50D9">
        <w:rPr>
          <w:rStyle w:val="StyleBoldUnderline"/>
          <w:rFonts w:asciiTheme="majorHAnsi" w:hAnsiTheme="majorHAnsi"/>
        </w:rPr>
        <w:t>sustained Russian support for the ceasefire in Tajikistan, and avoided the collapse of collective security arrangements</w:t>
      </w:r>
      <w:r w:rsidRPr="00EE50D9">
        <w:rPr>
          <w:rFonts w:asciiTheme="majorHAnsi" w:hAnsiTheme="majorHAnsi"/>
          <w:sz w:val="16"/>
        </w:rPr>
        <w:t xml:space="preserve">. Yet he has not succeeded in addressing the underlying causes of the erosion of Russian power. </w:t>
      </w:r>
      <w:r w:rsidRPr="00EE50D9">
        <w:rPr>
          <w:rStyle w:val="StyleBoldUnderline"/>
          <w:rFonts w:asciiTheme="majorHAnsi" w:hAnsiTheme="majorHAnsi"/>
        </w:rPr>
        <w:t xml:space="preserve">Economically, the states of </w:t>
      </w:r>
      <w:r w:rsidRPr="00EE50D9">
        <w:rPr>
          <w:rStyle w:val="StyleBoldUnderline"/>
          <w:rFonts w:asciiTheme="majorHAnsi" w:hAnsiTheme="majorHAnsi"/>
          <w:highlight w:val="cyan"/>
        </w:rPr>
        <w:t>Central Asia are looking</w:t>
      </w:r>
      <w:r w:rsidRPr="00EE50D9">
        <w:rPr>
          <w:rStyle w:val="StyleBoldUnderline"/>
          <w:rFonts w:asciiTheme="majorHAnsi" w:hAnsiTheme="majorHAnsi"/>
        </w:rPr>
        <w:t xml:space="preserve"> increasingly </w:t>
      </w:r>
      <w:r w:rsidRPr="00EE50D9">
        <w:rPr>
          <w:rStyle w:val="StyleBoldUnderline"/>
          <w:rFonts w:asciiTheme="majorHAnsi" w:hAnsiTheme="majorHAnsi"/>
          <w:highlight w:val="cyan"/>
        </w:rPr>
        <w:t>to China</w:t>
      </w:r>
      <w:r w:rsidRPr="00EE50D9">
        <w:rPr>
          <w:rStyle w:val="StyleBoldUnderline"/>
          <w:rFonts w:asciiTheme="majorHAnsi" w:hAnsiTheme="majorHAnsi"/>
        </w:rPr>
        <w:t xml:space="preserve">, Iran, and the West, especially </w:t>
      </w:r>
      <w:r w:rsidRPr="00EE50D9">
        <w:rPr>
          <w:rStyle w:val="StyleBoldUnderline"/>
          <w:rFonts w:asciiTheme="majorHAnsi" w:hAnsiTheme="majorHAnsi"/>
          <w:highlight w:val="cyan"/>
        </w:rPr>
        <w:t>to develop</w:t>
      </w:r>
      <w:r w:rsidRPr="00EE50D9">
        <w:rPr>
          <w:rStyle w:val="StyleBoldUnderline"/>
          <w:rFonts w:asciiTheme="majorHAnsi" w:hAnsiTheme="majorHAnsi"/>
        </w:rPr>
        <w:t xml:space="preserve"> the region's </w:t>
      </w:r>
      <w:r w:rsidRPr="00EE50D9">
        <w:rPr>
          <w:rStyle w:val="StyleBoldUnderline"/>
          <w:rFonts w:asciiTheme="majorHAnsi" w:hAnsiTheme="majorHAnsi"/>
          <w:highlight w:val="cyan"/>
        </w:rPr>
        <w:t>energy resources</w:t>
      </w:r>
      <w:r w:rsidRPr="00EE50D9">
        <w:rPr>
          <w:rStyle w:val="StyleBoldUnderline"/>
          <w:rFonts w:asciiTheme="majorHAnsi" w:hAnsiTheme="majorHAnsi"/>
        </w:rPr>
        <w:t xml:space="preserve">. Politically, </w:t>
      </w:r>
      <w:r w:rsidRPr="00EE50D9">
        <w:rPr>
          <w:rStyle w:val="StyleBoldUnderline"/>
          <w:rFonts w:asciiTheme="majorHAnsi" w:hAnsiTheme="majorHAnsi"/>
          <w:highlight w:val="cyan"/>
        </w:rPr>
        <w:t>Central Asian regimes enjoy</w:t>
      </w:r>
      <w:r w:rsidRPr="00EE50D9">
        <w:rPr>
          <w:rStyle w:val="StyleBoldUnderline"/>
          <w:rFonts w:asciiTheme="majorHAnsi" w:hAnsiTheme="majorHAnsi"/>
        </w:rPr>
        <w:t xml:space="preserve"> their </w:t>
      </w:r>
      <w:r w:rsidRPr="00EE50D9">
        <w:rPr>
          <w:rStyle w:val="StyleBoldUnderline"/>
          <w:rFonts w:asciiTheme="majorHAnsi" w:hAnsiTheme="majorHAnsi"/>
          <w:highlight w:val="cyan"/>
        </w:rPr>
        <w:t>independence</w:t>
      </w:r>
      <w:r w:rsidRPr="00EE50D9">
        <w:rPr>
          <w:rStyle w:val="StyleBoldUnderline"/>
          <w:rFonts w:asciiTheme="majorHAnsi" w:hAnsiTheme="majorHAnsi"/>
        </w:rPr>
        <w:t xml:space="preserve">. Militarily, </w:t>
      </w:r>
      <w:r w:rsidRPr="00EE50D9">
        <w:rPr>
          <w:rStyle w:val="StyleBoldUnderline"/>
          <w:rFonts w:asciiTheme="majorHAnsi" w:hAnsiTheme="majorHAnsi"/>
          <w:highlight w:val="cyan"/>
        </w:rPr>
        <w:t>no power</w:t>
      </w:r>
      <w:r w:rsidRPr="00EE50D9">
        <w:rPr>
          <w:rStyle w:val="StyleBoldUnderline"/>
          <w:rFonts w:asciiTheme="majorHAnsi" w:hAnsiTheme="majorHAnsi"/>
        </w:rPr>
        <w:t>--Russia nor indigenous military force--</w:t>
      </w:r>
      <w:r w:rsidRPr="00EE50D9">
        <w:rPr>
          <w:rStyle w:val="StyleBoldUnderline"/>
          <w:rFonts w:asciiTheme="majorHAnsi" w:hAnsiTheme="majorHAnsi"/>
          <w:highlight w:val="cyan"/>
        </w:rPr>
        <w:t>is prepared for</w:t>
      </w:r>
      <w:r w:rsidRPr="00EE50D9">
        <w:rPr>
          <w:rStyle w:val="StyleBoldUnderline"/>
          <w:rFonts w:asciiTheme="majorHAnsi" w:hAnsiTheme="majorHAnsi"/>
        </w:rPr>
        <w:t xml:space="preserve"> large-scale </w:t>
      </w:r>
      <w:r w:rsidRPr="00EE50D9">
        <w:rPr>
          <w:rStyle w:val="StyleBoldUnderline"/>
          <w:rFonts w:asciiTheme="majorHAnsi" w:hAnsiTheme="majorHAnsi"/>
          <w:highlight w:val="cyan"/>
        </w:rPr>
        <w:t>instability or</w:t>
      </w:r>
      <w:r w:rsidRPr="00EE50D9">
        <w:rPr>
          <w:rStyle w:val="StyleBoldUnderline"/>
          <w:rFonts w:asciiTheme="majorHAnsi" w:hAnsiTheme="majorHAnsi"/>
        </w:rPr>
        <w:t xml:space="preserve"> Chechen-style </w:t>
      </w:r>
      <w:r w:rsidRPr="00EE50D9">
        <w:rPr>
          <w:rStyle w:val="StyleBoldUnderline"/>
          <w:rFonts w:asciiTheme="majorHAnsi" w:hAnsiTheme="majorHAnsi"/>
          <w:highlight w:val="cyan"/>
        </w:rPr>
        <w:t>conflicts</w:t>
      </w:r>
      <w:r w:rsidRPr="00EE50D9">
        <w:rPr>
          <w:rStyle w:val="StyleBoldUnderline"/>
          <w:rFonts w:asciiTheme="majorHAnsi" w:hAnsiTheme="majorHAnsi"/>
        </w:rPr>
        <w:t xml:space="preserve"> that could come as a result of the passing of key leaders from the scene, ethnic separatism, or state failures. Under such circumstances, </w:t>
      </w:r>
      <w:r w:rsidRPr="00EE50D9">
        <w:rPr>
          <w:rStyle w:val="StyleBoldUnderline"/>
          <w:rFonts w:asciiTheme="majorHAnsi" w:hAnsiTheme="majorHAnsi"/>
          <w:highlight w:val="cyan"/>
        </w:rPr>
        <w:t>Beijing will</w:t>
      </w:r>
      <w:r w:rsidRPr="00EE50D9">
        <w:rPr>
          <w:rStyle w:val="StyleBoldUnderline"/>
          <w:rFonts w:asciiTheme="majorHAnsi" w:hAnsiTheme="majorHAnsi"/>
        </w:rPr>
        <w:t xml:space="preserve"> face unpleasant options that could </w:t>
      </w:r>
      <w:r w:rsidRPr="00EE50D9">
        <w:rPr>
          <w:rStyle w:val="StyleBoldUnderline"/>
          <w:rFonts w:asciiTheme="majorHAnsi" w:hAnsiTheme="majorHAnsi"/>
          <w:highlight w:val="cyan"/>
        </w:rPr>
        <w:t>put it at variance with Moscow</w:t>
      </w:r>
      <w:r w:rsidRPr="00EE50D9">
        <w:rPr>
          <w:rStyle w:val="StyleBoldUnderline"/>
          <w:rFonts w:asciiTheme="majorHAnsi" w:hAnsiTheme="majorHAnsi"/>
        </w:rPr>
        <w:t>.</w:t>
      </w:r>
      <w:r w:rsidRPr="00EE50D9">
        <w:rPr>
          <w:rFonts w:asciiTheme="majorHAnsi" w:hAnsiTheme="majorHAnsi"/>
          <w:sz w:val="16"/>
        </w:rPr>
        <w:t xml:space="preserve"> It cannot wait indefinitely for Russia to right itself and reassert its power in a declining region. </w:t>
      </w:r>
      <w:r w:rsidRPr="00EE50D9">
        <w:rPr>
          <w:rStyle w:val="StyleBoldUnderline"/>
          <w:rFonts w:asciiTheme="majorHAnsi" w:hAnsiTheme="majorHAnsi"/>
        </w:rPr>
        <w:t>It cannot permit a radical Islamic regime to gain a foothold on its northwestern border. Despite extensive military cooperation with Russia, Chinese forces are not trained to operate with the Russians</w:t>
      </w:r>
      <w:r w:rsidRPr="00EE50D9">
        <w:rPr>
          <w:rFonts w:asciiTheme="majorHAnsi" w:hAnsiTheme="majorHAnsi"/>
          <w:sz w:val="16"/>
        </w:rPr>
        <w:t xml:space="preserve">. As a result, Moscow might well encourage limited Chinese deployments into the region. </w:t>
      </w:r>
      <w:r w:rsidRPr="00EE50D9">
        <w:rPr>
          <w:rStyle w:val="StyleBoldUnderline"/>
          <w:rFonts w:asciiTheme="majorHAnsi" w:hAnsiTheme="majorHAnsi"/>
        </w:rPr>
        <w:t>Even this course of action might not upset the partnership, unless it appears to be part of a wider pattern of [End Page 48] Chinese assertiveness in the region and elsewhere</w:t>
      </w:r>
      <w:r w:rsidRPr="00EE50D9">
        <w:rPr>
          <w:rFonts w:asciiTheme="majorHAnsi" w:hAnsiTheme="majorHAnsi"/>
          <w:sz w:val="16"/>
        </w:rPr>
        <w:t xml:space="preserve">. Nevertheless, </w:t>
      </w:r>
      <w:r w:rsidRPr="00EE50D9">
        <w:rPr>
          <w:rStyle w:val="StyleBoldUnderline"/>
          <w:rFonts w:asciiTheme="majorHAnsi" w:hAnsiTheme="majorHAnsi"/>
          <w:highlight w:val="cyan"/>
        </w:rPr>
        <w:t>Central Asian developments could</w:t>
      </w:r>
      <w:r w:rsidRPr="00EE50D9">
        <w:rPr>
          <w:rStyle w:val="StyleBoldUnderline"/>
          <w:rFonts w:asciiTheme="majorHAnsi" w:hAnsiTheme="majorHAnsi"/>
        </w:rPr>
        <w:t xml:space="preserve"> easily </w:t>
      </w:r>
      <w:r w:rsidRPr="00EE50D9">
        <w:rPr>
          <w:rStyle w:val="StyleBoldUnderline"/>
          <w:rFonts w:asciiTheme="majorHAnsi" w:hAnsiTheme="majorHAnsi"/>
          <w:highlight w:val="cyan"/>
        </w:rPr>
        <w:t>put an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unwanted strain on the partnership</w:t>
      </w:r>
      <w:r w:rsidRPr="00EE50D9">
        <w:rPr>
          <w:rStyle w:val="StyleBoldUnderline"/>
          <w:rFonts w:asciiTheme="majorHAnsi" w:hAnsiTheme="majorHAnsi"/>
        </w:rPr>
        <w:t xml:space="preserve"> and distract it from other interests.</w:t>
      </w:r>
    </w:p>
    <w:p w14:paraId="7149D29A" w14:textId="77777777" w:rsidR="003752D5" w:rsidRPr="00EE50D9" w:rsidRDefault="003752D5" w:rsidP="003752D5">
      <w:pPr>
        <w:pStyle w:val="Heading3"/>
        <w:rPr>
          <w:rFonts w:asciiTheme="majorHAnsi" w:hAnsiTheme="majorHAnsi"/>
        </w:rPr>
      </w:pPr>
      <w:r w:rsidRPr="00EE50D9">
        <w:rPr>
          <w:rFonts w:asciiTheme="majorHAnsi" w:hAnsiTheme="majorHAnsi"/>
        </w:rPr>
        <w:t>Impact – Chinese Military Modernization</w:t>
      </w:r>
    </w:p>
    <w:p w14:paraId="382148DE"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Sino-Russian relations key to China military modernization and energy. </w:t>
      </w:r>
    </w:p>
    <w:p w14:paraId="6FF54E47" w14:textId="77777777" w:rsidR="003752D5" w:rsidRPr="00EE50D9" w:rsidRDefault="003752D5" w:rsidP="003752D5">
      <w:pPr>
        <w:rPr>
          <w:rStyle w:val="StyleBoldUnderline"/>
          <w:rFonts w:asciiTheme="majorHAnsi" w:hAnsiTheme="majorHAnsi"/>
        </w:rPr>
      </w:pPr>
      <w:r w:rsidRPr="00EE50D9">
        <w:rPr>
          <w:rStyle w:val="StyleStyleBold12pt"/>
          <w:rFonts w:asciiTheme="majorHAnsi" w:hAnsiTheme="majorHAnsi"/>
        </w:rPr>
        <w:t>Bolt and Cross 2010</w:t>
      </w:r>
      <w:r w:rsidRPr="00EE50D9">
        <w:rPr>
          <w:rFonts w:asciiTheme="majorHAnsi" w:hAnsiTheme="majorHAnsi"/>
        </w:rPr>
        <w:t xml:space="preserve"> </w:t>
      </w:r>
      <w:r w:rsidRPr="00EE50D9">
        <w:rPr>
          <w:rStyle w:val="StyleStyleBold12pt"/>
          <w:rFonts w:asciiTheme="majorHAnsi" w:hAnsiTheme="majorHAnsi"/>
        </w:rPr>
        <w:t xml:space="preserve">– </w:t>
      </w:r>
      <w:r w:rsidRPr="00EE50D9">
        <w:rPr>
          <w:rFonts w:asciiTheme="majorHAnsi" w:hAnsiTheme="majorHAnsi"/>
        </w:rPr>
        <w:t xml:space="preserve">Paul J. Bolt and </w:t>
      </w:r>
      <w:proofErr w:type="spellStart"/>
      <w:r w:rsidRPr="00EE50D9">
        <w:rPr>
          <w:rFonts w:asciiTheme="majorHAnsi" w:hAnsiTheme="majorHAnsi"/>
        </w:rPr>
        <w:t>Sharyl</w:t>
      </w:r>
      <w:proofErr w:type="spellEnd"/>
      <w:r w:rsidRPr="00EE50D9">
        <w:rPr>
          <w:rFonts w:asciiTheme="majorHAnsi" w:hAnsiTheme="majorHAnsi"/>
        </w:rPr>
        <w:t xml:space="preserve"> N. Cross 2010, Head of International Strategy &amp; Relations at University of Groningen and part </w:t>
      </w:r>
      <w:proofErr w:type="gramStart"/>
      <w:r w:rsidRPr="00EE50D9">
        <w:rPr>
          <w:rFonts w:asciiTheme="majorHAnsi" w:hAnsiTheme="majorHAnsi"/>
        </w:rPr>
        <w:t>of  London</w:t>
      </w:r>
      <w:proofErr w:type="gramEnd"/>
      <w:r w:rsidRPr="00EE50D9">
        <w:rPr>
          <w:rFonts w:asciiTheme="majorHAnsi" w:hAnsiTheme="majorHAnsi"/>
        </w:rPr>
        <w:t xml:space="preserve"> School of Economics and Political Science, Director of the </w:t>
      </w:r>
      <w:proofErr w:type="spellStart"/>
      <w:r w:rsidRPr="00EE50D9">
        <w:rPr>
          <w:rFonts w:asciiTheme="majorHAnsi" w:hAnsiTheme="majorHAnsi"/>
        </w:rPr>
        <w:t>Kozmetsky</w:t>
      </w:r>
      <w:proofErr w:type="spellEnd"/>
      <w:r w:rsidRPr="00EE50D9">
        <w:rPr>
          <w:rFonts w:asciiTheme="majorHAnsi" w:hAnsiTheme="majorHAnsi"/>
        </w:rPr>
        <w:t xml:space="preserve"> Center at St. Edward’s University, 2010 (“The Contemporary Sino-Russian Strategic Partnership: Challenges and Opportunities for the Twenty-First Century ”, 9/29, Available at http://www.tandfonline.com/loi/fasi20#.V3v8Q2grLb0, Accessed at 7-05-16, </w:t>
      </w:r>
      <w:proofErr w:type="spellStart"/>
      <w:r w:rsidRPr="00EE50D9">
        <w:rPr>
          <w:rFonts w:asciiTheme="majorHAnsi" w:hAnsiTheme="majorHAnsi"/>
        </w:rPr>
        <w:t>RKim</w:t>
      </w:r>
      <w:proofErr w:type="spellEnd"/>
      <w:r w:rsidRPr="00EE50D9">
        <w:rPr>
          <w:rFonts w:asciiTheme="majorHAnsi" w:hAnsiTheme="majorHAnsi"/>
        </w:rPr>
        <w:t>)</w:t>
      </w:r>
    </w:p>
    <w:p w14:paraId="30C8EDA2" w14:textId="77777777" w:rsidR="003752D5" w:rsidRPr="00EE50D9" w:rsidRDefault="003752D5" w:rsidP="003752D5">
      <w:pPr>
        <w:rPr>
          <w:rStyle w:val="StyleBoldUnderline"/>
          <w:rFonts w:asciiTheme="majorHAnsi" w:hAnsiTheme="majorHAnsi"/>
        </w:rPr>
      </w:pPr>
      <w:r w:rsidRPr="00EE50D9">
        <w:rPr>
          <w:rStyle w:val="StyleBoldUnderline"/>
          <w:rFonts w:asciiTheme="majorHAnsi" w:hAnsiTheme="majorHAnsi"/>
          <w:highlight w:val="cyan"/>
        </w:rPr>
        <w:t>A</w:t>
      </w:r>
      <w:r w:rsidRPr="00EE50D9">
        <w:rPr>
          <w:rStyle w:val="StyleBoldUnderline"/>
          <w:rFonts w:asciiTheme="majorHAnsi" w:hAnsiTheme="majorHAnsi"/>
        </w:rPr>
        <w:t xml:space="preserve"> relatively </w:t>
      </w:r>
      <w:r w:rsidRPr="00EE50D9">
        <w:rPr>
          <w:rStyle w:val="StyleBoldUnderline"/>
          <w:rFonts w:asciiTheme="majorHAnsi" w:hAnsiTheme="majorHAnsi"/>
          <w:highlight w:val="cyan"/>
        </w:rPr>
        <w:t>successful area of</w:t>
      </w:r>
      <w:r w:rsidRPr="00EE50D9">
        <w:rPr>
          <w:rStyle w:val="StyleBoldUnderline"/>
          <w:rFonts w:asciiTheme="majorHAnsi" w:hAnsiTheme="majorHAnsi"/>
        </w:rPr>
        <w:t xml:space="preserve"> Sino-Russian </w:t>
      </w:r>
      <w:r w:rsidRPr="00EE50D9">
        <w:rPr>
          <w:rFonts w:asciiTheme="majorHAnsi" w:hAnsiTheme="majorHAnsi"/>
        </w:rPr>
        <w:t>economic</w:t>
      </w:r>
      <w:r w:rsidRPr="00EE50D9">
        <w:rPr>
          <w:rStyle w:val="StyleBoldUnderline"/>
          <w:rFonts w:asciiTheme="majorHAnsi" w:hAnsiTheme="majorHAnsi"/>
        </w:rPr>
        <w:t xml:space="preserve"> (as well as strategic) </w:t>
      </w:r>
      <w:r w:rsidRPr="00EE50D9">
        <w:rPr>
          <w:rStyle w:val="StyleBoldUnderline"/>
          <w:rFonts w:asciiTheme="majorHAnsi" w:hAnsiTheme="majorHAnsi"/>
          <w:highlight w:val="cyan"/>
        </w:rPr>
        <w:t>cooperation has been</w:t>
      </w:r>
      <w:r w:rsidRPr="00EE50D9">
        <w:rPr>
          <w:rStyle w:val="StyleBoldUnderline"/>
          <w:rFonts w:asciiTheme="majorHAnsi" w:hAnsiTheme="majorHAnsi"/>
        </w:rPr>
        <w:t xml:space="preserve"> Russian </w:t>
      </w:r>
      <w:r w:rsidRPr="00EE50D9">
        <w:rPr>
          <w:rStyle w:val="StyleBoldUnderline"/>
          <w:rFonts w:asciiTheme="majorHAnsi" w:hAnsiTheme="majorHAnsi"/>
          <w:highlight w:val="cyan"/>
        </w:rPr>
        <w:t>arms sales.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China is engaged in a</w:t>
      </w:r>
      <w:r w:rsidRPr="00EE50D9">
        <w:rPr>
          <w:rStyle w:val="StyleBoldUnderline"/>
          <w:rFonts w:asciiTheme="majorHAnsi" w:hAnsiTheme="majorHAnsi"/>
        </w:rPr>
        <w:t xml:space="preserve"> long-term </w:t>
      </w:r>
      <w:r w:rsidRPr="00EE50D9">
        <w:rPr>
          <w:rStyle w:val="StyleBoldUnderline"/>
          <w:rFonts w:asciiTheme="majorHAnsi" w:hAnsiTheme="majorHAnsi"/>
          <w:highlight w:val="cyan"/>
        </w:rPr>
        <w:t>effort to modernize the P</w:t>
      </w:r>
      <w:r w:rsidRPr="00EE50D9">
        <w:rPr>
          <w:rStyle w:val="StyleBoldUnderline"/>
          <w:rFonts w:asciiTheme="majorHAnsi" w:hAnsiTheme="majorHAnsi"/>
        </w:rPr>
        <w:t xml:space="preserve">eople’s </w:t>
      </w:r>
      <w:r w:rsidRPr="00EE50D9">
        <w:rPr>
          <w:rStyle w:val="StyleBoldUnderline"/>
          <w:rFonts w:asciiTheme="majorHAnsi" w:hAnsiTheme="majorHAnsi"/>
          <w:highlight w:val="cyan"/>
        </w:rPr>
        <w:t>L</w:t>
      </w:r>
      <w:r w:rsidRPr="00EE50D9">
        <w:rPr>
          <w:rStyle w:val="StyleBoldUnderline"/>
          <w:rFonts w:asciiTheme="majorHAnsi" w:hAnsiTheme="majorHAnsi"/>
        </w:rPr>
        <w:t xml:space="preserve">iberation </w:t>
      </w:r>
      <w:r w:rsidRPr="00EE50D9">
        <w:rPr>
          <w:rStyle w:val="StyleBoldUnderline"/>
          <w:rFonts w:asciiTheme="majorHAnsi" w:hAnsiTheme="majorHAnsi"/>
          <w:highlight w:val="cyan"/>
        </w:rPr>
        <w:t>A</w:t>
      </w:r>
      <w:r w:rsidRPr="00EE50D9">
        <w:rPr>
          <w:rStyle w:val="StyleBoldUnderline"/>
          <w:rFonts w:asciiTheme="majorHAnsi" w:hAnsiTheme="majorHAnsi"/>
        </w:rPr>
        <w:t xml:space="preserve">rmy, including its air and naval components. One of </w:t>
      </w:r>
      <w:r w:rsidRPr="00EE50D9">
        <w:rPr>
          <w:rStyle w:val="StyleBoldUnderline"/>
          <w:rFonts w:asciiTheme="majorHAnsi" w:hAnsiTheme="majorHAnsi"/>
          <w:highlight w:val="cyan"/>
        </w:rPr>
        <w:t>the chief way</w:t>
      </w:r>
      <w:r w:rsidRPr="00EE50D9">
        <w:rPr>
          <w:rStyle w:val="StyleBoldUnderline"/>
          <w:rFonts w:asciiTheme="majorHAnsi" w:hAnsiTheme="majorHAnsi"/>
        </w:rPr>
        <w:t xml:space="preserve">s it has sought to accomplish this </w:t>
      </w:r>
      <w:r w:rsidRPr="00EE50D9">
        <w:rPr>
          <w:rStyle w:val="StyleBoldUnderline"/>
          <w:rFonts w:asciiTheme="majorHAnsi" w:hAnsiTheme="majorHAnsi"/>
          <w:highlight w:val="cyan"/>
        </w:rPr>
        <w:t>is through</w:t>
      </w:r>
      <w:r w:rsidRPr="00EE50D9">
        <w:rPr>
          <w:rStyle w:val="StyleBoldUnderline"/>
          <w:rFonts w:asciiTheme="majorHAnsi" w:hAnsiTheme="majorHAnsi"/>
        </w:rPr>
        <w:t xml:space="preserve"> arms </w:t>
      </w:r>
      <w:r w:rsidRPr="00EE50D9">
        <w:rPr>
          <w:rStyle w:val="StyleBoldUnderline"/>
          <w:rFonts w:asciiTheme="majorHAnsi" w:hAnsiTheme="majorHAnsi"/>
          <w:highlight w:val="cyan"/>
        </w:rPr>
        <w:t>purchases from Russia,</w:t>
      </w:r>
      <w:r w:rsidRPr="00EE50D9">
        <w:rPr>
          <w:rStyle w:val="StyleBoldUnderline"/>
          <w:rFonts w:asciiTheme="majorHAnsi" w:hAnsiTheme="majorHAnsi"/>
        </w:rPr>
        <w:t xml:space="preserve"> particularly due to the American and European arms embargoes against China in place since 1989. China has purchased advanced fighters, </w:t>
      </w:r>
      <w:proofErr w:type="spellStart"/>
      <w:r w:rsidRPr="00EE50D9">
        <w:rPr>
          <w:rStyle w:val="StyleBoldUnderline"/>
          <w:rFonts w:asciiTheme="majorHAnsi" w:hAnsiTheme="majorHAnsi"/>
        </w:rPr>
        <w:t>antiship</w:t>
      </w:r>
      <w:proofErr w:type="spellEnd"/>
      <w:r w:rsidRPr="00EE50D9">
        <w:rPr>
          <w:rStyle w:val="StyleBoldUnderline"/>
          <w:rFonts w:asciiTheme="majorHAnsi" w:hAnsiTheme="majorHAnsi"/>
        </w:rPr>
        <w:t xml:space="preserve"> cruise missiles, </w:t>
      </w:r>
      <w:proofErr w:type="spellStart"/>
      <w:r w:rsidRPr="00EE50D9">
        <w:rPr>
          <w:rStyle w:val="StyleBoldUnderline"/>
          <w:rFonts w:asciiTheme="majorHAnsi" w:hAnsiTheme="majorHAnsi"/>
        </w:rPr>
        <w:t>antiradiation</w:t>
      </w:r>
      <w:proofErr w:type="spellEnd"/>
      <w:r w:rsidRPr="00EE50D9">
        <w:rPr>
          <w:rStyle w:val="StyleBoldUnderline"/>
          <w:rFonts w:asciiTheme="majorHAnsi" w:hAnsiTheme="majorHAnsi"/>
        </w:rPr>
        <w:t xml:space="preserve"> missiles, guided missile destroyers, submarines, surface-to-air missiles, and various military technologies and production rights from Russia.59 From 1990 to 2007, Russia sold China $25 billion in weapons.60 Nevertheless, from China’s perspective, there have been problems with arms sales as well. China complains that Russia has been Downloaded by [Georgetown University] at 10:45 05 July 2016 202 Asian Security unwilling to sell it Russia’s highest technology, including weapons that Russia sells to </w:t>
      </w:r>
      <w:proofErr w:type="gramStart"/>
      <w:r w:rsidRPr="00EE50D9">
        <w:rPr>
          <w:rStyle w:val="StyleBoldUnderline"/>
          <w:rFonts w:asciiTheme="majorHAnsi" w:hAnsiTheme="majorHAnsi"/>
        </w:rPr>
        <w:t>India,</w:t>
      </w:r>
      <w:proofErr w:type="gramEnd"/>
      <w:r w:rsidRPr="00EE50D9">
        <w:rPr>
          <w:rStyle w:val="StyleBoldUnderline"/>
          <w:rFonts w:asciiTheme="majorHAnsi" w:hAnsiTheme="majorHAnsi"/>
        </w:rPr>
        <w:t xml:space="preserve"> and that Russia has charged too much. There have been production problems and price disputes, and Russia has also accused China of stealing intellectual property regarding weapon designs. In 2007, Russian arms sales to China plummeted. By 2009, Russian arms exports were reported to be $410 million, down from $3.5 billion in 2006. It is not certain if this is due to commercial issues or a change in policy by Russia or China.61 </w:t>
      </w:r>
      <w:r w:rsidRPr="00EE50D9">
        <w:rPr>
          <w:rStyle w:val="StyleBoldUnderline"/>
          <w:rFonts w:asciiTheme="majorHAnsi" w:hAnsiTheme="majorHAnsi"/>
          <w:highlight w:val="cyan"/>
        </w:rPr>
        <w:t>The area for greates</w:t>
      </w:r>
      <w:r w:rsidRPr="00EE50D9">
        <w:rPr>
          <w:rStyle w:val="StyleBoldUnderline"/>
          <w:rFonts w:asciiTheme="majorHAnsi" w:hAnsiTheme="majorHAnsi"/>
        </w:rPr>
        <w:t xml:space="preserve">t potential economic </w:t>
      </w:r>
      <w:r w:rsidRPr="00EE50D9">
        <w:rPr>
          <w:rStyle w:val="StyleBoldUnderline"/>
          <w:rFonts w:asciiTheme="majorHAnsi" w:hAnsiTheme="majorHAnsi"/>
          <w:highlight w:val="cyan"/>
        </w:rPr>
        <w:t>coop</w:t>
      </w:r>
      <w:r w:rsidRPr="00EE50D9">
        <w:rPr>
          <w:rStyle w:val="StyleBoldUnderline"/>
          <w:rFonts w:asciiTheme="majorHAnsi" w:hAnsiTheme="majorHAnsi"/>
        </w:rPr>
        <w:t xml:space="preserve">eration between China and Russia </w:t>
      </w:r>
      <w:r w:rsidRPr="00EE50D9">
        <w:rPr>
          <w:rStyle w:val="StyleBoldUnderline"/>
          <w:rFonts w:asciiTheme="majorHAnsi" w:hAnsiTheme="majorHAnsi"/>
          <w:highlight w:val="cyan"/>
        </w:rPr>
        <w:t>is</w:t>
      </w:r>
      <w:r w:rsidRPr="00EE50D9">
        <w:rPr>
          <w:rStyle w:val="StyleBoldUnderline"/>
          <w:rFonts w:asciiTheme="majorHAnsi" w:hAnsiTheme="majorHAnsi"/>
        </w:rPr>
        <w:t xml:space="preserve"> in </w:t>
      </w:r>
      <w:r w:rsidRPr="00EE50D9">
        <w:rPr>
          <w:rStyle w:val="StyleBoldUnderline"/>
          <w:rFonts w:asciiTheme="majorHAnsi" w:hAnsiTheme="majorHAnsi"/>
          <w:highlight w:val="cyan"/>
        </w:rPr>
        <w:t>energy</w:t>
      </w:r>
      <w:r w:rsidRPr="00EE50D9">
        <w:rPr>
          <w:rStyle w:val="StyleBoldUnderline"/>
          <w:rFonts w:asciiTheme="majorHAnsi" w:hAnsiTheme="majorHAnsi"/>
        </w:rPr>
        <w:t xml:space="preserve">. On the surface, there seem to be complementary interests between China and Russia in the energy trade. </w:t>
      </w:r>
      <w:r w:rsidRPr="00EE50D9">
        <w:rPr>
          <w:rStyle w:val="StyleBoldUnderline"/>
          <w:rFonts w:asciiTheme="majorHAnsi" w:hAnsiTheme="majorHAnsi"/>
          <w:highlight w:val="cyan"/>
        </w:rPr>
        <w:t>Russia has abundant</w:t>
      </w:r>
      <w:r w:rsidRPr="00EE50D9">
        <w:rPr>
          <w:rStyle w:val="StyleBoldUnderline"/>
          <w:rFonts w:asciiTheme="majorHAnsi" w:hAnsiTheme="majorHAnsi"/>
        </w:rPr>
        <w:t xml:space="preserve"> gas and oil </w:t>
      </w:r>
      <w:r w:rsidRPr="00EE50D9">
        <w:rPr>
          <w:rStyle w:val="StyleBoldUnderline"/>
          <w:rFonts w:asciiTheme="majorHAnsi" w:hAnsiTheme="majorHAnsi"/>
          <w:highlight w:val="cyan"/>
        </w:rPr>
        <w:t>resources, and China is an energy importer.</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Diversifying</w:t>
      </w:r>
      <w:r w:rsidRPr="00EE50D9">
        <w:rPr>
          <w:rStyle w:val="StyleBoldUnderline"/>
          <w:rFonts w:asciiTheme="majorHAnsi" w:hAnsiTheme="majorHAnsi"/>
        </w:rPr>
        <w:t xml:space="preserve"> its customer base would </w:t>
      </w:r>
      <w:r w:rsidRPr="00EE50D9">
        <w:rPr>
          <w:rStyle w:val="StyleBoldUnderline"/>
          <w:rFonts w:asciiTheme="majorHAnsi" w:hAnsiTheme="majorHAnsi"/>
          <w:highlight w:val="cyan"/>
        </w:rPr>
        <w:t>seem to make good business</w:t>
      </w:r>
      <w:r w:rsidRPr="00EE50D9">
        <w:rPr>
          <w:rStyle w:val="StyleBoldUnderline"/>
          <w:rFonts w:asciiTheme="majorHAnsi" w:hAnsiTheme="majorHAnsi"/>
        </w:rPr>
        <w:t xml:space="preserve"> sense </w:t>
      </w:r>
      <w:r w:rsidRPr="00EE50D9">
        <w:rPr>
          <w:rStyle w:val="StyleBoldUnderline"/>
          <w:rFonts w:asciiTheme="majorHAnsi" w:hAnsiTheme="majorHAnsi"/>
          <w:highlight w:val="cyan"/>
        </w:rPr>
        <w:t>for Russia, while China seeks secure</w:t>
      </w:r>
      <w:r w:rsidRPr="00EE50D9">
        <w:rPr>
          <w:rStyle w:val="StyleBoldUnderline"/>
          <w:rFonts w:asciiTheme="majorHAnsi" w:hAnsiTheme="majorHAnsi"/>
        </w:rPr>
        <w:t xml:space="preserve"> energy </w:t>
      </w:r>
      <w:r w:rsidRPr="00EE50D9">
        <w:rPr>
          <w:rStyle w:val="StyleBoldUnderline"/>
          <w:rFonts w:asciiTheme="majorHAnsi" w:hAnsiTheme="majorHAnsi"/>
          <w:highlight w:val="cyan"/>
        </w:rPr>
        <w:t>sources</w:t>
      </w:r>
      <w:r w:rsidRPr="00EE50D9">
        <w:rPr>
          <w:rStyle w:val="StyleBoldUnderline"/>
          <w:rFonts w:asciiTheme="majorHAnsi" w:hAnsiTheme="majorHAnsi"/>
        </w:rPr>
        <w:t xml:space="preserve"> not threatened by the volatility of the Middle East or sea blockade. However, </w:t>
      </w:r>
      <w:r w:rsidRPr="00EE50D9">
        <w:rPr>
          <w:rStyle w:val="StyleBoldUnderline"/>
          <w:rFonts w:asciiTheme="majorHAnsi" w:hAnsiTheme="majorHAnsi"/>
          <w:highlight w:val="cyan"/>
        </w:rPr>
        <w:t>energy is</w:t>
      </w:r>
      <w:r w:rsidRPr="00EE50D9">
        <w:rPr>
          <w:rStyle w:val="StyleBoldUnderline"/>
          <w:rFonts w:asciiTheme="majorHAnsi" w:hAnsiTheme="majorHAnsi"/>
        </w:rPr>
        <w:t xml:space="preserve"> about much more than trade. It is </w:t>
      </w:r>
      <w:r w:rsidRPr="00EE50D9">
        <w:rPr>
          <w:rStyle w:val="StyleBoldUnderline"/>
          <w:rFonts w:asciiTheme="majorHAnsi" w:hAnsiTheme="majorHAnsi"/>
          <w:highlight w:val="cyan"/>
        </w:rPr>
        <w:t>also about national power.</w:t>
      </w:r>
      <w:r w:rsidRPr="00EE50D9">
        <w:rPr>
          <w:rStyle w:val="StyleBoldUnderline"/>
          <w:rFonts w:asciiTheme="majorHAnsi" w:hAnsiTheme="majorHAnsi"/>
        </w:rPr>
        <w:t xml:space="preserve"> Thus, the energy relationship between China and Russia is a touchstone of their overall relationship.</w:t>
      </w:r>
    </w:p>
    <w:p w14:paraId="275132A6" w14:textId="77777777" w:rsidR="003752D5" w:rsidRPr="00EE50D9" w:rsidRDefault="003752D5" w:rsidP="003752D5">
      <w:pPr>
        <w:pStyle w:val="Heading1"/>
        <w:rPr>
          <w:rFonts w:asciiTheme="majorHAnsi" w:hAnsiTheme="majorHAnsi"/>
        </w:rPr>
      </w:pPr>
      <w:r w:rsidRPr="00EE50D9">
        <w:rPr>
          <w:rFonts w:asciiTheme="majorHAnsi" w:hAnsiTheme="majorHAnsi"/>
        </w:rPr>
        <w:t>Answer To</w:t>
      </w:r>
    </w:p>
    <w:p w14:paraId="7110D920" w14:textId="77777777" w:rsidR="003752D5" w:rsidRPr="00EE50D9" w:rsidRDefault="003752D5" w:rsidP="003752D5">
      <w:pPr>
        <w:widowControl w:val="0"/>
        <w:autoSpaceDE w:val="0"/>
        <w:autoSpaceDN w:val="0"/>
        <w:adjustRightInd w:val="0"/>
        <w:rPr>
          <w:rFonts w:asciiTheme="majorHAnsi" w:hAnsiTheme="majorHAnsi" w:cs="Georgia"/>
          <w:color w:val="000000" w:themeColor="text1"/>
          <w:u w:val="single"/>
        </w:rPr>
      </w:pPr>
    </w:p>
    <w:p w14:paraId="2E66A420" w14:textId="77777777" w:rsidR="003752D5" w:rsidRPr="00EE50D9" w:rsidRDefault="003752D5" w:rsidP="003752D5">
      <w:pPr>
        <w:pStyle w:val="Heading3"/>
        <w:rPr>
          <w:rFonts w:asciiTheme="majorHAnsi" w:hAnsiTheme="majorHAnsi"/>
        </w:rPr>
      </w:pPr>
      <w:r w:rsidRPr="00EE50D9">
        <w:rPr>
          <w:rFonts w:asciiTheme="majorHAnsi" w:hAnsiTheme="majorHAnsi"/>
        </w:rPr>
        <w:t>A2: No Alliance – Just Convenience</w:t>
      </w:r>
    </w:p>
    <w:p w14:paraId="32B33113" w14:textId="77777777" w:rsidR="003752D5" w:rsidRPr="00EE50D9" w:rsidRDefault="003752D5" w:rsidP="003752D5">
      <w:pPr>
        <w:pStyle w:val="Heading4"/>
        <w:rPr>
          <w:rFonts w:asciiTheme="majorHAnsi" w:hAnsiTheme="majorHAnsi"/>
        </w:rPr>
      </w:pPr>
      <w:r w:rsidRPr="00EE50D9">
        <w:rPr>
          <w:rFonts w:asciiTheme="majorHAnsi" w:hAnsiTheme="majorHAnsi"/>
        </w:rPr>
        <w:t>Russo-Sino relations are stable and sustainable they converge on so much it’s no longer convenience and they are willing to risk other relationships</w:t>
      </w:r>
    </w:p>
    <w:p w14:paraId="1F6E6A64" w14:textId="77777777" w:rsidR="003752D5" w:rsidRPr="00EE50D9" w:rsidRDefault="003752D5" w:rsidP="003752D5">
      <w:pPr>
        <w:rPr>
          <w:rFonts w:asciiTheme="majorHAnsi" w:hAnsiTheme="majorHAnsi"/>
        </w:rPr>
      </w:pPr>
      <w:proofErr w:type="gramStart"/>
      <w:r w:rsidRPr="00EE50D9">
        <w:rPr>
          <w:rFonts w:asciiTheme="majorHAnsi" w:hAnsiTheme="majorHAnsi"/>
        </w:rPr>
        <w:t>Blank 16’ — Stephen Blank, Dr.</w:t>
      </w:r>
      <w:proofErr w:type="gramEnd"/>
      <w:r w:rsidRPr="00EE50D9">
        <w:rPr>
          <w:rFonts w:asciiTheme="majorHAnsi" w:hAnsiTheme="majorHAnsi"/>
        </w:rPr>
        <w:t>  Blank is an internationally known expert on Russia and the former Soviet Union, US Army War College where he spent the last 24 years as a Professor of National Security Studies at the Strategic Studies Institute of the US Army War College in Carlisle Barracks, PA.  Prior to joining the Army, Dr. Blank taught at the University of California, Riverside, University of Texas,</w:t>
      </w:r>
      <w:proofErr w:type="gramStart"/>
      <w:r w:rsidRPr="00EE50D9">
        <w:rPr>
          <w:rFonts w:asciiTheme="majorHAnsi" w:hAnsiTheme="majorHAnsi"/>
        </w:rPr>
        <w:t>  San</w:t>
      </w:r>
      <w:proofErr w:type="gramEnd"/>
      <w:r w:rsidRPr="00EE50D9">
        <w:rPr>
          <w:rFonts w:asciiTheme="majorHAnsi" w:hAnsiTheme="majorHAnsi"/>
        </w:rPr>
        <w:t xml:space="preserve"> Antonio, and was a Professor of National Security Studies at the US Air War College's Center for Aerospace Doctrine, Research and Education.  He holds a B.A. in Russian History from the University  of Pennsylvania  and an M.A. and Ph.D. in Russian History from the University of Chicago., 2016 (“New Momentum in the Russia-China Partnership,” The Jamestown Foundation, March 30, http://www.jamestown.org/single/?tx_ttnews%5Btt_news%5D=45252&amp;tx_ttnews%5BbackPid%5D=7&amp;cHash=ef075e3c928559b196033c610d9f4944#.V3bCyMdlnox, Accessed 07-01-2016, AB)</w:t>
      </w:r>
    </w:p>
    <w:p w14:paraId="69F4328D"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rPr>
        <w:t>Many observers of the Russo-Chinese relationship continue to believe that it is merely a marriage or axis of convenience, which will only last as long as it does not damage its two players’ other rational interests</w:t>
      </w:r>
      <w:r w:rsidRPr="00EE50D9">
        <w:rPr>
          <w:rFonts w:asciiTheme="majorHAnsi" w:hAnsiTheme="majorHAnsi"/>
          <w:sz w:val="16"/>
        </w:rPr>
        <w:t xml:space="preserve">. This attitude clearly embodies the distinctive belief, particularly prevalent in the United States, that all governments—Moscow and Beijing included—are merely calculating Realists with no other motive. </w:t>
      </w:r>
      <w:r w:rsidRPr="00EE50D9">
        <w:rPr>
          <w:rStyle w:val="StyleBoldUnderline"/>
          <w:rFonts w:asciiTheme="majorHAnsi" w:hAnsiTheme="majorHAnsi"/>
        </w:rPr>
        <w:t xml:space="preserve">However, mounting evidence shows that this view fails to capture the growing closeness of Russian and Chinese positions on many global issues. </w:t>
      </w:r>
      <w:r w:rsidRPr="00EE50D9">
        <w:rPr>
          <w:rFonts w:asciiTheme="majorHAnsi" w:hAnsiTheme="majorHAnsi"/>
          <w:sz w:val="16"/>
        </w:rPr>
        <w:t xml:space="preserve">Moreover, proponents of this perspective fail to see that China continues to make material concessions to Russia to keep it on China’s side, whereas Russia is also willing to take steps damaging to its relations with third parties in order to please China (see </w:t>
      </w:r>
      <w:hyperlink r:id="rId25" w:anchor=".Vvv2XkfYHHw" w:history="1">
        <w:r w:rsidRPr="00EE50D9">
          <w:rPr>
            <w:rStyle w:val="Hyperlink"/>
            <w:rFonts w:asciiTheme="majorHAnsi" w:hAnsiTheme="majorHAnsi"/>
            <w:sz w:val="16"/>
          </w:rPr>
          <w:t>EDM</w:t>
        </w:r>
      </w:hyperlink>
      <w:r w:rsidRPr="00EE50D9">
        <w:rPr>
          <w:rFonts w:asciiTheme="majorHAnsi" w:hAnsiTheme="majorHAnsi"/>
          <w:sz w:val="16"/>
        </w:rPr>
        <w:t>, March 16).</w:t>
      </w:r>
      <w:r w:rsidRPr="00EE50D9">
        <w:rPr>
          <w:rStyle w:val="Emphasis"/>
          <w:rFonts w:asciiTheme="majorHAnsi" w:hAnsiTheme="majorHAnsi"/>
        </w:rPr>
        <w:t xml:space="preserve">Notably, </w:t>
      </w:r>
      <w:r w:rsidRPr="00EE50D9">
        <w:rPr>
          <w:rStyle w:val="Emphasis"/>
          <w:rFonts w:asciiTheme="majorHAnsi" w:hAnsiTheme="majorHAnsi"/>
          <w:highlight w:val="cyan"/>
        </w:rPr>
        <w:t xml:space="preserve">Chinese President Xi </w:t>
      </w:r>
      <w:proofErr w:type="spellStart"/>
      <w:r w:rsidRPr="00EE50D9">
        <w:rPr>
          <w:rStyle w:val="Emphasis"/>
          <w:rFonts w:asciiTheme="majorHAnsi" w:hAnsiTheme="majorHAnsi"/>
          <w:highlight w:val="cyan"/>
        </w:rPr>
        <w:t>Jinping</w:t>
      </w:r>
      <w:proofErr w:type="spellEnd"/>
      <w:r w:rsidRPr="00EE50D9">
        <w:rPr>
          <w:rStyle w:val="Emphasis"/>
          <w:rFonts w:asciiTheme="majorHAnsi" w:hAnsiTheme="majorHAnsi"/>
          <w:highlight w:val="cyan"/>
        </w:rPr>
        <w:t xml:space="preserve"> recently urged both governments to strengthen communication and coordination in international security and on regional issues (presumably Korea, Southeast Asia, Japan, the Middle East and Ukraine) to achieve political solutions. He also reiterated that bilateral Sino-Russian cooperation plays a key role in safeguarding peace and stability in Asia and in the world more generally</w:t>
      </w:r>
      <w:r w:rsidRPr="00EE50D9">
        <w:rPr>
          <w:rFonts w:asciiTheme="majorHAnsi" w:hAnsiTheme="majorHAnsi"/>
          <w:sz w:val="16"/>
        </w:rPr>
        <w:t xml:space="preserve"> (</w:t>
      </w:r>
      <w:hyperlink r:id="rId26" w:history="1">
        <w:r w:rsidRPr="00EE50D9">
          <w:rPr>
            <w:rStyle w:val="Hyperlink"/>
            <w:rFonts w:asciiTheme="majorHAnsi" w:hAnsiTheme="majorHAnsi"/>
            <w:sz w:val="16"/>
          </w:rPr>
          <w:t>China Daily</w:t>
        </w:r>
      </w:hyperlink>
      <w:r w:rsidRPr="00EE50D9">
        <w:rPr>
          <w:rFonts w:asciiTheme="majorHAnsi" w:hAnsiTheme="majorHAnsi"/>
          <w:sz w:val="16"/>
        </w:rPr>
        <w:t xml:space="preserve">, </w:t>
      </w:r>
      <w:hyperlink r:id="rId27" w:history="1">
        <w:r w:rsidRPr="00EE50D9">
          <w:rPr>
            <w:rStyle w:val="Hyperlink"/>
            <w:rFonts w:asciiTheme="majorHAnsi" w:hAnsiTheme="majorHAnsi"/>
            <w:sz w:val="16"/>
          </w:rPr>
          <w:t>Xinhua</w:t>
        </w:r>
      </w:hyperlink>
      <w:r w:rsidRPr="00EE50D9">
        <w:rPr>
          <w:rFonts w:asciiTheme="majorHAnsi" w:hAnsiTheme="majorHAnsi"/>
          <w:sz w:val="16"/>
        </w:rPr>
        <w:t xml:space="preserve">, March 26). Beyond that, </w:t>
      </w:r>
      <w:r w:rsidRPr="00EE50D9">
        <w:rPr>
          <w:rStyle w:val="Emphasis"/>
          <w:rFonts w:asciiTheme="majorHAnsi" w:hAnsiTheme="majorHAnsi"/>
          <w:highlight w:val="cyan"/>
        </w:rPr>
        <w:t>China’s Deputy Prime Minister</w:t>
      </w:r>
      <w:r w:rsidRPr="00EE50D9">
        <w:rPr>
          <w:rStyle w:val="Emphasis"/>
          <w:rFonts w:asciiTheme="majorHAnsi" w:hAnsiTheme="majorHAnsi"/>
        </w:rPr>
        <w:t xml:space="preserve"> Zhang </w:t>
      </w:r>
      <w:proofErr w:type="spellStart"/>
      <w:r w:rsidRPr="00EE50D9">
        <w:rPr>
          <w:rStyle w:val="Emphasis"/>
          <w:rFonts w:asciiTheme="majorHAnsi" w:hAnsiTheme="majorHAnsi"/>
        </w:rPr>
        <w:t>Gaoli</w:t>
      </w:r>
      <w:proofErr w:type="spellEnd"/>
      <w:r w:rsidRPr="00EE50D9">
        <w:rPr>
          <w:rStyle w:val="Emphasis"/>
          <w:rFonts w:asciiTheme="majorHAnsi" w:hAnsiTheme="majorHAnsi"/>
        </w:rPr>
        <w:t xml:space="preserve"> recently </w:t>
      </w:r>
      <w:r w:rsidRPr="00EE50D9">
        <w:rPr>
          <w:rStyle w:val="Emphasis"/>
          <w:rFonts w:asciiTheme="majorHAnsi" w:hAnsiTheme="majorHAnsi"/>
          <w:highlight w:val="cyan"/>
        </w:rPr>
        <w:t>met with Gazprom head Alexander Miller and vowed to improve bilateral energy cooperation</w:t>
      </w:r>
      <w:r w:rsidRPr="00EE50D9">
        <w:rPr>
          <w:rFonts w:asciiTheme="majorHAnsi" w:hAnsiTheme="majorHAnsi"/>
          <w:sz w:val="16"/>
        </w:rPr>
        <w:t xml:space="preserve"> (Xinhua, March 22). To mollify Russia, China recently lent Gazprom $2.17 billion; and it appears that further loans to Russian energy companies as well as further Chinese investment in them will be forthcoming, thus representing a tangible manifestation of Chinese support for Russia against the West (see </w:t>
      </w:r>
      <w:hyperlink r:id="rId28" w:anchor=".Vvv2XkfYHHw" w:history="1">
        <w:r w:rsidRPr="00EE50D9">
          <w:rPr>
            <w:rStyle w:val="Hyperlink"/>
            <w:rFonts w:asciiTheme="majorHAnsi" w:hAnsiTheme="majorHAnsi"/>
            <w:sz w:val="16"/>
          </w:rPr>
          <w:t>EDM</w:t>
        </w:r>
      </w:hyperlink>
      <w:r w:rsidRPr="00EE50D9">
        <w:rPr>
          <w:rFonts w:asciiTheme="majorHAnsi" w:hAnsiTheme="majorHAnsi"/>
          <w:sz w:val="16"/>
        </w:rPr>
        <w:t>, March 16). Indeed, China has already become the largest consumer of Russian crude oil (</w:t>
      </w:r>
      <w:hyperlink r:id="rId29" w:history="1">
        <w:r w:rsidRPr="00EE50D9">
          <w:rPr>
            <w:rStyle w:val="Hyperlink"/>
            <w:rFonts w:asciiTheme="majorHAnsi" w:hAnsiTheme="majorHAnsi"/>
            <w:sz w:val="16"/>
          </w:rPr>
          <w:t>RT</w:t>
        </w:r>
      </w:hyperlink>
      <w:r w:rsidRPr="00EE50D9">
        <w:rPr>
          <w:rFonts w:asciiTheme="majorHAnsi" w:hAnsiTheme="majorHAnsi"/>
          <w:sz w:val="16"/>
        </w:rPr>
        <w:t xml:space="preserve">, March 14). </w:t>
      </w:r>
      <w:r w:rsidRPr="00EE50D9">
        <w:rPr>
          <w:rFonts w:asciiTheme="majorHAnsi" w:hAnsiTheme="majorHAnsi"/>
          <w:highlight w:val="cyan"/>
          <w:u w:val="single"/>
        </w:rPr>
        <w:t>This cooperation is not only occurring in the energy sphere. China has now made advance payments for Russia’s high-tech S-400 surface-to-air anti-aircraft missile system, which it should begin receiving in 2017</w:t>
      </w:r>
      <w:r w:rsidRPr="00EE50D9">
        <w:rPr>
          <w:rFonts w:asciiTheme="majorHAnsi" w:hAnsiTheme="majorHAnsi"/>
          <w:sz w:val="16"/>
        </w:rPr>
        <w:t xml:space="preserve">. While the specific missile that will be sold as part of the S-400 system has not yet been conclusively revealed, if it is the 40N6 model, it will provide China with the capability to cover a range of up to 400 kilometers. That will allow China to strike over all of Taiwan as well as reach targets as far as New Delhi, Calcutta, Hanoi, Seoul and all of North Korea. Armed with 40N6 missiles, Beijing’s S-400 launchers would also be able to fully protect the Yellow Sea and China’s Air Defense Identification Zone (ADIZ) in the East China Sea. But even a shorter-range missile would represent a significant upgrading of China’s capability for anti-access/area denial (A2/AD) operations (TASS, March 21; The Diplomat, March 22). This will certainly upset the military balance in the region, which is not necessarily in Moscow’s interest. Yet, Russian defense expert </w:t>
      </w:r>
      <w:proofErr w:type="spellStart"/>
      <w:r w:rsidRPr="00EE50D9">
        <w:rPr>
          <w:rFonts w:asciiTheme="majorHAnsi" w:hAnsiTheme="majorHAnsi"/>
          <w:sz w:val="16"/>
        </w:rPr>
        <w:t>Vasily</w:t>
      </w:r>
      <w:proofErr w:type="spellEnd"/>
      <w:r w:rsidRPr="00EE50D9">
        <w:rPr>
          <w:rFonts w:asciiTheme="majorHAnsi" w:hAnsiTheme="majorHAnsi"/>
          <w:sz w:val="16"/>
        </w:rPr>
        <w:t xml:space="preserve"> </w:t>
      </w:r>
      <w:proofErr w:type="spellStart"/>
      <w:r w:rsidRPr="00EE50D9">
        <w:rPr>
          <w:rFonts w:asciiTheme="majorHAnsi" w:hAnsiTheme="majorHAnsi"/>
          <w:sz w:val="16"/>
        </w:rPr>
        <w:t>Kashin</w:t>
      </w:r>
      <w:proofErr w:type="spellEnd"/>
      <w:r w:rsidRPr="00EE50D9">
        <w:rPr>
          <w:rFonts w:asciiTheme="majorHAnsi" w:hAnsiTheme="majorHAnsi"/>
          <w:sz w:val="16"/>
        </w:rPr>
        <w:t xml:space="preserve">, of the Moscow-based Center for the Analysis of Strategies and Technology, a think tank closely tied to the defense industrial </w:t>
      </w:r>
      <w:proofErr w:type="gramStart"/>
      <w:r w:rsidRPr="00EE50D9">
        <w:rPr>
          <w:rFonts w:asciiTheme="majorHAnsi" w:hAnsiTheme="majorHAnsi"/>
          <w:sz w:val="16"/>
        </w:rPr>
        <w:t>complex,</w:t>
      </w:r>
      <w:proofErr w:type="gramEnd"/>
      <w:r w:rsidRPr="00EE50D9">
        <w:rPr>
          <w:rFonts w:asciiTheme="majorHAnsi" w:hAnsiTheme="majorHAnsi"/>
          <w:sz w:val="16"/>
        </w:rPr>
        <w:t xml:space="preserve"> has simultaneously advocated for still more enhanced military cooperation with China. Furthermore, </w:t>
      </w:r>
      <w:proofErr w:type="spellStart"/>
      <w:r w:rsidRPr="00EE50D9">
        <w:rPr>
          <w:rFonts w:asciiTheme="majorHAnsi" w:hAnsiTheme="majorHAnsi"/>
          <w:sz w:val="16"/>
        </w:rPr>
        <w:t>Kashin</w:t>
      </w:r>
      <w:proofErr w:type="spellEnd"/>
      <w:r w:rsidRPr="00EE50D9">
        <w:rPr>
          <w:rFonts w:asciiTheme="majorHAnsi" w:hAnsiTheme="majorHAnsi"/>
          <w:sz w:val="16"/>
        </w:rPr>
        <w:t xml:space="preserve"> has advocated for strong Russo-Chinese industrial cooperation in electronics and mining (Xinhua, March 25).On a different note, the Russian Ministry of Defense announced plans to continue its major military buildup on the Kurile Islands, the southernmost of which are claimed by Japan. In particular, Moscow is looking to deploy </w:t>
      </w:r>
      <w:proofErr w:type="spellStart"/>
      <w:r w:rsidRPr="00EE50D9">
        <w:rPr>
          <w:rFonts w:asciiTheme="majorHAnsi" w:hAnsiTheme="majorHAnsi"/>
          <w:sz w:val="16"/>
        </w:rPr>
        <w:t>Bal</w:t>
      </w:r>
      <w:proofErr w:type="spellEnd"/>
      <w:r w:rsidRPr="00EE50D9">
        <w:rPr>
          <w:rFonts w:asciiTheme="majorHAnsi" w:hAnsiTheme="majorHAnsi"/>
          <w:sz w:val="16"/>
        </w:rPr>
        <w:t xml:space="preserve">-E and Bastion-P mobile coastal defense missile systems, anti-ship missiles, as well as Eleron-3 unmanned aerial vehicles (UAV). Russia is also considering setting up a naval base on those islands (Ministry of Defense of the Russian Federation, March 25).It should be clear to any observer that this announcement regarding the further militarization of the </w:t>
      </w:r>
      <w:proofErr w:type="spellStart"/>
      <w:r w:rsidRPr="00EE50D9">
        <w:rPr>
          <w:rFonts w:asciiTheme="majorHAnsi" w:hAnsiTheme="majorHAnsi"/>
          <w:sz w:val="16"/>
        </w:rPr>
        <w:t>Kuriles</w:t>
      </w:r>
      <w:proofErr w:type="spellEnd"/>
      <w:r w:rsidRPr="00EE50D9">
        <w:rPr>
          <w:rFonts w:asciiTheme="majorHAnsi" w:hAnsiTheme="majorHAnsi"/>
          <w:sz w:val="16"/>
        </w:rPr>
        <w:t xml:space="preserve"> is a direct insult to Japan and its leader, Prime Minister </w:t>
      </w:r>
      <w:proofErr w:type="spellStart"/>
      <w:r w:rsidRPr="00EE50D9">
        <w:rPr>
          <w:rFonts w:asciiTheme="majorHAnsi" w:hAnsiTheme="majorHAnsi"/>
          <w:sz w:val="16"/>
        </w:rPr>
        <w:t>Shinzo</w:t>
      </w:r>
      <w:proofErr w:type="spellEnd"/>
      <w:r w:rsidRPr="00EE50D9">
        <w:rPr>
          <w:rFonts w:asciiTheme="majorHAnsi" w:hAnsiTheme="majorHAnsi"/>
          <w:sz w:val="16"/>
        </w:rPr>
        <w:t xml:space="preserve"> Abe. The timing of the announcement is particularly damaging to Moscow-Tokyo ties, as Abe is planning to travel to Russia to try and bring about a normalization of bilateral relations based on a transfer of at least two of the </w:t>
      </w:r>
      <w:proofErr w:type="spellStart"/>
      <w:r w:rsidRPr="00EE50D9">
        <w:rPr>
          <w:rFonts w:asciiTheme="majorHAnsi" w:hAnsiTheme="majorHAnsi"/>
          <w:sz w:val="16"/>
        </w:rPr>
        <w:t>Kuriles</w:t>
      </w:r>
      <w:proofErr w:type="spellEnd"/>
      <w:r w:rsidRPr="00EE50D9">
        <w:rPr>
          <w:rFonts w:asciiTheme="majorHAnsi" w:hAnsiTheme="majorHAnsi"/>
          <w:sz w:val="16"/>
        </w:rPr>
        <w:t xml:space="preserve"> back to Japan. Evidently, </w:t>
      </w:r>
      <w:r w:rsidRPr="00EE50D9">
        <w:rPr>
          <w:rFonts w:asciiTheme="majorHAnsi" w:hAnsiTheme="majorHAnsi"/>
          <w:u w:val="single"/>
        </w:rPr>
        <w:t>Russia is not prepared to make any meaningful concessions to Japan at the expense of Moscow’s ties to Beijing—Tokyo’s arch-rival in East Asia</w:t>
      </w:r>
      <w:r w:rsidRPr="00EE50D9">
        <w:rPr>
          <w:rFonts w:asciiTheme="majorHAnsi" w:hAnsiTheme="majorHAnsi"/>
          <w:sz w:val="16"/>
        </w:rPr>
        <w:t xml:space="preserve">. And this </w:t>
      </w:r>
      <w:proofErr w:type="gramStart"/>
      <w:r w:rsidRPr="00EE50D9">
        <w:rPr>
          <w:rFonts w:asciiTheme="majorHAnsi" w:hAnsiTheme="majorHAnsi"/>
          <w:sz w:val="16"/>
        </w:rPr>
        <w:t>decision,</w:t>
      </w:r>
      <w:proofErr w:type="gramEnd"/>
      <w:r w:rsidRPr="00EE50D9">
        <w:rPr>
          <w:rFonts w:asciiTheme="majorHAnsi" w:hAnsiTheme="majorHAnsi"/>
          <w:sz w:val="16"/>
        </w:rPr>
        <w:t xml:space="preserve"> represents a practical response by Russia to the closer coordination on regional security that Xi has called for. China and Russia’s joint opposition to the US decision to deploy the THAAD missile defense system to South Korea against a North Korean threat provides another notable example (see </w:t>
      </w:r>
      <w:hyperlink r:id="rId30" w:anchor=".Vvv2XkfYHHw" w:history="1">
        <w:r w:rsidRPr="00EE50D9">
          <w:rPr>
            <w:rStyle w:val="Hyperlink"/>
            <w:rFonts w:asciiTheme="majorHAnsi" w:hAnsiTheme="majorHAnsi"/>
            <w:sz w:val="16"/>
          </w:rPr>
          <w:t>EDM</w:t>
        </w:r>
      </w:hyperlink>
      <w:r w:rsidRPr="00EE50D9">
        <w:rPr>
          <w:rFonts w:asciiTheme="majorHAnsi" w:hAnsiTheme="majorHAnsi"/>
          <w:sz w:val="16"/>
        </w:rPr>
        <w:t xml:space="preserve">, March 16). </w:t>
      </w:r>
      <w:r w:rsidRPr="00EE50D9">
        <w:rPr>
          <w:rFonts w:asciiTheme="majorHAnsi" w:hAnsiTheme="majorHAnsi"/>
          <w:u w:val="single"/>
        </w:rPr>
        <w:t>Similarly, with regard to competing territorial claims in the South China Sea, while Russia says it would like to see these issues resolved peacefully and is unlikely to be enthusiastic about Chinese dominance there, its officials have now moved to follow China’s line by calling for the United States to stay out of the region. Indeed, Russian authorities have even declared that US presence in the South China Sea could constitute a threat to Moscow</w:t>
      </w:r>
      <w:r w:rsidRPr="00EE50D9">
        <w:rPr>
          <w:rFonts w:asciiTheme="majorHAnsi" w:hAnsiTheme="majorHAnsi"/>
          <w:sz w:val="16"/>
        </w:rPr>
        <w:t xml:space="preserve"> (RIA </w:t>
      </w:r>
      <w:proofErr w:type="spellStart"/>
      <w:r w:rsidRPr="00EE50D9">
        <w:rPr>
          <w:rFonts w:asciiTheme="majorHAnsi" w:hAnsiTheme="majorHAnsi"/>
          <w:sz w:val="16"/>
        </w:rPr>
        <w:t>Novosti</w:t>
      </w:r>
      <w:proofErr w:type="spellEnd"/>
      <w:r w:rsidRPr="00EE50D9">
        <w:rPr>
          <w:rFonts w:asciiTheme="majorHAnsi" w:hAnsiTheme="majorHAnsi"/>
          <w:sz w:val="16"/>
        </w:rPr>
        <w:t xml:space="preserve">, December 8, 2015; Ministry of Foreign Affairs of the Russian Federation, FBIS SOV, </w:t>
      </w:r>
      <w:proofErr w:type="gramStart"/>
      <w:r w:rsidRPr="00EE50D9">
        <w:rPr>
          <w:rFonts w:asciiTheme="majorHAnsi" w:hAnsiTheme="majorHAnsi"/>
          <w:sz w:val="16"/>
        </w:rPr>
        <w:t>January</w:t>
      </w:r>
      <w:proofErr w:type="gramEnd"/>
      <w:r w:rsidRPr="00EE50D9">
        <w:rPr>
          <w:rFonts w:asciiTheme="majorHAnsi" w:hAnsiTheme="majorHAnsi"/>
          <w:sz w:val="16"/>
        </w:rPr>
        <w:t xml:space="preserve"> 7, 2015). </w:t>
      </w:r>
      <w:r w:rsidRPr="00EE50D9">
        <w:rPr>
          <w:rStyle w:val="Emphasis"/>
          <w:rFonts w:asciiTheme="majorHAnsi" w:hAnsiTheme="majorHAnsi"/>
          <w:sz w:val="28"/>
          <w:highlight w:val="cyan"/>
        </w:rPr>
        <w:t>Given all these signs of ever-closer rapprochement between Moscow and Beijing, even at the expense of their other interests, is it really possible—let alone useful—to continue to cling to the belief that the Sino-Russian relationship is merely a temporary marriage of convenience</w:t>
      </w:r>
      <w:r w:rsidRPr="00EE50D9">
        <w:rPr>
          <w:rFonts w:asciiTheme="majorHAnsi" w:hAnsiTheme="majorHAnsi"/>
          <w:sz w:val="16"/>
        </w:rPr>
        <w:t>?</w:t>
      </w:r>
    </w:p>
    <w:p w14:paraId="58443C37" w14:textId="77777777" w:rsidR="003752D5" w:rsidRPr="00EE50D9" w:rsidRDefault="003752D5" w:rsidP="003752D5">
      <w:pPr>
        <w:widowControl w:val="0"/>
        <w:autoSpaceDE w:val="0"/>
        <w:autoSpaceDN w:val="0"/>
        <w:adjustRightInd w:val="0"/>
        <w:rPr>
          <w:rFonts w:asciiTheme="majorHAnsi" w:hAnsiTheme="majorHAnsi" w:cs="Lucida Grande"/>
          <w:color w:val="4D4D4D"/>
          <w:sz w:val="16"/>
          <w:szCs w:val="16"/>
        </w:rPr>
      </w:pPr>
    </w:p>
    <w:p w14:paraId="4CC6E086" w14:textId="77777777" w:rsidR="003752D5" w:rsidRPr="00EE50D9" w:rsidRDefault="003752D5" w:rsidP="003752D5">
      <w:pPr>
        <w:pStyle w:val="Heading3"/>
        <w:rPr>
          <w:rFonts w:asciiTheme="majorHAnsi" w:hAnsiTheme="majorHAnsi"/>
        </w:rPr>
      </w:pPr>
      <w:r w:rsidRPr="00EE50D9">
        <w:rPr>
          <w:rFonts w:asciiTheme="majorHAnsi" w:hAnsiTheme="majorHAnsi"/>
        </w:rPr>
        <w:t>A2: Russia-China Competition Thumps</w:t>
      </w:r>
    </w:p>
    <w:p w14:paraId="04A046A8"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SCO checks Russo-Sino competition </w:t>
      </w:r>
    </w:p>
    <w:p w14:paraId="13C34392" w14:textId="77777777" w:rsidR="003752D5" w:rsidRPr="00EE50D9" w:rsidRDefault="003752D5" w:rsidP="003752D5">
      <w:pPr>
        <w:rPr>
          <w:rFonts w:asciiTheme="majorHAnsi" w:hAnsiTheme="majorHAnsi"/>
        </w:rPr>
      </w:pPr>
      <w:r w:rsidRPr="00EE50D9">
        <w:rPr>
          <w:rStyle w:val="StyleStyleBold12pt"/>
          <w:rFonts w:asciiTheme="majorHAnsi" w:hAnsiTheme="majorHAnsi"/>
        </w:rPr>
        <w:t>Bolt and Cross 2010</w:t>
      </w:r>
      <w:r w:rsidRPr="00EE50D9">
        <w:rPr>
          <w:rFonts w:asciiTheme="majorHAnsi" w:hAnsiTheme="majorHAnsi"/>
        </w:rPr>
        <w:t xml:space="preserve"> </w:t>
      </w:r>
      <w:r w:rsidRPr="00EE50D9">
        <w:rPr>
          <w:rStyle w:val="StyleStyleBold12pt"/>
          <w:rFonts w:asciiTheme="majorHAnsi" w:hAnsiTheme="majorHAnsi"/>
        </w:rPr>
        <w:t xml:space="preserve">– </w:t>
      </w:r>
      <w:r w:rsidRPr="00EE50D9">
        <w:rPr>
          <w:rFonts w:asciiTheme="majorHAnsi" w:hAnsiTheme="majorHAnsi"/>
        </w:rPr>
        <w:t xml:space="preserve">Paul J. Bolt and </w:t>
      </w:r>
      <w:proofErr w:type="spellStart"/>
      <w:r w:rsidRPr="00EE50D9">
        <w:rPr>
          <w:rFonts w:asciiTheme="majorHAnsi" w:hAnsiTheme="majorHAnsi"/>
        </w:rPr>
        <w:t>Sharyl</w:t>
      </w:r>
      <w:proofErr w:type="spellEnd"/>
      <w:r w:rsidRPr="00EE50D9">
        <w:rPr>
          <w:rFonts w:asciiTheme="majorHAnsi" w:hAnsiTheme="majorHAnsi"/>
        </w:rPr>
        <w:t xml:space="preserve"> N. Cross 2010, Head of International Strategy &amp; Relations at University of Groningen and part </w:t>
      </w:r>
      <w:proofErr w:type="gramStart"/>
      <w:r w:rsidRPr="00EE50D9">
        <w:rPr>
          <w:rFonts w:asciiTheme="majorHAnsi" w:hAnsiTheme="majorHAnsi"/>
        </w:rPr>
        <w:t>of  London</w:t>
      </w:r>
      <w:proofErr w:type="gramEnd"/>
      <w:r w:rsidRPr="00EE50D9">
        <w:rPr>
          <w:rFonts w:asciiTheme="majorHAnsi" w:hAnsiTheme="majorHAnsi"/>
        </w:rPr>
        <w:t xml:space="preserve"> School of Economics and Political Science, Director of the </w:t>
      </w:r>
      <w:proofErr w:type="spellStart"/>
      <w:r w:rsidRPr="00EE50D9">
        <w:rPr>
          <w:rFonts w:asciiTheme="majorHAnsi" w:hAnsiTheme="majorHAnsi"/>
        </w:rPr>
        <w:t>Kozmetsky</w:t>
      </w:r>
      <w:proofErr w:type="spellEnd"/>
      <w:r w:rsidRPr="00EE50D9">
        <w:rPr>
          <w:rFonts w:asciiTheme="majorHAnsi" w:hAnsiTheme="majorHAnsi"/>
        </w:rPr>
        <w:t xml:space="preserve"> Center at St. Edward’s University, 2010 (“The Contemporary Sino-Russian Strategic Partnership: Challenges and Opportunities for the Twenty-First Century ”, 9/29, Available at http://www.tandfonline.com/loi/fasi20#.V3v8Q2grLb0, Accessed at 7-05-16, </w:t>
      </w:r>
      <w:proofErr w:type="spellStart"/>
      <w:r w:rsidRPr="00EE50D9">
        <w:rPr>
          <w:rFonts w:asciiTheme="majorHAnsi" w:hAnsiTheme="majorHAnsi"/>
        </w:rPr>
        <w:t>RKim</w:t>
      </w:r>
      <w:proofErr w:type="spellEnd"/>
      <w:r w:rsidRPr="00EE50D9">
        <w:rPr>
          <w:rFonts w:asciiTheme="majorHAnsi" w:hAnsiTheme="majorHAnsi"/>
        </w:rPr>
        <w:t>)</w:t>
      </w:r>
    </w:p>
    <w:p w14:paraId="4503F5C8" w14:textId="77777777" w:rsidR="003752D5" w:rsidRPr="00EE50D9" w:rsidRDefault="003752D5" w:rsidP="003752D5">
      <w:pPr>
        <w:rPr>
          <w:rFonts w:asciiTheme="majorHAnsi" w:hAnsiTheme="majorHAnsi"/>
        </w:rPr>
      </w:pPr>
      <w:r w:rsidRPr="00EE50D9">
        <w:rPr>
          <w:rFonts w:asciiTheme="majorHAnsi" w:hAnsiTheme="majorHAnsi"/>
        </w:rPr>
        <w:t>-Energy Coop</w:t>
      </w:r>
    </w:p>
    <w:p w14:paraId="43F8C6E8" w14:textId="77777777" w:rsidR="003752D5" w:rsidRPr="00EE50D9" w:rsidRDefault="003752D5" w:rsidP="003752D5">
      <w:pPr>
        <w:rPr>
          <w:rFonts w:asciiTheme="majorHAnsi" w:hAnsiTheme="majorHAnsi"/>
        </w:rPr>
      </w:pPr>
      <w:r w:rsidRPr="00EE50D9">
        <w:rPr>
          <w:rFonts w:asciiTheme="majorHAnsi" w:hAnsiTheme="majorHAnsi"/>
        </w:rPr>
        <w:t>-Economic Coop</w:t>
      </w:r>
    </w:p>
    <w:p w14:paraId="39F39689" w14:textId="77777777" w:rsidR="003752D5" w:rsidRPr="00EE50D9" w:rsidRDefault="003752D5" w:rsidP="003752D5">
      <w:pPr>
        <w:rPr>
          <w:rStyle w:val="StyleBoldUnderline"/>
          <w:rFonts w:asciiTheme="majorHAnsi" w:hAnsiTheme="majorHAnsi"/>
        </w:rPr>
      </w:pPr>
      <w:r w:rsidRPr="00EE50D9">
        <w:rPr>
          <w:rFonts w:asciiTheme="majorHAnsi" w:hAnsiTheme="majorHAnsi"/>
        </w:rPr>
        <w:t>-Free Trade Zones (Protectionism scenario?)</w:t>
      </w:r>
    </w:p>
    <w:p w14:paraId="50E2E0F5" w14:textId="77777777" w:rsidR="003752D5" w:rsidRPr="00EE50D9" w:rsidRDefault="003752D5" w:rsidP="003752D5">
      <w:pPr>
        <w:rPr>
          <w:rFonts w:asciiTheme="majorHAnsi" w:hAnsiTheme="majorHAnsi"/>
        </w:rPr>
      </w:pPr>
      <w:r w:rsidRPr="00EE50D9">
        <w:rPr>
          <w:rStyle w:val="StyleBoldUnderline"/>
          <w:rFonts w:asciiTheme="majorHAnsi" w:hAnsiTheme="majorHAnsi"/>
        </w:rPr>
        <w:t xml:space="preserve">Moreover, </w:t>
      </w:r>
      <w:r w:rsidRPr="00EE50D9">
        <w:rPr>
          <w:rStyle w:val="StyleBoldUnderline"/>
          <w:rFonts w:asciiTheme="majorHAnsi" w:hAnsiTheme="majorHAnsi"/>
          <w:highlight w:val="cyan"/>
        </w:rPr>
        <w:t>Central Asia is an arena of</w:t>
      </w:r>
      <w:r w:rsidRPr="00EE50D9">
        <w:rPr>
          <w:rStyle w:val="StyleBoldUnderline"/>
          <w:rFonts w:asciiTheme="majorHAnsi" w:hAnsiTheme="majorHAnsi"/>
        </w:rPr>
        <w:t xml:space="preserve"> </w:t>
      </w:r>
      <w:r w:rsidRPr="00EE50D9">
        <w:rPr>
          <w:rFonts w:asciiTheme="majorHAnsi" w:hAnsiTheme="majorHAnsi"/>
          <w:sz w:val="14"/>
        </w:rPr>
        <w:t>both</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cooperation and competition between Russia and China</w:t>
      </w:r>
      <w:r w:rsidRPr="00EE50D9">
        <w:rPr>
          <w:rStyle w:val="StyleBoldUnderline"/>
          <w:rFonts w:asciiTheme="majorHAnsi" w:hAnsiTheme="majorHAnsi"/>
        </w:rPr>
        <w:t xml:space="preserve">.36 </w:t>
      </w:r>
      <w:proofErr w:type="gramStart"/>
      <w:r w:rsidRPr="00EE50D9">
        <w:rPr>
          <w:rStyle w:val="StyleBoldUnderline"/>
          <w:rFonts w:asciiTheme="majorHAnsi" w:hAnsiTheme="majorHAnsi"/>
          <w:highlight w:val="cyan"/>
        </w:rPr>
        <w:t>Both</w:t>
      </w:r>
      <w:proofErr w:type="gramEnd"/>
      <w:r w:rsidRPr="00EE50D9">
        <w:rPr>
          <w:rStyle w:val="StyleBoldUnderline"/>
          <w:rFonts w:asciiTheme="majorHAnsi" w:hAnsiTheme="majorHAnsi"/>
          <w:highlight w:val="cyan"/>
        </w:rPr>
        <w:t xml:space="preserve"> countries have</w:t>
      </w:r>
      <w:r w:rsidRPr="00EE50D9">
        <w:rPr>
          <w:rStyle w:val="StyleBoldUnderline"/>
          <w:rFonts w:asciiTheme="majorHAnsi" w:hAnsiTheme="majorHAnsi"/>
        </w:rPr>
        <w:t xml:space="preserve"> important </w:t>
      </w:r>
      <w:r w:rsidRPr="00EE50D9">
        <w:rPr>
          <w:rStyle w:val="StyleBoldUnderline"/>
          <w:rFonts w:asciiTheme="majorHAnsi" w:hAnsiTheme="majorHAnsi"/>
          <w:highlight w:val="cyan"/>
        </w:rPr>
        <w:t>common interests</w:t>
      </w:r>
      <w:r w:rsidRPr="00EE50D9">
        <w:rPr>
          <w:rStyle w:val="StyleBoldUnderline"/>
          <w:rFonts w:asciiTheme="majorHAnsi" w:hAnsiTheme="majorHAnsi"/>
        </w:rPr>
        <w:t xml:space="preserve"> in the region. Perhaps their greatest interest, especially since the initiation of the US and NATO war in </w:t>
      </w:r>
      <w:proofErr w:type="gramStart"/>
      <w:r w:rsidRPr="00EE50D9">
        <w:rPr>
          <w:rStyle w:val="StyleBoldUnderline"/>
          <w:rFonts w:asciiTheme="majorHAnsi" w:hAnsiTheme="majorHAnsi"/>
        </w:rPr>
        <w:t>Afghanistan,</w:t>
      </w:r>
      <w:proofErr w:type="gramEnd"/>
      <w:r w:rsidRPr="00EE50D9">
        <w:rPr>
          <w:rStyle w:val="StyleBoldUnderline"/>
          <w:rFonts w:asciiTheme="majorHAnsi" w:hAnsiTheme="majorHAnsi"/>
        </w:rPr>
        <w:t xml:space="preserve"> is to limit US influence in Central Asia. </w:t>
      </w:r>
      <w:r w:rsidRPr="00EE50D9">
        <w:rPr>
          <w:rStyle w:val="StyleBoldUnderline"/>
          <w:rFonts w:asciiTheme="majorHAnsi" w:hAnsiTheme="majorHAnsi"/>
          <w:highlight w:val="cyan"/>
        </w:rPr>
        <w:t>Other goals include</w:t>
      </w:r>
      <w:r w:rsidRPr="00EE50D9">
        <w:rPr>
          <w:rStyle w:val="StyleBoldUnderline"/>
          <w:rFonts w:asciiTheme="majorHAnsi" w:hAnsiTheme="majorHAnsi"/>
        </w:rPr>
        <w:t xml:space="preserve"> stability, which US democratization efforts are seen as undermining, and </w:t>
      </w:r>
      <w:r w:rsidRPr="00EE50D9">
        <w:rPr>
          <w:rStyle w:val="StyleBoldUnderline"/>
          <w:rFonts w:asciiTheme="majorHAnsi" w:hAnsiTheme="majorHAnsi"/>
          <w:highlight w:val="cyan"/>
        </w:rPr>
        <w:t>combating</w:t>
      </w:r>
      <w:r w:rsidRPr="00EE50D9">
        <w:rPr>
          <w:rStyle w:val="StyleBoldUnderline"/>
          <w:rFonts w:asciiTheme="majorHAnsi" w:hAnsiTheme="majorHAnsi"/>
        </w:rPr>
        <w:t xml:space="preserve"> the “three evils” of </w:t>
      </w:r>
      <w:r w:rsidRPr="00EE50D9">
        <w:rPr>
          <w:rStyle w:val="StyleBoldUnderline"/>
          <w:rFonts w:asciiTheme="majorHAnsi" w:hAnsiTheme="majorHAnsi"/>
          <w:highlight w:val="cyan"/>
        </w:rPr>
        <w:t>separatism, terrorism, and extremism</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However, there is competition</w:t>
      </w:r>
      <w:r w:rsidRPr="00EE50D9">
        <w:rPr>
          <w:rStyle w:val="StyleBoldUnderline"/>
          <w:rFonts w:asciiTheme="majorHAnsi" w:hAnsiTheme="majorHAnsi"/>
        </w:rPr>
        <w:t xml:space="preserve"> between the two sides as well. While Russia is trying to rebuild its influence in the region, China’s economic and political power is growing. Last year, China’s trade with Central Asia surpassed that of Russia for the first time.37 Energy is also an area of contention. While China wants to make deals with regional governments for oil, in part to stabilize Xinjiang province, Russia seeks to monopolize the area’s oil resources through its pipeline networks. Sun </w:t>
      </w:r>
      <w:proofErr w:type="spellStart"/>
      <w:r w:rsidRPr="00EE50D9">
        <w:rPr>
          <w:rStyle w:val="StyleBoldUnderline"/>
          <w:rFonts w:asciiTheme="majorHAnsi" w:hAnsiTheme="majorHAnsi"/>
        </w:rPr>
        <w:t>Yongxiang</w:t>
      </w:r>
      <w:proofErr w:type="spellEnd"/>
      <w:r w:rsidRPr="00EE50D9">
        <w:rPr>
          <w:rStyle w:val="StyleBoldUnderline"/>
          <w:rFonts w:asciiTheme="majorHAnsi" w:hAnsiTheme="majorHAnsi"/>
        </w:rPr>
        <w:t xml:space="preserve"> notes this explicitly when he states</w:t>
      </w:r>
      <w:r w:rsidRPr="00EE50D9">
        <w:rPr>
          <w:rFonts w:asciiTheme="majorHAnsi" w:hAnsiTheme="majorHAnsi"/>
          <w:sz w:val="14"/>
        </w:rPr>
        <w:t>, “China and Russia also have a competition for interests in Central Asia, directly Downloaded by [Georgetown University] at 10:45 05 July 2016 Contemporary Sino-Russian Strategic Partnership 199 involving energy.”38</w:t>
      </w:r>
      <w:r w:rsidRPr="00EE50D9">
        <w:rPr>
          <w:rStyle w:val="StyleBoldUnderline"/>
          <w:rFonts w:asciiTheme="majorHAnsi" w:hAnsiTheme="majorHAnsi"/>
        </w:rPr>
        <w:t xml:space="preserve"> </w:t>
      </w:r>
      <w:r w:rsidRPr="00EE50D9">
        <w:rPr>
          <w:rFonts w:asciiTheme="majorHAnsi" w:hAnsiTheme="majorHAnsi"/>
          <w:sz w:val="14"/>
        </w:rPr>
        <w:t>China has had some success with agreements that bring energy to China from Uzbekistan and Kazakhstan and in December 2009 achieved a milestone when a pipeline opened bringing gas from Turkmenistan to China.39 Moreover, there is evidence that Russia and China did not see eye to eye on the replacement of the government in Kyrgyzstan in the spring of 2010. While Russia may have encouraged events leading to change, China does not want to see any form of instability.40</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The SCO</w:t>
      </w:r>
      <w:r w:rsidRPr="00EE50D9">
        <w:rPr>
          <w:rStyle w:val="StyleBoldUnderline"/>
          <w:rFonts w:asciiTheme="majorHAnsi" w:hAnsiTheme="majorHAnsi"/>
        </w:rPr>
        <w:t xml:space="preserve">, established in 2001, </w:t>
      </w:r>
      <w:proofErr w:type="gramStart"/>
      <w:r w:rsidRPr="00EE50D9">
        <w:rPr>
          <w:rStyle w:val="StyleBoldUnderline"/>
          <w:rFonts w:asciiTheme="majorHAnsi" w:hAnsiTheme="majorHAnsi"/>
          <w:highlight w:val="cyan"/>
        </w:rPr>
        <w:t>provides</w:t>
      </w:r>
      <w:proofErr w:type="gramEnd"/>
      <w:r w:rsidRPr="00EE50D9">
        <w:rPr>
          <w:rStyle w:val="StyleBoldUnderline"/>
          <w:rFonts w:asciiTheme="majorHAnsi" w:hAnsiTheme="majorHAnsi"/>
          <w:highlight w:val="cyan"/>
        </w:rPr>
        <w:t xml:space="preserve"> a mechanism for Russia and China to work through issues</w:t>
      </w:r>
      <w:r w:rsidRPr="00EE50D9">
        <w:rPr>
          <w:rStyle w:val="StyleBoldUnderline"/>
          <w:rFonts w:asciiTheme="majorHAnsi" w:hAnsiTheme="majorHAnsi"/>
        </w:rPr>
        <w:t xml:space="preserve"> in Central Asia</w:t>
      </w:r>
      <w:r w:rsidRPr="00EE50D9">
        <w:rPr>
          <w:rFonts w:asciiTheme="majorHAnsi" w:hAnsiTheme="majorHAnsi"/>
          <w:sz w:val="14"/>
        </w:rPr>
        <w:t xml:space="preserve">. The SCO is a unique organization for China, in that China helped to institute the SCO and considers itself a leader of the organization. Pan </w:t>
      </w:r>
      <w:proofErr w:type="spellStart"/>
      <w:r w:rsidRPr="00EE50D9">
        <w:rPr>
          <w:rFonts w:asciiTheme="majorHAnsi" w:hAnsiTheme="majorHAnsi"/>
          <w:sz w:val="14"/>
        </w:rPr>
        <w:t>Guang</w:t>
      </w:r>
      <w:proofErr w:type="spellEnd"/>
      <w:r w:rsidRPr="00EE50D9">
        <w:rPr>
          <w:rFonts w:asciiTheme="majorHAnsi" w:hAnsiTheme="majorHAnsi"/>
          <w:sz w:val="14"/>
        </w:rPr>
        <w:t>, Director of the SCO Studies Center in Shanghai and the Institute of European and Asian Studies at the Shanghai Academy of Social Sciences, argues that China has provided theoretical guidance for the SCO. He also notes that China has been a key force in pushing for greater institutionalization of the SCO and has been a strong supporter of SCO projects. Furthermore, Pan and other Chinese analysts see the SCO as demonstrating a new concept or model for Chinese diplomacy.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 xml:space="preserve">This model embraces </w:t>
      </w:r>
      <w:proofErr w:type="spellStart"/>
      <w:r w:rsidRPr="00EE50D9">
        <w:rPr>
          <w:rStyle w:val="StyleBoldUnderline"/>
          <w:rFonts w:asciiTheme="majorHAnsi" w:hAnsiTheme="majorHAnsi"/>
          <w:highlight w:val="cyan"/>
        </w:rPr>
        <w:t>multinationalism</w:t>
      </w:r>
      <w:proofErr w:type="spellEnd"/>
      <w:r w:rsidRPr="00EE50D9">
        <w:rPr>
          <w:rStyle w:val="StyleBoldUnderline"/>
          <w:rFonts w:asciiTheme="majorHAnsi" w:hAnsiTheme="majorHAnsi"/>
        </w:rPr>
        <w:t xml:space="preserve">, takes a cooperative approach to regional security, </w:t>
      </w:r>
      <w:r w:rsidRPr="00EE50D9">
        <w:rPr>
          <w:rStyle w:val="StyleBoldUnderline"/>
          <w:rFonts w:asciiTheme="majorHAnsi" w:hAnsiTheme="majorHAnsi"/>
          <w:highlight w:val="cyan"/>
        </w:rPr>
        <w:t>and</w:t>
      </w:r>
      <w:r w:rsidRPr="00EE50D9">
        <w:rPr>
          <w:rStyle w:val="StyleBoldUnderline"/>
          <w:rFonts w:asciiTheme="majorHAnsi" w:hAnsiTheme="majorHAnsi"/>
        </w:rPr>
        <w:t xml:space="preserve"> clearly demonstrates </w:t>
      </w:r>
      <w:r w:rsidRPr="00EE50D9">
        <w:rPr>
          <w:rStyle w:val="StyleBoldUnderline"/>
          <w:rFonts w:asciiTheme="majorHAnsi" w:hAnsiTheme="majorHAnsi"/>
          <w:highlight w:val="cyan"/>
        </w:rPr>
        <w:t>regional coop</w:t>
      </w:r>
      <w:r w:rsidRPr="00EE50D9">
        <w:rPr>
          <w:rStyle w:val="StyleBoldUnderline"/>
          <w:rFonts w:asciiTheme="majorHAnsi" w:hAnsiTheme="majorHAnsi"/>
        </w:rPr>
        <w:t xml:space="preserve">eration. This model, often referred to as the “Shanghai spirit,” is explicitly contrasted with the approach of the United States, which is seen as unilateral and centered on military alliances.41 </w:t>
      </w:r>
      <w:r w:rsidRPr="00EE50D9">
        <w:rPr>
          <w:rFonts w:asciiTheme="majorHAnsi" w:hAnsiTheme="majorHAnsi"/>
          <w:sz w:val="14"/>
        </w:rPr>
        <w:t xml:space="preserve">China hopes to use the SCO to enhance energy cooperation across Central Asia, as well as move into other areas such as education, transportation, and tourism. </w:t>
      </w:r>
      <w:r w:rsidRPr="00EE50D9">
        <w:rPr>
          <w:rStyle w:val="StyleBoldUnderline"/>
          <w:rFonts w:asciiTheme="majorHAnsi" w:hAnsiTheme="majorHAnsi"/>
        </w:rPr>
        <w:t xml:space="preserve">In other words, China sees no necessary limits on functional areas of cooperation. In particular, </w:t>
      </w:r>
      <w:r w:rsidRPr="00EE50D9">
        <w:rPr>
          <w:rStyle w:val="StyleBoldUnderline"/>
          <w:rFonts w:asciiTheme="majorHAnsi" w:hAnsiTheme="majorHAnsi"/>
          <w:highlight w:val="cyan"/>
        </w:rPr>
        <w:t>China seeks greate</w:t>
      </w:r>
      <w:r w:rsidRPr="00EE50D9">
        <w:rPr>
          <w:rStyle w:val="StyleBoldUnderline"/>
          <w:rFonts w:asciiTheme="majorHAnsi" w:hAnsiTheme="majorHAnsi"/>
        </w:rPr>
        <w:t xml:space="preserve">r development of </w:t>
      </w:r>
      <w:r w:rsidRPr="00EE50D9">
        <w:rPr>
          <w:rStyle w:val="StyleBoldUnderline"/>
          <w:rFonts w:asciiTheme="majorHAnsi" w:hAnsiTheme="majorHAnsi"/>
          <w:highlight w:val="cyan"/>
        </w:rPr>
        <w:t>economic coop</w:t>
      </w:r>
      <w:r w:rsidRPr="00EE50D9">
        <w:rPr>
          <w:rStyle w:val="StyleBoldUnderline"/>
          <w:rFonts w:asciiTheme="majorHAnsi" w:hAnsiTheme="majorHAnsi"/>
        </w:rPr>
        <w:t xml:space="preserve">eration in the SCO. This is important for the development of China’s Western region and hence, in China’s eyes, is critical for dealing with the Uighur problem. In 2003, Wen </w:t>
      </w:r>
      <w:proofErr w:type="spellStart"/>
      <w:r w:rsidRPr="00EE50D9">
        <w:rPr>
          <w:rStyle w:val="StyleBoldUnderline"/>
          <w:rFonts w:asciiTheme="majorHAnsi" w:hAnsiTheme="majorHAnsi"/>
        </w:rPr>
        <w:t>Jiabao</w:t>
      </w:r>
      <w:proofErr w:type="spellEnd"/>
      <w:r w:rsidRPr="00EE50D9">
        <w:rPr>
          <w:rStyle w:val="StyleBoldUnderline"/>
          <w:rFonts w:asciiTheme="majorHAnsi" w:hAnsiTheme="majorHAnsi"/>
        </w:rPr>
        <w:t xml:space="preserve"> proposed that </w:t>
      </w:r>
      <w:r w:rsidRPr="00EE50D9">
        <w:rPr>
          <w:rStyle w:val="StyleBoldUnderline"/>
          <w:rFonts w:asciiTheme="majorHAnsi" w:hAnsiTheme="majorHAnsi"/>
          <w:highlight w:val="cyan"/>
        </w:rPr>
        <w:t>SCO set a goal for the creation of an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SCO free-trade zone</w:t>
      </w:r>
      <w:r w:rsidRPr="00EE50D9">
        <w:rPr>
          <w:rStyle w:val="StyleBoldUnderline"/>
          <w:rFonts w:asciiTheme="majorHAnsi" w:hAnsiTheme="majorHAnsi"/>
        </w:rPr>
        <w:t xml:space="preserve">. </w:t>
      </w:r>
      <w:r w:rsidRPr="00EE50D9">
        <w:rPr>
          <w:rFonts w:asciiTheme="majorHAnsi" w:hAnsiTheme="majorHAnsi"/>
          <w:sz w:val="14"/>
        </w:rPr>
        <w:t xml:space="preserve">SCO leaders agreed to this proposal. However, </w:t>
      </w:r>
      <w:proofErr w:type="spellStart"/>
      <w:r w:rsidRPr="00EE50D9">
        <w:rPr>
          <w:rFonts w:asciiTheme="majorHAnsi" w:hAnsiTheme="majorHAnsi"/>
          <w:sz w:val="14"/>
        </w:rPr>
        <w:t>Feng</w:t>
      </w:r>
      <w:proofErr w:type="spellEnd"/>
      <w:r w:rsidRPr="00EE50D9">
        <w:rPr>
          <w:rFonts w:asciiTheme="majorHAnsi" w:hAnsiTheme="majorHAnsi"/>
          <w:sz w:val="14"/>
        </w:rPr>
        <w:t xml:space="preserve"> </w:t>
      </w:r>
      <w:proofErr w:type="spellStart"/>
      <w:r w:rsidRPr="00EE50D9">
        <w:rPr>
          <w:rFonts w:asciiTheme="majorHAnsi" w:hAnsiTheme="majorHAnsi"/>
          <w:sz w:val="14"/>
        </w:rPr>
        <w:t>Yujun</w:t>
      </w:r>
      <w:proofErr w:type="spellEnd"/>
      <w:r w:rsidRPr="00EE50D9">
        <w:rPr>
          <w:rFonts w:asciiTheme="majorHAnsi" w:hAnsiTheme="majorHAnsi"/>
          <w:sz w:val="14"/>
        </w:rPr>
        <w:t>, research professor and director of the Institute of Russian Studies, China Institute of Contemporary International Relations, complains that the SCO “has not made substantial progress in the field of economic cooperation.”42 The development of an “energy community” is one particular feature that the Chinese would like to see. Multilateral efforts in Central Asia have the practical effect of diluting Russian influence. Russia, therefore, seems to prefer to limit the organization to security issues.</w:t>
      </w:r>
    </w:p>
    <w:p w14:paraId="2ADCF304"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No competition, Russia has allowed China to fulfill its interests. </w:t>
      </w:r>
    </w:p>
    <w:p w14:paraId="7963BC63" w14:textId="77777777" w:rsidR="003752D5" w:rsidRPr="00EE50D9" w:rsidRDefault="003752D5" w:rsidP="003752D5">
      <w:pPr>
        <w:rPr>
          <w:rFonts w:asciiTheme="majorHAnsi" w:hAnsiTheme="majorHAnsi"/>
        </w:rPr>
      </w:pPr>
      <w:r w:rsidRPr="00EE50D9">
        <w:rPr>
          <w:rStyle w:val="StyleStyleBold12pt"/>
          <w:rFonts w:asciiTheme="majorHAnsi" w:hAnsiTheme="majorHAnsi"/>
        </w:rPr>
        <w:t xml:space="preserve">Blank 2009 </w:t>
      </w:r>
      <w:r w:rsidRPr="00EE50D9">
        <w:rPr>
          <w:rFonts w:asciiTheme="majorHAnsi" w:hAnsiTheme="majorHAnsi"/>
        </w:rPr>
        <w:t xml:space="preserve"> </w:t>
      </w:r>
      <w:r w:rsidRPr="00EE50D9">
        <w:rPr>
          <w:rStyle w:val="StyleStyleBold12pt"/>
          <w:rFonts w:asciiTheme="majorHAnsi" w:hAnsiTheme="majorHAnsi"/>
        </w:rPr>
        <w:t xml:space="preserve">– </w:t>
      </w:r>
      <w:r w:rsidRPr="00EE50D9">
        <w:rPr>
          <w:rFonts w:asciiTheme="majorHAnsi" w:hAnsiTheme="majorHAnsi"/>
        </w:rPr>
        <w:t xml:space="preserve">Stephen Blank 2009, Professor of National Security Studies at the Strategic Studies Institute of the US Army War College specializing in areas related to Russia, 2009 (“China's Russian Far East”, Jamestown Foundation, 6/5, Available at http://www.jamestown.org/programs/chinabrief/single/?tx_ttnews%5Btt_news%5D=35371&amp;cHash=417bc9e68a#.V3wCpWgrLb1, Accessed at 7-05-16, </w:t>
      </w:r>
      <w:proofErr w:type="spellStart"/>
      <w:r w:rsidRPr="00EE50D9">
        <w:rPr>
          <w:rFonts w:asciiTheme="majorHAnsi" w:hAnsiTheme="majorHAnsi"/>
        </w:rPr>
        <w:t>RKim</w:t>
      </w:r>
      <w:proofErr w:type="spellEnd"/>
      <w:r w:rsidRPr="00EE50D9">
        <w:rPr>
          <w:rFonts w:asciiTheme="majorHAnsi" w:hAnsiTheme="majorHAnsi"/>
        </w:rPr>
        <w:t>)</w:t>
      </w:r>
    </w:p>
    <w:p w14:paraId="023F1D4D"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In April 21, 2009, China formally concluded an agreement to lend $25 billion to Russian state-owned oil company </w:t>
      </w:r>
      <w:proofErr w:type="spellStart"/>
      <w:r w:rsidRPr="00EE50D9">
        <w:rPr>
          <w:rFonts w:asciiTheme="majorHAnsi" w:hAnsiTheme="majorHAnsi"/>
          <w:sz w:val="16"/>
        </w:rPr>
        <w:t>Rosneft</w:t>
      </w:r>
      <w:proofErr w:type="spellEnd"/>
      <w:r w:rsidRPr="00EE50D9">
        <w:rPr>
          <w:rFonts w:asciiTheme="majorHAnsi" w:hAnsiTheme="majorHAnsi"/>
          <w:sz w:val="16"/>
        </w:rPr>
        <w:t xml:space="preserve"> and pipeline monopoly </w:t>
      </w:r>
      <w:proofErr w:type="spellStart"/>
      <w:r w:rsidRPr="00EE50D9">
        <w:rPr>
          <w:rFonts w:asciiTheme="majorHAnsi" w:hAnsiTheme="majorHAnsi"/>
          <w:sz w:val="16"/>
        </w:rPr>
        <w:t>Transneft</w:t>
      </w:r>
      <w:proofErr w:type="spellEnd"/>
      <w:r w:rsidRPr="00EE50D9">
        <w:rPr>
          <w:rFonts w:asciiTheme="majorHAnsi" w:hAnsiTheme="majorHAnsi"/>
          <w:sz w:val="16"/>
        </w:rPr>
        <w:t xml:space="preserve"> in exchange for the completion of an oil pipeline from </w:t>
      </w:r>
      <w:proofErr w:type="spellStart"/>
      <w:r w:rsidRPr="00EE50D9">
        <w:rPr>
          <w:rFonts w:asciiTheme="majorHAnsi" w:hAnsiTheme="majorHAnsi"/>
          <w:sz w:val="16"/>
        </w:rPr>
        <w:t>Skovorodino</w:t>
      </w:r>
      <w:proofErr w:type="spellEnd"/>
      <w:r w:rsidRPr="00EE50D9">
        <w:rPr>
          <w:rFonts w:asciiTheme="majorHAnsi" w:hAnsiTheme="majorHAnsi"/>
          <w:sz w:val="16"/>
        </w:rPr>
        <w:t xml:space="preserve"> in Russia to </w:t>
      </w:r>
      <w:proofErr w:type="spellStart"/>
      <w:r w:rsidRPr="00EE50D9">
        <w:rPr>
          <w:rFonts w:asciiTheme="majorHAnsi" w:hAnsiTheme="majorHAnsi"/>
          <w:sz w:val="16"/>
        </w:rPr>
        <w:t>Daqing</w:t>
      </w:r>
      <w:proofErr w:type="spellEnd"/>
      <w:r w:rsidRPr="00EE50D9">
        <w:rPr>
          <w:rFonts w:asciiTheme="majorHAnsi" w:hAnsiTheme="majorHAnsi"/>
          <w:sz w:val="16"/>
        </w:rPr>
        <w:t xml:space="preserve"> in China. Russian commentators claim that the deal was not commercially favorable to China [1]. That contention, however, is arguably misplaced. Admittedly, the price of the oil was set at the floating price of Brent crude oil when it arrives at the projected </w:t>
      </w:r>
      <w:proofErr w:type="spellStart"/>
      <w:r w:rsidRPr="00EE50D9">
        <w:rPr>
          <w:rFonts w:asciiTheme="majorHAnsi" w:hAnsiTheme="majorHAnsi"/>
          <w:sz w:val="16"/>
        </w:rPr>
        <w:t>Kozmino</w:t>
      </w:r>
      <w:proofErr w:type="spellEnd"/>
      <w:r w:rsidRPr="00EE50D9">
        <w:rPr>
          <w:rFonts w:asciiTheme="majorHAnsi" w:hAnsiTheme="majorHAnsi"/>
          <w:sz w:val="16"/>
        </w:rPr>
        <w:t xml:space="preserve"> Bay terminal and Russia has finally gained an Asian entrée for its energy exports. Yet, while Chinese leaders may cringe at the deal's price tag</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Beijing has gained</w:t>
      </w:r>
      <w:r w:rsidRPr="00EE50D9">
        <w:rPr>
          <w:rStyle w:val="StyleBoldUnderline"/>
          <w:rFonts w:asciiTheme="majorHAnsi" w:hAnsiTheme="majorHAnsi"/>
        </w:rPr>
        <w:t xml:space="preserve"> serious geopolitical </w:t>
      </w:r>
      <w:r w:rsidRPr="00EE50D9">
        <w:rPr>
          <w:rStyle w:val="StyleBoldUnderline"/>
          <w:rFonts w:asciiTheme="majorHAnsi" w:hAnsiTheme="majorHAnsi"/>
          <w:highlight w:val="cyan"/>
        </w:rPr>
        <w:t>advantages over Moscow</w:t>
      </w:r>
      <w:r w:rsidRPr="00EE50D9">
        <w:rPr>
          <w:rStyle w:val="StyleBoldUnderline"/>
          <w:rFonts w:asciiTheme="majorHAnsi" w:hAnsiTheme="majorHAnsi"/>
        </w:rPr>
        <w:t xml:space="preserve"> in the Russian Far East (RFE) because of the effect that the global economic crisis is having on the latter's economy and on Moscow's ability to control the RFE. </w:t>
      </w:r>
      <w:r w:rsidRPr="00EE50D9">
        <w:rPr>
          <w:rStyle w:val="StyleBoldUnderline"/>
          <w:rFonts w:asciiTheme="majorHAnsi" w:hAnsiTheme="majorHAnsi"/>
          <w:highlight w:val="cyan"/>
        </w:rPr>
        <w:t>Moscow</w:t>
      </w:r>
      <w:r w:rsidRPr="00EE50D9">
        <w:rPr>
          <w:rStyle w:val="StyleBoldUnderline"/>
          <w:rFonts w:asciiTheme="majorHAnsi" w:hAnsiTheme="majorHAnsi"/>
        </w:rPr>
        <w:t xml:space="preserve"> also now </w:t>
      </w:r>
      <w:r w:rsidRPr="00EE50D9">
        <w:rPr>
          <w:rStyle w:val="StyleBoldUnderline"/>
          <w:rFonts w:asciiTheme="majorHAnsi" w:hAnsiTheme="majorHAnsi"/>
          <w:highlight w:val="cyan"/>
        </w:rPr>
        <w:t>looks favorably on China’s investments</w:t>
      </w:r>
      <w:r w:rsidRPr="00EE50D9">
        <w:rPr>
          <w:rStyle w:val="StyleBoldUnderline"/>
          <w:rFonts w:asciiTheme="majorHAnsi" w:hAnsiTheme="majorHAnsi"/>
        </w:rPr>
        <w:t xml:space="preserve"> in Central Asia. </w:t>
      </w:r>
      <w:r w:rsidRPr="00EE50D9">
        <w:rPr>
          <w:rStyle w:val="StyleBoldUnderline"/>
          <w:rFonts w:asciiTheme="majorHAnsi" w:hAnsiTheme="majorHAnsi"/>
          <w:highlight w:val="cyan"/>
        </w:rPr>
        <w:t>By opening up</w:t>
      </w:r>
      <w:r w:rsidRPr="00EE50D9">
        <w:rPr>
          <w:rStyle w:val="StyleBoldUnderline"/>
          <w:rFonts w:asciiTheme="majorHAnsi" w:hAnsiTheme="majorHAnsi"/>
        </w:rPr>
        <w:t xml:space="preserve"> the RFE </w:t>
      </w:r>
      <w:r w:rsidRPr="00EE50D9">
        <w:rPr>
          <w:rStyle w:val="StyleBoldUnderline"/>
          <w:rFonts w:asciiTheme="majorHAnsi" w:hAnsiTheme="majorHAnsi"/>
          <w:highlight w:val="cyan"/>
        </w:rPr>
        <w:t>to Chinese investment and blessing</w:t>
      </w:r>
      <w:r w:rsidRPr="00EE50D9">
        <w:rPr>
          <w:rStyle w:val="StyleBoldUnderline"/>
          <w:rFonts w:asciiTheme="majorHAnsi" w:hAnsiTheme="majorHAnsi"/>
        </w:rPr>
        <w:t xml:space="preserve"> similar </w:t>
      </w:r>
      <w:r w:rsidRPr="00EE50D9">
        <w:rPr>
          <w:rStyle w:val="StyleBoldUnderline"/>
          <w:rFonts w:asciiTheme="majorHAnsi" w:hAnsiTheme="majorHAnsi"/>
          <w:highlight w:val="cyan"/>
        </w:rPr>
        <w:t>investments</w:t>
      </w:r>
      <w:r w:rsidRPr="00EE50D9">
        <w:rPr>
          <w:rStyle w:val="StyleBoldUnderline"/>
          <w:rFonts w:asciiTheme="majorHAnsi" w:hAnsiTheme="majorHAnsi"/>
        </w:rPr>
        <w:t xml:space="preserve"> in Central Asia, Moscow is reversing its policies toward both the Far East and Central Asia. In effect, this and other similar deals opens the door to a huge expansion—with Moscow's assent—of China’s strategic profile in both regions. The creation of a new regional order in the RFE and Central Asia is beginning to take shape and China is set to become the region's security manager, ensuring foremost that its portfolio investments are safe and secure. The deal provided the impetus for significant increases in Chinese access to the development of Russian energy assets in the RFE that has hitherto been blocked </w:t>
      </w:r>
      <w:r w:rsidRPr="00EE50D9">
        <w:rPr>
          <w:rFonts w:asciiTheme="majorHAnsi" w:hAnsiTheme="majorHAnsi"/>
          <w:sz w:val="16"/>
        </w:rPr>
        <w:t xml:space="preserve">(Asia Times Online, February 24). Since Moscow failed to develop the RFE under present economic conditions, it had to invite Chinese participation starting in late 2008 when it began to negotiate this loan. Although the direct cause of this move is the global economic crisis, the root cause is the mismanagement of the Russian energy industry, which is Moscow’s main—if not only—trump card in the Far East. Yet, in doing so Moscow is undermining what experts say has been the strategic rationale behind its East Asian policy. That policy operated on the premise that Moscow would use its energy revenues to develop the RFE and Eastern Siberia further and promote Russia’s full integration into Northeast Asia as a major great power [2]. The failure of this policy does not bode well for Russia’s quest to be recognized as an independent and key player in Asia. On May </w:t>
      </w:r>
      <w:r w:rsidRPr="00EE50D9">
        <w:rPr>
          <w:rStyle w:val="StyleBoldUnderline"/>
          <w:rFonts w:asciiTheme="majorHAnsi" w:hAnsiTheme="majorHAnsi"/>
        </w:rPr>
        <w:t xml:space="preserve">21, </w:t>
      </w:r>
      <w:r w:rsidRPr="00EE50D9">
        <w:rPr>
          <w:rStyle w:val="StyleBoldUnderline"/>
          <w:rFonts w:asciiTheme="majorHAnsi" w:hAnsiTheme="majorHAnsi"/>
          <w:highlight w:val="cyan"/>
        </w:rPr>
        <w:t>Russian President</w:t>
      </w:r>
      <w:r w:rsidRPr="00EE50D9">
        <w:rPr>
          <w:rStyle w:val="StyleBoldUnderline"/>
          <w:rFonts w:asciiTheme="majorHAnsi" w:hAnsiTheme="majorHAnsi"/>
        </w:rPr>
        <w:t xml:space="preserve"> Dmitry Medvedev </w:t>
      </w:r>
      <w:r w:rsidRPr="00EE50D9">
        <w:rPr>
          <w:rStyle w:val="StyleBoldUnderline"/>
          <w:rFonts w:asciiTheme="majorHAnsi" w:hAnsiTheme="majorHAnsi"/>
          <w:highlight w:val="cyan"/>
        </w:rPr>
        <w:t>admitted</w:t>
      </w:r>
      <w:r w:rsidRPr="00EE50D9">
        <w:rPr>
          <w:rStyle w:val="StyleBoldUnderline"/>
          <w:rFonts w:asciiTheme="majorHAnsi" w:hAnsiTheme="majorHAnsi"/>
        </w:rPr>
        <w:t xml:space="preserve"> in a rare public acknowledgement </w:t>
      </w:r>
      <w:r w:rsidRPr="00EE50D9">
        <w:rPr>
          <w:rStyle w:val="StyleBoldUnderline"/>
          <w:rFonts w:asciiTheme="majorHAnsi" w:hAnsiTheme="majorHAnsi"/>
          <w:highlight w:val="cyan"/>
        </w:rPr>
        <w:t>that unless China invested</w:t>
      </w:r>
      <w:r w:rsidRPr="00EE50D9">
        <w:rPr>
          <w:rStyle w:val="StyleBoldUnderline"/>
          <w:rFonts w:asciiTheme="majorHAnsi" w:hAnsiTheme="majorHAnsi"/>
        </w:rPr>
        <w:t xml:space="preserve"> in large-scale projects in the RFE, </w:t>
      </w:r>
      <w:r w:rsidRPr="00EE50D9">
        <w:rPr>
          <w:rStyle w:val="StyleBoldUnderline"/>
          <w:rFonts w:asciiTheme="majorHAnsi" w:hAnsiTheme="majorHAnsi"/>
          <w:highlight w:val="cyan"/>
        </w:rPr>
        <w:t>Moscow's plans</w:t>
      </w:r>
      <w:r w:rsidRPr="00EE50D9">
        <w:rPr>
          <w:rStyle w:val="StyleBoldUnderline"/>
          <w:rFonts w:asciiTheme="majorHAnsi" w:hAnsiTheme="majorHAnsi"/>
        </w:rPr>
        <w:t xml:space="preserve"> to develop the region </w:t>
      </w:r>
      <w:r w:rsidRPr="00EE50D9">
        <w:rPr>
          <w:rStyle w:val="StyleBoldUnderline"/>
          <w:rFonts w:asciiTheme="majorHAnsi" w:hAnsiTheme="majorHAnsi"/>
          <w:highlight w:val="cyan"/>
        </w:rPr>
        <w:t>could not materialize.</w:t>
      </w:r>
      <w:r w:rsidRPr="00EE50D9">
        <w:rPr>
          <w:rStyle w:val="StyleBoldUnderline"/>
          <w:rFonts w:asciiTheme="majorHAnsi" w:hAnsiTheme="majorHAnsi"/>
        </w:rPr>
        <w:t xml:space="preserve"> The acute decline of the Russian economy is clearly illustrated by the contraction of foreign trade, which had contracted by one-third since the start of the year to May 2009. As of June 2009 forecasts predict an 8 percent decrease in GDP, and the government is now cutting the budget and being forced into ever more crisis-driven polices [3]. Medvedev candidly stated that the economic development of the RFE cannot depend on Russia’s ties with Europe but rather its ties with Russia’s main Asia-Pacific partners</w:t>
      </w:r>
      <w:r w:rsidRPr="00EE50D9">
        <w:rPr>
          <w:rFonts w:asciiTheme="majorHAnsi" w:hAnsiTheme="majorHAnsi"/>
          <w:sz w:val="16"/>
        </w:rPr>
        <w:t xml:space="preserve">. He also stressed that the RFE’s regional development strategy must be coordinated in tandem with China’s regional strategy of rejuvenating its old industrial base in Northeast China (e.g. Heilongjiang province) (People’s Daily Online, May 21; Kremlin.ru, May 21). Other officials quickly followed suit. Army General Nikolai </w:t>
      </w:r>
      <w:proofErr w:type="spellStart"/>
      <w:r w:rsidRPr="00EE50D9">
        <w:rPr>
          <w:rFonts w:asciiTheme="majorHAnsi" w:hAnsiTheme="majorHAnsi"/>
          <w:sz w:val="16"/>
        </w:rPr>
        <w:t>Patrushev</w:t>
      </w:r>
      <w:proofErr w:type="spellEnd"/>
      <w:r w:rsidRPr="00EE50D9">
        <w:rPr>
          <w:rFonts w:asciiTheme="majorHAnsi" w:hAnsiTheme="majorHAnsi"/>
          <w:sz w:val="16"/>
        </w:rPr>
        <w:t xml:space="preserve">, secretary of the Russian Security Council, subsequently conceded the weaknesses of the RFE's infrastructure and outlined the RFE’s most important priorities: “The development of cross border cooperation with neighboring countries, enhancement of transit </w:t>
      </w:r>
      <w:proofErr w:type="spellStart"/>
      <w:r w:rsidRPr="00EE50D9">
        <w:rPr>
          <w:rFonts w:asciiTheme="majorHAnsi" w:hAnsiTheme="majorHAnsi"/>
          <w:sz w:val="16"/>
        </w:rPr>
        <w:t>possiblities</w:t>
      </w:r>
      <w:proofErr w:type="spellEnd"/>
      <w:r w:rsidRPr="00EE50D9">
        <w:rPr>
          <w:rFonts w:asciiTheme="majorHAnsi" w:hAnsiTheme="majorHAnsi"/>
          <w:sz w:val="16"/>
        </w:rPr>
        <w:t xml:space="preserve">, development of </w:t>
      </w:r>
      <w:proofErr w:type="spellStart"/>
      <w:r w:rsidRPr="00EE50D9">
        <w:rPr>
          <w:rFonts w:asciiTheme="majorHAnsi" w:hAnsiTheme="majorHAnsi"/>
          <w:sz w:val="16"/>
        </w:rPr>
        <w:t>infrstructure</w:t>
      </w:r>
      <w:proofErr w:type="spellEnd"/>
      <w:r w:rsidRPr="00EE50D9">
        <w:rPr>
          <w:rFonts w:asciiTheme="majorHAnsi" w:hAnsiTheme="majorHAnsi"/>
          <w:sz w:val="16"/>
        </w:rPr>
        <w:t xml:space="preserve"> and capacities for wood processing, seafood processing and output of products </w:t>
      </w:r>
      <w:proofErr w:type="spellStart"/>
      <w:r w:rsidRPr="00EE50D9">
        <w:rPr>
          <w:rFonts w:asciiTheme="majorHAnsi" w:hAnsiTheme="majorHAnsi"/>
          <w:sz w:val="16"/>
        </w:rPr>
        <w:t>competititve</w:t>
      </w:r>
      <w:proofErr w:type="spellEnd"/>
      <w:r w:rsidRPr="00EE50D9">
        <w:rPr>
          <w:rFonts w:asciiTheme="majorHAnsi" w:hAnsiTheme="majorHAnsi"/>
          <w:sz w:val="16"/>
        </w:rPr>
        <w:t xml:space="preserve"> on the world market” (ITAR-TASS, July 3. </w:t>
      </w:r>
      <w:r w:rsidRPr="00EE50D9">
        <w:rPr>
          <w:rStyle w:val="StyleBoldUnderline"/>
          <w:rFonts w:asciiTheme="majorHAnsi" w:hAnsiTheme="majorHAnsi"/>
        </w:rPr>
        <w:t xml:space="preserve">While liberal and other critics of the regime continued to warn about Chinese encroachment in the Far East, </w:t>
      </w:r>
      <w:r w:rsidRPr="00EE50D9">
        <w:rPr>
          <w:rStyle w:val="StyleBoldUnderline"/>
          <w:rFonts w:asciiTheme="majorHAnsi" w:hAnsiTheme="majorHAnsi"/>
          <w:highlight w:val="cyan"/>
        </w:rPr>
        <w:t>the government’s leading spokesmen praised</w:t>
      </w:r>
      <w:r w:rsidRPr="00EE50D9">
        <w:rPr>
          <w:rStyle w:val="StyleBoldUnderline"/>
          <w:rFonts w:asciiTheme="majorHAnsi" w:hAnsiTheme="majorHAnsi"/>
        </w:rPr>
        <w:t xml:space="preserve"> Russo-Chinese </w:t>
      </w:r>
      <w:r w:rsidRPr="00EE50D9">
        <w:rPr>
          <w:rStyle w:val="StyleBoldUnderline"/>
          <w:rFonts w:asciiTheme="majorHAnsi" w:hAnsiTheme="majorHAnsi"/>
          <w:highlight w:val="cyan"/>
        </w:rPr>
        <w:t>relations as being at their highest point</w:t>
      </w:r>
      <w:r w:rsidRPr="00EE50D9">
        <w:rPr>
          <w:rStyle w:val="StyleBoldUnderline"/>
          <w:rFonts w:asciiTheme="majorHAnsi" w:hAnsiTheme="majorHAnsi"/>
        </w:rPr>
        <w:t xml:space="preserve"> ever. Russian Deputy Foreign Minister Sergei </w:t>
      </w:r>
      <w:proofErr w:type="spellStart"/>
      <w:r w:rsidRPr="00EE50D9">
        <w:rPr>
          <w:rStyle w:val="StyleBoldUnderline"/>
          <w:rFonts w:asciiTheme="majorHAnsi" w:hAnsiTheme="majorHAnsi"/>
        </w:rPr>
        <w:t>Rybakov</w:t>
      </w:r>
      <w:proofErr w:type="spellEnd"/>
      <w:r w:rsidRPr="00EE50D9">
        <w:rPr>
          <w:rStyle w:val="StyleBoldUnderline"/>
          <w:rFonts w:asciiTheme="majorHAnsi" w:hAnsiTheme="majorHAnsi"/>
        </w:rPr>
        <w:t xml:space="preserve"> actually lauded Chinese investment in Central Asia for its “transparency” [4]. Furthermore, </w:t>
      </w:r>
      <w:proofErr w:type="spellStart"/>
      <w:r w:rsidRPr="00EE50D9">
        <w:rPr>
          <w:rStyle w:val="StyleBoldUnderline"/>
          <w:rFonts w:asciiTheme="majorHAnsi" w:hAnsiTheme="majorHAnsi"/>
          <w:highlight w:val="cyan"/>
        </w:rPr>
        <w:t>Rybakov</w:t>
      </w:r>
      <w:proofErr w:type="spellEnd"/>
      <w:r w:rsidRPr="00EE50D9">
        <w:rPr>
          <w:rStyle w:val="StyleBoldUnderline"/>
          <w:rFonts w:asciiTheme="majorHAnsi" w:hAnsiTheme="majorHAnsi"/>
          <w:highlight w:val="cyan"/>
        </w:rPr>
        <w:t xml:space="preserve"> declared</w:t>
      </w:r>
      <w:r w:rsidRPr="00EE50D9">
        <w:rPr>
          <w:rStyle w:val="StyleBoldUnderline"/>
          <w:rFonts w:asciiTheme="majorHAnsi" w:hAnsiTheme="majorHAnsi"/>
        </w:rPr>
        <w:t xml:space="preserve"> that, "We believe </w:t>
      </w:r>
      <w:r w:rsidRPr="00EE50D9">
        <w:rPr>
          <w:rStyle w:val="StyleBoldUnderline"/>
          <w:rFonts w:asciiTheme="majorHAnsi" w:hAnsiTheme="majorHAnsi"/>
          <w:highlight w:val="cyan"/>
        </w:rPr>
        <w:t>that</w:t>
      </w:r>
      <w:r w:rsidRPr="00EE50D9">
        <w:rPr>
          <w:rStyle w:val="StyleBoldUnderline"/>
          <w:rFonts w:asciiTheme="majorHAnsi" w:hAnsiTheme="majorHAnsi"/>
        </w:rPr>
        <w:t xml:space="preserve"> our </w:t>
      </w:r>
      <w:r w:rsidRPr="00EE50D9">
        <w:rPr>
          <w:rStyle w:val="StyleBoldUnderline"/>
          <w:rFonts w:asciiTheme="majorHAnsi" w:hAnsiTheme="majorHAnsi"/>
          <w:highlight w:val="cyan"/>
        </w:rPr>
        <w:t>friends and partners in Central Asia are</w:t>
      </w:r>
      <w:r w:rsidRPr="00EE50D9">
        <w:rPr>
          <w:rStyle w:val="StyleBoldUnderline"/>
          <w:rFonts w:asciiTheme="majorHAnsi" w:hAnsiTheme="majorHAnsi"/>
        </w:rPr>
        <w:t xml:space="preserve"> appropriately meeting the situation and </w:t>
      </w:r>
      <w:r w:rsidRPr="00EE50D9">
        <w:rPr>
          <w:rStyle w:val="StyleBoldUnderline"/>
          <w:rFonts w:asciiTheme="majorHAnsi" w:hAnsiTheme="majorHAnsi"/>
          <w:highlight w:val="cyan"/>
        </w:rPr>
        <w:t>solving</w:t>
      </w:r>
      <w:r w:rsidRPr="00EE50D9">
        <w:rPr>
          <w:rStyle w:val="StyleBoldUnderline"/>
          <w:rFonts w:asciiTheme="majorHAnsi" w:hAnsiTheme="majorHAnsi"/>
        </w:rPr>
        <w:t xml:space="preserve"> the task facing them in the sphere of economic and social development using the opportunities that present themselves </w:t>
      </w:r>
      <w:r w:rsidRPr="00EE50D9">
        <w:rPr>
          <w:rStyle w:val="StyleBoldUnderline"/>
          <w:rFonts w:asciiTheme="majorHAnsi" w:hAnsiTheme="majorHAnsi"/>
          <w:highlight w:val="cyan"/>
        </w:rPr>
        <w:t>as a result of</w:t>
      </w:r>
      <w:r w:rsidRPr="00EE50D9">
        <w:rPr>
          <w:rStyle w:val="StyleBoldUnderline"/>
          <w:rFonts w:asciiTheme="majorHAnsi" w:hAnsiTheme="majorHAnsi"/>
        </w:rPr>
        <w:t xml:space="preserve"> cooperation with </w:t>
      </w:r>
      <w:r w:rsidRPr="00EE50D9">
        <w:rPr>
          <w:rStyle w:val="StyleBoldUnderline"/>
          <w:rFonts w:asciiTheme="majorHAnsi" w:hAnsiTheme="majorHAnsi"/>
          <w:highlight w:val="cyan"/>
        </w:rPr>
        <w:t>China.</w:t>
      </w:r>
      <w:r w:rsidRPr="00EE50D9">
        <w:rPr>
          <w:rFonts w:asciiTheme="majorHAnsi" w:hAnsiTheme="majorHAnsi"/>
          <w:sz w:val="16"/>
        </w:rPr>
        <w:t xml:space="preserve"> </w:t>
      </w:r>
      <w:proofErr w:type="gramStart"/>
      <w:r w:rsidRPr="00EE50D9">
        <w:rPr>
          <w:rFonts w:asciiTheme="majorHAnsi" w:hAnsiTheme="majorHAnsi"/>
          <w:sz w:val="16"/>
        </w:rPr>
        <w:t>Hence this can only be welcomed" [5].</w:t>
      </w:r>
      <w:proofErr w:type="gramEnd"/>
      <w:r w:rsidRPr="00EE50D9">
        <w:rPr>
          <w:rFonts w:asciiTheme="majorHAnsi" w:hAnsiTheme="majorHAnsi"/>
          <w:sz w:val="16"/>
        </w:rPr>
        <w:t xml:space="preserve"> </w:t>
      </w:r>
    </w:p>
    <w:p w14:paraId="4A53C5B3" w14:textId="77777777" w:rsidR="003752D5" w:rsidRPr="00EE50D9" w:rsidRDefault="003752D5" w:rsidP="003752D5">
      <w:pPr>
        <w:rPr>
          <w:rFonts w:asciiTheme="majorHAnsi" w:hAnsiTheme="majorHAnsi"/>
        </w:rPr>
      </w:pPr>
    </w:p>
    <w:p w14:paraId="0AD43CC0" w14:textId="77777777" w:rsidR="003752D5" w:rsidRPr="00EE50D9" w:rsidRDefault="003752D5" w:rsidP="003752D5">
      <w:pPr>
        <w:pStyle w:val="Heading3"/>
        <w:rPr>
          <w:rFonts w:asciiTheme="majorHAnsi" w:hAnsiTheme="majorHAnsi"/>
        </w:rPr>
      </w:pPr>
      <w:r w:rsidRPr="00EE50D9">
        <w:rPr>
          <w:rFonts w:asciiTheme="majorHAnsi" w:hAnsiTheme="majorHAnsi"/>
        </w:rPr>
        <w:t xml:space="preserve">A2: </w:t>
      </w:r>
      <w:proofErr w:type="spellStart"/>
      <w:r w:rsidRPr="00EE50D9">
        <w:rPr>
          <w:rFonts w:asciiTheme="majorHAnsi" w:hAnsiTheme="majorHAnsi"/>
        </w:rPr>
        <w:t>Heg</w:t>
      </w:r>
      <w:proofErr w:type="spellEnd"/>
      <w:r w:rsidRPr="00EE50D9">
        <w:rPr>
          <w:rFonts w:asciiTheme="majorHAnsi" w:hAnsiTheme="majorHAnsi"/>
        </w:rPr>
        <w:t xml:space="preserve"> Turn</w:t>
      </w:r>
    </w:p>
    <w:p w14:paraId="0B2B3844" w14:textId="77777777" w:rsidR="003752D5" w:rsidRPr="00EE50D9" w:rsidRDefault="003752D5" w:rsidP="003752D5">
      <w:pPr>
        <w:keepNext/>
        <w:keepLines/>
        <w:spacing w:before="40" w:after="0"/>
        <w:outlineLvl w:val="3"/>
        <w:rPr>
          <w:rFonts w:asciiTheme="majorHAnsi" w:eastAsiaTheme="majorEastAsia" w:hAnsiTheme="majorHAnsi" w:cs="Arial"/>
          <w:b/>
          <w:iCs/>
          <w:sz w:val="24"/>
        </w:rPr>
      </w:pPr>
      <w:r w:rsidRPr="00EE50D9">
        <w:rPr>
          <w:rFonts w:asciiTheme="majorHAnsi" w:eastAsiaTheme="majorEastAsia" w:hAnsiTheme="majorHAnsi" w:cs="Arial"/>
          <w:b/>
          <w:iCs/>
          <w:sz w:val="24"/>
        </w:rPr>
        <w:t xml:space="preserve">Hegemony </w:t>
      </w:r>
      <w:r w:rsidRPr="00EE50D9">
        <w:rPr>
          <w:rFonts w:asciiTheme="majorHAnsi" w:eastAsiaTheme="majorEastAsia" w:hAnsiTheme="majorHAnsi" w:cs="Arial"/>
          <w:b/>
          <w:iCs/>
          <w:sz w:val="24"/>
          <w:u w:val="single"/>
        </w:rPr>
        <w:t xml:space="preserve">isn’t </w:t>
      </w:r>
      <w:proofErr w:type="gramStart"/>
      <w:r w:rsidRPr="00EE50D9">
        <w:rPr>
          <w:rFonts w:asciiTheme="majorHAnsi" w:eastAsiaTheme="majorEastAsia" w:hAnsiTheme="majorHAnsi" w:cs="Arial"/>
          <w:b/>
          <w:iCs/>
          <w:sz w:val="24"/>
          <w:u w:val="single"/>
        </w:rPr>
        <w:t>key</w:t>
      </w:r>
      <w:proofErr w:type="gramEnd"/>
      <w:r w:rsidRPr="00EE50D9">
        <w:rPr>
          <w:rFonts w:asciiTheme="majorHAnsi" w:eastAsiaTheme="majorEastAsia" w:hAnsiTheme="majorHAnsi" w:cs="Arial"/>
          <w:b/>
          <w:iCs/>
          <w:sz w:val="24"/>
        </w:rPr>
        <w:t xml:space="preserve"> to peace</w:t>
      </w:r>
    </w:p>
    <w:p w14:paraId="141A4A1E" w14:textId="77777777" w:rsidR="003752D5" w:rsidRPr="00EE50D9" w:rsidRDefault="003752D5" w:rsidP="003752D5">
      <w:pPr>
        <w:rPr>
          <w:rFonts w:asciiTheme="majorHAnsi" w:hAnsiTheme="majorHAnsi"/>
        </w:rPr>
      </w:pPr>
      <w:proofErr w:type="spellStart"/>
      <w:r w:rsidRPr="00EE50D9">
        <w:rPr>
          <w:rFonts w:asciiTheme="majorHAnsi" w:hAnsiTheme="majorHAnsi"/>
          <w:b/>
          <w:bCs/>
          <w:sz w:val="20"/>
        </w:rPr>
        <w:t>Fettweis</w:t>
      </w:r>
      <w:proofErr w:type="spellEnd"/>
      <w:r w:rsidRPr="00EE50D9">
        <w:rPr>
          <w:rFonts w:asciiTheme="majorHAnsi" w:hAnsiTheme="majorHAnsi"/>
          <w:b/>
          <w:bCs/>
          <w:sz w:val="20"/>
        </w:rPr>
        <w:t xml:space="preserve"> 11</w:t>
      </w:r>
      <w:r w:rsidRPr="00EE50D9">
        <w:rPr>
          <w:rFonts w:asciiTheme="majorHAnsi" w:hAnsiTheme="majorHAnsi"/>
        </w:rPr>
        <w:t xml:space="preserve"> – Christopher </w:t>
      </w:r>
      <w:proofErr w:type="spellStart"/>
      <w:r w:rsidRPr="00EE50D9">
        <w:rPr>
          <w:rFonts w:asciiTheme="majorHAnsi" w:hAnsiTheme="majorHAnsi"/>
        </w:rPr>
        <w:t>Fettweis</w:t>
      </w:r>
      <w:proofErr w:type="spellEnd"/>
      <w:r w:rsidRPr="00EE50D9">
        <w:rPr>
          <w:rFonts w:asciiTheme="majorHAnsi" w:hAnsiTheme="majorHAnsi"/>
        </w:rPr>
        <w:t>, Department of Political Science, Tulane University, 9/26/11, Free Riding or Restraint? Examining European Grand Strategy, Comparative Strategy, 30:316–332, EBSCO</w:t>
      </w:r>
    </w:p>
    <w:p w14:paraId="4F9A2A54" w14:textId="77777777" w:rsidR="003752D5" w:rsidRPr="00EE50D9" w:rsidRDefault="003752D5" w:rsidP="003752D5">
      <w:pPr>
        <w:ind w:right="288"/>
        <w:rPr>
          <w:rFonts w:asciiTheme="majorHAnsi" w:eastAsia="Calibri" w:hAnsiTheme="majorHAnsi"/>
          <w:bCs/>
          <w:u w:val="single"/>
        </w:rPr>
      </w:pPr>
      <w:r w:rsidRPr="00EE50D9">
        <w:rPr>
          <w:rFonts w:asciiTheme="majorHAnsi" w:eastAsia="Calibri" w:hAnsiTheme="majorHAnsi"/>
          <w:sz w:val="12"/>
        </w:rPr>
        <w:t xml:space="preserve">It is perhaps worth noting that </w:t>
      </w:r>
      <w:r w:rsidRPr="00EE50D9">
        <w:rPr>
          <w:rFonts w:asciiTheme="majorHAnsi" w:eastAsia="Calibri" w:hAnsiTheme="majorHAnsi"/>
          <w:highlight w:val="cyan"/>
          <w:u w:val="single"/>
        </w:rPr>
        <w:t xml:space="preserve">there is </w:t>
      </w:r>
      <w:r w:rsidRPr="00EE50D9">
        <w:rPr>
          <w:rFonts w:asciiTheme="majorHAnsi" w:eastAsia="Calibri" w:hAnsiTheme="majorHAnsi"/>
          <w:b/>
          <w:iCs/>
          <w:highlight w:val="cyan"/>
          <w:u w:val="single"/>
          <w:bdr w:val="single" w:sz="8" w:space="0" w:color="auto"/>
        </w:rPr>
        <w:t>no evidence</w:t>
      </w:r>
      <w:r w:rsidRPr="00EE50D9">
        <w:rPr>
          <w:rFonts w:asciiTheme="majorHAnsi" w:eastAsia="Calibri" w:hAnsiTheme="majorHAnsi"/>
          <w:highlight w:val="cyan"/>
          <w:u w:val="single"/>
        </w:rPr>
        <w:t xml:space="preserve"> to support a</w:t>
      </w:r>
      <w:r w:rsidRPr="00EE50D9">
        <w:rPr>
          <w:rFonts w:asciiTheme="majorHAnsi" w:eastAsia="Calibri" w:hAnsiTheme="majorHAnsi"/>
          <w:u w:val="single"/>
        </w:rPr>
        <w:t xml:space="preserve"> direct </w:t>
      </w:r>
      <w:r w:rsidRPr="00EE50D9">
        <w:rPr>
          <w:rFonts w:asciiTheme="majorHAnsi" w:eastAsia="Calibri" w:hAnsiTheme="majorHAnsi"/>
          <w:highlight w:val="cyan"/>
          <w:u w:val="single"/>
        </w:rPr>
        <w:t>relationship between</w:t>
      </w:r>
      <w:r w:rsidRPr="00EE50D9">
        <w:rPr>
          <w:rFonts w:asciiTheme="majorHAnsi" w:eastAsia="Calibri" w:hAnsiTheme="majorHAnsi"/>
          <w:sz w:val="12"/>
        </w:rPr>
        <w:t xml:space="preserve"> the relative level of </w:t>
      </w:r>
      <w:r w:rsidRPr="00EE50D9">
        <w:rPr>
          <w:rFonts w:asciiTheme="majorHAnsi" w:eastAsia="Calibri" w:hAnsiTheme="majorHAnsi"/>
          <w:highlight w:val="cyan"/>
          <w:u w:val="single"/>
        </w:rPr>
        <w:t xml:space="preserve">U.S. activism and </w:t>
      </w:r>
      <w:r w:rsidRPr="00EE50D9">
        <w:rPr>
          <w:rFonts w:asciiTheme="majorHAnsi" w:eastAsia="Calibri" w:hAnsiTheme="majorHAnsi"/>
          <w:b/>
          <w:iCs/>
          <w:u w:val="single"/>
          <w:bdr w:val="single" w:sz="8" w:space="0" w:color="auto"/>
        </w:rPr>
        <w:t xml:space="preserve">international </w:t>
      </w:r>
      <w:r w:rsidRPr="00EE50D9">
        <w:rPr>
          <w:rFonts w:asciiTheme="majorHAnsi" w:eastAsia="Calibri" w:hAnsiTheme="majorHAnsi"/>
          <w:b/>
          <w:iCs/>
          <w:highlight w:val="cyan"/>
          <w:u w:val="single"/>
          <w:bdr w:val="single" w:sz="8" w:space="0" w:color="auto"/>
        </w:rPr>
        <w:t>stability</w:t>
      </w:r>
      <w:r w:rsidRPr="00EE50D9">
        <w:rPr>
          <w:rFonts w:asciiTheme="majorHAnsi" w:eastAsia="Calibri" w:hAnsiTheme="majorHAnsi"/>
          <w:sz w:val="12"/>
        </w:rPr>
        <w:t xml:space="preserve">. In fact, </w:t>
      </w:r>
      <w:r w:rsidRPr="00EE50D9">
        <w:rPr>
          <w:rFonts w:asciiTheme="majorHAnsi" w:eastAsia="Calibri" w:hAnsiTheme="majorHAnsi"/>
          <w:u w:val="single"/>
        </w:rPr>
        <w:t>the limited data we do have suggest the opposite may be true</w:t>
      </w:r>
      <w:r w:rsidRPr="00EE50D9">
        <w:rPr>
          <w:rFonts w:asciiTheme="majorHAnsi" w:eastAsia="Calibri" w:hAnsiTheme="majorHAnsi"/>
          <w:sz w:val="12"/>
        </w:rPr>
        <w:t xml:space="preserve">. </w:t>
      </w:r>
      <w:r w:rsidRPr="00EE50D9">
        <w:rPr>
          <w:rFonts w:asciiTheme="majorHAnsi" w:eastAsia="Calibri" w:hAnsiTheme="majorHAnsi"/>
          <w:highlight w:val="cyan"/>
          <w:u w:val="single"/>
        </w:rPr>
        <w:t>During the</w:t>
      </w:r>
      <w:r w:rsidRPr="00EE50D9">
        <w:rPr>
          <w:rFonts w:asciiTheme="majorHAnsi" w:eastAsia="Calibri" w:hAnsiTheme="majorHAnsi"/>
          <w:sz w:val="12"/>
        </w:rPr>
        <w:t xml:space="preserve"> 19</w:t>
      </w:r>
      <w:r w:rsidRPr="00EE50D9">
        <w:rPr>
          <w:rFonts w:asciiTheme="majorHAnsi" w:eastAsia="Calibri" w:hAnsiTheme="majorHAnsi"/>
          <w:highlight w:val="cyan"/>
          <w:u w:val="single"/>
        </w:rPr>
        <w:t>90s</w:t>
      </w:r>
      <w:r w:rsidRPr="00EE50D9">
        <w:rPr>
          <w:rFonts w:asciiTheme="majorHAnsi" w:eastAsia="Calibri" w:hAnsiTheme="majorHAnsi"/>
          <w:sz w:val="12"/>
        </w:rPr>
        <w:t xml:space="preserve">, </w:t>
      </w:r>
      <w:r w:rsidRPr="00EE50D9">
        <w:rPr>
          <w:rFonts w:asciiTheme="majorHAnsi" w:eastAsia="Calibri" w:hAnsiTheme="majorHAnsi"/>
          <w:highlight w:val="cyan"/>
          <w:u w:val="single"/>
        </w:rPr>
        <w:t>the U</w:t>
      </w:r>
      <w:r w:rsidRPr="00EE50D9">
        <w:rPr>
          <w:rFonts w:asciiTheme="majorHAnsi" w:eastAsia="Calibri" w:hAnsiTheme="majorHAnsi"/>
          <w:sz w:val="12"/>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2"/>
        </w:rPr>
        <w:t xml:space="preserve">tates </w:t>
      </w:r>
      <w:r w:rsidRPr="00EE50D9">
        <w:rPr>
          <w:rFonts w:asciiTheme="majorHAnsi" w:eastAsia="Calibri" w:hAnsiTheme="majorHAnsi"/>
          <w:highlight w:val="cyan"/>
          <w:u w:val="single"/>
        </w:rPr>
        <w:t>cut</w:t>
      </w:r>
      <w:r w:rsidRPr="00EE50D9">
        <w:rPr>
          <w:rFonts w:asciiTheme="majorHAnsi" w:eastAsia="Calibri" w:hAnsiTheme="majorHAnsi"/>
          <w:sz w:val="12"/>
        </w:rPr>
        <w:t xml:space="preserve"> </w:t>
      </w:r>
      <w:r w:rsidRPr="00EE50D9">
        <w:rPr>
          <w:rFonts w:asciiTheme="majorHAnsi" w:eastAsia="Calibri" w:hAnsiTheme="majorHAnsi"/>
          <w:u w:val="single"/>
        </w:rPr>
        <w:t xml:space="preserve">back on its </w:t>
      </w:r>
      <w:r w:rsidRPr="00EE50D9">
        <w:rPr>
          <w:rFonts w:asciiTheme="majorHAnsi" w:eastAsia="Calibri" w:hAnsiTheme="majorHAnsi"/>
          <w:highlight w:val="cyan"/>
          <w:u w:val="single"/>
        </w:rPr>
        <w:t>defense</w:t>
      </w:r>
      <w:r w:rsidRPr="00EE50D9">
        <w:rPr>
          <w:rFonts w:asciiTheme="majorHAnsi" w:eastAsia="Calibri" w:hAnsiTheme="majorHAnsi"/>
          <w:u w:val="single"/>
        </w:rPr>
        <w:t xml:space="preserve"> spending</w:t>
      </w:r>
      <w:r w:rsidRPr="00EE50D9">
        <w:rPr>
          <w:rFonts w:asciiTheme="majorHAnsi" w:eastAsia="Calibri" w:hAnsiTheme="majorHAnsi"/>
          <w:sz w:val="12"/>
        </w:rPr>
        <w:t xml:space="preserve"> fairly substantially</w:t>
      </w:r>
      <w:r w:rsidRPr="00EE50D9">
        <w:rPr>
          <w:rFonts w:asciiTheme="majorHAnsi" w:eastAsia="Calibri" w:hAnsiTheme="majorHAnsi"/>
          <w:u w:val="single"/>
        </w:rPr>
        <w:t>. By 1998, the United States was spending $100 billion less on defense in real terms than it had in 1990</w:t>
      </w:r>
      <w:r w:rsidRPr="00EE50D9">
        <w:rPr>
          <w:rFonts w:asciiTheme="majorHAnsi" w:eastAsia="Calibri" w:hAnsiTheme="majorHAnsi"/>
          <w:sz w:val="12"/>
        </w:rPr>
        <w:t xml:space="preserve">.51 </w:t>
      </w:r>
      <w:proofErr w:type="gramStart"/>
      <w:r w:rsidRPr="00EE50D9">
        <w:rPr>
          <w:rFonts w:asciiTheme="majorHAnsi" w:eastAsia="Calibri" w:hAnsiTheme="majorHAnsi"/>
          <w:sz w:val="12"/>
        </w:rPr>
        <w:t>To</w:t>
      </w:r>
      <w:proofErr w:type="gramEnd"/>
      <w:r w:rsidRPr="00EE50D9">
        <w:rPr>
          <w:rFonts w:asciiTheme="majorHAnsi" w:eastAsia="Calibri" w:hAnsiTheme="majorHAnsi"/>
          <w:sz w:val="12"/>
        </w:rPr>
        <w:t xml:space="preserve"> internationalists, defense hawks and believers in hegemonic stability, this irresponsible “peace dividend” endangered both national and global security. “No serious analyst of American military capabilities,” argued </w:t>
      </w:r>
      <w:proofErr w:type="spellStart"/>
      <w:r w:rsidRPr="00EE50D9">
        <w:rPr>
          <w:rFonts w:asciiTheme="majorHAnsi" w:eastAsia="Calibri" w:hAnsiTheme="majorHAnsi"/>
          <w:sz w:val="12"/>
        </w:rPr>
        <w:t>Kristol</w:t>
      </w:r>
      <w:proofErr w:type="spellEnd"/>
      <w:r w:rsidRPr="00EE50D9">
        <w:rPr>
          <w:rFonts w:asciiTheme="majorHAnsi" w:eastAsia="Calibri" w:hAnsiTheme="majorHAnsi"/>
          <w:sz w:val="12"/>
        </w:rPr>
        <w:t xml:space="preserve"> and </w:t>
      </w:r>
      <w:proofErr w:type="spellStart"/>
      <w:r w:rsidRPr="00EE50D9">
        <w:rPr>
          <w:rFonts w:asciiTheme="majorHAnsi" w:eastAsia="Calibri" w:hAnsiTheme="majorHAnsi"/>
          <w:sz w:val="12"/>
        </w:rPr>
        <w:t>Kagan</w:t>
      </w:r>
      <w:proofErr w:type="spellEnd"/>
      <w:r w:rsidRPr="00EE50D9">
        <w:rPr>
          <w:rFonts w:asciiTheme="majorHAnsi" w:eastAsia="Calibri" w:hAnsiTheme="majorHAnsi"/>
          <w:sz w:val="12"/>
        </w:rPr>
        <w:t xml:space="preserve">, “doubts that the defense budget has been cut much too far to meet America’s responsibilities to itself and to world peace.”52 On the other hand, </w:t>
      </w:r>
      <w:r w:rsidRPr="00EE50D9">
        <w:rPr>
          <w:rFonts w:asciiTheme="majorHAnsi" w:eastAsia="Calibri" w:hAnsiTheme="majorHAnsi"/>
          <w:u w:val="single"/>
        </w:rPr>
        <w:t>if</w:t>
      </w:r>
      <w:r w:rsidRPr="00EE50D9">
        <w:rPr>
          <w:rFonts w:asciiTheme="majorHAnsi" w:eastAsia="Calibri" w:hAnsiTheme="majorHAnsi"/>
          <w:sz w:val="12"/>
        </w:rPr>
        <w:t xml:space="preserve"> the pacific </w:t>
      </w:r>
      <w:r w:rsidRPr="00EE50D9">
        <w:rPr>
          <w:rFonts w:asciiTheme="majorHAnsi" w:eastAsia="Calibri" w:hAnsiTheme="majorHAnsi"/>
          <w:u w:val="single"/>
        </w:rPr>
        <w:t>trends were not based upon U.S. hegemony but</w:t>
      </w:r>
      <w:r w:rsidRPr="00EE50D9">
        <w:rPr>
          <w:rFonts w:asciiTheme="majorHAnsi" w:eastAsia="Calibri" w:hAnsiTheme="majorHAnsi"/>
          <w:sz w:val="12"/>
        </w:rPr>
        <w:t xml:space="preserve"> </w:t>
      </w:r>
      <w:r w:rsidRPr="00EE50D9">
        <w:rPr>
          <w:rFonts w:asciiTheme="majorHAnsi" w:eastAsia="Calibri" w:hAnsiTheme="majorHAnsi"/>
          <w:u w:val="single"/>
        </w:rPr>
        <w:t xml:space="preserve">a strengthening norm against interstate war, one would not have expected an increase in global instability and violence. </w:t>
      </w:r>
      <w:r w:rsidRPr="00EE50D9">
        <w:rPr>
          <w:rFonts w:asciiTheme="majorHAnsi" w:eastAsia="Calibri" w:hAnsiTheme="majorHAnsi"/>
          <w:highlight w:val="cyan"/>
          <w:u w:val="single"/>
        </w:rPr>
        <w:t>The verdict</w:t>
      </w:r>
      <w:r w:rsidRPr="00EE50D9">
        <w:rPr>
          <w:rFonts w:asciiTheme="majorHAnsi" w:eastAsia="Calibri" w:hAnsiTheme="majorHAnsi"/>
          <w:sz w:val="12"/>
        </w:rPr>
        <w:t xml:space="preserve"> from the past two decades </w:t>
      </w:r>
      <w:r w:rsidRPr="00EE50D9">
        <w:rPr>
          <w:rFonts w:asciiTheme="majorHAnsi" w:eastAsia="Calibri" w:hAnsiTheme="majorHAnsi"/>
          <w:highlight w:val="cyan"/>
          <w:u w:val="single"/>
        </w:rPr>
        <w:t>is</w:t>
      </w:r>
      <w:r w:rsidRPr="00EE50D9">
        <w:rPr>
          <w:rFonts w:asciiTheme="majorHAnsi" w:eastAsia="Calibri" w:hAnsiTheme="majorHAnsi"/>
          <w:sz w:val="12"/>
        </w:rPr>
        <w:t xml:space="preserve"> fairly </w:t>
      </w:r>
      <w:r w:rsidRPr="00EE50D9">
        <w:rPr>
          <w:rFonts w:asciiTheme="majorHAnsi" w:eastAsia="Calibri" w:hAnsiTheme="majorHAnsi"/>
          <w:highlight w:val="cyan"/>
          <w:u w:val="single"/>
        </w:rPr>
        <w:t>plain: The world grew more peaceful while the U</w:t>
      </w:r>
      <w:r w:rsidRPr="00EE50D9">
        <w:rPr>
          <w:rFonts w:asciiTheme="majorHAnsi" w:eastAsia="Calibri" w:hAnsiTheme="majorHAnsi"/>
          <w:b/>
          <w:sz w:val="12"/>
        </w:rPr>
        <w:t xml:space="preserve">nited </w:t>
      </w:r>
      <w:r w:rsidRPr="00EE50D9">
        <w:rPr>
          <w:rFonts w:asciiTheme="majorHAnsi" w:eastAsia="Calibri" w:hAnsiTheme="majorHAnsi"/>
          <w:highlight w:val="cyan"/>
          <w:u w:val="single"/>
        </w:rPr>
        <w:t>S</w:t>
      </w:r>
      <w:r w:rsidRPr="00EE50D9">
        <w:rPr>
          <w:rFonts w:asciiTheme="majorHAnsi" w:eastAsia="Calibri" w:hAnsiTheme="majorHAnsi"/>
          <w:b/>
          <w:sz w:val="12"/>
        </w:rPr>
        <w:t xml:space="preserve">tates </w:t>
      </w:r>
      <w:r w:rsidRPr="00EE50D9">
        <w:rPr>
          <w:rFonts w:asciiTheme="majorHAnsi" w:eastAsia="Calibri" w:hAnsiTheme="majorHAnsi"/>
          <w:highlight w:val="cyan"/>
          <w:u w:val="single"/>
        </w:rPr>
        <w:t>cut its forces. No state seemed to believe that its security was endangered</w:t>
      </w:r>
      <w:r w:rsidRPr="00EE50D9">
        <w:rPr>
          <w:rFonts w:asciiTheme="majorHAnsi" w:eastAsia="Calibri" w:hAnsiTheme="majorHAnsi"/>
          <w:u w:val="single"/>
        </w:rPr>
        <w:t xml:space="preserve"> by a less-capable U</w:t>
      </w:r>
      <w:r w:rsidRPr="00EE50D9">
        <w:rPr>
          <w:rFonts w:asciiTheme="majorHAnsi" w:eastAsia="Calibri" w:hAnsiTheme="majorHAnsi"/>
          <w:sz w:val="12"/>
        </w:rPr>
        <w:t xml:space="preserve">nited </w:t>
      </w:r>
      <w:r w:rsidRPr="00EE50D9">
        <w:rPr>
          <w:rFonts w:asciiTheme="majorHAnsi" w:eastAsia="Calibri" w:hAnsiTheme="majorHAnsi"/>
          <w:u w:val="single"/>
        </w:rPr>
        <w:t>S</w:t>
      </w:r>
      <w:r w:rsidRPr="00EE50D9">
        <w:rPr>
          <w:rFonts w:asciiTheme="majorHAnsi" w:eastAsia="Calibri" w:hAnsiTheme="majorHAnsi"/>
          <w:sz w:val="12"/>
        </w:rPr>
        <w:t xml:space="preserve">tates </w:t>
      </w:r>
      <w:r w:rsidRPr="00EE50D9">
        <w:rPr>
          <w:rFonts w:asciiTheme="majorHAnsi" w:eastAsia="Calibri" w:hAnsiTheme="majorHAnsi"/>
          <w:u w:val="single"/>
        </w:rPr>
        <w:t>military</w:t>
      </w:r>
      <w:r w:rsidRPr="00EE50D9">
        <w:rPr>
          <w:rFonts w:asciiTheme="majorHAnsi" w:eastAsia="Calibri" w:hAnsiTheme="majorHAnsi"/>
          <w:sz w:val="12"/>
        </w:rPr>
        <w:t xml:space="preserve">, or at least </w:t>
      </w:r>
      <w:r w:rsidRPr="00EE50D9">
        <w:rPr>
          <w:rFonts w:asciiTheme="majorHAnsi" w:eastAsia="Calibri" w:hAnsiTheme="majorHAnsi"/>
          <w:u w:val="single"/>
        </w:rPr>
        <w:t>none took any action that would suggest</w:t>
      </w:r>
      <w:r w:rsidRPr="00EE50D9">
        <w:rPr>
          <w:rFonts w:asciiTheme="majorHAnsi" w:eastAsia="Calibri" w:hAnsiTheme="majorHAnsi"/>
          <w:sz w:val="12"/>
        </w:rPr>
        <w:t xml:space="preserve"> </w:t>
      </w:r>
      <w:r w:rsidRPr="00EE50D9">
        <w:rPr>
          <w:rFonts w:asciiTheme="majorHAnsi" w:eastAsia="Calibri" w:hAnsiTheme="majorHAnsi"/>
          <w:u w:val="single"/>
        </w:rPr>
        <w:t>such a belief</w:t>
      </w:r>
      <w:r w:rsidRPr="00EE50D9">
        <w:rPr>
          <w:rFonts w:asciiTheme="majorHAnsi" w:eastAsia="Calibri" w:hAnsiTheme="majorHAnsi"/>
          <w:sz w:val="12"/>
        </w:rPr>
        <w:t xml:space="preserve">. </w:t>
      </w:r>
      <w:r w:rsidRPr="00EE50D9">
        <w:rPr>
          <w:rFonts w:asciiTheme="majorHAnsi" w:eastAsia="Calibri" w:hAnsiTheme="majorHAnsi"/>
          <w:b/>
          <w:iCs/>
          <w:highlight w:val="cyan"/>
          <w:u w:val="single"/>
          <w:bdr w:val="single" w:sz="8" w:space="0" w:color="auto"/>
        </w:rPr>
        <w:t>No militaries</w:t>
      </w:r>
      <w:r w:rsidRPr="00EE50D9">
        <w:rPr>
          <w:rFonts w:asciiTheme="majorHAnsi" w:eastAsia="Calibri" w:hAnsiTheme="majorHAnsi"/>
          <w:b/>
          <w:iCs/>
          <w:u w:val="single"/>
          <w:bdr w:val="single" w:sz="8" w:space="0" w:color="auto"/>
        </w:rPr>
        <w:t xml:space="preserve"> were </w:t>
      </w:r>
      <w:r w:rsidRPr="00EE50D9">
        <w:rPr>
          <w:rFonts w:asciiTheme="majorHAnsi" w:eastAsia="Calibri" w:hAnsiTheme="majorHAnsi"/>
          <w:b/>
          <w:iCs/>
          <w:highlight w:val="cyan"/>
          <w:u w:val="single"/>
          <w:bdr w:val="single" w:sz="8" w:space="0" w:color="auto"/>
        </w:rPr>
        <w:t>enhanced</w:t>
      </w:r>
      <w:r w:rsidRPr="00EE50D9">
        <w:rPr>
          <w:rFonts w:asciiTheme="majorHAnsi" w:eastAsia="Calibri" w:hAnsiTheme="majorHAnsi"/>
          <w:u w:val="single"/>
        </w:rPr>
        <w:t xml:space="preserve"> to address power vacuums, </w:t>
      </w:r>
      <w:r w:rsidRPr="00EE50D9">
        <w:rPr>
          <w:rFonts w:asciiTheme="majorHAnsi" w:eastAsia="Calibri" w:hAnsiTheme="majorHAnsi"/>
          <w:b/>
          <w:iCs/>
          <w:highlight w:val="cyan"/>
          <w:u w:val="single"/>
          <w:bdr w:val="single" w:sz="8" w:space="0" w:color="auto"/>
        </w:rPr>
        <w:t>no security dilemmas</w:t>
      </w:r>
      <w:r w:rsidRPr="00EE50D9">
        <w:rPr>
          <w:rFonts w:asciiTheme="majorHAnsi" w:eastAsia="Calibri" w:hAnsiTheme="majorHAnsi"/>
          <w:b/>
          <w:iCs/>
          <w:u w:val="single"/>
          <w:bdr w:val="single" w:sz="8" w:space="0" w:color="auto"/>
        </w:rPr>
        <w:t xml:space="preserve"> drove insecurity </w:t>
      </w:r>
      <w:r w:rsidRPr="00EE50D9">
        <w:rPr>
          <w:rFonts w:asciiTheme="majorHAnsi" w:eastAsia="Calibri" w:hAnsiTheme="majorHAnsi"/>
          <w:b/>
          <w:iCs/>
          <w:highlight w:val="cyan"/>
          <w:u w:val="single"/>
          <w:bdr w:val="single" w:sz="8" w:space="0" w:color="auto"/>
        </w:rPr>
        <w:t>or arms races</w:t>
      </w:r>
      <w:r w:rsidRPr="00EE50D9">
        <w:rPr>
          <w:rFonts w:asciiTheme="majorHAnsi" w:eastAsia="Calibri" w:hAnsiTheme="majorHAnsi"/>
          <w:u w:val="single"/>
        </w:rPr>
        <w:t xml:space="preserve">, and </w:t>
      </w:r>
      <w:r w:rsidRPr="00EE50D9">
        <w:rPr>
          <w:rFonts w:asciiTheme="majorHAnsi" w:eastAsia="Calibri" w:hAnsiTheme="majorHAnsi"/>
          <w:b/>
          <w:iCs/>
          <w:highlight w:val="cyan"/>
          <w:u w:val="single"/>
          <w:bdr w:val="single" w:sz="8" w:space="0" w:color="auto"/>
        </w:rPr>
        <w:t>no regional balancing occurred</w:t>
      </w:r>
      <w:r w:rsidRPr="00EE50D9">
        <w:rPr>
          <w:rFonts w:asciiTheme="majorHAnsi" w:eastAsia="Calibri" w:hAnsiTheme="majorHAnsi"/>
          <w:u w:val="single"/>
        </w:rPr>
        <w:t xml:space="preserve"> once the stabilizing presence of the U.S. military was diminished</w:t>
      </w:r>
      <w:r w:rsidRPr="00EE50D9">
        <w:rPr>
          <w:rFonts w:asciiTheme="majorHAnsi" w:eastAsia="Calibri" w:hAnsiTheme="majorHAnsi"/>
          <w:sz w:val="12"/>
        </w:rPr>
        <w:t xml:space="preserve">. The rest of the world acted as if the threat of international war was not a pressing concern, despite the reduction in U.S. capabilities. Most of all, the United States and its allies were no less safe. </w:t>
      </w:r>
      <w:r w:rsidRPr="00EE50D9">
        <w:rPr>
          <w:rFonts w:asciiTheme="majorHAnsi" w:eastAsia="Calibri" w:hAnsiTheme="majorHAnsi"/>
          <w:u w:val="single"/>
        </w:rPr>
        <w:t xml:space="preserve">The </w:t>
      </w:r>
      <w:r w:rsidRPr="00EE50D9">
        <w:rPr>
          <w:rFonts w:asciiTheme="majorHAnsi" w:eastAsia="Calibri" w:hAnsiTheme="majorHAnsi"/>
          <w:b/>
          <w:iCs/>
          <w:highlight w:val="cyan"/>
          <w:u w:val="single"/>
          <w:bdr w:val="single" w:sz="8" w:space="0" w:color="auto"/>
        </w:rPr>
        <w:t>incidence and magnitude</w:t>
      </w:r>
      <w:r w:rsidRPr="00EE50D9">
        <w:rPr>
          <w:rFonts w:asciiTheme="majorHAnsi" w:eastAsia="Calibri" w:hAnsiTheme="majorHAnsi"/>
          <w:b/>
          <w:iCs/>
          <w:u w:val="single"/>
          <w:bdr w:val="single" w:sz="8" w:space="0" w:color="auto"/>
        </w:rPr>
        <w:t xml:space="preserve"> </w:t>
      </w:r>
      <w:r w:rsidRPr="00EE50D9">
        <w:rPr>
          <w:rFonts w:asciiTheme="majorHAnsi" w:eastAsia="Calibri" w:hAnsiTheme="majorHAnsi"/>
          <w:b/>
          <w:iCs/>
          <w:highlight w:val="cyan"/>
          <w:u w:val="single"/>
          <w:bdr w:val="single" w:sz="8" w:space="0" w:color="auto"/>
        </w:rPr>
        <w:t>of global conflict declined</w:t>
      </w:r>
      <w:r w:rsidRPr="00EE50D9">
        <w:rPr>
          <w:rFonts w:asciiTheme="majorHAnsi" w:eastAsia="Calibri" w:hAnsiTheme="majorHAnsi"/>
          <w:highlight w:val="cyan"/>
          <w:u w:val="single"/>
        </w:rPr>
        <w:t xml:space="preserve"> while the U</w:t>
      </w:r>
      <w:r w:rsidRPr="00EE50D9">
        <w:rPr>
          <w:rFonts w:asciiTheme="majorHAnsi" w:eastAsia="Calibri" w:hAnsiTheme="majorHAnsi"/>
          <w:u w:val="single"/>
        </w:rPr>
        <w:t>nited</w:t>
      </w:r>
      <w:r w:rsidRPr="00EE50D9">
        <w:rPr>
          <w:rFonts w:asciiTheme="majorHAnsi" w:eastAsia="Calibri" w:hAnsiTheme="majorHAnsi"/>
          <w:highlight w:val="cyan"/>
          <w:u w:val="single"/>
        </w:rPr>
        <w:t xml:space="preserve"> S</w:t>
      </w:r>
      <w:r w:rsidRPr="00EE50D9">
        <w:rPr>
          <w:rFonts w:asciiTheme="majorHAnsi" w:eastAsia="Calibri" w:hAnsiTheme="majorHAnsi"/>
          <w:u w:val="single"/>
        </w:rPr>
        <w:t xml:space="preserve">tates </w:t>
      </w:r>
      <w:r w:rsidRPr="00EE50D9">
        <w:rPr>
          <w:rFonts w:asciiTheme="majorHAnsi" w:eastAsia="Calibri" w:hAnsiTheme="majorHAnsi"/>
          <w:highlight w:val="cyan"/>
          <w:u w:val="single"/>
        </w:rPr>
        <w:t>cut its military</w:t>
      </w:r>
      <w:r w:rsidRPr="00EE50D9">
        <w:rPr>
          <w:rFonts w:asciiTheme="majorHAnsi" w:eastAsia="Calibri" w:hAnsiTheme="majorHAnsi"/>
          <w:u w:val="single"/>
        </w:rPr>
        <w:t xml:space="preserve"> spending</w:t>
      </w:r>
      <w:r w:rsidRPr="00EE50D9">
        <w:rPr>
          <w:rFonts w:asciiTheme="majorHAnsi" w:eastAsia="Calibri" w:hAnsiTheme="majorHAns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w:t>
      </w:r>
      <w:proofErr w:type="gramStart"/>
      <w:r w:rsidRPr="00EE50D9">
        <w:rPr>
          <w:rFonts w:asciiTheme="majorHAnsi" w:eastAsia="Calibri" w:hAnsiTheme="majorHAnsi"/>
          <w:sz w:val="12"/>
        </w:rPr>
        <w:t>hegemony,</w:t>
      </w:r>
      <w:proofErr w:type="gramEnd"/>
      <w:r w:rsidRPr="00EE50D9">
        <w:rPr>
          <w:rFonts w:asciiTheme="majorHAnsi" w:eastAsia="Calibri" w:hAnsiTheme="majorHAnsi"/>
          <w:sz w:val="12"/>
        </w:rPr>
        <w:t xml:space="preserve">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EE50D9">
        <w:rPr>
          <w:rFonts w:asciiTheme="majorHAnsi" w:eastAsia="Calibri" w:hAnsiTheme="majorHAnsi"/>
          <w:u w:val="single"/>
        </w:rPr>
        <w:t>. If increases in conflict would have been interpreted as proof of the wisdom of internationalist strategies, then logical consistency demands that the lack thereof should</w:t>
      </w:r>
      <w:r w:rsidRPr="00EE50D9">
        <w:rPr>
          <w:rFonts w:asciiTheme="majorHAnsi" w:eastAsia="Calibri" w:hAnsiTheme="majorHAnsi"/>
          <w:sz w:val="12"/>
        </w:rPr>
        <w:t xml:space="preserve"> at least </w:t>
      </w:r>
      <w:r w:rsidRPr="00EE50D9">
        <w:rPr>
          <w:rFonts w:asciiTheme="majorHAnsi" w:eastAsia="Calibri" w:hAnsiTheme="majorHAnsi"/>
          <w:u w:val="single"/>
        </w:rPr>
        <w:t>pose a problem</w:t>
      </w:r>
      <w:r w:rsidRPr="00EE50D9">
        <w:rPr>
          <w:rFonts w:asciiTheme="majorHAnsi" w:eastAsia="Calibri" w:hAnsiTheme="majorHAnsi"/>
          <w:sz w:val="12"/>
        </w:rPr>
        <w:t xml:space="preserve">. As it stands, </w:t>
      </w:r>
      <w:r w:rsidRPr="00EE50D9">
        <w:rPr>
          <w:rFonts w:asciiTheme="majorHAnsi" w:eastAsia="Calibri" w:hAnsiTheme="majorHAnsi"/>
          <w:highlight w:val="cyan"/>
          <w:u w:val="single"/>
        </w:rPr>
        <w:t>the only evidence</w:t>
      </w:r>
      <w:r w:rsidRPr="00EE50D9">
        <w:rPr>
          <w:rFonts w:asciiTheme="majorHAnsi" w:eastAsia="Calibri" w:hAnsiTheme="majorHAnsi"/>
          <w:u w:val="single"/>
        </w:rPr>
        <w:t xml:space="preserve"> we have </w:t>
      </w:r>
      <w:r w:rsidRPr="00EE50D9">
        <w:rPr>
          <w:rFonts w:asciiTheme="majorHAnsi" w:eastAsia="Calibri" w:hAnsiTheme="majorHAnsi"/>
          <w:highlight w:val="cyan"/>
          <w:u w:val="single"/>
        </w:rPr>
        <w:t>regarding</w:t>
      </w:r>
      <w:r w:rsidRPr="00EE50D9">
        <w:rPr>
          <w:rFonts w:asciiTheme="majorHAnsi" w:eastAsia="Calibri" w:hAnsiTheme="majorHAnsi"/>
          <w:u w:val="single"/>
        </w:rPr>
        <w:t xml:space="preserve"> the likely </w:t>
      </w:r>
      <w:r w:rsidRPr="00EE50D9">
        <w:rPr>
          <w:rFonts w:asciiTheme="majorHAnsi" w:eastAsia="Calibri" w:hAnsiTheme="majorHAnsi"/>
          <w:highlight w:val="cyan"/>
          <w:u w:val="single"/>
        </w:rPr>
        <w:t>systemic reaction to a</w:t>
      </w:r>
      <w:r w:rsidRPr="00EE50D9">
        <w:rPr>
          <w:rFonts w:asciiTheme="majorHAnsi" w:eastAsia="Calibri" w:hAnsiTheme="majorHAnsi"/>
          <w:u w:val="single"/>
        </w:rPr>
        <w:t xml:space="preserve"> more </w:t>
      </w:r>
      <w:r w:rsidRPr="00EE50D9">
        <w:rPr>
          <w:rFonts w:asciiTheme="majorHAnsi" w:eastAsia="Calibri" w:hAnsiTheme="majorHAnsi"/>
          <w:highlight w:val="cyan"/>
          <w:u w:val="single"/>
        </w:rPr>
        <w:t>restrained U</w:t>
      </w:r>
      <w:r w:rsidRPr="00EE50D9">
        <w:rPr>
          <w:rFonts w:asciiTheme="majorHAnsi" w:eastAsia="Calibri" w:hAnsiTheme="majorHAnsi"/>
          <w:u w:val="single"/>
        </w:rPr>
        <w:t xml:space="preserve">nited </w:t>
      </w:r>
      <w:r w:rsidRPr="00EE50D9">
        <w:rPr>
          <w:rFonts w:asciiTheme="majorHAnsi" w:eastAsia="Calibri" w:hAnsiTheme="majorHAnsi"/>
          <w:highlight w:val="cyan"/>
          <w:u w:val="single"/>
        </w:rPr>
        <w:t>S</w:t>
      </w:r>
      <w:r w:rsidRPr="00EE50D9">
        <w:rPr>
          <w:rFonts w:asciiTheme="majorHAnsi" w:eastAsia="Calibri" w:hAnsiTheme="majorHAnsi"/>
          <w:u w:val="single"/>
        </w:rPr>
        <w:t xml:space="preserve">tates </w:t>
      </w:r>
      <w:r w:rsidRPr="00EE50D9">
        <w:rPr>
          <w:rFonts w:asciiTheme="majorHAnsi" w:eastAsia="Calibri" w:hAnsiTheme="majorHAnsi"/>
          <w:highlight w:val="cyan"/>
          <w:u w:val="single"/>
        </w:rPr>
        <w:t>suggests</w:t>
      </w:r>
      <w:r w:rsidRPr="00EE50D9">
        <w:rPr>
          <w:rFonts w:asciiTheme="majorHAnsi" w:eastAsia="Calibri" w:hAnsiTheme="majorHAnsi"/>
          <w:u w:val="single"/>
        </w:rPr>
        <w:t xml:space="preserve"> that the current </w:t>
      </w:r>
      <w:r w:rsidRPr="00EE50D9">
        <w:rPr>
          <w:rFonts w:asciiTheme="majorHAnsi" w:eastAsia="Calibri" w:hAnsiTheme="majorHAnsi"/>
          <w:highlight w:val="cyan"/>
          <w:u w:val="single"/>
        </w:rPr>
        <w:t>peaceful trends are unrelated to U.S.</w:t>
      </w:r>
      <w:r w:rsidRPr="00EE50D9">
        <w:rPr>
          <w:rFonts w:asciiTheme="majorHAnsi" w:eastAsia="Calibri" w:hAnsiTheme="majorHAnsi"/>
          <w:u w:val="single"/>
        </w:rPr>
        <w:t xml:space="preserve"> military spending</w:t>
      </w:r>
      <w:r w:rsidRPr="00EE50D9">
        <w:rPr>
          <w:rFonts w:asciiTheme="majorHAnsi" w:eastAsia="Calibri" w:hAnsiTheme="majorHAnsi"/>
          <w:sz w:val="12"/>
        </w:rPr>
        <w:t xml:space="preserve">. Evidently </w:t>
      </w:r>
      <w:r w:rsidRPr="00EE50D9">
        <w:rPr>
          <w:rFonts w:asciiTheme="majorHAnsi" w:eastAsia="Calibri" w:hAnsiTheme="majorHAnsi"/>
          <w:u w:val="single"/>
        </w:rPr>
        <w:t>the rest of the world can operate</w:t>
      </w:r>
      <w:r w:rsidRPr="00EE50D9">
        <w:rPr>
          <w:rFonts w:asciiTheme="majorHAnsi" w:eastAsia="Calibri" w:hAnsiTheme="majorHAnsi"/>
          <w:sz w:val="12"/>
        </w:rPr>
        <w:t xml:space="preserve"> quite </w:t>
      </w:r>
      <w:r w:rsidRPr="00EE50D9">
        <w:rPr>
          <w:rFonts w:asciiTheme="majorHAnsi" w:eastAsia="Calibri" w:hAnsiTheme="majorHAnsi"/>
          <w:u w:val="single"/>
        </w:rPr>
        <w:t xml:space="preserve">effectively without the presence of a </w:t>
      </w:r>
      <w:r w:rsidRPr="00EE50D9">
        <w:rPr>
          <w:rFonts w:asciiTheme="majorHAnsi" w:eastAsia="Calibri" w:hAnsiTheme="majorHAnsi"/>
          <w:highlight w:val="cyan"/>
          <w:u w:val="single"/>
        </w:rPr>
        <w:t>global policeman.</w:t>
      </w:r>
      <w:r w:rsidRPr="00EE50D9">
        <w:rPr>
          <w:rFonts w:asciiTheme="majorHAnsi" w:eastAsia="Calibri" w:hAnsiTheme="majorHAnsi"/>
          <w:u w:val="single"/>
        </w:rPr>
        <w:t xml:space="preserve"> Those who think otherwise base their view on faith alone.</w:t>
      </w:r>
    </w:p>
    <w:p w14:paraId="6856B2A7" w14:textId="77777777" w:rsidR="003752D5" w:rsidRPr="00EE50D9" w:rsidRDefault="003752D5" w:rsidP="003752D5">
      <w:pPr>
        <w:keepNext/>
        <w:keepLines/>
        <w:spacing w:before="40" w:after="0"/>
        <w:outlineLvl w:val="3"/>
        <w:rPr>
          <w:rFonts w:asciiTheme="majorHAnsi" w:eastAsiaTheme="majorEastAsia" w:hAnsiTheme="majorHAnsi" w:cs="Arial"/>
          <w:b/>
          <w:iCs/>
          <w:sz w:val="24"/>
        </w:rPr>
      </w:pPr>
      <w:r w:rsidRPr="00EE50D9">
        <w:rPr>
          <w:rFonts w:asciiTheme="majorHAnsi" w:eastAsiaTheme="majorEastAsia" w:hAnsiTheme="majorHAnsi" w:cs="Arial"/>
          <w:b/>
          <w:iCs/>
          <w:sz w:val="24"/>
        </w:rPr>
        <w:t xml:space="preserve">U.S. primacy </w:t>
      </w:r>
      <w:r w:rsidRPr="00EE50D9">
        <w:rPr>
          <w:rFonts w:asciiTheme="majorHAnsi" w:eastAsiaTheme="majorEastAsia" w:hAnsiTheme="majorHAnsi" w:cs="Arial"/>
          <w:b/>
          <w:iCs/>
          <w:sz w:val="24"/>
          <w:u w:val="single"/>
        </w:rPr>
        <w:t xml:space="preserve">isn’t </w:t>
      </w:r>
      <w:proofErr w:type="gramStart"/>
      <w:r w:rsidRPr="00EE50D9">
        <w:rPr>
          <w:rFonts w:asciiTheme="majorHAnsi" w:eastAsiaTheme="majorEastAsia" w:hAnsiTheme="majorHAnsi" w:cs="Arial"/>
          <w:b/>
          <w:iCs/>
          <w:sz w:val="24"/>
          <w:u w:val="single"/>
        </w:rPr>
        <w:t>key</w:t>
      </w:r>
      <w:proofErr w:type="gramEnd"/>
      <w:r w:rsidRPr="00EE50D9">
        <w:rPr>
          <w:rFonts w:asciiTheme="majorHAnsi" w:eastAsiaTheme="majorEastAsia" w:hAnsiTheme="majorHAnsi" w:cs="Arial"/>
          <w:b/>
          <w:iCs/>
          <w:sz w:val="24"/>
        </w:rPr>
        <w:t xml:space="preserve"> to peace – their data is </w:t>
      </w:r>
      <w:r w:rsidRPr="00EE50D9">
        <w:rPr>
          <w:rFonts w:asciiTheme="majorHAnsi" w:eastAsiaTheme="majorEastAsia" w:hAnsiTheme="majorHAnsi" w:cs="Arial"/>
          <w:b/>
          <w:iCs/>
          <w:sz w:val="24"/>
          <w:u w:val="single"/>
        </w:rPr>
        <w:t>flawed</w:t>
      </w:r>
      <w:r w:rsidRPr="00EE50D9">
        <w:rPr>
          <w:rFonts w:asciiTheme="majorHAnsi" w:eastAsiaTheme="majorEastAsia" w:hAnsiTheme="majorHAnsi" w:cs="Arial"/>
          <w:b/>
          <w:iCs/>
          <w:sz w:val="24"/>
        </w:rPr>
        <w:t xml:space="preserve"> </w:t>
      </w:r>
    </w:p>
    <w:p w14:paraId="61109E36" w14:textId="77777777" w:rsidR="003752D5" w:rsidRPr="00EE50D9" w:rsidRDefault="003752D5" w:rsidP="003752D5">
      <w:pPr>
        <w:rPr>
          <w:rFonts w:asciiTheme="majorHAnsi" w:hAnsiTheme="majorHAnsi"/>
        </w:rPr>
      </w:pPr>
      <w:r w:rsidRPr="00EE50D9">
        <w:rPr>
          <w:rFonts w:asciiTheme="majorHAnsi" w:hAnsiTheme="majorHAnsi"/>
          <w:b/>
          <w:bCs/>
          <w:sz w:val="20"/>
        </w:rPr>
        <w:t>Preble 10</w:t>
      </w:r>
      <w:r w:rsidRPr="00EE50D9">
        <w:rPr>
          <w:rFonts w:asciiTheme="majorHAnsi" w:hAnsiTheme="majorHAnsi"/>
        </w:rPr>
        <w:t xml:space="preserve"> – Christopher Preble, director of Foreign Policy Studies at the CATO Institute, August 3, 2010, “U.S. Military Power: Preeminence for What Purpose</w:t>
      </w:r>
      <w:proofErr w:type="gramStart"/>
      <w:r w:rsidRPr="00EE50D9">
        <w:rPr>
          <w:rFonts w:asciiTheme="majorHAnsi" w:hAnsiTheme="majorHAnsi"/>
        </w:rPr>
        <w:t>?,</w:t>
      </w:r>
      <w:proofErr w:type="gramEnd"/>
      <w:r w:rsidRPr="00EE50D9">
        <w:rPr>
          <w:rFonts w:asciiTheme="majorHAnsi" w:hAnsiTheme="majorHAnsi"/>
        </w:rPr>
        <w:t xml:space="preserve">” online: </w:t>
      </w:r>
      <w:hyperlink r:id="rId31" w:history="1">
        <w:r w:rsidRPr="00EE50D9">
          <w:rPr>
            <w:rFonts w:asciiTheme="majorHAnsi" w:hAnsiTheme="majorHAnsi"/>
          </w:rPr>
          <w:t>http://www.cato-at-liberty.org/u-s-military-power-preeminence-for-what-purpose/</w:t>
        </w:r>
      </w:hyperlink>
    </w:p>
    <w:p w14:paraId="55926CE2" w14:textId="77777777" w:rsidR="003752D5" w:rsidRPr="00EE50D9" w:rsidRDefault="003752D5" w:rsidP="003752D5">
      <w:pPr>
        <w:ind w:right="288"/>
        <w:rPr>
          <w:rFonts w:asciiTheme="majorHAnsi" w:eastAsia="Calibri" w:hAnsiTheme="majorHAnsi"/>
          <w:sz w:val="14"/>
        </w:rPr>
      </w:pPr>
      <w:r w:rsidRPr="00EE50D9">
        <w:rPr>
          <w:rFonts w:asciiTheme="majorHAnsi" w:eastAsia="Calibri" w:hAnsiTheme="majorHAnsi"/>
          <w:sz w:val="14"/>
        </w:rPr>
        <w:t xml:space="preserve">Most in Washington still embraces the notion that America is, and forever will be, the world’s indispensable nation. Some </w:t>
      </w:r>
      <w:r w:rsidRPr="00EE50D9">
        <w:rPr>
          <w:rFonts w:asciiTheme="majorHAnsi" w:eastAsia="Calibri" w:hAnsiTheme="majorHAnsi"/>
          <w:highlight w:val="cyan"/>
          <w:u w:val="single"/>
        </w:rPr>
        <w:t>scholars</w:t>
      </w:r>
      <w:r w:rsidRPr="00EE50D9">
        <w:rPr>
          <w:rFonts w:asciiTheme="majorHAnsi" w:eastAsia="Calibri" w:hAnsiTheme="majorHAnsi"/>
          <w:sz w:val="14"/>
        </w:rPr>
        <w:t xml:space="preserve">, however, </w:t>
      </w:r>
      <w:r w:rsidRPr="00EE50D9">
        <w:rPr>
          <w:rFonts w:asciiTheme="majorHAnsi" w:eastAsia="Calibri" w:hAnsiTheme="majorHAnsi"/>
          <w:b/>
          <w:iCs/>
          <w:highlight w:val="cyan"/>
          <w:u w:val="single"/>
          <w:bdr w:val="single" w:sz="8" w:space="0" w:color="auto"/>
        </w:rPr>
        <w:t>questioned</w:t>
      </w:r>
      <w:r w:rsidRPr="00EE50D9">
        <w:rPr>
          <w:rFonts w:asciiTheme="majorHAnsi" w:eastAsia="Calibri" w:hAnsiTheme="majorHAnsi"/>
          <w:b/>
          <w:iCs/>
          <w:u w:val="single"/>
          <w:bdr w:val="single" w:sz="8" w:space="0" w:color="auto"/>
        </w:rPr>
        <w:t xml:space="preserve"> the logic of </w:t>
      </w:r>
      <w:r w:rsidRPr="00EE50D9">
        <w:rPr>
          <w:rFonts w:asciiTheme="majorHAnsi" w:eastAsia="Calibri" w:hAnsiTheme="majorHAnsi"/>
          <w:b/>
          <w:iCs/>
          <w:highlight w:val="cyan"/>
          <w:u w:val="single"/>
          <w:bdr w:val="single" w:sz="8" w:space="0" w:color="auto"/>
        </w:rPr>
        <w:t>hegemonic stability theory</w:t>
      </w:r>
      <w:r w:rsidRPr="00EE50D9">
        <w:rPr>
          <w:rFonts w:asciiTheme="majorHAnsi" w:eastAsia="Calibri" w:hAnsiTheme="majorHAnsi"/>
          <w:sz w:val="14"/>
        </w:rPr>
        <w:t xml:space="preserve"> from the very beginning. A number continue to do so today. They advance arguments diametrically at odds with the </w:t>
      </w:r>
      <w:proofErr w:type="spellStart"/>
      <w:r w:rsidRPr="00EE50D9">
        <w:rPr>
          <w:rFonts w:asciiTheme="majorHAnsi" w:eastAsia="Calibri" w:hAnsiTheme="majorHAnsi"/>
          <w:sz w:val="14"/>
        </w:rPr>
        <w:t>primacist</w:t>
      </w:r>
      <w:proofErr w:type="spellEnd"/>
      <w:r w:rsidRPr="00EE50D9">
        <w:rPr>
          <w:rFonts w:asciiTheme="majorHAnsi" w:eastAsia="Calibri" w:hAnsiTheme="majorHAnsi"/>
          <w:sz w:val="14"/>
        </w:rPr>
        <w:t xml:space="preserve"> consensus. </w:t>
      </w:r>
      <w:r w:rsidRPr="00EE50D9">
        <w:rPr>
          <w:rFonts w:asciiTheme="majorHAnsi" w:eastAsia="Calibri" w:hAnsiTheme="majorHAnsi"/>
          <w:highlight w:val="cyan"/>
          <w:u w:val="single"/>
        </w:rPr>
        <w:t>Trade routes need not be policed by a single</w:t>
      </w:r>
      <w:r w:rsidRPr="00EE50D9">
        <w:rPr>
          <w:rFonts w:asciiTheme="majorHAnsi" w:eastAsia="Calibri" w:hAnsiTheme="majorHAnsi"/>
          <w:u w:val="single"/>
        </w:rPr>
        <w:t xml:space="preserve"> dominant </w:t>
      </w:r>
      <w:r w:rsidRPr="00EE50D9">
        <w:rPr>
          <w:rFonts w:asciiTheme="majorHAnsi" w:eastAsia="Calibri" w:hAnsiTheme="majorHAnsi"/>
          <w:highlight w:val="cyan"/>
          <w:u w:val="single"/>
        </w:rPr>
        <w:t>power</w:t>
      </w:r>
      <w:r w:rsidRPr="00EE50D9">
        <w:rPr>
          <w:rFonts w:asciiTheme="majorHAnsi" w:eastAsia="Calibri" w:hAnsiTheme="majorHAnsi"/>
          <w:sz w:val="14"/>
          <w:highlight w:val="cyan"/>
        </w:rPr>
        <w:t xml:space="preserve">; </w:t>
      </w:r>
      <w:r w:rsidRPr="00EE50D9">
        <w:rPr>
          <w:rFonts w:asciiTheme="majorHAnsi" w:eastAsia="Calibri" w:hAnsiTheme="majorHAnsi"/>
          <w:highlight w:val="cyan"/>
          <w:u w:val="single"/>
        </w:rPr>
        <w:t>the</w:t>
      </w:r>
      <w:r w:rsidRPr="00EE50D9">
        <w:rPr>
          <w:rFonts w:asciiTheme="majorHAnsi" w:eastAsia="Calibri" w:hAnsiTheme="majorHAnsi"/>
          <w:sz w:val="14"/>
        </w:rPr>
        <w:t xml:space="preserve"> international </w:t>
      </w:r>
      <w:r w:rsidRPr="00EE50D9">
        <w:rPr>
          <w:rFonts w:asciiTheme="majorHAnsi" w:eastAsia="Calibri" w:hAnsiTheme="majorHAnsi"/>
          <w:highlight w:val="cyan"/>
          <w:u w:val="single"/>
        </w:rPr>
        <w:t>economy is</w:t>
      </w:r>
      <w:r w:rsidRPr="00EE50D9">
        <w:rPr>
          <w:rFonts w:asciiTheme="majorHAnsi" w:eastAsia="Calibri" w:hAnsiTheme="majorHAnsi"/>
          <w:sz w:val="14"/>
        </w:rPr>
        <w:t xml:space="preserve"> complex and </w:t>
      </w:r>
      <w:r w:rsidRPr="00EE50D9">
        <w:rPr>
          <w:rFonts w:asciiTheme="majorHAnsi" w:eastAsia="Calibri" w:hAnsiTheme="majorHAnsi"/>
          <w:b/>
          <w:iCs/>
          <w:highlight w:val="cyan"/>
          <w:u w:val="single"/>
          <w:bdr w:val="single" w:sz="8" w:space="0" w:color="auto"/>
        </w:rPr>
        <w:t>resilient</w:t>
      </w:r>
      <w:r w:rsidRPr="00EE50D9">
        <w:rPr>
          <w:rFonts w:asciiTheme="majorHAnsi" w:eastAsia="Calibri" w:hAnsiTheme="majorHAnsi"/>
          <w:sz w:val="14"/>
        </w:rPr>
        <w:t xml:space="preserve">. </w:t>
      </w:r>
      <w:r w:rsidRPr="00EE50D9">
        <w:rPr>
          <w:rFonts w:asciiTheme="majorHAnsi" w:eastAsia="Calibri" w:hAnsiTheme="majorHAnsi"/>
          <w:u w:val="single"/>
        </w:rPr>
        <w:t>Supply disruptions are</w:t>
      </w:r>
      <w:r w:rsidRPr="00EE50D9">
        <w:rPr>
          <w:rFonts w:asciiTheme="majorHAnsi" w:eastAsia="Calibri" w:hAnsiTheme="majorHAnsi"/>
          <w:sz w:val="14"/>
        </w:rPr>
        <w:t xml:space="preserve"> likely to be </w:t>
      </w:r>
      <w:r w:rsidRPr="00EE50D9">
        <w:rPr>
          <w:rFonts w:asciiTheme="majorHAnsi" w:eastAsia="Calibri" w:hAnsiTheme="majorHAnsi"/>
          <w:u w:val="single"/>
        </w:rPr>
        <w:t>temporary</w:t>
      </w:r>
      <w:r w:rsidRPr="00EE50D9">
        <w:rPr>
          <w:rFonts w:asciiTheme="majorHAnsi" w:eastAsia="Calibri" w:hAnsiTheme="majorHAnsi"/>
          <w:sz w:val="14"/>
        </w:rPr>
        <w:t xml:space="preserve">, and the costs of mitigating their effects should be borne by those who stand to lose — or gain — the most. </w:t>
      </w:r>
      <w:r w:rsidRPr="00EE50D9">
        <w:rPr>
          <w:rFonts w:asciiTheme="majorHAnsi" w:eastAsia="Calibri" w:hAnsiTheme="majorHAnsi"/>
          <w:u w:val="single"/>
        </w:rPr>
        <w:t>Islamic extremists are</w:t>
      </w:r>
      <w:r w:rsidRPr="00EE50D9">
        <w:rPr>
          <w:rFonts w:asciiTheme="majorHAnsi" w:eastAsia="Calibri" w:hAnsiTheme="majorHAnsi"/>
          <w:sz w:val="14"/>
        </w:rPr>
        <w:t xml:space="preserve"> scary, but </w:t>
      </w:r>
      <w:r w:rsidRPr="00EE50D9">
        <w:rPr>
          <w:rFonts w:asciiTheme="majorHAnsi" w:eastAsia="Calibri" w:hAnsiTheme="majorHAnsi"/>
          <w:u w:val="single"/>
        </w:rPr>
        <w:t>hardly comparable to the</w:t>
      </w:r>
      <w:r w:rsidRPr="00EE50D9">
        <w:rPr>
          <w:rFonts w:asciiTheme="majorHAnsi" w:eastAsia="Calibri" w:hAnsiTheme="majorHAnsi"/>
          <w:sz w:val="14"/>
        </w:rPr>
        <w:t xml:space="preserve"> threat posed by a globe-straddling </w:t>
      </w:r>
      <w:r w:rsidRPr="00EE50D9">
        <w:rPr>
          <w:rFonts w:asciiTheme="majorHAnsi" w:eastAsia="Calibri" w:hAnsiTheme="majorHAnsi"/>
          <w:u w:val="single"/>
        </w:rPr>
        <w:t>Soviet Union</w:t>
      </w:r>
      <w:r w:rsidRPr="00EE50D9">
        <w:rPr>
          <w:rFonts w:asciiTheme="majorHAnsi" w:eastAsia="Calibri" w:hAnsiTheme="majorHAnsi"/>
          <w:sz w:val="14"/>
        </w:rPr>
        <w:t xml:space="preserve"> armed with thousands of nuclear weapons. It is frankly absurd that we spend more today to fight Osama bin Laden and his tiny band of murderous thugs than we spent to face down Joseph Stalin and Chairman Mao. </w:t>
      </w:r>
      <w:r w:rsidRPr="00EE50D9">
        <w:rPr>
          <w:rFonts w:asciiTheme="majorHAnsi" w:eastAsia="Calibri" w:hAnsiTheme="majorHAnsi"/>
          <w:b/>
          <w:iCs/>
          <w:highlight w:val="cyan"/>
          <w:u w:val="single"/>
          <w:bdr w:val="single" w:sz="8" w:space="0" w:color="auto"/>
        </w:rPr>
        <w:t>Many factors</w:t>
      </w:r>
      <w:r w:rsidRPr="00EE50D9">
        <w:rPr>
          <w:rFonts w:asciiTheme="majorHAnsi" w:eastAsia="Calibri" w:hAnsiTheme="majorHAnsi"/>
          <w:sz w:val="14"/>
        </w:rPr>
        <w:t xml:space="preserve"> </w:t>
      </w:r>
      <w:r w:rsidRPr="00EE50D9">
        <w:rPr>
          <w:rFonts w:asciiTheme="majorHAnsi" w:eastAsia="Calibri" w:hAnsiTheme="majorHAnsi"/>
          <w:u w:val="single"/>
        </w:rPr>
        <w:t xml:space="preserve">have </w:t>
      </w:r>
      <w:r w:rsidRPr="00EE50D9">
        <w:rPr>
          <w:rFonts w:asciiTheme="majorHAnsi" w:eastAsia="Calibri" w:hAnsiTheme="majorHAnsi"/>
          <w:highlight w:val="cyan"/>
          <w:u w:val="single"/>
        </w:rPr>
        <w:t>contributed to the</w:t>
      </w:r>
      <w:r w:rsidRPr="00EE50D9">
        <w:rPr>
          <w:rFonts w:asciiTheme="majorHAnsi" w:eastAsia="Calibri" w:hAnsiTheme="majorHAnsi"/>
          <w:sz w:val="14"/>
        </w:rPr>
        <w:t xml:space="preserve"> dramatic </w:t>
      </w:r>
      <w:r w:rsidRPr="00EE50D9">
        <w:rPr>
          <w:rFonts w:asciiTheme="majorHAnsi" w:eastAsia="Calibri" w:hAnsiTheme="majorHAnsi"/>
          <w:highlight w:val="cyan"/>
          <w:u w:val="single"/>
        </w:rPr>
        <w:t>decline in</w:t>
      </w:r>
      <w:r w:rsidRPr="00EE50D9">
        <w:rPr>
          <w:rFonts w:asciiTheme="majorHAnsi" w:eastAsia="Calibri" w:hAnsiTheme="majorHAnsi"/>
          <w:sz w:val="14"/>
        </w:rPr>
        <w:t xml:space="preserve"> the number of </w:t>
      </w:r>
      <w:r w:rsidRPr="00EE50D9">
        <w:rPr>
          <w:rFonts w:asciiTheme="majorHAnsi" w:eastAsia="Calibri" w:hAnsiTheme="majorHAnsi"/>
          <w:highlight w:val="cyan"/>
          <w:u w:val="single"/>
        </w:rPr>
        <w:t>wars</w:t>
      </w:r>
      <w:r w:rsidRPr="00EE50D9">
        <w:rPr>
          <w:rFonts w:asciiTheme="majorHAnsi" w:eastAsia="Calibri" w:hAnsiTheme="majorHAnsi"/>
          <w:sz w:val="14"/>
        </w:rPr>
        <w:t xml:space="preserve"> between nation-states; </w:t>
      </w:r>
      <w:r w:rsidRPr="00EE50D9">
        <w:rPr>
          <w:rFonts w:asciiTheme="majorHAnsi" w:eastAsia="Calibri" w:hAnsiTheme="majorHAnsi"/>
          <w:highlight w:val="cyan"/>
          <w:u w:val="single"/>
        </w:rPr>
        <w:t>it is</w:t>
      </w:r>
      <w:r w:rsidRPr="00EE50D9">
        <w:rPr>
          <w:rFonts w:asciiTheme="majorHAnsi" w:eastAsia="Calibri" w:hAnsiTheme="majorHAnsi"/>
          <w:sz w:val="14"/>
          <w:highlight w:val="cyan"/>
        </w:rPr>
        <w:t xml:space="preserve"> </w:t>
      </w:r>
      <w:r w:rsidRPr="00EE50D9">
        <w:rPr>
          <w:rFonts w:asciiTheme="majorHAnsi" w:eastAsia="Calibri" w:hAnsiTheme="majorHAnsi"/>
          <w:b/>
          <w:iCs/>
          <w:highlight w:val="cyan"/>
          <w:u w:val="single"/>
          <w:bdr w:val="single" w:sz="8" w:space="0" w:color="auto"/>
        </w:rPr>
        <w:t>unrealistic</w:t>
      </w:r>
      <w:r w:rsidRPr="00EE50D9">
        <w:rPr>
          <w:rFonts w:asciiTheme="majorHAnsi" w:eastAsia="Calibri" w:hAnsiTheme="majorHAnsi"/>
          <w:sz w:val="14"/>
          <w:highlight w:val="cyan"/>
        </w:rPr>
        <w:t xml:space="preserve"> </w:t>
      </w:r>
      <w:r w:rsidRPr="00EE50D9">
        <w:rPr>
          <w:rFonts w:asciiTheme="majorHAnsi" w:eastAsia="Calibri" w:hAnsiTheme="majorHAnsi"/>
          <w:highlight w:val="cyan"/>
          <w:u w:val="single"/>
        </w:rPr>
        <w:t>to expect</w:t>
      </w:r>
      <w:r w:rsidRPr="00EE50D9">
        <w:rPr>
          <w:rFonts w:asciiTheme="majorHAnsi" w:eastAsia="Calibri" w:hAnsiTheme="majorHAnsi"/>
          <w:sz w:val="14"/>
        </w:rPr>
        <w:t xml:space="preserve"> that </w:t>
      </w:r>
      <w:r w:rsidRPr="00EE50D9">
        <w:rPr>
          <w:rFonts w:asciiTheme="majorHAnsi" w:eastAsia="Calibri" w:hAnsiTheme="majorHAnsi"/>
          <w:u w:val="single"/>
        </w:rPr>
        <w:t xml:space="preserve">a </w:t>
      </w:r>
      <w:r w:rsidRPr="00EE50D9">
        <w:rPr>
          <w:rFonts w:asciiTheme="majorHAnsi" w:eastAsia="Calibri" w:hAnsiTheme="majorHAnsi"/>
          <w:highlight w:val="cyan"/>
          <w:u w:val="single"/>
        </w:rPr>
        <w:t>new</w:t>
      </w:r>
      <w:r w:rsidRPr="00EE50D9">
        <w:rPr>
          <w:rFonts w:asciiTheme="majorHAnsi" w:eastAsia="Calibri" w:hAnsiTheme="majorHAnsi"/>
          <w:sz w:val="14"/>
        </w:rPr>
        <w:t xml:space="preserve"> </w:t>
      </w:r>
      <w:r w:rsidRPr="00EE50D9">
        <w:rPr>
          <w:rFonts w:asciiTheme="majorHAnsi" w:eastAsia="Calibri" w:hAnsiTheme="majorHAnsi"/>
          <w:b/>
          <w:iCs/>
          <w:u w:val="single"/>
          <w:bdr w:val="single" w:sz="8" w:space="0" w:color="auto"/>
        </w:rPr>
        <w:t xml:space="preserve">spasm of </w:t>
      </w:r>
      <w:r w:rsidRPr="00EE50D9">
        <w:rPr>
          <w:rFonts w:asciiTheme="majorHAnsi" w:eastAsia="Calibri" w:hAnsiTheme="majorHAnsi"/>
          <w:b/>
          <w:iCs/>
          <w:highlight w:val="cyan"/>
          <w:u w:val="single"/>
          <w:bdr w:val="single" w:sz="8" w:space="0" w:color="auto"/>
        </w:rPr>
        <w:t>global conflict</w:t>
      </w:r>
      <w:r w:rsidRPr="00EE50D9">
        <w:rPr>
          <w:rFonts w:asciiTheme="majorHAnsi" w:eastAsia="Calibri" w:hAnsiTheme="majorHAnsi"/>
          <w:sz w:val="14"/>
        </w:rPr>
        <w:t xml:space="preserve"> </w:t>
      </w:r>
      <w:r w:rsidRPr="00EE50D9">
        <w:rPr>
          <w:rFonts w:asciiTheme="majorHAnsi" w:eastAsia="Calibri" w:hAnsiTheme="majorHAnsi"/>
          <w:u w:val="single"/>
        </w:rPr>
        <w:t xml:space="preserve">would erupt </w:t>
      </w:r>
      <w:r w:rsidRPr="00EE50D9">
        <w:rPr>
          <w:rFonts w:asciiTheme="majorHAnsi" w:eastAsia="Calibri" w:hAnsiTheme="majorHAnsi"/>
          <w:highlight w:val="cyan"/>
          <w:u w:val="single"/>
        </w:rPr>
        <w:t>if the U</w:t>
      </w:r>
      <w:r w:rsidRPr="00EE50D9">
        <w:rPr>
          <w:rFonts w:asciiTheme="majorHAnsi" w:eastAsia="Calibri" w:hAnsiTheme="majorHAnsi"/>
          <w:sz w:val="14"/>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4"/>
        </w:rPr>
        <w:t xml:space="preserve">tates </w:t>
      </w:r>
      <w:r w:rsidRPr="00EE50D9">
        <w:rPr>
          <w:rFonts w:asciiTheme="majorHAnsi" w:eastAsia="Calibri" w:hAnsiTheme="majorHAnsi"/>
          <w:highlight w:val="cyan"/>
          <w:u w:val="single"/>
        </w:rPr>
        <w:t>were to</w:t>
      </w:r>
      <w:r w:rsidRPr="00EE50D9">
        <w:rPr>
          <w:rFonts w:asciiTheme="majorHAnsi" w:eastAsia="Calibri" w:hAnsiTheme="majorHAnsi"/>
          <w:sz w:val="14"/>
        </w:rPr>
        <w:t xml:space="preserve"> modestly </w:t>
      </w:r>
      <w:r w:rsidRPr="00EE50D9">
        <w:rPr>
          <w:rFonts w:asciiTheme="majorHAnsi" w:eastAsia="Calibri" w:hAnsiTheme="majorHAnsi"/>
          <w:u w:val="single"/>
        </w:rPr>
        <w:t>refocus its efforts</w:t>
      </w:r>
      <w:r w:rsidRPr="00EE50D9">
        <w:rPr>
          <w:rFonts w:asciiTheme="majorHAnsi" w:eastAsia="Calibri" w:hAnsiTheme="majorHAnsi"/>
          <w:sz w:val="14"/>
        </w:rPr>
        <w:t xml:space="preserve">, </w:t>
      </w:r>
      <w:r w:rsidRPr="00EE50D9">
        <w:rPr>
          <w:rFonts w:asciiTheme="majorHAnsi" w:eastAsia="Calibri" w:hAnsiTheme="majorHAnsi"/>
          <w:b/>
          <w:iCs/>
          <w:highlight w:val="cyan"/>
          <w:u w:val="single"/>
          <w:bdr w:val="single" w:sz="8" w:space="0" w:color="auto"/>
        </w:rPr>
        <w:t>draw down its military power</w:t>
      </w:r>
      <w:r w:rsidRPr="00EE50D9">
        <w:rPr>
          <w:rFonts w:asciiTheme="majorHAnsi" w:eastAsia="Calibri" w:hAnsiTheme="majorHAnsi"/>
          <w:sz w:val="14"/>
        </w:rPr>
        <w:t xml:space="preserve">, </w:t>
      </w:r>
      <w:r w:rsidRPr="00EE50D9">
        <w:rPr>
          <w:rFonts w:asciiTheme="majorHAnsi" w:eastAsia="Calibri" w:hAnsiTheme="majorHAnsi"/>
          <w:u w:val="single"/>
        </w:rPr>
        <w:t>and call on other countries to play a larger role</w:t>
      </w:r>
      <w:r w:rsidRPr="00EE50D9">
        <w:rPr>
          <w:rFonts w:asciiTheme="majorHAnsi" w:eastAsia="Calibri" w:hAnsiTheme="majorHAnsi"/>
          <w:sz w:val="14"/>
        </w:rPr>
        <w:t xml:space="preserve"> in their own defense, and in the security of their respective regions. But while </w:t>
      </w:r>
      <w:r w:rsidRPr="00EE50D9">
        <w:rPr>
          <w:rFonts w:asciiTheme="majorHAnsi" w:eastAsia="Calibri" w:hAnsiTheme="majorHAnsi"/>
          <w:highlight w:val="cyan"/>
          <w:u w:val="single"/>
        </w:rPr>
        <w:t>there are</w:t>
      </w:r>
      <w:r w:rsidRPr="00EE50D9">
        <w:rPr>
          <w:rFonts w:asciiTheme="majorHAnsi" w:eastAsia="Calibri" w:hAnsiTheme="majorHAnsi"/>
          <w:sz w:val="14"/>
          <w:highlight w:val="cyan"/>
        </w:rPr>
        <w:t xml:space="preserve"> </w:t>
      </w:r>
      <w:r w:rsidRPr="00EE50D9">
        <w:rPr>
          <w:rFonts w:asciiTheme="majorHAnsi" w:eastAsia="Calibri" w:hAnsiTheme="majorHAnsi"/>
          <w:b/>
          <w:iCs/>
          <w:highlight w:val="cyan"/>
          <w:u w:val="single"/>
          <w:bdr w:val="single" w:sz="8" w:space="0" w:color="auto"/>
        </w:rPr>
        <w:t>credible alternatives</w:t>
      </w:r>
      <w:r w:rsidRPr="00EE50D9">
        <w:rPr>
          <w:rFonts w:asciiTheme="majorHAnsi" w:eastAsia="Calibri" w:hAnsiTheme="majorHAnsi"/>
          <w:sz w:val="14"/>
          <w:highlight w:val="cyan"/>
        </w:rPr>
        <w:t xml:space="preserve"> </w:t>
      </w:r>
      <w:r w:rsidRPr="00EE50D9">
        <w:rPr>
          <w:rFonts w:asciiTheme="majorHAnsi" w:eastAsia="Calibri" w:hAnsiTheme="majorHAnsi"/>
          <w:highlight w:val="cyan"/>
          <w:u w:val="single"/>
        </w:rPr>
        <w:t>to the U</w:t>
      </w:r>
      <w:r w:rsidRPr="00EE50D9">
        <w:rPr>
          <w:rFonts w:asciiTheme="majorHAnsi" w:eastAsia="Calibri" w:hAnsiTheme="majorHAnsi"/>
          <w:sz w:val="14"/>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4"/>
        </w:rPr>
        <w:t xml:space="preserve">tates </w:t>
      </w:r>
      <w:r w:rsidRPr="00EE50D9">
        <w:rPr>
          <w:rFonts w:asciiTheme="majorHAnsi" w:eastAsia="Calibri" w:hAnsiTheme="majorHAnsi"/>
          <w:u w:val="single"/>
        </w:rPr>
        <w:t>serving in its</w:t>
      </w:r>
      <w:r w:rsidRPr="00EE50D9">
        <w:rPr>
          <w:rFonts w:asciiTheme="majorHAnsi" w:eastAsia="Calibri" w:hAnsiTheme="majorHAnsi"/>
          <w:sz w:val="14"/>
        </w:rPr>
        <w:t xml:space="preserve"> current dual </w:t>
      </w:r>
      <w:r w:rsidRPr="00EE50D9">
        <w:rPr>
          <w:rFonts w:asciiTheme="majorHAnsi" w:eastAsia="Calibri" w:hAnsiTheme="majorHAnsi"/>
          <w:u w:val="single"/>
        </w:rPr>
        <w:t xml:space="preserve">role </w:t>
      </w:r>
      <w:r w:rsidRPr="00EE50D9">
        <w:rPr>
          <w:rFonts w:asciiTheme="majorHAnsi" w:eastAsia="Calibri" w:hAnsiTheme="majorHAnsi"/>
          <w:highlight w:val="cyan"/>
          <w:u w:val="single"/>
        </w:rPr>
        <w:t>as world policeman</w:t>
      </w:r>
      <w:r w:rsidRPr="00EE50D9">
        <w:rPr>
          <w:rFonts w:asciiTheme="majorHAnsi" w:eastAsia="Calibri" w:hAnsiTheme="majorHAnsi"/>
          <w:u w:val="single"/>
        </w:rPr>
        <w:t xml:space="preserve"> / armed social worker</w:t>
      </w:r>
      <w:r w:rsidRPr="00EE50D9">
        <w:rPr>
          <w:rFonts w:asciiTheme="majorHAnsi" w:eastAsia="Calibri" w:hAnsiTheme="majorHAnsi"/>
          <w:sz w:val="14"/>
        </w:rPr>
        <w:t xml:space="preserve">, the foreign policy establishment in Washington has no interest in exploring them. The people here have grown accustomed to living at the center of the earth, and indeed, of the universe. </w:t>
      </w:r>
      <w:proofErr w:type="gramStart"/>
      <w:r w:rsidRPr="00EE50D9">
        <w:rPr>
          <w:rFonts w:asciiTheme="majorHAnsi" w:eastAsia="Calibri" w:hAnsiTheme="majorHAnsi"/>
          <w:sz w:val="14"/>
        </w:rPr>
        <w:t xml:space="preserve">The tangible benefits of all this military spending flow disproportionately to this tiny corner of the United States while the </w:t>
      </w:r>
      <w:proofErr w:type="spellStart"/>
      <w:r w:rsidRPr="00EE50D9">
        <w:rPr>
          <w:rFonts w:asciiTheme="majorHAnsi" w:eastAsia="Calibri" w:hAnsiTheme="majorHAnsi"/>
          <w:sz w:val="14"/>
        </w:rPr>
        <w:t>schlubs</w:t>
      </w:r>
      <w:proofErr w:type="spellEnd"/>
      <w:r w:rsidRPr="00EE50D9">
        <w:rPr>
          <w:rFonts w:asciiTheme="majorHAnsi" w:eastAsia="Calibri" w:hAnsiTheme="majorHAnsi"/>
          <w:sz w:val="14"/>
        </w:rPr>
        <w:t xml:space="preserve"> in fly-over country pick up the tab.</w:t>
      </w:r>
      <w:proofErr w:type="gramEnd"/>
    </w:p>
    <w:p w14:paraId="6D681030" w14:textId="77777777" w:rsidR="003752D5" w:rsidRPr="00EE50D9" w:rsidRDefault="003752D5" w:rsidP="003752D5">
      <w:pPr>
        <w:keepNext/>
        <w:keepLines/>
        <w:spacing w:before="40" w:after="0"/>
        <w:outlineLvl w:val="3"/>
        <w:rPr>
          <w:rFonts w:asciiTheme="majorHAnsi" w:eastAsiaTheme="majorEastAsia" w:hAnsiTheme="majorHAnsi" w:cs="Arial"/>
          <w:b/>
          <w:iCs/>
          <w:sz w:val="24"/>
        </w:rPr>
      </w:pPr>
      <w:r w:rsidRPr="00EE50D9">
        <w:rPr>
          <w:rFonts w:asciiTheme="majorHAnsi" w:eastAsiaTheme="majorEastAsia" w:hAnsiTheme="majorHAnsi" w:cs="Arial"/>
          <w:b/>
          <w:iCs/>
          <w:sz w:val="24"/>
        </w:rPr>
        <w:t xml:space="preserve">No data suggests a </w:t>
      </w:r>
      <w:r w:rsidRPr="00EE50D9">
        <w:rPr>
          <w:rFonts w:asciiTheme="majorHAnsi" w:eastAsiaTheme="majorEastAsia" w:hAnsiTheme="majorHAnsi" w:cs="Arial"/>
          <w:b/>
          <w:iCs/>
          <w:sz w:val="24"/>
          <w:u w:val="single"/>
        </w:rPr>
        <w:t>causal</w:t>
      </w:r>
      <w:r w:rsidRPr="00EE50D9">
        <w:rPr>
          <w:rFonts w:asciiTheme="majorHAnsi" w:eastAsiaTheme="majorEastAsia" w:hAnsiTheme="majorHAnsi" w:cs="Arial"/>
          <w:b/>
          <w:iCs/>
          <w:sz w:val="24"/>
        </w:rPr>
        <w:t xml:space="preserve"> link between </w:t>
      </w:r>
      <w:proofErr w:type="spellStart"/>
      <w:r w:rsidRPr="00EE50D9">
        <w:rPr>
          <w:rFonts w:asciiTheme="majorHAnsi" w:eastAsiaTheme="majorEastAsia" w:hAnsiTheme="majorHAnsi" w:cs="Arial"/>
          <w:b/>
          <w:iCs/>
          <w:sz w:val="24"/>
        </w:rPr>
        <w:t>unipolarity</w:t>
      </w:r>
      <w:proofErr w:type="spellEnd"/>
      <w:r w:rsidRPr="00EE50D9">
        <w:rPr>
          <w:rFonts w:asciiTheme="majorHAnsi" w:eastAsiaTheme="majorEastAsia" w:hAnsiTheme="majorHAnsi" w:cs="Arial"/>
          <w:b/>
          <w:iCs/>
          <w:sz w:val="24"/>
        </w:rPr>
        <w:t xml:space="preserve"> and peace </w:t>
      </w:r>
    </w:p>
    <w:p w14:paraId="4C41E577" w14:textId="77777777" w:rsidR="003752D5" w:rsidRPr="00EE50D9" w:rsidRDefault="003752D5" w:rsidP="003752D5">
      <w:pPr>
        <w:rPr>
          <w:rFonts w:asciiTheme="majorHAnsi" w:hAnsiTheme="majorHAnsi"/>
        </w:rPr>
      </w:pPr>
      <w:proofErr w:type="spellStart"/>
      <w:r w:rsidRPr="00EE50D9">
        <w:rPr>
          <w:rFonts w:asciiTheme="majorHAnsi" w:hAnsiTheme="majorHAnsi"/>
          <w:b/>
          <w:bCs/>
          <w:sz w:val="20"/>
        </w:rPr>
        <w:t>Fettweis</w:t>
      </w:r>
      <w:proofErr w:type="spellEnd"/>
      <w:r w:rsidRPr="00EE50D9">
        <w:rPr>
          <w:rFonts w:asciiTheme="majorHAnsi" w:hAnsiTheme="majorHAnsi"/>
          <w:b/>
          <w:bCs/>
          <w:sz w:val="20"/>
        </w:rPr>
        <w:t xml:space="preserve"> 10</w:t>
      </w:r>
      <w:r w:rsidRPr="00EE50D9">
        <w:rPr>
          <w:rFonts w:asciiTheme="majorHAnsi" w:hAnsiTheme="majorHAnsi"/>
        </w:rPr>
        <w:t xml:space="preserve"> – Christopher </w:t>
      </w:r>
      <w:proofErr w:type="spellStart"/>
      <w:r w:rsidRPr="00EE50D9">
        <w:rPr>
          <w:rFonts w:asciiTheme="majorHAnsi" w:hAnsiTheme="majorHAnsi"/>
        </w:rPr>
        <w:t>Fettweis</w:t>
      </w:r>
      <w:proofErr w:type="spellEnd"/>
      <w:r w:rsidRPr="00EE50D9">
        <w:rPr>
          <w:rFonts w:asciiTheme="majorHAnsi" w:hAnsiTheme="majorHAnsi"/>
        </w:rPr>
        <w:t>, Professor of Political Science at Tulane University, 2010, Dangerous Times? The International Politics of Great Power Peace, p. 172-174</w:t>
      </w:r>
    </w:p>
    <w:p w14:paraId="170CF2F4" w14:textId="77777777" w:rsidR="003752D5" w:rsidRPr="00EE50D9" w:rsidRDefault="003752D5" w:rsidP="003752D5">
      <w:pPr>
        <w:ind w:right="288"/>
        <w:rPr>
          <w:rFonts w:asciiTheme="majorHAnsi" w:eastAsia="Calibri" w:hAnsiTheme="majorHAnsi"/>
          <w:sz w:val="16"/>
        </w:rPr>
      </w:pPr>
      <w:r w:rsidRPr="00EE50D9">
        <w:rPr>
          <w:rFonts w:asciiTheme="majorHAnsi" w:eastAsia="Calibri" w:hAnsiTheme="majorHAnsi"/>
          <w:u w:val="single"/>
        </w:rPr>
        <w:t>The primary</w:t>
      </w:r>
      <w:r w:rsidRPr="00EE50D9">
        <w:rPr>
          <w:rFonts w:asciiTheme="majorHAnsi" w:eastAsia="Calibri" w:hAnsiTheme="majorHAnsi"/>
          <w:sz w:val="16"/>
        </w:rPr>
        <w:t xml:space="preserve"> attack on restraint, or </w:t>
      </w:r>
      <w:r w:rsidRPr="00EE50D9">
        <w:rPr>
          <w:rFonts w:asciiTheme="majorHAnsi" w:eastAsia="Calibri" w:hAnsiTheme="majorHAnsi"/>
          <w:u w:val="single"/>
        </w:rPr>
        <w:t>justification for internationalism, posits</w:t>
      </w:r>
      <w:r w:rsidRPr="00EE50D9">
        <w:rPr>
          <w:rFonts w:asciiTheme="majorHAnsi" w:eastAsia="Calibri" w:hAnsiTheme="majorHAnsi"/>
          <w:sz w:val="16"/>
        </w:rPr>
        <w:t xml:space="preserve"> that </w:t>
      </w:r>
      <w:r w:rsidRPr="00EE50D9">
        <w:rPr>
          <w:rFonts w:asciiTheme="majorHAnsi" w:eastAsia="Calibri" w:hAnsiTheme="majorHAnsi"/>
          <w:b/>
          <w:iCs/>
          <w:u w:val="single"/>
          <w:bdr w:val="single" w:sz="8" w:space="0" w:color="auto"/>
        </w:rPr>
        <w:t>if the U</w:t>
      </w:r>
      <w:r w:rsidRPr="00EE50D9">
        <w:rPr>
          <w:rFonts w:asciiTheme="majorHAnsi" w:eastAsia="Calibri" w:hAnsiTheme="majorHAnsi"/>
          <w:sz w:val="16"/>
        </w:rPr>
        <w:t xml:space="preserve">nited </w:t>
      </w:r>
      <w:r w:rsidRPr="00EE50D9">
        <w:rPr>
          <w:rFonts w:asciiTheme="majorHAnsi" w:eastAsia="Calibri" w:hAnsiTheme="majorHAnsi"/>
          <w:b/>
          <w:iCs/>
          <w:u w:val="single"/>
          <w:bdr w:val="single" w:sz="8" w:space="0" w:color="auto"/>
        </w:rPr>
        <w:t>S</w:t>
      </w:r>
      <w:r w:rsidRPr="00EE50D9">
        <w:rPr>
          <w:rFonts w:asciiTheme="majorHAnsi" w:eastAsia="Calibri" w:hAnsiTheme="majorHAnsi"/>
          <w:sz w:val="16"/>
        </w:rPr>
        <w:t xml:space="preserve">tates </w:t>
      </w:r>
      <w:r w:rsidRPr="00EE50D9">
        <w:rPr>
          <w:rFonts w:asciiTheme="majorHAnsi" w:eastAsia="Calibri" w:hAnsiTheme="majorHAnsi"/>
          <w:b/>
          <w:iCs/>
          <w:u w:val="single"/>
          <w:bdr w:val="single" w:sz="8" w:space="0" w:color="auto"/>
        </w:rPr>
        <w:t>were to withdraw</w:t>
      </w:r>
      <w:r w:rsidRPr="00EE50D9">
        <w:rPr>
          <w:rFonts w:asciiTheme="majorHAnsi" w:eastAsia="Calibri" w:hAnsiTheme="majorHAnsi"/>
          <w:sz w:val="16"/>
        </w:rPr>
        <w:t xml:space="preserve"> from the world, </w:t>
      </w:r>
      <w:r w:rsidRPr="00EE50D9">
        <w:rPr>
          <w:rFonts w:asciiTheme="majorHAnsi" w:eastAsia="Calibri" w:hAnsiTheme="majorHAnsi"/>
          <w:u w:val="single"/>
        </w:rPr>
        <w:t>a variety of ills would sweep over key regions and</w:t>
      </w:r>
      <w:r w:rsidRPr="00EE50D9">
        <w:rPr>
          <w:rFonts w:asciiTheme="majorHAnsi" w:eastAsia="Calibri" w:hAnsiTheme="majorHAnsi"/>
          <w:sz w:val="16"/>
        </w:rPr>
        <w:t xml:space="preserve"> eventually </w:t>
      </w:r>
      <w:r w:rsidRPr="00EE50D9">
        <w:rPr>
          <w:rFonts w:asciiTheme="majorHAnsi" w:eastAsia="Calibri" w:hAnsiTheme="majorHAnsi"/>
          <w:u w:val="single"/>
        </w:rPr>
        <w:t>pose threats to U.S. security</w:t>
      </w:r>
      <w:r w:rsidRPr="00EE50D9">
        <w:rPr>
          <w:rFonts w:asciiTheme="majorHAnsi" w:eastAsia="Calibri" w:hAnsiTheme="majorHAns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w:t>
      </w:r>
      <w:proofErr w:type="gramStart"/>
      <w:r w:rsidRPr="00EE50D9">
        <w:rPr>
          <w:rFonts w:asciiTheme="majorHAnsi" w:eastAsia="Calibri" w:hAnsiTheme="majorHAnsi"/>
          <w:sz w:val="16"/>
        </w:rPr>
        <w:t>either implicitly or explicitly assume that the presence of the United States is the primary reason for international stability, and</w:t>
      </w:r>
      <w:proofErr w:type="gramEnd"/>
      <w:r w:rsidRPr="00EE50D9">
        <w:rPr>
          <w:rFonts w:asciiTheme="majorHAnsi" w:eastAsia="Calibri" w:hAnsiTheme="majorHAnsi"/>
          <w:sz w:val="16"/>
        </w:rPr>
        <w:t xml:space="preserve">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w:t>
      </w:r>
      <w:proofErr w:type="spellStart"/>
      <w:r w:rsidRPr="00EE50D9">
        <w:rPr>
          <w:rFonts w:asciiTheme="majorHAnsi" w:eastAsia="Calibri" w:hAnsiTheme="majorHAnsi"/>
          <w:sz w:val="16"/>
        </w:rPr>
        <w:t>Pax</w:t>
      </w:r>
      <w:proofErr w:type="spellEnd"/>
      <w:r w:rsidRPr="00EE50D9">
        <w:rPr>
          <w:rFonts w:asciiTheme="majorHAnsi" w:eastAsia="Calibri" w:hAnsiTheme="majorHAnsi"/>
          <w:sz w:val="16"/>
        </w:rPr>
        <w:t xml:space="preserve"> </w:t>
      </w:r>
      <w:proofErr w:type="spellStart"/>
      <w:r w:rsidRPr="00EE50D9">
        <w:rPr>
          <w:rFonts w:asciiTheme="majorHAnsi" w:eastAsia="Calibri" w:hAnsiTheme="majorHAnsi"/>
          <w:sz w:val="16"/>
        </w:rPr>
        <w:t>Romana</w:t>
      </w:r>
      <w:proofErr w:type="spellEnd"/>
      <w:r w:rsidRPr="00EE50D9">
        <w:rPr>
          <w:rFonts w:asciiTheme="majorHAnsi" w:eastAsia="Calibri" w:hAnsiTheme="majorHAnsi"/>
          <w:sz w:val="16"/>
        </w:rPr>
        <w:t xml:space="preserve"> between 27 BC and 180 AD, for example, Rome was able to bring unprecedented peace and security to the Mediterranean. The </w:t>
      </w:r>
      <w:proofErr w:type="spellStart"/>
      <w:r w:rsidRPr="00EE50D9">
        <w:rPr>
          <w:rFonts w:asciiTheme="majorHAnsi" w:eastAsia="Calibri" w:hAnsiTheme="majorHAnsi"/>
          <w:sz w:val="16"/>
        </w:rPr>
        <w:t>Pax</w:t>
      </w:r>
      <w:proofErr w:type="spellEnd"/>
      <w:r w:rsidRPr="00EE50D9">
        <w:rPr>
          <w:rFonts w:asciiTheme="majorHAnsi" w:eastAsia="Calibri" w:hAnsiTheme="majorHAnsi"/>
          <w:sz w:val="16"/>
        </w:rPr>
        <w:t xml:space="preserve"> Britannica of the nineteenth century brought a level of stability to the high seas. Perhaps the current era is peaceful because the United States has established a de facto </w:t>
      </w:r>
      <w:proofErr w:type="spellStart"/>
      <w:r w:rsidRPr="00EE50D9">
        <w:rPr>
          <w:rFonts w:asciiTheme="majorHAnsi" w:eastAsia="Calibri" w:hAnsiTheme="majorHAnsi"/>
          <w:sz w:val="16"/>
        </w:rPr>
        <w:t>Pax</w:t>
      </w:r>
      <w:proofErr w:type="spellEnd"/>
      <w:r w:rsidRPr="00EE50D9">
        <w:rPr>
          <w:rFonts w:asciiTheme="majorHAnsi" w:eastAsia="Calibri" w:hAnsiTheme="majorHAnsi"/>
          <w:sz w:val="16"/>
        </w:rPr>
        <w:t xml:space="preserve"> Americana where no power is strong enough to challenge its dominance, and because it has established a set of rules that are generally in the interests of all countries to follow. </w:t>
      </w:r>
      <w:r w:rsidRPr="00EE50D9">
        <w:rPr>
          <w:rFonts w:asciiTheme="majorHAnsi" w:eastAsia="Calibri" w:hAnsiTheme="majorHAnsi"/>
          <w:u w:val="single"/>
        </w:rPr>
        <w:t>Without a benevolent hegemon</w:t>
      </w:r>
      <w:r w:rsidRPr="00EE50D9">
        <w:rPr>
          <w:rFonts w:asciiTheme="majorHAnsi" w:eastAsia="Calibri" w:hAnsiTheme="majorHAnsi"/>
          <w:sz w:val="16"/>
        </w:rPr>
        <w:t xml:space="preserve">, some </w:t>
      </w:r>
      <w:r w:rsidRPr="00EE50D9">
        <w:rPr>
          <w:rFonts w:asciiTheme="majorHAnsi" w:eastAsia="Calibri" w:hAnsiTheme="majorHAnsi"/>
          <w:u w:val="single"/>
        </w:rPr>
        <w:t>strategists fear, instability may break out around the globe</w:t>
      </w:r>
      <w:r w:rsidRPr="00EE50D9">
        <w:rPr>
          <w:rFonts w:asciiTheme="majorHAnsi" w:eastAsia="Calibri" w:hAnsiTheme="majorHAns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w:t>
      </w:r>
      <w:proofErr w:type="gramStart"/>
      <w:r w:rsidRPr="00EE50D9">
        <w:rPr>
          <w:rFonts w:asciiTheme="majorHAnsi" w:eastAsia="Calibri" w:hAnsiTheme="majorHAnsi"/>
          <w:sz w:val="16"/>
        </w:rPr>
        <w:t>Americas</w:t>
      </w:r>
      <w:proofErr w:type="gramEnd"/>
      <w:r w:rsidRPr="00EE50D9">
        <w:rPr>
          <w:rFonts w:asciiTheme="majorHAnsi" w:eastAsia="Calibri" w:hAnsiTheme="majorHAnsi"/>
          <w:sz w:val="16"/>
        </w:rPr>
        <w:t xml:space="preserve"> detriment."71 If the massive spending that the United States engages in actually provides stability in the international political and economic systems, then perhaps internationalism is worthwhile. </w:t>
      </w:r>
      <w:r w:rsidRPr="00EE50D9">
        <w:rPr>
          <w:rFonts w:asciiTheme="majorHAnsi" w:eastAsia="Calibri" w:hAnsiTheme="majorHAnsi"/>
          <w:highlight w:val="cyan"/>
          <w:u w:val="single"/>
        </w:rPr>
        <w:t>There are good theoretical and empirical reasons</w:t>
      </w:r>
      <w:r w:rsidRPr="00EE50D9">
        <w:rPr>
          <w:rFonts w:asciiTheme="majorHAnsi" w:eastAsia="Calibri" w:hAnsiTheme="majorHAnsi"/>
          <w:u w:val="single"/>
        </w:rPr>
        <w:t>, however</w:t>
      </w:r>
      <w:r w:rsidRPr="00EE50D9">
        <w:rPr>
          <w:rFonts w:asciiTheme="majorHAnsi" w:eastAsia="Calibri" w:hAnsiTheme="majorHAnsi"/>
          <w:sz w:val="16"/>
        </w:rPr>
        <w:t xml:space="preserve">, </w:t>
      </w:r>
      <w:r w:rsidRPr="00EE50D9">
        <w:rPr>
          <w:rFonts w:asciiTheme="majorHAnsi" w:eastAsia="Calibri" w:hAnsiTheme="majorHAnsi"/>
          <w:highlight w:val="cyan"/>
          <w:u w:val="single"/>
        </w:rPr>
        <w:t>to believe</w:t>
      </w:r>
      <w:r w:rsidRPr="00EE50D9">
        <w:rPr>
          <w:rFonts w:asciiTheme="majorHAnsi" w:eastAsia="Calibri" w:hAnsiTheme="majorHAnsi"/>
          <w:sz w:val="16"/>
        </w:rPr>
        <w:t xml:space="preserve"> that </w:t>
      </w:r>
      <w:r w:rsidRPr="00EE50D9">
        <w:rPr>
          <w:rFonts w:asciiTheme="majorHAnsi" w:eastAsia="Calibri" w:hAnsiTheme="majorHAnsi"/>
          <w:b/>
          <w:iCs/>
          <w:highlight w:val="cyan"/>
          <w:u w:val="single"/>
          <w:bdr w:val="single" w:sz="8" w:space="0" w:color="auto"/>
        </w:rPr>
        <w:t>U.S hegemony is not the primary cause of</w:t>
      </w:r>
      <w:r w:rsidRPr="00EE50D9">
        <w:rPr>
          <w:rFonts w:asciiTheme="majorHAnsi" w:eastAsia="Calibri" w:hAnsiTheme="majorHAnsi"/>
          <w:sz w:val="16"/>
        </w:rPr>
        <w:t xml:space="preserve"> the current era of </w:t>
      </w:r>
      <w:r w:rsidRPr="00EE50D9">
        <w:rPr>
          <w:rFonts w:asciiTheme="majorHAnsi" w:eastAsia="Calibri" w:hAnsiTheme="majorHAnsi"/>
          <w:b/>
          <w:iCs/>
          <w:highlight w:val="cyan"/>
          <w:u w:val="single"/>
          <w:bdr w:val="single" w:sz="8" w:space="0" w:color="auto"/>
        </w:rPr>
        <w:t>stability</w:t>
      </w:r>
      <w:r w:rsidRPr="00EE50D9">
        <w:rPr>
          <w:rFonts w:asciiTheme="majorHAnsi" w:eastAsia="Calibri" w:hAnsiTheme="majorHAnsi"/>
          <w:sz w:val="16"/>
        </w:rPr>
        <w:t xml:space="preserve">. First of all, </w:t>
      </w:r>
      <w:r w:rsidRPr="00EE50D9">
        <w:rPr>
          <w:rFonts w:asciiTheme="majorHAnsi" w:eastAsia="Calibri" w:hAnsiTheme="majorHAnsi"/>
          <w:u w:val="single"/>
        </w:rPr>
        <w:t xml:space="preserve">the </w:t>
      </w:r>
      <w:r w:rsidRPr="00EE50D9">
        <w:rPr>
          <w:rFonts w:asciiTheme="majorHAnsi" w:eastAsia="Calibri" w:hAnsiTheme="majorHAnsi"/>
          <w:highlight w:val="cyan"/>
          <w:u w:val="single"/>
        </w:rPr>
        <w:t>hegemonic-stability</w:t>
      </w:r>
      <w:r w:rsidRPr="00EE50D9">
        <w:rPr>
          <w:rFonts w:asciiTheme="majorHAnsi" w:eastAsia="Calibri" w:hAnsiTheme="majorHAnsi"/>
          <w:u w:val="single"/>
        </w:rPr>
        <w:t xml:space="preserve"> argument</w:t>
      </w:r>
      <w:r w:rsidRPr="00EE50D9">
        <w:rPr>
          <w:rFonts w:asciiTheme="majorHAnsi" w:eastAsia="Calibri" w:hAnsiTheme="majorHAnsi"/>
          <w:sz w:val="16"/>
        </w:rPr>
        <w:t xml:space="preserve"> </w:t>
      </w:r>
      <w:r w:rsidRPr="00EE50D9">
        <w:rPr>
          <w:rFonts w:asciiTheme="majorHAnsi" w:eastAsia="Calibri" w:hAnsiTheme="majorHAnsi"/>
          <w:b/>
          <w:iCs/>
          <w:highlight w:val="cyan"/>
          <w:u w:val="single"/>
          <w:bdr w:val="single" w:sz="8" w:space="0" w:color="auto"/>
        </w:rPr>
        <w:t>overstates</w:t>
      </w:r>
      <w:r w:rsidRPr="00EE50D9">
        <w:rPr>
          <w:rFonts w:asciiTheme="majorHAnsi" w:eastAsia="Calibri" w:hAnsiTheme="majorHAnsi"/>
          <w:sz w:val="16"/>
          <w:highlight w:val="cyan"/>
        </w:rPr>
        <w:t xml:space="preserve"> </w:t>
      </w:r>
      <w:r w:rsidRPr="00EE50D9">
        <w:rPr>
          <w:rFonts w:asciiTheme="majorHAnsi" w:eastAsia="Calibri" w:hAnsiTheme="majorHAnsi"/>
          <w:highlight w:val="cyan"/>
          <w:u w:val="single"/>
        </w:rPr>
        <w:t>the role</w:t>
      </w:r>
      <w:r w:rsidRPr="00EE50D9">
        <w:rPr>
          <w:rFonts w:asciiTheme="majorHAnsi" w:eastAsia="Calibri" w:hAnsiTheme="majorHAnsi"/>
          <w:sz w:val="16"/>
        </w:rPr>
        <w:t xml:space="preserve"> that </w:t>
      </w:r>
      <w:r w:rsidRPr="00EE50D9">
        <w:rPr>
          <w:rFonts w:asciiTheme="majorHAnsi" w:eastAsia="Calibri" w:hAnsiTheme="majorHAnsi"/>
          <w:highlight w:val="cyan"/>
          <w:u w:val="single"/>
        </w:rPr>
        <w:t>the U</w:t>
      </w:r>
      <w:r w:rsidRPr="00EE50D9">
        <w:rPr>
          <w:rFonts w:asciiTheme="majorHAnsi" w:eastAsia="Calibri" w:hAnsiTheme="majorHAnsi"/>
          <w:sz w:val="16"/>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6"/>
        </w:rPr>
        <w:t xml:space="preserve">tates </w:t>
      </w:r>
      <w:r w:rsidRPr="00EE50D9">
        <w:rPr>
          <w:rFonts w:asciiTheme="majorHAnsi" w:eastAsia="Calibri" w:hAnsiTheme="majorHAnsi"/>
          <w:highlight w:val="cyan"/>
          <w:u w:val="single"/>
        </w:rPr>
        <w:t>plays</w:t>
      </w:r>
      <w:r w:rsidRPr="00EE50D9">
        <w:rPr>
          <w:rFonts w:asciiTheme="majorHAnsi" w:eastAsia="Calibri" w:hAnsiTheme="majorHAnsi"/>
          <w:u w:val="single"/>
        </w:rPr>
        <w:t xml:space="preserve"> in the system</w:t>
      </w:r>
      <w:r w:rsidRPr="00EE50D9">
        <w:rPr>
          <w:rFonts w:asciiTheme="majorHAnsi" w:eastAsia="Calibri" w:hAnsiTheme="majorHAnsi"/>
          <w:sz w:val="16"/>
        </w:rPr>
        <w:t xml:space="preserve">. </w:t>
      </w:r>
      <w:r w:rsidRPr="00EE50D9">
        <w:rPr>
          <w:rFonts w:asciiTheme="majorHAnsi" w:eastAsia="Calibri" w:hAnsiTheme="majorHAnsi"/>
          <w:u w:val="single"/>
        </w:rPr>
        <w:t>No country is strong enough to police the world</w:t>
      </w:r>
      <w:r w:rsidRPr="00EE50D9">
        <w:rPr>
          <w:rFonts w:asciiTheme="majorHAnsi" w:eastAsia="Calibri" w:hAnsiTheme="majorHAnsi"/>
          <w:sz w:val="16"/>
        </w:rPr>
        <w:t xml:space="preserve"> on its own. </w:t>
      </w:r>
      <w:r w:rsidRPr="00EE50D9">
        <w:rPr>
          <w:rFonts w:asciiTheme="majorHAnsi" w:eastAsia="Calibri" w:hAnsiTheme="majorHAnsi"/>
          <w:b/>
          <w:iCs/>
          <w:highlight w:val="cyan"/>
          <w:u w:val="single"/>
          <w:bdr w:val="single" w:sz="8" w:space="0" w:color="auto"/>
        </w:rPr>
        <w:t>The only way there can be stability</w:t>
      </w:r>
      <w:r w:rsidRPr="00EE50D9">
        <w:rPr>
          <w:rFonts w:asciiTheme="majorHAnsi" w:eastAsia="Calibri" w:hAnsiTheme="majorHAnsi"/>
          <w:sz w:val="16"/>
        </w:rPr>
        <w:t xml:space="preserve"> in the community of great powers </w:t>
      </w:r>
      <w:r w:rsidRPr="00EE50D9">
        <w:rPr>
          <w:rFonts w:asciiTheme="majorHAnsi" w:eastAsia="Calibri" w:hAnsiTheme="majorHAnsi"/>
          <w:highlight w:val="cyan"/>
          <w:u w:val="single"/>
        </w:rPr>
        <w:t>is if</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self-policing occurs</w:t>
      </w:r>
      <w:r w:rsidRPr="00EE50D9">
        <w:rPr>
          <w:rFonts w:asciiTheme="majorHAnsi" w:eastAsia="Calibri" w:hAnsiTheme="majorHAnsi"/>
          <w:sz w:val="16"/>
        </w:rPr>
        <w:t xml:space="preserve">, </w:t>
      </w:r>
      <w:r w:rsidRPr="00EE50D9">
        <w:rPr>
          <w:rFonts w:asciiTheme="majorHAnsi" w:eastAsia="Calibri" w:hAnsiTheme="majorHAnsi"/>
          <w:u w:val="single"/>
        </w:rPr>
        <w:t>if states have decided</w:t>
      </w:r>
      <w:r w:rsidRPr="00EE50D9">
        <w:rPr>
          <w:rFonts w:asciiTheme="majorHAnsi" w:eastAsia="Calibri" w:hAnsiTheme="majorHAnsi"/>
          <w:sz w:val="16"/>
        </w:rPr>
        <w:t xml:space="preserve"> that </w:t>
      </w:r>
      <w:r w:rsidRPr="00EE50D9">
        <w:rPr>
          <w:rFonts w:asciiTheme="majorHAnsi" w:eastAsia="Calibri" w:hAnsiTheme="majorHAnsi"/>
          <w:u w:val="single"/>
        </w:rPr>
        <w:t>their interests are served by peace</w:t>
      </w:r>
      <w:r w:rsidRPr="00EE50D9">
        <w:rPr>
          <w:rFonts w:asciiTheme="majorHAnsi" w:eastAsia="Calibri" w:hAnsiTheme="majorHAnsi"/>
          <w:sz w:val="16"/>
        </w:rPr>
        <w:t xml:space="preserve">. </w:t>
      </w:r>
      <w:r w:rsidRPr="00EE50D9">
        <w:rPr>
          <w:rFonts w:asciiTheme="majorHAnsi" w:eastAsia="Calibri" w:hAnsiTheme="majorHAnsi"/>
          <w:highlight w:val="cyan"/>
          <w:u w:val="single"/>
        </w:rPr>
        <w:t>If no pacific normative shift had occurred</w:t>
      </w:r>
      <w:r w:rsidRPr="00EE50D9">
        <w:rPr>
          <w:rFonts w:asciiTheme="majorHAnsi" w:eastAsia="Calibri" w:hAnsiTheme="majorHAnsi"/>
          <w:u w:val="single"/>
        </w:rPr>
        <w:t xml:space="preserve"> among</w:t>
      </w:r>
      <w:r w:rsidRPr="00EE50D9">
        <w:rPr>
          <w:rFonts w:asciiTheme="majorHAnsi" w:eastAsia="Calibri" w:hAnsiTheme="majorHAnsi"/>
          <w:sz w:val="16"/>
        </w:rPr>
        <w:t xml:space="preserve"> the </w:t>
      </w:r>
      <w:r w:rsidRPr="00EE50D9">
        <w:rPr>
          <w:rFonts w:asciiTheme="majorHAnsi" w:eastAsia="Calibri" w:hAnsiTheme="majorHAnsi"/>
          <w:u w:val="single"/>
        </w:rPr>
        <w:t xml:space="preserve">great </w:t>
      </w:r>
      <w:proofErr w:type="gramStart"/>
      <w:r w:rsidRPr="00EE50D9">
        <w:rPr>
          <w:rFonts w:asciiTheme="majorHAnsi" w:eastAsia="Calibri" w:hAnsiTheme="majorHAnsi"/>
          <w:u w:val="single"/>
        </w:rPr>
        <w:t>powers</w:t>
      </w:r>
      <w:r w:rsidRPr="00EE50D9">
        <w:rPr>
          <w:rFonts w:asciiTheme="majorHAnsi" w:eastAsia="Calibri" w:hAnsiTheme="majorHAnsi"/>
          <w:sz w:val="16"/>
        </w:rPr>
        <w:t xml:space="preserve"> that was</w:t>
      </w:r>
      <w:proofErr w:type="gramEnd"/>
      <w:r w:rsidRPr="00EE50D9">
        <w:rPr>
          <w:rFonts w:asciiTheme="majorHAnsi" w:eastAsia="Calibri" w:hAnsiTheme="majorHAnsi"/>
          <w:sz w:val="16"/>
        </w:rPr>
        <w:t xml:space="preserve"> filtering down through the system, </w:t>
      </w:r>
      <w:r w:rsidRPr="00EE50D9">
        <w:rPr>
          <w:rFonts w:asciiTheme="majorHAnsi" w:eastAsia="Calibri" w:hAnsiTheme="majorHAnsi"/>
          <w:highlight w:val="cyan"/>
          <w:u w:val="single"/>
        </w:rPr>
        <w:t>then</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no amount of international</w:t>
      </w:r>
      <w:r w:rsidRPr="00EE50D9">
        <w:rPr>
          <w:rFonts w:asciiTheme="majorHAnsi" w:eastAsia="Calibri" w:hAnsiTheme="majorHAnsi"/>
          <w:b/>
          <w:iCs/>
          <w:u w:val="single"/>
          <w:bdr w:val="single" w:sz="8" w:space="0" w:color="auto"/>
        </w:rPr>
        <w:t xml:space="preserve"> constabulary </w:t>
      </w:r>
      <w:r w:rsidRPr="00EE50D9">
        <w:rPr>
          <w:rFonts w:asciiTheme="majorHAnsi" w:eastAsia="Calibri" w:hAnsiTheme="majorHAnsi"/>
          <w:b/>
          <w:iCs/>
          <w:highlight w:val="cyan"/>
          <w:u w:val="single"/>
          <w:bdr w:val="single" w:sz="8" w:space="0" w:color="auto"/>
        </w:rPr>
        <w:t>work</w:t>
      </w:r>
      <w:r w:rsidRPr="00EE50D9">
        <w:rPr>
          <w:rFonts w:asciiTheme="majorHAnsi" w:eastAsia="Calibri" w:hAnsiTheme="majorHAnsi"/>
          <w:sz w:val="16"/>
          <w:highlight w:val="cyan"/>
        </w:rPr>
        <w:t xml:space="preserve"> </w:t>
      </w:r>
      <w:r w:rsidRPr="00EE50D9">
        <w:rPr>
          <w:rFonts w:asciiTheme="majorHAnsi" w:eastAsia="Calibri" w:hAnsiTheme="majorHAnsi"/>
          <w:highlight w:val="cyan"/>
          <w:u w:val="single"/>
        </w:rPr>
        <w:t>by the U</w:t>
      </w:r>
      <w:r w:rsidRPr="00EE50D9">
        <w:rPr>
          <w:rFonts w:asciiTheme="majorHAnsi" w:eastAsia="Calibri" w:hAnsiTheme="majorHAnsi"/>
          <w:sz w:val="16"/>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6"/>
        </w:rPr>
        <w:t xml:space="preserve">tates </w:t>
      </w:r>
      <w:r w:rsidRPr="00EE50D9">
        <w:rPr>
          <w:rFonts w:asciiTheme="majorHAnsi" w:eastAsia="Calibri" w:hAnsiTheme="majorHAnsi"/>
          <w:highlight w:val="cyan"/>
          <w:u w:val="single"/>
        </w:rPr>
        <w:t>could maintain stability</w:t>
      </w:r>
      <w:r w:rsidRPr="00EE50D9">
        <w:rPr>
          <w:rFonts w:asciiTheme="majorHAnsi" w:eastAsia="Calibri" w:hAnsiTheme="majorHAnsi"/>
          <w:sz w:val="16"/>
        </w:rPr>
        <w:t xml:space="preserve">. Likewise, </w:t>
      </w:r>
      <w:r w:rsidRPr="00EE50D9">
        <w:rPr>
          <w:rFonts w:asciiTheme="majorHAnsi" w:eastAsia="Calibri" w:hAnsiTheme="majorHAnsi"/>
          <w:highlight w:val="cyan"/>
          <w:u w:val="single"/>
        </w:rPr>
        <w:t>if</w:t>
      </w:r>
      <w:r w:rsidRPr="00EE50D9">
        <w:rPr>
          <w:rFonts w:asciiTheme="majorHAnsi" w:eastAsia="Calibri" w:hAnsiTheme="majorHAnsi"/>
          <w:sz w:val="16"/>
        </w:rPr>
        <w:t xml:space="preserve"> it is true that </w:t>
      </w:r>
      <w:r w:rsidRPr="00EE50D9">
        <w:rPr>
          <w:rFonts w:asciiTheme="majorHAnsi" w:eastAsia="Calibri" w:hAnsiTheme="majorHAnsi"/>
          <w:u w:val="single"/>
        </w:rPr>
        <w:t xml:space="preserve">such </w:t>
      </w:r>
      <w:r w:rsidRPr="00EE50D9">
        <w:rPr>
          <w:rFonts w:asciiTheme="majorHAnsi" w:eastAsia="Calibri" w:hAnsiTheme="majorHAnsi"/>
          <w:highlight w:val="cyan"/>
          <w:u w:val="single"/>
        </w:rPr>
        <w:t>a shift has occurred</w:t>
      </w:r>
      <w:r w:rsidRPr="00EE50D9">
        <w:rPr>
          <w:rFonts w:asciiTheme="majorHAnsi" w:eastAsia="Calibri" w:hAnsiTheme="majorHAnsi"/>
          <w:sz w:val="16"/>
        </w:rPr>
        <w:t xml:space="preserve">, then </w:t>
      </w:r>
      <w:r w:rsidRPr="00EE50D9">
        <w:rPr>
          <w:rFonts w:asciiTheme="majorHAnsi" w:eastAsia="Calibri" w:hAnsiTheme="majorHAnsi"/>
          <w:highlight w:val="cyan"/>
          <w:u w:val="single"/>
        </w:rPr>
        <w:t>most of what the hegemon spends</w:t>
      </w:r>
      <w:r w:rsidRPr="00EE50D9">
        <w:rPr>
          <w:rFonts w:asciiTheme="majorHAnsi" w:eastAsia="Calibri" w:hAnsiTheme="majorHAnsi"/>
          <w:u w:val="single"/>
        </w:rPr>
        <w:t xml:space="preserve"> to bring stability </w:t>
      </w:r>
      <w:r w:rsidRPr="00EE50D9">
        <w:rPr>
          <w:rFonts w:asciiTheme="majorHAnsi" w:eastAsia="Calibri" w:hAnsiTheme="majorHAnsi"/>
          <w:highlight w:val="cyan"/>
          <w:u w:val="single"/>
        </w:rPr>
        <w:t>would be</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wasted</w:t>
      </w:r>
      <w:r w:rsidRPr="00EE50D9">
        <w:rPr>
          <w:rFonts w:asciiTheme="majorHAnsi" w:eastAsia="Calibri" w:hAnsiTheme="majorHAnsi"/>
          <w:sz w:val="16"/>
        </w:rPr>
        <w:t xml:space="preserve">. The 5 percent of the </w:t>
      </w:r>
      <w:proofErr w:type="spellStart"/>
      <w:proofErr w:type="gramStart"/>
      <w:r w:rsidRPr="00EE50D9">
        <w:rPr>
          <w:rFonts w:asciiTheme="majorHAnsi" w:eastAsia="Calibri" w:hAnsiTheme="majorHAnsi"/>
          <w:sz w:val="16"/>
        </w:rPr>
        <w:t>worlds</w:t>
      </w:r>
      <w:proofErr w:type="spellEnd"/>
      <w:proofErr w:type="gramEnd"/>
      <w:r w:rsidRPr="00EE50D9">
        <w:rPr>
          <w:rFonts w:asciiTheme="majorHAnsi" w:eastAsia="Calibri" w:hAnsiTheme="majorHAnsi"/>
          <w:sz w:val="16"/>
        </w:rPr>
        <w:t xml:space="preserve"> population that live in the United States simply could not force peace upon an unwilling 95. At the risk of beating the metaphor to death, </w:t>
      </w:r>
      <w:r w:rsidRPr="00EE50D9">
        <w:rPr>
          <w:rFonts w:asciiTheme="majorHAnsi" w:eastAsia="Calibri" w:hAnsiTheme="majorHAnsi"/>
          <w:u w:val="single"/>
        </w:rPr>
        <w:t>the U</w:t>
      </w:r>
      <w:r w:rsidRPr="00EE50D9">
        <w:rPr>
          <w:rFonts w:asciiTheme="majorHAnsi" w:eastAsia="Calibri" w:hAnsiTheme="majorHAnsi"/>
          <w:sz w:val="16"/>
        </w:rPr>
        <w:t xml:space="preserve">nited </w:t>
      </w:r>
      <w:r w:rsidRPr="00EE50D9">
        <w:rPr>
          <w:rFonts w:asciiTheme="majorHAnsi" w:eastAsia="Calibri" w:hAnsiTheme="majorHAnsi"/>
          <w:u w:val="single"/>
        </w:rPr>
        <w:t>S</w:t>
      </w:r>
      <w:r w:rsidRPr="00EE50D9">
        <w:rPr>
          <w:rFonts w:asciiTheme="majorHAnsi" w:eastAsia="Calibri" w:hAnsiTheme="majorHAnsi"/>
          <w:sz w:val="16"/>
        </w:rPr>
        <w:t xml:space="preserve">tates </w:t>
      </w:r>
      <w:r w:rsidRPr="00EE50D9">
        <w:rPr>
          <w:rFonts w:asciiTheme="majorHAnsi" w:eastAsia="Calibri" w:hAnsiTheme="majorHAnsi"/>
          <w:u w:val="single"/>
        </w:rPr>
        <w:t>maybe patrolling a neighborhood that has already rid itself of crime</w:t>
      </w:r>
      <w:r w:rsidRPr="00EE50D9">
        <w:rPr>
          <w:rFonts w:asciiTheme="majorHAnsi" w:eastAsia="Calibri" w:hAnsiTheme="majorHAnsi"/>
          <w:sz w:val="16"/>
        </w:rPr>
        <w:t xml:space="preserve">. </w:t>
      </w:r>
      <w:r w:rsidRPr="00EE50D9">
        <w:rPr>
          <w:rFonts w:asciiTheme="majorHAnsi" w:eastAsia="Calibri" w:hAnsiTheme="majorHAnsi"/>
          <w:b/>
          <w:iCs/>
          <w:highlight w:val="cyan"/>
          <w:u w:val="single"/>
          <w:bdr w:val="single" w:sz="8" w:space="0" w:color="auto"/>
        </w:rPr>
        <w:t xml:space="preserve">Stability and </w:t>
      </w:r>
      <w:proofErr w:type="spellStart"/>
      <w:r w:rsidRPr="00EE50D9">
        <w:rPr>
          <w:rFonts w:asciiTheme="majorHAnsi" w:eastAsia="Calibri" w:hAnsiTheme="majorHAnsi"/>
          <w:b/>
          <w:iCs/>
          <w:highlight w:val="cyan"/>
          <w:u w:val="single"/>
          <w:bdr w:val="single" w:sz="8" w:space="0" w:color="auto"/>
        </w:rPr>
        <w:t>unipolarity</w:t>
      </w:r>
      <w:proofErr w:type="spellEnd"/>
      <w:r w:rsidRPr="00EE50D9">
        <w:rPr>
          <w:rFonts w:asciiTheme="majorHAnsi" w:eastAsia="Calibri" w:hAnsiTheme="majorHAnsi"/>
          <w:b/>
          <w:iCs/>
          <w:highlight w:val="cyan"/>
          <w:u w:val="single"/>
          <w:bdr w:val="single" w:sz="8" w:space="0" w:color="auto"/>
        </w:rPr>
        <w:t xml:space="preserve"> may be</w:t>
      </w:r>
      <w:r w:rsidRPr="00EE50D9">
        <w:rPr>
          <w:rFonts w:asciiTheme="majorHAnsi" w:eastAsia="Calibri" w:hAnsiTheme="majorHAnsi"/>
          <w:b/>
          <w:iCs/>
          <w:u w:val="single"/>
          <w:bdr w:val="single" w:sz="8" w:space="0" w:color="auto"/>
        </w:rPr>
        <w:t xml:space="preserve"> simply </w:t>
      </w:r>
      <w:r w:rsidRPr="00EE50D9">
        <w:rPr>
          <w:rFonts w:asciiTheme="majorHAnsi" w:eastAsia="Calibri" w:hAnsiTheme="majorHAnsi"/>
          <w:b/>
          <w:iCs/>
          <w:highlight w:val="cyan"/>
          <w:u w:val="single"/>
          <w:bdr w:val="single" w:sz="8" w:space="0" w:color="auto"/>
        </w:rPr>
        <w:t>coincidental</w:t>
      </w:r>
      <w:r w:rsidRPr="00EE50D9">
        <w:rPr>
          <w:rFonts w:asciiTheme="majorHAnsi" w:eastAsia="Calibri" w:hAnsiTheme="majorHAnsi"/>
          <w:sz w:val="16"/>
        </w:rPr>
        <w:t xml:space="preserve">. In order </w:t>
      </w:r>
      <w:r w:rsidRPr="00EE50D9">
        <w:rPr>
          <w:rFonts w:asciiTheme="majorHAnsi" w:eastAsia="Calibri" w:hAnsiTheme="majorHAnsi"/>
          <w:u w:val="single"/>
        </w:rPr>
        <w:t>for U.S. hegemony to be the reason for global stability</w:t>
      </w:r>
      <w:r w:rsidRPr="00EE50D9">
        <w:rPr>
          <w:rFonts w:asciiTheme="majorHAnsi" w:eastAsia="Calibri" w:hAnsiTheme="majorHAnsi"/>
          <w:sz w:val="16"/>
        </w:rPr>
        <w:t xml:space="preserve">, </w:t>
      </w:r>
      <w:r w:rsidRPr="00EE50D9">
        <w:rPr>
          <w:rFonts w:asciiTheme="majorHAnsi" w:eastAsia="Calibri" w:hAnsiTheme="majorHAnsi"/>
          <w:u w:val="single"/>
        </w:rPr>
        <w:t>the rest of the world would have to expect reward for good behavior and fear punishment for bad</w:t>
      </w:r>
      <w:r w:rsidRPr="00EE50D9">
        <w:rPr>
          <w:rFonts w:asciiTheme="majorHAnsi" w:eastAsia="Calibri" w:hAnsiTheme="majorHAnsi"/>
          <w:sz w:val="16"/>
        </w:rPr>
        <w:t xml:space="preserve">. Since the end of the Cold War, </w:t>
      </w:r>
      <w:r w:rsidRPr="00EE50D9">
        <w:rPr>
          <w:rFonts w:asciiTheme="majorHAnsi" w:eastAsia="Calibri" w:hAnsiTheme="majorHAnsi"/>
          <w:u w:val="single"/>
        </w:rPr>
        <w:t>the U</w:t>
      </w:r>
      <w:r w:rsidRPr="00EE50D9">
        <w:rPr>
          <w:rFonts w:asciiTheme="majorHAnsi" w:eastAsia="Calibri" w:hAnsiTheme="majorHAnsi"/>
          <w:sz w:val="16"/>
        </w:rPr>
        <w:t xml:space="preserve">nited </w:t>
      </w:r>
      <w:r w:rsidRPr="00EE50D9">
        <w:rPr>
          <w:rFonts w:asciiTheme="majorHAnsi" w:eastAsia="Calibri" w:hAnsiTheme="majorHAnsi"/>
          <w:u w:val="single"/>
        </w:rPr>
        <w:t>S</w:t>
      </w:r>
      <w:r w:rsidRPr="00EE50D9">
        <w:rPr>
          <w:rFonts w:asciiTheme="majorHAnsi" w:eastAsia="Calibri" w:hAnsiTheme="majorHAnsi"/>
          <w:sz w:val="16"/>
        </w:rPr>
        <w:t xml:space="preserve">tates </w:t>
      </w:r>
      <w:r w:rsidRPr="00EE50D9">
        <w:rPr>
          <w:rFonts w:asciiTheme="majorHAnsi" w:eastAsia="Calibri" w:hAnsiTheme="majorHAnsi"/>
          <w:u w:val="single"/>
        </w:rPr>
        <w:t>has not</w:t>
      </w:r>
      <w:r w:rsidRPr="00EE50D9">
        <w:rPr>
          <w:rFonts w:asciiTheme="majorHAnsi" w:eastAsia="Calibri" w:hAnsiTheme="majorHAnsi"/>
          <w:sz w:val="16"/>
        </w:rPr>
        <w:t xml:space="preserve"> always </w:t>
      </w:r>
      <w:r w:rsidRPr="00EE50D9">
        <w:rPr>
          <w:rFonts w:asciiTheme="majorHAnsi" w:eastAsia="Calibri" w:hAnsiTheme="majorHAnsi"/>
          <w:u w:val="single"/>
        </w:rPr>
        <w:t>proven</w:t>
      </w:r>
      <w:r w:rsidRPr="00EE50D9">
        <w:rPr>
          <w:rFonts w:asciiTheme="majorHAnsi" w:eastAsia="Calibri" w:hAnsiTheme="majorHAnsi"/>
          <w:sz w:val="16"/>
        </w:rPr>
        <w:t xml:space="preserve"> to be especially </w:t>
      </w:r>
      <w:r w:rsidRPr="00EE50D9">
        <w:rPr>
          <w:rFonts w:asciiTheme="majorHAnsi" w:eastAsia="Calibri" w:hAnsiTheme="majorHAnsi"/>
          <w:u w:val="single"/>
        </w:rPr>
        <w:t>eager to engage in humanitarian interventions</w:t>
      </w:r>
      <w:r w:rsidRPr="00EE50D9">
        <w:rPr>
          <w:rFonts w:asciiTheme="majorHAnsi" w:eastAsia="Calibri" w:hAnsiTheme="majorHAnsi"/>
          <w:sz w:val="16"/>
        </w:rPr>
        <w:t xml:space="preserve"> abroad. Even rather incontrovertible evidence of genocide has not been sufficient to inspire action. </w:t>
      </w:r>
      <w:r w:rsidRPr="00EE50D9">
        <w:rPr>
          <w:rFonts w:asciiTheme="majorHAnsi" w:eastAsia="Calibri" w:hAnsiTheme="majorHAnsi"/>
          <w:u w:val="single"/>
        </w:rPr>
        <w:t>Hegemonic stability can</w:t>
      </w:r>
      <w:r w:rsidRPr="00EE50D9">
        <w:rPr>
          <w:rFonts w:asciiTheme="majorHAnsi" w:eastAsia="Calibri" w:hAnsiTheme="majorHAnsi"/>
          <w:sz w:val="16"/>
        </w:rPr>
        <w:t xml:space="preserve"> </w:t>
      </w:r>
      <w:r w:rsidRPr="00EE50D9">
        <w:rPr>
          <w:rFonts w:asciiTheme="majorHAnsi" w:eastAsia="Calibri" w:hAnsiTheme="majorHAnsi"/>
          <w:b/>
          <w:iCs/>
          <w:u w:val="single"/>
          <w:bdr w:val="single" w:sz="8" w:space="0" w:color="auto"/>
        </w:rPr>
        <w:t>only take credit</w:t>
      </w:r>
      <w:r w:rsidRPr="00EE50D9">
        <w:rPr>
          <w:rFonts w:asciiTheme="majorHAnsi" w:eastAsia="Calibri" w:hAnsiTheme="majorHAnsi"/>
          <w:sz w:val="16"/>
        </w:rPr>
        <w:t xml:space="preserve"> </w:t>
      </w:r>
      <w:r w:rsidRPr="00EE50D9">
        <w:rPr>
          <w:rFonts w:asciiTheme="majorHAnsi" w:eastAsia="Calibri" w:hAnsiTheme="majorHAnsi"/>
          <w:u w:val="single"/>
        </w:rPr>
        <w:t>for influencing those decisions that</w:t>
      </w:r>
      <w:r w:rsidRPr="00EE50D9">
        <w:rPr>
          <w:rFonts w:asciiTheme="majorHAnsi" w:eastAsia="Calibri" w:hAnsiTheme="majorHAnsi"/>
          <w:sz w:val="16"/>
        </w:rPr>
        <w:t xml:space="preserve"> </w:t>
      </w:r>
      <w:r w:rsidRPr="00EE50D9">
        <w:rPr>
          <w:rFonts w:asciiTheme="majorHAnsi" w:eastAsia="Calibri" w:hAnsiTheme="majorHAnsi"/>
          <w:b/>
          <w:iCs/>
          <w:u w:val="single"/>
          <w:bdr w:val="single" w:sz="8" w:space="0" w:color="auto"/>
        </w:rPr>
        <w:t>would have ended in war without the presence</w:t>
      </w:r>
      <w:r w:rsidRPr="00EE50D9">
        <w:rPr>
          <w:rFonts w:asciiTheme="majorHAnsi" w:eastAsia="Calibri" w:hAnsiTheme="majorHAnsi"/>
          <w:sz w:val="16"/>
        </w:rPr>
        <w:t xml:space="preserve">, whether physical or psychological, </w:t>
      </w:r>
      <w:r w:rsidRPr="00EE50D9">
        <w:rPr>
          <w:rFonts w:asciiTheme="majorHAnsi" w:eastAsia="Calibri" w:hAnsiTheme="majorHAnsi"/>
          <w:b/>
          <w:iCs/>
          <w:u w:val="single"/>
          <w:bdr w:val="single" w:sz="8" w:space="0" w:color="auto"/>
        </w:rPr>
        <w:t>of the U</w:t>
      </w:r>
      <w:r w:rsidRPr="00EE50D9">
        <w:rPr>
          <w:rFonts w:asciiTheme="majorHAnsi" w:eastAsia="Calibri" w:hAnsiTheme="majorHAnsi"/>
          <w:sz w:val="16"/>
        </w:rPr>
        <w:t xml:space="preserve">nited </w:t>
      </w:r>
      <w:r w:rsidRPr="00EE50D9">
        <w:rPr>
          <w:rFonts w:asciiTheme="majorHAnsi" w:eastAsia="Calibri" w:hAnsiTheme="majorHAnsi"/>
          <w:b/>
          <w:iCs/>
          <w:u w:val="single"/>
          <w:bdr w:val="single" w:sz="8" w:space="0" w:color="auto"/>
        </w:rPr>
        <w:t>S</w:t>
      </w:r>
      <w:r w:rsidRPr="00EE50D9">
        <w:rPr>
          <w:rFonts w:asciiTheme="majorHAnsi" w:eastAsia="Calibri" w:hAnsiTheme="majorHAnsi"/>
          <w:sz w:val="16"/>
        </w:rPr>
        <w:t xml:space="preserve">tates. Ethiopia and Eritrea are hardly the only states that could go to war without the slightest threat of U.S. intervention. </w:t>
      </w:r>
      <w:r w:rsidRPr="00EE50D9">
        <w:rPr>
          <w:rFonts w:asciiTheme="majorHAnsi" w:eastAsia="Calibri" w:hAnsiTheme="majorHAnsi"/>
          <w:highlight w:val="cyan"/>
          <w:u w:val="single"/>
        </w:rPr>
        <w:t>Since</w:t>
      </w:r>
      <w:r w:rsidRPr="00EE50D9">
        <w:rPr>
          <w:rFonts w:asciiTheme="majorHAnsi" w:eastAsia="Calibri" w:hAnsiTheme="majorHAnsi"/>
          <w:sz w:val="16"/>
        </w:rPr>
        <w:t xml:space="preserve"> </w:t>
      </w:r>
      <w:r w:rsidRPr="00EE50D9">
        <w:rPr>
          <w:rFonts w:asciiTheme="majorHAnsi" w:eastAsia="Calibri" w:hAnsiTheme="majorHAnsi"/>
          <w:u w:val="single"/>
        </w:rPr>
        <w:t xml:space="preserve">most of </w:t>
      </w:r>
      <w:r w:rsidRPr="00EE50D9">
        <w:rPr>
          <w:rFonts w:asciiTheme="majorHAnsi" w:eastAsia="Calibri" w:hAnsiTheme="majorHAnsi"/>
          <w:highlight w:val="cyan"/>
          <w:u w:val="single"/>
        </w:rPr>
        <w:t>the world</w:t>
      </w:r>
      <w:r w:rsidRPr="00EE50D9">
        <w:rPr>
          <w:rFonts w:asciiTheme="majorHAnsi" w:eastAsia="Calibri" w:hAnsiTheme="majorHAnsi"/>
          <w:u w:val="single"/>
        </w:rPr>
        <w:t xml:space="preserve"> today </w:t>
      </w:r>
      <w:r w:rsidRPr="00EE50D9">
        <w:rPr>
          <w:rFonts w:asciiTheme="majorHAnsi" w:eastAsia="Calibri" w:hAnsiTheme="majorHAnsi"/>
          <w:highlight w:val="cyan"/>
          <w:u w:val="single"/>
        </w:rPr>
        <w:t>is</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free to fight without U.S. involvement</w:t>
      </w:r>
      <w:r w:rsidRPr="00EE50D9">
        <w:rPr>
          <w:rFonts w:asciiTheme="majorHAnsi" w:eastAsia="Calibri" w:hAnsiTheme="majorHAnsi"/>
          <w:sz w:val="16"/>
          <w:highlight w:val="cyan"/>
        </w:rPr>
        <w:t xml:space="preserve">, </w:t>
      </w:r>
      <w:r w:rsidRPr="00EE50D9">
        <w:rPr>
          <w:rFonts w:asciiTheme="majorHAnsi" w:eastAsia="Calibri" w:hAnsiTheme="majorHAnsi"/>
          <w:highlight w:val="cyan"/>
          <w:u w:val="single"/>
        </w:rPr>
        <w:t>something else must be at work</w:t>
      </w:r>
      <w:r w:rsidRPr="00EE50D9">
        <w:rPr>
          <w:rFonts w:asciiTheme="majorHAnsi" w:eastAsia="Calibri" w:hAnsiTheme="majorHAnsi"/>
          <w:sz w:val="16"/>
        </w:rPr>
        <w:t xml:space="preserve">. </w:t>
      </w:r>
      <w:r w:rsidRPr="00EE50D9">
        <w:rPr>
          <w:rFonts w:asciiTheme="majorHAnsi" w:eastAsia="Calibri" w:hAnsiTheme="majorHAnsi"/>
          <w:highlight w:val="cyan"/>
          <w:u w:val="single"/>
        </w:rPr>
        <w:t>Stability exists</w:t>
      </w:r>
      <w:r w:rsidRPr="00EE50D9">
        <w:rPr>
          <w:rFonts w:asciiTheme="majorHAnsi" w:eastAsia="Calibri" w:hAnsiTheme="majorHAnsi"/>
          <w:sz w:val="16"/>
        </w:rPr>
        <w:t xml:space="preserve"> in many places </w:t>
      </w:r>
      <w:r w:rsidRPr="00EE50D9">
        <w:rPr>
          <w:rFonts w:asciiTheme="majorHAnsi" w:eastAsia="Calibri" w:hAnsiTheme="majorHAnsi"/>
          <w:b/>
          <w:iCs/>
          <w:highlight w:val="cyan"/>
          <w:u w:val="single"/>
          <w:bdr w:val="single" w:sz="8" w:space="0" w:color="auto"/>
        </w:rPr>
        <w:t>where no hegemony is present</w:t>
      </w:r>
      <w:r w:rsidRPr="00EE50D9">
        <w:rPr>
          <w:rFonts w:asciiTheme="majorHAnsi" w:eastAsia="Calibri" w:hAnsiTheme="majorHAnsi"/>
          <w:sz w:val="16"/>
        </w:rPr>
        <w:t xml:space="preserve">. Second, the limited </w:t>
      </w:r>
      <w:r w:rsidRPr="00EE50D9">
        <w:rPr>
          <w:rFonts w:asciiTheme="majorHAnsi" w:eastAsia="Calibri" w:hAnsiTheme="majorHAnsi"/>
          <w:b/>
          <w:iCs/>
          <w:highlight w:val="cyan"/>
          <w:u w:val="single"/>
          <w:bdr w:val="single" w:sz="8" w:space="0" w:color="auto"/>
        </w:rPr>
        <w:t>empirical evidence</w:t>
      </w:r>
      <w:r w:rsidRPr="00EE50D9">
        <w:rPr>
          <w:rFonts w:asciiTheme="majorHAnsi" w:eastAsia="Calibri" w:hAnsiTheme="majorHAnsi"/>
          <w:sz w:val="16"/>
        </w:rPr>
        <w:t xml:space="preserve"> we have </w:t>
      </w:r>
      <w:r w:rsidRPr="00EE50D9">
        <w:rPr>
          <w:rFonts w:asciiTheme="majorHAnsi" w:eastAsia="Calibri" w:hAnsiTheme="majorHAnsi"/>
          <w:highlight w:val="cyan"/>
          <w:u w:val="single"/>
        </w:rPr>
        <w:t>suggests</w:t>
      </w:r>
      <w:r w:rsidRPr="00EE50D9">
        <w:rPr>
          <w:rFonts w:asciiTheme="majorHAnsi" w:eastAsia="Calibri" w:hAnsiTheme="majorHAnsi"/>
          <w:sz w:val="16"/>
        </w:rPr>
        <w:t xml:space="preserve"> that </w:t>
      </w:r>
      <w:r w:rsidRPr="00EE50D9">
        <w:rPr>
          <w:rFonts w:asciiTheme="majorHAnsi" w:eastAsia="Calibri" w:hAnsiTheme="majorHAnsi"/>
          <w:u w:val="single"/>
        </w:rPr>
        <w:t>there is</w:t>
      </w:r>
      <w:r w:rsidRPr="00EE50D9">
        <w:rPr>
          <w:rFonts w:asciiTheme="majorHAnsi" w:eastAsia="Calibri" w:hAnsiTheme="majorHAnsi"/>
          <w:sz w:val="16"/>
        </w:rPr>
        <w:t xml:space="preserve"> </w:t>
      </w:r>
      <w:r w:rsidRPr="00EE50D9">
        <w:rPr>
          <w:rFonts w:asciiTheme="majorHAnsi" w:eastAsia="Calibri" w:hAnsiTheme="majorHAnsi"/>
          <w:b/>
          <w:iCs/>
          <w:highlight w:val="cyan"/>
          <w:u w:val="single"/>
          <w:bdr w:val="single" w:sz="8" w:space="0" w:color="auto"/>
        </w:rPr>
        <w:t>little connection between</w:t>
      </w:r>
      <w:r w:rsidRPr="00EE50D9">
        <w:rPr>
          <w:rFonts w:asciiTheme="majorHAnsi" w:eastAsia="Calibri" w:hAnsiTheme="majorHAnsi"/>
          <w:b/>
          <w:iCs/>
          <w:u w:val="single"/>
          <w:bdr w:val="single" w:sz="8" w:space="0" w:color="auto"/>
        </w:rPr>
        <w:t xml:space="preserve"> the relative level of </w:t>
      </w:r>
      <w:r w:rsidRPr="00EE50D9">
        <w:rPr>
          <w:rFonts w:asciiTheme="majorHAnsi" w:eastAsia="Calibri" w:hAnsiTheme="majorHAnsi"/>
          <w:b/>
          <w:iCs/>
          <w:highlight w:val="cyan"/>
          <w:u w:val="single"/>
          <w:bdr w:val="single" w:sz="8" w:space="0" w:color="auto"/>
        </w:rPr>
        <w:t>U.S. activism and</w:t>
      </w:r>
      <w:r w:rsidRPr="00EE50D9">
        <w:rPr>
          <w:rFonts w:asciiTheme="majorHAnsi" w:eastAsia="Calibri" w:hAnsiTheme="majorHAnsi"/>
          <w:b/>
          <w:iCs/>
          <w:u w:val="single"/>
          <w:bdr w:val="single" w:sz="8" w:space="0" w:color="auto"/>
        </w:rPr>
        <w:t xml:space="preserve"> international </w:t>
      </w:r>
      <w:r w:rsidRPr="00EE50D9">
        <w:rPr>
          <w:rFonts w:asciiTheme="majorHAnsi" w:eastAsia="Calibri" w:hAnsiTheme="majorHAnsi"/>
          <w:b/>
          <w:iCs/>
          <w:highlight w:val="cyan"/>
          <w:u w:val="single"/>
          <w:bdr w:val="single" w:sz="8" w:space="0" w:color="auto"/>
        </w:rPr>
        <w:t>stability</w:t>
      </w:r>
      <w:r w:rsidRPr="00EE50D9">
        <w:rPr>
          <w:rFonts w:asciiTheme="majorHAnsi" w:eastAsia="Calibri" w:hAnsiTheme="majorHAns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w:t>
      </w:r>
      <w:proofErr w:type="spellStart"/>
      <w:r w:rsidRPr="00EE50D9">
        <w:rPr>
          <w:rFonts w:asciiTheme="majorHAnsi" w:eastAsia="Calibri" w:hAnsiTheme="majorHAnsi"/>
          <w:sz w:val="16"/>
        </w:rPr>
        <w:t>Kristol</w:t>
      </w:r>
      <w:proofErr w:type="spellEnd"/>
      <w:r w:rsidRPr="00EE50D9">
        <w:rPr>
          <w:rFonts w:asciiTheme="majorHAnsi" w:eastAsia="Calibri" w:hAnsiTheme="majorHAnsi"/>
          <w:sz w:val="16"/>
        </w:rPr>
        <w:t xml:space="preserve"> and </w:t>
      </w:r>
      <w:proofErr w:type="spellStart"/>
      <w:r w:rsidRPr="00EE50D9">
        <w:rPr>
          <w:rFonts w:asciiTheme="majorHAnsi" w:eastAsia="Calibri" w:hAnsiTheme="majorHAnsi"/>
          <w:sz w:val="16"/>
        </w:rPr>
        <w:t>Kagan</w:t>
      </w:r>
      <w:proofErr w:type="spellEnd"/>
      <w:r w:rsidRPr="00EE50D9">
        <w:rPr>
          <w:rFonts w:asciiTheme="majorHAnsi" w:eastAsia="Calibri" w:hAnsiTheme="majorHAnsi"/>
          <w:sz w:val="16"/>
        </w:rPr>
        <w:t xml:space="preserve">, "doubts that the defense budget has been cut much too far to meet America's responsibilities to itself and to world peace."7' </w:t>
      </w:r>
      <w:proofErr w:type="gramStart"/>
      <w:r w:rsidRPr="00EE50D9">
        <w:rPr>
          <w:rFonts w:asciiTheme="majorHAnsi" w:eastAsia="Calibri" w:hAnsiTheme="majorHAnsi"/>
          <w:u w:val="single"/>
        </w:rPr>
        <w:t>If</w:t>
      </w:r>
      <w:proofErr w:type="gramEnd"/>
      <w:r w:rsidRPr="00EE50D9">
        <w:rPr>
          <w:rFonts w:asciiTheme="majorHAnsi" w:eastAsia="Calibri" w:hAnsiTheme="majorHAnsi"/>
          <w:sz w:val="16"/>
        </w:rPr>
        <w:t xml:space="preserve"> the pacific trends were due not to U.S. hegemony but a strengthening norm against interstate war, however, one would not have expected an increase in global instability and violence.</w:t>
      </w:r>
    </w:p>
    <w:p w14:paraId="66D1439E" w14:textId="77777777" w:rsidR="003752D5" w:rsidRPr="00EE50D9" w:rsidRDefault="003752D5" w:rsidP="003752D5">
      <w:pPr>
        <w:pStyle w:val="Heading3"/>
        <w:rPr>
          <w:rFonts w:asciiTheme="majorHAnsi" w:hAnsiTheme="majorHAnsi"/>
        </w:rPr>
      </w:pPr>
      <w:r w:rsidRPr="00EE50D9">
        <w:rPr>
          <w:rFonts w:asciiTheme="majorHAnsi" w:hAnsiTheme="majorHAnsi"/>
        </w:rPr>
        <w:t>A2: Sino-India War Turn</w:t>
      </w:r>
    </w:p>
    <w:p w14:paraId="051C0175" w14:textId="77777777" w:rsidR="003752D5" w:rsidRPr="00EE50D9" w:rsidRDefault="003752D5" w:rsidP="003752D5">
      <w:pPr>
        <w:pStyle w:val="Heading4"/>
        <w:tabs>
          <w:tab w:val="left" w:pos="90"/>
        </w:tabs>
        <w:rPr>
          <w:rFonts w:asciiTheme="majorHAnsi" w:hAnsiTheme="majorHAnsi"/>
        </w:rPr>
      </w:pPr>
      <w:r w:rsidRPr="00EE50D9">
        <w:rPr>
          <w:rFonts w:asciiTheme="majorHAnsi" w:hAnsiTheme="majorHAnsi"/>
        </w:rPr>
        <w:t>Past skirmishes prove – conflict between India and China won’t escalate.</w:t>
      </w:r>
    </w:p>
    <w:p w14:paraId="1E709F0D" w14:textId="77777777" w:rsidR="003752D5" w:rsidRPr="00EE50D9" w:rsidRDefault="003752D5" w:rsidP="003752D5">
      <w:pPr>
        <w:tabs>
          <w:tab w:val="left" w:pos="90"/>
        </w:tabs>
        <w:rPr>
          <w:rFonts w:asciiTheme="majorHAnsi" w:hAnsiTheme="majorHAnsi"/>
          <w:b/>
          <w:bCs/>
          <w:sz w:val="26"/>
        </w:rPr>
      </w:pPr>
      <w:r w:rsidRPr="00EE50D9">
        <w:rPr>
          <w:rStyle w:val="StyleStyleBold12pt"/>
          <w:rFonts w:asciiTheme="majorHAnsi" w:hAnsiTheme="majorHAnsi"/>
        </w:rPr>
        <w:t xml:space="preserve">Yuan ‘7 – Professor of International Policy Studies at the Monterey Institute of International Studies </w:t>
      </w:r>
      <w:r w:rsidRPr="00EE50D9">
        <w:rPr>
          <w:rFonts w:asciiTheme="majorHAnsi" w:hAnsiTheme="majorHAnsi"/>
        </w:rPr>
        <w:t xml:space="preserve">Jing-dong Yuan is director of the Nonproliferation Education Program at the Center for Nonproliferation Studies and an associate professor of international policy studies at the Monterey Institute of International Studies. “The Dragon and the Elephant: Chinese-Indian Relations in the 21st Century”. The Washington Quarterly, Volume 30, Number 3, </w:t>
      </w:r>
      <w:proofErr w:type="gramStart"/>
      <w:r w:rsidRPr="00EE50D9">
        <w:rPr>
          <w:rFonts w:asciiTheme="majorHAnsi" w:hAnsiTheme="majorHAnsi"/>
        </w:rPr>
        <w:t>Summer</w:t>
      </w:r>
      <w:proofErr w:type="gramEnd"/>
      <w:r w:rsidRPr="00EE50D9">
        <w:rPr>
          <w:rFonts w:asciiTheme="majorHAnsi" w:hAnsiTheme="majorHAnsi"/>
        </w:rPr>
        <w:t xml:space="preserve"> 2007, pp. 131-144. Project Muse</w:t>
      </w:r>
    </w:p>
    <w:p w14:paraId="61927C61" w14:textId="77777777" w:rsidR="003752D5" w:rsidRPr="00EE50D9" w:rsidRDefault="003752D5" w:rsidP="003752D5">
      <w:pPr>
        <w:pStyle w:val="card"/>
        <w:tabs>
          <w:tab w:val="left" w:pos="90"/>
        </w:tabs>
        <w:ind w:left="0" w:right="0"/>
        <w:rPr>
          <w:rFonts w:asciiTheme="majorHAnsi" w:hAnsiTheme="majorHAnsi"/>
          <w:sz w:val="16"/>
        </w:rPr>
      </w:pPr>
      <w:r w:rsidRPr="00EE50D9">
        <w:rPr>
          <w:rStyle w:val="TitleChar"/>
          <w:rFonts w:asciiTheme="majorHAnsi" w:hAnsiTheme="majorHAnsi"/>
          <w:highlight w:val="cyan"/>
        </w:rPr>
        <w:t>Despite unresolved territorial disputes, mutual suspicions over each other’s military buildup and strategic intent, potential economic competition, and the changing balance of power and realignments, China and India have enjoyed 10 years of</w:t>
      </w:r>
      <w:r w:rsidRPr="00EE50D9">
        <w:rPr>
          <w:rStyle w:val="TitleChar"/>
          <w:rFonts w:asciiTheme="majorHAnsi" w:hAnsiTheme="majorHAnsi"/>
        </w:rPr>
        <w:t xml:space="preserve"> mostly </w:t>
      </w:r>
      <w:r w:rsidRPr="00EE50D9">
        <w:rPr>
          <w:rStyle w:val="TitleChar"/>
          <w:rFonts w:asciiTheme="majorHAnsi" w:hAnsiTheme="majorHAnsi"/>
          <w:highlight w:val="cyan"/>
        </w:rPr>
        <w:t>uninterrupted progress in their</w:t>
      </w:r>
      <w:r w:rsidRPr="00EE50D9">
        <w:rPr>
          <w:rStyle w:val="TitleChar"/>
          <w:rFonts w:asciiTheme="majorHAnsi" w:hAnsiTheme="majorHAnsi"/>
        </w:rPr>
        <w:t xml:space="preserve"> political, economic, and security </w:t>
      </w:r>
      <w:r w:rsidRPr="00EE50D9">
        <w:rPr>
          <w:rStyle w:val="TitleChar"/>
          <w:rFonts w:asciiTheme="majorHAnsi" w:hAnsiTheme="majorHAnsi"/>
          <w:highlight w:val="cyan"/>
        </w:rPr>
        <w:t>relationship</w:t>
      </w:r>
      <w:r w:rsidRPr="00EE50D9">
        <w:rPr>
          <w:rFonts w:asciiTheme="majorHAnsi" w:hAnsiTheme="majorHAnsi"/>
          <w:sz w:val="16"/>
        </w:rPr>
        <w:t xml:space="preserve">. President Hu Jintao’s November 2006 visit to India, the first such visit by a Chinese head of state in a decade, marked an important milestone in the bilateral relationship. During Hu’s visit, the two governments issued a joint statement highlighting a 10-point strategy to elevate the relationship and </w:t>
      </w:r>
      <w:r w:rsidRPr="00EE50D9">
        <w:rPr>
          <w:rFonts w:asciiTheme="majorHAnsi" w:hAnsiTheme="majorHAnsi"/>
          <w:sz w:val="16"/>
          <w:highlight w:val="cyan"/>
        </w:rPr>
        <w:t>s</w:t>
      </w:r>
      <w:r w:rsidRPr="00EE50D9">
        <w:rPr>
          <w:rStyle w:val="TitleChar"/>
          <w:rFonts w:asciiTheme="majorHAnsi" w:hAnsiTheme="majorHAnsi"/>
          <w:highlight w:val="cyan"/>
        </w:rPr>
        <w:t>igned more than a dozen agreements to strengthen cooperation</w:t>
      </w:r>
      <w:r w:rsidRPr="00EE50D9">
        <w:rPr>
          <w:rStyle w:val="TitleChar"/>
          <w:rFonts w:asciiTheme="majorHAnsi" w:hAnsiTheme="majorHAnsi"/>
        </w:rPr>
        <w:t xml:space="preserve"> in trade, investment, energy, and cultural and educational exchanges</w:t>
      </w:r>
      <w:r w:rsidRPr="00EE50D9">
        <w:rPr>
          <w:rFonts w:asciiTheme="majorHAnsi" w:hAnsiTheme="majorHAnsi"/>
          <w:sz w:val="16"/>
        </w:rPr>
        <w:t>.</w:t>
      </w:r>
    </w:p>
    <w:p w14:paraId="4BBA7A17" w14:textId="77777777" w:rsidR="003752D5" w:rsidRPr="00EE50D9" w:rsidRDefault="003752D5" w:rsidP="003752D5">
      <w:pPr>
        <w:rPr>
          <w:rFonts w:asciiTheme="majorHAnsi" w:hAnsiTheme="majorHAnsi"/>
        </w:rPr>
      </w:pPr>
    </w:p>
    <w:p w14:paraId="4BEAB0ED" w14:textId="77777777" w:rsidR="003752D5" w:rsidRPr="00EE50D9" w:rsidRDefault="003752D5" w:rsidP="003752D5">
      <w:pPr>
        <w:pStyle w:val="Heading3"/>
        <w:rPr>
          <w:rFonts w:asciiTheme="majorHAnsi" w:hAnsiTheme="majorHAnsi"/>
        </w:rPr>
      </w:pPr>
      <w:r w:rsidRPr="00EE50D9">
        <w:rPr>
          <w:rFonts w:asciiTheme="majorHAnsi" w:hAnsiTheme="majorHAnsi"/>
        </w:rPr>
        <w:t>A2: Chinese Military Mod Turn</w:t>
      </w:r>
    </w:p>
    <w:p w14:paraId="05925582" w14:textId="77777777" w:rsidR="003752D5" w:rsidRPr="00EE50D9" w:rsidRDefault="003752D5" w:rsidP="003752D5">
      <w:pPr>
        <w:pStyle w:val="Heading4"/>
        <w:tabs>
          <w:tab w:val="left" w:pos="90"/>
        </w:tabs>
        <w:rPr>
          <w:rFonts w:asciiTheme="majorHAnsi" w:hAnsiTheme="majorHAnsi"/>
        </w:rPr>
      </w:pPr>
      <w:r w:rsidRPr="00EE50D9">
        <w:rPr>
          <w:rFonts w:asciiTheme="majorHAnsi" w:hAnsiTheme="majorHAnsi"/>
        </w:rPr>
        <w:t xml:space="preserve">Modernization isn’t a threat to the US and won’t cause conflict – the lack of nuclear modernization and offensive capabilities prove </w:t>
      </w:r>
    </w:p>
    <w:p w14:paraId="59E714CC" w14:textId="77777777" w:rsidR="003752D5" w:rsidRPr="00EE50D9" w:rsidRDefault="003752D5" w:rsidP="003752D5">
      <w:pPr>
        <w:tabs>
          <w:tab w:val="left" w:pos="90"/>
        </w:tabs>
        <w:rPr>
          <w:rFonts w:asciiTheme="majorHAnsi" w:hAnsiTheme="majorHAnsi"/>
          <w:b/>
          <w:bCs/>
          <w:sz w:val="26"/>
        </w:rPr>
      </w:pPr>
      <w:proofErr w:type="gramStart"/>
      <w:r w:rsidRPr="00EE50D9">
        <w:rPr>
          <w:rStyle w:val="StyleStyleBold12pt"/>
          <w:rFonts w:asciiTheme="majorHAnsi" w:hAnsiTheme="majorHAnsi"/>
        </w:rPr>
        <w:t xml:space="preserve">Colonel Johnson ‘9 </w:t>
      </w:r>
      <w:r w:rsidRPr="00EE50D9">
        <w:rPr>
          <w:rFonts w:asciiTheme="majorHAnsi" w:hAnsiTheme="majorHAnsi"/>
        </w:rPr>
        <w:t>Kenneth.</w:t>
      </w:r>
      <w:proofErr w:type="gramEnd"/>
      <w:r w:rsidRPr="00EE50D9">
        <w:rPr>
          <w:rFonts w:asciiTheme="majorHAnsi" w:hAnsiTheme="majorHAnsi"/>
        </w:rPr>
        <w:t xml:space="preserve"> </w:t>
      </w:r>
      <w:proofErr w:type="gramStart"/>
      <w:r w:rsidRPr="00EE50D9">
        <w:rPr>
          <w:rFonts w:asciiTheme="majorHAnsi" w:hAnsiTheme="majorHAnsi"/>
        </w:rPr>
        <w:t>Colonel in the US Army, 27 years of service in uniform, including over 20 years in overseas intelligence assignments.</w:t>
      </w:r>
      <w:proofErr w:type="gramEnd"/>
      <w:r w:rsidRPr="00EE50D9">
        <w:rPr>
          <w:rFonts w:asciiTheme="majorHAnsi" w:hAnsiTheme="majorHAnsi"/>
        </w:rPr>
        <w:t xml:space="preserve"> CHINA’S STRATEGIC CULTURE: A PERSPECTIVE FOR THE UNITED STATES. June 2009. </w:t>
      </w:r>
      <w:proofErr w:type="gramStart"/>
      <w:r w:rsidRPr="00EE50D9">
        <w:rPr>
          <w:rFonts w:asciiTheme="majorHAnsi" w:hAnsiTheme="majorHAnsi"/>
        </w:rPr>
        <w:t>Strategic Studies Institute.</w:t>
      </w:r>
      <w:proofErr w:type="gramEnd"/>
      <w:r w:rsidRPr="00EE50D9">
        <w:rPr>
          <w:rFonts w:asciiTheme="majorHAnsi" w:hAnsiTheme="majorHAnsi"/>
        </w:rPr>
        <w:t xml:space="preserve"> </w:t>
      </w:r>
      <w:hyperlink r:id="rId32" w:history="1">
        <w:r w:rsidRPr="00EE50D9">
          <w:rPr>
            <w:rFonts w:asciiTheme="majorHAnsi" w:hAnsiTheme="majorHAnsi"/>
          </w:rPr>
          <w:t>http://www.strategicstudiesinstitute.army.mil/pubs/display.cfm?pubID=924</w:t>
        </w:r>
      </w:hyperlink>
      <w:r w:rsidRPr="00EE50D9">
        <w:rPr>
          <w:rFonts w:asciiTheme="majorHAnsi" w:hAnsiTheme="majorHAnsi"/>
        </w:rPr>
        <w:t>.</w:t>
      </w:r>
    </w:p>
    <w:p w14:paraId="1115B546" w14:textId="77777777" w:rsidR="003752D5" w:rsidRPr="00EE50D9" w:rsidRDefault="003752D5" w:rsidP="003752D5">
      <w:pPr>
        <w:pStyle w:val="card"/>
        <w:tabs>
          <w:tab w:val="left" w:pos="90"/>
        </w:tabs>
        <w:ind w:left="0" w:right="0"/>
        <w:rPr>
          <w:rFonts w:asciiTheme="majorHAnsi" w:hAnsiTheme="majorHAnsi"/>
          <w:sz w:val="16"/>
        </w:rPr>
      </w:pPr>
      <w:r w:rsidRPr="00EE50D9">
        <w:rPr>
          <w:rFonts w:asciiTheme="majorHAnsi" w:hAnsiTheme="majorHAnsi"/>
          <w:sz w:val="16"/>
        </w:rPr>
        <w:t xml:space="preserve">8. </w:t>
      </w:r>
      <w:r w:rsidRPr="00EE50D9">
        <w:rPr>
          <w:rStyle w:val="underline"/>
          <w:rFonts w:asciiTheme="majorHAnsi" w:hAnsiTheme="majorHAnsi"/>
        </w:rPr>
        <w:t>Modernization is China’s number one strategic priority, and thus the United States should expect China to pursue all aspects</w:t>
      </w:r>
      <w:r w:rsidRPr="00EE50D9">
        <w:rPr>
          <w:rFonts w:asciiTheme="majorHAnsi" w:hAnsiTheme="majorHAnsi"/>
          <w:sz w:val="16"/>
        </w:rPr>
        <w:t>—political, military, and economic—</w:t>
      </w:r>
      <w:r w:rsidRPr="00EE50D9">
        <w:rPr>
          <w:rStyle w:val="underline"/>
          <w:rFonts w:asciiTheme="majorHAnsi" w:hAnsiTheme="majorHAnsi"/>
        </w:rPr>
        <w:t>to make this possible.</w:t>
      </w:r>
      <w:r w:rsidRPr="00EE50D9">
        <w:rPr>
          <w:rFonts w:asciiTheme="majorHAnsi" w:hAnsiTheme="majorHAnsi"/>
          <w:sz w:val="16"/>
        </w:rPr>
        <w:t xml:space="preserve"> This may entail multilateral, regional, or unilateral partnerships or agreements, perhaps with states that the United States does not recognize or condone, but from whom China requires resources and needed raw materials to sustain its economic development. For example, </w:t>
      </w:r>
      <w:r w:rsidRPr="00EE50D9">
        <w:rPr>
          <w:rStyle w:val="underline"/>
          <w:rFonts w:asciiTheme="majorHAnsi" w:hAnsiTheme="majorHAnsi"/>
        </w:rPr>
        <w:t xml:space="preserve">increased Chinese “influence” on the African continent has raised alarms with some in the United States, but </w:t>
      </w:r>
      <w:r w:rsidRPr="00EE50D9">
        <w:rPr>
          <w:rStyle w:val="underline"/>
          <w:rFonts w:asciiTheme="majorHAnsi" w:hAnsiTheme="majorHAnsi"/>
          <w:highlight w:val="cyan"/>
        </w:rPr>
        <w:t>America’s leaders should understand and appreciate the economic and domestic reasons for China’s involvement in Africa</w:t>
      </w:r>
      <w:r w:rsidRPr="00EE50D9">
        <w:rPr>
          <w:rStyle w:val="underline"/>
          <w:rFonts w:asciiTheme="majorHAnsi" w:hAnsiTheme="majorHAnsi"/>
        </w:rPr>
        <w:t>.</w:t>
      </w:r>
      <w:r w:rsidRPr="00EE50D9">
        <w:rPr>
          <w:rFonts w:asciiTheme="majorHAnsi" w:hAnsiTheme="majorHAnsi"/>
          <w:sz w:val="16"/>
        </w:rPr>
        <w:t xml:space="preserve"> Currently, 25 percent of China’s oil comes from the continent.74 China has trade relations with 49 African countries and bilateral trade agreements with the majority of them.75 While the U.S. position is that China’s relationship with states such as Angola, Sudan, and Zimbabwe have enabled these countries to ignore international pressure to isolate or reform them, it is understandable why China pursues its policies in the region so as to sustain its economic growth. The United States should deal with China with this basic understanding, yet continue to work with China on common ground beneficial to Africans and to further encourage China’s responsible international behavior.  9. </w:t>
      </w:r>
      <w:r w:rsidRPr="00EE50D9">
        <w:rPr>
          <w:rStyle w:val="underline"/>
          <w:rFonts w:asciiTheme="majorHAnsi" w:hAnsiTheme="majorHAnsi"/>
        </w:rPr>
        <w:t xml:space="preserve">With China’s history of invasion and intervention by foreign powers and resulting concerns for its territorial integrity and national defense, </w:t>
      </w:r>
      <w:r w:rsidRPr="00EE50D9">
        <w:rPr>
          <w:rStyle w:val="underline"/>
          <w:rFonts w:asciiTheme="majorHAnsi" w:hAnsiTheme="majorHAnsi"/>
          <w:highlight w:val="cyan"/>
        </w:rPr>
        <w:t>U.S. policymakers should not view modernization efforts with the PLA, Navy, and Air Force as a potential threat to U.S. security</w:t>
      </w:r>
      <w:r w:rsidRPr="00EE50D9">
        <w:rPr>
          <w:rStyle w:val="underline"/>
          <w:rFonts w:asciiTheme="majorHAnsi" w:hAnsiTheme="majorHAnsi"/>
        </w:rPr>
        <w:t>.</w:t>
      </w:r>
      <w:r w:rsidRPr="00EE50D9">
        <w:rPr>
          <w:rFonts w:asciiTheme="majorHAnsi" w:hAnsiTheme="majorHAnsi"/>
          <w:sz w:val="16"/>
        </w:rPr>
        <w:t xml:space="preserve"> When comparing China’s military spending as a percentage of its gross domestic product (GDP), </w:t>
      </w:r>
      <w:r w:rsidRPr="00EE50D9">
        <w:rPr>
          <w:rStyle w:val="underline"/>
          <w:rFonts w:asciiTheme="majorHAnsi" w:hAnsiTheme="majorHAnsi"/>
          <w:highlight w:val="cyan"/>
        </w:rPr>
        <w:t>China’s military spending is moderate and not out of the ordinary.</w:t>
      </w:r>
      <w:r w:rsidRPr="00EE50D9">
        <w:rPr>
          <w:rFonts w:asciiTheme="majorHAnsi" w:hAnsiTheme="majorHAnsi"/>
          <w:sz w:val="16"/>
          <w:highlight w:val="cyan"/>
        </w:rPr>
        <w:t xml:space="preserve">76 </w:t>
      </w:r>
      <w:r w:rsidRPr="00EE50D9">
        <w:rPr>
          <w:rStyle w:val="underline"/>
          <w:rFonts w:asciiTheme="majorHAnsi" w:hAnsiTheme="majorHAnsi"/>
          <w:highlight w:val="cyan"/>
        </w:rPr>
        <w:t>China’s military modernization has been largely defensive in nature.</w:t>
      </w:r>
      <w:r w:rsidRPr="00EE50D9">
        <w:rPr>
          <w:rStyle w:val="underline"/>
          <w:rFonts w:asciiTheme="majorHAnsi" w:hAnsiTheme="majorHAnsi"/>
        </w:rPr>
        <w:t xml:space="preserve"> </w:t>
      </w:r>
      <w:r w:rsidRPr="00EE50D9">
        <w:rPr>
          <w:rStyle w:val="underline"/>
          <w:rFonts w:asciiTheme="majorHAnsi" w:hAnsiTheme="majorHAnsi"/>
          <w:highlight w:val="cyan"/>
        </w:rPr>
        <w:t>China’s Navy</w:t>
      </w:r>
      <w:r w:rsidRPr="00EE50D9">
        <w:rPr>
          <w:rStyle w:val="underline"/>
          <w:rFonts w:asciiTheme="majorHAnsi" w:hAnsiTheme="majorHAnsi"/>
        </w:rPr>
        <w:t xml:space="preserve">, which receives much attention by the “China threat” adherents, currently </w:t>
      </w:r>
      <w:r w:rsidRPr="00EE50D9">
        <w:rPr>
          <w:rStyle w:val="underline"/>
          <w:rFonts w:asciiTheme="majorHAnsi" w:hAnsiTheme="majorHAnsi"/>
          <w:highlight w:val="cyan"/>
        </w:rPr>
        <w:t>has limited range and capabilities to act in offensive operations</w:t>
      </w:r>
      <w:r w:rsidRPr="00EE50D9">
        <w:rPr>
          <w:rStyle w:val="underline"/>
          <w:rFonts w:asciiTheme="majorHAnsi" w:hAnsiTheme="majorHAnsi"/>
        </w:rPr>
        <w:t>;</w:t>
      </w:r>
      <w:r w:rsidRPr="00EE50D9">
        <w:rPr>
          <w:rFonts w:asciiTheme="majorHAnsi" w:hAnsiTheme="majorHAnsi"/>
          <w:sz w:val="16"/>
        </w:rPr>
        <w:t xml:space="preserve"> has no aircraft carrier or meaningful force projection capability; and lacks the command, control, computer, and communications (C4I) necessary in modern warfare.77 It is also uncertain whether China can carry out large joint operations with its land and air forces.78 </w:t>
      </w:r>
      <w:r w:rsidRPr="00EE50D9">
        <w:rPr>
          <w:rStyle w:val="underline"/>
          <w:rFonts w:asciiTheme="majorHAnsi" w:hAnsiTheme="majorHAnsi"/>
        </w:rPr>
        <w:t>The modernization of China’s military is an attempt to fix some of these shortfalls and should be expected of any growing regional economic and political power. Nor do they pose an immediate threat to U.S. interests in the Pacific region as it remains defense-</w:t>
      </w:r>
      <w:proofErr w:type="gramStart"/>
      <w:r w:rsidRPr="00EE50D9">
        <w:rPr>
          <w:rStyle w:val="underline"/>
          <w:rFonts w:asciiTheme="majorHAnsi" w:hAnsiTheme="majorHAnsi"/>
        </w:rPr>
        <w:t>oriented,</w:t>
      </w:r>
      <w:proofErr w:type="gramEnd"/>
      <w:r w:rsidRPr="00EE50D9">
        <w:rPr>
          <w:rFonts w:asciiTheme="majorHAnsi" w:hAnsiTheme="majorHAnsi"/>
          <w:sz w:val="16"/>
        </w:rPr>
        <w:t xml:space="preserve"> except for the case of Taiwan (see Recommendation 4). It is also worth noting that </w:t>
      </w:r>
      <w:r w:rsidRPr="00EE50D9">
        <w:rPr>
          <w:rStyle w:val="underline"/>
          <w:rFonts w:asciiTheme="majorHAnsi" w:hAnsiTheme="majorHAnsi"/>
        </w:rPr>
        <w:t xml:space="preserve">despite the fact that the United States has maintained extensive nuclear strike plans against Chinese targets for more than half a century, </w:t>
      </w:r>
      <w:r w:rsidRPr="00EE50D9">
        <w:rPr>
          <w:rStyle w:val="underline"/>
          <w:rFonts w:asciiTheme="majorHAnsi" w:hAnsiTheme="majorHAnsi"/>
          <w:highlight w:val="cyan"/>
        </w:rPr>
        <w:t>China has never responded by building large nuclear forces of its own and is unlikely to do so in the future.</w:t>
      </w:r>
      <w:r w:rsidRPr="00EE50D9">
        <w:rPr>
          <w:rFonts w:asciiTheme="majorHAnsi" w:hAnsiTheme="majorHAnsi"/>
          <w:sz w:val="16"/>
        </w:rPr>
        <w:t>79</w:t>
      </w:r>
    </w:p>
    <w:p w14:paraId="08D7E5C5" w14:textId="77777777" w:rsidR="003752D5" w:rsidRPr="00EE50D9" w:rsidRDefault="003752D5" w:rsidP="003752D5">
      <w:pPr>
        <w:rPr>
          <w:rFonts w:asciiTheme="majorHAnsi" w:hAnsiTheme="majorHAnsi"/>
        </w:rPr>
      </w:pPr>
    </w:p>
    <w:p w14:paraId="5D9677E7" w14:textId="77777777" w:rsidR="003752D5" w:rsidRPr="00EE50D9" w:rsidRDefault="003752D5" w:rsidP="003752D5">
      <w:pPr>
        <w:pStyle w:val="Heading4"/>
        <w:tabs>
          <w:tab w:val="left" w:pos="90"/>
        </w:tabs>
        <w:rPr>
          <w:rFonts w:asciiTheme="majorHAnsi" w:hAnsiTheme="majorHAnsi"/>
        </w:rPr>
      </w:pPr>
      <w:r w:rsidRPr="00EE50D9">
        <w:rPr>
          <w:rFonts w:asciiTheme="majorHAnsi" w:hAnsiTheme="majorHAnsi"/>
        </w:rPr>
        <w:t>No regional freak out – US security guarantee solves</w:t>
      </w:r>
    </w:p>
    <w:p w14:paraId="7082C1BD" w14:textId="77777777" w:rsidR="003752D5" w:rsidRPr="00EE50D9" w:rsidRDefault="003752D5" w:rsidP="003752D5">
      <w:pPr>
        <w:tabs>
          <w:tab w:val="left" w:pos="90"/>
        </w:tabs>
        <w:rPr>
          <w:rFonts w:asciiTheme="majorHAnsi" w:hAnsiTheme="majorHAnsi"/>
          <w:b/>
          <w:bCs/>
          <w:sz w:val="26"/>
        </w:rPr>
      </w:pPr>
      <w:proofErr w:type="gramStart"/>
      <w:r w:rsidRPr="00EE50D9">
        <w:rPr>
          <w:rStyle w:val="StyleStyleBold12pt"/>
          <w:rFonts w:asciiTheme="majorHAnsi" w:hAnsiTheme="majorHAnsi"/>
        </w:rPr>
        <w:t xml:space="preserve">Patel 9 </w:t>
      </w:r>
      <w:proofErr w:type="spellStart"/>
      <w:r w:rsidRPr="00EE50D9">
        <w:rPr>
          <w:rFonts w:asciiTheme="majorHAnsi" w:hAnsiTheme="majorHAnsi"/>
        </w:rPr>
        <w:t>Nirav</w:t>
      </w:r>
      <w:proofErr w:type="spellEnd"/>
      <w:r w:rsidRPr="00EE50D9">
        <w:rPr>
          <w:rFonts w:asciiTheme="majorHAnsi" w:hAnsiTheme="majorHAnsi"/>
        </w:rPr>
        <w:t>.</w:t>
      </w:r>
      <w:proofErr w:type="gramEnd"/>
      <w:r w:rsidRPr="00EE50D9">
        <w:rPr>
          <w:rFonts w:asciiTheme="majorHAnsi" w:hAnsiTheme="majorHAnsi"/>
        </w:rPr>
        <w:t xml:space="preserve"> </w:t>
      </w:r>
      <w:proofErr w:type="gramStart"/>
      <w:r w:rsidRPr="00EE50D9">
        <w:rPr>
          <w:rFonts w:asciiTheme="majorHAnsi" w:hAnsiTheme="majorHAnsi"/>
        </w:rPr>
        <w:t>Fellow at the Center for a New American Security.</w:t>
      </w:r>
      <w:proofErr w:type="gramEnd"/>
      <w:r w:rsidRPr="00EE50D9">
        <w:rPr>
          <w:rFonts w:asciiTheme="majorHAnsi" w:hAnsiTheme="majorHAnsi"/>
        </w:rPr>
        <w:t xml:space="preserve"> China’s Arrival: A Strategic Framework for a Global Relationship. September 2009. </w:t>
      </w:r>
      <w:proofErr w:type="gramStart"/>
      <w:r w:rsidRPr="00EE50D9">
        <w:rPr>
          <w:rFonts w:asciiTheme="majorHAnsi" w:hAnsiTheme="majorHAnsi"/>
        </w:rPr>
        <w:t>Online.</w:t>
      </w:r>
      <w:proofErr w:type="gramEnd"/>
      <w:r w:rsidRPr="00EE50D9">
        <w:rPr>
          <w:rFonts w:asciiTheme="majorHAnsi" w:hAnsiTheme="majorHAnsi"/>
        </w:rPr>
        <w:t xml:space="preserve"> </w:t>
      </w:r>
    </w:p>
    <w:p w14:paraId="634F7448" w14:textId="77777777" w:rsidR="003752D5" w:rsidRPr="00EE50D9" w:rsidRDefault="003752D5" w:rsidP="003752D5">
      <w:pPr>
        <w:pStyle w:val="card"/>
        <w:tabs>
          <w:tab w:val="left" w:pos="90"/>
        </w:tabs>
        <w:ind w:left="0" w:right="0"/>
        <w:rPr>
          <w:rStyle w:val="underline"/>
          <w:rFonts w:asciiTheme="majorHAnsi" w:hAnsiTheme="majorHAnsi"/>
          <w:b w:val="0"/>
        </w:rPr>
      </w:pPr>
      <w:r w:rsidRPr="00EE50D9">
        <w:rPr>
          <w:rStyle w:val="underline"/>
          <w:rFonts w:asciiTheme="majorHAnsi" w:hAnsiTheme="majorHAnsi"/>
        </w:rPr>
        <w:t>China has</w:t>
      </w:r>
      <w:r w:rsidRPr="00EE50D9">
        <w:rPr>
          <w:rFonts w:asciiTheme="majorHAnsi" w:hAnsiTheme="majorHAnsi"/>
          <w:sz w:val="16"/>
        </w:rPr>
        <w:t xml:space="preserve"> also </w:t>
      </w:r>
      <w:r w:rsidRPr="00EE50D9">
        <w:rPr>
          <w:rStyle w:val="underline"/>
          <w:rFonts w:asciiTheme="majorHAnsi" w:hAnsiTheme="majorHAnsi"/>
        </w:rPr>
        <w:t xml:space="preserve">sought to manage fears about its military rise. </w:t>
      </w:r>
      <w:r w:rsidRPr="00EE50D9">
        <w:rPr>
          <w:rStyle w:val="underline"/>
          <w:rFonts w:asciiTheme="majorHAnsi" w:hAnsiTheme="majorHAnsi"/>
          <w:highlight w:val="cyan"/>
        </w:rPr>
        <w:t>China’s political and diplomatic efforts in the Asia-Pacific region have been effec</w:t>
      </w:r>
      <w:r w:rsidRPr="00EE50D9">
        <w:rPr>
          <w:rStyle w:val="underline"/>
          <w:rFonts w:asciiTheme="majorHAnsi" w:hAnsiTheme="majorHAnsi"/>
          <w:highlight w:val="cyan"/>
        </w:rPr>
        <w:softHyphen/>
        <w:t>tive in limiting a regional backlash</w:t>
      </w:r>
      <w:r w:rsidRPr="00EE50D9">
        <w:rPr>
          <w:rStyle w:val="underline"/>
          <w:rFonts w:asciiTheme="majorHAnsi" w:hAnsiTheme="majorHAnsi"/>
        </w:rPr>
        <w:t>.</w:t>
      </w:r>
      <w:r w:rsidRPr="00EE50D9">
        <w:rPr>
          <w:rFonts w:asciiTheme="majorHAnsi" w:hAnsiTheme="majorHAnsi"/>
          <w:sz w:val="16"/>
        </w:rPr>
        <w:t xml:space="preserve"> 29 </w:t>
      </w:r>
      <w:r w:rsidRPr="00EE50D9">
        <w:rPr>
          <w:rStyle w:val="underline"/>
          <w:rFonts w:asciiTheme="majorHAnsi" w:hAnsiTheme="majorHAnsi"/>
        </w:rPr>
        <w:t>China has eclipsed the United States as the largest trading partner of America’s key allies in the region,</w:t>
      </w:r>
      <w:r w:rsidRPr="00EE50D9">
        <w:rPr>
          <w:rFonts w:asciiTheme="majorHAnsi" w:hAnsiTheme="majorHAnsi"/>
          <w:sz w:val="16"/>
        </w:rPr>
        <w:t xml:space="preserve"> and is negotiating a trade agreement with the Association of Southeast Asian Nations. China has also acted to resolve territorial disputes with Russia and continues to negotiate with India over Arunachal Pradesh, 30 has strengthened its relationship with Pakistan, and has reinvigorated its diplomatic outreach from Northeast Asia to Australia and through the South Pacific. </w:t>
      </w:r>
      <w:proofErr w:type="gramStart"/>
      <w:r w:rsidRPr="00EE50D9">
        <w:rPr>
          <w:rFonts w:asciiTheme="majorHAnsi" w:hAnsiTheme="majorHAnsi"/>
          <w:sz w:val="16"/>
        </w:rPr>
        <w:t>31  With</w:t>
      </w:r>
      <w:proofErr w:type="gramEnd"/>
      <w:r w:rsidRPr="00EE50D9">
        <w:rPr>
          <w:rFonts w:asciiTheme="majorHAnsi" w:hAnsiTheme="majorHAnsi"/>
          <w:sz w:val="16"/>
        </w:rPr>
        <w:t xml:space="preserve"> such outreach, the region has responded with concern, but not overt hostility, to China’s rise. In February 2005, Japan and the United States, for example, signed a “Common Strategic Objectives” agreement that identified contributing to the peace and stability of the Taiwan Strait as a fun</w:t>
      </w:r>
      <w:r w:rsidRPr="00EE50D9">
        <w:rPr>
          <w:rFonts w:asciiTheme="majorHAnsi" w:hAnsiTheme="majorHAnsi"/>
          <w:sz w:val="16"/>
        </w:rPr>
        <w:softHyphen/>
        <w:t>damental factor in East Asian strategic stability. India, Singapore, Indonesia, and Vietnam are also upgrading their military relationships with the United States to hedge against a potentially aggres</w:t>
      </w:r>
      <w:r w:rsidRPr="00EE50D9">
        <w:rPr>
          <w:rFonts w:asciiTheme="majorHAnsi" w:hAnsiTheme="majorHAnsi"/>
          <w:sz w:val="16"/>
        </w:rPr>
        <w:softHyphen/>
        <w:t>sive China. A relatively new development has been intraregional balancing. India is expanding its rela</w:t>
      </w:r>
      <w:r w:rsidRPr="00EE50D9">
        <w:rPr>
          <w:rFonts w:asciiTheme="majorHAnsi" w:hAnsiTheme="majorHAnsi"/>
          <w:sz w:val="16"/>
        </w:rPr>
        <w:softHyphen/>
        <w:t>tions with Japan; Southeast Asian countries helped India, Australia, and New Zealand join the 2006 EAS; and Japan and Australia initiated a new secu</w:t>
      </w:r>
      <w:r w:rsidRPr="00EE50D9">
        <w:rPr>
          <w:rFonts w:asciiTheme="majorHAnsi" w:hAnsiTheme="majorHAnsi"/>
          <w:sz w:val="16"/>
        </w:rPr>
        <w:softHyphen/>
        <w:t xml:space="preserve">rity cooperation agreement in 2007. Yet, </w:t>
      </w:r>
      <w:r w:rsidRPr="00EE50D9">
        <w:rPr>
          <w:rStyle w:val="underline"/>
          <w:rFonts w:asciiTheme="majorHAnsi" w:hAnsiTheme="majorHAnsi"/>
        </w:rPr>
        <w:t>according to a recent study by the Rand Corporation that investigated the response of U.S. allies and security partners to China’s rise, “What is not occurring in Asia in response to China’s rise is as important as what is occurring…</w:t>
      </w:r>
      <w:r w:rsidRPr="00EE50D9">
        <w:rPr>
          <w:rStyle w:val="underline"/>
          <w:rFonts w:asciiTheme="majorHAnsi" w:hAnsiTheme="majorHAnsi"/>
          <w:highlight w:val="cyan"/>
        </w:rPr>
        <w:t>Regional governments are watching Chinese military modernization with varying degrees of attention and concern,” but have not pursued policies to contain Beijing</w:t>
      </w:r>
      <w:r w:rsidRPr="00EE50D9">
        <w:rPr>
          <w:rStyle w:val="underline"/>
          <w:rFonts w:asciiTheme="majorHAnsi" w:hAnsiTheme="majorHAnsi"/>
        </w:rPr>
        <w:t>.</w:t>
      </w:r>
      <w:r w:rsidRPr="00EE50D9">
        <w:rPr>
          <w:rFonts w:asciiTheme="majorHAnsi" w:hAnsiTheme="majorHAnsi"/>
          <w:sz w:val="16"/>
        </w:rPr>
        <w:t xml:space="preserve"> 32 For example, </w:t>
      </w:r>
      <w:r w:rsidRPr="00EE50D9">
        <w:rPr>
          <w:rStyle w:val="underline"/>
          <w:rFonts w:asciiTheme="majorHAnsi" w:hAnsiTheme="majorHAnsi"/>
        </w:rPr>
        <w:t xml:space="preserve">Australia and South Korea have both resisted pressure from Washington to upgrade their contributions to Taiwan’s defense. </w:t>
      </w:r>
      <w:r w:rsidRPr="00EE50D9">
        <w:rPr>
          <w:rStyle w:val="underline"/>
          <w:rFonts w:asciiTheme="majorHAnsi" w:hAnsiTheme="majorHAnsi"/>
          <w:highlight w:val="cyan"/>
        </w:rPr>
        <w:t>The fact of the matter is that American commitment to the region will continue to play an instrumental role in preventing competitive behavior and insecurity.</w:t>
      </w:r>
      <w:r w:rsidRPr="00EE50D9">
        <w:rPr>
          <w:rStyle w:val="underline"/>
          <w:rFonts w:asciiTheme="majorHAnsi" w:hAnsiTheme="majorHAnsi"/>
        </w:rPr>
        <w:t xml:space="preserve"> </w:t>
      </w:r>
    </w:p>
    <w:p w14:paraId="7A2CDB53" w14:textId="77777777" w:rsidR="003752D5" w:rsidRPr="00EE50D9" w:rsidRDefault="003752D5" w:rsidP="003752D5">
      <w:pPr>
        <w:rPr>
          <w:rFonts w:asciiTheme="majorHAnsi" w:hAnsiTheme="majorHAnsi"/>
        </w:rPr>
      </w:pPr>
    </w:p>
    <w:p w14:paraId="25E6F1F2" w14:textId="77777777" w:rsidR="003752D5" w:rsidRPr="00EE50D9" w:rsidRDefault="003752D5" w:rsidP="003752D5">
      <w:pPr>
        <w:pStyle w:val="Heading3"/>
        <w:rPr>
          <w:rFonts w:asciiTheme="majorHAnsi" w:hAnsiTheme="majorHAnsi"/>
        </w:rPr>
      </w:pPr>
      <w:r w:rsidRPr="00EE50D9">
        <w:rPr>
          <w:rFonts w:asciiTheme="majorHAnsi" w:hAnsiTheme="majorHAnsi"/>
        </w:rPr>
        <w:t>A2: Korean War</w:t>
      </w:r>
    </w:p>
    <w:p w14:paraId="27DC8EE2" w14:textId="77777777" w:rsidR="003752D5" w:rsidRPr="00EE50D9" w:rsidRDefault="003752D5" w:rsidP="003752D5">
      <w:pPr>
        <w:pStyle w:val="Heading4"/>
        <w:rPr>
          <w:rFonts w:asciiTheme="majorHAnsi" w:hAnsiTheme="majorHAnsi"/>
        </w:rPr>
      </w:pPr>
      <w:r w:rsidRPr="00EE50D9">
        <w:rPr>
          <w:rFonts w:asciiTheme="majorHAnsi" w:hAnsiTheme="majorHAnsi"/>
        </w:rPr>
        <w:t>No Korea war – tensions decreasing, cooperation increasing</w:t>
      </w:r>
    </w:p>
    <w:p w14:paraId="53622FE5" w14:textId="77777777" w:rsidR="003752D5" w:rsidRPr="00EE50D9" w:rsidRDefault="003752D5" w:rsidP="003752D5">
      <w:pPr>
        <w:rPr>
          <w:rFonts w:asciiTheme="majorHAnsi" w:eastAsia="Cambria" w:hAnsiTheme="majorHAnsi"/>
        </w:rPr>
      </w:pPr>
      <w:r w:rsidRPr="00EE50D9">
        <w:rPr>
          <w:rFonts w:asciiTheme="majorHAnsi" w:eastAsia="Cambria" w:hAnsiTheme="majorHAnsi"/>
          <w:b/>
          <w:bCs/>
          <w:smallCaps/>
          <w:sz w:val="24"/>
        </w:rPr>
        <w:t>Snyder 8/24/15</w:t>
      </w:r>
      <w:r w:rsidRPr="00EE50D9">
        <w:rPr>
          <w:rFonts w:asciiTheme="majorHAnsi" w:eastAsia="Cambria" w:hAnsiTheme="majorHAnsi"/>
        </w:rPr>
        <w:t xml:space="preserve"> (Scott, Northeast Asia policy expert @ Council on Foreign Relations, "A Modest Start </w:t>
      </w:r>
      <w:proofErr w:type="gramStart"/>
      <w:r w:rsidRPr="00EE50D9">
        <w:rPr>
          <w:rFonts w:asciiTheme="majorHAnsi" w:eastAsia="Cambria" w:hAnsiTheme="majorHAnsi"/>
        </w:rPr>
        <w:t>Toward Inter-Korean Dialogue And</w:t>
      </w:r>
      <w:proofErr w:type="gramEnd"/>
      <w:r w:rsidRPr="00EE50D9">
        <w:rPr>
          <w:rFonts w:asciiTheme="majorHAnsi" w:eastAsia="Cambria" w:hAnsiTheme="majorHAnsi"/>
        </w:rPr>
        <w:t xml:space="preserve"> Cooperation," http://www.forbes.com/sites/scottasnyder/2015/08/24/a-modest-start-toward-inter-korean-dialogue-and-cooperation/)</w:t>
      </w:r>
    </w:p>
    <w:p w14:paraId="78D43C14" w14:textId="77777777" w:rsidR="003752D5" w:rsidRPr="00EE50D9" w:rsidRDefault="003752D5" w:rsidP="003752D5">
      <w:pPr>
        <w:rPr>
          <w:rFonts w:asciiTheme="majorHAnsi" w:eastAsia="Cambria" w:hAnsiTheme="majorHAnsi"/>
          <w:sz w:val="16"/>
        </w:rPr>
      </w:pPr>
      <w:r w:rsidRPr="00EE50D9">
        <w:rPr>
          <w:rFonts w:asciiTheme="majorHAnsi" w:eastAsia="Cambria" w:hAnsiTheme="majorHAnsi"/>
          <w:sz w:val="16"/>
        </w:rPr>
        <w:t xml:space="preserve">Senior </w:t>
      </w:r>
      <w:r w:rsidRPr="00EE50D9">
        <w:rPr>
          <w:rFonts w:asciiTheme="majorHAnsi" w:eastAsia="Cambria" w:hAnsiTheme="majorHAnsi"/>
          <w:highlight w:val="cyan"/>
          <w:u w:val="single"/>
        </w:rPr>
        <w:t>representatives of the two Koreas completed</w:t>
      </w:r>
      <w:r w:rsidRPr="00EE50D9">
        <w:rPr>
          <w:rFonts w:asciiTheme="majorHAnsi" w:eastAsia="Cambria" w:hAnsiTheme="majorHAnsi"/>
          <w:sz w:val="16"/>
          <w:highlight w:val="cyan"/>
        </w:rPr>
        <w:t xml:space="preserve"> </w:t>
      </w:r>
      <w:r w:rsidRPr="00EE50D9">
        <w:rPr>
          <w:rFonts w:asciiTheme="majorHAnsi" w:eastAsia="Cambria" w:hAnsiTheme="majorHAnsi"/>
          <w:sz w:val="16"/>
        </w:rPr>
        <w:t xml:space="preserve">three days of </w:t>
      </w:r>
      <w:r w:rsidRPr="00EE50D9">
        <w:rPr>
          <w:rFonts w:asciiTheme="majorHAnsi" w:eastAsia="Cambria" w:hAnsiTheme="majorHAnsi"/>
          <w:highlight w:val="cyan"/>
          <w:u w:val="single"/>
        </w:rPr>
        <w:t>marathon negotiations</w:t>
      </w:r>
      <w:r w:rsidRPr="00EE50D9">
        <w:rPr>
          <w:rFonts w:asciiTheme="majorHAnsi" w:eastAsia="Cambria" w:hAnsiTheme="majorHAnsi"/>
          <w:u w:val="single"/>
        </w:rPr>
        <w:t xml:space="preserve"> to avert further escalation of military tensions</w:t>
      </w:r>
      <w:r w:rsidRPr="00EE50D9">
        <w:rPr>
          <w:rFonts w:asciiTheme="majorHAnsi" w:eastAsia="Cambria" w:hAnsiTheme="majorHAnsi"/>
          <w:sz w:val="16"/>
        </w:rPr>
        <w:t xml:space="preserve"> on August 25 at 12:55 a.m. local time. Despite hours spent at the negotiating table, the agreement itself is relatively short and straightforward. However, the fact that it took so long to reach the agreement underscores the difficulty both sides had in allowing each other to save face despite high tensions. The main trade-off in the agreement involves North Korea’s expression of regret regarding South Korean soldiers injured in an August 4 land mine explosion at a South Korean guard post adjacent to the DMZ. The statement constitutes an indirect admission of responsibility for the incident, which North Korea had denied prior to talks. In return, South Korea agreed to cut off propaganda loudspeakers from noon on Tuesday absent any surprises at which time North Korea demobilizes its troops from the current war footing. Longer-term, </w:t>
      </w:r>
      <w:r w:rsidRPr="00EE50D9">
        <w:rPr>
          <w:rFonts w:asciiTheme="majorHAnsi" w:eastAsia="Cambria" w:hAnsiTheme="majorHAnsi"/>
          <w:u w:val="single"/>
        </w:rPr>
        <w:t>the two sides agreed to hold Red Cross meetings in early September to plan for family reunions</w:t>
      </w:r>
      <w:r w:rsidRPr="00EE50D9">
        <w:rPr>
          <w:rFonts w:asciiTheme="majorHAnsi" w:eastAsia="Cambria" w:hAnsiTheme="majorHAnsi"/>
          <w:sz w:val="16"/>
        </w:rPr>
        <w:t xml:space="preserve"> later that month during fall harvest holidays, and </w:t>
      </w:r>
      <w:r w:rsidRPr="00EE50D9">
        <w:rPr>
          <w:rFonts w:asciiTheme="majorHAnsi" w:eastAsia="Cambria" w:hAnsiTheme="majorHAnsi"/>
          <w:highlight w:val="cyan"/>
          <w:u w:val="single"/>
        </w:rPr>
        <w:t>both sides agreed to promote civilian-level exchanges</w:t>
      </w:r>
      <w:r w:rsidRPr="00EE50D9">
        <w:rPr>
          <w:rFonts w:asciiTheme="majorHAnsi" w:eastAsia="Cambria" w:hAnsiTheme="majorHAnsi"/>
          <w:sz w:val="16"/>
        </w:rPr>
        <w:t xml:space="preserve">. In addition, </w:t>
      </w:r>
      <w:r w:rsidRPr="00EE50D9">
        <w:rPr>
          <w:rFonts w:asciiTheme="majorHAnsi" w:eastAsia="Cambria" w:hAnsiTheme="majorHAnsi"/>
          <w:b/>
          <w:iCs/>
          <w:sz w:val="24"/>
          <w:highlight w:val="cyan"/>
          <w:u w:val="single"/>
        </w:rPr>
        <w:t>both sides pledge to continue high-level talks in Pyongyang or Seoul</w:t>
      </w:r>
      <w:r w:rsidRPr="00EE50D9">
        <w:rPr>
          <w:rFonts w:asciiTheme="majorHAnsi" w:eastAsia="Cambria" w:hAnsiTheme="majorHAnsi"/>
          <w:sz w:val="16"/>
        </w:rPr>
        <w:t xml:space="preserve">. The implementation of </w:t>
      </w:r>
      <w:r w:rsidRPr="00EE50D9">
        <w:rPr>
          <w:rFonts w:asciiTheme="majorHAnsi" w:eastAsia="Cambria" w:hAnsiTheme="majorHAnsi"/>
          <w:b/>
          <w:iCs/>
          <w:sz w:val="24"/>
          <w:highlight w:val="cyan"/>
          <w:u w:val="single"/>
        </w:rPr>
        <w:t>these steps should shift the focal point of the relationship from military tensions to exchanges and cooperation</w:t>
      </w:r>
      <w:r w:rsidRPr="00EE50D9">
        <w:rPr>
          <w:rFonts w:asciiTheme="majorHAnsi" w:eastAsia="Cambria" w:hAnsiTheme="majorHAnsi"/>
          <w:sz w:val="16"/>
          <w:highlight w:val="cyan"/>
        </w:rPr>
        <w:t>.</w:t>
      </w:r>
      <w:r w:rsidRPr="00EE50D9">
        <w:rPr>
          <w:rFonts w:asciiTheme="majorHAnsi" w:eastAsia="Cambria" w:hAnsiTheme="majorHAnsi"/>
          <w:sz w:val="16"/>
        </w:rPr>
        <w:t xml:space="preserve"> However, inter-Korean pledges to engage in exchanges or to hold family reunions are historically breached as often as they are honored. The main lesson learned from the rising tensions and negotiations is that </w:t>
      </w:r>
      <w:r w:rsidRPr="00EE50D9">
        <w:rPr>
          <w:rFonts w:asciiTheme="majorHAnsi" w:eastAsia="Cambria" w:hAnsiTheme="majorHAnsi"/>
          <w:u w:val="single"/>
        </w:rPr>
        <w:t>both sides are vulnerable to each other</w:t>
      </w:r>
      <w:r w:rsidRPr="00EE50D9">
        <w:rPr>
          <w:rFonts w:asciiTheme="majorHAnsi" w:eastAsia="Cambria" w:hAnsiTheme="majorHAnsi"/>
          <w:sz w:val="16"/>
        </w:rPr>
        <w:t xml:space="preserve">. (South Korea refuses to bear the costs of North Korean provocations and its economy is vulnerable to spikes in military tensions while North Korea fears its polity is increasingly vulnerable to South Korean propaganda dissemination.) But admission of vulnerability may lead either to closer inter-Korean relations or to the possibility of exploitation of the weakness of one side by the other. With this modest agreement, </w:t>
      </w:r>
      <w:r w:rsidRPr="00EE50D9">
        <w:rPr>
          <w:rFonts w:asciiTheme="majorHAnsi" w:eastAsia="Cambria" w:hAnsiTheme="majorHAnsi"/>
          <w:highlight w:val="cyan"/>
          <w:u w:val="single"/>
        </w:rPr>
        <w:t>both sides hav</w:t>
      </w:r>
      <w:r w:rsidRPr="00EE50D9">
        <w:rPr>
          <w:rFonts w:asciiTheme="majorHAnsi" w:eastAsia="Cambria" w:hAnsiTheme="majorHAnsi"/>
          <w:sz w:val="16"/>
          <w:highlight w:val="cyan"/>
        </w:rPr>
        <w:t xml:space="preserve">e </w:t>
      </w:r>
      <w:r w:rsidRPr="00EE50D9">
        <w:rPr>
          <w:rFonts w:asciiTheme="majorHAnsi" w:eastAsia="Cambria" w:hAnsiTheme="majorHAnsi"/>
          <w:sz w:val="16"/>
        </w:rPr>
        <w:t xml:space="preserve">also </w:t>
      </w:r>
      <w:r w:rsidRPr="00EE50D9">
        <w:rPr>
          <w:rFonts w:asciiTheme="majorHAnsi" w:eastAsia="Cambria" w:hAnsiTheme="majorHAnsi"/>
          <w:highlight w:val="cyan"/>
          <w:u w:val="single"/>
        </w:rPr>
        <w:t xml:space="preserve">shown that </w:t>
      </w:r>
      <w:r w:rsidRPr="00EE50D9">
        <w:rPr>
          <w:rFonts w:asciiTheme="majorHAnsi" w:eastAsia="Cambria" w:hAnsiTheme="majorHAnsi"/>
          <w:b/>
          <w:iCs/>
          <w:sz w:val="24"/>
          <w:highlight w:val="cyan"/>
          <w:u w:val="single"/>
        </w:rPr>
        <w:t>they have the wherewithal to negotiate their way out of a crisis</w:t>
      </w:r>
      <w:r w:rsidRPr="00EE50D9">
        <w:rPr>
          <w:rFonts w:asciiTheme="majorHAnsi" w:eastAsia="Cambria" w:hAnsiTheme="majorHAnsi"/>
          <w:sz w:val="16"/>
        </w:rPr>
        <w:t>. For this reason, the test of whether this agreement marks a real turning point in inter-Korean relations will lie in the ability of both sides to keep their agreements and to institutionalize future dialogue and cooperation in such a way as to minimize their respective points of vulnerability.</w:t>
      </w:r>
    </w:p>
    <w:p w14:paraId="0111CDF2" w14:textId="77777777" w:rsidR="003752D5" w:rsidRPr="00EE50D9" w:rsidRDefault="003752D5" w:rsidP="003752D5">
      <w:pPr>
        <w:pStyle w:val="Heading3"/>
        <w:rPr>
          <w:rFonts w:asciiTheme="majorHAnsi" w:hAnsiTheme="majorHAnsi"/>
        </w:rPr>
      </w:pPr>
      <w:r w:rsidRPr="00EE50D9">
        <w:rPr>
          <w:rFonts w:asciiTheme="majorHAnsi" w:hAnsiTheme="majorHAnsi"/>
        </w:rPr>
        <w:t>A2: Russia China US War</w:t>
      </w:r>
    </w:p>
    <w:p w14:paraId="23166800" w14:textId="77777777" w:rsidR="003752D5" w:rsidRPr="00EE50D9" w:rsidRDefault="003752D5" w:rsidP="003752D5">
      <w:pPr>
        <w:pStyle w:val="Heading4"/>
        <w:rPr>
          <w:rFonts w:asciiTheme="majorHAnsi" w:hAnsiTheme="majorHAnsi"/>
        </w:rPr>
      </w:pPr>
      <w:r w:rsidRPr="00EE50D9">
        <w:rPr>
          <w:rFonts w:asciiTheme="majorHAnsi" w:hAnsiTheme="majorHAnsi"/>
        </w:rPr>
        <w:t>China-Russia wins the war</w:t>
      </w:r>
    </w:p>
    <w:p w14:paraId="2DA08C7D" w14:textId="77777777" w:rsidR="003752D5" w:rsidRPr="00EE50D9" w:rsidRDefault="003752D5" w:rsidP="003752D5">
      <w:pPr>
        <w:rPr>
          <w:rStyle w:val="StyleStyleBold12pt"/>
          <w:rFonts w:asciiTheme="majorHAnsi" w:hAnsiTheme="majorHAnsi"/>
        </w:rPr>
      </w:pPr>
      <w:r w:rsidRPr="00EE50D9">
        <w:rPr>
          <w:rStyle w:val="StyleStyleBold12pt"/>
          <w:rFonts w:asciiTheme="majorHAnsi" w:hAnsiTheme="majorHAnsi"/>
        </w:rPr>
        <w:t xml:space="preserve">Roberts 4/17 - </w:t>
      </w:r>
      <w:r w:rsidRPr="00EE50D9">
        <w:rPr>
          <w:rFonts w:asciiTheme="majorHAnsi" w:hAnsiTheme="majorHAnsi"/>
        </w:rPr>
        <w:t>former Reagan administration insider and member of a “secret presidential committee”</w:t>
      </w:r>
    </w:p>
    <w:p w14:paraId="033A5724" w14:textId="77777777" w:rsidR="003752D5" w:rsidRPr="00EE50D9" w:rsidRDefault="003752D5" w:rsidP="003752D5">
      <w:pPr>
        <w:rPr>
          <w:rFonts w:asciiTheme="majorHAnsi" w:hAnsiTheme="majorHAnsi"/>
        </w:rPr>
      </w:pPr>
      <w:r w:rsidRPr="00EE50D9">
        <w:rPr>
          <w:rFonts w:asciiTheme="majorHAnsi" w:hAnsiTheme="majorHAnsi"/>
        </w:rPr>
        <w:t xml:space="preserve">(Paul Craig, 4/17/16, “A Neocon Creation: Russia-China Alliance Too Strong </w:t>
      </w:r>
      <w:proofErr w:type="gramStart"/>
      <w:r w:rsidRPr="00EE50D9">
        <w:rPr>
          <w:rFonts w:asciiTheme="majorHAnsi" w:hAnsiTheme="majorHAnsi"/>
        </w:rPr>
        <w:t>For</w:t>
      </w:r>
      <w:proofErr w:type="gramEnd"/>
      <w:r w:rsidRPr="00EE50D9">
        <w:rPr>
          <w:rFonts w:asciiTheme="majorHAnsi" w:hAnsiTheme="majorHAnsi"/>
        </w:rPr>
        <w:t xml:space="preserve"> Washington – Paul Craig Roberts”, </w:t>
      </w:r>
      <w:hyperlink r:id="rId33" w:history="1">
        <w:r w:rsidRPr="00EE50D9">
          <w:rPr>
            <w:rStyle w:val="Hyperlink"/>
            <w:rFonts w:asciiTheme="majorHAnsi" w:hAnsiTheme="majorHAnsi"/>
          </w:rPr>
          <w:t>https://quemadoinstitute.org/2016/04/18/a-neocon-creation-russia-china-alliance-too-strong-for-washington-paul-craig-roberts/</w:t>
        </w:r>
      </w:hyperlink>
      <w:r w:rsidRPr="00EE50D9">
        <w:rPr>
          <w:rFonts w:asciiTheme="majorHAnsi" w:hAnsiTheme="majorHAnsi"/>
        </w:rPr>
        <w:t>, Accessed 7/1/16, MW)</w:t>
      </w:r>
    </w:p>
    <w:p w14:paraId="702DB2FD" w14:textId="77777777" w:rsidR="003752D5" w:rsidRPr="00EE50D9" w:rsidRDefault="003752D5" w:rsidP="003752D5">
      <w:pPr>
        <w:rPr>
          <w:rStyle w:val="StyleBoldUnderline"/>
          <w:rFonts w:asciiTheme="majorHAnsi" w:hAnsiTheme="majorHAnsi"/>
        </w:rPr>
      </w:pPr>
      <w:r w:rsidRPr="00EE50D9">
        <w:rPr>
          <w:rFonts w:asciiTheme="majorHAnsi" w:hAnsiTheme="majorHAnsi"/>
          <w:sz w:val="16"/>
        </w:rPr>
        <w:t xml:space="preserve">How the American Neoconservatives Destroyed Mankind’s Hopes for Peace By Paul Craig Roberts Sputnik News April 16, 2016 When Ronald Reagan turned his back on the neoconservatives, fired them, and had some of them prosecuted, his administration was free of their evil influence, and President Reagan negotiated the end of the Cold War with Soviet President Gorbachev. The military-industrial complex, the CIA, and the neocons were very much against ending the Cold War as their budgets, power, and ideology were threatened by the prospect of peace between the two nuclear superpowers. I know about this, because I was part of it. I helped Reagan create the economic base for bringing the threat of a new arms race to a failing Soviet economy in order to pressure the Soviets into agreement to end the Cold War, and I was appointed to a secret presidential committee with subpoena power over the CIA. The secret committee was authorized by President Reagan to evaluate the CIA’s claim that the Soviets would prevail in an arms race. The secret committee concluded that this was the CIA’s way of perpetuating the Cold War and the CIA’s importance. The George H W Bush administration and its Secretary of State James Baker kept Reagan’s promises to Gorbachev and achieved the reunification of Germany with promises that NATO would not move one inch to the East. The corrupt Clintons, for whom the accumulation of riches seems to be their main purpose in life, violated the assurances given by the United States that had ended the Cold War. The two puppet presidents – George W Bush and Obama – who followed the Clintons, lost control of the US government to the neocons, who promptly restarted the Cold War, believing in their hubris and arrogance that History has chosen the US to exercise hegemony over the world. Thus was mankind’s chance for peace lost along with America’s leadership of the world. Under neocon influence, the United States government threw away its soft power and its ability to lead the world into a harmonious existence over which American influence would have prevailed. Instead, the neocons threatened the world with coercion and violence, attacking eight countries and fomenting «color revolutions» in former Soviet republics. The consequence of this crazed insanity was the creation of an </w:t>
      </w:r>
      <w:r w:rsidRPr="00EE50D9">
        <w:rPr>
          <w:rStyle w:val="StyleBoldUnderline"/>
          <w:rFonts w:asciiTheme="majorHAnsi" w:hAnsiTheme="majorHAnsi"/>
          <w:highlight w:val="cyan"/>
        </w:rPr>
        <w:t>economic and military</w:t>
      </w:r>
      <w:r w:rsidRPr="00EE50D9">
        <w:rPr>
          <w:rStyle w:val="StyleBoldUnderline"/>
          <w:rFonts w:asciiTheme="majorHAnsi" w:hAnsiTheme="majorHAnsi"/>
        </w:rPr>
        <w:t xml:space="preserve"> strategic </w:t>
      </w:r>
      <w:r w:rsidRPr="00EE50D9">
        <w:rPr>
          <w:rStyle w:val="StyleBoldUnderline"/>
          <w:rFonts w:asciiTheme="majorHAnsi" w:hAnsiTheme="majorHAnsi"/>
          <w:highlight w:val="cyan"/>
        </w:rPr>
        <w:t>alliance between Russia and China.</w:t>
      </w:r>
      <w:r w:rsidRPr="00EE50D9">
        <w:rPr>
          <w:rStyle w:val="StyleBoldUnderline"/>
          <w:rFonts w:asciiTheme="majorHAnsi" w:hAnsiTheme="majorHAnsi"/>
        </w:rPr>
        <w:t xml:space="preserve"> Without the neocons’ arrogant policy, this alliance would not have existed</w:t>
      </w:r>
      <w:r w:rsidRPr="00EE50D9">
        <w:rPr>
          <w:rFonts w:asciiTheme="majorHAnsi" w:hAnsiTheme="majorHAnsi"/>
          <w:sz w:val="16"/>
        </w:rPr>
        <w:t xml:space="preserve">. It was a decade ago that I began writing about the strategic alliance between Russia and China that is a response to the neocon claim of US world hegemony. </w:t>
      </w:r>
      <w:r w:rsidRPr="00EE50D9">
        <w:rPr>
          <w:rStyle w:val="StyleBoldUnderline"/>
          <w:rFonts w:asciiTheme="majorHAnsi" w:hAnsiTheme="majorHAnsi"/>
          <w:highlight w:val="cyan"/>
        </w:rPr>
        <w:t>The strategic alliance</w:t>
      </w:r>
      <w:r w:rsidRPr="00EE50D9">
        <w:rPr>
          <w:rStyle w:val="StyleBoldUnderline"/>
          <w:rFonts w:asciiTheme="majorHAnsi" w:hAnsiTheme="majorHAnsi"/>
        </w:rPr>
        <w:t xml:space="preserve"> between Russia and China </w:t>
      </w:r>
      <w:r w:rsidRPr="00EE50D9">
        <w:rPr>
          <w:rStyle w:val="StyleBoldUnderline"/>
          <w:rFonts w:asciiTheme="majorHAnsi" w:hAnsiTheme="majorHAnsi"/>
          <w:highlight w:val="cyan"/>
        </w:rPr>
        <w:t>is</w:t>
      </w:r>
      <w:r w:rsidRPr="00EE50D9">
        <w:rPr>
          <w:rStyle w:val="StyleBoldUnderline"/>
          <w:rFonts w:asciiTheme="majorHAnsi" w:hAnsiTheme="majorHAnsi"/>
        </w:rPr>
        <w:t xml:space="preserve"> militarily and economically </w:t>
      </w:r>
      <w:r w:rsidRPr="00EE50D9">
        <w:rPr>
          <w:rStyle w:val="StyleBoldUnderline"/>
          <w:rFonts w:asciiTheme="majorHAnsi" w:hAnsiTheme="majorHAnsi"/>
          <w:highlight w:val="cyan"/>
        </w:rPr>
        <w:t>too strong for Washington</w:t>
      </w:r>
      <w:r w:rsidRPr="00EE50D9">
        <w:rPr>
          <w:rStyle w:val="StyleBoldUnderline"/>
          <w:rFonts w:asciiTheme="majorHAnsi" w:hAnsiTheme="majorHAnsi"/>
        </w:rPr>
        <w:t>.</w:t>
      </w:r>
      <w:r w:rsidRPr="00EE50D9">
        <w:rPr>
          <w:rFonts w:asciiTheme="majorHAnsi" w:hAnsiTheme="majorHAnsi"/>
          <w:sz w:val="16"/>
        </w:rPr>
        <w:t xml:space="preserve"> China controls the production of the products of many of America’s leading corporations, such as Apple. China has the largest foreign exchange reserves in the world. </w:t>
      </w:r>
      <w:r w:rsidRPr="00EE50D9">
        <w:rPr>
          <w:rStyle w:val="StyleBoldUnderline"/>
          <w:rFonts w:asciiTheme="majorHAnsi" w:hAnsiTheme="majorHAnsi"/>
          <w:highlight w:val="cyan"/>
        </w:rPr>
        <w:t>China can</w:t>
      </w:r>
      <w:r w:rsidRPr="00EE50D9">
        <w:rPr>
          <w:rStyle w:val="StyleBoldUnderline"/>
          <w:rFonts w:asciiTheme="majorHAnsi" w:hAnsiTheme="majorHAnsi"/>
        </w:rPr>
        <w:t xml:space="preserve">, if the government wishes, </w:t>
      </w:r>
      <w:r w:rsidRPr="00EE50D9">
        <w:rPr>
          <w:rStyle w:val="StyleBoldUnderline"/>
          <w:rFonts w:asciiTheme="majorHAnsi" w:hAnsiTheme="majorHAnsi"/>
          <w:highlight w:val="cyan"/>
        </w:rPr>
        <w:t>cause a massive increase in the American money supply</w:t>
      </w:r>
      <w:r w:rsidRPr="00EE50D9">
        <w:rPr>
          <w:rStyle w:val="StyleBoldUnderline"/>
          <w:rFonts w:asciiTheme="majorHAnsi" w:hAnsiTheme="majorHAnsi"/>
        </w:rPr>
        <w:t xml:space="preserve"> by dumping its trillions of dollars of US financial assets. </w:t>
      </w:r>
      <w:r w:rsidRPr="00EE50D9">
        <w:rPr>
          <w:rFonts w:asciiTheme="majorHAnsi" w:hAnsiTheme="majorHAnsi"/>
          <w:sz w:val="16"/>
        </w:rPr>
        <w:t xml:space="preserve">To prevent a collapse of US Treasury prices, the Federal Reserve would have to create trillions of new dollars in order to purchase the dumped financial instruments. The rest of the world would see another expansion of dollars without an expansion of real US output and become skeptical of the US dollar. If the world abandoned the US dollar, the US government could no longer pay its bills. </w:t>
      </w:r>
      <w:r w:rsidRPr="00EE50D9">
        <w:rPr>
          <w:rStyle w:val="StyleBoldUnderline"/>
          <w:rFonts w:asciiTheme="majorHAnsi" w:hAnsiTheme="majorHAnsi"/>
          <w:highlight w:val="cyan"/>
        </w:rPr>
        <w:t>Europe is dependent on Russia</w:t>
      </w:r>
      <w:r w:rsidRPr="00EE50D9">
        <w:rPr>
          <w:rStyle w:val="StyleBoldUnderline"/>
          <w:rFonts w:asciiTheme="majorHAnsi" w:hAnsiTheme="majorHAnsi"/>
        </w:rPr>
        <w:t>n energy. Russia can cut off this energy. There are no alternatives in the short run, and perhaps not in the long run.</w:t>
      </w:r>
      <w:r w:rsidRPr="00EE50D9">
        <w:rPr>
          <w:rFonts w:asciiTheme="majorHAnsi" w:hAnsiTheme="majorHAnsi"/>
          <w:sz w:val="16"/>
        </w:rPr>
        <w:t xml:space="preserve"> If Russia shuts off the energy, Germany industry shuts down. Europeans freeze to death in the winter. Despite these facts, the neocons have forced Europe to impose economic sanctions on Russia. What if Russia responded in kind? </w:t>
      </w:r>
      <w:r w:rsidRPr="00EE50D9">
        <w:rPr>
          <w:rStyle w:val="StyleBoldUnderline"/>
          <w:rFonts w:asciiTheme="majorHAnsi" w:hAnsiTheme="majorHAnsi"/>
          <w:highlight w:val="cyan"/>
        </w:rPr>
        <w:t>NATO</w:t>
      </w:r>
      <w:r w:rsidRPr="00EE50D9">
        <w:rPr>
          <w:rStyle w:val="StyleBoldUnderline"/>
          <w:rFonts w:asciiTheme="majorHAnsi" w:hAnsiTheme="majorHAnsi"/>
        </w:rPr>
        <w:t xml:space="preserve">, as US military authorities admit, </w:t>
      </w:r>
      <w:r w:rsidRPr="00EE50D9">
        <w:rPr>
          <w:rStyle w:val="StyleBoldUnderline"/>
          <w:rFonts w:asciiTheme="majorHAnsi" w:hAnsiTheme="majorHAnsi"/>
          <w:highlight w:val="cyan"/>
        </w:rPr>
        <w:t>has no chance of invading Russia</w:t>
      </w:r>
      <w:r w:rsidRPr="00EE50D9">
        <w:rPr>
          <w:rStyle w:val="StyleBoldUnderline"/>
          <w:rFonts w:asciiTheme="majorHAnsi" w:hAnsiTheme="majorHAnsi"/>
        </w:rPr>
        <w:t xml:space="preserve"> or withstanding a Russian attack on NATO</w:t>
      </w:r>
      <w:r w:rsidRPr="00EE50D9">
        <w:rPr>
          <w:rFonts w:asciiTheme="majorHAnsi" w:hAnsiTheme="majorHAnsi"/>
          <w:sz w:val="16"/>
        </w:rPr>
        <w:t xml:space="preserve">. NATO is a cover for Washington’s war crimes. It can provide no other service. Thanks to the greed of US corporations that boosted their profits by outsourcing their production to China, China is modernized many decades before the neocons thought possible. </w:t>
      </w:r>
      <w:r w:rsidRPr="00EE50D9">
        <w:rPr>
          <w:rStyle w:val="StyleBoldUnderline"/>
          <w:rFonts w:asciiTheme="majorHAnsi" w:hAnsiTheme="majorHAnsi"/>
          <w:highlight w:val="cyan"/>
        </w:rPr>
        <w:t>China’s</w:t>
      </w:r>
      <w:r w:rsidRPr="00EE50D9">
        <w:rPr>
          <w:rStyle w:val="StyleBoldUnderline"/>
          <w:rFonts w:asciiTheme="majorHAnsi" w:hAnsiTheme="majorHAnsi"/>
        </w:rPr>
        <w:t xml:space="preserve"> military forces are </w:t>
      </w:r>
      <w:r w:rsidRPr="00EE50D9">
        <w:rPr>
          <w:rStyle w:val="StyleBoldUnderline"/>
          <w:rFonts w:asciiTheme="majorHAnsi" w:hAnsiTheme="majorHAnsi"/>
          <w:highlight w:val="cyan"/>
        </w:rPr>
        <w:t>modernized with Russian</w:t>
      </w:r>
      <w:r w:rsidRPr="00EE50D9">
        <w:rPr>
          <w:rStyle w:val="StyleBoldUnderline"/>
          <w:rFonts w:asciiTheme="majorHAnsi" w:hAnsiTheme="majorHAnsi"/>
        </w:rPr>
        <w:t xml:space="preserve"> weapons </w:t>
      </w:r>
      <w:r w:rsidRPr="00EE50D9">
        <w:rPr>
          <w:rStyle w:val="StyleBoldUnderline"/>
          <w:rFonts w:asciiTheme="majorHAnsi" w:hAnsiTheme="majorHAnsi"/>
          <w:highlight w:val="cyan"/>
        </w:rPr>
        <w:t>technology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New</w:t>
      </w:r>
      <w:r w:rsidRPr="00EE50D9">
        <w:rPr>
          <w:rStyle w:val="StyleBoldUnderline"/>
          <w:rFonts w:asciiTheme="majorHAnsi" w:hAnsiTheme="majorHAnsi"/>
        </w:rPr>
        <w:t xml:space="preserve"> Chinese </w:t>
      </w:r>
      <w:r w:rsidRPr="00EE50D9">
        <w:rPr>
          <w:rStyle w:val="StyleBoldUnderline"/>
          <w:rFonts w:asciiTheme="majorHAnsi" w:hAnsiTheme="majorHAnsi"/>
          <w:highlight w:val="cyan"/>
        </w:rPr>
        <w:t>missiles make the</w:t>
      </w:r>
      <w:r w:rsidRPr="00EE50D9">
        <w:rPr>
          <w:rStyle w:val="StyleBoldUnderline"/>
          <w:rFonts w:asciiTheme="majorHAnsi" w:hAnsiTheme="majorHAnsi"/>
        </w:rPr>
        <w:t xml:space="preserve"> vaunted </w:t>
      </w:r>
      <w:r w:rsidRPr="00EE50D9">
        <w:rPr>
          <w:rStyle w:val="StyleBoldUnderline"/>
          <w:rFonts w:asciiTheme="majorHAnsi" w:hAnsiTheme="majorHAnsi"/>
          <w:highlight w:val="cyan"/>
        </w:rPr>
        <w:t>US</w:t>
      </w:r>
      <w:r w:rsidRPr="00EE50D9">
        <w:rPr>
          <w:rStyle w:val="StyleBoldUnderline"/>
          <w:rFonts w:asciiTheme="majorHAnsi" w:hAnsiTheme="majorHAnsi"/>
        </w:rPr>
        <w:t xml:space="preserve"> Navy and its aircraft carriers </w:t>
      </w:r>
      <w:r w:rsidRPr="00EE50D9">
        <w:rPr>
          <w:rStyle w:val="StyleBoldUnderline"/>
          <w:rFonts w:asciiTheme="majorHAnsi" w:hAnsiTheme="majorHAnsi"/>
          <w:highlight w:val="cyan"/>
        </w:rPr>
        <w:t>obsolete</w:t>
      </w:r>
      <w:r w:rsidRPr="00EE50D9">
        <w:rPr>
          <w:rStyle w:val="StyleBoldUnderline"/>
          <w:rFonts w:asciiTheme="majorHAnsi" w:hAnsiTheme="majorHAnsi"/>
        </w:rPr>
        <w:t>.</w:t>
      </w:r>
    </w:p>
    <w:p w14:paraId="2438913B" w14:textId="77777777" w:rsidR="003752D5" w:rsidRPr="00EE50D9" w:rsidRDefault="003752D5" w:rsidP="003752D5">
      <w:pPr>
        <w:rPr>
          <w:rFonts w:asciiTheme="majorHAnsi" w:hAnsiTheme="majorHAnsi"/>
        </w:rPr>
      </w:pPr>
    </w:p>
    <w:p w14:paraId="29285A3A" w14:textId="77777777" w:rsidR="003752D5" w:rsidRPr="00EE50D9" w:rsidRDefault="003752D5" w:rsidP="003752D5">
      <w:pPr>
        <w:pStyle w:val="Heading4"/>
        <w:rPr>
          <w:rFonts w:asciiTheme="majorHAnsi" w:hAnsiTheme="majorHAnsi"/>
        </w:rPr>
      </w:pPr>
      <w:r w:rsidRPr="00EE50D9">
        <w:rPr>
          <w:rFonts w:asciiTheme="majorHAnsi" w:hAnsiTheme="majorHAnsi"/>
        </w:rPr>
        <w:t>Sino-Russia relations are necessary to give China the geographical advantage over the US</w:t>
      </w:r>
    </w:p>
    <w:p w14:paraId="0C1A3C17" w14:textId="77777777" w:rsidR="003752D5" w:rsidRPr="00EE50D9" w:rsidRDefault="003752D5" w:rsidP="003752D5">
      <w:pPr>
        <w:rPr>
          <w:rFonts w:asciiTheme="majorHAnsi" w:hAnsiTheme="majorHAnsi"/>
        </w:rPr>
      </w:pPr>
      <w:r w:rsidRPr="00EE50D9">
        <w:rPr>
          <w:rStyle w:val="StyleStyleBold12pt"/>
          <w:rFonts w:asciiTheme="majorHAnsi" w:hAnsiTheme="majorHAnsi"/>
        </w:rPr>
        <w:t xml:space="preserve">Keck 13 — </w:t>
      </w:r>
      <w:r w:rsidRPr="00EE50D9">
        <w:rPr>
          <w:rFonts w:asciiTheme="majorHAnsi" w:hAnsiTheme="majorHAnsi"/>
        </w:rPr>
        <w:t>Zachary Keck, Keck was formerly Managing Editor of The Diplomat where he authored The Pacific Realist blog. Previously, he worked as Deputy Editor of e-International Relations and has interned at the Center for a New American Security and in the U.S. Congress, 2013 (“Russia as a U.S.-China Battleground State”, The Diplomat, November 20</w:t>
      </w:r>
      <w:r w:rsidRPr="00EE50D9">
        <w:rPr>
          <w:rFonts w:asciiTheme="majorHAnsi" w:hAnsiTheme="majorHAnsi"/>
          <w:vertAlign w:val="superscript"/>
        </w:rPr>
        <w:t>th</w:t>
      </w:r>
      <w:r w:rsidRPr="00EE50D9">
        <w:rPr>
          <w:rFonts w:asciiTheme="majorHAnsi" w:hAnsiTheme="majorHAnsi"/>
        </w:rPr>
        <w:t xml:space="preserve">, Available Online at </w:t>
      </w:r>
      <w:hyperlink r:id="rId34" w:history="1">
        <w:r w:rsidRPr="00EE50D9">
          <w:rPr>
            <w:rStyle w:val="Hyperlink"/>
            <w:rFonts w:asciiTheme="majorHAnsi" w:hAnsiTheme="majorHAnsi"/>
          </w:rPr>
          <w:t>http://thediplomat.com/2013/11/russia-as-a-u-s-china-battleground-state-3/</w:t>
        </w:r>
      </w:hyperlink>
      <w:r w:rsidRPr="00EE50D9">
        <w:rPr>
          <w:rFonts w:asciiTheme="majorHAnsi" w:hAnsiTheme="majorHAnsi"/>
        </w:rPr>
        <w:t>, Accessed 07-05-2016, SP)</w:t>
      </w:r>
    </w:p>
    <w:p w14:paraId="657FE9BD" w14:textId="77777777" w:rsidR="003752D5" w:rsidRPr="00EE50D9" w:rsidRDefault="003752D5" w:rsidP="003752D5">
      <w:pPr>
        <w:rPr>
          <w:rFonts w:asciiTheme="majorHAnsi" w:hAnsiTheme="majorHAnsi"/>
          <w:sz w:val="16"/>
        </w:rPr>
      </w:pPr>
      <w:r w:rsidRPr="00EE50D9">
        <w:rPr>
          <w:rStyle w:val="StyleBoldUnderline"/>
          <w:rFonts w:asciiTheme="majorHAnsi" w:hAnsiTheme="majorHAnsi"/>
          <w:highlight w:val="cyan"/>
        </w:rPr>
        <w:t>Geography</w:t>
      </w:r>
      <w:r w:rsidRPr="00EE50D9">
        <w:rPr>
          <w:rStyle w:val="StyleBoldUnderline"/>
          <w:rFonts w:asciiTheme="majorHAnsi" w:hAnsiTheme="majorHAnsi"/>
        </w:rPr>
        <w:t xml:space="preserve"> is arguably </w:t>
      </w:r>
      <w:r w:rsidRPr="00EE50D9">
        <w:rPr>
          <w:rStyle w:val="StyleBoldUnderline"/>
          <w:rFonts w:asciiTheme="majorHAnsi" w:hAnsiTheme="majorHAnsi"/>
          <w:highlight w:val="cyan"/>
        </w:rPr>
        <w:t>the biggest reason</w:t>
      </w:r>
      <w:r w:rsidRPr="00EE50D9">
        <w:rPr>
          <w:rStyle w:val="StyleBoldUnderline"/>
          <w:rFonts w:asciiTheme="majorHAnsi" w:hAnsiTheme="majorHAnsi"/>
        </w:rPr>
        <w:t xml:space="preserve"> that Cold War-era </w:t>
      </w:r>
      <w:r w:rsidRPr="00EE50D9">
        <w:rPr>
          <w:rStyle w:val="StyleBoldUnderline"/>
          <w:rFonts w:asciiTheme="majorHAnsi" w:hAnsiTheme="majorHAnsi"/>
          <w:highlight w:val="cyan"/>
        </w:rPr>
        <w:t>China and</w:t>
      </w:r>
      <w:r w:rsidRPr="00EE50D9">
        <w:rPr>
          <w:rStyle w:val="StyleBoldUnderline"/>
          <w:rFonts w:asciiTheme="majorHAnsi" w:hAnsiTheme="majorHAnsi"/>
        </w:rPr>
        <w:t xml:space="preserve"> contemporary </w:t>
      </w:r>
      <w:r w:rsidRPr="00EE50D9">
        <w:rPr>
          <w:rStyle w:val="StyleBoldUnderline"/>
          <w:rFonts w:asciiTheme="majorHAnsi" w:hAnsiTheme="majorHAnsi"/>
          <w:highlight w:val="cyan"/>
        </w:rPr>
        <w:t>Russia are important</w:t>
      </w:r>
      <w:r w:rsidRPr="00EE50D9">
        <w:rPr>
          <w:rStyle w:val="StyleBoldUnderline"/>
          <w:rFonts w:asciiTheme="majorHAnsi" w:hAnsiTheme="majorHAnsi"/>
        </w:rPr>
        <w:t xml:space="preserve">. Most notably, China and Russia share a large land border. </w:t>
      </w:r>
      <w:r w:rsidRPr="00EE50D9">
        <w:rPr>
          <w:rStyle w:val="Emphasis"/>
          <w:rFonts w:asciiTheme="majorHAnsi" w:hAnsiTheme="majorHAnsi"/>
          <w:highlight w:val="cyan"/>
        </w:rPr>
        <w:t>This will be either a huge vulnerability</w:t>
      </w:r>
      <w:r w:rsidRPr="00EE50D9">
        <w:rPr>
          <w:rStyle w:val="Emphasis"/>
          <w:rFonts w:asciiTheme="majorHAnsi" w:hAnsiTheme="majorHAnsi"/>
        </w:rPr>
        <w:t xml:space="preserve"> for China </w:t>
      </w:r>
      <w:r w:rsidRPr="00EE50D9">
        <w:rPr>
          <w:rStyle w:val="Emphasis"/>
          <w:rFonts w:asciiTheme="majorHAnsi" w:hAnsiTheme="majorHAnsi"/>
          <w:highlight w:val="cyan"/>
        </w:rPr>
        <w:t>or an immense opportunity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If the U.S.</w:t>
      </w:r>
      <w:r w:rsidRPr="00EE50D9">
        <w:rPr>
          <w:rStyle w:val="StyleBoldUnderline"/>
          <w:rFonts w:asciiTheme="majorHAnsi" w:hAnsiTheme="majorHAnsi"/>
        </w:rPr>
        <w:t xml:space="preserve"> successfully </w:t>
      </w:r>
      <w:r w:rsidRPr="00EE50D9">
        <w:rPr>
          <w:rStyle w:val="StyleBoldUnderline"/>
          <w:rFonts w:asciiTheme="majorHAnsi" w:hAnsiTheme="majorHAnsi"/>
          <w:highlight w:val="cyan"/>
        </w:rPr>
        <w:t>brings Russia onto its side</w:t>
      </w:r>
      <w:r w:rsidRPr="00EE50D9">
        <w:rPr>
          <w:rStyle w:val="StyleBoldUnderline"/>
          <w:rFonts w:asciiTheme="majorHAnsi" w:hAnsiTheme="majorHAnsi"/>
        </w:rPr>
        <w:t xml:space="preserve"> — </w:t>
      </w:r>
      <w:r w:rsidRPr="00EE50D9">
        <w:rPr>
          <w:rStyle w:val="StyleBoldUnderline"/>
          <w:rFonts w:asciiTheme="majorHAnsi" w:hAnsiTheme="majorHAnsi"/>
          <w:highlight w:val="cyan"/>
        </w:rPr>
        <w:t>or</w:t>
      </w:r>
      <w:r w:rsidRPr="00EE50D9">
        <w:rPr>
          <w:rStyle w:val="StyleBoldUnderline"/>
          <w:rFonts w:asciiTheme="majorHAnsi" w:hAnsiTheme="majorHAnsi"/>
        </w:rPr>
        <w:t xml:space="preserve"> if </w:t>
      </w:r>
      <w:r w:rsidRPr="00EE50D9">
        <w:rPr>
          <w:rStyle w:val="StyleBoldUnderline"/>
          <w:rFonts w:asciiTheme="majorHAnsi" w:hAnsiTheme="majorHAnsi"/>
          <w:highlight w:val="cyan"/>
        </w:rPr>
        <w:t>Russian-Chinese relations deteriorate</w:t>
      </w:r>
      <w:r w:rsidRPr="00EE50D9">
        <w:rPr>
          <w:rStyle w:val="StyleBoldUnderline"/>
          <w:rFonts w:asciiTheme="majorHAnsi" w:hAnsiTheme="majorHAnsi"/>
        </w:rPr>
        <w:t xml:space="preserve"> independently of Washington, much as they did during the Cold War — </w:t>
      </w:r>
      <w:r w:rsidRPr="00EE50D9">
        <w:rPr>
          <w:rStyle w:val="StyleBoldUnderline"/>
          <w:rFonts w:asciiTheme="majorHAnsi" w:hAnsiTheme="majorHAnsi"/>
          <w:highlight w:val="cyan"/>
        </w:rPr>
        <w:t>this will</w:t>
      </w:r>
      <w:r w:rsidRPr="00EE50D9">
        <w:rPr>
          <w:rStyle w:val="StyleBoldUnderline"/>
          <w:rFonts w:asciiTheme="majorHAnsi" w:hAnsiTheme="majorHAnsi"/>
        </w:rPr>
        <w:t xml:space="preserve"> do much to </w:t>
      </w:r>
      <w:r w:rsidRPr="00EE50D9">
        <w:rPr>
          <w:rStyle w:val="StyleBoldUnderline"/>
          <w:rFonts w:asciiTheme="majorHAnsi" w:hAnsiTheme="majorHAnsi"/>
          <w:highlight w:val="cyan"/>
        </w:rPr>
        <w:t>thwart China</w:t>
      </w:r>
      <w:r w:rsidRPr="00EE50D9">
        <w:rPr>
          <w:rStyle w:val="StyleBoldUnderline"/>
          <w:rFonts w:asciiTheme="majorHAnsi" w:hAnsiTheme="majorHAnsi"/>
        </w:rPr>
        <w:t>’s ability to project power in the Western Pacific.</w:t>
      </w:r>
      <w:r w:rsidRPr="00EE50D9">
        <w:rPr>
          <w:rFonts w:asciiTheme="majorHAnsi" w:hAnsiTheme="majorHAnsi"/>
          <w:sz w:val="16"/>
        </w:rPr>
        <w:t xml:space="preserve"> Beijing has historically been a continental power for the simple reason that this is where its primary security threats have come from. </w:t>
      </w:r>
      <w:r w:rsidRPr="00EE50D9">
        <w:rPr>
          <w:rStyle w:val="StyleBoldUnderline"/>
          <w:rFonts w:asciiTheme="majorHAnsi" w:hAnsiTheme="majorHAnsi"/>
          <w:highlight w:val="cyan"/>
        </w:rPr>
        <w:t>A crucial</w:t>
      </w:r>
      <w:r w:rsidRPr="00EE50D9">
        <w:rPr>
          <w:rStyle w:val="StyleBoldUnderline"/>
          <w:rFonts w:asciiTheme="majorHAnsi" w:hAnsiTheme="majorHAnsi"/>
        </w:rPr>
        <w:t xml:space="preserve"> enabling </w:t>
      </w:r>
      <w:r w:rsidRPr="00EE50D9">
        <w:rPr>
          <w:rStyle w:val="StyleBoldUnderline"/>
          <w:rFonts w:asciiTheme="majorHAnsi" w:hAnsiTheme="majorHAnsi"/>
          <w:highlight w:val="cyan"/>
        </w:rPr>
        <w:t>factor</w:t>
      </w:r>
      <w:r w:rsidRPr="00EE50D9">
        <w:rPr>
          <w:rStyle w:val="StyleBoldUnderline"/>
          <w:rFonts w:asciiTheme="majorHAnsi" w:hAnsiTheme="majorHAnsi"/>
        </w:rPr>
        <w:t xml:space="preserve"> in China’s naval modernization </w:t>
      </w:r>
      <w:r w:rsidRPr="00EE50D9">
        <w:rPr>
          <w:rStyle w:val="StyleBoldUnderline"/>
          <w:rFonts w:asciiTheme="majorHAnsi" w:hAnsiTheme="majorHAnsi"/>
          <w:highlight w:val="cyan"/>
        </w:rPr>
        <w:t>was</w:t>
      </w:r>
      <w:r w:rsidRPr="00EE50D9">
        <w:rPr>
          <w:rStyle w:val="StyleBoldUnderline"/>
          <w:rFonts w:asciiTheme="majorHAnsi" w:hAnsiTheme="majorHAnsi"/>
        </w:rPr>
        <w:t xml:space="preserve"> its ability to secure its </w:t>
      </w:r>
      <w:r w:rsidRPr="00EE50D9">
        <w:rPr>
          <w:rStyle w:val="StyleBoldUnderline"/>
          <w:rFonts w:asciiTheme="majorHAnsi" w:hAnsiTheme="majorHAnsi"/>
          <w:highlight w:val="cyan"/>
        </w:rPr>
        <w:t>land borders</w:t>
      </w:r>
      <w:r w:rsidRPr="00EE50D9">
        <w:rPr>
          <w:rStyle w:val="StyleBoldUnderline"/>
          <w:rFonts w:asciiTheme="majorHAnsi" w:hAnsiTheme="majorHAnsi"/>
        </w:rPr>
        <w:t xml:space="preserve"> in recent decades. </w:t>
      </w:r>
      <w:r w:rsidRPr="00EE50D9">
        <w:rPr>
          <w:rStyle w:val="StyleBoldUnderline"/>
          <w:rFonts w:asciiTheme="majorHAnsi" w:hAnsiTheme="majorHAnsi"/>
          <w:highlight w:val="cyan"/>
        </w:rPr>
        <w:t>Beijing’s ability</w:t>
      </w:r>
      <w:r w:rsidRPr="00EE50D9">
        <w:rPr>
          <w:rStyle w:val="StyleBoldUnderline"/>
          <w:rFonts w:asciiTheme="majorHAnsi" w:hAnsiTheme="majorHAnsi"/>
        </w:rPr>
        <w:t xml:space="preserve"> to sustain its maritime focus in the future </w:t>
      </w:r>
      <w:r w:rsidRPr="00EE50D9">
        <w:rPr>
          <w:rStyle w:val="StyleBoldUnderline"/>
          <w:rFonts w:asciiTheme="majorHAnsi" w:hAnsiTheme="majorHAnsi"/>
          <w:highlight w:val="cyan"/>
        </w:rPr>
        <w:t>will be</w:t>
      </w:r>
      <w:r w:rsidRPr="00EE50D9">
        <w:rPr>
          <w:rStyle w:val="StyleBoldUnderline"/>
          <w:rFonts w:asciiTheme="majorHAnsi" w:hAnsiTheme="majorHAnsi"/>
        </w:rPr>
        <w:t xml:space="preserve"> largely </w:t>
      </w:r>
      <w:r w:rsidRPr="00EE50D9">
        <w:rPr>
          <w:rStyle w:val="StyleBoldUnderline"/>
          <w:rFonts w:asciiTheme="majorHAnsi" w:hAnsiTheme="majorHAnsi"/>
          <w:highlight w:val="cyan"/>
        </w:rPr>
        <w:t>dependent on</w:t>
      </w:r>
      <w:r w:rsidRPr="00EE50D9">
        <w:rPr>
          <w:rStyle w:val="StyleBoldUnderline"/>
          <w:rFonts w:asciiTheme="majorHAnsi" w:hAnsiTheme="majorHAnsi"/>
        </w:rPr>
        <w:t xml:space="preserve"> whether it needs to concentrate its </w:t>
      </w:r>
      <w:r w:rsidRPr="00EE50D9">
        <w:rPr>
          <w:rStyle w:val="StyleBoldUnderline"/>
          <w:rFonts w:asciiTheme="majorHAnsi" w:hAnsiTheme="majorHAnsi"/>
          <w:highlight w:val="cyan"/>
        </w:rPr>
        <w:t>military resources</w:t>
      </w:r>
      <w:r w:rsidRPr="00EE50D9">
        <w:rPr>
          <w:rStyle w:val="StyleBoldUnderline"/>
          <w:rFonts w:asciiTheme="majorHAnsi" w:hAnsiTheme="majorHAnsi"/>
        </w:rPr>
        <w:t xml:space="preserve"> on its borders with countries like Russia, India and North Korea, as well as its western autonomous regions. Thus, </w:t>
      </w:r>
      <w:r w:rsidRPr="00EE50D9">
        <w:rPr>
          <w:rStyle w:val="StyleBoldUnderline"/>
          <w:rFonts w:asciiTheme="majorHAnsi" w:hAnsiTheme="majorHAnsi"/>
          <w:highlight w:val="cyan"/>
        </w:rPr>
        <w:t>an alliance with Russia would</w:t>
      </w:r>
      <w:r w:rsidRPr="00EE50D9">
        <w:rPr>
          <w:rStyle w:val="StyleBoldUnderline"/>
          <w:rFonts w:asciiTheme="majorHAnsi" w:hAnsiTheme="majorHAnsi"/>
        </w:rPr>
        <w:t xml:space="preserve"> undoubtedly </w:t>
      </w:r>
      <w:r w:rsidRPr="00EE50D9">
        <w:rPr>
          <w:rStyle w:val="StyleBoldUnderline"/>
          <w:rFonts w:asciiTheme="majorHAnsi" w:hAnsiTheme="majorHAnsi"/>
          <w:highlight w:val="cyan"/>
        </w:rPr>
        <w:t>make it easier for the U.S. to contain China</w:t>
      </w:r>
      <w:r w:rsidRPr="00EE50D9">
        <w:rPr>
          <w:rStyle w:val="StyleBoldUnderline"/>
          <w:rFonts w:asciiTheme="majorHAnsi" w:hAnsiTheme="majorHAnsi"/>
        </w:rPr>
        <w:t xml:space="preserve">’s expansion in the Western Pacific and beyond. Conversely, maintaining close ties with Russia will allow China to continue to focus its military resources outwardly. Additionally, close </w:t>
      </w:r>
      <w:r w:rsidRPr="00EE50D9">
        <w:rPr>
          <w:rStyle w:val="StyleBoldUnderline"/>
          <w:rFonts w:asciiTheme="majorHAnsi" w:hAnsiTheme="majorHAnsi"/>
          <w:highlight w:val="cyan"/>
        </w:rPr>
        <w:t>Sino-Russian cooperation will</w:t>
      </w:r>
      <w:r w:rsidRPr="00EE50D9">
        <w:rPr>
          <w:rStyle w:val="StyleBoldUnderline"/>
          <w:rFonts w:asciiTheme="majorHAnsi" w:hAnsiTheme="majorHAnsi"/>
        </w:rPr>
        <w:t xml:space="preserve"> significantly </w:t>
      </w:r>
      <w:r w:rsidRPr="00EE50D9">
        <w:rPr>
          <w:rStyle w:val="StyleBoldUnderline"/>
          <w:rFonts w:asciiTheme="majorHAnsi" w:hAnsiTheme="majorHAnsi"/>
          <w:highlight w:val="cyan"/>
        </w:rPr>
        <w:t>reduce Beijing’s vulnerability</w:t>
      </w:r>
      <w:r w:rsidRPr="00EE50D9">
        <w:rPr>
          <w:rStyle w:val="StyleBoldUnderline"/>
          <w:rFonts w:asciiTheme="majorHAnsi" w:hAnsiTheme="majorHAnsi"/>
        </w:rPr>
        <w:t xml:space="preserve"> to the U.S. military and its allies</w:t>
      </w:r>
      <w:r w:rsidRPr="00EE50D9">
        <w:rPr>
          <w:rFonts w:asciiTheme="majorHAnsi" w:hAnsiTheme="majorHAnsi"/>
          <w:sz w:val="16"/>
        </w:rPr>
        <w:t>. U.S. defense circles are currently debating the utility of imposing a blockade on China in the event of a complete breakdown in relations. This strategy would try to exploit China’s dependence on its seaborne foreign trade particularly in energy resources. Russia’s willingness to cooperate in such a scheme is crucial to its success</w:t>
      </w:r>
      <w:r w:rsidRPr="00EE50D9">
        <w:rPr>
          <w:rStyle w:val="StyleBoldUnderline"/>
          <w:rFonts w:asciiTheme="majorHAnsi" w:hAnsiTheme="majorHAnsi"/>
        </w:rPr>
        <w:t>. If Moscow is aligned with China it can use its considerable domestic energy resources, as well as its influence with Central Asian states, to do much to ameliorate China’s suffering if a blockade was imposed on it</w:t>
      </w:r>
      <w:r w:rsidRPr="00EE50D9">
        <w:rPr>
          <w:rFonts w:asciiTheme="majorHAnsi" w:hAnsiTheme="majorHAnsi"/>
          <w:sz w:val="16"/>
        </w:rPr>
        <w:t xml:space="preserve">. In fact, Russia’s allegiance will only become more crucial to a blockade strategy in the years and decades ahead as ice caps and the Arctic melts opening up another potential trade route. China appears to grasp the central importance of Russia. As </w:t>
      </w:r>
      <w:proofErr w:type="gramStart"/>
      <w:r w:rsidRPr="00EE50D9">
        <w:rPr>
          <w:rFonts w:asciiTheme="majorHAnsi" w:hAnsiTheme="majorHAnsi"/>
          <w:sz w:val="16"/>
        </w:rPr>
        <w:t>myself</w:t>
      </w:r>
      <w:proofErr w:type="gramEnd"/>
      <w:r w:rsidRPr="00EE50D9">
        <w:rPr>
          <w:rFonts w:asciiTheme="majorHAnsi" w:hAnsiTheme="majorHAnsi"/>
          <w:sz w:val="16"/>
        </w:rPr>
        <w:t xml:space="preserve"> and others have noted repeatedly on The Diplomat, Beijing has been courting Moscow extensively even as its relationship with many other neighbors deteriorates.</w:t>
      </w:r>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Presidents</w:t>
      </w:r>
      <w:proofErr w:type="spellEnd"/>
      <w:r w:rsidRPr="00EE50D9">
        <w:rPr>
          <w:rStyle w:val="StyleBoldUnderline"/>
          <w:rFonts w:asciiTheme="majorHAnsi" w:hAnsiTheme="majorHAnsi"/>
        </w:rPr>
        <w:t xml:space="preserve"> Xi and Putin have met no less than five times over the last year. Much of the increased bilateral cooperation they have achieved is in strategic industries like energy and military technology, and some of it is aimed at creating deep, long-term ties.</w:t>
      </w:r>
    </w:p>
    <w:p w14:paraId="7736D804" w14:textId="77777777" w:rsidR="003752D5" w:rsidRPr="00EE50D9" w:rsidRDefault="003752D5" w:rsidP="003752D5">
      <w:pPr>
        <w:rPr>
          <w:rFonts w:asciiTheme="majorHAnsi" w:hAnsiTheme="majorHAnsi"/>
          <w:sz w:val="16"/>
        </w:rPr>
      </w:pPr>
    </w:p>
    <w:p w14:paraId="70E68C80" w14:textId="30C54576" w:rsidR="009A14D0" w:rsidRPr="00EE50D9" w:rsidRDefault="000B13DA" w:rsidP="000B13DA">
      <w:pPr>
        <w:pStyle w:val="Heading1"/>
        <w:rPr>
          <w:rFonts w:asciiTheme="majorHAnsi" w:hAnsiTheme="majorHAnsi"/>
        </w:rPr>
      </w:pPr>
      <w:r w:rsidRPr="00EE50D9">
        <w:rPr>
          <w:rFonts w:asciiTheme="majorHAnsi" w:hAnsiTheme="majorHAnsi"/>
        </w:rPr>
        <w:t>AFF</w:t>
      </w:r>
    </w:p>
    <w:p w14:paraId="106067F5" w14:textId="4DFF0ECC" w:rsidR="004D1057" w:rsidRPr="00EE50D9" w:rsidRDefault="0094618C" w:rsidP="0094618C">
      <w:pPr>
        <w:pStyle w:val="Heading1"/>
        <w:rPr>
          <w:rFonts w:asciiTheme="majorHAnsi" w:hAnsiTheme="majorHAnsi"/>
        </w:rPr>
      </w:pPr>
      <w:r w:rsidRPr="00EE50D9">
        <w:rPr>
          <w:rFonts w:asciiTheme="majorHAnsi" w:hAnsiTheme="majorHAnsi"/>
        </w:rPr>
        <w:t xml:space="preserve">Uniqueness </w:t>
      </w:r>
    </w:p>
    <w:p w14:paraId="31CABC62" w14:textId="49A9C482" w:rsidR="00D71E85" w:rsidRPr="00EE50D9" w:rsidRDefault="00D71E85" w:rsidP="00D71E85">
      <w:pPr>
        <w:pStyle w:val="Heading3"/>
        <w:rPr>
          <w:rFonts w:asciiTheme="majorHAnsi" w:hAnsiTheme="majorHAnsi"/>
        </w:rPr>
      </w:pPr>
      <w:r w:rsidRPr="00EE50D9">
        <w:rPr>
          <w:rFonts w:asciiTheme="majorHAnsi" w:hAnsiTheme="majorHAnsi"/>
        </w:rPr>
        <w:t>Frontline</w:t>
      </w:r>
    </w:p>
    <w:p w14:paraId="67D7997E" w14:textId="77777777" w:rsidR="00D71E85" w:rsidRPr="00EE50D9" w:rsidRDefault="00D71E85" w:rsidP="00D71E85">
      <w:pPr>
        <w:pStyle w:val="Heading4"/>
        <w:rPr>
          <w:rFonts w:asciiTheme="majorHAnsi" w:hAnsiTheme="majorHAnsi"/>
        </w:rPr>
      </w:pPr>
      <w:r w:rsidRPr="00EE50D9">
        <w:rPr>
          <w:rFonts w:asciiTheme="majorHAnsi" w:hAnsiTheme="majorHAnsi"/>
        </w:rPr>
        <w:t xml:space="preserve">Moscow and China appear to be great allies but the relationship fails – their </w:t>
      </w:r>
      <w:proofErr w:type="spellStart"/>
      <w:proofErr w:type="gramStart"/>
      <w:r w:rsidRPr="00EE50D9">
        <w:rPr>
          <w:rFonts w:asciiTheme="majorHAnsi" w:hAnsiTheme="majorHAnsi"/>
        </w:rPr>
        <w:t>ev</w:t>
      </w:r>
      <w:proofErr w:type="spellEnd"/>
      <w:proofErr w:type="gramEnd"/>
      <w:r w:rsidRPr="00EE50D9">
        <w:rPr>
          <w:rFonts w:asciiTheme="majorHAnsi" w:hAnsiTheme="majorHAnsi"/>
        </w:rPr>
        <w:t xml:space="preserve"> about deals aren’t applicable</w:t>
      </w:r>
    </w:p>
    <w:p w14:paraId="55285E8C" w14:textId="77777777" w:rsidR="00D71E85" w:rsidRPr="00EE50D9" w:rsidRDefault="00D71E85" w:rsidP="00D71E85">
      <w:pPr>
        <w:rPr>
          <w:rStyle w:val="StyleStyleBold12pt"/>
          <w:rFonts w:asciiTheme="majorHAnsi" w:hAnsiTheme="majorHAnsi"/>
        </w:rPr>
      </w:pPr>
      <w:r w:rsidRPr="00EE50D9">
        <w:rPr>
          <w:rStyle w:val="StyleStyleBold12pt"/>
          <w:rFonts w:asciiTheme="majorHAnsi" w:hAnsiTheme="majorHAnsi"/>
        </w:rPr>
        <w:t xml:space="preserve">Eder and </w:t>
      </w:r>
      <w:proofErr w:type="spellStart"/>
      <w:r w:rsidRPr="00EE50D9">
        <w:rPr>
          <w:rStyle w:val="StyleStyleBold12pt"/>
          <w:rFonts w:asciiTheme="majorHAnsi" w:hAnsiTheme="majorHAnsi"/>
        </w:rPr>
        <w:t>Huotari</w:t>
      </w:r>
      <w:proofErr w:type="spellEnd"/>
      <w:r w:rsidRPr="00EE50D9">
        <w:rPr>
          <w:rStyle w:val="StyleStyleBold12pt"/>
          <w:rFonts w:asciiTheme="majorHAnsi" w:hAnsiTheme="majorHAnsi"/>
        </w:rPr>
        <w:t xml:space="preserve"> 4/17</w:t>
      </w:r>
    </w:p>
    <w:p w14:paraId="08C010A8" w14:textId="77777777" w:rsidR="00D71E85" w:rsidRPr="00EE50D9" w:rsidRDefault="00D71E85" w:rsidP="00D71E85">
      <w:pPr>
        <w:rPr>
          <w:rFonts w:asciiTheme="majorHAnsi" w:hAnsiTheme="majorHAnsi"/>
        </w:rPr>
      </w:pPr>
      <w:r w:rsidRPr="00EE50D9">
        <w:rPr>
          <w:rFonts w:asciiTheme="majorHAnsi" w:hAnsiTheme="majorHAnsi"/>
        </w:rPr>
        <w:t xml:space="preserve">(Thomas and </w:t>
      </w:r>
      <w:proofErr w:type="spellStart"/>
      <w:r w:rsidRPr="00EE50D9">
        <w:rPr>
          <w:rFonts w:asciiTheme="majorHAnsi" w:hAnsiTheme="majorHAnsi"/>
        </w:rPr>
        <w:t>Mikko</w:t>
      </w:r>
      <w:proofErr w:type="spellEnd"/>
      <w:r w:rsidRPr="00EE50D9">
        <w:rPr>
          <w:rFonts w:asciiTheme="majorHAnsi" w:hAnsiTheme="majorHAnsi"/>
        </w:rPr>
        <w:t xml:space="preserve">, 4/17/16, “Moscow’s Failed Pivot to China </w:t>
      </w:r>
      <w:proofErr w:type="gramStart"/>
      <w:r w:rsidRPr="00EE50D9">
        <w:rPr>
          <w:rFonts w:asciiTheme="majorHAnsi" w:hAnsiTheme="majorHAnsi"/>
        </w:rPr>
        <w:t>And</w:t>
      </w:r>
      <w:proofErr w:type="gramEnd"/>
      <w:r w:rsidRPr="00EE50D9">
        <w:rPr>
          <w:rFonts w:asciiTheme="majorHAnsi" w:hAnsiTheme="majorHAnsi"/>
        </w:rPr>
        <w:t xml:space="preserve"> How It Benefits Europe”, </w:t>
      </w:r>
      <w:hyperlink r:id="rId35" w:history="1">
        <w:r w:rsidRPr="00EE50D9">
          <w:rPr>
            <w:rStyle w:val="Hyperlink"/>
            <w:rFonts w:asciiTheme="majorHAnsi" w:hAnsiTheme="majorHAnsi"/>
          </w:rPr>
          <w:t>https://www.foreignaffairs.com/articles/china/2016-04-17/moscow-s-failed-pivot-china</w:t>
        </w:r>
      </w:hyperlink>
      <w:r w:rsidRPr="00EE50D9">
        <w:rPr>
          <w:rFonts w:asciiTheme="majorHAnsi" w:hAnsiTheme="majorHAnsi"/>
        </w:rPr>
        <w:t>, Accessed 7/1/16, MW)</w:t>
      </w:r>
    </w:p>
    <w:p w14:paraId="4B4BB0CE" w14:textId="77777777" w:rsidR="00D71E85" w:rsidRPr="00EE50D9" w:rsidRDefault="00D71E85" w:rsidP="00D71E85">
      <w:pPr>
        <w:rPr>
          <w:rFonts w:asciiTheme="majorHAnsi" w:hAnsiTheme="majorHAnsi"/>
        </w:rPr>
      </w:pPr>
      <w:r w:rsidRPr="00EE50D9">
        <w:rPr>
          <w:rFonts w:asciiTheme="majorHAnsi" w:hAnsiTheme="majorHAnsi"/>
        </w:rPr>
        <w:t xml:space="preserve">Ever since Europe imposed sanctions on Russia for its invasion of Ukraine, </w:t>
      </w:r>
      <w:r w:rsidRPr="00EE50D9">
        <w:rPr>
          <w:rStyle w:val="StyleBoldUnderline"/>
          <w:rFonts w:asciiTheme="majorHAnsi" w:hAnsiTheme="majorHAnsi"/>
        </w:rPr>
        <w:t>Moscow has held high hopes of countering them by strengthening its alliance with China on energy, defense, and agricultural trade and investments</w:t>
      </w:r>
      <w:r w:rsidRPr="00EE50D9">
        <w:rPr>
          <w:rFonts w:asciiTheme="majorHAnsi" w:hAnsiTheme="majorHAnsi"/>
        </w:rPr>
        <w:t xml:space="preserve">. Such partnerships would have made up for the loss of Russian energy exports to and food imports from key European countries, dampening the effects of the sanctions, and would have also shown the West how easily it can be replaced. </w:t>
      </w:r>
      <w:r w:rsidRPr="00EE50D9">
        <w:rPr>
          <w:rStyle w:val="StyleBoldUnderline"/>
          <w:rFonts w:asciiTheme="majorHAnsi" w:hAnsiTheme="majorHAnsi"/>
        </w:rPr>
        <w:t>Unfortunately for Moscow, this strategy has failed. Russia has been unable, despite its efforts, to sufficiently step up trade and investment with China in its hydrocarbons, nuclear, and defense industries, among other things.</w:t>
      </w:r>
      <w:r w:rsidRPr="00EE50D9">
        <w:rPr>
          <w:rFonts w:asciiTheme="majorHAnsi" w:hAnsiTheme="majorHAnsi"/>
        </w:rPr>
        <w:t xml:space="preserve"> To be sure, </w:t>
      </w:r>
      <w:r w:rsidRPr="00EE50D9">
        <w:rPr>
          <w:rStyle w:val="StyleBoldUnderline"/>
          <w:rFonts w:asciiTheme="majorHAnsi" w:hAnsiTheme="majorHAnsi"/>
        </w:rPr>
        <w:t>Russia has made several deals with China</w:t>
      </w:r>
      <w:r w:rsidRPr="00EE50D9">
        <w:rPr>
          <w:rFonts w:asciiTheme="majorHAnsi" w:hAnsiTheme="majorHAnsi"/>
        </w:rPr>
        <w:t xml:space="preserve"> that, when implemented, </w:t>
      </w:r>
      <w:r w:rsidRPr="00EE50D9">
        <w:rPr>
          <w:rStyle w:val="StyleBoldUnderline"/>
          <w:rFonts w:asciiTheme="majorHAnsi" w:hAnsiTheme="majorHAnsi"/>
        </w:rPr>
        <w:t>could see oil and gas trade skyrocket. But the construction of two gas pipelines—the “Power of Siberia” and “Altai”—intended to bring gas from Siberia to parts of China have been postponed to the 2020s</w:t>
      </w:r>
      <w:r w:rsidRPr="00EE50D9">
        <w:rPr>
          <w:rFonts w:asciiTheme="majorHAnsi" w:hAnsiTheme="majorHAnsi"/>
        </w:rPr>
        <w:t xml:space="preserve">. To make matters worse for Moscow, low oil and gas prices have cast doubts over these projects’ profitability, and Russian energy companies, constrained by the Western sanctions regime, are also struggling to develop oil and gas fields in eastern Siberia. </w:t>
      </w:r>
      <w:r w:rsidRPr="00EE50D9">
        <w:rPr>
          <w:rStyle w:val="StyleBoldUnderline"/>
          <w:rFonts w:asciiTheme="majorHAnsi" w:hAnsiTheme="majorHAnsi"/>
        </w:rPr>
        <w:t>Russia is thus finding itself as one of many producers</w:t>
      </w:r>
      <w:r w:rsidRPr="00EE50D9">
        <w:rPr>
          <w:rFonts w:asciiTheme="majorHAnsi" w:hAnsiTheme="majorHAnsi"/>
        </w:rPr>
        <w:t>—including Angola, Equatorial Guinea, Iraq, Turkmenistan, and perhaps, soon, Iran—</w:t>
      </w:r>
      <w:r w:rsidRPr="00EE50D9">
        <w:rPr>
          <w:rStyle w:val="StyleBoldUnderline"/>
          <w:rFonts w:asciiTheme="majorHAnsi" w:hAnsiTheme="majorHAnsi"/>
        </w:rPr>
        <w:t>that are helping China diversify its energy sources</w:t>
      </w:r>
      <w:r w:rsidRPr="00EE50D9">
        <w:rPr>
          <w:rFonts w:asciiTheme="majorHAnsi" w:hAnsiTheme="majorHAnsi"/>
        </w:rPr>
        <w:t xml:space="preserve">, while Beijing continues to maintain its deals with traditional suppliers on the Arabian Peninsula and in Southeast Asia. In essence, rather than playing Europe by engaging with China, </w:t>
      </w:r>
      <w:r w:rsidRPr="00EE50D9">
        <w:rPr>
          <w:rStyle w:val="StyleBoldUnderline"/>
          <w:rFonts w:asciiTheme="majorHAnsi" w:hAnsiTheme="majorHAnsi"/>
        </w:rPr>
        <w:t>Russia is getting played by China.</w:t>
      </w:r>
      <w:r w:rsidRPr="00EE50D9">
        <w:rPr>
          <w:rFonts w:asciiTheme="majorHAnsi" w:hAnsiTheme="majorHAnsi"/>
        </w:rPr>
        <w:t xml:space="preserve"> All the while, the bulk of Russian energy exports </w:t>
      </w:r>
      <w:proofErr w:type="gramStart"/>
      <w:r w:rsidRPr="00EE50D9">
        <w:rPr>
          <w:rFonts w:asciiTheme="majorHAnsi" w:hAnsiTheme="majorHAnsi"/>
        </w:rPr>
        <w:t>continues</w:t>
      </w:r>
      <w:proofErr w:type="gramEnd"/>
      <w:r w:rsidRPr="00EE50D9">
        <w:rPr>
          <w:rFonts w:asciiTheme="majorHAnsi" w:hAnsiTheme="majorHAnsi"/>
        </w:rPr>
        <w:t xml:space="preserve"> to flow west and Sino–Russian energy ties, toothless as they are, pose no threat to EU energy security. KIM KYUNG-HOON / REUTERS Russian Prime Minister Dmitry Medvedev and his Chinese counterpart Li </w:t>
      </w:r>
      <w:proofErr w:type="spellStart"/>
      <w:r w:rsidRPr="00EE50D9">
        <w:rPr>
          <w:rFonts w:asciiTheme="majorHAnsi" w:hAnsiTheme="majorHAnsi"/>
        </w:rPr>
        <w:t>Keqiang</w:t>
      </w:r>
      <w:proofErr w:type="spellEnd"/>
      <w:r w:rsidRPr="00EE50D9">
        <w:rPr>
          <w:rFonts w:asciiTheme="majorHAnsi" w:hAnsiTheme="majorHAnsi"/>
        </w:rPr>
        <w:t xml:space="preserve"> at a ceremony at the Great Hall of the People in Beijing, China, December 17, 2015. Russia had also hoped to increase its exports of weapons and defense technology to China or at least maintain exports at the early 2000 levels, which was $2 to $3 billion per year. Although Russia remains China’s most important supplier, Russia is losing market share as Beijing has reduced its expenditures on arms imports by half over the last decade in favor of locally built weapons, according to a recent report by the Stockholm International Peace Research Institute. Although the Chinese People’s Liberation Army still buys key military parts from Russia—jet engines, radars, naval guns, and missile components—imports now account for less than five percent of China’s military procurement, down by at least one-fifth from what they were in the early 2000s. In order to remain competitive, Russia reluctantly decided in 2015 to offer China its most modern military technology: the </w:t>
      </w:r>
      <w:proofErr w:type="spellStart"/>
      <w:r w:rsidRPr="00EE50D9">
        <w:rPr>
          <w:rFonts w:asciiTheme="majorHAnsi" w:hAnsiTheme="majorHAnsi"/>
        </w:rPr>
        <w:t>Sukhoi</w:t>
      </w:r>
      <w:proofErr w:type="spellEnd"/>
      <w:r w:rsidRPr="00EE50D9">
        <w:rPr>
          <w:rFonts w:asciiTheme="majorHAnsi" w:hAnsiTheme="majorHAnsi"/>
        </w:rPr>
        <w:t xml:space="preserve"> Su-35 fighter jets and S-400 anti-aircraft missile systems. Russia had dragged its feet when it came to selling such sophisticated technologies because it did not want China to be able to reverse-engineer them and further hasten the decline in Russian imports. With its focus on homegrown military equipment, meanwhile, China has turned into a major arms exporter in its own right. It is now the world’s third-largest exporter, which puts it in direct competition with Russia, which is the second largest. Although most Chinese arms go to customers in Asia—such as Bangladesh, Myanmar, and Pakistan—China is also the number one supplier of African navies, with customers, for example, in Algeria and Nigeria, and it sells successfully to other traditional Russian customers such as Iran and Venezuela. Apart from an overlapping customer base, Russia and China compete within the same price bracket—as suppliers to developing to middle-income countries. And China could have more of an edge since it appears more willing to share top-shelf technology; it recently sold armed drones to Iraq and Nigeria. Moreover, China tends to incorporate arms deals into more comprehensive bilateral agreements involving infrastructure investments and soft loans, making the </w:t>
      </w:r>
      <w:proofErr w:type="gramStart"/>
      <w:r w:rsidRPr="00EE50D9">
        <w:rPr>
          <w:rFonts w:asciiTheme="majorHAnsi" w:hAnsiTheme="majorHAnsi"/>
        </w:rPr>
        <w:t>deals even more appealing, which provides</w:t>
      </w:r>
      <w:proofErr w:type="gramEnd"/>
      <w:r w:rsidRPr="00EE50D9">
        <w:rPr>
          <w:rFonts w:asciiTheme="majorHAnsi" w:hAnsiTheme="majorHAnsi"/>
        </w:rPr>
        <w:t xml:space="preserve"> cash-strapped governments with further reasons to choose Chinese suppliers. </w:t>
      </w:r>
      <w:r w:rsidRPr="00EE50D9">
        <w:rPr>
          <w:rStyle w:val="StyleBoldUnderline"/>
          <w:rFonts w:asciiTheme="majorHAnsi" w:hAnsiTheme="majorHAnsi"/>
        </w:rPr>
        <w:t xml:space="preserve">WISHFUL THINKING ON TRADE </w:t>
      </w:r>
      <w:r w:rsidRPr="00EE50D9">
        <w:rPr>
          <w:rFonts w:asciiTheme="majorHAnsi" w:hAnsiTheme="majorHAnsi"/>
        </w:rPr>
        <w:t xml:space="preserve">Over the last year, </w:t>
      </w:r>
      <w:r w:rsidRPr="00EE50D9">
        <w:rPr>
          <w:rStyle w:val="StyleBoldUnderline"/>
          <w:rFonts w:asciiTheme="majorHAnsi" w:hAnsiTheme="majorHAnsi"/>
        </w:rPr>
        <w:t xml:space="preserve">China and Russia </w:t>
      </w:r>
      <w:proofErr w:type="gramStart"/>
      <w:r w:rsidRPr="00EE50D9">
        <w:rPr>
          <w:rStyle w:val="StyleBoldUnderline"/>
          <w:rFonts w:asciiTheme="majorHAnsi" w:hAnsiTheme="majorHAnsi"/>
        </w:rPr>
        <w:t>have</w:t>
      </w:r>
      <w:proofErr w:type="gramEnd"/>
      <w:r w:rsidRPr="00EE50D9">
        <w:rPr>
          <w:rStyle w:val="StyleBoldUnderline"/>
          <w:rFonts w:asciiTheme="majorHAnsi" w:hAnsiTheme="majorHAnsi"/>
        </w:rPr>
        <w:t xml:space="preserve"> made some attention-grabbing deals</w:t>
      </w:r>
      <w:r w:rsidRPr="00EE50D9">
        <w:rPr>
          <w:rFonts w:asciiTheme="majorHAnsi" w:hAnsiTheme="majorHAnsi"/>
        </w:rPr>
        <w:t xml:space="preserve">. In December 2014, in the face of Western sanctions, </w:t>
      </w:r>
      <w:r w:rsidRPr="00EE50D9">
        <w:rPr>
          <w:rStyle w:val="StyleBoldUnderline"/>
          <w:rFonts w:asciiTheme="majorHAnsi" w:hAnsiTheme="majorHAnsi"/>
        </w:rPr>
        <w:t>China came to Russia’s aid by offering a large currency swap to help provide liquidity for bilateral trade</w:t>
      </w:r>
      <w:r w:rsidRPr="00EE50D9">
        <w:rPr>
          <w:rFonts w:asciiTheme="majorHAnsi" w:hAnsiTheme="majorHAnsi"/>
        </w:rPr>
        <w:t xml:space="preserve">. In 2014, China became Russia’s largest lender, loaning it $11.6 billion. </w:t>
      </w:r>
      <w:r w:rsidRPr="00EE50D9">
        <w:rPr>
          <w:rStyle w:val="StyleBoldUnderline"/>
          <w:rFonts w:asciiTheme="majorHAnsi" w:hAnsiTheme="majorHAnsi"/>
        </w:rPr>
        <w:t>But on closer examination, it turns out that the current Chinese credit flows, or available credit, only amount to half of what the United Kingdom provided Russia in 2013 before the EU sanctions regime hit</w:t>
      </w:r>
      <w:r w:rsidRPr="00EE50D9">
        <w:rPr>
          <w:rFonts w:asciiTheme="majorHAnsi" w:hAnsiTheme="majorHAnsi"/>
        </w:rPr>
        <w:t xml:space="preserve">. The currency swap also failed to do much to help Russia or even propel—as Russian media would like to suggest—the end of the U.S. dollar dominance. It could help finance bilateral trade and thus stimulate the Russian economy, but there has been paltry demand from Russian companies for the kind of short-term financing in Chinese </w:t>
      </w:r>
      <w:proofErr w:type="spellStart"/>
      <w:r w:rsidRPr="00EE50D9">
        <w:rPr>
          <w:rFonts w:asciiTheme="majorHAnsi" w:hAnsiTheme="majorHAnsi"/>
        </w:rPr>
        <w:t>renminbi</w:t>
      </w:r>
      <w:proofErr w:type="spellEnd"/>
      <w:r w:rsidRPr="00EE50D9">
        <w:rPr>
          <w:rFonts w:asciiTheme="majorHAnsi" w:hAnsiTheme="majorHAnsi"/>
        </w:rPr>
        <w:t xml:space="preserve"> that the swap agreement allows for. Further, since 2006, Russia’s share of Chinese overseas direct investment has gradually declined. In other words, it was unsurprising that the two countries missed their $100 billion target for Sino–Russian bilateral trade in 2015 by a mile, landing at a mere $64.2 billion. </w:t>
      </w:r>
      <w:proofErr w:type="gramStart"/>
      <w:r w:rsidRPr="00EE50D9">
        <w:rPr>
          <w:rFonts w:asciiTheme="majorHAnsi" w:hAnsiTheme="majorHAnsi"/>
        </w:rPr>
        <w:t xml:space="preserve">Even so, </w:t>
      </w:r>
      <w:r w:rsidRPr="00EE50D9">
        <w:rPr>
          <w:rStyle w:val="StyleBoldUnderline"/>
          <w:rFonts w:asciiTheme="majorHAnsi" w:hAnsiTheme="majorHAnsi"/>
        </w:rPr>
        <w:t>Russia risks becoming too dependent on China</w:t>
      </w:r>
      <w:r w:rsidRPr="00EE50D9">
        <w:rPr>
          <w:rFonts w:asciiTheme="majorHAnsi" w:hAnsiTheme="majorHAnsi"/>
        </w:rPr>
        <w:t>.</w:t>
      </w:r>
      <w:proofErr w:type="gramEnd"/>
      <w:r w:rsidRPr="00EE50D9">
        <w:rPr>
          <w:rFonts w:asciiTheme="majorHAnsi" w:hAnsiTheme="majorHAnsi"/>
        </w:rPr>
        <w:t xml:space="preserve"> Take the series of substantial loans Beijing has made to Russian energy companies since its financial crisis. The latest one, between the Russian natural gas company Gazprom and the Bank of China, was for $2 billion. </w:t>
      </w:r>
      <w:proofErr w:type="spellStart"/>
      <w:r w:rsidRPr="00EE50D9">
        <w:rPr>
          <w:rFonts w:asciiTheme="majorHAnsi" w:hAnsiTheme="majorHAnsi"/>
        </w:rPr>
        <w:t>Rosneft</w:t>
      </w:r>
      <w:proofErr w:type="spellEnd"/>
      <w:r w:rsidRPr="00EE50D9">
        <w:rPr>
          <w:rFonts w:asciiTheme="majorHAnsi" w:hAnsiTheme="majorHAnsi"/>
        </w:rPr>
        <w:t xml:space="preserve">, a Russian government-owned oil company, is much more exposed to Chinese institutions, having received about $35 billion in debt-like prepayments over the last three years, which it is obliged to repay in oil. At the same time, sanctions limit the access of these strategic companies to Western loans. Already, the effects of Russia’s dependence are clear. Consider, for example, Moscow’s recent declaration that One Belt, One Road, China’s initiative to connect Eurasia, and Russia’s Eurasian Economic Union, will become an integrated economic bloc. After a meeting with Chinese President Xi </w:t>
      </w:r>
      <w:proofErr w:type="spellStart"/>
      <w:r w:rsidRPr="00EE50D9">
        <w:rPr>
          <w:rFonts w:asciiTheme="majorHAnsi" w:hAnsiTheme="majorHAnsi"/>
        </w:rPr>
        <w:t>Jinping</w:t>
      </w:r>
      <w:proofErr w:type="spellEnd"/>
      <w:r w:rsidRPr="00EE50D9">
        <w:rPr>
          <w:rFonts w:asciiTheme="majorHAnsi" w:hAnsiTheme="majorHAnsi"/>
        </w:rPr>
        <w:t xml:space="preserve"> in Moscow in May 2015, Russian President Vladimir Putin noted that “[t]he integration of the Eurasian Economic Union and Silk Road projects means reaching a new level of partnership and actually implies a common economic space on the continent.” Given that One Belt, One Road is not Russia’s to </w:t>
      </w:r>
      <w:proofErr w:type="gramStart"/>
      <w:r w:rsidRPr="00EE50D9">
        <w:rPr>
          <w:rFonts w:asciiTheme="majorHAnsi" w:hAnsiTheme="majorHAnsi"/>
        </w:rPr>
        <w:t>lead,</w:t>
      </w:r>
      <w:proofErr w:type="gramEnd"/>
      <w:r w:rsidRPr="00EE50D9">
        <w:rPr>
          <w:rFonts w:asciiTheme="majorHAnsi" w:hAnsiTheme="majorHAnsi"/>
        </w:rPr>
        <w:t xml:space="preserve"> creating such a space would force Moscow to cede much more political power in Central Asia to Beijing, and accept an even higher level of dependence on China. MIKHAIL KLIMENTYEV / KREMLIN VIA REUTERS Members of Russian and Chinese delegations, led by presidents Vladimir Putin and Xi </w:t>
      </w:r>
      <w:proofErr w:type="spellStart"/>
      <w:r w:rsidRPr="00EE50D9">
        <w:rPr>
          <w:rFonts w:asciiTheme="majorHAnsi" w:hAnsiTheme="majorHAnsi"/>
        </w:rPr>
        <w:t>Jinping</w:t>
      </w:r>
      <w:proofErr w:type="spellEnd"/>
      <w:r w:rsidRPr="00EE50D9">
        <w:rPr>
          <w:rFonts w:asciiTheme="majorHAnsi" w:hAnsiTheme="majorHAnsi"/>
        </w:rPr>
        <w:t xml:space="preserve">, meet on the sidelines of the World Climate Change Conference near Paris, France, November 30, 2015. Other negative trends in Russian–Chinese economic relations abound. In 2015, the volume of Chinese exports to Russia fell by 34 percent. Chinese imports from Russia, which had already been declining since 2012, fell by 19 percent. Agricultural cooperation, buoyed by a $2 billion agricultural investment fund, is now touted as the great new hope. However, Russia accounted for only about one percent of China’s main imports—soybeans and corn—in 2015. </w:t>
      </w:r>
      <w:r w:rsidRPr="00EE50D9">
        <w:rPr>
          <w:rStyle w:val="StyleBoldUnderline"/>
          <w:rFonts w:asciiTheme="majorHAnsi" w:hAnsiTheme="majorHAnsi"/>
        </w:rPr>
        <w:t>Apart from the fact that China’s slowing economic growth limits its inclination for financial largesse, Chinese companies appear wary about investing in Russia.</w:t>
      </w:r>
      <w:r w:rsidRPr="00EE50D9">
        <w:rPr>
          <w:rFonts w:asciiTheme="majorHAnsi" w:hAnsiTheme="majorHAnsi"/>
        </w:rPr>
        <w:t xml:space="preserve"> Part of that caution may stem from the major political differences between the two countries. China disapproves of Russia’s invasions of Georgia and Ukraine, as well as its support for separatists in the region. From the Chinese perspective, Russia’s behavior conflicts with the deeply held principle of non-interference, as well as respect for territorial integrity and sovereignty. Although Beijing refrains from publicly criticizing Russia and talks up the seeming historical complexity of these conflicts as a means to avoid taking sides, it does not and will not vote with Russia at the United Nations on such issues. For the same reasons, Beijing does not share the Kremlin’s interest in military intervention in Syria. </w:t>
      </w:r>
      <w:r w:rsidRPr="00EE50D9">
        <w:rPr>
          <w:rStyle w:val="StyleBoldUnderline"/>
          <w:rFonts w:asciiTheme="majorHAnsi" w:hAnsiTheme="majorHAnsi"/>
        </w:rPr>
        <w:t>Ultimately, the two nations’ interests diverge too much for them to form a powerful military alliance, and their relative economic positions are too unbalanced to form a Sino–Russian economic bloc in Eurasia.</w:t>
      </w:r>
      <w:r w:rsidRPr="00EE50D9">
        <w:rPr>
          <w:rFonts w:asciiTheme="majorHAnsi" w:hAnsiTheme="majorHAnsi"/>
        </w:rPr>
        <w:t xml:space="preserve"> China sees itself as largely in the driver’s seat, giving it little reason to make concessions beyond what are absolutely necessary to preserve its current relationship with Russia. EUROPE’S ADVANTAGE </w:t>
      </w:r>
      <w:proofErr w:type="gramStart"/>
      <w:r w:rsidRPr="00EE50D9">
        <w:rPr>
          <w:rFonts w:asciiTheme="majorHAnsi" w:hAnsiTheme="majorHAnsi"/>
        </w:rPr>
        <w:t>What</w:t>
      </w:r>
      <w:proofErr w:type="gramEnd"/>
      <w:r w:rsidRPr="00EE50D9">
        <w:rPr>
          <w:rFonts w:asciiTheme="majorHAnsi" w:hAnsiTheme="majorHAnsi"/>
        </w:rPr>
        <w:t xml:space="preserve"> one finds time and again with Sino–Russian cooperation are lofty announcements that fail to correspond with the reality of a less than robust relationship. As a result, </w:t>
      </w:r>
      <w:r w:rsidRPr="00EE50D9">
        <w:rPr>
          <w:rStyle w:val="StyleBoldUnderline"/>
          <w:rFonts w:asciiTheme="majorHAnsi" w:hAnsiTheme="majorHAnsi"/>
        </w:rPr>
        <w:t xml:space="preserve">the current </w:t>
      </w:r>
      <w:proofErr w:type="gramStart"/>
      <w:r w:rsidRPr="00EE50D9">
        <w:rPr>
          <w:rStyle w:val="StyleBoldUnderline"/>
          <w:rFonts w:asciiTheme="majorHAnsi" w:hAnsiTheme="majorHAnsi"/>
        </w:rPr>
        <w:t>state of Sino–Russian relations do</w:t>
      </w:r>
      <w:proofErr w:type="gramEnd"/>
      <w:r w:rsidRPr="00EE50D9">
        <w:rPr>
          <w:rStyle w:val="StyleBoldUnderline"/>
          <w:rFonts w:asciiTheme="majorHAnsi" w:hAnsiTheme="majorHAnsi"/>
        </w:rPr>
        <w:t xml:space="preserve"> little to provide Moscow with any geopolitical leverage against Europe</w:t>
      </w:r>
      <w:r w:rsidRPr="00EE50D9">
        <w:rPr>
          <w:rFonts w:asciiTheme="majorHAnsi" w:hAnsiTheme="majorHAnsi"/>
        </w:rPr>
        <w:t xml:space="preserve">. In fact, it is the other way around. Europe has been more successful at playing the diversification game, as well as attracting investments and increasing trade with China. For example, the gas and liquefied natural gas pipelines from Azerbaijan and the Eastern Mediterranean will likely bring sizeable volumes of energy to Europe before the Sino–Russian natural gas projects become operational. The EU has also expanded its renewable energy production and further diversified its hydrocarbon imports. At the same time, Europe’s annual overall trade volume with China has grown to more than $500 billion. This puts Europe in the position of further strengthening ties with China and denying Russia a Sino–Russian “united front.” To that end, the EU should also seek to build ties with Asian energy consumers who share an interest in price stability within global markets and a more level playing field, such as less leverage on the side of the producers. </w:t>
      </w:r>
      <w:proofErr w:type="gramStart"/>
      <w:r w:rsidRPr="00EE50D9">
        <w:rPr>
          <w:rFonts w:asciiTheme="majorHAnsi" w:hAnsiTheme="majorHAnsi"/>
        </w:rPr>
        <w:t>Existing multilateral treaties and institutions, such as the broad-ranging Energy Charter Treaty—which aims to promote open and secure energy markets and non-discriminatory treatment among signatory states—should be revisited, providing new opportunities for Chinese input and ownership.</w:t>
      </w:r>
      <w:proofErr w:type="gramEnd"/>
      <w:r w:rsidRPr="00EE50D9">
        <w:rPr>
          <w:rFonts w:asciiTheme="majorHAnsi" w:hAnsiTheme="majorHAnsi"/>
        </w:rPr>
        <w:t xml:space="preserve"> Chinese participation in the ongoing reform process, as well as its ensuing accession to the legally binding treaty, could provide multiple benefits. It could help secure the enormous amount of Chinese energy investments abroad. It could increase global supply due to better investment climates and make discriminatory practices by exporters more difficult. Finally, it could improve Sino–European coordination on energy efficiency, the adoption of renewables, and the promotion of market-oriented energy prices that are also environmentally beneficial. After all, French companies in the nuclear sector have long profited from expansion into the Chinese market, and China is now active in Romania and the United Kingdom. Chinese solar giants are also very keen to tap the European market and China is seeking to learn from Europe’s gains in energy efficiency. </w:t>
      </w:r>
      <w:r w:rsidRPr="00EE50D9">
        <w:rPr>
          <w:rStyle w:val="StyleBoldUnderline"/>
          <w:rFonts w:asciiTheme="majorHAnsi" w:hAnsiTheme="majorHAnsi"/>
        </w:rPr>
        <w:t>Russia has yet to fully realize that it is the most vulnerable and isolated corner in the Eurasian triangle</w:t>
      </w:r>
      <w:r w:rsidRPr="00EE50D9">
        <w:rPr>
          <w:rFonts w:asciiTheme="majorHAnsi" w:hAnsiTheme="majorHAnsi"/>
        </w:rPr>
        <w:t>. But when it does, it will be a very uncomfortable moment indeed. It may very well find that it has only one option, which is to take a more cooperative stance toward Europe. That is why it is a good idea for Europe to engage more with China right now. By doing so, it will make the sanctions more effective and further pressure Russia to make meaningful changes to its foreign policy</w:t>
      </w:r>
    </w:p>
    <w:p w14:paraId="5D80E6A3" w14:textId="4CE7907C" w:rsidR="004D1057" w:rsidRPr="00EE50D9" w:rsidRDefault="0094618C" w:rsidP="0094618C">
      <w:pPr>
        <w:pStyle w:val="Heading3"/>
        <w:rPr>
          <w:rFonts w:asciiTheme="majorHAnsi" w:hAnsiTheme="majorHAnsi"/>
        </w:rPr>
      </w:pPr>
      <w:r w:rsidRPr="00EE50D9">
        <w:rPr>
          <w:rFonts w:asciiTheme="majorHAnsi" w:hAnsiTheme="majorHAnsi"/>
        </w:rPr>
        <w:t>Relations Unsustainable</w:t>
      </w:r>
    </w:p>
    <w:p w14:paraId="118E4175" w14:textId="77777777" w:rsidR="00B31A66" w:rsidRPr="00EE50D9" w:rsidRDefault="00B31A66" w:rsidP="00B31A66">
      <w:pPr>
        <w:pStyle w:val="Heading4"/>
        <w:rPr>
          <w:rFonts w:asciiTheme="majorHAnsi" w:hAnsiTheme="majorHAnsi"/>
        </w:rPr>
      </w:pPr>
      <w:r w:rsidRPr="00EE50D9">
        <w:rPr>
          <w:rFonts w:asciiTheme="majorHAnsi" w:hAnsiTheme="majorHAnsi"/>
        </w:rPr>
        <w:t>Russia-China relations are unsustainable – economic issues</w:t>
      </w:r>
    </w:p>
    <w:p w14:paraId="1971E32C" w14:textId="77777777" w:rsidR="00B31A66" w:rsidRPr="00EE50D9" w:rsidRDefault="00B31A66" w:rsidP="00B31A66">
      <w:pPr>
        <w:rPr>
          <w:rFonts w:asciiTheme="majorHAnsi" w:hAnsiTheme="majorHAnsi"/>
        </w:rPr>
      </w:pPr>
      <w:proofErr w:type="spellStart"/>
      <w:r w:rsidRPr="00EE50D9">
        <w:rPr>
          <w:rStyle w:val="StyleStyleBold12pt"/>
          <w:rFonts w:asciiTheme="majorHAnsi" w:hAnsiTheme="majorHAnsi"/>
        </w:rPr>
        <w:t>Umland</w:t>
      </w:r>
      <w:proofErr w:type="spellEnd"/>
      <w:r w:rsidRPr="00EE50D9">
        <w:rPr>
          <w:rStyle w:val="StyleStyleBold12pt"/>
          <w:rFonts w:asciiTheme="majorHAnsi" w:hAnsiTheme="majorHAnsi"/>
        </w:rPr>
        <w:t xml:space="preserve"> 15 —</w:t>
      </w:r>
      <w:r w:rsidRPr="00EE50D9">
        <w:rPr>
          <w:rFonts w:asciiTheme="majorHAnsi" w:hAnsiTheme="majorHAnsi"/>
        </w:rPr>
        <w:t xml:space="preserve"> Andreas </w:t>
      </w:r>
      <w:proofErr w:type="spellStart"/>
      <w:r w:rsidRPr="00EE50D9">
        <w:rPr>
          <w:rFonts w:asciiTheme="majorHAnsi" w:hAnsiTheme="majorHAnsi"/>
        </w:rPr>
        <w:t>Umland</w:t>
      </w:r>
      <w:proofErr w:type="spellEnd"/>
      <w:r w:rsidRPr="00EE50D9">
        <w:rPr>
          <w:rFonts w:asciiTheme="majorHAnsi" w:hAnsiTheme="majorHAnsi"/>
        </w:rPr>
        <w:t>, Dr. phil., Ph. D., is Senior Research Fellow at the Institute for Euro-Atlantic Cooperation in Kyiv, and General Editor of the book series “Soviet and Post-Soviet Politics and Society”, 2015 (“How Sustainable is a Sino-Russian Entente?”, Silk Road Reporters, May 18</w:t>
      </w:r>
      <w:r w:rsidRPr="00EE50D9">
        <w:rPr>
          <w:rFonts w:asciiTheme="majorHAnsi" w:hAnsiTheme="majorHAnsi"/>
          <w:vertAlign w:val="superscript"/>
        </w:rPr>
        <w:t>th</w:t>
      </w:r>
      <w:r w:rsidRPr="00EE50D9">
        <w:rPr>
          <w:rFonts w:asciiTheme="majorHAnsi" w:hAnsiTheme="majorHAnsi"/>
        </w:rPr>
        <w:t xml:space="preserve">, Available Online at </w:t>
      </w:r>
      <w:hyperlink r:id="rId36" w:history="1">
        <w:r w:rsidRPr="00EE50D9">
          <w:rPr>
            <w:rStyle w:val="Hyperlink"/>
            <w:rFonts w:asciiTheme="majorHAnsi" w:hAnsiTheme="majorHAnsi"/>
          </w:rPr>
          <w:t>http://www.silkroadreporters.com/2015/05/18/how-sustainable-is-a-sino-russian-entente/</w:t>
        </w:r>
      </w:hyperlink>
      <w:r w:rsidRPr="00EE50D9">
        <w:rPr>
          <w:rFonts w:asciiTheme="majorHAnsi" w:hAnsiTheme="majorHAnsi"/>
        </w:rPr>
        <w:t>, Accessed 07-07-2016, SP)</w:t>
      </w:r>
    </w:p>
    <w:p w14:paraId="4124D544" w14:textId="77777777" w:rsidR="00B31A66" w:rsidRPr="00EE50D9" w:rsidRDefault="00B31A66" w:rsidP="00B31A66">
      <w:pPr>
        <w:rPr>
          <w:rFonts w:asciiTheme="majorHAnsi" w:hAnsiTheme="majorHAnsi"/>
          <w:sz w:val="16"/>
        </w:rPr>
      </w:pPr>
      <w:r w:rsidRPr="00EE50D9">
        <w:rPr>
          <w:rStyle w:val="Emphasis"/>
          <w:rFonts w:asciiTheme="majorHAnsi" w:hAnsiTheme="majorHAnsi"/>
        </w:rPr>
        <w:t>Russia’s current economic, foreign affairs and international image problems will not only impact relations with the West, but also her position vis-à-vis China and other important players around the globe</w:t>
      </w:r>
      <w:r w:rsidRPr="00EE50D9">
        <w:rPr>
          <w:rFonts w:asciiTheme="majorHAnsi" w:hAnsiTheme="majorHAnsi"/>
          <w:sz w:val="16"/>
        </w:rPr>
        <w:t xml:space="preserve">. Both, the ongoing economic recession as well as the diminishing general trust towards oral and written assurances by the leadership of Russia will be having effects beyond Russia-EU cooperation. </w:t>
      </w:r>
      <w:r w:rsidRPr="00EE50D9">
        <w:rPr>
          <w:rStyle w:val="StyleBoldUnderline"/>
          <w:rFonts w:asciiTheme="majorHAnsi" w:hAnsiTheme="majorHAnsi"/>
        </w:rPr>
        <w:t>Because of its erratic political behavior, manifest breach of international law and low economic performance, as well as in light of continuing Western sanctions, Russia is becoming a more risky and less solvent partner not only for Western partners, but for everybody</w:t>
      </w:r>
      <w:r w:rsidRPr="00EE50D9">
        <w:rPr>
          <w:rFonts w:asciiTheme="majorHAnsi" w:hAnsiTheme="majorHAnsi"/>
          <w:sz w:val="16"/>
        </w:rPr>
        <w:t xml:space="preserve">. This trend could continue, if not increase during the next years, limit Russian growth prospects, and further diminish Russia’s relative weight. </w:t>
      </w:r>
      <w:r w:rsidRPr="00EE50D9">
        <w:rPr>
          <w:rStyle w:val="StyleBoldUnderline"/>
          <w:rFonts w:asciiTheme="majorHAnsi" w:hAnsiTheme="majorHAnsi"/>
        </w:rPr>
        <w:t>To be sure, Russia was, in comparison to China, already an underperforming market before the “Ukraine Crisis.” Some of the barriers for a sustainable Sino-Russian alliance listed below have thus been growing before. By 2015, Moscow’s position vis-à-vis Beijing has, however, become not only gradually different from that of a couple of years ago. Russia’s comparative might is now being reduced by the cumulative effect of (a) an imminent jump of China’s general position in the world, and (b) an ever more acutely felt downturn of Russia, at the same time. When Russia started, with China and the Central Asian republics, the Shanghai cooperation format in the second half of the 1990s, the Chinese economy’s size had, only a few years earlier, overtaken that of Russia.</w:t>
      </w:r>
      <w:r w:rsidRPr="00EE50D9">
        <w:rPr>
          <w:rFonts w:asciiTheme="majorHAnsi" w:hAnsiTheme="majorHAnsi"/>
          <w:sz w:val="16"/>
        </w:rPr>
        <w:t xml:space="preserve"> Russia’s greater military potential could, in the 1990s, still be seen as fully substituting its lower economic weight, in its cooperation with China. It is also true that the Russian economy has, since then, been rising for most of the time. At periods, this process was, moreover, so pronounced that it led many observers around the globe to misperceive Russia as a dynamic “emerging market” or “emerging power.” Whatever the earlier value of the latter classifications, the Chinese economy has </w:t>
      </w:r>
      <w:proofErr w:type="gramStart"/>
      <w:r w:rsidRPr="00EE50D9">
        <w:rPr>
          <w:rFonts w:asciiTheme="majorHAnsi" w:hAnsiTheme="majorHAnsi"/>
          <w:sz w:val="16"/>
        </w:rPr>
        <w:t>risen</w:t>
      </w:r>
      <w:proofErr w:type="gramEnd"/>
      <w:r w:rsidRPr="00EE50D9">
        <w:rPr>
          <w:rFonts w:asciiTheme="majorHAnsi" w:hAnsiTheme="majorHAnsi"/>
          <w:sz w:val="16"/>
        </w:rPr>
        <w:t>, in the same period, more constantly, in more diverse ways, and much faster. As a result, the discrepancy between the socio-economic weights and future prospects of the two dominating powers of the original Shanghai format widened already during the last two decades. A</w:t>
      </w:r>
      <w:r w:rsidRPr="00EE50D9">
        <w:rPr>
          <w:rStyle w:val="StyleBoldUnderline"/>
          <w:rFonts w:asciiTheme="majorHAnsi" w:hAnsiTheme="majorHAnsi"/>
        </w:rPr>
        <w:t>, moreover, similar story developed with regard to Russia’s international ties, and with regard to growing Russian isolationism before the Kremlin’s intervention in Ukraine. After the honeymoon in Russian-Western relations of the early 1990s, there was already mounting estrangement between Russia and the West, before the showdown of 2014</w:t>
      </w:r>
      <w:r w:rsidRPr="00EE50D9">
        <w:rPr>
          <w:rFonts w:asciiTheme="majorHAnsi" w:hAnsiTheme="majorHAnsi"/>
          <w:sz w:val="16"/>
        </w:rPr>
        <w:t xml:space="preserve">. Yet, now this Russian-Western estrangement is transmuting into a general international seclusion of Russia that </w:t>
      </w:r>
      <w:proofErr w:type="spellStart"/>
      <w:r w:rsidRPr="00EE50D9">
        <w:rPr>
          <w:rFonts w:asciiTheme="majorHAnsi" w:hAnsiTheme="majorHAnsi"/>
          <w:sz w:val="16"/>
        </w:rPr>
        <w:t>effects her</w:t>
      </w:r>
      <w:proofErr w:type="spellEnd"/>
      <w:r w:rsidRPr="00EE50D9">
        <w:rPr>
          <w:rFonts w:asciiTheme="majorHAnsi" w:hAnsiTheme="majorHAnsi"/>
          <w:sz w:val="16"/>
        </w:rPr>
        <w:t xml:space="preserve"> relationships to, for instance, Japan, South Korea, Saudi Arabia, Turkey and Israel. While today’s trends are nothing principally new, the changing correlation of forces between China and Russia, in 2015, is different from the one, in 2013. Russia’s industry is now entering a protracted recession while China’s continues to impressively grow (even if at a smaller scale than before). Russia is getting more alienated from its previously crucial Western economic and political partners by the month. China, in contrast, is forging new international relations with a multitude of actors across the globe</w:t>
      </w:r>
      <w:r w:rsidRPr="00EE50D9">
        <w:rPr>
          <w:rStyle w:val="StyleBoldUnderline"/>
          <w:rFonts w:asciiTheme="majorHAnsi" w:hAnsiTheme="majorHAnsi"/>
        </w:rPr>
        <w:t>. These diverging trends are leading not only to a faster widening gap between, but also to a change in world-wide perception about, Eurasia’s two supposedly Great Powers’ comparative weight. As Russia’s economic problems and international political isolation are concurrently growing, her relative decline will thus become more and more acutely felt. In the next years, Russia will become an ever more obviously junior partner of China, and secondary player, in the SCO</w:t>
      </w:r>
      <w:r w:rsidRPr="00EE50D9">
        <w:rPr>
          <w:rFonts w:asciiTheme="majorHAnsi" w:hAnsiTheme="majorHAnsi"/>
          <w:sz w:val="16"/>
        </w:rPr>
        <w:t xml:space="preserve"> (obviously, even more so, if India joins). </w:t>
      </w:r>
      <w:r w:rsidRPr="00EE50D9">
        <w:rPr>
          <w:rStyle w:val="StyleBoldUnderline"/>
          <w:rFonts w:asciiTheme="majorHAnsi" w:hAnsiTheme="majorHAnsi"/>
        </w:rPr>
        <w:t>These trends will also lead to a decline of Russia’s impact within the BRICS group where its presence has always been an oddity. Ever since the creation of BRICS</w:t>
      </w:r>
      <w:r w:rsidRPr="00EE50D9">
        <w:rPr>
          <w:rFonts w:asciiTheme="majorHAnsi" w:hAnsiTheme="majorHAnsi"/>
          <w:sz w:val="16"/>
        </w:rPr>
        <w:t xml:space="preserve">, Russia stood out in the group as a petro-state benefitting from growing energy prices. It never was a successfully developing economy with a dynamic industrial or/and progressive service sector as, to one degree or another, all the other BRICS members are. Now Russia’s always quirk position vis-à-vis both Western modern and non-Western modernizing powers will become more manifest. It will relegate the Kremlin to a second-rate player not only in Europe, but also in the SCO and BRICS – a kind of role to which it is not accustomed. </w:t>
      </w:r>
      <w:proofErr w:type="spellStart"/>
      <w:r w:rsidRPr="00EE50D9">
        <w:rPr>
          <w:rFonts w:asciiTheme="majorHAnsi" w:hAnsiTheme="majorHAnsi"/>
          <w:sz w:val="16"/>
        </w:rPr>
        <w:t>Lukyanov’s</w:t>
      </w:r>
      <w:proofErr w:type="spellEnd"/>
      <w:r w:rsidRPr="00EE50D9">
        <w:rPr>
          <w:rFonts w:asciiTheme="majorHAnsi" w:hAnsiTheme="majorHAnsi"/>
          <w:sz w:val="16"/>
        </w:rPr>
        <w:t xml:space="preserve"> “fantasy” about a Sino-Russian alliance of two equals is more fantastic than the author meant to imply. </w:t>
      </w:r>
      <w:r w:rsidRPr="00EE50D9">
        <w:rPr>
          <w:rStyle w:val="StyleBoldUnderline"/>
          <w:rFonts w:asciiTheme="majorHAnsi" w:hAnsiTheme="majorHAnsi"/>
        </w:rPr>
        <w:t>China will surely use Russia’s estrangement from the West to its advantage, and may fill select trade and investment gaps resulting from the decline of Russian-Western economic relations. Yet, Beijing will have less and less grounds to treat Russia as a geopolitical equal and strategic ally.</w:t>
      </w:r>
      <w:r w:rsidRPr="00EE50D9">
        <w:rPr>
          <w:rFonts w:asciiTheme="majorHAnsi" w:hAnsiTheme="majorHAnsi"/>
          <w:sz w:val="16"/>
        </w:rPr>
        <w:t xml:space="preserve"> </w:t>
      </w:r>
    </w:p>
    <w:p w14:paraId="3257EFE4" w14:textId="77777777" w:rsidR="00B31A66" w:rsidRPr="00EE50D9" w:rsidRDefault="00B31A66" w:rsidP="00B31A66">
      <w:pPr>
        <w:pStyle w:val="Heading4"/>
        <w:rPr>
          <w:rFonts w:asciiTheme="majorHAnsi" w:hAnsiTheme="majorHAnsi"/>
        </w:rPr>
      </w:pPr>
      <w:r w:rsidRPr="00EE50D9">
        <w:rPr>
          <w:rFonts w:asciiTheme="majorHAnsi" w:hAnsiTheme="majorHAnsi"/>
        </w:rPr>
        <w:t>Russia-China relations are unsustainable – culture and geopolitics</w:t>
      </w:r>
    </w:p>
    <w:p w14:paraId="729AD39E" w14:textId="77777777" w:rsidR="00B31A66" w:rsidRPr="00EE50D9" w:rsidRDefault="00B31A66" w:rsidP="00B31A66">
      <w:pPr>
        <w:rPr>
          <w:rFonts w:asciiTheme="majorHAnsi" w:hAnsiTheme="majorHAnsi"/>
        </w:rPr>
      </w:pPr>
      <w:proofErr w:type="spellStart"/>
      <w:r w:rsidRPr="00EE50D9">
        <w:rPr>
          <w:rStyle w:val="StyleStyleBold12pt"/>
          <w:rFonts w:asciiTheme="majorHAnsi" w:hAnsiTheme="majorHAnsi"/>
        </w:rPr>
        <w:t>Umland</w:t>
      </w:r>
      <w:proofErr w:type="spellEnd"/>
      <w:r w:rsidRPr="00EE50D9">
        <w:rPr>
          <w:rStyle w:val="StyleStyleBold12pt"/>
          <w:rFonts w:asciiTheme="majorHAnsi" w:hAnsiTheme="majorHAnsi"/>
        </w:rPr>
        <w:t xml:space="preserve"> 15 —</w:t>
      </w:r>
      <w:r w:rsidRPr="00EE50D9">
        <w:rPr>
          <w:rFonts w:asciiTheme="majorHAnsi" w:hAnsiTheme="majorHAnsi"/>
        </w:rPr>
        <w:t xml:space="preserve"> Andreas </w:t>
      </w:r>
      <w:proofErr w:type="spellStart"/>
      <w:r w:rsidRPr="00EE50D9">
        <w:rPr>
          <w:rFonts w:asciiTheme="majorHAnsi" w:hAnsiTheme="majorHAnsi"/>
        </w:rPr>
        <w:t>Umland</w:t>
      </w:r>
      <w:proofErr w:type="spellEnd"/>
      <w:r w:rsidRPr="00EE50D9">
        <w:rPr>
          <w:rFonts w:asciiTheme="majorHAnsi" w:hAnsiTheme="majorHAnsi"/>
        </w:rPr>
        <w:t>, Dr. phil., Ph. D., is Senior Research Fellow at the Institute for Euro-Atlantic Cooperation in Kyiv, and General Editor of the book series “Soviet and Post-Soviet Politics and Society”, 2015 (“How Sustainable is a Sino-Russian Entente?”, Silk Road Reporters, May 18</w:t>
      </w:r>
      <w:r w:rsidRPr="00EE50D9">
        <w:rPr>
          <w:rFonts w:asciiTheme="majorHAnsi" w:hAnsiTheme="majorHAnsi"/>
          <w:vertAlign w:val="superscript"/>
        </w:rPr>
        <w:t>th</w:t>
      </w:r>
      <w:r w:rsidRPr="00EE50D9">
        <w:rPr>
          <w:rFonts w:asciiTheme="majorHAnsi" w:hAnsiTheme="majorHAnsi"/>
        </w:rPr>
        <w:t xml:space="preserve">, Available Online at </w:t>
      </w:r>
      <w:hyperlink r:id="rId37" w:history="1">
        <w:r w:rsidRPr="00EE50D9">
          <w:rPr>
            <w:rStyle w:val="Hyperlink"/>
            <w:rFonts w:asciiTheme="majorHAnsi" w:hAnsiTheme="majorHAnsi"/>
          </w:rPr>
          <w:t>http://www.silkroadreporters.com/2015/05/18/how-sustainable-is-a-sino-russian-entente/</w:t>
        </w:r>
      </w:hyperlink>
      <w:r w:rsidRPr="00EE50D9">
        <w:rPr>
          <w:rFonts w:asciiTheme="majorHAnsi" w:hAnsiTheme="majorHAnsi"/>
        </w:rPr>
        <w:t>, Accessed 07-07-2016, SP)</w:t>
      </w:r>
    </w:p>
    <w:p w14:paraId="38B553C7" w14:textId="77777777" w:rsidR="00B31A66" w:rsidRPr="00EE50D9" w:rsidRDefault="00B31A66" w:rsidP="00B31A66">
      <w:pPr>
        <w:rPr>
          <w:rFonts w:asciiTheme="majorHAnsi" w:hAnsiTheme="majorHAnsi"/>
          <w:sz w:val="16"/>
        </w:rPr>
      </w:pPr>
      <w:r w:rsidRPr="00EE50D9">
        <w:rPr>
          <w:rStyle w:val="StyleBoldUnderline"/>
          <w:rFonts w:asciiTheme="majorHAnsi" w:hAnsiTheme="majorHAnsi"/>
        </w:rPr>
        <w:t xml:space="preserve">Apart from general economic and cultural hindrances of Moscow’s teaming up with Beijing, there are additional, specific, potentially problematic issues between the two countries. </w:t>
      </w:r>
      <w:r w:rsidRPr="00EE50D9">
        <w:rPr>
          <w:rStyle w:val="Emphasis"/>
          <w:rFonts w:asciiTheme="majorHAnsi" w:hAnsiTheme="majorHAnsi"/>
        </w:rPr>
        <w:t>Above all, in order to be acceptable for Russia’s elite and ordinary people, the currently growing Chinese economic engagement in Russia would have to be large enough to compensate for the increasing losses in investment from, and trade with, the West</w:t>
      </w:r>
      <w:r w:rsidRPr="00EE50D9">
        <w:rPr>
          <w:rFonts w:asciiTheme="majorHAnsi" w:hAnsiTheme="majorHAnsi"/>
          <w:sz w:val="16"/>
        </w:rPr>
        <w:t xml:space="preserve">. Before the “Ukraine Crisis,” about 75% of foreign direct investment into Russia came from, and almost 50% for Russian foreign trade was with, the countries of the EU. Thus, the West contributed significantly to Russia’s earlier economic successes – an input that, especially in Germany, was seen as furthering Russia’s modernization. Europe’s economic engagement with Russia will, to be sure, continue. </w:t>
      </w:r>
      <w:r w:rsidRPr="00EE50D9">
        <w:rPr>
          <w:rStyle w:val="StyleBoldUnderline"/>
          <w:rFonts w:asciiTheme="majorHAnsi" w:hAnsiTheme="majorHAnsi"/>
        </w:rPr>
        <w:t xml:space="preserve">Yet, the volume of Western FDI, trade and other interaction has been markedly shrinking over the last months, and will continue to do so. In </w:t>
      </w:r>
      <w:proofErr w:type="spellStart"/>
      <w:r w:rsidRPr="00EE50D9">
        <w:rPr>
          <w:rStyle w:val="StyleBoldUnderline"/>
          <w:rFonts w:asciiTheme="majorHAnsi" w:hAnsiTheme="majorHAnsi"/>
        </w:rPr>
        <w:t>Lukyanov’s</w:t>
      </w:r>
      <w:proofErr w:type="spellEnd"/>
      <w:r w:rsidRPr="00EE50D9">
        <w:rPr>
          <w:rStyle w:val="StyleBoldUnderline"/>
          <w:rFonts w:asciiTheme="majorHAnsi" w:hAnsiTheme="majorHAnsi"/>
        </w:rPr>
        <w:t xml:space="preserve"> and others’ view, more intense economic relations with Asia should make up for these losses in the Russian-Western exchanges. That prediction can be only hoped to materialize</w:t>
      </w:r>
      <w:r w:rsidRPr="00EE50D9">
        <w:rPr>
          <w:rFonts w:asciiTheme="majorHAnsi" w:hAnsiTheme="majorHAnsi"/>
          <w:sz w:val="16"/>
        </w:rPr>
        <w:t xml:space="preserve">. What happens, however, if growing Chinese and other non-Western investment into, and trade with, Russia does not sufficiently compensate for the losses in the west, and for the structural defects of Russia’s economy? </w:t>
      </w:r>
      <w:r w:rsidRPr="00EE50D9">
        <w:rPr>
          <w:rStyle w:val="StyleBoldUnderline"/>
          <w:rFonts w:asciiTheme="majorHAnsi" w:hAnsiTheme="majorHAnsi"/>
        </w:rPr>
        <w:t xml:space="preserve">Without widely tangible and fully positive effects on Russia’s economy, Russian public opinion may turn against Moscow’s closer ties to Beijing. A resulting skeptical or even adversarial Russian public view on Sino-Russian cooperation could undermine the entire rationale behind Moscow’s turn to the East. An increasing Chinese presence in Russia may be welcomed by many, if the Russian economy starts to grow again. In such a case, Chinese investments, Asian partnerships and Russia’s integration into the Eastern world could be perceived as part of a successful anti-Western redefinition of Russia. </w:t>
      </w:r>
      <w:r w:rsidRPr="00EE50D9">
        <w:rPr>
          <w:rStyle w:val="Emphasis"/>
          <w:rFonts w:asciiTheme="majorHAnsi" w:hAnsiTheme="majorHAnsi"/>
        </w:rPr>
        <w:t xml:space="preserve">But what happens, if the Russian economy continues to decline while Asian conglomerates are taking over Russian assets, enterprises and markets, and growing Chinese immigrant communities become factors in Russia’s urban and regional life? </w:t>
      </w:r>
      <w:r w:rsidRPr="00EE50D9">
        <w:rPr>
          <w:rFonts w:asciiTheme="majorHAnsi" w:hAnsiTheme="majorHAnsi"/>
          <w:sz w:val="16"/>
        </w:rPr>
        <w:t xml:space="preserve">If these changes are not accompanied by a Russian socio-economic rebirth, the Kremlin’s pivot to the East may become a flop. That would especially be the case if Sino-Russian economic relations develop in a “semi-colonial” manner, i.e. if Chinese investment in Siberia and Far East would largely serve to secure raw materials extraction and delivery to China. In the worst case, </w:t>
      </w:r>
      <w:r w:rsidRPr="00EE50D9">
        <w:rPr>
          <w:rStyle w:val="StyleBoldUnderline"/>
          <w:rFonts w:asciiTheme="majorHAnsi" w:hAnsiTheme="majorHAnsi"/>
        </w:rPr>
        <w:t>Beijing’s engagement in Russia could merely mean exploiting Russia’s natural resources to further accelerate Chinese growth, without noticeable gains for Russia. A Sino-Russian alliance leading to an, in comparison to China, relatively weaker Russia would lead many Russians to question the usefulness of such cooperation. In such a case, even as vicious a disinformation campaign, as the Kremlin is now waging against Ukraine and the West, may not be able to change a perception that Russia was, after all, better off during its earlier partnership with the EU</w:t>
      </w:r>
      <w:r w:rsidRPr="00EE50D9">
        <w:rPr>
          <w:rFonts w:asciiTheme="majorHAnsi" w:hAnsiTheme="majorHAnsi"/>
          <w:sz w:val="16"/>
        </w:rPr>
        <w:t xml:space="preserve">. An ever closer Sino-Russian alliance and growing Chinese presence in Russia would be a hard sell in times when China’s might </w:t>
      </w:r>
      <w:proofErr w:type="spellStart"/>
      <w:r w:rsidRPr="00EE50D9">
        <w:rPr>
          <w:rFonts w:asciiTheme="majorHAnsi" w:hAnsiTheme="majorHAnsi"/>
          <w:sz w:val="16"/>
        </w:rPr>
        <w:t>continues</w:t>
      </w:r>
      <w:proofErr w:type="spellEnd"/>
      <w:r w:rsidRPr="00EE50D9">
        <w:rPr>
          <w:rFonts w:asciiTheme="majorHAnsi" w:hAnsiTheme="majorHAnsi"/>
          <w:sz w:val="16"/>
        </w:rPr>
        <w:t xml:space="preserve"> to grow while Russia’s stagnates or even continues to fall. Increasing ties between Moscow and Beijing may, under such conditions, create anxiety rather than sympathy among many Russians. As long ago as 2001, then Deputy Prime Minister </w:t>
      </w:r>
      <w:proofErr w:type="spellStart"/>
      <w:r w:rsidRPr="00EE50D9">
        <w:rPr>
          <w:rFonts w:asciiTheme="majorHAnsi" w:hAnsiTheme="majorHAnsi"/>
          <w:sz w:val="16"/>
        </w:rPr>
        <w:t>Aleksei</w:t>
      </w:r>
      <w:proofErr w:type="spellEnd"/>
      <w:r w:rsidRPr="00EE50D9">
        <w:rPr>
          <w:rFonts w:asciiTheme="majorHAnsi" w:hAnsiTheme="majorHAnsi"/>
          <w:sz w:val="16"/>
        </w:rPr>
        <w:t xml:space="preserve"> </w:t>
      </w:r>
      <w:proofErr w:type="spellStart"/>
      <w:r w:rsidRPr="00EE50D9">
        <w:rPr>
          <w:rFonts w:asciiTheme="majorHAnsi" w:hAnsiTheme="majorHAnsi"/>
          <w:sz w:val="16"/>
        </w:rPr>
        <w:t>Kudrin</w:t>
      </w:r>
      <w:proofErr w:type="spellEnd"/>
      <w:r w:rsidRPr="00EE50D9">
        <w:rPr>
          <w:rFonts w:asciiTheme="majorHAnsi" w:hAnsiTheme="majorHAnsi"/>
          <w:sz w:val="16"/>
        </w:rPr>
        <w:t xml:space="preserve"> expressed this unease warning that, if Russia failed to become “a worthy economic partner” for Asia, “</w:t>
      </w:r>
      <w:r w:rsidRPr="00EE50D9">
        <w:rPr>
          <w:rStyle w:val="StyleBoldUnderline"/>
          <w:rFonts w:asciiTheme="majorHAnsi" w:hAnsiTheme="majorHAnsi"/>
        </w:rPr>
        <w:t>China and the Southeast Asian countries will steamroll Siberia and the Far East.”</w:t>
      </w:r>
      <w:r w:rsidRPr="00EE50D9">
        <w:rPr>
          <w:rFonts w:asciiTheme="majorHAnsi" w:hAnsiTheme="majorHAnsi"/>
          <w:sz w:val="16"/>
        </w:rPr>
        <w:t xml:space="preserve"> In more general terms, the cultural distance between Chinese and Russians could become a future problem, in view of ongoing larger trends in Russian society. Kremlin-guided mass media and spokespersons have, especially during the last years, been actively fostering nationalistic, ethnocentric, chauvinistic, imperial and similar views, within the Russian population. For instance, the Russian book-market is full of pamphlets that explain world history in terms of the rise and fall of antagonistic civilizations, cultures and nations whose stereotypical traits are presented as having almost biological qualities. Jingoist Kremlin propagandists posing as “journalists,” “professors” and “experts” present international relations frequently in dualistic, if not </w:t>
      </w:r>
      <w:proofErr w:type="spellStart"/>
      <w:r w:rsidRPr="00EE50D9">
        <w:rPr>
          <w:rFonts w:asciiTheme="majorHAnsi" w:hAnsiTheme="majorHAnsi"/>
          <w:sz w:val="16"/>
        </w:rPr>
        <w:t>conspirological</w:t>
      </w:r>
      <w:proofErr w:type="spellEnd"/>
      <w:r w:rsidRPr="00EE50D9">
        <w:rPr>
          <w:rFonts w:asciiTheme="majorHAnsi" w:hAnsiTheme="majorHAnsi"/>
          <w:sz w:val="16"/>
        </w:rPr>
        <w:t xml:space="preserve"> and Manichean terms</w:t>
      </w:r>
      <w:r w:rsidRPr="00EE50D9">
        <w:rPr>
          <w:rStyle w:val="StyleBoldUnderline"/>
          <w:rFonts w:asciiTheme="majorHAnsi" w:hAnsiTheme="majorHAnsi"/>
        </w:rPr>
        <w:t>. Interactions between states and alliances are, in Russian media, more often than not portrayed as more or less unfriendly zero-sum games in which one actor only wins to the degree that another loses. To be sure, Kremlin-controlled mass media managed, at the same time, to improve China’s image among Russians, as documented in growing sympathy towards Beijing in opinion polls. Yet, this positive popular trend emerged in a period of relative economic success and low Chinese presence in Russia’s daily life. If both of these conditions concurrently change, the general rise in Russian racism may turn also, if not in particular, against a possibly growing number of Chinese</w:t>
      </w:r>
      <w:r w:rsidRPr="00EE50D9">
        <w:rPr>
          <w:rFonts w:asciiTheme="majorHAnsi" w:hAnsiTheme="majorHAnsi"/>
          <w:sz w:val="16"/>
        </w:rPr>
        <w:t xml:space="preserve"> businesspeople, tourists, students, guest workers, immigrants etc. in Russia. This speculation is no compliment to the Russian nation, but it is not far-fetched. The aversion of many ordinary (and not only ordinary) Russians against Chechens, </w:t>
      </w:r>
      <w:proofErr w:type="spellStart"/>
      <w:r w:rsidRPr="00EE50D9">
        <w:rPr>
          <w:rFonts w:asciiTheme="majorHAnsi" w:hAnsiTheme="majorHAnsi"/>
          <w:sz w:val="16"/>
        </w:rPr>
        <w:t>Tadzhiks</w:t>
      </w:r>
      <w:proofErr w:type="spellEnd"/>
      <w:r w:rsidRPr="00EE50D9">
        <w:rPr>
          <w:rFonts w:asciiTheme="majorHAnsi" w:hAnsiTheme="majorHAnsi"/>
          <w:sz w:val="16"/>
        </w:rPr>
        <w:t xml:space="preserve">, </w:t>
      </w:r>
      <w:proofErr w:type="spellStart"/>
      <w:r w:rsidRPr="00EE50D9">
        <w:rPr>
          <w:rFonts w:asciiTheme="majorHAnsi" w:hAnsiTheme="majorHAnsi"/>
          <w:sz w:val="16"/>
        </w:rPr>
        <w:t>Azeris</w:t>
      </w:r>
      <w:proofErr w:type="spellEnd"/>
      <w:r w:rsidRPr="00EE50D9">
        <w:rPr>
          <w:rFonts w:asciiTheme="majorHAnsi" w:hAnsiTheme="majorHAnsi"/>
          <w:sz w:val="16"/>
        </w:rPr>
        <w:t xml:space="preserve"> and other minorities in Russia’s cities is not a secret. </w:t>
      </w:r>
      <w:r w:rsidRPr="00EE50D9">
        <w:rPr>
          <w:rStyle w:val="StyleBoldUnderline"/>
          <w:rFonts w:asciiTheme="majorHAnsi" w:hAnsiTheme="majorHAnsi"/>
        </w:rPr>
        <w:t>The already problematic relationship of many Russians to non-Slavic and especially Asian migrants does not bode well for people-to-people relations</w:t>
      </w:r>
      <w:r w:rsidRPr="00EE50D9">
        <w:rPr>
          <w:rFonts w:asciiTheme="majorHAnsi" w:hAnsiTheme="majorHAnsi"/>
          <w:sz w:val="16"/>
        </w:rPr>
        <w:t>, in times of deepening socio-economic crises, with other non-Europeans, not the least Chinese. Finally, as frequently mentioned in expert analyses, Russia and China are geopolitical competitors in Central Asia for obvious geographic reasons. In terms of economic engagement, a somewhat similar argument can be made for Siberia and Russia’s Far East. So far, the warnings about the risks of this rivalry have, however, turned out to be self-defeating prophecies. All three sides, Russia, China and the Central Asian countries have been at pains to avoid a geopolitical conflict, and been successful in diffusing political and economic tensions. Yet, it is noteworthy that China has, for instance in its energy relations with Turkmenistan, already repeatedly contradicted Moscow’s interests and policies in the region. Until now, the Kremlin has shown remarkable restraint in its reactions towards Beijing’s growing involvement in Central Asia, and Chinese immigration in Siberia as well as the Far East. A sort of condominium has developed that so far has secured a mutually acceptable modus vivendi.</w:t>
      </w:r>
    </w:p>
    <w:p w14:paraId="3E572169" w14:textId="77777777" w:rsidR="00D71E85" w:rsidRPr="00EE50D9" w:rsidRDefault="00D71E85" w:rsidP="00D71E85">
      <w:pPr>
        <w:pStyle w:val="Heading4"/>
        <w:rPr>
          <w:rFonts w:asciiTheme="majorHAnsi" w:hAnsiTheme="majorHAnsi"/>
        </w:rPr>
      </w:pPr>
      <w:r w:rsidRPr="00EE50D9">
        <w:rPr>
          <w:rFonts w:asciiTheme="majorHAnsi" w:hAnsiTheme="majorHAnsi"/>
        </w:rPr>
        <w:t xml:space="preserve">Russia-China relations are oversold and are doomed for collapse anyway – Laundry list of reasons. </w:t>
      </w:r>
    </w:p>
    <w:p w14:paraId="2FA985CC" w14:textId="77777777" w:rsidR="00D71E85" w:rsidRPr="00EE50D9" w:rsidRDefault="00D71E85" w:rsidP="00D71E85">
      <w:pPr>
        <w:tabs>
          <w:tab w:val="left" w:pos="1098"/>
        </w:tabs>
        <w:rPr>
          <w:rStyle w:val="StyleBoldUnderline"/>
          <w:rFonts w:asciiTheme="majorHAnsi" w:hAnsiTheme="majorHAnsi"/>
          <w:sz w:val="13"/>
          <w:szCs w:val="13"/>
        </w:rPr>
      </w:pPr>
      <w:r w:rsidRPr="00EE50D9">
        <w:rPr>
          <w:rStyle w:val="StyleStyleBold12pt"/>
          <w:rFonts w:asciiTheme="majorHAnsi" w:hAnsiTheme="majorHAnsi"/>
        </w:rPr>
        <w:t xml:space="preserve">Burrows 15 </w:t>
      </w:r>
      <w:r w:rsidRPr="00EE50D9">
        <w:rPr>
          <w:rStyle w:val="StyleStyleBold12pt"/>
          <w:rFonts w:asciiTheme="majorHAnsi" w:hAnsiTheme="majorHAnsi"/>
          <w:b w:val="0"/>
          <w:sz w:val="13"/>
          <w:szCs w:val="13"/>
        </w:rPr>
        <w:t>Matthew Burrows, writer at The National Interest, 2015 (“http://nationalinterest.org/feature/americas-worst-nightmare-russia-china-are-getting-closer-13661” The National Interest, America's Worst Nightmare: Russia and China Are Getting Closer, August 24</w:t>
      </w:r>
      <w:r w:rsidRPr="00EE50D9">
        <w:rPr>
          <w:rStyle w:val="StyleStyleBold12pt"/>
          <w:rFonts w:asciiTheme="majorHAnsi" w:hAnsiTheme="majorHAnsi"/>
          <w:b w:val="0"/>
          <w:sz w:val="13"/>
          <w:szCs w:val="13"/>
          <w:vertAlign w:val="superscript"/>
        </w:rPr>
        <w:t>th</w:t>
      </w:r>
      <w:r w:rsidRPr="00EE50D9">
        <w:rPr>
          <w:rStyle w:val="StyleStyleBold12pt"/>
          <w:rFonts w:asciiTheme="majorHAnsi" w:hAnsiTheme="majorHAnsi"/>
          <w:b w:val="0"/>
          <w:sz w:val="13"/>
          <w:szCs w:val="13"/>
        </w:rPr>
        <w:t>, accessed 6/30/16) WP</w:t>
      </w:r>
    </w:p>
    <w:p w14:paraId="157EB5FC" w14:textId="77777777" w:rsidR="00D71E85" w:rsidRPr="00EE50D9" w:rsidRDefault="00D71E85" w:rsidP="00D71E85">
      <w:pPr>
        <w:rPr>
          <w:rFonts w:asciiTheme="majorHAnsi" w:hAnsiTheme="majorHAnsi"/>
          <w:sz w:val="16"/>
          <w:u w:val="single"/>
        </w:rPr>
      </w:pPr>
      <w:r w:rsidRPr="00EE50D9">
        <w:rPr>
          <w:rStyle w:val="StyleBoldUnderline"/>
          <w:rFonts w:asciiTheme="majorHAnsi" w:hAnsiTheme="majorHAnsi"/>
          <w:sz w:val="16"/>
          <w:u w:val="none"/>
        </w:rPr>
        <w:t xml:space="preserve">Yet there are also other trends. </w:t>
      </w:r>
      <w:r w:rsidRPr="00EE50D9">
        <w:rPr>
          <w:rStyle w:val="StyleBoldUnderline"/>
          <w:rFonts w:asciiTheme="majorHAnsi" w:hAnsiTheme="majorHAnsi"/>
          <w:highlight w:val="cyan"/>
        </w:rPr>
        <w:t>While Russia has</w:t>
      </w:r>
      <w:r w:rsidRPr="00EE50D9">
        <w:rPr>
          <w:rStyle w:val="StyleBoldUnderline"/>
          <w:rFonts w:asciiTheme="majorHAnsi" w:hAnsiTheme="majorHAnsi"/>
        </w:rPr>
        <w:t xml:space="preserve"> sought </w:t>
      </w:r>
      <w:r w:rsidRPr="00EE50D9">
        <w:rPr>
          <w:rStyle w:val="StyleBoldUnderline"/>
          <w:rFonts w:asciiTheme="majorHAnsi" w:hAnsiTheme="majorHAnsi"/>
          <w:highlight w:val="cyan"/>
        </w:rPr>
        <w:t>to pull back from the global economy</w:t>
      </w:r>
      <w:r w:rsidRPr="00EE50D9">
        <w:rPr>
          <w:rStyle w:val="StyleBoldUnderline"/>
          <w:rFonts w:asciiTheme="majorHAnsi" w:hAnsiTheme="majorHAnsi"/>
        </w:rPr>
        <w:t xml:space="preserve"> it entered into upon the collapse of the USSR in 1991</w:t>
      </w:r>
      <w:r w:rsidRPr="00EE50D9">
        <w:rPr>
          <w:rStyle w:val="StyleBoldUnderline"/>
          <w:rFonts w:asciiTheme="majorHAnsi" w:hAnsiTheme="majorHAnsi"/>
          <w:highlight w:val="cyan"/>
        </w:rPr>
        <w:t>, China has bet its future on the global economy</w:t>
      </w:r>
      <w:r w:rsidRPr="00EE50D9">
        <w:rPr>
          <w:rStyle w:val="StyleBoldUnderline"/>
          <w:rFonts w:asciiTheme="majorHAnsi" w:hAnsiTheme="majorHAnsi"/>
        </w:rPr>
        <w:t xml:space="preserve"> and has a domestic agenda of market reforms aimed at transforming its investment-driven, export-oriented economy into a consumer-led innovative economy.</w:t>
      </w:r>
      <w:r w:rsidRPr="00EE50D9">
        <w:rPr>
          <w:rStyle w:val="StyleBoldUnderline"/>
          <w:rFonts w:asciiTheme="majorHAnsi" w:hAnsiTheme="majorHAnsi"/>
          <w:sz w:val="16"/>
          <w:u w:val="none"/>
        </w:rPr>
        <w:t xml:space="preserve"> Then there is China’s economic calculus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Chinese trade with the United States and EU was</w:t>
      </w:r>
      <w:r w:rsidRPr="00EE50D9">
        <w:rPr>
          <w:rStyle w:val="StyleBoldUnderline"/>
          <w:rFonts w:asciiTheme="majorHAnsi" w:hAnsiTheme="majorHAnsi"/>
        </w:rPr>
        <w:t xml:space="preserve"> $1.1 </w:t>
      </w:r>
      <w:r w:rsidRPr="00EE50D9">
        <w:rPr>
          <w:rStyle w:val="StyleBoldUnderline"/>
          <w:rFonts w:asciiTheme="majorHAnsi" w:hAnsiTheme="majorHAnsi"/>
          <w:highlight w:val="cyan"/>
        </w:rPr>
        <w:t>trillion</w:t>
      </w:r>
      <w:r w:rsidRPr="00EE50D9">
        <w:rPr>
          <w:rStyle w:val="StyleBoldUnderline"/>
          <w:rFonts w:asciiTheme="majorHAnsi" w:hAnsiTheme="majorHAnsi"/>
        </w:rPr>
        <w:t xml:space="preserve"> in 2014 </w:t>
      </w:r>
      <w:r w:rsidRPr="00EE50D9">
        <w:rPr>
          <w:rStyle w:val="StyleBoldUnderline"/>
          <w:rFonts w:asciiTheme="majorHAnsi" w:hAnsiTheme="majorHAnsi"/>
          <w:highlight w:val="cyan"/>
        </w:rPr>
        <w:t>compared to $100 billion in Sino-Russian trade</w:t>
      </w:r>
      <w:r w:rsidRPr="00EE50D9">
        <w:rPr>
          <w:rStyle w:val="StyleBoldUnderline"/>
          <w:rFonts w:asciiTheme="majorHAnsi" w:hAnsiTheme="majorHAnsi"/>
        </w:rPr>
        <w:t xml:space="preserve">. Some of the </w:t>
      </w:r>
      <w:r w:rsidRPr="00EE50D9">
        <w:rPr>
          <w:rStyle w:val="StyleBoldUnderline"/>
          <w:rFonts w:asciiTheme="majorHAnsi" w:hAnsiTheme="majorHAnsi"/>
          <w:highlight w:val="cyan"/>
        </w:rPr>
        <w:t>oil and gas megadeals</w:t>
      </w:r>
      <w:r w:rsidRPr="00EE50D9">
        <w:rPr>
          <w:rStyle w:val="StyleBoldUnderline"/>
          <w:rFonts w:asciiTheme="majorHAnsi" w:hAnsiTheme="majorHAnsi"/>
        </w:rPr>
        <w:t xml:space="preserve"> they have signed over the past several years </w:t>
      </w:r>
      <w:r w:rsidRPr="00EE50D9">
        <w:rPr>
          <w:rStyle w:val="StyleBoldUnderline"/>
          <w:rFonts w:asciiTheme="majorHAnsi" w:hAnsiTheme="majorHAnsi"/>
          <w:highlight w:val="cyan"/>
        </w:rPr>
        <w:t>may be at risk</w:t>
      </w:r>
      <w:r w:rsidRPr="00EE50D9">
        <w:rPr>
          <w:rStyle w:val="StyleBoldUnderline"/>
          <w:rFonts w:asciiTheme="majorHAnsi" w:hAnsiTheme="majorHAnsi"/>
          <w:sz w:val="16"/>
          <w:u w:val="none"/>
        </w:rPr>
        <w:t xml:space="preserve">—or at least slow to be realized. A </w:t>
      </w:r>
      <w:r w:rsidRPr="00EE50D9">
        <w:rPr>
          <w:rStyle w:val="StyleBoldUnderline"/>
          <w:rFonts w:asciiTheme="majorHAnsi" w:hAnsiTheme="majorHAnsi"/>
        </w:rPr>
        <w:t xml:space="preserve">slowing Chinese economy, flatter energy demand growth, lower oil prices and a changing global gas market have changed Beijing’s energy calculus. </w:t>
      </w:r>
      <w:r w:rsidRPr="00EE50D9">
        <w:rPr>
          <w:rStyle w:val="StyleBoldUnderline"/>
          <w:rFonts w:asciiTheme="majorHAnsi" w:hAnsiTheme="majorHAnsi"/>
          <w:highlight w:val="cyan"/>
        </w:rPr>
        <w:t>While the Russian petro-state appears in slow, but steady decline, China is</w:t>
      </w:r>
      <w:r w:rsidRPr="00EE50D9">
        <w:rPr>
          <w:rStyle w:val="StyleBoldUnderline"/>
          <w:rFonts w:asciiTheme="majorHAnsi" w:hAnsiTheme="majorHAnsi"/>
        </w:rPr>
        <w:t xml:space="preserve"> a </w:t>
      </w:r>
      <w:r w:rsidRPr="00EE50D9">
        <w:rPr>
          <w:rStyle w:val="StyleBoldUnderline"/>
          <w:rFonts w:asciiTheme="majorHAnsi" w:hAnsiTheme="majorHAnsi"/>
          <w:highlight w:val="cyan"/>
        </w:rPr>
        <w:t>rising</w:t>
      </w:r>
      <w:r w:rsidRPr="00EE50D9">
        <w:rPr>
          <w:rStyle w:val="StyleBoldUnderline"/>
          <w:rFonts w:asciiTheme="majorHAnsi" w:hAnsiTheme="majorHAnsi"/>
        </w:rPr>
        <w:t xml:space="preserve"> state, increasingly defining itself as a Great Power</w:t>
      </w:r>
      <w:r w:rsidRPr="00EE50D9">
        <w:rPr>
          <w:rStyle w:val="StyleBoldUnderline"/>
          <w:rFonts w:asciiTheme="majorHAnsi" w:hAnsiTheme="majorHAnsi"/>
          <w:sz w:val="16"/>
          <w:u w:val="none"/>
        </w:rPr>
        <w:t xml:space="preserve">, and </w:t>
      </w:r>
      <w:proofErr w:type="gramStart"/>
      <w:r w:rsidRPr="00EE50D9">
        <w:rPr>
          <w:rStyle w:val="StyleBoldUnderline"/>
          <w:rFonts w:asciiTheme="majorHAnsi" w:hAnsiTheme="majorHAnsi"/>
          <w:sz w:val="16"/>
          <w:u w:val="none"/>
        </w:rPr>
        <w:t>one seeming intent</w:t>
      </w:r>
      <w:proofErr w:type="gramEnd"/>
      <w:r w:rsidRPr="00EE50D9">
        <w:rPr>
          <w:rStyle w:val="StyleBoldUnderline"/>
          <w:rFonts w:asciiTheme="majorHAnsi" w:hAnsiTheme="majorHAnsi"/>
          <w:sz w:val="16"/>
          <w:u w:val="none"/>
        </w:rPr>
        <w:t xml:space="preserve"> on fostering a contemporary version of pre-modern Sino-centric tributary rule in Asia. China is also uncomfortable with Russian intervention in former Soviet republics where breakaway movements have been encouraged, as in eastern Ukraine. Beijing is obsessed with sovereignty issues. It has not been an enthusiastic supporter of Russian moves in Ukraine. And as with some Trump-like American nativists fearful of Latin influence</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 xml:space="preserve">Russia is ill at ease with the </w:t>
      </w:r>
      <w:proofErr w:type="spellStart"/>
      <w:r w:rsidRPr="00EE50D9">
        <w:rPr>
          <w:rStyle w:val="StyleBoldUnderline"/>
          <w:rFonts w:asciiTheme="majorHAnsi" w:hAnsiTheme="majorHAnsi"/>
          <w:highlight w:val="cyan"/>
        </w:rPr>
        <w:t>Asianification</w:t>
      </w:r>
      <w:proofErr w:type="spellEnd"/>
      <w:r w:rsidRPr="00EE50D9">
        <w:rPr>
          <w:rStyle w:val="StyleBoldUnderline"/>
          <w:rFonts w:asciiTheme="majorHAnsi" w:hAnsiTheme="majorHAnsi"/>
          <w:highlight w:val="cyan"/>
        </w:rPr>
        <w:t xml:space="preserve"> of</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Russia</w:t>
      </w:r>
      <w:r w:rsidRPr="00EE50D9">
        <w:rPr>
          <w:rStyle w:val="StyleBoldUnderline"/>
          <w:rFonts w:asciiTheme="majorHAnsi" w:hAnsiTheme="majorHAnsi"/>
        </w:rPr>
        <w:t xml:space="preserve">n Far East. </w:t>
      </w:r>
      <w:r w:rsidRPr="00EE50D9">
        <w:rPr>
          <w:rStyle w:val="StyleBoldUnderline"/>
          <w:rFonts w:asciiTheme="majorHAnsi" w:hAnsiTheme="majorHAnsi"/>
          <w:highlight w:val="cyan"/>
        </w:rPr>
        <w:t>This has racial overtones</w:t>
      </w:r>
      <w:r w:rsidRPr="00EE50D9">
        <w:rPr>
          <w:rStyle w:val="StyleBoldUnderline"/>
          <w:rFonts w:asciiTheme="majorHAnsi" w:hAnsiTheme="majorHAnsi"/>
        </w:rPr>
        <w:t xml:space="preserve"> as well.</w:t>
      </w:r>
      <w:r w:rsidRPr="00EE50D9">
        <w:rPr>
          <w:rStyle w:val="StyleBoldUnderline"/>
          <w:rFonts w:asciiTheme="majorHAnsi" w:hAnsiTheme="majorHAnsi"/>
          <w:sz w:val="16"/>
          <w:u w:val="none"/>
        </w:rPr>
        <w:t xml:space="preserve"> Moreover, many of China’s territorial assertiveness in the East and South China Seas </w:t>
      </w:r>
      <w:proofErr w:type="gramStart"/>
      <w:r w:rsidRPr="00EE50D9">
        <w:rPr>
          <w:rStyle w:val="StyleBoldUnderline"/>
          <w:rFonts w:asciiTheme="majorHAnsi" w:hAnsiTheme="majorHAnsi"/>
          <w:sz w:val="16"/>
          <w:u w:val="none"/>
        </w:rPr>
        <w:t>has</w:t>
      </w:r>
      <w:proofErr w:type="gramEnd"/>
      <w:r w:rsidRPr="00EE50D9">
        <w:rPr>
          <w:rStyle w:val="StyleBoldUnderline"/>
          <w:rFonts w:asciiTheme="majorHAnsi" w:hAnsiTheme="majorHAnsi"/>
          <w:sz w:val="16"/>
          <w:u w:val="none"/>
        </w:rPr>
        <w:t xml:space="preserve"> been based on historical claims. China’s Ming dynasty claimed much of the Russian Far East, before Moscow occupied it in the 17th century. </w:t>
      </w:r>
      <w:r w:rsidRPr="00EE50D9">
        <w:rPr>
          <w:rStyle w:val="StyleBoldUnderline"/>
          <w:rFonts w:asciiTheme="majorHAnsi" w:hAnsiTheme="majorHAnsi"/>
        </w:rPr>
        <w:t>Russia can only hope that the maritime disputes in the East and South China Seas pitting the United States and its allies against China will escalate, throwing Beijing into Moscow’s arms</w:t>
      </w:r>
      <w:r w:rsidRPr="00EE50D9">
        <w:rPr>
          <w:rStyle w:val="StyleBoldUnderline"/>
          <w:rFonts w:asciiTheme="majorHAnsi" w:hAnsiTheme="majorHAnsi"/>
          <w:sz w:val="16"/>
          <w:u w:val="none"/>
        </w:rPr>
        <w:t xml:space="preserve">. Beijing will see how much the United States respects China’s maritime interests. Do </w:t>
      </w:r>
      <w:r w:rsidRPr="00EE50D9">
        <w:rPr>
          <w:rStyle w:val="StyleBoldUnderline"/>
          <w:rFonts w:asciiTheme="majorHAnsi" w:hAnsiTheme="majorHAnsi"/>
          <w:highlight w:val="cyan"/>
        </w:rPr>
        <w:t>these trends mean that Sino-Russian amiability may not be</w:t>
      </w:r>
      <w:r w:rsidRPr="00EE50D9">
        <w:rPr>
          <w:rStyle w:val="StyleBoldUnderline"/>
          <w:rFonts w:asciiTheme="majorHAnsi" w:hAnsiTheme="majorHAnsi"/>
        </w:rPr>
        <w:t xml:space="preserve"> as </w:t>
      </w:r>
      <w:r w:rsidRPr="00EE50D9">
        <w:rPr>
          <w:rStyle w:val="StyleBoldUnderline"/>
          <w:rFonts w:asciiTheme="majorHAnsi" w:hAnsiTheme="majorHAnsi"/>
          <w:highlight w:val="cyan"/>
        </w:rPr>
        <w:t>durable</w:t>
      </w:r>
      <w:r w:rsidRPr="00EE50D9">
        <w:rPr>
          <w:rStyle w:val="StyleBoldUnderline"/>
          <w:rFonts w:asciiTheme="majorHAnsi" w:hAnsiTheme="majorHAnsi"/>
        </w:rPr>
        <w:t xml:space="preserve"> as some argue</w:t>
      </w:r>
      <w:r w:rsidRPr="00EE50D9">
        <w:rPr>
          <w:rStyle w:val="StyleBoldUnderline"/>
          <w:rFonts w:asciiTheme="majorHAnsi" w:hAnsiTheme="majorHAnsi"/>
          <w:sz w:val="16"/>
          <w:u w:val="none"/>
        </w:rPr>
        <w:t xml:space="preserve">? Will historic fears and competition reassert itself? Is there an opportunity for the United States to recreate something closer to the </w:t>
      </w:r>
      <w:proofErr w:type="spellStart"/>
      <w:r w:rsidRPr="00EE50D9">
        <w:rPr>
          <w:rStyle w:val="StyleBoldUnderline"/>
          <w:rFonts w:asciiTheme="majorHAnsi" w:hAnsiTheme="majorHAnsi"/>
          <w:sz w:val="16"/>
          <w:u w:val="none"/>
        </w:rPr>
        <w:t>Kissingerian</w:t>
      </w:r>
      <w:proofErr w:type="spellEnd"/>
      <w:r w:rsidRPr="00EE50D9">
        <w:rPr>
          <w:rStyle w:val="StyleBoldUnderline"/>
          <w:rFonts w:asciiTheme="majorHAnsi" w:hAnsiTheme="majorHAnsi"/>
          <w:sz w:val="16"/>
          <w:u w:val="none"/>
        </w:rPr>
        <w:t xml:space="preserve"> strategic triangle?</w:t>
      </w:r>
    </w:p>
    <w:p w14:paraId="227BC574" w14:textId="6068DE7F" w:rsidR="004D1057" w:rsidRPr="00EE50D9" w:rsidRDefault="0094618C" w:rsidP="0094618C">
      <w:pPr>
        <w:pStyle w:val="Heading3"/>
        <w:rPr>
          <w:rFonts w:asciiTheme="majorHAnsi" w:hAnsiTheme="majorHAnsi"/>
        </w:rPr>
      </w:pPr>
      <w:r w:rsidRPr="00EE50D9">
        <w:rPr>
          <w:rFonts w:asciiTheme="majorHAnsi" w:hAnsiTheme="majorHAnsi"/>
        </w:rPr>
        <w:t>Power Competition Thumps</w:t>
      </w:r>
    </w:p>
    <w:p w14:paraId="0152B4A2" w14:textId="77777777" w:rsidR="004D1057" w:rsidRPr="00EE50D9" w:rsidRDefault="004D1057" w:rsidP="004D1057">
      <w:pPr>
        <w:pStyle w:val="Heading4"/>
        <w:rPr>
          <w:rFonts w:asciiTheme="majorHAnsi" w:hAnsiTheme="majorHAnsi"/>
        </w:rPr>
      </w:pPr>
      <w:r w:rsidRPr="00EE50D9">
        <w:rPr>
          <w:rFonts w:asciiTheme="majorHAnsi" w:hAnsiTheme="majorHAnsi"/>
        </w:rPr>
        <w:t>Russia Sino ties only look good on paper – suspicions prevent strong relations</w:t>
      </w:r>
    </w:p>
    <w:p w14:paraId="5CE854E3" w14:textId="77777777" w:rsidR="004D1057" w:rsidRPr="00EE50D9" w:rsidRDefault="004D1057" w:rsidP="004D1057">
      <w:pPr>
        <w:widowControl w:val="0"/>
        <w:autoSpaceDE w:val="0"/>
        <w:autoSpaceDN w:val="0"/>
        <w:adjustRightInd w:val="0"/>
        <w:rPr>
          <w:rFonts w:asciiTheme="majorHAnsi" w:hAnsiTheme="majorHAnsi" w:cs="Georgia"/>
          <w:color w:val="1A1A1A"/>
          <w:sz w:val="16"/>
          <w:szCs w:val="16"/>
        </w:rPr>
      </w:pPr>
      <w:r w:rsidRPr="00EE50D9">
        <w:rPr>
          <w:rFonts w:asciiTheme="majorHAnsi" w:hAnsiTheme="majorHAnsi" w:cs="Arial"/>
          <w:b/>
          <w:bCs/>
          <w:color w:val="1A1A1A"/>
          <w:sz w:val="26"/>
          <w:szCs w:val="26"/>
        </w:rPr>
        <w:t>AP 16</w:t>
      </w:r>
      <w:r w:rsidRPr="00EE50D9">
        <w:rPr>
          <w:rFonts w:asciiTheme="majorHAnsi" w:hAnsiTheme="majorHAnsi" w:cs="Arial"/>
          <w:color w:val="1A1A1A"/>
          <w:sz w:val="26"/>
          <w:szCs w:val="26"/>
        </w:rPr>
        <w:t> —</w:t>
      </w:r>
      <w:r w:rsidRPr="00EE50D9">
        <w:rPr>
          <w:rFonts w:asciiTheme="majorHAnsi" w:hAnsiTheme="majorHAnsi" w:cs="Arial"/>
          <w:color w:val="1A1A1A"/>
          <w:sz w:val="16"/>
          <w:szCs w:val="16"/>
        </w:rPr>
        <w:t>AP has wrote over 100 articles for the Indian Express, 2016 (“</w:t>
      </w:r>
      <w:r w:rsidRPr="00EE50D9">
        <w:rPr>
          <w:rFonts w:asciiTheme="majorHAnsi" w:hAnsiTheme="majorHAnsi" w:cs="DroidSerif-Bold"/>
          <w:bCs/>
          <w:sz w:val="16"/>
          <w:szCs w:val="16"/>
        </w:rPr>
        <w:t>Putin’s Beijing trip likely to focus on Russia-China ties</w:t>
      </w:r>
      <w:r w:rsidRPr="00EE50D9">
        <w:rPr>
          <w:rFonts w:asciiTheme="majorHAnsi" w:hAnsiTheme="majorHAnsi" w:cs="Arial"/>
          <w:color w:val="1A1A1A"/>
          <w:sz w:val="16"/>
          <w:szCs w:val="16"/>
        </w:rPr>
        <w:t>,” Indian Express, July 5, http://indianexpress.com/article/world/world-news/putins-beijing-trip-likely-to-focus-on-russia-china-ties-2868720/, Accessed 07-05-2016, AB)</w:t>
      </w:r>
    </w:p>
    <w:p w14:paraId="62ED1E3F" w14:textId="224418D8" w:rsidR="004D1057" w:rsidRPr="00EE50D9" w:rsidRDefault="004D1057" w:rsidP="00D71E85">
      <w:pPr>
        <w:widowControl w:val="0"/>
        <w:autoSpaceDE w:val="0"/>
        <w:autoSpaceDN w:val="0"/>
        <w:adjustRightInd w:val="0"/>
        <w:rPr>
          <w:rFonts w:asciiTheme="majorHAnsi" w:hAnsiTheme="majorHAnsi" w:cs="DroidSerif"/>
          <w:color w:val="2F2F2F"/>
          <w:sz w:val="12"/>
          <w:szCs w:val="12"/>
        </w:rPr>
      </w:pPr>
      <w:r w:rsidRPr="00EE50D9">
        <w:rPr>
          <w:rFonts w:asciiTheme="majorHAnsi" w:hAnsiTheme="majorHAnsi" w:cs="DroidSerif"/>
          <w:color w:val="2F2F2F"/>
          <w:sz w:val="16"/>
          <w:szCs w:val="16"/>
        </w:rPr>
        <w:t>With President Vladimir Putin heading to China this weekend</w:t>
      </w:r>
      <w:r w:rsidRPr="00EE50D9">
        <w:rPr>
          <w:rFonts w:asciiTheme="majorHAnsi" w:hAnsiTheme="majorHAnsi" w:cs="DroidSerif"/>
          <w:color w:val="2F2F2F"/>
          <w:highlight w:val="cyan"/>
        </w:rPr>
        <w:t xml:space="preserve">, </w:t>
      </w:r>
      <w:r w:rsidRPr="00EE50D9">
        <w:rPr>
          <w:rFonts w:asciiTheme="majorHAnsi" w:hAnsiTheme="majorHAnsi" w:cs="DroidSerif"/>
          <w:color w:val="2F2F2F"/>
          <w:highlight w:val="cyan"/>
          <w:u w:val="single"/>
        </w:rPr>
        <w:t>officials in both countries extol a blossoming “strategic partnership</w:t>
      </w:r>
      <w:r w:rsidRPr="00EE50D9">
        <w:rPr>
          <w:rFonts w:asciiTheme="majorHAnsi" w:hAnsiTheme="majorHAnsi" w:cs="DroidSerif"/>
          <w:color w:val="2F2F2F"/>
          <w:highlight w:val="cyan"/>
        </w:rPr>
        <w:t>”</w:t>
      </w:r>
      <w:r w:rsidRPr="00EE50D9">
        <w:rPr>
          <w:rFonts w:asciiTheme="majorHAnsi" w:hAnsiTheme="majorHAnsi" w:cs="DroidSerif"/>
          <w:color w:val="2F2F2F"/>
        </w:rPr>
        <w:t xml:space="preserve"> </w:t>
      </w:r>
      <w:r w:rsidRPr="00EE50D9">
        <w:rPr>
          <w:rFonts w:asciiTheme="majorHAnsi" w:hAnsiTheme="majorHAnsi" w:cs="DroidSerif"/>
          <w:color w:val="2F2F2F"/>
          <w:sz w:val="16"/>
          <w:szCs w:val="16"/>
        </w:rPr>
        <w:t>between the two former communist rivals.</w:t>
      </w:r>
      <w:r w:rsidRPr="00EE50D9">
        <w:rPr>
          <w:rFonts w:asciiTheme="majorHAnsi" w:hAnsiTheme="majorHAnsi" w:cs="DroidSerif"/>
          <w:color w:val="2F2F2F"/>
        </w:rPr>
        <w:t xml:space="preserve"> But </w:t>
      </w:r>
      <w:r w:rsidRPr="00EE50D9">
        <w:rPr>
          <w:rFonts w:asciiTheme="majorHAnsi" w:hAnsiTheme="majorHAnsi" w:cs="DroidSerif"/>
          <w:color w:val="2F2F2F"/>
          <w:highlight w:val="cyan"/>
          <w:u w:val="single"/>
        </w:rPr>
        <w:t>despite Moscow’s push to strengthen ties with Beijing amid a bitter strain in relations with the West, Russia-China trade has shrunk sharply and a slew of ambitious projects have remained largely on paper</w:t>
      </w:r>
      <w:r w:rsidRPr="00EE50D9">
        <w:rPr>
          <w:rFonts w:asciiTheme="majorHAnsi" w:hAnsiTheme="majorHAnsi" w:cs="DroidSerif"/>
          <w:color w:val="2F2F2F"/>
        </w:rPr>
        <w:t xml:space="preserve">. </w:t>
      </w:r>
      <w:r w:rsidRPr="00EE50D9">
        <w:rPr>
          <w:rFonts w:asciiTheme="majorHAnsi" w:hAnsiTheme="majorHAnsi" w:cs="DroidSerif"/>
          <w:color w:val="2F2F2F"/>
          <w:highlight w:val="cyan"/>
          <w:u w:val="single"/>
        </w:rPr>
        <w:t>Observers attribute the slow progress to Beijing’s hard-nosed bargaining position and the Kremlin’s deep-seated suspicions about the growing power of its mighty partner.</w:t>
      </w:r>
      <w:r w:rsidRPr="00EE50D9">
        <w:rPr>
          <w:rFonts w:asciiTheme="majorHAnsi" w:hAnsiTheme="majorHAnsi" w:cs="DroidSerif"/>
          <w:color w:val="2F2F2F"/>
        </w:rPr>
        <w:t xml:space="preserve"> </w:t>
      </w:r>
      <w:proofErr w:type="gramStart"/>
      <w:r w:rsidRPr="00EE50D9">
        <w:rPr>
          <w:rFonts w:asciiTheme="majorHAnsi" w:hAnsiTheme="majorHAnsi" w:cs="DroidSerif"/>
          <w:color w:val="2F2F2F"/>
          <w:sz w:val="12"/>
          <w:szCs w:val="12"/>
        </w:rPr>
        <w:t xml:space="preserve">A shared desire to counter perceived US global domination and strong personal ties between Putin and Chinese leader Xi </w:t>
      </w:r>
      <w:proofErr w:type="spellStart"/>
      <w:r w:rsidRPr="00EE50D9">
        <w:rPr>
          <w:rFonts w:asciiTheme="majorHAnsi" w:hAnsiTheme="majorHAnsi" w:cs="DroidSerif"/>
          <w:color w:val="2F2F2F"/>
          <w:sz w:val="12"/>
          <w:szCs w:val="12"/>
        </w:rPr>
        <w:t>Jinping</w:t>
      </w:r>
      <w:proofErr w:type="spellEnd"/>
      <w:r w:rsidRPr="00EE50D9">
        <w:rPr>
          <w:rFonts w:asciiTheme="majorHAnsi" w:hAnsiTheme="majorHAnsi" w:cs="DroidSerif"/>
          <w:color w:val="2F2F2F"/>
          <w:sz w:val="12"/>
          <w:szCs w:val="12"/>
        </w:rPr>
        <w:t>, who are to meet Saturday in Beijing, appear to be the main driving forces behind Russia-China cooperation.</w:t>
      </w:r>
      <w:proofErr w:type="gramEnd"/>
      <w:r w:rsidRPr="00EE50D9">
        <w:rPr>
          <w:rFonts w:asciiTheme="majorHAnsi" w:hAnsiTheme="majorHAnsi" w:cs="DroidSerif"/>
          <w:color w:val="2F2F2F"/>
          <w:sz w:val="12"/>
          <w:szCs w:val="12"/>
        </w:rPr>
        <w:t xml:space="preserve"> The renewed push to bolster relations with China came after the United States and the European Union imposed an array of crippling sanctions on Russia over its annexation of the Crimean Peninsula in March 2014, cutting its access to world financial markets and blocking the transfer of modern technologies. Moscow was also purged from the Group of Eight leading industrialized nations. In a bid to show the West that the ties with China could offer a viable alternative, Putin visited Beijing in May 2015, presiding over the signing of numerous deals, including a mammoth 30-year natural gas contract worth $400 billion. A later deal saw a branch of Chinese state-owned energy company CNPC buying a stake in a project to build a giant liquefied natural gas plant on the </w:t>
      </w:r>
      <w:proofErr w:type="spellStart"/>
      <w:r w:rsidRPr="00EE50D9">
        <w:rPr>
          <w:rFonts w:asciiTheme="majorHAnsi" w:hAnsiTheme="majorHAnsi" w:cs="DroidSerif"/>
          <w:color w:val="2F2F2F"/>
          <w:sz w:val="12"/>
          <w:szCs w:val="12"/>
        </w:rPr>
        <w:t>Yamal</w:t>
      </w:r>
      <w:proofErr w:type="spellEnd"/>
      <w:r w:rsidRPr="00EE50D9">
        <w:rPr>
          <w:rFonts w:asciiTheme="majorHAnsi" w:hAnsiTheme="majorHAnsi" w:cs="DroidSerif"/>
          <w:color w:val="2F2F2F"/>
          <w:sz w:val="12"/>
          <w:szCs w:val="12"/>
        </w:rPr>
        <w:t xml:space="preserve"> Peninsula in the Arctic. Last December, Chinese company Sinopec bought a stake in the Russia’s </w:t>
      </w:r>
      <w:proofErr w:type="spellStart"/>
      <w:r w:rsidRPr="00EE50D9">
        <w:rPr>
          <w:rFonts w:asciiTheme="majorHAnsi" w:hAnsiTheme="majorHAnsi" w:cs="DroidSerif"/>
          <w:color w:val="2F2F2F"/>
          <w:sz w:val="12"/>
          <w:szCs w:val="12"/>
        </w:rPr>
        <w:t>Sibur</w:t>
      </w:r>
      <w:proofErr w:type="spellEnd"/>
      <w:r w:rsidRPr="00EE50D9">
        <w:rPr>
          <w:rFonts w:asciiTheme="majorHAnsi" w:hAnsiTheme="majorHAnsi" w:cs="DroidSerif"/>
          <w:color w:val="2F2F2F"/>
          <w:sz w:val="12"/>
          <w:szCs w:val="12"/>
        </w:rPr>
        <w:t xml:space="preserve"> energy company. China also promised to offer multibillion dollar loans to help build a high-speed rail link between Moscow and the Volga River city of Kazan. Other ambitious deals have been expected, but most of them have floundered amid Russia’s economic </w:t>
      </w:r>
      <w:proofErr w:type="spellStart"/>
      <w:r w:rsidRPr="00EE50D9">
        <w:rPr>
          <w:rFonts w:asciiTheme="majorHAnsi" w:hAnsiTheme="majorHAnsi" w:cs="DroidSerif"/>
          <w:color w:val="2F2F2F"/>
          <w:sz w:val="12"/>
          <w:szCs w:val="12"/>
        </w:rPr>
        <w:t>uncertainty.A</w:t>
      </w:r>
      <w:proofErr w:type="spellEnd"/>
      <w:r w:rsidRPr="00EE50D9">
        <w:rPr>
          <w:rFonts w:asciiTheme="majorHAnsi" w:hAnsiTheme="majorHAnsi" w:cs="DroidSerif"/>
          <w:color w:val="2F2F2F"/>
          <w:sz w:val="12"/>
          <w:szCs w:val="12"/>
        </w:rPr>
        <w:t xml:space="preserve"> key factor behind Russia-China trade dropping from nearly $100 billion a year in 2014 to just over $60 billion last year has been the sharp devaluation of the Russian currency under the double impact of low global oil prices and Western sanctions. With energy resources accounting for two-thirds of Russian exports to China, trade volumes have shrunk as oil prices fell. The devaluation of the ruble has spooked Chinese investors, and low energy prices made some prospective energy projects unfeasible. Plans to tap new oil and gas fields in Siberia and build more China-bound pipelines, which require massive investment, have stalled. Chinese companies and banks also have been cautious about developing their business in Russia, fearing that it could adversely affect their operations elsewhere due to the spiraling Russia-West tensions and Western sanctions. Plans for Chinese companies to invest in the giant </w:t>
      </w:r>
      <w:proofErr w:type="spellStart"/>
      <w:r w:rsidRPr="00EE50D9">
        <w:rPr>
          <w:rFonts w:asciiTheme="majorHAnsi" w:hAnsiTheme="majorHAnsi" w:cs="DroidSerif"/>
          <w:color w:val="2F2F2F"/>
          <w:sz w:val="12"/>
          <w:szCs w:val="12"/>
        </w:rPr>
        <w:t>Vankor</w:t>
      </w:r>
      <w:proofErr w:type="spellEnd"/>
      <w:r w:rsidRPr="00EE50D9">
        <w:rPr>
          <w:rFonts w:asciiTheme="majorHAnsi" w:hAnsiTheme="majorHAnsi" w:cs="DroidSerif"/>
          <w:color w:val="2F2F2F"/>
          <w:sz w:val="12"/>
          <w:szCs w:val="12"/>
        </w:rPr>
        <w:t xml:space="preserve"> oil and gas fields in eastern Siberia have bogged down over pricing disputes</w:t>
      </w:r>
      <w:r w:rsidRPr="00EE50D9">
        <w:rPr>
          <w:rFonts w:asciiTheme="majorHAnsi" w:hAnsiTheme="majorHAnsi" w:cs="DroidSerif"/>
          <w:color w:val="2F2F2F"/>
          <w:u w:val="single"/>
        </w:rPr>
        <w:t xml:space="preserve">, Russia’s hopes of using China as an alternative to European financial markets have </w:t>
      </w:r>
      <w:r w:rsidRPr="00EE50D9">
        <w:rPr>
          <w:rFonts w:asciiTheme="majorHAnsi" w:hAnsiTheme="majorHAnsi" w:cs="DroidSerif"/>
          <w:color w:val="2F2F2F"/>
          <w:sz w:val="12"/>
          <w:szCs w:val="12"/>
          <w:u w:val="single"/>
        </w:rPr>
        <w:t xml:space="preserve">failed </w:t>
      </w:r>
      <w:r w:rsidRPr="00EE50D9">
        <w:rPr>
          <w:rFonts w:asciiTheme="majorHAnsi" w:hAnsiTheme="majorHAnsi" w:cs="DroidSerif"/>
          <w:color w:val="2F2F2F"/>
          <w:sz w:val="12"/>
          <w:szCs w:val="12"/>
        </w:rPr>
        <w:t>and a prospective transport corridor between China and the European Union has remained mired in uncertainty.</w:t>
      </w:r>
      <w:r w:rsidRPr="00EE50D9">
        <w:rPr>
          <w:rFonts w:asciiTheme="majorHAnsi" w:hAnsiTheme="majorHAnsi" w:cs="DroidSerif"/>
          <w:color w:val="2F2F2F"/>
        </w:rPr>
        <w:t xml:space="preserve"> </w:t>
      </w:r>
      <w:r w:rsidRPr="00EE50D9">
        <w:rPr>
          <w:rFonts w:asciiTheme="majorHAnsi" w:hAnsiTheme="majorHAnsi" w:cs="DroidSerif"/>
          <w:color w:val="2F2F2F"/>
          <w:u w:val="single"/>
        </w:rPr>
        <w:t>Beijing’s ambitious Silk Road Economic Belt project, intended to encourage infrastructure development in formerly Soviet Central Asia which Russia sees as its home turf, has caused unease in Moscow.</w:t>
      </w:r>
      <w:r w:rsidRPr="00EE50D9">
        <w:rPr>
          <w:rFonts w:asciiTheme="majorHAnsi" w:hAnsiTheme="majorHAnsi" w:cs="DroidSerif"/>
          <w:color w:val="2F2F2F"/>
        </w:rPr>
        <w:t xml:space="preserve"> </w:t>
      </w:r>
      <w:r w:rsidRPr="00EE50D9">
        <w:rPr>
          <w:rFonts w:asciiTheme="majorHAnsi" w:hAnsiTheme="majorHAnsi" w:cs="DroidSerif"/>
          <w:color w:val="2F2F2F"/>
          <w:sz w:val="12"/>
          <w:szCs w:val="12"/>
        </w:rPr>
        <w:t xml:space="preserve">China has promised to coordinate the project with the Russia-dominated Eurasian Economic Union, but clearly has put an emphasis on bilateral deals with Kazakhstan and other members of the bloc. “Moscow can’t preserve its economic domination in Central Asia,” Alexander </w:t>
      </w:r>
      <w:proofErr w:type="spellStart"/>
      <w:r w:rsidRPr="00EE50D9">
        <w:rPr>
          <w:rFonts w:asciiTheme="majorHAnsi" w:hAnsiTheme="majorHAnsi" w:cs="DroidSerif"/>
          <w:color w:val="2F2F2F"/>
          <w:sz w:val="12"/>
          <w:szCs w:val="12"/>
        </w:rPr>
        <w:t>Gabuyev</w:t>
      </w:r>
      <w:proofErr w:type="spellEnd"/>
      <w:r w:rsidRPr="00EE50D9">
        <w:rPr>
          <w:rFonts w:asciiTheme="majorHAnsi" w:hAnsiTheme="majorHAnsi" w:cs="DroidSerif"/>
          <w:color w:val="2F2F2F"/>
          <w:sz w:val="12"/>
          <w:szCs w:val="12"/>
        </w:rPr>
        <w:t xml:space="preserve"> of the Carnegie Moscow Center wrote in a commentary. At a recent Russia-China forum in Moscow, officials hailed an “unprecedented” closeness, but businessmen and experts pointed at numerous problems. Russian tycoon Viktor </w:t>
      </w:r>
      <w:proofErr w:type="spellStart"/>
      <w:r w:rsidRPr="00EE50D9">
        <w:rPr>
          <w:rFonts w:asciiTheme="majorHAnsi" w:hAnsiTheme="majorHAnsi" w:cs="DroidSerif"/>
          <w:color w:val="2F2F2F"/>
          <w:sz w:val="12"/>
          <w:szCs w:val="12"/>
        </w:rPr>
        <w:t>Vekselberg</w:t>
      </w:r>
      <w:proofErr w:type="spellEnd"/>
      <w:r w:rsidRPr="00EE50D9">
        <w:rPr>
          <w:rFonts w:asciiTheme="majorHAnsi" w:hAnsiTheme="majorHAnsi" w:cs="DroidSerif"/>
          <w:color w:val="2F2F2F"/>
          <w:sz w:val="12"/>
          <w:szCs w:val="12"/>
        </w:rPr>
        <w:t xml:space="preserve"> deplored what he described as a “catastrophically low” level of Russia-China cooperation in the high-tech sector, saying that Chinese companies have shown little interest in investing in Russian industries. While ambitious hopes for closer economic cooperation haven’t materialized, Russia and China have bolstered their military ties, which have included joint war games and contacts on missile defense. Russian weapons exports to China, which peaked in the 1990s and fell dramatically in the following decade, have received a new boost recently. “We have common interests, especially now, when the United States has put pressure on both Russia and China,” said Li </w:t>
      </w:r>
      <w:proofErr w:type="spellStart"/>
      <w:r w:rsidRPr="00EE50D9">
        <w:rPr>
          <w:rFonts w:asciiTheme="majorHAnsi" w:hAnsiTheme="majorHAnsi" w:cs="DroidSerif"/>
          <w:color w:val="2F2F2F"/>
          <w:sz w:val="12"/>
          <w:szCs w:val="12"/>
        </w:rPr>
        <w:t>Fenglin</w:t>
      </w:r>
      <w:proofErr w:type="spellEnd"/>
      <w:r w:rsidRPr="00EE50D9">
        <w:rPr>
          <w:rFonts w:asciiTheme="majorHAnsi" w:hAnsiTheme="majorHAnsi" w:cs="DroidSerif"/>
          <w:color w:val="2F2F2F"/>
          <w:sz w:val="12"/>
          <w:szCs w:val="12"/>
        </w:rPr>
        <w:t>, a former Chinese ambassador to Moscow who heads a government-sponsored think tank. He urged Moscow to cooperate more closely with Beijing, noting that some in Russia still fear China and seek to counterbalance its influence</w:t>
      </w:r>
      <w:r w:rsidRPr="00EE50D9">
        <w:rPr>
          <w:rFonts w:asciiTheme="majorHAnsi" w:hAnsiTheme="majorHAnsi" w:cs="DroidSerif"/>
          <w:color w:val="2F2F2F"/>
        </w:rPr>
        <w:t xml:space="preserve">. </w:t>
      </w:r>
      <w:r w:rsidRPr="00EE50D9">
        <w:rPr>
          <w:rFonts w:asciiTheme="majorHAnsi" w:hAnsiTheme="majorHAnsi" w:cs="DroidSerif"/>
          <w:color w:val="2F2F2F"/>
          <w:highlight w:val="cyan"/>
          <w:u w:val="single"/>
        </w:rPr>
        <w:t>Some Russian military and political insiders view China’s growing power with unease</w:t>
      </w:r>
      <w:r w:rsidRPr="00EE50D9">
        <w:rPr>
          <w:rFonts w:asciiTheme="majorHAnsi" w:hAnsiTheme="majorHAnsi" w:cs="DroidSerif"/>
          <w:color w:val="2F2F2F"/>
        </w:rPr>
        <w:t xml:space="preserve">, </w:t>
      </w:r>
      <w:r w:rsidRPr="00EE50D9">
        <w:rPr>
          <w:rFonts w:asciiTheme="majorHAnsi" w:hAnsiTheme="majorHAnsi" w:cs="DroidSerif"/>
          <w:color w:val="2F2F2F"/>
          <w:sz w:val="12"/>
          <w:szCs w:val="12"/>
        </w:rPr>
        <w:t>fearing that the giant eastern neighbor could one day try to dictate its terms.</w:t>
      </w:r>
      <w:r w:rsidRPr="00EE50D9">
        <w:rPr>
          <w:rFonts w:asciiTheme="majorHAnsi" w:hAnsiTheme="majorHAnsi" w:cs="DroidSerif"/>
          <w:color w:val="2F2F2F"/>
        </w:rPr>
        <w:t xml:space="preserve"> </w:t>
      </w:r>
      <w:r w:rsidRPr="00EE50D9">
        <w:rPr>
          <w:rFonts w:asciiTheme="majorHAnsi" w:hAnsiTheme="majorHAnsi" w:cs="DroidSerif"/>
          <w:color w:val="2F2F2F"/>
          <w:highlight w:val="cyan"/>
          <w:u w:val="single"/>
        </w:rPr>
        <w:t>The prospect of potential Chinese expansion long has worried residents of Russia’s sparsely populated far eastern regions</w:t>
      </w:r>
      <w:r w:rsidRPr="00EE50D9">
        <w:rPr>
          <w:rFonts w:asciiTheme="majorHAnsi" w:hAnsiTheme="majorHAnsi" w:cs="DroidSerif"/>
          <w:color w:val="2F2F2F"/>
          <w:highlight w:val="cyan"/>
        </w:rPr>
        <w:t>,</w:t>
      </w:r>
      <w:r w:rsidRPr="00EE50D9">
        <w:rPr>
          <w:rFonts w:asciiTheme="majorHAnsi" w:hAnsiTheme="majorHAnsi" w:cs="DroidSerif"/>
          <w:color w:val="2F2F2F"/>
        </w:rPr>
        <w:t xml:space="preserve"> </w:t>
      </w:r>
      <w:r w:rsidRPr="00EE50D9">
        <w:rPr>
          <w:rFonts w:asciiTheme="majorHAnsi" w:hAnsiTheme="majorHAnsi" w:cs="DroidSerif"/>
          <w:color w:val="2F2F2F"/>
          <w:sz w:val="12"/>
          <w:szCs w:val="12"/>
        </w:rPr>
        <w:t xml:space="preserve">where many growled about the Kremlin’s decision to surrender significant slices of land along the 4,200-kilometer (2,600-mile) border to China in a 2005 demarcation deal. Reflecting such fears, Russia’s state television recently aired a program hosted by famous film director Nikita </w:t>
      </w:r>
      <w:proofErr w:type="spellStart"/>
      <w:r w:rsidRPr="00EE50D9">
        <w:rPr>
          <w:rFonts w:asciiTheme="majorHAnsi" w:hAnsiTheme="majorHAnsi" w:cs="DroidSerif"/>
          <w:color w:val="2F2F2F"/>
          <w:sz w:val="12"/>
          <w:szCs w:val="12"/>
        </w:rPr>
        <w:t>Mikhalkov</w:t>
      </w:r>
      <w:proofErr w:type="spellEnd"/>
      <w:r w:rsidRPr="00EE50D9">
        <w:rPr>
          <w:rFonts w:asciiTheme="majorHAnsi" w:hAnsiTheme="majorHAnsi" w:cs="DroidSerif"/>
          <w:color w:val="2F2F2F"/>
          <w:sz w:val="12"/>
          <w:szCs w:val="12"/>
        </w:rPr>
        <w:t xml:space="preserve"> that included a video describing a hypothetical Chinese invasion. The video ended with China quickly overrunning all of Russia’s Far East and Siberia and drawing a new border along the Urals, the mountain range that traditionally serves as the boundary between Europe and Asia.</w:t>
      </w:r>
      <w:r w:rsidRPr="00EE50D9">
        <w:rPr>
          <w:rFonts w:asciiTheme="majorHAnsi" w:hAnsiTheme="majorHAnsi" w:cs="DroidSerif"/>
          <w:color w:val="2F2F2F"/>
        </w:rPr>
        <w:t xml:space="preserve"> </w:t>
      </w:r>
      <w:r w:rsidRPr="00EE50D9">
        <w:rPr>
          <w:rFonts w:asciiTheme="majorHAnsi" w:hAnsiTheme="majorHAnsi" w:cs="DroidSerif"/>
          <w:color w:val="2F2F2F"/>
          <w:highlight w:val="cyan"/>
          <w:u w:val="single"/>
        </w:rPr>
        <w:t>Many in Russia also have been appalled by Chinese farmers leasing Russia’s agricultural lands</w:t>
      </w:r>
      <w:r w:rsidRPr="00EE50D9">
        <w:rPr>
          <w:rFonts w:asciiTheme="majorHAnsi" w:hAnsiTheme="majorHAnsi" w:cs="DroidSerif"/>
          <w:color w:val="2F2F2F"/>
          <w:highlight w:val="cyan"/>
        </w:rPr>
        <w:t>,</w:t>
      </w:r>
      <w:r w:rsidRPr="00EE50D9">
        <w:rPr>
          <w:rFonts w:asciiTheme="majorHAnsi" w:hAnsiTheme="majorHAnsi" w:cs="DroidSerif"/>
          <w:color w:val="2F2F2F"/>
        </w:rPr>
        <w:t xml:space="preserve"> </w:t>
      </w:r>
      <w:r w:rsidRPr="00EE50D9">
        <w:rPr>
          <w:rFonts w:asciiTheme="majorHAnsi" w:hAnsiTheme="majorHAnsi" w:cs="DroidSerif"/>
          <w:color w:val="2F2F2F"/>
          <w:sz w:val="12"/>
          <w:szCs w:val="12"/>
        </w:rPr>
        <w:t>seeing them as both a vanguard of potential expansion and an environmental scourge because of aggressive use of toxic fertilizers. “Chinese farmers have poisoned our land,” ultranationalist leader Vladimir Zhirinovsky ranted during recent debates in parliament. “Nothing grows after them!”</w:t>
      </w:r>
    </w:p>
    <w:p w14:paraId="324C5464" w14:textId="42E8F3BB" w:rsidR="004D1057" w:rsidRPr="00EE50D9" w:rsidRDefault="00D71E85" w:rsidP="00D71E85">
      <w:pPr>
        <w:pStyle w:val="Heading3"/>
        <w:rPr>
          <w:rFonts w:asciiTheme="majorHAnsi" w:hAnsiTheme="majorHAnsi"/>
        </w:rPr>
      </w:pPr>
      <w:r w:rsidRPr="00EE50D9">
        <w:rPr>
          <w:rFonts w:asciiTheme="majorHAnsi" w:hAnsiTheme="majorHAnsi"/>
        </w:rPr>
        <w:t xml:space="preserve">A2: Cooperation Deals </w:t>
      </w:r>
    </w:p>
    <w:p w14:paraId="60CAF701" w14:textId="77777777" w:rsidR="004D1057" w:rsidRPr="00EE50D9" w:rsidRDefault="004D1057" w:rsidP="004D1057">
      <w:pPr>
        <w:pStyle w:val="Heading4"/>
        <w:rPr>
          <w:rFonts w:asciiTheme="majorHAnsi" w:hAnsiTheme="majorHAnsi"/>
        </w:rPr>
      </w:pPr>
      <w:r w:rsidRPr="00EE50D9">
        <w:rPr>
          <w:rFonts w:asciiTheme="majorHAnsi" w:hAnsiTheme="majorHAnsi"/>
        </w:rPr>
        <w:t>Russia China relationship is fragile now</w:t>
      </w:r>
    </w:p>
    <w:p w14:paraId="6572BD86" w14:textId="77777777" w:rsidR="004D1057" w:rsidRPr="00EE50D9" w:rsidRDefault="004D1057" w:rsidP="004D1057">
      <w:pPr>
        <w:rPr>
          <w:rStyle w:val="StyleStyleBold12pt"/>
          <w:rFonts w:asciiTheme="majorHAnsi" w:hAnsiTheme="majorHAnsi"/>
        </w:rPr>
      </w:pPr>
      <w:proofErr w:type="spellStart"/>
      <w:r w:rsidRPr="00EE50D9">
        <w:rPr>
          <w:rStyle w:val="StyleStyleBold12pt"/>
          <w:rFonts w:asciiTheme="majorHAnsi" w:hAnsiTheme="majorHAnsi"/>
        </w:rPr>
        <w:t>Cossa</w:t>
      </w:r>
      <w:proofErr w:type="spellEnd"/>
      <w:r w:rsidRPr="00EE50D9">
        <w:rPr>
          <w:rStyle w:val="StyleStyleBold12pt"/>
          <w:rFonts w:asciiTheme="majorHAnsi" w:hAnsiTheme="majorHAnsi"/>
        </w:rPr>
        <w:t xml:space="preserve"> and </w:t>
      </w:r>
      <w:proofErr w:type="spellStart"/>
      <w:r w:rsidRPr="00EE50D9">
        <w:rPr>
          <w:rStyle w:val="StyleStyleBold12pt"/>
          <w:rFonts w:asciiTheme="majorHAnsi" w:hAnsiTheme="majorHAnsi"/>
        </w:rPr>
        <w:t>Marantidou</w:t>
      </w:r>
      <w:proofErr w:type="spellEnd"/>
      <w:r w:rsidRPr="00EE50D9">
        <w:rPr>
          <w:rStyle w:val="StyleStyleBold12pt"/>
          <w:rFonts w:asciiTheme="majorHAnsi" w:hAnsiTheme="majorHAnsi"/>
        </w:rPr>
        <w:t xml:space="preserve"> 14</w:t>
      </w:r>
    </w:p>
    <w:p w14:paraId="7DDDA78D" w14:textId="77777777" w:rsidR="004D1057" w:rsidRPr="00EE50D9" w:rsidRDefault="004D1057" w:rsidP="004D1057">
      <w:pPr>
        <w:rPr>
          <w:rFonts w:asciiTheme="majorHAnsi" w:hAnsiTheme="majorHAnsi"/>
        </w:rPr>
      </w:pPr>
      <w:r w:rsidRPr="00EE50D9">
        <w:rPr>
          <w:rFonts w:asciiTheme="majorHAnsi" w:hAnsiTheme="majorHAnsi"/>
        </w:rPr>
        <w:t xml:space="preserve">(Ralph and Virginia, 10/1/14, “China and Russia's Great Game in Central Asia”, </w:t>
      </w:r>
      <w:hyperlink r:id="rId38" w:history="1">
        <w:r w:rsidRPr="00EE50D9">
          <w:rPr>
            <w:rStyle w:val="Hyperlink"/>
            <w:rFonts w:asciiTheme="majorHAnsi" w:hAnsiTheme="majorHAnsi"/>
          </w:rPr>
          <w:t>http://nationalinterest.org/blog/the-buzz/china-russias-great-game-central-asia-11385?page=2</w:t>
        </w:r>
      </w:hyperlink>
      <w:r w:rsidRPr="00EE50D9">
        <w:rPr>
          <w:rFonts w:asciiTheme="majorHAnsi" w:hAnsiTheme="majorHAnsi"/>
        </w:rPr>
        <w:t>, Accessed 7/5/16, MW)</w:t>
      </w:r>
    </w:p>
    <w:p w14:paraId="3B71BF50" w14:textId="77777777" w:rsidR="004D1057" w:rsidRPr="00EE50D9" w:rsidRDefault="004D1057" w:rsidP="004D1057">
      <w:pPr>
        <w:rPr>
          <w:rFonts w:asciiTheme="majorHAnsi" w:hAnsiTheme="majorHAnsi"/>
        </w:rPr>
      </w:pPr>
      <w:r w:rsidRPr="00EE50D9">
        <w:rPr>
          <w:rFonts w:asciiTheme="majorHAnsi" w:hAnsiTheme="majorHAnsi"/>
        </w:rPr>
        <w:t>One of the main criticisms against Washington's attempt to sanction and otherwise punish Russian President Vladimir Putin for his aggressive actions in Ukraine is that this is driving Russia and China closer together in an anti-American axis. Such concerns are unfounded, first because the two are already close strategic partners, but more importantly, because neither really trusts the other...nor should they. This is not to say that Sino-Russian cooperation has not been significant. Last year Russia's Gazprom and the China National Petroleum Corporation signed a $400 billion contract to jointly build a gas pipeline. They further agreed to do their transactions in their own currencies, rather than the US dollar. Later that month, in a joint statement at the 4th Summit of the Conference on Interaction and Confidence Building measures in Asia (CICA) - a reinvigorated Asia-Pacific security group in which the United States and Japan are only observers - the two leaders pledged to cement their strategic partnership. Both countries have regularly vetoed or significantly watered down US-sponsored UN resolutions regarding Syria and North Korea. Moreover, China has been noticeably quiet regarding Russia's intervention in Ukraine. And while Beijing is particularly sensitive to questions of sovereignty and territorial integrity - "non-interference" being one of its most sacred principles - and despite close defense ties with Ukraine, thus far, Beijing has refrained from publicly criticizing Moscow</w:t>
      </w:r>
      <w:r w:rsidRPr="00EE50D9">
        <w:rPr>
          <w:rStyle w:val="StyleBoldUnderline"/>
          <w:rFonts w:asciiTheme="majorHAnsi" w:hAnsiTheme="majorHAnsi"/>
        </w:rPr>
        <w:t xml:space="preserve">. Fears of a Russia-China condominium are exaggerated, however. Beneath the surface, a creeping competition will erode the foundation of the partnership. The two countries may be enjoying a honeymoon but this is a marriage of convenience. No other place will provide more fertile ground for their geopolitical competition than their shared periphery, Central Asia, </w:t>
      </w:r>
      <w:proofErr w:type="spellStart"/>
      <w:r w:rsidRPr="00EE50D9">
        <w:rPr>
          <w:rStyle w:val="StyleBoldUnderline"/>
          <w:rFonts w:asciiTheme="majorHAnsi" w:hAnsiTheme="majorHAnsi"/>
        </w:rPr>
        <w:t>a.k.a</w:t>
      </w:r>
      <w:proofErr w:type="spellEnd"/>
      <w:r w:rsidRPr="00EE50D9">
        <w:rPr>
          <w:rStyle w:val="StyleBoldUnderline"/>
          <w:rFonts w:asciiTheme="majorHAnsi" w:hAnsiTheme="majorHAnsi"/>
        </w:rPr>
        <w:t xml:space="preserve"> Russia's "near abroad." China's presence and influence in Central Asia - Kazakhstan, Kyrgyzstan, Tajikistan, Turkmenistan, and Uzbekistan - have been increasing</w:t>
      </w:r>
      <w:r w:rsidRPr="00EE50D9">
        <w:rPr>
          <w:rFonts w:asciiTheme="majorHAnsi" w:hAnsiTheme="majorHAnsi"/>
        </w:rPr>
        <w:t xml:space="preserve">. The westward strategy articulated by Chinese President Xi </w:t>
      </w:r>
      <w:proofErr w:type="spellStart"/>
      <w:r w:rsidRPr="00EE50D9">
        <w:rPr>
          <w:rFonts w:asciiTheme="majorHAnsi" w:hAnsiTheme="majorHAnsi"/>
        </w:rPr>
        <w:t>Jinping</w:t>
      </w:r>
      <w:proofErr w:type="spellEnd"/>
      <w:r w:rsidRPr="00EE50D9">
        <w:rPr>
          <w:rFonts w:asciiTheme="majorHAnsi" w:hAnsiTheme="majorHAnsi"/>
        </w:rPr>
        <w:t xml:space="preserve"> in his "New Silk Road economic belt" highlights Central Asia's importance for Chinese economy and development. Central Asia is resource rich, and, because of its proximity to China offers a great opportunity for cheap, reliable energy imports. China has been investing billions of dollars in the energy sector which include a series of contracts with Kazakhstan worth $30 billion, 31 agreements of $15 billion value with Uzbekistan, and natural gas transactions with Turkmenistan in 2013, which reached about $16 billion. China has also provided loans and aid of $8 billion to Turkmenistan and is expected to provide at least $1 billion to Tajikistan. Last year, China upgraded relations with Kyrgyzstan to a strategic level. Perhaps more important, Beijing views Central Asian countries as important allies in the fight against Islamic extremists that foment ethnic unrest in China's west; Xinjiang is a sovereignty issue, and therefore a "core interest." Finally, as the US rebalances to East Asia, China seeks strategic space to the west. If Ukraine is Russia's front yard, then Central Asia must be considered its back yard. Russia has longstanding historical, economic, and political ties to Central Asian governments. Moscow has sought to consolidate those relationships through regional integration initiatives such as the Commonwealth of Independent States, the Customs Union, and the Eurasian Economic Union. </w:t>
      </w:r>
      <w:r w:rsidRPr="00EE50D9">
        <w:rPr>
          <w:rStyle w:val="StyleBoldUnderline"/>
          <w:rFonts w:asciiTheme="majorHAnsi" w:hAnsiTheme="majorHAnsi"/>
        </w:rPr>
        <w:t>Moscow is especially keen to maintain control of Central Asian energy and resource exports to protect its own position in the market: Central Asia is a potential competitor to Russia's energy exports, the lifeblood of the Russian economy. Its ownership of the old Soviet pipeline network offers control over Central Asia energy exports. Russia is also able to enhance the quality of its own product by blending it with higher quality oil from Kazakhstan, while maintaining control over price and supply.</w:t>
      </w:r>
      <w:r w:rsidRPr="00EE50D9">
        <w:rPr>
          <w:rFonts w:asciiTheme="majorHAnsi" w:hAnsiTheme="majorHAnsi"/>
        </w:rPr>
        <w:t xml:space="preserve"> </w:t>
      </w:r>
      <w:r w:rsidRPr="00EE50D9">
        <w:rPr>
          <w:rStyle w:val="StyleBoldUnderline"/>
          <w:rFonts w:asciiTheme="majorHAnsi" w:hAnsiTheme="majorHAnsi"/>
        </w:rPr>
        <w:t>Thus far Russian and Chinese interests in the region have converged</w:t>
      </w:r>
      <w:r w:rsidRPr="00EE50D9">
        <w:rPr>
          <w:rFonts w:asciiTheme="majorHAnsi" w:hAnsiTheme="majorHAnsi"/>
        </w:rPr>
        <w:t xml:space="preserve">. </w:t>
      </w:r>
      <w:r w:rsidRPr="00EE50D9">
        <w:rPr>
          <w:rStyle w:val="StyleBoldUnderline"/>
          <w:rFonts w:asciiTheme="majorHAnsi" w:hAnsiTheme="majorHAnsi"/>
        </w:rPr>
        <w:t>Nontraditional security concerns</w:t>
      </w:r>
      <w:r w:rsidRPr="00EE50D9">
        <w:rPr>
          <w:rFonts w:asciiTheme="majorHAnsi" w:hAnsiTheme="majorHAnsi"/>
        </w:rPr>
        <w:t xml:space="preserve"> such as Islamic extremism </w:t>
      </w:r>
      <w:r w:rsidRPr="00EE50D9">
        <w:rPr>
          <w:rStyle w:val="StyleBoldUnderline"/>
          <w:rFonts w:asciiTheme="majorHAnsi" w:hAnsiTheme="majorHAnsi"/>
        </w:rPr>
        <w:t>have brought the two countries</w:t>
      </w:r>
      <w:r w:rsidRPr="00EE50D9">
        <w:rPr>
          <w:rFonts w:asciiTheme="majorHAnsi" w:hAnsiTheme="majorHAnsi"/>
        </w:rPr>
        <w:t xml:space="preserve"> together, leading to greater cooperation in the Shanghai Cooperation Organization (SCO) - but naming an organization encompassing the Central Asian states after a Chinese city must add salt to the wound. </w:t>
      </w:r>
      <w:r w:rsidRPr="00EE50D9">
        <w:rPr>
          <w:rStyle w:val="StyleBoldUnderline"/>
          <w:rFonts w:asciiTheme="majorHAnsi" w:hAnsiTheme="majorHAnsi"/>
        </w:rPr>
        <w:t>Deeper Chinese engagement in Central Asia makes competition inevitable. For Russia, the stakes are high. As energy-rich Central Asian countries explore new supply routes, such as the China-Kazakhstan oil pipeline, Russia fears the loss of its leverage and the emergence of new competition. Lower profits from energy exports coupled with economic challenges and plunging currency would accelerate Russia's downward economic spiral. Economically, Russia is still important for Central Asian countries and remittances from Central Asian workers in Russia sustain their economies</w:t>
      </w:r>
      <w:r w:rsidRPr="00EE50D9">
        <w:rPr>
          <w:rFonts w:asciiTheme="majorHAnsi" w:hAnsiTheme="majorHAnsi"/>
        </w:rPr>
        <w:t xml:space="preserve">. But increasing Chinese economic engagement offers Central Asian countries an opportunity to diversify their economic relations. China is now the largest trading partner of Tajikistan, Kazakhstan, Turkmenistan, and Kyrgyzstan. Its trade with the region reached $46 billion in 2012, almost double that of Russia. Facing an economically stronger China, Russia will have to use more resources to keep pace and keep Central Asia in its orbit. With economic stagnation and the likelihood of protracted uncertainty in its front yard, this may prove challenging for Moscow. Multilateral mechanisms may not be able to mediate the competition. Beijing has been pushing for further regional economic integration through the SCO, but Russia has resisted any multilateral framework that is not under its leadership. China is also suspicious of organizations that it does not control. It isn't clear that the SCO can reconcile and contain the pressures created by the two countries' competing visions of regional economic integration. </w:t>
      </w:r>
      <w:r w:rsidRPr="00EE50D9">
        <w:rPr>
          <w:rStyle w:val="StyleBoldUnderline"/>
          <w:rFonts w:asciiTheme="majorHAnsi" w:hAnsiTheme="majorHAnsi"/>
        </w:rPr>
        <w:t>Nor will shared interests prevent competition</w:t>
      </w:r>
      <w:r w:rsidRPr="00EE50D9">
        <w:rPr>
          <w:rFonts w:asciiTheme="majorHAnsi" w:hAnsiTheme="majorHAnsi"/>
        </w:rPr>
        <w:t xml:space="preserve">. </w:t>
      </w:r>
      <w:r w:rsidRPr="00EE50D9">
        <w:rPr>
          <w:rStyle w:val="StyleBoldUnderline"/>
          <w:rFonts w:asciiTheme="majorHAnsi" w:hAnsiTheme="majorHAnsi"/>
        </w:rPr>
        <w:t>Many see arms trade as an example of a strong China-Russia axis</w:t>
      </w:r>
      <w:r w:rsidRPr="00EE50D9">
        <w:rPr>
          <w:rFonts w:asciiTheme="majorHAnsi" w:hAnsiTheme="majorHAnsi"/>
        </w:rPr>
        <w:t xml:space="preserve">. But </w:t>
      </w:r>
      <w:r w:rsidRPr="00EE50D9">
        <w:rPr>
          <w:rStyle w:val="StyleBoldUnderline"/>
          <w:rFonts w:asciiTheme="majorHAnsi" w:hAnsiTheme="majorHAnsi"/>
        </w:rPr>
        <w:t>while Russia sells thousands of weapons to China, it sells even more to India, China's strategic competitor</w:t>
      </w:r>
      <w:r w:rsidRPr="00EE50D9">
        <w:rPr>
          <w:rFonts w:asciiTheme="majorHAnsi" w:hAnsiTheme="majorHAnsi"/>
        </w:rPr>
        <w:t xml:space="preserve">. </w:t>
      </w:r>
      <w:r w:rsidRPr="00EE50D9">
        <w:rPr>
          <w:rStyle w:val="StyleBoldUnderline"/>
          <w:rFonts w:asciiTheme="majorHAnsi" w:hAnsiTheme="majorHAnsi"/>
        </w:rPr>
        <w:t>Russia refuses to sell China its most advanced weapons to protect its intellectual property and for fear that China's military could become too strong</w:t>
      </w:r>
      <w:r w:rsidRPr="00EE50D9">
        <w:rPr>
          <w:rFonts w:asciiTheme="majorHAnsi" w:hAnsiTheme="majorHAnsi"/>
        </w:rPr>
        <w:t xml:space="preserve">. Consequently, the arms trade has become a source of tension between the two countries and volume has decreased significantly in recent years. Perhaps Moscow remembers Lenin's prediction that "the Capitalists will sell us the rope with which to hang them." Finally, the US withdrawal from Afghanistan could produce a vacuum in South Asia that could threaten stability in neighboring states. Many of the fiercest elements of the Taliban are Central Asian fighters, who gained experience and established networks in Afghanistan. Central Asian governments have already expressed concern about the return of these fighters to their home countries to continue jihad. Seeking to stop the contagion, China and Russia will fill the vacuum both in South Asia - after all the Soviet Union invaded Afghanistan in the 1970s - and Central Asia. Expect greater competition over who will guarantee regional security, and therefore exert more influence in regional capitals. The real problem is that wherever Russia turns it encounters China and vice-versa. In the Russian Far East, Moscow fears Beijing's encroachment, for example. Far from the capital and sparsely populated, the Russian Far East has absorbed increasing numbers of Chinese merchants, changing the demographic landscape in China's favor and prompting talk of long-term annexation, even if Beijing is yet to roll out a new map with more dashed lines to the north. Central Asia is no less important than Ukraine. And there are Western limits to Putin's desire to rebuild Russian influence (read: NATO). </w:t>
      </w:r>
      <w:r w:rsidRPr="00EE50D9">
        <w:rPr>
          <w:rStyle w:val="Emphasis"/>
          <w:rFonts w:asciiTheme="majorHAnsi" w:hAnsiTheme="majorHAnsi"/>
        </w:rPr>
        <w:t>The near abroad is likely to be next. Moscow is likely to become aggressive toward China if it starts losing its diplomatic grip on this region. Russian President Vladimir Putin has put growing emphasis on "defending Russian compatriots"; there is no reason to think Central Asia will be exempt from this "humanitarian" tendency in Russia's foreign policy</w:t>
      </w:r>
      <w:r w:rsidRPr="00EE50D9">
        <w:rPr>
          <w:rFonts w:asciiTheme="majorHAnsi" w:hAnsiTheme="majorHAnsi"/>
        </w:rPr>
        <w:t xml:space="preserve">. </w:t>
      </w:r>
      <w:r w:rsidRPr="00EE50D9">
        <w:rPr>
          <w:rStyle w:val="Emphasis"/>
          <w:rFonts w:asciiTheme="majorHAnsi" w:hAnsiTheme="majorHAnsi"/>
        </w:rPr>
        <w:t>China is unlikely to accept a redefinition of Russian interests that comes at its expense. In the end, geopolitical competition will prevail. China is beginning to reassert itself as a continental power, while Russia struggles to maintain its economic and political supremacy in Central Asia. Facing greater competition from the US in East Asia</w:t>
      </w:r>
      <w:r w:rsidRPr="00EE50D9">
        <w:rPr>
          <w:rFonts w:asciiTheme="majorHAnsi" w:hAnsiTheme="majorHAnsi"/>
        </w:rPr>
        <w:t xml:space="preserve">, Beijing is shifting attention westward to take advantage of what it perceives as a vacuum in Central Asia. Over the long term, it is highly unlikely that China will accept a geopolitical straightjacket. The 21st Century version of </w:t>
      </w:r>
      <w:r w:rsidRPr="00EE50D9">
        <w:rPr>
          <w:rStyle w:val="StyleBoldUnderline"/>
          <w:rFonts w:asciiTheme="majorHAnsi" w:hAnsiTheme="majorHAnsi"/>
        </w:rPr>
        <w:t>the Great Game is on</w:t>
      </w:r>
      <w:r w:rsidRPr="00EE50D9">
        <w:rPr>
          <w:rFonts w:asciiTheme="majorHAnsi" w:hAnsiTheme="majorHAnsi"/>
        </w:rPr>
        <w:t>.</w:t>
      </w:r>
    </w:p>
    <w:p w14:paraId="15C539E8" w14:textId="77777777" w:rsidR="004D1057" w:rsidRPr="00EE50D9" w:rsidRDefault="004D1057" w:rsidP="004D1057">
      <w:pPr>
        <w:rPr>
          <w:rFonts w:asciiTheme="majorHAnsi" w:hAnsiTheme="majorHAnsi"/>
        </w:rPr>
      </w:pPr>
    </w:p>
    <w:p w14:paraId="2BF3B2DD" w14:textId="77777777" w:rsidR="0094618C" w:rsidRPr="00EE50D9" w:rsidRDefault="0094618C" w:rsidP="0094618C">
      <w:pPr>
        <w:pStyle w:val="Heading4"/>
        <w:rPr>
          <w:rFonts w:asciiTheme="majorHAnsi" w:hAnsiTheme="majorHAnsi"/>
        </w:rPr>
      </w:pPr>
      <w:r w:rsidRPr="00EE50D9">
        <w:rPr>
          <w:rFonts w:asciiTheme="majorHAnsi" w:hAnsiTheme="majorHAnsi"/>
        </w:rPr>
        <w:t>Russia-Sino relations are skin deep</w:t>
      </w:r>
    </w:p>
    <w:p w14:paraId="3F218487" w14:textId="77777777" w:rsidR="0094618C" w:rsidRPr="00EE50D9" w:rsidRDefault="0094618C" w:rsidP="0094618C">
      <w:pPr>
        <w:widowControl w:val="0"/>
        <w:autoSpaceDE w:val="0"/>
        <w:autoSpaceDN w:val="0"/>
        <w:adjustRightInd w:val="0"/>
        <w:rPr>
          <w:rFonts w:asciiTheme="majorHAnsi" w:hAnsiTheme="majorHAnsi" w:cs="Arial"/>
          <w:color w:val="1A1A1A"/>
          <w:sz w:val="16"/>
          <w:szCs w:val="16"/>
        </w:rPr>
      </w:pPr>
      <w:r w:rsidRPr="00EE50D9">
        <w:rPr>
          <w:rFonts w:asciiTheme="majorHAnsi" w:hAnsiTheme="majorHAnsi" w:cs="Arial"/>
          <w:b/>
          <w:bCs/>
          <w:color w:val="1A1A1A"/>
          <w:sz w:val="26"/>
          <w:szCs w:val="26"/>
        </w:rPr>
        <w:t>Davidson 16</w:t>
      </w:r>
      <w:r w:rsidRPr="00EE50D9">
        <w:rPr>
          <w:rFonts w:asciiTheme="majorHAnsi" w:hAnsiTheme="majorHAnsi" w:cs="Arial"/>
          <w:color w:val="1A1A1A"/>
          <w:sz w:val="26"/>
          <w:szCs w:val="26"/>
        </w:rPr>
        <w:t xml:space="preserve">— </w:t>
      </w:r>
      <w:r w:rsidRPr="00EE50D9">
        <w:rPr>
          <w:rFonts w:asciiTheme="majorHAnsi" w:hAnsiTheme="majorHAnsi" w:cs="Georgia"/>
          <w:i/>
          <w:iCs/>
          <w:color w:val="1A1A1A"/>
          <w:sz w:val="16"/>
          <w:szCs w:val="16"/>
        </w:rPr>
        <w:t>Lincoln Davidson is a research associate for Asia Studies at the Council on Foreign Relations.</w:t>
      </w:r>
      <w:r w:rsidRPr="00EE50D9">
        <w:rPr>
          <w:rFonts w:asciiTheme="majorHAnsi" w:hAnsiTheme="majorHAnsi" w:cs="Arial"/>
          <w:color w:val="1A1A1A"/>
          <w:sz w:val="16"/>
          <w:szCs w:val="16"/>
        </w:rPr>
        <w:t xml:space="preserve">, 2016 (“ </w:t>
      </w:r>
      <w:r w:rsidRPr="00EE50D9">
        <w:rPr>
          <w:rFonts w:asciiTheme="majorHAnsi" w:hAnsiTheme="majorHAnsi" w:cs="Georgia"/>
          <w:color w:val="1A1A1A"/>
          <w:sz w:val="16"/>
          <w:szCs w:val="16"/>
        </w:rPr>
        <w:t>Despite Cyber Agreements, Russia and China Are Not as Close as You Think</w:t>
      </w:r>
      <w:r w:rsidRPr="00EE50D9">
        <w:rPr>
          <w:rFonts w:asciiTheme="majorHAnsi" w:hAnsiTheme="majorHAnsi" w:cs="Arial"/>
          <w:color w:val="1A1A1A"/>
          <w:sz w:val="16"/>
          <w:szCs w:val="16"/>
        </w:rPr>
        <w:t>” Net Politics, June 30, http://blogs.cfr.org/cyber/2016/06/30/despite-cyber-agreements-russia-and-china-are-not-as-close-as-you-think/, Accessed 07-05-2000, AB)</w:t>
      </w:r>
    </w:p>
    <w:p w14:paraId="03E60A62" w14:textId="77777777" w:rsidR="0094618C" w:rsidRPr="00EE50D9" w:rsidRDefault="0094618C" w:rsidP="0094618C">
      <w:pPr>
        <w:widowControl w:val="0"/>
        <w:autoSpaceDE w:val="0"/>
        <w:autoSpaceDN w:val="0"/>
        <w:adjustRightInd w:val="0"/>
        <w:rPr>
          <w:rFonts w:asciiTheme="majorHAnsi" w:hAnsiTheme="majorHAnsi" w:cs="Georgia"/>
          <w:color w:val="1A1A1A"/>
          <w:sz w:val="16"/>
          <w:szCs w:val="16"/>
        </w:rPr>
      </w:pPr>
      <w:r w:rsidRPr="00EE50D9">
        <w:rPr>
          <w:rFonts w:asciiTheme="majorHAnsi" w:hAnsiTheme="majorHAnsi" w:cs="Georgia"/>
          <w:color w:val="000000" w:themeColor="text1"/>
          <w:sz w:val="16"/>
          <w:szCs w:val="16"/>
        </w:rPr>
        <w:t xml:space="preserve">Last week, at the conclusion of bilateral talks between China and Russia held in Beijing, Chinese President Xi </w:t>
      </w:r>
      <w:proofErr w:type="spellStart"/>
      <w:r w:rsidRPr="00EE50D9">
        <w:rPr>
          <w:rFonts w:asciiTheme="majorHAnsi" w:hAnsiTheme="majorHAnsi" w:cs="Georgia"/>
          <w:color w:val="000000" w:themeColor="text1"/>
          <w:sz w:val="16"/>
          <w:szCs w:val="16"/>
        </w:rPr>
        <w:t>Jinping</w:t>
      </w:r>
      <w:proofErr w:type="spellEnd"/>
      <w:r w:rsidRPr="00EE50D9">
        <w:rPr>
          <w:rFonts w:asciiTheme="majorHAnsi" w:hAnsiTheme="majorHAnsi" w:cs="Georgia"/>
          <w:color w:val="000000" w:themeColor="text1"/>
          <w:sz w:val="16"/>
          <w:szCs w:val="16"/>
        </w:rPr>
        <w:t xml:space="preserve"> and Russian President Vladimir Putin issued a </w:t>
      </w:r>
      <w:hyperlink r:id="rId39" w:history="1">
        <w:r w:rsidRPr="00EE50D9">
          <w:rPr>
            <w:rFonts w:asciiTheme="majorHAnsi" w:hAnsiTheme="majorHAnsi" w:cs="Georgia"/>
            <w:bCs/>
            <w:color w:val="000000" w:themeColor="text1"/>
            <w:sz w:val="16"/>
            <w:szCs w:val="16"/>
          </w:rPr>
          <w:t>joint statement</w:t>
        </w:r>
      </w:hyperlink>
      <w:r w:rsidRPr="00EE50D9">
        <w:rPr>
          <w:rFonts w:asciiTheme="majorHAnsi" w:hAnsiTheme="majorHAnsi" w:cs="Georgia"/>
          <w:color w:val="000000" w:themeColor="text1"/>
          <w:sz w:val="16"/>
          <w:szCs w:val="16"/>
        </w:rPr>
        <w:t xml:space="preserve"> on cooperation between the two countries, which included a section on cyber issues.</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u w:val="single"/>
        </w:rPr>
        <w:t xml:space="preserve">But despite lofty words, </w:t>
      </w:r>
      <w:r w:rsidRPr="00EE50D9">
        <w:rPr>
          <w:rFonts w:asciiTheme="majorHAnsi" w:hAnsiTheme="majorHAnsi" w:cs="Georgia"/>
          <w:color w:val="000000" w:themeColor="text1"/>
          <w:highlight w:val="cyan"/>
          <w:u w:val="single"/>
        </w:rPr>
        <w:t>it doesn’t seem that much progress has been achieved on Sino-Russian</w:t>
      </w:r>
      <w:r w:rsidRPr="00EE50D9">
        <w:rPr>
          <w:rFonts w:asciiTheme="majorHAnsi" w:hAnsiTheme="majorHAnsi" w:cs="Georgia"/>
          <w:color w:val="000000" w:themeColor="text1"/>
          <w:u w:val="single"/>
        </w:rPr>
        <w:t xml:space="preserve"> </w:t>
      </w:r>
      <w:proofErr w:type="spellStart"/>
      <w:r w:rsidRPr="00EE50D9">
        <w:rPr>
          <w:rFonts w:asciiTheme="majorHAnsi" w:hAnsiTheme="majorHAnsi" w:cs="Georgia"/>
          <w:color w:val="000000" w:themeColor="text1"/>
          <w:sz w:val="16"/>
          <w:szCs w:val="16"/>
        </w:rPr>
        <w:t>cybersecurity</w:t>
      </w:r>
      <w:proofErr w:type="spellEnd"/>
      <w:r w:rsidRPr="00EE50D9">
        <w:rPr>
          <w:rFonts w:asciiTheme="majorHAnsi" w:hAnsiTheme="majorHAnsi" w:cs="Georgia"/>
          <w:color w:val="000000" w:themeColor="text1"/>
          <w:sz w:val="16"/>
          <w:szCs w:val="16"/>
        </w:rPr>
        <w:t xml:space="preserve"> </w:t>
      </w:r>
      <w:r w:rsidRPr="00EE50D9">
        <w:rPr>
          <w:rFonts w:asciiTheme="majorHAnsi" w:hAnsiTheme="majorHAnsi" w:cs="Georgia"/>
          <w:color w:val="000000" w:themeColor="text1"/>
          <w:highlight w:val="cyan"/>
          <w:u w:val="single"/>
        </w:rPr>
        <w:t>cooperation</w:t>
      </w:r>
      <w:r w:rsidRPr="00EE50D9">
        <w:rPr>
          <w:rFonts w:asciiTheme="majorHAnsi" w:hAnsiTheme="majorHAnsi" w:cs="Georgia"/>
          <w:color w:val="000000" w:themeColor="text1"/>
        </w:rPr>
        <w:t xml:space="preserve">. </w:t>
      </w:r>
      <w:r w:rsidRPr="00EE50D9">
        <w:rPr>
          <w:rStyle w:val="StyleBoldUnderline"/>
          <w:rFonts w:asciiTheme="majorHAnsi" w:hAnsiTheme="majorHAnsi"/>
        </w:rPr>
        <w:t xml:space="preserve">The main points of the joint statement are as follows: The two sides recognized their responsibility as countries with a large presence on the internet to uphold </w:t>
      </w:r>
      <w:proofErr w:type="spellStart"/>
      <w:r w:rsidRPr="00EE50D9">
        <w:rPr>
          <w:rStyle w:val="StyleBoldUnderline"/>
          <w:rFonts w:asciiTheme="majorHAnsi" w:hAnsiTheme="majorHAnsi"/>
        </w:rPr>
        <w:t>cybersecurity</w:t>
      </w:r>
      <w:proofErr w:type="spellEnd"/>
      <w:r w:rsidRPr="00EE50D9">
        <w:rPr>
          <w:rStyle w:val="StyleBoldUnderline"/>
          <w:rFonts w:asciiTheme="majorHAnsi" w:hAnsiTheme="majorHAnsi"/>
        </w:rPr>
        <w:t xml:space="preserve"> and construct a “new global order” for a cyberspace that is “peaceful, secure, open, and cooperative.” Both countries affirmed that the UN Charter’s provisions on the use of force, respect for national sovereignty, and not interfering in the internal affairs of other states apply in cyberspace, and that states should “abide by and respect the principle of cyber sovereignty,” which is “the extension and expansion of state sovereignty in cyberspace.”</w:t>
      </w:r>
      <w:r w:rsidRPr="00EE50D9">
        <w:rPr>
          <w:rFonts w:asciiTheme="majorHAnsi" w:hAnsiTheme="majorHAnsi" w:cs="Georgia"/>
          <w:color w:val="000000" w:themeColor="text1"/>
          <w:sz w:val="16"/>
          <w:szCs w:val="16"/>
        </w:rPr>
        <w:t xml:space="preserve"> The two countries reaffirmed that “the entire international community should strive to prevent conflicts in cyberspace and not permit the use of information and communications technologies to damage peace and stability.” Both sides consider the “internationalization of internet governance” to be a “strategic mission,” with the end goal of a “fair distribution of the basic resources of the internet” through the promotion of a “multilateral, democratic, and transparent internet governance system” in which “the United Nations and every country’s government, businesses, and international organizations play a major role.” Both countries committed to increasing cooperation on cyber issues. None of this is new. China and Russia </w:t>
      </w:r>
      <w:hyperlink r:id="rId40" w:history="1">
        <w:r w:rsidRPr="00EE50D9">
          <w:rPr>
            <w:rFonts w:asciiTheme="majorHAnsi" w:hAnsiTheme="majorHAnsi" w:cs="Georgia"/>
            <w:bCs/>
            <w:color w:val="000000" w:themeColor="text1"/>
            <w:sz w:val="16"/>
            <w:szCs w:val="16"/>
          </w:rPr>
          <w:t>first penned an agreement</w:t>
        </w:r>
      </w:hyperlink>
      <w:r w:rsidRPr="00EE50D9">
        <w:rPr>
          <w:rFonts w:asciiTheme="majorHAnsi" w:hAnsiTheme="majorHAnsi" w:cs="Georgia"/>
          <w:color w:val="000000" w:themeColor="text1"/>
          <w:sz w:val="16"/>
          <w:szCs w:val="16"/>
        </w:rPr>
        <w:t xml:space="preserve"> outlining their support for these positions back in 2009 (through the Shanghai Cooperation Organization), and submitted an updated version of this “Code of Conduct for Information Security” to the United Nations General Assembly in 2011. A new version of that document was </w:t>
      </w:r>
      <w:hyperlink r:id="rId41" w:history="1">
        <w:r w:rsidRPr="00EE50D9">
          <w:rPr>
            <w:rFonts w:asciiTheme="majorHAnsi" w:hAnsiTheme="majorHAnsi" w:cs="Georgia"/>
            <w:bCs/>
            <w:color w:val="000000" w:themeColor="text1"/>
            <w:sz w:val="16"/>
            <w:szCs w:val="16"/>
          </w:rPr>
          <w:t>again submitted to the UN</w:t>
        </w:r>
      </w:hyperlink>
      <w:r w:rsidRPr="00EE50D9">
        <w:rPr>
          <w:rFonts w:asciiTheme="majorHAnsi" w:hAnsiTheme="majorHAnsi" w:cs="Georgia"/>
          <w:color w:val="000000" w:themeColor="text1"/>
          <w:sz w:val="16"/>
          <w:szCs w:val="16"/>
        </w:rPr>
        <w:t xml:space="preserve"> last year. And in April 2015 the two countries </w:t>
      </w:r>
      <w:hyperlink r:id="rId42" w:history="1">
        <w:r w:rsidRPr="00EE50D9">
          <w:rPr>
            <w:rFonts w:asciiTheme="majorHAnsi" w:hAnsiTheme="majorHAnsi" w:cs="Georgia"/>
            <w:bCs/>
            <w:color w:val="000000" w:themeColor="text1"/>
            <w:sz w:val="16"/>
            <w:szCs w:val="16"/>
          </w:rPr>
          <w:t>signed a bilateral agreement</w:t>
        </w:r>
      </w:hyperlink>
      <w:r w:rsidRPr="00EE50D9">
        <w:rPr>
          <w:rFonts w:asciiTheme="majorHAnsi" w:hAnsiTheme="majorHAnsi" w:cs="Georgia"/>
          <w:color w:val="000000" w:themeColor="text1"/>
          <w:sz w:val="16"/>
          <w:szCs w:val="16"/>
        </w:rPr>
        <w:t xml:space="preserve"> that has been branded as a “nonaggression pact” for cyberspace, although </w:t>
      </w:r>
      <w:hyperlink r:id="rId43" w:history="1">
        <w:r w:rsidRPr="00EE50D9">
          <w:rPr>
            <w:rFonts w:asciiTheme="majorHAnsi" w:hAnsiTheme="majorHAnsi" w:cs="Georgia"/>
            <w:bCs/>
            <w:color w:val="000000" w:themeColor="text1"/>
            <w:sz w:val="16"/>
            <w:szCs w:val="16"/>
          </w:rPr>
          <w:t>some have argued</w:t>
        </w:r>
      </w:hyperlink>
      <w:r w:rsidRPr="00EE50D9">
        <w:rPr>
          <w:rFonts w:asciiTheme="majorHAnsi" w:hAnsiTheme="majorHAnsi" w:cs="Georgia"/>
          <w:color w:val="000000" w:themeColor="text1"/>
          <w:sz w:val="16"/>
          <w:szCs w:val="16"/>
        </w:rPr>
        <w:t xml:space="preserve"> that this is a misreading of the agreement. Last week’s joint statement </w:t>
      </w:r>
      <w:hyperlink r:id="rId44" w:history="1">
        <w:r w:rsidRPr="00EE50D9">
          <w:rPr>
            <w:rFonts w:asciiTheme="majorHAnsi" w:hAnsiTheme="majorHAnsi" w:cs="Georgia"/>
            <w:bCs/>
            <w:color w:val="000000" w:themeColor="text1"/>
            <w:sz w:val="16"/>
            <w:szCs w:val="16"/>
          </w:rPr>
          <w:t>clarifies</w:t>
        </w:r>
      </w:hyperlink>
      <w:r w:rsidRPr="00EE50D9">
        <w:rPr>
          <w:rFonts w:asciiTheme="majorHAnsi" w:hAnsiTheme="majorHAnsi" w:cs="Georgia"/>
          <w:color w:val="000000" w:themeColor="text1"/>
          <w:sz w:val="16"/>
          <w:szCs w:val="16"/>
        </w:rPr>
        <w:t xml:space="preserve"> that the countries’ lead representatives on cyber issues are the director of the Cyberspace Administration of China and the president of Russia’s assistant responsible for information technology, and that the two sides should “regularly meet [to] harmonize their overall plans” for cyber policy. This would seem to deliver on a commitment from the April 2015 agreement, which requires both countries to identify points of contact and communication channels to manage the relationship. However, it is hard to imagine that it takes a full year to simply identify a lead point of contact for each country. Compared to the progress made by the U.S. Department of Homeland Security and the Chinese Ministry of Public Security working group on cyber issues, which has met twice since September 2015, this is a glacial pace. </w:t>
      </w:r>
      <w:r w:rsidRPr="00EE50D9">
        <w:rPr>
          <w:rStyle w:val="Emphasis"/>
          <w:rFonts w:asciiTheme="majorHAnsi" w:hAnsiTheme="majorHAnsi"/>
          <w:highlight w:val="cyan"/>
        </w:rPr>
        <w:t>Could there be discord between the two countries that explains the delay?</w:t>
      </w:r>
      <w:r w:rsidRPr="00EE50D9">
        <w:rPr>
          <w:rFonts w:asciiTheme="majorHAnsi" w:hAnsiTheme="majorHAnsi" w:cs="Georgia"/>
          <w:color w:val="000000" w:themeColor="text1"/>
          <w:sz w:val="16"/>
          <w:szCs w:val="16"/>
        </w:rPr>
        <w:t xml:space="preserve"> </w:t>
      </w:r>
      <w:r w:rsidRPr="00EE50D9">
        <w:rPr>
          <w:rStyle w:val="StyleBoldUnderline"/>
          <w:rFonts w:asciiTheme="majorHAnsi" w:hAnsiTheme="majorHAnsi"/>
        </w:rPr>
        <w:t xml:space="preserve">Earlier this week, </w:t>
      </w:r>
      <w:proofErr w:type="spellStart"/>
      <w:r w:rsidRPr="00EE50D9">
        <w:rPr>
          <w:rStyle w:val="StyleBoldUnderline"/>
          <w:rFonts w:asciiTheme="majorHAnsi" w:hAnsiTheme="majorHAnsi"/>
        </w:rPr>
        <w:t>Shen</w:t>
      </w:r>
      <w:proofErr w:type="spellEnd"/>
      <w:r w:rsidRPr="00EE50D9">
        <w:rPr>
          <w:rStyle w:val="StyleBoldUnderline"/>
          <w:rFonts w:asciiTheme="majorHAnsi" w:hAnsiTheme="majorHAnsi"/>
        </w:rPr>
        <w:t xml:space="preserve"> </w:t>
      </w:r>
      <w:proofErr w:type="spellStart"/>
      <w:r w:rsidRPr="00EE50D9">
        <w:rPr>
          <w:rStyle w:val="StyleBoldUnderline"/>
          <w:rFonts w:asciiTheme="majorHAnsi" w:hAnsiTheme="majorHAnsi"/>
        </w:rPr>
        <w:t>Dingli</w:t>
      </w:r>
      <w:proofErr w:type="spellEnd"/>
      <w:r w:rsidRPr="00EE50D9">
        <w:rPr>
          <w:rStyle w:val="StyleBoldUnderline"/>
          <w:rFonts w:asciiTheme="majorHAnsi" w:hAnsiTheme="majorHAnsi"/>
        </w:rPr>
        <w:t xml:space="preserve">, deputy dean of the Institute of International Studies at </w:t>
      </w:r>
      <w:proofErr w:type="spellStart"/>
      <w:r w:rsidRPr="00EE50D9">
        <w:rPr>
          <w:rStyle w:val="StyleBoldUnderline"/>
          <w:rFonts w:asciiTheme="majorHAnsi" w:hAnsiTheme="majorHAnsi"/>
        </w:rPr>
        <w:t>Fudan</w:t>
      </w:r>
      <w:proofErr w:type="spellEnd"/>
      <w:r w:rsidRPr="00EE50D9">
        <w:rPr>
          <w:rStyle w:val="StyleBoldUnderline"/>
          <w:rFonts w:asciiTheme="majorHAnsi" w:hAnsiTheme="majorHAnsi"/>
        </w:rPr>
        <w:t xml:space="preserve"> University and a leading voice in Chinese foreign policy debates, </w:t>
      </w:r>
      <w:hyperlink r:id="rId45" w:history="1">
        <w:r w:rsidRPr="00EE50D9">
          <w:rPr>
            <w:rStyle w:val="StyleBoldUnderline"/>
            <w:rFonts w:asciiTheme="majorHAnsi" w:hAnsiTheme="majorHAnsi"/>
          </w:rPr>
          <w:t>responded to the agreement</w:t>
        </w:r>
      </w:hyperlink>
      <w:r w:rsidRPr="00EE50D9">
        <w:rPr>
          <w:rStyle w:val="StyleBoldUnderline"/>
          <w:rFonts w:asciiTheme="majorHAnsi" w:hAnsiTheme="majorHAnsi"/>
        </w:rPr>
        <w:t xml:space="preserve"> by making the case that “China is a realistic country” that doesn’t form long-term alliances, and that cooperation with Russia is merely what is advantageous for the moment in “counterbalancing the US</w:t>
      </w:r>
      <w:r w:rsidRPr="00EE50D9">
        <w:rPr>
          <w:rFonts w:asciiTheme="majorHAnsi" w:hAnsiTheme="majorHAnsi" w:cs="Georgia"/>
          <w:color w:val="000000" w:themeColor="text1"/>
          <w:sz w:val="16"/>
          <w:szCs w:val="16"/>
        </w:rPr>
        <w:t>.”</w:t>
      </w:r>
      <w:r w:rsidRPr="00EE50D9">
        <w:rPr>
          <w:rFonts w:asciiTheme="majorHAnsi" w:hAnsiTheme="majorHAnsi" w:cs="Georgia"/>
          <w:color w:val="000000" w:themeColor="text1"/>
        </w:rPr>
        <w:t xml:space="preserve"> “</w:t>
      </w:r>
      <w:r w:rsidRPr="00EE50D9">
        <w:rPr>
          <w:rFonts w:asciiTheme="majorHAnsi" w:hAnsiTheme="majorHAnsi" w:cs="Georgia"/>
          <w:color w:val="000000" w:themeColor="text1"/>
          <w:highlight w:val="cyan"/>
          <w:u w:val="single"/>
        </w:rPr>
        <w:t>No matter what the Sino-Russian bilateral relationship is going through for the moment</w:t>
      </w:r>
      <w:r w:rsidRPr="00EE50D9">
        <w:rPr>
          <w:rFonts w:asciiTheme="majorHAnsi" w:hAnsiTheme="majorHAnsi" w:cs="Georgia"/>
          <w:color w:val="000000" w:themeColor="text1"/>
          <w:highlight w:val="cyan"/>
        </w:rPr>
        <w:t>…</w:t>
      </w:r>
      <w:r w:rsidRPr="00EE50D9">
        <w:rPr>
          <w:rFonts w:asciiTheme="majorHAnsi" w:hAnsiTheme="majorHAnsi" w:cs="Georgia"/>
          <w:color w:val="000000" w:themeColor="text1"/>
          <w:highlight w:val="cyan"/>
          <w:u w:val="single"/>
        </w:rPr>
        <w:t>none of them are long-term strategies,</w:t>
      </w:r>
      <w:r w:rsidRPr="00EE50D9">
        <w:rPr>
          <w:rFonts w:asciiTheme="majorHAnsi" w:hAnsiTheme="majorHAnsi" w:cs="Georgia"/>
          <w:color w:val="000000" w:themeColor="text1"/>
        </w:rPr>
        <w:t xml:space="preserve"> </w:t>
      </w:r>
      <w:r w:rsidRPr="00EE50D9">
        <w:rPr>
          <w:rStyle w:val="StyleBoldUnderline"/>
          <w:rFonts w:asciiTheme="majorHAnsi" w:hAnsiTheme="majorHAnsi"/>
        </w:rPr>
        <w:t xml:space="preserve">but only tactical cooperation,” </w:t>
      </w:r>
      <w:proofErr w:type="spellStart"/>
      <w:r w:rsidRPr="00EE50D9">
        <w:rPr>
          <w:rStyle w:val="StyleBoldUnderline"/>
          <w:rFonts w:asciiTheme="majorHAnsi" w:hAnsiTheme="majorHAnsi"/>
        </w:rPr>
        <w:t>Shen</w:t>
      </w:r>
      <w:proofErr w:type="spellEnd"/>
      <w:r w:rsidRPr="00EE50D9">
        <w:rPr>
          <w:rStyle w:val="StyleBoldUnderline"/>
          <w:rFonts w:asciiTheme="majorHAnsi" w:hAnsiTheme="majorHAnsi"/>
        </w:rPr>
        <w:t xml:space="preserve"> wrote. If only the tactical cooperation was actually happening.</w:t>
      </w:r>
    </w:p>
    <w:p w14:paraId="34B8D5D1" w14:textId="77777777" w:rsidR="003752D5" w:rsidRPr="00EE50D9" w:rsidRDefault="003752D5" w:rsidP="003752D5">
      <w:pPr>
        <w:pStyle w:val="Heading1"/>
        <w:rPr>
          <w:rFonts w:asciiTheme="majorHAnsi" w:hAnsiTheme="majorHAnsi"/>
        </w:rPr>
      </w:pPr>
      <w:r w:rsidRPr="00EE50D9">
        <w:rPr>
          <w:rFonts w:asciiTheme="majorHAnsi" w:hAnsiTheme="majorHAnsi"/>
        </w:rPr>
        <w:t>Link</w:t>
      </w:r>
    </w:p>
    <w:p w14:paraId="31EF7E28" w14:textId="77777777" w:rsidR="003752D5" w:rsidRPr="00EE50D9" w:rsidRDefault="003752D5" w:rsidP="003752D5">
      <w:pPr>
        <w:pStyle w:val="Heading3"/>
        <w:rPr>
          <w:rFonts w:asciiTheme="majorHAnsi" w:hAnsiTheme="majorHAnsi"/>
        </w:rPr>
      </w:pPr>
      <w:r w:rsidRPr="00EE50D9">
        <w:rPr>
          <w:rFonts w:asciiTheme="majorHAnsi" w:hAnsiTheme="majorHAnsi"/>
        </w:rPr>
        <w:t>Not Zero Sum/Alt Cause</w:t>
      </w:r>
    </w:p>
    <w:p w14:paraId="4BC78618" w14:textId="77777777" w:rsidR="003752D5" w:rsidRPr="00EE50D9" w:rsidRDefault="003752D5" w:rsidP="003752D5">
      <w:pPr>
        <w:pStyle w:val="Heading4"/>
        <w:rPr>
          <w:rFonts w:asciiTheme="majorHAnsi" w:hAnsiTheme="majorHAnsi"/>
        </w:rPr>
      </w:pPr>
      <w:r w:rsidRPr="00EE50D9">
        <w:rPr>
          <w:rFonts w:asciiTheme="majorHAnsi" w:hAnsiTheme="majorHAnsi"/>
        </w:rPr>
        <w:t>Russo-Sino Relations are independent from Sino-US relations because they’re based off common interest and resources – alt causes are relations with India, Vietnam, Japan, and Mongolia</w:t>
      </w:r>
    </w:p>
    <w:p w14:paraId="40701E16"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Portyakov</w:t>
      </w:r>
      <w:proofErr w:type="spellEnd"/>
      <w:r w:rsidRPr="00EE50D9">
        <w:rPr>
          <w:rStyle w:val="StyleStyleBold12pt"/>
          <w:rFonts w:asciiTheme="majorHAnsi" w:hAnsiTheme="majorHAnsi"/>
        </w:rPr>
        <w:t xml:space="preserve"> 13 — </w:t>
      </w:r>
      <w:r w:rsidRPr="00EE50D9">
        <w:rPr>
          <w:rFonts w:asciiTheme="majorHAnsi" w:hAnsiTheme="majorHAnsi"/>
        </w:rPr>
        <w:t xml:space="preserve">Vladimir </w:t>
      </w:r>
      <w:proofErr w:type="spellStart"/>
      <w:r w:rsidRPr="00EE50D9">
        <w:rPr>
          <w:rFonts w:asciiTheme="majorHAnsi" w:hAnsiTheme="majorHAnsi"/>
        </w:rPr>
        <w:t>Portyakov</w:t>
      </w:r>
      <w:proofErr w:type="spellEnd"/>
      <w:r w:rsidRPr="00EE50D9">
        <w:rPr>
          <w:rFonts w:asciiTheme="majorHAnsi" w:hAnsiTheme="majorHAnsi"/>
        </w:rPr>
        <w:t xml:space="preserve">, Deputy Director of the Institute of Far Eastern Studies, Russian Academy of Sciences, holds a Doctorate in Economics, 2013 (“Russian-Chinese Relations Current Stage and Future Prospects”, R/evolutions, June 2013, Available Online at </w:t>
      </w:r>
      <w:hyperlink r:id="rId46" w:history="1">
        <w:r w:rsidRPr="00EE50D9">
          <w:rPr>
            <w:rStyle w:val="Hyperlink"/>
            <w:rFonts w:asciiTheme="majorHAnsi" w:hAnsiTheme="majorHAnsi"/>
          </w:rPr>
          <w:t>http://revjournal.org/wp-content/uploads/REV1/regional_issues/02rev1_ri_portyakov.pdf</w:t>
        </w:r>
      </w:hyperlink>
      <w:r w:rsidRPr="00EE50D9">
        <w:rPr>
          <w:rFonts w:asciiTheme="majorHAnsi" w:hAnsiTheme="majorHAnsi"/>
        </w:rPr>
        <w:t>, Accessed 07-01-2016, SP)</w:t>
      </w:r>
    </w:p>
    <w:p w14:paraId="283F03E4" w14:textId="77777777" w:rsidR="003752D5" w:rsidRPr="00EE50D9" w:rsidRDefault="003752D5" w:rsidP="003752D5">
      <w:pPr>
        <w:rPr>
          <w:rFonts w:asciiTheme="majorHAnsi" w:hAnsiTheme="majorHAnsi"/>
        </w:rPr>
      </w:pPr>
      <w:r w:rsidRPr="00EE50D9">
        <w:rPr>
          <w:rFonts w:asciiTheme="majorHAnsi" w:hAnsiTheme="majorHAnsi"/>
        </w:rPr>
        <w:t xml:space="preserve">Geopolitics- </w:t>
      </w:r>
      <w:r w:rsidRPr="00EE50D9">
        <w:rPr>
          <w:rStyle w:val="StyleBoldUnderline"/>
          <w:rFonts w:asciiTheme="majorHAnsi" w:hAnsiTheme="majorHAnsi"/>
        </w:rPr>
        <w:t xml:space="preserve">Among geopolitical factors, </w:t>
      </w:r>
      <w:r w:rsidRPr="00EE50D9">
        <w:rPr>
          <w:rStyle w:val="StyleBoldUnderline"/>
          <w:rFonts w:asciiTheme="majorHAnsi" w:hAnsiTheme="majorHAnsi"/>
          <w:highlight w:val="cyan"/>
        </w:rPr>
        <w:t>the most significant impact on the Russian-Chinese relations may come from</w:t>
      </w:r>
      <w:r w:rsidRPr="00EE50D9">
        <w:rPr>
          <w:rStyle w:val="StyleBoldUnderline"/>
          <w:rFonts w:asciiTheme="majorHAnsi" w:hAnsiTheme="majorHAnsi"/>
        </w:rPr>
        <w:t xml:space="preserve"> two sides: </w:t>
      </w:r>
      <w:r w:rsidRPr="00EE50D9">
        <w:rPr>
          <w:rStyle w:val="StyleBoldUnderline"/>
          <w:rFonts w:asciiTheme="majorHAnsi" w:hAnsiTheme="majorHAnsi"/>
          <w:highlight w:val="cyan"/>
        </w:rPr>
        <w:t>the US</w:t>
      </w:r>
      <w:r w:rsidRPr="00EE50D9">
        <w:rPr>
          <w:rStyle w:val="StyleBoldUnderline"/>
          <w:rFonts w:asciiTheme="majorHAnsi" w:hAnsiTheme="majorHAnsi"/>
        </w:rPr>
        <w:t xml:space="preserve"> and Central Asia.</w:t>
      </w:r>
      <w:r w:rsidRPr="00EE50D9">
        <w:rPr>
          <w:rFonts w:asciiTheme="majorHAnsi" w:hAnsiTheme="majorHAnsi"/>
        </w:rPr>
        <w:t xml:space="preserve"> Simultaneous US pressure on China and Russia in the late 1990s helped to bring the two countries together. In part, we can observe the same situation today. However, </w:t>
      </w:r>
      <w:r w:rsidRPr="00EE50D9">
        <w:rPr>
          <w:rStyle w:val="StyleBoldUnderline"/>
          <w:rFonts w:asciiTheme="majorHAnsi" w:hAnsiTheme="majorHAnsi"/>
          <w:highlight w:val="cyan"/>
        </w:rPr>
        <w:t>the triangle</w:t>
      </w:r>
      <w:r w:rsidRPr="00EE50D9">
        <w:rPr>
          <w:rStyle w:val="StyleBoldUnderline"/>
          <w:rFonts w:asciiTheme="majorHAnsi" w:hAnsiTheme="majorHAnsi"/>
        </w:rPr>
        <w:t xml:space="preserve"> formed by Russia, the US and China, </w:t>
      </w:r>
      <w:r w:rsidRPr="00EE50D9">
        <w:rPr>
          <w:rStyle w:val="StyleBoldUnderline"/>
          <w:rFonts w:asciiTheme="majorHAnsi" w:hAnsiTheme="majorHAnsi"/>
          <w:highlight w:val="cyan"/>
        </w:rPr>
        <w:t>does not abide by the primitive law of communicating vessels, but through complex realities of the world economy and politics in action</w:t>
      </w:r>
      <w:r w:rsidRPr="00EE50D9">
        <w:rPr>
          <w:rStyle w:val="StyleBoldUnderline"/>
          <w:rFonts w:asciiTheme="majorHAnsi" w:hAnsiTheme="majorHAnsi"/>
        </w:rPr>
        <w:t>. In a sense, we can speak about the opposition of the “economy” (the Sino-US relations) to “politics” (Russia-US talks on the reduction of strategic offensive weapons</w:t>
      </w:r>
      <w:r w:rsidRPr="00EE50D9">
        <w:rPr>
          <w:rStyle w:val="StyleBoldUnderline"/>
          <w:rFonts w:asciiTheme="majorHAnsi" w:hAnsiTheme="majorHAnsi"/>
          <w:highlight w:val="cyan"/>
        </w:rPr>
        <w:t>),</w:t>
      </w:r>
      <w:r w:rsidRPr="00EE50D9">
        <w:rPr>
          <w:rFonts w:asciiTheme="majorHAnsi" w:hAnsiTheme="majorHAnsi"/>
        </w:rPr>
        <w:t xml:space="preserve"> but </w:t>
      </w:r>
      <w:r w:rsidRPr="00EE50D9">
        <w:rPr>
          <w:rStyle w:val="StyleBoldUnderline"/>
          <w:rFonts w:asciiTheme="majorHAnsi" w:hAnsiTheme="majorHAnsi"/>
        </w:rPr>
        <w:t xml:space="preserve">there is also a lot of policy in Chinese-American relations, especially after the declaration of Washington in 2009 on “the return of the US to Asia.” </w:t>
      </w:r>
      <w:r w:rsidRPr="00EE50D9">
        <w:rPr>
          <w:rStyle w:val="StyleBoldUnderline"/>
          <w:rFonts w:asciiTheme="majorHAnsi" w:hAnsiTheme="majorHAnsi"/>
          <w:highlight w:val="cyan"/>
        </w:rPr>
        <w:t>To the satisfaction of Beijing, Russia has declared its non-participation in any schemes affecting China</w:t>
      </w:r>
      <w:r w:rsidRPr="00EE50D9">
        <w:rPr>
          <w:rStyle w:val="StyleBoldUnderline"/>
          <w:rFonts w:asciiTheme="majorHAnsi" w:hAnsiTheme="majorHAnsi"/>
        </w:rPr>
        <w:t xml:space="preserve"> in 2012. However, relations with the US, which are often categorized as one of the “major bilateral interstate relations in the modern world,” remain more important for China than its relationship with Russia</w:t>
      </w:r>
      <w:r w:rsidRPr="00EE50D9">
        <w:rPr>
          <w:rFonts w:asciiTheme="majorHAnsi" w:hAnsiTheme="majorHAnsi"/>
        </w:rPr>
        <w:t>: twelve issues of the magazine «</w:t>
      </w:r>
      <w:proofErr w:type="spellStart"/>
      <w:r w:rsidRPr="00EE50D9">
        <w:rPr>
          <w:rFonts w:asciiTheme="majorHAnsi" w:hAnsiTheme="majorHAnsi"/>
        </w:rPr>
        <w:t>Zhongguo</w:t>
      </w:r>
      <w:proofErr w:type="spellEnd"/>
      <w:r w:rsidRPr="00EE50D9">
        <w:rPr>
          <w:rFonts w:asciiTheme="majorHAnsi" w:hAnsiTheme="majorHAnsi"/>
        </w:rPr>
        <w:t xml:space="preserve"> </w:t>
      </w:r>
      <w:proofErr w:type="spellStart"/>
      <w:r w:rsidRPr="00EE50D9">
        <w:rPr>
          <w:rFonts w:asciiTheme="majorHAnsi" w:hAnsiTheme="majorHAnsi"/>
        </w:rPr>
        <w:t>waijiao</w:t>
      </w:r>
      <w:proofErr w:type="spellEnd"/>
      <w:r w:rsidRPr="00EE50D9">
        <w:rPr>
          <w:rFonts w:asciiTheme="majorHAnsi" w:hAnsiTheme="majorHAnsi"/>
        </w:rPr>
        <w:t xml:space="preserve">» (China’s Diplomacy) in 2012 together published 24 articles devoted to China’s relations with the United States, while to China’s relations with Russia - only 4. </w:t>
      </w:r>
      <w:r w:rsidRPr="00EE50D9">
        <w:rPr>
          <w:rStyle w:val="Emphasis"/>
          <w:rFonts w:asciiTheme="majorHAnsi" w:hAnsiTheme="majorHAnsi"/>
          <w:sz w:val="24"/>
          <w:highlight w:val="cyan"/>
        </w:rPr>
        <w:t>However, the self-sufficiency of the Russian-Chinese relations makes them largely independent from the relations between China and the US</w:t>
      </w:r>
      <w:r w:rsidRPr="00EE50D9">
        <w:rPr>
          <w:rStyle w:val="Emphasis"/>
          <w:rFonts w:asciiTheme="majorHAnsi" w:hAnsiTheme="majorHAnsi"/>
          <w:sz w:val="24"/>
        </w:rPr>
        <w:t xml:space="preserve">. In Central Asia, </w:t>
      </w:r>
      <w:r w:rsidRPr="00EE50D9">
        <w:rPr>
          <w:rStyle w:val="Emphasis"/>
          <w:rFonts w:asciiTheme="majorHAnsi" w:hAnsiTheme="majorHAnsi"/>
          <w:sz w:val="24"/>
          <w:highlight w:val="cyan"/>
        </w:rPr>
        <w:t>Russia and China for the foreseeable future</w:t>
      </w:r>
      <w:r w:rsidRPr="00EE50D9">
        <w:rPr>
          <w:rStyle w:val="Emphasis"/>
          <w:rFonts w:asciiTheme="majorHAnsi" w:hAnsiTheme="majorHAnsi"/>
          <w:sz w:val="24"/>
        </w:rPr>
        <w:t xml:space="preserve"> </w:t>
      </w:r>
      <w:r w:rsidRPr="00EE50D9">
        <w:rPr>
          <w:rStyle w:val="Emphasis"/>
          <w:rFonts w:asciiTheme="majorHAnsi" w:hAnsiTheme="majorHAnsi"/>
          <w:sz w:val="24"/>
          <w:highlight w:val="cyan"/>
        </w:rPr>
        <w:t>will have the common interests, such as</w:t>
      </w:r>
      <w:r w:rsidRPr="00EE50D9">
        <w:rPr>
          <w:rStyle w:val="Emphasis"/>
          <w:rFonts w:asciiTheme="majorHAnsi" w:hAnsiTheme="majorHAnsi"/>
          <w:sz w:val="24"/>
        </w:rPr>
        <w:t xml:space="preserve"> ensuring </w:t>
      </w:r>
      <w:r w:rsidRPr="00EE50D9">
        <w:rPr>
          <w:rStyle w:val="Emphasis"/>
          <w:rFonts w:asciiTheme="majorHAnsi" w:hAnsiTheme="majorHAnsi"/>
          <w:sz w:val="24"/>
          <w:highlight w:val="cyan"/>
        </w:rPr>
        <w:t>stability</w:t>
      </w:r>
      <w:r w:rsidRPr="00EE50D9">
        <w:rPr>
          <w:rStyle w:val="Emphasis"/>
          <w:rFonts w:asciiTheme="majorHAnsi" w:hAnsiTheme="majorHAnsi"/>
          <w:sz w:val="24"/>
        </w:rPr>
        <w:t xml:space="preserve"> in the region, their fight against </w:t>
      </w:r>
      <w:r w:rsidRPr="00EE50D9">
        <w:rPr>
          <w:rStyle w:val="Emphasis"/>
          <w:rFonts w:asciiTheme="majorHAnsi" w:hAnsiTheme="majorHAnsi"/>
          <w:sz w:val="24"/>
          <w:highlight w:val="cyan"/>
        </w:rPr>
        <w:t>drug trafficking, and n</w:t>
      </w:r>
      <w:r w:rsidRPr="00EE50D9">
        <w:rPr>
          <w:rStyle w:val="Emphasis"/>
          <w:rFonts w:asciiTheme="majorHAnsi" w:hAnsiTheme="majorHAnsi"/>
          <w:sz w:val="24"/>
        </w:rPr>
        <w:t xml:space="preserve">eutralization of excessive presence of </w:t>
      </w:r>
      <w:proofErr w:type="spellStart"/>
      <w:r w:rsidRPr="00EE50D9">
        <w:rPr>
          <w:rStyle w:val="Emphasis"/>
          <w:rFonts w:asciiTheme="majorHAnsi" w:hAnsiTheme="majorHAnsi"/>
          <w:sz w:val="24"/>
        </w:rPr>
        <w:t>extraregional</w:t>
      </w:r>
      <w:proofErr w:type="spellEnd"/>
      <w:r w:rsidRPr="00EE50D9">
        <w:rPr>
          <w:rStyle w:val="Emphasis"/>
          <w:rFonts w:asciiTheme="majorHAnsi" w:hAnsiTheme="majorHAnsi"/>
          <w:sz w:val="24"/>
        </w:rPr>
        <w:t xml:space="preserve"> forces, activation of </w:t>
      </w:r>
      <w:r w:rsidRPr="00EE50D9">
        <w:rPr>
          <w:rStyle w:val="Emphasis"/>
          <w:rFonts w:asciiTheme="majorHAnsi" w:hAnsiTheme="majorHAnsi"/>
          <w:sz w:val="24"/>
          <w:highlight w:val="cyan"/>
        </w:rPr>
        <w:t>the SCO</w:t>
      </w:r>
      <w:r w:rsidRPr="00EE50D9">
        <w:rPr>
          <w:rFonts w:asciiTheme="majorHAnsi" w:hAnsiTheme="majorHAnsi"/>
          <w:highlight w:val="cyan"/>
        </w:rPr>
        <w:t>.</w:t>
      </w:r>
      <w:r w:rsidRPr="00EE50D9">
        <w:rPr>
          <w:rFonts w:asciiTheme="majorHAnsi" w:hAnsiTheme="majorHAnsi"/>
        </w:rPr>
        <w:t xml:space="preserve"> </w:t>
      </w:r>
      <w:r w:rsidRPr="00EE50D9">
        <w:rPr>
          <w:rStyle w:val="StyleBoldUnderline"/>
          <w:rFonts w:asciiTheme="majorHAnsi" w:hAnsiTheme="majorHAnsi"/>
          <w:highlight w:val="cyan"/>
        </w:rPr>
        <w:t>The “confrontation” between the two powers in the region</w:t>
      </w:r>
      <w:r w:rsidRPr="00EE50D9">
        <w:rPr>
          <w:rStyle w:val="StyleBoldUnderline"/>
          <w:rFonts w:asciiTheme="majorHAnsi" w:hAnsiTheme="majorHAnsi"/>
        </w:rPr>
        <w:t xml:space="preserve">, predicted sometimes, </w:t>
      </w:r>
      <w:r w:rsidRPr="00EE50D9">
        <w:rPr>
          <w:rStyle w:val="StyleBoldUnderline"/>
          <w:rFonts w:asciiTheme="majorHAnsi" w:hAnsiTheme="majorHAnsi"/>
          <w:highlight w:val="cyan"/>
        </w:rPr>
        <w:t>is unlikely.</w:t>
      </w:r>
      <w:r w:rsidRPr="00EE50D9">
        <w:rPr>
          <w:rStyle w:val="StyleBoldUnderline"/>
          <w:rFonts w:asciiTheme="majorHAnsi" w:hAnsiTheme="majorHAnsi"/>
        </w:rPr>
        <w:t xml:space="preserve"> </w:t>
      </w:r>
      <w:r w:rsidRPr="00EE50D9">
        <w:rPr>
          <w:rStyle w:val="Emphasis"/>
          <w:rFonts w:asciiTheme="majorHAnsi" w:hAnsiTheme="majorHAnsi"/>
        </w:rPr>
        <w:t xml:space="preserve">Among other geopolitical factors, </w:t>
      </w:r>
      <w:r w:rsidRPr="00EE50D9">
        <w:rPr>
          <w:rStyle w:val="Emphasis"/>
          <w:rFonts w:asciiTheme="majorHAnsi" w:hAnsiTheme="majorHAnsi"/>
          <w:highlight w:val="cyan"/>
        </w:rPr>
        <w:t>relations of Russia and China with India, Vietnam, Japan and Mongolia</w:t>
      </w:r>
      <w:r w:rsidRPr="00EE50D9">
        <w:rPr>
          <w:rStyle w:val="Emphasis"/>
          <w:rFonts w:asciiTheme="majorHAnsi" w:hAnsiTheme="majorHAnsi"/>
        </w:rPr>
        <w:t xml:space="preserve"> should be mentioned. From time to time </w:t>
      </w:r>
      <w:r w:rsidRPr="00EE50D9">
        <w:rPr>
          <w:rStyle w:val="Emphasis"/>
          <w:rFonts w:asciiTheme="majorHAnsi" w:hAnsiTheme="majorHAnsi"/>
          <w:highlight w:val="cyan"/>
        </w:rPr>
        <w:t>both Moscow and Beijing demonstrate displeasure over some aspects of their strategic partner’s ties with this or that country</w:t>
      </w:r>
      <w:r w:rsidRPr="00EE50D9">
        <w:rPr>
          <w:rStyle w:val="Emphasis"/>
          <w:rFonts w:asciiTheme="majorHAnsi" w:hAnsiTheme="majorHAnsi"/>
        </w:rPr>
        <w:t>.</w:t>
      </w:r>
      <w:r w:rsidRPr="00EE50D9">
        <w:rPr>
          <w:rStyle w:val="StyleBoldUnderline"/>
          <w:rFonts w:asciiTheme="majorHAnsi" w:hAnsiTheme="majorHAnsi"/>
        </w:rPr>
        <w:t xml:space="preserve"> </w:t>
      </w:r>
      <w:r w:rsidRPr="00EE50D9">
        <w:rPr>
          <w:rStyle w:val="Emphasis"/>
          <w:rFonts w:asciiTheme="majorHAnsi" w:hAnsiTheme="majorHAnsi"/>
        </w:rPr>
        <w:t xml:space="preserve">But </w:t>
      </w:r>
      <w:r w:rsidRPr="00EE50D9">
        <w:rPr>
          <w:rStyle w:val="Emphasis"/>
          <w:rFonts w:asciiTheme="majorHAnsi" w:hAnsiTheme="majorHAnsi"/>
          <w:highlight w:val="cyan"/>
        </w:rPr>
        <w:t>such displeasure may create only temporary friction at most, but will lead to a serious deterioration of Russian-Chinese relations.</w:t>
      </w:r>
    </w:p>
    <w:p w14:paraId="148509C3" w14:textId="77777777" w:rsidR="003752D5" w:rsidRPr="00EE50D9" w:rsidRDefault="003752D5" w:rsidP="003752D5">
      <w:pPr>
        <w:pStyle w:val="Heading3"/>
        <w:rPr>
          <w:rFonts w:asciiTheme="majorHAnsi" w:hAnsiTheme="majorHAnsi"/>
        </w:rPr>
      </w:pPr>
      <w:r w:rsidRPr="00EE50D9">
        <w:rPr>
          <w:rFonts w:asciiTheme="majorHAnsi" w:hAnsiTheme="majorHAnsi"/>
        </w:rPr>
        <w:t>No Triangle Relations = Complex</w:t>
      </w:r>
    </w:p>
    <w:p w14:paraId="4ED43FB4"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It’s </w:t>
      </w:r>
      <w:proofErr w:type="gramStart"/>
      <w:r w:rsidRPr="00EE50D9">
        <w:rPr>
          <w:rFonts w:asciiTheme="majorHAnsi" w:hAnsiTheme="majorHAnsi"/>
        </w:rPr>
        <w:t>not  zero</w:t>
      </w:r>
      <w:proofErr w:type="gramEnd"/>
      <w:r w:rsidRPr="00EE50D9">
        <w:rPr>
          <w:rFonts w:asciiTheme="majorHAnsi" w:hAnsiTheme="majorHAnsi"/>
        </w:rPr>
        <w:t xml:space="preserve"> sum, triangle is more complex now – issue specific  partnerships outweigh alliances now</w:t>
      </w:r>
    </w:p>
    <w:p w14:paraId="3F9CA944" w14:textId="77777777" w:rsidR="003752D5" w:rsidRPr="00EE50D9" w:rsidRDefault="003752D5" w:rsidP="003752D5">
      <w:pPr>
        <w:rPr>
          <w:rStyle w:val="StyleStyleBold12pt"/>
          <w:rFonts w:asciiTheme="majorHAnsi" w:hAnsiTheme="majorHAnsi"/>
        </w:rPr>
      </w:pPr>
      <w:proofErr w:type="spellStart"/>
      <w:r w:rsidRPr="00EE50D9">
        <w:rPr>
          <w:rStyle w:val="StyleStyleBold12pt"/>
          <w:rFonts w:asciiTheme="majorHAnsi" w:hAnsiTheme="majorHAnsi"/>
        </w:rPr>
        <w:t>Yonglong</w:t>
      </w:r>
      <w:proofErr w:type="spellEnd"/>
      <w:r w:rsidRPr="00EE50D9">
        <w:rPr>
          <w:rStyle w:val="StyleStyleBold12pt"/>
          <w:rFonts w:asciiTheme="majorHAnsi" w:hAnsiTheme="majorHAnsi"/>
        </w:rPr>
        <w:t xml:space="preserve"> and </w:t>
      </w:r>
      <w:proofErr w:type="spellStart"/>
      <w:r w:rsidRPr="00EE50D9">
        <w:rPr>
          <w:rStyle w:val="StyleStyleBold12pt"/>
          <w:rFonts w:asciiTheme="majorHAnsi" w:hAnsiTheme="majorHAnsi"/>
        </w:rPr>
        <w:t>Junying</w:t>
      </w:r>
      <w:proofErr w:type="spellEnd"/>
      <w:r w:rsidRPr="00EE50D9">
        <w:rPr>
          <w:rStyle w:val="StyleStyleBold12pt"/>
          <w:rFonts w:asciiTheme="majorHAnsi" w:hAnsiTheme="majorHAnsi"/>
        </w:rPr>
        <w:t xml:space="preserve"> 15</w:t>
      </w:r>
    </w:p>
    <w:p w14:paraId="78167D7A" w14:textId="77777777" w:rsidR="003752D5" w:rsidRPr="00EE50D9" w:rsidRDefault="003752D5" w:rsidP="003752D5">
      <w:pPr>
        <w:rPr>
          <w:rFonts w:asciiTheme="majorHAnsi" w:hAnsiTheme="majorHAnsi"/>
        </w:rPr>
      </w:pPr>
      <w:r w:rsidRPr="00EE50D9">
        <w:rPr>
          <w:rFonts w:asciiTheme="majorHAnsi" w:hAnsiTheme="majorHAnsi"/>
        </w:rPr>
        <w:t xml:space="preserve">(Chen and </w:t>
      </w:r>
      <w:proofErr w:type="spellStart"/>
      <w:r w:rsidRPr="00EE50D9">
        <w:rPr>
          <w:rFonts w:asciiTheme="majorHAnsi" w:hAnsiTheme="majorHAnsi"/>
        </w:rPr>
        <w:t>Xue</w:t>
      </w:r>
      <w:proofErr w:type="spellEnd"/>
      <w:r w:rsidRPr="00EE50D9">
        <w:rPr>
          <w:rFonts w:asciiTheme="majorHAnsi" w:hAnsiTheme="majorHAnsi"/>
        </w:rPr>
        <w:t>, 6/18/15, “Where’s the New China-U.S.-Russia Triangle Headed?</w:t>
      </w:r>
      <w:proofErr w:type="gramStart"/>
      <w:r w:rsidRPr="00EE50D9">
        <w:rPr>
          <w:rFonts w:asciiTheme="majorHAnsi" w:hAnsiTheme="majorHAnsi"/>
        </w:rPr>
        <w:t>”,</w:t>
      </w:r>
      <w:proofErr w:type="gramEnd"/>
      <w:r w:rsidRPr="00EE50D9">
        <w:rPr>
          <w:rFonts w:asciiTheme="majorHAnsi" w:hAnsiTheme="majorHAnsi"/>
        </w:rPr>
        <w:t xml:space="preserve"> </w:t>
      </w:r>
      <w:hyperlink r:id="rId47" w:history="1">
        <w:r w:rsidRPr="00EE50D9">
          <w:rPr>
            <w:rStyle w:val="Hyperlink"/>
            <w:rFonts w:asciiTheme="majorHAnsi" w:hAnsiTheme="majorHAnsi"/>
          </w:rPr>
          <w:t>http://www.chinausfocus.com/foreign-policy/wheres-the-new-china-u-s-russia-triangle-headed/</w:t>
        </w:r>
      </w:hyperlink>
      <w:r w:rsidRPr="00EE50D9">
        <w:rPr>
          <w:rFonts w:asciiTheme="majorHAnsi" w:hAnsiTheme="majorHAnsi"/>
        </w:rPr>
        <w:t>, Accessed 7/5/16, MW)</w:t>
      </w:r>
    </w:p>
    <w:p w14:paraId="11D8A11E"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The just-concluded </w:t>
      </w:r>
      <w:r w:rsidRPr="00EE50D9">
        <w:rPr>
          <w:rStyle w:val="StyleBoldUnderline"/>
          <w:rFonts w:asciiTheme="majorHAnsi" w:hAnsiTheme="majorHAnsi"/>
          <w:highlight w:val="cyan"/>
        </w:rPr>
        <w:t>G7 summit</w:t>
      </w:r>
      <w:r w:rsidRPr="00EE50D9">
        <w:rPr>
          <w:rStyle w:val="StyleBoldUnderline"/>
          <w:rFonts w:asciiTheme="majorHAnsi" w:hAnsiTheme="majorHAnsi"/>
        </w:rPr>
        <w:t xml:space="preserve"> passed a leaders’ declaration that </w:t>
      </w:r>
      <w:r w:rsidRPr="00EE50D9">
        <w:rPr>
          <w:rStyle w:val="StyleBoldUnderline"/>
          <w:rFonts w:asciiTheme="majorHAnsi" w:hAnsiTheme="majorHAnsi"/>
          <w:highlight w:val="cyan"/>
        </w:rPr>
        <w:t>condemns Chinese and Russian attempts to “change status quo” with force</w:t>
      </w:r>
      <w:r w:rsidRPr="00EE50D9">
        <w:rPr>
          <w:rFonts w:asciiTheme="majorHAnsi" w:hAnsiTheme="majorHAnsi"/>
          <w:sz w:val="16"/>
          <w:highlight w:val="cyan"/>
        </w:rPr>
        <w:t>.</w:t>
      </w:r>
      <w:r w:rsidRPr="00EE50D9">
        <w:rPr>
          <w:rFonts w:asciiTheme="majorHAnsi" w:hAnsiTheme="majorHAnsi"/>
          <w:sz w:val="16"/>
        </w:rPr>
        <w:t xml:space="preserve"> </w:t>
      </w:r>
      <w:r w:rsidRPr="00EE50D9">
        <w:rPr>
          <w:rStyle w:val="StyleBoldUnderline"/>
          <w:rFonts w:asciiTheme="majorHAnsi" w:hAnsiTheme="majorHAnsi"/>
        </w:rPr>
        <w:t>It claims that G7 nations “are concerned by tensions in the East and South China Seas”</w:t>
      </w:r>
      <w:r w:rsidRPr="00EE50D9">
        <w:rPr>
          <w:rFonts w:asciiTheme="majorHAnsi" w:hAnsiTheme="majorHAnsi"/>
          <w:sz w:val="16"/>
        </w:rPr>
        <w:t xml:space="preserve">, “strongly oppose the use of intimidation, coercion or force, as well as any unilateral actions that seek to change the status quo, such as large-scale land reclamation”; and it reiterates condemnation of illicit annexation of Crimea. </w:t>
      </w:r>
      <w:r w:rsidRPr="00EE50D9">
        <w:rPr>
          <w:rStyle w:val="StyleBoldUnderline"/>
          <w:rFonts w:asciiTheme="majorHAnsi" w:hAnsiTheme="majorHAnsi"/>
          <w:highlight w:val="cyan"/>
        </w:rPr>
        <w:t>The declaration can be read as the United States’ latest stance r</w:t>
      </w:r>
      <w:r w:rsidRPr="00EE50D9">
        <w:rPr>
          <w:rStyle w:val="StyleBoldUnderline"/>
          <w:rFonts w:asciiTheme="majorHAnsi" w:hAnsiTheme="majorHAnsi"/>
        </w:rPr>
        <w:t xml:space="preserve">egarding China and Russia, which has attracted global interest: </w:t>
      </w:r>
      <w:r w:rsidRPr="00EE50D9">
        <w:rPr>
          <w:rStyle w:val="StyleBoldUnderline"/>
          <w:rFonts w:asciiTheme="majorHAnsi" w:hAnsiTheme="majorHAnsi"/>
          <w:highlight w:val="cyan"/>
        </w:rPr>
        <w:t>Will the U.S. take on two world powers</w:t>
      </w:r>
      <w:r w:rsidRPr="00EE50D9">
        <w:rPr>
          <w:rStyle w:val="StyleBoldUnderline"/>
          <w:rFonts w:asciiTheme="majorHAnsi" w:hAnsiTheme="majorHAnsi"/>
        </w:rPr>
        <w:t xml:space="preserve">, China and Russia in this case, simultaneously with two fists? </w:t>
      </w:r>
      <w:r w:rsidRPr="00EE50D9">
        <w:rPr>
          <w:rStyle w:val="StyleBoldUnderline"/>
          <w:rFonts w:asciiTheme="majorHAnsi" w:hAnsiTheme="majorHAnsi"/>
          <w:highlight w:val="cyan"/>
        </w:rPr>
        <w:t>Where will the</w:t>
      </w:r>
      <w:r w:rsidRPr="00EE50D9">
        <w:rPr>
          <w:rStyle w:val="StyleBoldUnderline"/>
          <w:rFonts w:asciiTheme="majorHAnsi" w:hAnsiTheme="majorHAnsi"/>
        </w:rPr>
        <w:t xml:space="preserve"> new China-U.S.-Russia </w:t>
      </w:r>
      <w:r w:rsidRPr="00EE50D9">
        <w:rPr>
          <w:rStyle w:val="StyleBoldUnderline"/>
          <w:rFonts w:asciiTheme="majorHAnsi" w:hAnsiTheme="majorHAnsi"/>
          <w:highlight w:val="cyan"/>
        </w:rPr>
        <w:t>triangle be headed?</w:t>
      </w:r>
      <w:r w:rsidRPr="00EE50D9">
        <w:rPr>
          <w:rFonts w:asciiTheme="majorHAnsi" w:hAnsiTheme="majorHAnsi"/>
          <w:sz w:val="16"/>
        </w:rPr>
        <w:t xml:space="preserve"> US-China-Russia-flags new </w:t>
      </w:r>
      <w:proofErr w:type="gramStart"/>
      <w:r w:rsidRPr="00EE50D9">
        <w:rPr>
          <w:rFonts w:asciiTheme="majorHAnsi" w:hAnsiTheme="majorHAnsi"/>
          <w:sz w:val="16"/>
        </w:rPr>
        <w:t>Before</w:t>
      </w:r>
      <w:proofErr w:type="gramEnd"/>
      <w:r w:rsidRPr="00EE50D9">
        <w:rPr>
          <w:rFonts w:asciiTheme="majorHAnsi" w:hAnsiTheme="majorHAnsi"/>
          <w:sz w:val="16"/>
        </w:rPr>
        <w:t xml:space="preserve"> discussing these two questions, we have three others to answer: Has the U.S. declined? Has Russia recovered? Has China risen? My answers to the three are </w:t>
      </w:r>
      <w:proofErr w:type="gramStart"/>
      <w:r w:rsidRPr="00EE50D9">
        <w:rPr>
          <w:rFonts w:asciiTheme="majorHAnsi" w:hAnsiTheme="majorHAnsi"/>
          <w:sz w:val="16"/>
        </w:rPr>
        <w:t>neither definite “yes” or</w:t>
      </w:r>
      <w:proofErr w:type="gramEnd"/>
      <w:r w:rsidRPr="00EE50D9">
        <w:rPr>
          <w:rFonts w:asciiTheme="majorHAnsi" w:hAnsiTheme="majorHAnsi"/>
          <w:sz w:val="16"/>
        </w:rPr>
        <w:t xml:space="preserve"> “no”. </w:t>
      </w:r>
      <w:r w:rsidRPr="00EE50D9">
        <w:rPr>
          <w:rStyle w:val="StyleBoldUnderline"/>
          <w:rFonts w:asciiTheme="majorHAnsi" w:hAnsiTheme="majorHAnsi"/>
        </w:rPr>
        <w:t>U.S. power has not declined</w:t>
      </w:r>
      <w:r w:rsidRPr="00EE50D9">
        <w:rPr>
          <w:rFonts w:asciiTheme="majorHAnsi" w:hAnsiTheme="majorHAnsi"/>
          <w:sz w:val="16"/>
        </w:rPr>
        <w:t xml:space="preserve">. Only that it no longer appears that outstanding with the normal changes in relative strengths of countries in a time of peace. </w:t>
      </w:r>
      <w:r w:rsidRPr="00EE50D9">
        <w:rPr>
          <w:rStyle w:val="StyleBoldUnderline"/>
          <w:rFonts w:asciiTheme="majorHAnsi" w:hAnsiTheme="majorHAnsi"/>
        </w:rPr>
        <w:t xml:space="preserve">Russia might </w:t>
      </w:r>
      <w:proofErr w:type="gramStart"/>
      <w:r w:rsidRPr="00EE50D9">
        <w:rPr>
          <w:rStyle w:val="StyleBoldUnderline"/>
          <w:rFonts w:asciiTheme="majorHAnsi" w:hAnsiTheme="majorHAnsi"/>
        </w:rPr>
        <w:t>has</w:t>
      </w:r>
      <w:proofErr w:type="gramEnd"/>
      <w:r w:rsidRPr="00EE50D9">
        <w:rPr>
          <w:rStyle w:val="StyleBoldUnderline"/>
          <w:rFonts w:asciiTheme="majorHAnsi" w:hAnsiTheme="majorHAnsi"/>
        </w:rPr>
        <w:t xml:space="preserve"> seen recovery, more or less</w:t>
      </w:r>
      <w:r w:rsidRPr="00EE50D9">
        <w:rPr>
          <w:rFonts w:asciiTheme="majorHAnsi" w:hAnsiTheme="majorHAnsi"/>
          <w:sz w:val="16"/>
        </w:rPr>
        <w:t xml:space="preserve">. But it is far from being comparable with the days of tsarist Russia or the former Soviet Union. Its economy grew by a meager 0.3 percent last year, and its conditions are pretty difficult under harsh sanctions by the U.S. and Europe. China is indeed on its way to rejuvenation. But it has a very long way to go before achieving modernity. Its “no. 2” status is more hypothetical than realistic. There is no denying that the </w:t>
      </w:r>
      <w:r w:rsidRPr="00EE50D9">
        <w:rPr>
          <w:rStyle w:val="StyleBoldUnderline"/>
          <w:rFonts w:asciiTheme="majorHAnsi" w:hAnsiTheme="majorHAnsi"/>
          <w:highlight w:val="cyan"/>
        </w:rPr>
        <w:t>China-U.S.-Russia triangle is an important factor affecting the strategic pattern of the</w:t>
      </w:r>
      <w:r w:rsidRPr="00EE50D9">
        <w:rPr>
          <w:rStyle w:val="StyleBoldUnderline"/>
          <w:rFonts w:asciiTheme="majorHAnsi" w:hAnsiTheme="majorHAnsi"/>
        </w:rPr>
        <w:t xml:space="preserve"> contemporary </w:t>
      </w:r>
      <w:r w:rsidRPr="00EE50D9">
        <w:rPr>
          <w:rStyle w:val="StyleBoldUnderline"/>
          <w:rFonts w:asciiTheme="majorHAnsi" w:hAnsiTheme="majorHAnsi"/>
          <w:highlight w:val="cyan"/>
        </w:rPr>
        <w:t>world</w:t>
      </w:r>
      <w:r w:rsidRPr="00EE50D9">
        <w:rPr>
          <w:rFonts w:asciiTheme="majorHAnsi" w:hAnsiTheme="majorHAnsi"/>
          <w:sz w:val="16"/>
        </w:rPr>
        <w:t xml:space="preserve">, as well as a key variable in future world order. </w:t>
      </w:r>
      <w:r w:rsidRPr="00EE50D9">
        <w:rPr>
          <w:rStyle w:val="Emphasis"/>
          <w:rFonts w:asciiTheme="majorHAnsi" w:hAnsiTheme="majorHAnsi"/>
        </w:rPr>
        <w:t xml:space="preserve">The present China-U.S.-Russia triangle is obviously different from the China-U.S.-Soviet Union one of the 1970s. Against the Cold-War backdrop of East-West confrontation, </w:t>
      </w:r>
      <w:r w:rsidRPr="00EE50D9">
        <w:rPr>
          <w:rStyle w:val="Emphasis"/>
          <w:rFonts w:asciiTheme="majorHAnsi" w:hAnsiTheme="majorHAnsi"/>
          <w:highlight w:val="cyan"/>
        </w:rPr>
        <w:t>the former triangle featured a clear structure and two opposite sides.</w:t>
      </w:r>
      <w:r w:rsidRPr="00EE50D9">
        <w:rPr>
          <w:rStyle w:val="Emphasis"/>
          <w:rFonts w:asciiTheme="majorHAnsi" w:hAnsiTheme="majorHAnsi"/>
        </w:rPr>
        <w:t xml:space="preserve"> With two parties joining hands against the third, it was a standard pattern of zero-sum gaming. </w:t>
      </w:r>
      <w:r w:rsidRPr="00EE50D9">
        <w:rPr>
          <w:rStyle w:val="Emphasis"/>
          <w:rFonts w:asciiTheme="majorHAnsi" w:hAnsiTheme="majorHAnsi"/>
          <w:highlight w:val="cyan"/>
        </w:rPr>
        <w:t>With the Cold War gone and the Cool War dawning</w:t>
      </w:r>
      <w:r w:rsidRPr="00EE50D9">
        <w:rPr>
          <w:rStyle w:val="Emphasis"/>
          <w:rFonts w:asciiTheme="majorHAnsi" w:hAnsiTheme="majorHAnsi"/>
        </w:rPr>
        <w:t xml:space="preserve">, against the background of economic globalization and political multi-polarization, </w:t>
      </w:r>
      <w:r w:rsidRPr="00EE50D9">
        <w:rPr>
          <w:rStyle w:val="Emphasis"/>
          <w:rFonts w:asciiTheme="majorHAnsi" w:hAnsiTheme="majorHAnsi"/>
          <w:highlight w:val="cyan"/>
        </w:rPr>
        <w:t>the China-U.S.-Russia triangle appears more complex</w:t>
      </w:r>
      <w:r w:rsidRPr="00EE50D9">
        <w:rPr>
          <w:rFonts w:asciiTheme="majorHAnsi" w:hAnsiTheme="majorHAnsi"/>
          <w:sz w:val="16"/>
        </w:rPr>
        <w:t xml:space="preserve">. </w:t>
      </w:r>
      <w:r w:rsidRPr="00EE50D9">
        <w:rPr>
          <w:rStyle w:val="StyleBoldUnderline"/>
          <w:rFonts w:asciiTheme="majorHAnsi" w:hAnsiTheme="majorHAnsi"/>
        </w:rPr>
        <w:t xml:space="preserve">Beyond contradictions and conflicts, the parties also share broad common interests, so cooperation between any two parties will not automatically be at the price of undermining the third. </w:t>
      </w:r>
      <w:r w:rsidRPr="00EE50D9">
        <w:rPr>
          <w:rFonts w:asciiTheme="majorHAnsi" w:hAnsiTheme="majorHAnsi"/>
          <w:sz w:val="16"/>
        </w:rPr>
        <w:t xml:space="preserve">Though U.S.-Russia ties have nosedived to a post-Cold War nadir in the wake of the Ukraine crisis, President Obama said, “This is not another Cold War… After all, unlike the Soviet Union, Russia leads no block of nations, no global ideology. Nor does the United States, or NATO, seek any conflict with Russia.” The U.S. is rebalancing to the Asia-Pacific, and enhancing containment of China. But by and large it remains focused on prevention, and is aimed at creating a favorable “strategic environment” for the U.S. Generally speaking, there has been more cooperation and transparency and less confrontation among the parties. Now let’s return to the first two questions. Will the U.S. simultaneously take on China and Russia? In fact, in geopolitical terms, each of the three has considerable strategic depth, so much so that even if the stronger two team up against the third, there is no chance of a complete triumph, much less if any one party takes on the other two at the same time. From fanning the flames to rushing to the very forefront in the South China Sea, to ganging up with European countries in condemning and sanctioning Russia, what has it achieved? The parties eventually will have to cool tensions and work together. Then what would be the future course of the three-nation drama? For the time being, </w:t>
      </w:r>
      <w:r w:rsidRPr="00EE50D9">
        <w:rPr>
          <w:rStyle w:val="StyleBoldUnderline"/>
          <w:rFonts w:asciiTheme="majorHAnsi" w:hAnsiTheme="majorHAnsi"/>
          <w:highlight w:val="cyan"/>
        </w:rPr>
        <w:t>development of the three pairs</w:t>
      </w:r>
      <w:r w:rsidRPr="00EE50D9">
        <w:rPr>
          <w:rStyle w:val="StyleBoldUnderline"/>
          <w:rFonts w:asciiTheme="majorHAnsi" w:hAnsiTheme="majorHAnsi"/>
        </w:rPr>
        <w:t xml:space="preserve"> of bilateral ties in the China-U.S.-Russia triangle </w:t>
      </w:r>
      <w:r w:rsidRPr="00EE50D9">
        <w:rPr>
          <w:rStyle w:val="StyleBoldUnderline"/>
          <w:rFonts w:asciiTheme="majorHAnsi" w:hAnsiTheme="majorHAnsi"/>
          <w:highlight w:val="cyan"/>
        </w:rPr>
        <w:t>is unbalanced</w:t>
      </w:r>
      <w:r w:rsidRPr="00EE50D9">
        <w:rPr>
          <w:rStyle w:val="StyleBoldUnderline"/>
          <w:rFonts w:asciiTheme="majorHAnsi" w:hAnsiTheme="majorHAnsi"/>
        </w:rPr>
        <w:t xml:space="preserve">. In short, China and Russia are busy cooperating, China and the U.S. are busy coordinating and managing their volatile ties, the U.S. and Russia are busy with sanctions and counter-sanctions. In politics and national security, </w:t>
      </w:r>
      <w:r w:rsidRPr="00EE50D9">
        <w:rPr>
          <w:rStyle w:val="StyleBoldUnderline"/>
          <w:rFonts w:asciiTheme="majorHAnsi" w:hAnsiTheme="majorHAnsi"/>
          <w:highlight w:val="cyan"/>
        </w:rPr>
        <w:t>China-Russia ties have far outgrown China-U.S. ones; in economic and social concerns</w:t>
      </w:r>
      <w:r w:rsidRPr="00EE50D9">
        <w:rPr>
          <w:rStyle w:val="StyleBoldUnderline"/>
          <w:rFonts w:asciiTheme="majorHAnsi" w:hAnsiTheme="majorHAnsi"/>
        </w:rPr>
        <w:t>, China-U.S. relations have far outshone China-Russia ones.</w:t>
      </w:r>
      <w:r w:rsidRPr="00EE50D9">
        <w:rPr>
          <w:rFonts w:asciiTheme="majorHAnsi" w:hAnsiTheme="majorHAnsi"/>
          <w:sz w:val="16"/>
        </w:rPr>
        <w:t xml:space="preserve"> </w:t>
      </w:r>
      <w:r w:rsidRPr="00EE50D9">
        <w:rPr>
          <w:rStyle w:val="Emphasis"/>
          <w:rFonts w:asciiTheme="majorHAnsi" w:hAnsiTheme="majorHAnsi"/>
        </w:rPr>
        <w:t xml:space="preserve">Given that any one country in the three is more or less in a certain partnership in some areas with the other two, </w:t>
      </w:r>
      <w:r w:rsidRPr="00EE50D9">
        <w:rPr>
          <w:rStyle w:val="Emphasis"/>
          <w:rFonts w:asciiTheme="majorHAnsi" w:hAnsiTheme="majorHAnsi"/>
          <w:highlight w:val="cyan"/>
        </w:rPr>
        <w:t>“issue-specific partnership, instead of alliance” may become an outstanding feature of the</w:t>
      </w:r>
      <w:r w:rsidRPr="00EE50D9">
        <w:rPr>
          <w:rStyle w:val="Emphasis"/>
          <w:rFonts w:asciiTheme="majorHAnsi" w:hAnsiTheme="majorHAnsi"/>
        </w:rPr>
        <w:t xml:space="preserve"> China-U.S.-Russia </w:t>
      </w:r>
      <w:r w:rsidRPr="00EE50D9">
        <w:rPr>
          <w:rStyle w:val="Emphasis"/>
          <w:rFonts w:asciiTheme="majorHAnsi" w:hAnsiTheme="majorHAnsi"/>
          <w:highlight w:val="cyan"/>
        </w:rPr>
        <w:t>triangle</w:t>
      </w:r>
      <w:r w:rsidRPr="00EE50D9">
        <w:rPr>
          <w:rStyle w:val="Emphasis"/>
          <w:rFonts w:asciiTheme="majorHAnsi" w:hAnsiTheme="majorHAnsi"/>
        </w:rPr>
        <w:t xml:space="preserve"> in the future</w:t>
      </w:r>
      <w:r w:rsidRPr="00EE50D9">
        <w:rPr>
          <w:rFonts w:asciiTheme="majorHAnsi" w:hAnsiTheme="majorHAnsi"/>
          <w:sz w:val="16"/>
        </w:rPr>
        <w:t xml:space="preserve">. These days, the resolution of global problems and coordination of global governance are very important. But that is precisely what is lacking in the present triangle. The U.S. will remain no.1 in international affairs for a very long time. It is advisable that the U.S. be a little more democratic and respectful in dealing with the other two. </w:t>
      </w:r>
      <w:r w:rsidRPr="00EE50D9">
        <w:rPr>
          <w:rFonts w:asciiTheme="majorHAnsi" w:hAnsiTheme="majorHAnsi"/>
          <w:sz w:val="16"/>
          <w:szCs w:val="16"/>
        </w:rPr>
        <w:t>This is essential for avoiding the past tragedies of major-country rivalries</w:t>
      </w:r>
      <w:r w:rsidRPr="00EE50D9">
        <w:rPr>
          <w:rFonts w:asciiTheme="majorHAnsi" w:hAnsiTheme="majorHAnsi"/>
          <w:sz w:val="16"/>
        </w:rPr>
        <w:t xml:space="preserve"> and blazing a new trail for major-country relations featuring mutual respect and win-win cooperation. Let the China-U.S.-Russia triangle contribute more positive energy to the international community.</w:t>
      </w:r>
    </w:p>
    <w:p w14:paraId="3EA9AFAD" w14:textId="77777777" w:rsidR="003752D5" w:rsidRPr="00EE50D9" w:rsidRDefault="003752D5" w:rsidP="003752D5">
      <w:pPr>
        <w:pStyle w:val="Heading3"/>
        <w:rPr>
          <w:rFonts w:asciiTheme="majorHAnsi" w:hAnsiTheme="majorHAnsi"/>
        </w:rPr>
      </w:pPr>
      <w:r w:rsidRPr="00EE50D9">
        <w:rPr>
          <w:rFonts w:asciiTheme="majorHAnsi" w:hAnsiTheme="majorHAnsi"/>
        </w:rPr>
        <w:t>Not Zero Sum</w:t>
      </w:r>
    </w:p>
    <w:p w14:paraId="0EC54708" w14:textId="77777777" w:rsidR="003752D5" w:rsidRPr="00EE50D9" w:rsidRDefault="003752D5" w:rsidP="003752D5">
      <w:pPr>
        <w:pStyle w:val="Heading4"/>
        <w:rPr>
          <w:rFonts w:asciiTheme="majorHAnsi" w:hAnsiTheme="majorHAnsi"/>
        </w:rPr>
      </w:pPr>
      <w:r w:rsidRPr="00EE50D9">
        <w:rPr>
          <w:rFonts w:asciiTheme="majorHAnsi" w:hAnsiTheme="majorHAnsi"/>
        </w:rPr>
        <w:t>US-Sino relations do not affect Sino-Russia relations</w:t>
      </w:r>
    </w:p>
    <w:p w14:paraId="4142C6D0"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Wishnick</w:t>
      </w:r>
      <w:proofErr w:type="spellEnd"/>
      <w:r w:rsidRPr="00EE50D9">
        <w:rPr>
          <w:rStyle w:val="StyleStyleBold12pt"/>
          <w:rFonts w:asciiTheme="majorHAnsi" w:hAnsiTheme="majorHAnsi"/>
        </w:rPr>
        <w:t xml:space="preserve"> 15 — </w:t>
      </w:r>
      <w:r w:rsidRPr="00EE50D9">
        <w:rPr>
          <w:rFonts w:asciiTheme="majorHAnsi" w:hAnsiTheme="majorHAnsi"/>
        </w:rPr>
        <w:t xml:space="preserve">Elizabeth </w:t>
      </w:r>
      <w:proofErr w:type="spellStart"/>
      <w:r w:rsidRPr="00EE50D9">
        <w:rPr>
          <w:rFonts w:asciiTheme="majorHAnsi" w:hAnsiTheme="majorHAnsi"/>
        </w:rPr>
        <w:t>Wishnick</w:t>
      </w:r>
      <w:proofErr w:type="spellEnd"/>
      <w:r w:rsidRPr="00EE50D9">
        <w:rPr>
          <w:rFonts w:asciiTheme="majorHAnsi" w:hAnsiTheme="majorHAnsi"/>
        </w:rPr>
        <w:t xml:space="preserve">, Associate Professor of Political Science at Montclair State University and Senior Research Scholar in the </w:t>
      </w:r>
      <w:proofErr w:type="spellStart"/>
      <w:r w:rsidRPr="00EE50D9">
        <w:rPr>
          <w:rFonts w:asciiTheme="majorHAnsi" w:hAnsiTheme="majorHAnsi"/>
        </w:rPr>
        <w:t>Weatherhead</w:t>
      </w:r>
      <w:proofErr w:type="spellEnd"/>
      <w:r w:rsidRPr="00EE50D9">
        <w:rPr>
          <w:rFonts w:asciiTheme="majorHAnsi" w:hAnsiTheme="majorHAnsi"/>
        </w:rPr>
        <w:t xml:space="preserve"> East Asian Institute at Columbia University, 2015 (“The New China-Russia-U.S. Triangle”, NBR Analysis Brief, December 16</w:t>
      </w:r>
      <w:r w:rsidRPr="00EE50D9">
        <w:rPr>
          <w:rFonts w:asciiTheme="majorHAnsi" w:hAnsiTheme="majorHAnsi"/>
          <w:vertAlign w:val="superscript"/>
        </w:rPr>
        <w:t>th</w:t>
      </w:r>
      <w:r w:rsidRPr="00EE50D9">
        <w:rPr>
          <w:rFonts w:asciiTheme="majorHAnsi" w:hAnsiTheme="majorHAnsi"/>
        </w:rPr>
        <w:t xml:space="preserve">, Available Online at </w:t>
      </w:r>
      <w:hyperlink r:id="rId48" w:history="1">
        <w:r w:rsidRPr="00EE50D9">
          <w:rPr>
            <w:rStyle w:val="Hyperlink"/>
            <w:rFonts w:asciiTheme="majorHAnsi" w:hAnsiTheme="majorHAnsi"/>
          </w:rPr>
          <w:t>http://www.nbr.org/publications/nbranalysis/pdf/brief/121615_Wishnick_ChinaRussiaUS.pdf</w:t>
        </w:r>
      </w:hyperlink>
      <w:r w:rsidRPr="00EE50D9">
        <w:rPr>
          <w:rFonts w:asciiTheme="majorHAnsi" w:hAnsiTheme="majorHAnsi"/>
        </w:rPr>
        <w:t>, Accessed 07-07-216, SP)</w:t>
      </w:r>
    </w:p>
    <w:p w14:paraId="39D1E949" w14:textId="77777777" w:rsidR="003752D5" w:rsidRPr="00EE50D9" w:rsidRDefault="003752D5" w:rsidP="003752D5">
      <w:pPr>
        <w:rPr>
          <w:rFonts w:asciiTheme="majorHAnsi" w:hAnsiTheme="majorHAnsi"/>
        </w:rPr>
      </w:pPr>
      <w:r w:rsidRPr="00EE50D9">
        <w:rPr>
          <w:rStyle w:val="StyleBoldUnderline"/>
          <w:rFonts w:asciiTheme="majorHAnsi" w:hAnsiTheme="majorHAnsi"/>
          <w:highlight w:val="cyan"/>
        </w:rPr>
        <w:t>Russia and China oppose what the United States stands for, though each may cooperate with Washington on particular issues</w:t>
      </w:r>
      <w:r w:rsidRPr="00EE50D9">
        <w:rPr>
          <w:rFonts w:asciiTheme="majorHAnsi" w:hAnsiTheme="majorHAnsi"/>
          <w:highlight w:val="cyan"/>
        </w:rPr>
        <w:t>.</w:t>
      </w:r>
      <w:r w:rsidRPr="00EE50D9">
        <w:rPr>
          <w:rFonts w:asciiTheme="majorHAnsi" w:hAnsiTheme="majorHAnsi"/>
        </w:rPr>
        <w:t xml:space="preserve"> China and Russia oppose who we are, not what we do. </w:t>
      </w:r>
      <w:r w:rsidRPr="00EE50D9">
        <w:rPr>
          <w:rStyle w:val="StyleBoldUnderline"/>
          <w:rFonts w:asciiTheme="majorHAnsi" w:hAnsiTheme="majorHAnsi"/>
        </w:rPr>
        <w:t xml:space="preserve">The Sino-Russian partnership is not the result of failed U.S. policies toward Russia or China; indeed, </w:t>
      </w:r>
      <w:r w:rsidRPr="00EE50D9">
        <w:rPr>
          <w:rStyle w:val="StyleBoldUnderline"/>
          <w:rFonts w:asciiTheme="majorHAnsi" w:hAnsiTheme="majorHAnsi"/>
          <w:highlight w:val="cyan"/>
        </w:rPr>
        <w:t>their unity reflects a convergence on issues they view as existentially important for regime survival</w:t>
      </w:r>
      <w:r w:rsidRPr="00EE50D9">
        <w:rPr>
          <w:rStyle w:val="StyleBoldUnderline"/>
          <w:rFonts w:asciiTheme="majorHAnsi" w:hAnsiTheme="majorHAnsi"/>
        </w:rPr>
        <w:t>. This leaves room for the United States to cooperate with the two countries on specific matters</w:t>
      </w:r>
      <w:r w:rsidRPr="00EE50D9">
        <w:rPr>
          <w:rFonts w:asciiTheme="majorHAnsi" w:hAnsiTheme="majorHAnsi"/>
        </w:rPr>
        <w:t xml:space="preserve">— the Sino-U.S. relationship, in particular, has continued to develop in a multifaceted way and is not adversely affected by the Sino-Russian partnership. Sino-U.S. cooperation will not create leverage for the United States over Russia. </w:t>
      </w:r>
      <w:r w:rsidRPr="00EE50D9">
        <w:rPr>
          <w:rStyle w:val="Emphasis"/>
          <w:rFonts w:asciiTheme="majorHAnsi" w:hAnsiTheme="majorHAnsi"/>
          <w:highlight w:val="cyan"/>
        </w:rPr>
        <w:t>Robust Sino-U.S. relations in areas of mutual interest are unlikely to have an impact on the Sino-Russian partnership</w:t>
      </w:r>
      <w:r w:rsidRPr="00EE50D9">
        <w:rPr>
          <w:rStyle w:val="Emphasis"/>
          <w:rFonts w:asciiTheme="majorHAnsi" w:hAnsiTheme="majorHAnsi"/>
        </w:rPr>
        <w:t xml:space="preserve"> because each is driven by a distinct set of factors</w:t>
      </w:r>
      <w:r w:rsidRPr="00EE50D9">
        <w:rPr>
          <w:rFonts w:asciiTheme="majorHAnsi" w:hAnsiTheme="majorHAnsi"/>
        </w:rPr>
        <w:t>. The days of using triangular patterns of relations for leverage are long gone. Today’s triangle involves sets of parallel interactions in separate spheres of activity.</w:t>
      </w:r>
    </w:p>
    <w:p w14:paraId="44EF798C" w14:textId="77777777" w:rsidR="003752D5" w:rsidRPr="00EE50D9" w:rsidRDefault="003752D5" w:rsidP="003752D5">
      <w:pPr>
        <w:pStyle w:val="Heading4"/>
        <w:rPr>
          <w:rFonts w:asciiTheme="majorHAnsi" w:hAnsiTheme="majorHAnsi"/>
        </w:rPr>
      </w:pPr>
      <w:r w:rsidRPr="00EE50D9">
        <w:rPr>
          <w:rFonts w:asciiTheme="majorHAnsi" w:hAnsiTheme="majorHAnsi"/>
        </w:rPr>
        <w:t>Sino Russian relations not zero sum with Sino US relations</w:t>
      </w:r>
    </w:p>
    <w:p w14:paraId="3216DC82" w14:textId="77777777" w:rsidR="003752D5" w:rsidRPr="00EE50D9" w:rsidRDefault="003752D5" w:rsidP="003752D5">
      <w:pPr>
        <w:rPr>
          <w:rStyle w:val="StyleStyleBold12pt"/>
          <w:rFonts w:asciiTheme="majorHAnsi" w:hAnsiTheme="majorHAnsi"/>
        </w:rPr>
      </w:pPr>
      <w:proofErr w:type="spellStart"/>
      <w:r w:rsidRPr="00EE50D9">
        <w:rPr>
          <w:rStyle w:val="StyleStyleBold12pt"/>
          <w:rFonts w:asciiTheme="majorHAnsi" w:hAnsiTheme="majorHAnsi"/>
        </w:rPr>
        <w:t>Zicheng</w:t>
      </w:r>
      <w:proofErr w:type="spellEnd"/>
      <w:r w:rsidRPr="00EE50D9">
        <w:rPr>
          <w:rStyle w:val="StyleStyleBold12pt"/>
          <w:rFonts w:asciiTheme="majorHAnsi" w:hAnsiTheme="majorHAnsi"/>
        </w:rPr>
        <w:t xml:space="preserve"> 10 </w:t>
      </w:r>
      <w:r w:rsidRPr="00EE50D9">
        <w:rPr>
          <w:rFonts w:asciiTheme="majorHAnsi" w:hAnsiTheme="majorHAnsi"/>
        </w:rPr>
        <w:t xml:space="preserve">— Ye </w:t>
      </w:r>
      <w:proofErr w:type="spellStart"/>
      <w:r w:rsidRPr="00EE50D9">
        <w:rPr>
          <w:rFonts w:asciiTheme="majorHAnsi" w:hAnsiTheme="majorHAnsi"/>
        </w:rPr>
        <w:t>Zicheng</w:t>
      </w:r>
      <w:proofErr w:type="spellEnd"/>
      <w:r w:rsidRPr="00EE50D9">
        <w:rPr>
          <w:rFonts w:asciiTheme="majorHAnsi" w:hAnsiTheme="majorHAnsi"/>
        </w:rPr>
        <w:t xml:space="preserve">, professor of political science in the School of International Studies at Peking University, 2010, (“Inside China’s Grand Strategy,” pg. 138, 12/23, Available online at </w:t>
      </w:r>
      <w:hyperlink r:id="rId49" w:anchor="v=onepage&amp;q&amp;f=false" w:history="1">
        <w:r w:rsidRPr="00EE50D9">
          <w:rPr>
            <w:rStyle w:val="Hyperlink"/>
            <w:rFonts w:asciiTheme="majorHAnsi" w:hAnsiTheme="majorHAnsi"/>
          </w:rPr>
          <w:t>https://books.google.com/books?id=1H4XDHRqLGIC&amp;pg=PA138&amp;lpg=PA138&amp;dq=us+russian+relations+zero+sum+us+sino+relations&amp;source=bl&amp;ots=SDqAwHSTlh&amp;sig=KnLGeB0JfVRoDEgteFWhCkoKtQk&amp;hl=en&amp;sa=X&amp;ved=0ahUKEwjJ8bP1gd3NAhWL6IMKHe-1DnEQ6AEITTAH#v=onepage&amp;q&amp;f=false</w:t>
        </w:r>
      </w:hyperlink>
      <w:r w:rsidRPr="00EE50D9">
        <w:rPr>
          <w:rFonts w:asciiTheme="majorHAnsi" w:hAnsiTheme="majorHAnsi"/>
        </w:rPr>
        <w:t>, Accessed 7/5/16, RR)</w:t>
      </w:r>
    </w:p>
    <w:p w14:paraId="3216293D" w14:textId="77777777" w:rsidR="003752D5" w:rsidRPr="00EE50D9" w:rsidRDefault="003752D5" w:rsidP="003752D5">
      <w:pPr>
        <w:rPr>
          <w:rFonts w:asciiTheme="majorHAnsi" w:hAnsiTheme="majorHAnsi"/>
          <w:sz w:val="16"/>
        </w:rPr>
      </w:pPr>
      <w:r w:rsidRPr="00EE50D9">
        <w:rPr>
          <w:rFonts w:asciiTheme="majorHAnsi" w:hAnsiTheme="majorHAnsi"/>
          <w:sz w:val="16"/>
        </w:rPr>
        <w:t xml:space="preserve">After 9/11 </w:t>
      </w:r>
      <w:r w:rsidRPr="00EE50D9">
        <w:rPr>
          <w:rStyle w:val="StyleBoldUnderline"/>
          <w:rFonts w:asciiTheme="majorHAnsi" w:hAnsiTheme="majorHAnsi"/>
        </w:rPr>
        <w:t>t</w:t>
      </w:r>
      <w:r w:rsidRPr="00EE50D9">
        <w:rPr>
          <w:rStyle w:val="StyleBoldUnderline"/>
          <w:rFonts w:asciiTheme="majorHAnsi" w:hAnsiTheme="majorHAnsi"/>
          <w:highlight w:val="cyan"/>
        </w:rPr>
        <w:t>he interaction of China, Russia, and the United States entered a third stage as Moscow and Washington drew closer to combat</w:t>
      </w:r>
      <w:r w:rsidRPr="00EE50D9">
        <w:rPr>
          <w:rStyle w:val="StyleBoldUnderline"/>
          <w:rFonts w:asciiTheme="majorHAnsi" w:hAnsiTheme="majorHAnsi"/>
        </w:rPr>
        <w:t xml:space="preserve"> international </w:t>
      </w:r>
      <w:r w:rsidRPr="00EE50D9">
        <w:rPr>
          <w:rStyle w:val="StyleBoldUnderline"/>
          <w:rFonts w:asciiTheme="majorHAnsi" w:hAnsiTheme="majorHAnsi"/>
          <w:highlight w:val="cyan"/>
        </w:rPr>
        <w:t>terrorism</w:t>
      </w:r>
      <w:r w:rsidRPr="00EE50D9">
        <w:rPr>
          <w:rFonts w:asciiTheme="majorHAnsi" w:hAnsiTheme="majorHAnsi"/>
          <w:sz w:val="16"/>
        </w:rPr>
        <w:t xml:space="preserve">.  Important changes occurred in Russia’s policy toward the United States.  Although </w:t>
      </w:r>
      <w:r w:rsidRPr="00EE50D9">
        <w:rPr>
          <w:rStyle w:val="StyleBoldUnderline"/>
          <w:rFonts w:asciiTheme="majorHAnsi" w:hAnsiTheme="majorHAnsi"/>
          <w:highlight w:val="cyan"/>
        </w:rPr>
        <w:t>Russia</w:t>
      </w:r>
      <w:r w:rsidRPr="00EE50D9">
        <w:rPr>
          <w:rFonts w:asciiTheme="majorHAnsi" w:hAnsiTheme="majorHAnsi"/>
          <w:sz w:val="16"/>
        </w:rPr>
        <w:t xml:space="preserve"> remains vigilant regarding NATO’s eastward expansion and the US presence in Central Asia and lays considerable emphasis on its relations with China and India, objectively speaking, it </w:t>
      </w:r>
      <w:r w:rsidRPr="00EE50D9">
        <w:rPr>
          <w:rStyle w:val="StyleBoldUnderline"/>
          <w:rFonts w:asciiTheme="majorHAnsi" w:hAnsiTheme="majorHAnsi"/>
        </w:rPr>
        <w:t xml:space="preserve">prioritizes its relations with the United States.  It </w:t>
      </w:r>
      <w:r w:rsidRPr="00EE50D9">
        <w:rPr>
          <w:rStyle w:val="StyleBoldUnderline"/>
          <w:rFonts w:asciiTheme="majorHAnsi" w:hAnsiTheme="majorHAnsi"/>
          <w:highlight w:val="cyan"/>
        </w:rPr>
        <w:t>views internal separatism as manifested by the situation in Chechnya and terrorism at its major security threat</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Putin took advantage of 9/11 to recalibrate Russian policy toward the United States</w:t>
      </w:r>
      <w:r w:rsidRPr="00EE50D9">
        <w:rPr>
          <w:rStyle w:val="StyleBoldUnderline"/>
          <w:rFonts w:asciiTheme="majorHAnsi" w:hAnsiTheme="majorHAnsi"/>
        </w:rPr>
        <w:t xml:space="preserve"> while vigorously asserting Russia’s own interests when they differed from those of the United States</w:t>
      </w:r>
      <w:r w:rsidRPr="00EE50D9">
        <w:rPr>
          <w:rStyle w:val="Emphasis"/>
          <w:rFonts w:asciiTheme="majorHAnsi" w:hAnsiTheme="majorHAnsi"/>
        </w:rPr>
        <w:t xml:space="preserve">.  </w:t>
      </w:r>
      <w:r w:rsidRPr="00EE50D9">
        <w:rPr>
          <w:rStyle w:val="Emphasis"/>
          <w:rFonts w:asciiTheme="majorHAnsi" w:hAnsiTheme="majorHAnsi"/>
          <w:highlight w:val="cyan"/>
        </w:rPr>
        <w:t>When Russia temporarily drew closer to the United States, this posed no threat to the Sino – U.S. relationship</w:t>
      </w:r>
      <w:r w:rsidRPr="00EE50D9">
        <w:rPr>
          <w:rStyle w:val="StyleBoldUnderline"/>
          <w:rFonts w:asciiTheme="majorHAnsi" w:hAnsiTheme="majorHAnsi"/>
        </w:rPr>
        <w:t xml:space="preserve">.  Later, when Russia pulled further apart from the United States, this likewise had little, if any, effect on Sino – US relations. </w:t>
      </w:r>
      <w:r w:rsidRPr="00EE50D9">
        <w:rPr>
          <w:rFonts w:asciiTheme="majorHAnsi" w:hAnsiTheme="majorHAnsi"/>
          <w:sz w:val="16"/>
        </w:rPr>
        <w:t xml:space="preserve"> Despite China’s and Russia’s shared strategic interests, relations between Beijing and Moscow should not be seen as fundamentally directed against the United States.  This would be an unrealistic view.  </w:t>
      </w:r>
      <w:r w:rsidRPr="00EE50D9">
        <w:rPr>
          <w:rStyle w:val="StyleBoldUnderline"/>
          <w:rFonts w:asciiTheme="majorHAnsi" w:hAnsiTheme="majorHAnsi"/>
        </w:rPr>
        <w:t>Every country pursues its own national interest.</w:t>
      </w:r>
      <w:r w:rsidRPr="00EE50D9">
        <w:rPr>
          <w:rFonts w:asciiTheme="majorHAnsi" w:hAnsiTheme="majorHAnsi"/>
          <w:sz w:val="16"/>
        </w:rPr>
        <w:t xml:space="preserve">  Russia and China are no exceptions.  </w:t>
      </w:r>
      <w:r w:rsidRPr="00EE50D9">
        <w:rPr>
          <w:rStyle w:val="StyleBoldUnderline"/>
          <w:rFonts w:asciiTheme="majorHAnsi" w:hAnsiTheme="majorHAnsi"/>
        </w:rPr>
        <w:t xml:space="preserve">Even when Moscow moves closer to Washington, there is no need to worry that Russia will sacrifice the Sino-Russian relationship to improve its relations with the United States.  </w:t>
      </w:r>
      <w:r w:rsidRPr="00EE50D9">
        <w:rPr>
          <w:rStyle w:val="StyleBoldUnderline"/>
          <w:rFonts w:asciiTheme="majorHAnsi" w:hAnsiTheme="majorHAnsi"/>
          <w:highlight w:val="cyan"/>
        </w:rPr>
        <w:t>Of course, within the triangular relationship among China, Russia, and the United States, there will continue to be adjustments</w:t>
      </w:r>
      <w:r w:rsidRPr="00EE50D9">
        <w:rPr>
          <w:rStyle w:val="StyleBoldUnderline"/>
          <w:rFonts w:asciiTheme="majorHAnsi" w:hAnsiTheme="majorHAnsi"/>
        </w:rPr>
        <w:t>, but the possibility of an alliance between Moscow and Washington directed against Beijing is too far-fetched to take seriously.  The strategic partnership and cooperation between China and Russia rest on solid footing</w:t>
      </w:r>
      <w:r w:rsidRPr="00EE50D9">
        <w:rPr>
          <w:rFonts w:asciiTheme="majorHAnsi" w:hAnsiTheme="majorHAnsi"/>
          <w:sz w:val="16"/>
        </w:rPr>
        <w:t xml:space="preserve">, and their good-neighborly relations are in accord with their national interests.  In addition, </w:t>
      </w:r>
      <w:r w:rsidRPr="00EE50D9">
        <w:rPr>
          <w:rStyle w:val="StyleBoldUnderline"/>
          <w:rFonts w:asciiTheme="majorHAnsi" w:hAnsiTheme="majorHAnsi"/>
          <w:highlight w:val="cyan"/>
        </w:rPr>
        <w:t>there are broad prospects f</w:t>
      </w:r>
      <w:r w:rsidRPr="00EE50D9">
        <w:rPr>
          <w:rStyle w:val="StyleBoldUnderline"/>
          <w:rFonts w:asciiTheme="majorHAnsi" w:hAnsiTheme="majorHAnsi"/>
        </w:rPr>
        <w:t xml:space="preserve">or further developing Sino-Russian relations, </w:t>
      </w:r>
      <w:r w:rsidRPr="00EE50D9">
        <w:rPr>
          <w:rStyle w:val="StyleBoldUnderline"/>
          <w:rFonts w:asciiTheme="majorHAnsi" w:hAnsiTheme="majorHAnsi"/>
          <w:highlight w:val="cyan"/>
        </w:rPr>
        <w:t>especially in economics and trade.  To sum up, the connection between Russian – US relations and Sino US relations is not</w:t>
      </w:r>
      <w:r w:rsidRPr="00EE50D9">
        <w:rPr>
          <w:rStyle w:val="StyleBoldUnderline"/>
          <w:rFonts w:asciiTheme="majorHAnsi" w:hAnsiTheme="majorHAnsi"/>
        </w:rPr>
        <w:t xml:space="preserve"> a </w:t>
      </w:r>
      <w:r w:rsidRPr="00EE50D9">
        <w:rPr>
          <w:rStyle w:val="StyleBoldUnderline"/>
          <w:rFonts w:asciiTheme="majorHAnsi" w:hAnsiTheme="majorHAnsi"/>
          <w:highlight w:val="cyan"/>
        </w:rPr>
        <w:t>zero sum</w:t>
      </w:r>
      <w:r w:rsidRPr="00EE50D9">
        <w:rPr>
          <w:rStyle w:val="StyleBoldUnderline"/>
          <w:rFonts w:asciiTheme="majorHAnsi" w:hAnsiTheme="majorHAnsi"/>
        </w:rPr>
        <w:t>-game.</w:t>
      </w:r>
      <w:r w:rsidRPr="00EE50D9">
        <w:rPr>
          <w:rFonts w:asciiTheme="majorHAnsi" w:hAnsiTheme="majorHAnsi"/>
          <w:sz w:val="16"/>
        </w:rPr>
        <w:t xml:space="preserve">  Russia’s development can parallel China’s rise, and China should support Russia’s efforts to reestablish itself as a world power because this will hasten the transition to a multipolar world that is in the best interest of both China and Russia</w:t>
      </w:r>
    </w:p>
    <w:p w14:paraId="1738E3FA" w14:textId="77777777" w:rsidR="003752D5" w:rsidRPr="00EE50D9" w:rsidRDefault="003752D5" w:rsidP="003752D5">
      <w:pPr>
        <w:pStyle w:val="Heading3"/>
        <w:rPr>
          <w:rFonts w:asciiTheme="majorHAnsi" w:hAnsiTheme="majorHAnsi"/>
        </w:rPr>
      </w:pPr>
      <w:r w:rsidRPr="00EE50D9">
        <w:rPr>
          <w:rFonts w:asciiTheme="majorHAnsi" w:hAnsiTheme="majorHAnsi"/>
        </w:rPr>
        <w:t>Link Inevitable</w:t>
      </w:r>
    </w:p>
    <w:p w14:paraId="7C8EA6FD" w14:textId="77777777" w:rsidR="003752D5" w:rsidRPr="00EE50D9" w:rsidRDefault="003752D5" w:rsidP="003752D5">
      <w:pPr>
        <w:pStyle w:val="Heading4"/>
        <w:rPr>
          <w:rFonts w:asciiTheme="majorHAnsi" w:hAnsiTheme="majorHAnsi"/>
        </w:rPr>
      </w:pPr>
      <w:r w:rsidRPr="00EE50D9">
        <w:rPr>
          <w:rFonts w:asciiTheme="majorHAnsi" w:hAnsiTheme="majorHAnsi"/>
        </w:rPr>
        <w:t>The link is inevitable China will never create a full alliance with Russia because it needs US markets to sustain growth</w:t>
      </w:r>
    </w:p>
    <w:p w14:paraId="07A92875"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Brækhus</w:t>
      </w:r>
      <w:proofErr w:type="spellEnd"/>
      <w:r w:rsidRPr="00EE50D9">
        <w:rPr>
          <w:rStyle w:val="StyleStyleBold12pt"/>
          <w:rFonts w:asciiTheme="majorHAnsi" w:hAnsiTheme="majorHAnsi"/>
        </w:rPr>
        <w:t xml:space="preserve"> and </w:t>
      </w:r>
      <w:proofErr w:type="spellStart"/>
      <w:r w:rsidRPr="00EE50D9">
        <w:rPr>
          <w:rStyle w:val="StyleStyleBold12pt"/>
          <w:rFonts w:asciiTheme="majorHAnsi" w:hAnsiTheme="majorHAnsi"/>
        </w:rPr>
        <w:t>Øverland</w:t>
      </w:r>
      <w:proofErr w:type="spellEnd"/>
      <w:r w:rsidRPr="00EE50D9">
        <w:rPr>
          <w:rStyle w:val="StyleStyleBold12pt"/>
          <w:rFonts w:asciiTheme="majorHAnsi" w:hAnsiTheme="majorHAnsi"/>
        </w:rPr>
        <w:t xml:space="preserve"> 07 — </w:t>
      </w:r>
      <w:proofErr w:type="spellStart"/>
      <w:r w:rsidRPr="00EE50D9">
        <w:rPr>
          <w:rFonts w:asciiTheme="majorHAnsi" w:hAnsiTheme="majorHAnsi"/>
        </w:rPr>
        <w:t>Kyrre</w:t>
      </w:r>
      <w:proofErr w:type="spellEnd"/>
      <w:r w:rsidRPr="00EE50D9">
        <w:rPr>
          <w:rFonts w:asciiTheme="majorHAnsi" w:hAnsiTheme="majorHAnsi"/>
        </w:rPr>
        <w:t xml:space="preserve"> </w:t>
      </w:r>
      <w:proofErr w:type="spellStart"/>
      <w:r w:rsidRPr="00EE50D9">
        <w:rPr>
          <w:rFonts w:asciiTheme="majorHAnsi" w:hAnsiTheme="majorHAnsi"/>
        </w:rPr>
        <w:t>Elvenes</w:t>
      </w:r>
      <w:proofErr w:type="spellEnd"/>
      <w:r w:rsidRPr="00EE50D9">
        <w:rPr>
          <w:rFonts w:asciiTheme="majorHAnsi" w:hAnsiTheme="majorHAnsi"/>
        </w:rPr>
        <w:t xml:space="preserve"> </w:t>
      </w:r>
      <w:proofErr w:type="spellStart"/>
      <w:r w:rsidRPr="00EE50D9">
        <w:rPr>
          <w:rFonts w:asciiTheme="majorHAnsi" w:hAnsiTheme="majorHAnsi"/>
        </w:rPr>
        <w:t>Brækhus</w:t>
      </w:r>
      <w:proofErr w:type="spellEnd"/>
      <w:r w:rsidRPr="00EE50D9">
        <w:rPr>
          <w:rFonts w:asciiTheme="majorHAnsi" w:hAnsiTheme="majorHAnsi"/>
        </w:rPr>
        <w:t xml:space="preserve"> and </w:t>
      </w:r>
      <w:proofErr w:type="spellStart"/>
      <w:r w:rsidRPr="00EE50D9">
        <w:rPr>
          <w:rFonts w:asciiTheme="majorHAnsi" w:hAnsiTheme="majorHAnsi"/>
        </w:rPr>
        <w:t>Indra</w:t>
      </w:r>
      <w:proofErr w:type="spellEnd"/>
      <w:r w:rsidRPr="00EE50D9">
        <w:rPr>
          <w:rFonts w:asciiTheme="majorHAnsi" w:hAnsiTheme="majorHAnsi"/>
        </w:rPr>
        <w:t xml:space="preserve"> </w:t>
      </w:r>
      <w:proofErr w:type="spellStart"/>
      <w:r w:rsidRPr="00EE50D9">
        <w:rPr>
          <w:rFonts w:asciiTheme="majorHAnsi" w:hAnsiTheme="majorHAnsi"/>
        </w:rPr>
        <w:t>Øverland</w:t>
      </w:r>
      <w:proofErr w:type="spellEnd"/>
      <w:r w:rsidRPr="00EE50D9">
        <w:rPr>
          <w:rFonts w:asciiTheme="majorHAnsi" w:hAnsiTheme="majorHAnsi"/>
        </w:rPr>
        <w:t xml:space="preserve">, </w:t>
      </w:r>
      <w:proofErr w:type="spellStart"/>
      <w:r w:rsidRPr="00EE50D9">
        <w:rPr>
          <w:rFonts w:asciiTheme="majorHAnsi" w:hAnsiTheme="majorHAnsi"/>
        </w:rPr>
        <w:t>Brækhus</w:t>
      </w:r>
      <w:proofErr w:type="spellEnd"/>
      <w:r w:rsidRPr="00EE50D9">
        <w:rPr>
          <w:rFonts w:asciiTheme="majorHAnsi" w:hAnsiTheme="majorHAnsi"/>
        </w:rPr>
        <w:t xml:space="preserve"> is a Mandarin Language Scholar at Tsinghua University, Beijing,  </w:t>
      </w:r>
      <w:proofErr w:type="spellStart"/>
      <w:r w:rsidRPr="00EE50D9">
        <w:rPr>
          <w:rFonts w:asciiTheme="majorHAnsi" w:hAnsiTheme="majorHAnsi"/>
        </w:rPr>
        <w:t>Øverland</w:t>
      </w:r>
      <w:proofErr w:type="spellEnd"/>
      <w:r w:rsidRPr="00EE50D9">
        <w:rPr>
          <w:rFonts w:asciiTheme="majorHAnsi" w:hAnsiTheme="majorHAnsi"/>
        </w:rPr>
        <w:t xml:space="preserve"> is Director of the Energy Program at Norwegian Institute of International Affairs, Oslo, Norway, 2007 (“A Match Made in Heaven? Strategic Convergence between China and Russia”, Central Asia-Caucasus Institute &amp; Silk Road Studies Program, May 2007, Available Online at </w:t>
      </w:r>
      <w:hyperlink r:id="rId50" w:history="1">
        <w:r w:rsidRPr="00EE50D9">
          <w:rPr>
            <w:rStyle w:val="Hyperlink"/>
            <w:rFonts w:asciiTheme="majorHAnsi" w:hAnsiTheme="majorHAnsi"/>
          </w:rPr>
          <w:t>http://old.silkroadstudies.org/new/docs/CEF/Quarterly/May_2007/Braekhus_Overland.pdf</w:t>
        </w:r>
      </w:hyperlink>
      <w:r w:rsidRPr="00EE50D9">
        <w:rPr>
          <w:rFonts w:asciiTheme="majorHAnsi" w:hAnsiTheme="majorHAnsi"/>
        </w:rPr>
        <w:t>, Accessed 07-05-2016, SP)</w:t>
      </w:r>
    </w:p>
    <w:p w14:paraId="7F81BD3C" w14:textId="77777777" w:rsidR="003752D5" w:rsidRPr="00EE50D9" w:rsidRDefault="003752D5" w:rsidP="003752D5">
      <w:pPr>
        <w:rPr>
          <w:rFonts w:asciiTheme="majorHAnsi" w:hAnsiTheme="majorHAnsi"/>
          <w:b/>
          <w:bCs/>
          <w:sz w:val="26"/>
        </w:rPr>
      </w:pPr>
      <w:r w:rsidRPr="00EE50D9">
        <w:rPr>
          <w:rStyle w:val="StyleBoldUnderline"/>
          <w:rFonts w:asciiTheme="majorHAnsi" w:hAnsiTheme="majorHAnsi"/>
          <w:highlight w:val="cyan"/>
        </w:rPr>
        <w:t>Institutionalization of the Beijing–Moscow relationship remains low</w:t>
      </w:r>
      <w:r w:rsidRPr="00EE50D9">
        <w:rPr>
          <w:rStyle w:val="StyleBoldUnderline"/>
          <w:rFonts w:asciiTheme="majorHAnsi" w:hAnsiTheme="majorHAnsi"/>
        </w:rPr>
        <w:t xml:space="preserve">, but a pattern of regular consultation between top leaders has evolved. </w:t>
      </w:r>
      <w:r w:rsidRPr="00EE50D9">
        <w:rPr>
          <w:rStyle w:val="StyleBoldUnderline"/>
          <w:rFonts w:asciiTheme="majorHAnsi" w:hAnsiTheme="majorHAnsi"/>
          <w:highlight w:val="cyan"/>
        </w:rPr>
        <w:t>Russia and China also meet annually for bilateral military and technical co-operation talks</w:t>
      </w:r>
      <w:r w:rsidRPr="00EE50D9">
        <w:rPr>
          <w:rFonts w:asciiTheme="majorHAnsi" w:hAnsiTheme="majorHAnsi"/>
        </w:rPr>
        <w:t xml:space="preserve">, and have continued to develop the Shanghai Cooperation Organization founded in 2001. China–Russia strategic convergence is a discernible trend which will gain further momentum. However, </w:t>
      </w:r>
      <w:r w:rsidRPr="00EE50D9">
        <w:rPr>
          <w:rStyle w:val="Emphasis"/>
          <w:rFonts w:asciiTheme="majorHAnsi" w:hAnsiTheme="majorHAnsi"/>
          <w:highlight w:val="cyan"/>
        </w:rPr>
        <w:t>strategic convergence should not be confused with an alliance, and China and Russia are not perfect strategic partners</w:t>
      </w:r>
      <w:r w:rsidRPr="00EE50D9">
        <w:rPr>
          <w:rFonts w:asciiTheme="majorHAnsi" w:hAnsiTheme="majorHAnsi"/>
        </w:rPr>
        <w:t xml:space="preserve">. Developments inside China and Russia are crucial to how the relationship develops. Key questions are whether political stability will prevail and whether rapid growth can be sustained. </w:t>
      </w:r>
      <w:proofErr w:type="spellStart"/>
      <w:r w:rsidRPr="00EE50D9">
        <w:rPr>
          <w:rFonts w:asciiTheme="majorHAnsi" w:hAnsiTheme="majorHAnsi"/>
        </w:rPr>
        <w:t>Trenin</w:t>
      </w:r>
      <w:proofErr w:type="spellEnd"/>
      <w:r w:rsidRPr="00EE50D9">
        <w:rPr>
          <w:rFonts w:asciiTheme="majorHAnsi" w:hAnsiTheme="majorHAnsi"/>
        </w:rPr>
        <w:t xml:space="preserve"> argues that a </w:t>
      </w:r>
      <w:r w:rsidRPr="00EE50D9">
        <w:rPr>
          <w:rStyle w:val="Emphasis"/>
          <w:rFonts w:asciiTheme="majorHAnsi" w:hAnsiTheme="majorHAnsi"/>
          <w:highlight w:val="cyan"/>
        </w:rPr>
        <w:t>Sino–Russian alliance could occur only as a result of “exceptionally short-sighted and foolish policies</w:t>
      </w:r>
      <w:r w:rsidRPr="00EE50D9">
        <w:rPr>
          <w:rStyle w:val="Emphasis"/>
          <w:rFonts w:asciiTheme="majorHAnsi" w:hAnsiTheme="majorHAnsi"/>
        </w:rPr>
        <w:t xml:space="preserve"> on China and Russia are not pro-Western, but neither are they definitively anti-Western. </w:t>
      </w:r>
      <w:r w:rsidRPr="00EE50D9">
        <w:rPr>
          <w:rFonts w:asciiTheme="majorHAnsi" w:hAnsiTheme="majorHAnsi"/>
        </w:rPr>
        <w:t xml:space="preserve">Western policymakers who are worried about the implications of Sino–Russian strategic convergence would do well to pursue a policy of engaging both Moscow and Beijing, and put pressure on Tokyo to resolve the dispute over the Kurile Islands. Paradoxically, if an alliance, or something resembling an alliance, were to be formed this could lead to a breakdown of the relationship in the medium to long term. </w:t>
      </w:r>
      <w:r w:rsidRPr="00EE50D9">
        <w:rPr>
          <w:rStyle w:val="StyleBoldUnderline"/>
          <w:rFonts w:asciiTheme="majorHAnsi" w:hAnsiTheme="majorHAnsi"/>
        </w:rPr>
        <w:t xml:space="preserve">China and Russia both command sufficient resources and sophistication to be significant global powers in their own right, and they certainly consider themselves as such. </w:t>
      </w:r>
      <w:r w:rsidRPr="00EE50D9">
        <w:rPr>
          <w:rStyle w:val="StyleBoldUnderline"/>
          <w:rFonts w:asciiTheme="majorHAnsi" w:hAnsiTheme="majorHAnsi"/>
          <w:highlight w:val="cyan"/>
        </w:rPr>
        <w:t>China was unwilling to subordinate itself to Russia for more than a brief period after the Communists came to power in 1949,</w:t>
      </w:r>
      <w:r w:rsidRPr="00EE50D9">
        <w:rPr>
          <w:rStyle w:val="StyleBoldUnderline"/>
          <w:rFonts w:asciiTheme="majorHAnsi" w:hAnsiTheme="majorHAnsi"/>
        </w:rPr>
        <w:t xml:space="preserve"> and Russia would refuse to subordinate itself to China. The most likely scenario is Sino–Russo strategic convergence based on a relationship of mutual self-interest</w:t>
      </w:r>
      <w:r w:rsidRPr="00EE50D9">
        <w:rPr>
          <w:rFonts w:asciiTheme="majorHAnsi" w:hAnsiTheme="majorHAnsi"/>
        </w:rPr>
        <w:t xml:space="preserve">. The evidence presented in this article indicates that trade and investment between China and Russia are set to continue to grow rapidly, particularly in the energy sector, further enhancing the significance of the relationship. </w:t>
      </w:r>
      <w:r w:rsidRPr="00EE50D9">
        <w:rPr>
          <w:rStyle w:val="StyleBoldUnderline"/>
          <w:rFonts w:asciiTheme="majorHAnsi" w:hAnsiTheme="majorHAnsi"/>
          <w:highlight w:val="cyan"/>
        </w:rPr>
        <w:t>While Beijing and Moscow have common interests in placing restraints on the power of the United States</w:t>
      </w:r>
      <w:r w:rsidRPr="00EE50D9">
        <w:rPr>
          <w:rStyle w:val="StyleBoldUnderline"/>
          <w:rFonts w:asciiTheme="majorHAnsi" w:hAnsiTheme="majorHAnsi"/>
        </w:rPr>
        <w:t xml:space="preserve">, the creation of a full-fledged anti-Western alliance is unlikely to prove viable in the short term. Russia and especially China are </w:t>
      </w:r>
      <w:r w:rsidRPr="00EE50D9">
        <w:rPr>
          <w:rStyle w:val="StyleBoldUnderline"/>
          <w:rFonts w:asciiTheme="majorHAnsi" w:hAnsiTheme="majorHAnsi"/>
          <w:highlight w:val="cyan"/>
        </w:rPr>
        <w:t>both dependent on open access to Western markets to sustain growth.</w:t>
      </w:r>
      <w:r w:rsidRPr="00EE50D9">
        <w:rPr>
          <w:rFonts w:asciiTheme="majorHAnsi" w:hAnsiTheme="majorHAnsi"/>
        </w:rPr>
        <w:t xml:space="preserve"> </w:t>
      </w:r>
    </w:p>
    <w:p w14:paraId="2F45917F" w14:textId="77777777" w:rsidR="003752D5" w:rsidRPr="00EE50D9" w:rsidRDefault="003752D5" w:rsidP="003752D5">
      <w:pPr>
        <w:pStyle w:val="Heading3"/>
        <w:rPr>
          <w:rFonts w:asciiTheme="majorHAnsi" w:hAnsiTheme="majorHAnsi"/>
        </w:rPr>
      </w:pPr>
      <w:r w:rsidRPr="00EE50D9">
        <w:rPr>
          <w:rFonts w:asciiTheme="majorHAnsi" w:hAnsiTheme="majorHAnsi"/>
        </w:rPr>
        <w:t>Alt Causes – Japan, Vietnam</w:t>
      </w:r>
    </w:p>
    <w:p w14:paraId="1AEB81CA" w14:textId="77777777" w:rsidR="003752D5" w:rsidRPr="00EE50D9" w:rsidRDefault="003752D5" w:rsidP="003752D5">
      <w:pPr>
        <w:pStyle w:val="Heading4"/>
        <w:rPr>
          <w:rFonts w:asciiTheme="majorHAnsi" w:hAnsiTheme="majorHAnsi"/>
        </w:rPr>
      </w:pPr>
      <w:r w:rsidRPr="00EE50D9">
        <w:rPr>
          <w:rFonts w:asciiTheme="majorHAnsi" w:hAnsiTheme="majorHAnsi"/>
        </w:rPr>
        <w:t xml:space="preserve">Multiple Alt causes to Sino-Russian strategic relationship – Japan, Vietnam, </w:t>
      </w:r>
      <w:proofErr w:type="spellStart"/>
      <w:r w:rsidRPr="00EE50D9">
        <w:rPr>
          <w:rFonts w:asciiTheme="majorHAnsi" w:hAnsiTheme="majorHAnsi"/>
        </w:rPr>
        <w:t>etc</w:t>
      </w:r>
      <w:proofErr w:type="spellEnd"/>
    </w:p>
    <w:p w14:paraId="57DEF541" w14:textId="77777777" w:rsidR="003752D5" w:rsidRPr="00EE50D9" w:rsidRDefault="003752D5" w:rsidP="003752D5">
      <w:pPr>
        <w:rPr>
          <w:rFonts w:asciiTheme="majorHAnsi" w:hAnsiTheme="majorHAnsi"/>
        </w:rPr>
      </w:pPr>
      <w:proofErr w:type="spellStart"/>
      <w:r w:rsidRPr="00EE50D9">
        <w:rPr>
          <w:rStyle w:val="StyleStyleBold12pt"/>
          <w:rFonts w:asciiTheme="majorHAnsi" w:hAnsiTheme="majorHAnsi"/>
        </w:rPr>
        <w:t>Kapila</w:t>
      </w:r>
      <w:proofErr w:type="spellEnd"/>
      <w:r w:rsidRPr="00EE50D9">
        <w:rPr>
          <w:rStyle w:val="StyleStyleBold12pt"/>
          <w:rFonts w:asciiTheme="majorHAnsi" w:hAnsiTheme="majorHAnsi"/>
        </w:rPr>
        <w:t xml:space="preserve"> 15 — </w:t>
      </w:r>
      <w:r w:rsidRPr="00EE50D9">
        <w:rPr>
          <w:rFonts w:asciiTheme="majorHAnsi" w:hAnsiTheme="majorHAnsi"/>
        </w:rPr>
        <w:t xml:space="preserve">Dr. </w:t>
      </w:r>
      <w:proofErr w:type="spellStart"/>
      <w:r w:rsidRPr="00EE50D9">
        <w:rPr>
          <w:rFonts w:asciiTheme="majorHAnsi" w:hAnsiTheme="majorHAnsi"/>
        </w:rPr>
        <w:t>Subhash</w:t>
      </w:r>
      <w:proofErr w:type="spellEnd"/>
      <w:r w:rsidRPr="00EE50D9">
        <w:rPr>
          <w:rFonts w:asciiTheme="majorHAnsi" w:hAnsiTheme="majorHAnsi"/>
        </w:rPr>
        <w:t xml:space="preserve"> </w:t>
      </w:r>
      <w:proofErr w:type="spellStart"/>
      <w:r w:rsidRPr="00EE50D9">
        <w:rPr>
          <w:rFonts w:asciiTheme="majorHAnsi" w:hAnsiTheme="majorHAnsi"/>
        </w:rPr>
        <w:t>Kapila</w:t>
      </w:r>
      <w:proofErr w:type="spellEnd"/>
      <w:r w:rsidRPr="00EE50D9">
        <w:rPr>
          <w:rFonts w:asciiTheme="majorHAnsi" w:hAnsiTheme="majorHAnsi"/>
        </w:rPr>
        <w:t xml:space="preserve">, graduate of the Royal British Army Staff College, </w:t>
      </w:r>
      <w:proofErr w:type="spellStart"/>
      <w:r w:rsidRPr="00EE50D9">
        <w:rPr>
          <w:rFonts w:asciiTheme="majorHAnsi" w:hAnsiTheme="majorHAnsi"/>
        </w:rPr>
        <w:t>Camberley</w:t>
      </w:r>
      <w:proofErr w:type="spellEnd"/>
      <w:r w:rsidRPr="00EE50D9">
        <w:rPr>
          <w:rFonts w:asciiTheme="majorHAnsi" w:hAnsiTheme="majorHAnsi"/>
        </w:rPr>
        <w:t xml:space="preserve"> and combines a rich experience of Indian Army, Cabinet Secretariat, and diplomatic assignments in Bhutan, Japan, South Korea and USA. Currently, Consultant International Relations &amp; Strategic Affairs with South Asia Analysis Group, 2015 (“Russia-China Strategic Nexus: How Strategic?</w:t>
      </w:r>
      <w:proofErr w:type="gramStart"/>
      <w:r w:rsidRPr="00EE50D9">
        <w:rPr>
          <w:rFonts w:asciiTheme="majorHAnsi" w:hAnsiTheme="majorHAnsi"/>
        </w:rPr>
        <w:t>”,</w:t>
      </w:r>
      <w:proofErr w:type="gramEnd"/>
      <w:r w:rsidRPr="00EE50D9">
        <w:rPr>
          <w:rFonts w:asciiTheme="majorHAnsi" w:hAnsiTheme="majorHAnsi"/>
        </w:rPr>
        <w:t xml:space="preserve"> South Asia Analysis Group, October 5</w:t>
      </w:r>
      <w:r w:rsidRPr="00EE50D9">
        <w:rPr>
          <w:rFonts w:asciiTheme="majorHAnsi" w:hAnsiTheme="majorHAnsi"/>
          <w:vertAlign w:val="superscript"/>
        </w:rPr>
        <w:t>th</w:t>
      </w:r>
      <w:r w:rsidRPr="00EE50D9">
        <w:rPr>
          <w:rFonts w:asciiTheme="majorHAnsi" w:hAnsiTheme="majorHAnsi"/>
        </w:rPr>
        <w:t xml:space="preserve">, Available Online at </w:t>
      </w:r>
      <w:hyperlink r:id="rId51" w:history="1">
        <w:r w:rsidRPr="00EE50D9">
          <w:rPr>
            <w:rStyle w:val="Hyperlink"/>
            <w:rFonts w:asciiTheme="majorHAnsi" w:hAnsiTheme="majorHAnsi"/>
          </w:rPr>
          <w:t>http://www.southasiaanalysis.org/node/1873</w:t>
        </w:r>
      </w:hyperlink>
      <w:r w:rsidRPr="00EE50D9">
        <w:rPr>
          <w:rFonts w:asciiTheme="majorHAnsi" w:hAnsiTheme="majorHAnsi"/>
        </w:rPr>
        <w:t>, Accessed 07-05-2016, SP)</w:t>
      </w:r>
    </w:p>
    <w:p w14:paraId="1F739469" w14:textId="77777777" w:rsidR="003752D5" w:rsidRPr="00EE50D9" w:rsidRDefault="003752D5" w:rsidP="003752D5">
      <w:pPr>
        <w:rPr>
          <w:rFonts w:asciiTheme="majorHAnsi" w:hAnsiTheme="majorHAnsi"/>
        </w:rPr>
      </w:pPr>
      <w:r w:rsidRPr="00EE50D9">
        <w:rPr>
          <w:rStyle w:val="StyleBoldUnderline"/>
          <w:rFonts w:asciiTheme="majorHAnsi" w:hAnsiTheme="majorHAnsi"/>
          <w:highlight w:val="cyan"/>
        </w:rPr>
        <w:t>China has not been steadfast in its loyalty to either</w:t>
      </w:r>
      <w:r w:rsidRPr="00EE50D9">
        <w:rPr>
          <w:rStyle w:val="StyleBoldUnderline"/>
          <w:rFonts w:asciiTheme="majorHAnsi" w:hAnsiTheme="majorHAnsi"/>
        </w:rPr>
        <w:t xml:space="preserve"> Russia or to the United States even when in different periods in the last few decades it has oscillated in swinging its strategic proximities between Russia and the United States.</w:t>
      </w:r>
      <w:r w:rsidRPr="00EE50D9">
        <w:rPr>
          <w:rFonts w:asciiTheme="majorHAnsi" w:hAnsiTheme="majorHAnsi"/>
        </w:rPr>
        <w:t xml:space="preserve"> This is all part of recorded history. China more pointedly was never fully loyal even to its ideological mentor and strategic patron of the formative stages of consolidating its nationhood, namely the former Soviet Union.</w:t>
      </w:r>
      <w:r w:rsidRPr="00EE50D9">
        <w:rPr>
          <w:rFonts w:asciiTheme="majorHAnsi" w:hAnsiTheme="majorHAnsi"/>
          <w:b/>
          <w:bCs/>
          <w:sz w:val="26"/>
        </w:rPr>
        <w:t xml:space="preserve"> </w:t>
      </w:r>
      <w:r w:rsidRPr="00EE50D9">
        <w:rPr>
          <w:rStyle w:val="StyleBoldUnderline"/>
          <w:rFonts w:asciiTheme="majorHAnsi" w:hAnsiTheme="majorHAnsi"/>
          <w:highlight w:val="cyan"/>
        </w:rPr>
        <w:t>The Russia-China strategic nexus is an opportunistic</w:t>
      </w:r>
      <w:r w:rsidRPr="00EE50D9">
        <w:rPr>
          <w:rStyle w:val="StyleBoldUnderline"/>
          <w:rFonts w:asciiTheme="majorHAnsi" w:hAnsiTheme="majorHAnsi"/>
        </w:rPr>
        <w:t xml:space="preserve"> so-called strategic </w:t>
      </w:r>
      <w:r w:rsidRPr="00EE50D9">
        <w:rPr>
          <w:rStyle w:val="StyleBoldUnderline"/>
          <w:rFonts w:asciiTheme="majorHAnsi" w:hAnsiTheme="majorHAnsi"/>
          <w:highlight w:val="cyan"/>
        </w:rPr>
        <w:t>arrangement</w:t>
      </w:r>
      <w:r w:rsidRPr="00EE50D9">
        <w:rPr>
          <w:rStyle w:val="StyleBoldUnderline"/>
          <w:rFonts w:asciiTheme="majorHAnsi" w:hAnsiTheme="majorHAnsi"/>
        </w:rPr>
        <w:t xml:space="preserve"> which sprung into existence in the immediate wake of the first few years of the Post-Cold War era in the 1990s. It is difficult to designate it as a ‘Strategic Partnership’ because today there are less of strategic convergences and more of perceptional strategic divergences of their respective </w:t>
      </w:r>
      <w:proofErr w:type="spellStart"/>
      <w:r w:rsidRPr="00EE50D9">
        <w:rPr>
          <w:rStyle w:val="StyleBoldUnderline"/>
          <w:rFonts w:asciiTheme="majorHAnsi" w:hAnsiTheme="majorHAnsi"/>
        </w:rPr>
        <w:t>neighbourhoods</w:t>
      </w:r>
      <w:proofErr w:type="spellEnd"/>
      <w:r w:rsidRPr="00EE50D9">
        <w:rPr>
          <w:rStyle w:val="StyleBoldUnderline"/>
          <w:rFonts w:asciiTheme="majorHAnsi" w:hAnsiTheme="majorHAnsi"/>
        </w:rPr>
        <w:t>.</w:t>
      </w:r>
      <w:r w:rsidRPr="00EE50D9">
        <w:rPr>
          <w:rFonts w:asciiTheme="majorHAnsi" w:hAnsiTheme="majorHAnsi"/>
        </w:rPr>
        <w:t xml:space="preserve"> </w:t>
      </w:r>
      <w:r w:rsidRPr="00EE50D9">
        <w:rPr>
          <w:rStyle w:val="Emphasis"/>
          <w:rFonts w:asciiTheme="majorHAnsi" w:hAnsiTheme="majorHAnsi"/>
          <w:highlight w:val="cyan"/>
        </w:rPr>
        <w:t>The Russia-China strategic nexus was a reactive knee-jerk reaction to the emergence of unbridled United States strategic dominance of the last two decades.</w:t>
      </w:r>
      <w:r w:rsidRPr="00EE50D9">
        <w:rPr>
          <w:rFonts w:asciiTheme="majorHAnsi" w:hAnsiTheme="majorHAnsi"/>
        </w:rPr>
        <w:t xml:space="preserve"> </w:t>
      </w:r>
      <w:r w:rsidRPr="00EE50D9">
        <w:rPr>
          <w:rStyle w:val="StyleBoldUnderline"/>
          <w:rFonts w:asciiTheme="majorHAnsi" w:hAnsiTheme="majorHAnsi"/>
        </w:rPr>
        <w:t xml:space="preserve">Russia and China have divergent views on Japan and the most serious in terms of differing perceptions. </w:t>
      </w:r>
      <w:r w:rsidRPr="00EE50D9">
        <w:rPr>
          <w:rStyle w:val="StyleBoldUnderline"/>
          <w:rFonts w:asciiTheme="majorHAnsi" w:hAnsiTheme="majorHAnsi"/>
          <w:highlight w:val="cyan"/>
        </w:rPr>
        <w:t>China views Japan as an implacable enemy</w:t>
      </w:r>
      <w:r w:rsidRPr="00EE50D9">
        <w:rPr>
          <w:rStyle w:val="StyleBoldUnderline"/>
          <w:rFonts w:asciiTheme="majorHAnsi" w:hAnsiTheme="majorHAnsi"/>
        </w:rPr>
        <w:t xml:space="preserve"> because of its historical experiences and fears that a Japan reorienting its military priorities and security philosophies can in the future again emerge as a security concern for China. </w:t>
      </w:r>
      <w:r w:rsidRPr="00EE50D9">
        <w:rPr>
          <w:rStyle w:val="StyleBoldUnderline"/>
          <w:rFonts w:asciiTheme="majorHAnsi" w:hAnsiTheme="majorHAnsi"/>
          <w:highlight w:val="cyan"/>
        </w:rPr>
        <w:t>Russia</w:t>
      </w:r>
      <w:r w:rsidRPr="00EE50D9">
        <w:rPr>
          <w:rStyle w:val="StyleBoldUnderline"/>
          <w:rFonts w:asciiTheme="majorHAnsi" w:hAnsiTheme="majorHAnsi"/>
        </w:rPr>
        <w:t xml:space="preserve"> despite the territorial dispute with Japan over the Northern Islands </w:t>
      </w:r>
      <w:r w:rsidRPr="00EE50D9">
        <w:rPr>
          <w:rStyle w:val="StyleBoldUnderline"/>
          <w:rFonts w:asciiTheme="majorHAnsi" w:hAnsiTheme="majorHAnsi"/>
          <w:highlight w:val="cyan"/>
        </w:rPr>
        <w:t>is keen to establish good</w:t>
      </w:r>
      <w:r w:rsidRPr="00EE50D9">
        <w:rPr>
          <w:rStyle w:val="StyleBoldUnderline"/>
          <w:rFonts w:asciiTheme="majorHAnsi" w:hAnsiTheme="majorHAnsi"/>
        </w:rPr>
        <w:t xml:space="preserve"> political and economic </w:t>
      </w:r>
      <w:r w:rsidRPr="00EE50D9">
        <w:rPr>
          <w:rStyle w:val="StyleBoldUnderline"/>
          <w:rFonts w:asciiTheme="majorHAnsi" w:hAnsiTheme="majorHAnsi"/>
          <w:highlight w:val="cyan"/>
        </w:rPr>
        <w:t>relations with Japan</w:t>
      </w:r>
      <w:r w:rsidRPr="00EE50D9">
        <w:rPr>
          <w:rStyle w:val="StyleBoldUnderline"/>
          <w:rFonts w:asciiTheme="majorHAnsi" w:hAnsiTheme="majorHAnsi"/>
        </w:rPr>
        <w:t>.</w:t>
      </w:r>
      <w:r w:rsidRPr="00EE50D9">
        <w:rPr>
          <w:rFonts w:asciiTheme="majorHAnsi" w:hAnsiTheme="majorHAnsi"/>
        </w:rPr>
        <w:t xml:space="preserve"> Russia does not figure as a threat in Russian strategic thinking today. It is more of a challenge and opportunity for Russia. </w:t>
      </w:r>
      <w:r w:rsidRPr="00EE50D9">
        <w:rPr>
          <w:rStyle w:val="StyleBoldUnderline"/>
          <w:rFonts w:asciiTheme="majorHAnsi" w:hAnsiTheme="majorHAnsi"/>
          <w:highlight w:val="cyan"/>
        </w:rPr>
        <w:t>Japan would be crucial to Russia’s announced ‘Strategic Pivot to Asia Pacific’</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Vietnam is another major differing issue between China and Russia in terms of strategic perceptions</w:t>
      </w:r>
      <w:r w:rsidRPr="00EE50D9">
        <w:rPr>
          <w:rStyle w:val="StyleBoldUnderline"/>
          <w:rFonts w:asciiTheme="majorHAnsi" w:hAnsiTheme="majorHAnsi"/>
        </w:rPr>
        <w:t>. Russia has been a long term strategic patron of Vietnam and with good ideological ties. Russia today has contracted to supply six submarines to Vietnam along with Combat aircraft and anti-ship missiles. Russia is keen that Vietnam does not slip out to strategic proximity with the United States which also will soon be supplying non-lethal military hardware to Vietnam. China on the other hand with its aggressive brinkmanship and military aggression against Vietnam over the South China Sea disputes has treated Vietnam like an ‘enemy nation’ despite ideological affinity</w:t>
      </w:r>
      <w:r w:rsidRPr="00EE50D9">
        <w:rPr>
          <w:rFonts w:asciiTheme="majorHAnsi" w:hAnsiTheme="majorHAnsi"/>
        </w:rPr>
        <w:t xml:space="preserve">. China continues its conflict-escalation bullying against Vietnam in complete disregard of international norm and conventions. China’s such unfriendly activities against Vietnam has induced strong anti-Chinese sentiments in the Vietnamese public Russia perceives China as a long term strategic threat especially in relation to the security and integrity of its Far Eastern provinces on the Pacific littoral which China covets and in which region China has already infiltrated thousands of illegal Chinese immigrants. </w:t>
      </w:r>
      <w:r w:rsidRPr="00EE50D9">
        <w:rPr>
          <w:rStyle w:val="StyleBoldUnderline"/>
          <w:rFonts w:asciiTheme="majorHAnsi" w:hAnsiTheme="majorHAnsi"/>
          <w:highlight w:val="cyan"/>
        </w:rPr>
        <w:t>South Asia is the only one region where this year there appears to be a strategic convergence</w:t>
      </w:r>
      <w:r w:rsidRPr="00EE50D9">
        <w:rPr>
          <w:rStyle w:val="StyleBoldUnderline"/>
          <w:rFonts w:asciiTheme="majorHAnsi" w:hAnsiTheme="majorHAnsi"/>
        </w:rPr>
        <w:t xml:space="preserve"> that has emerged </w:t>
      </w:r>
      <w:r w:rsidRPr="00EE50D9">
        <w:rPr>
          <w:rStyle w:val="StyleBoldUnderline"/>
          <w:rFonts w:asciiTheme="majorHAnsi" w:hAnsiTheme="majorHAnsi"/>
          <w:highlight w:val="cyan"/>
        </w:rPr>
        <w:t>on Pakistan</w:t>
      </w:r>
      <w:r w:rsidRPr="00EE50D9">
        <w:rPr>
          <w:rStyle w:val="StyleBoldUnderline"/>
          <w:rFonts w:asciiTheme="majorHAnsi" w:hAnsiTheme="majorHAnsi"/>
        </w:rPr>
        <w:t>. Russia presumably in deference to China or out to spite India for moving closer to the United States is forging a strategic partnership with Pakistan. However, it is a Russian strategic gamble and the longevity of this new-found Russian embrace of Pakistan is doubtful.</w:t>
      </w:r>
    </w:p>
    <w:p w14:paraId="038D633B" w14:textId="77777777" w:rsidR="0076163D" w:rsidRPr="00EE50D9" w:rsidRDefault="0076163D" w:rsidP="0076163D">
      <w:pPr>
        <w:rPr>
          <w:rFonts w:asciiTheme="majorHAnsi" w:hAnsiTheme="majorHAnsi"/>
        </w:rPr>
      </w:pPr>
    </w:p>
    <w:p w14:paraId="3E7B96C4" w14:textId="0FD83EF1" w:rsidR="00DA38EA" w:rsidRPr="00EE50D9" w:rsidRDefault="00DA38EA" w:rsidP="000B13DA">
      <w:pPr>
        <w:pStyle w:val="Heading1"/>
        <w:rPr>
          <w:rFonts w:asciiTheme="majorHAnsi" w:hAnsiTheme="majorHAnsi"/>
        </w:rPr>
      </w:pPr>
      <w:r w:rsidRPr="00EE50D9">
        <w:rPr>
          <w:rFonts w:asciiTheme="majorHAnsi" w:hAnsiTheme="majorHAnsi"/>
        </w:rPr>
        <w:t>Impact Defense</w:t>
      </w:r>
    </w:p>
    <w:p w14:paraId="03F64F6C" w14:textId="77777777" w:rsidR="0054531D" w:rsidRPr="00EE50D9" w:rsidRDefault="0054531D" w:rsidP="0054531D">
      <w:pPr>
        <w:pStyle w:val="Heading3"/>
        <w:rPr>
          <w:rFonts w:asciiTheme="majorHAnsi" w:hAnsiTheme="majorHAnsi"/>
        </w:rPr>
      </w:pPr>
      <w:r w:rsidRPr="00EE50D9">
        <w:rPr>
          <w:rFonts w:asciiTheme="majorHAnsi" w:hAnsiTheme="majorHAnsi"/>
        </w:rPr>
        <w:t>No Impact – Relations fail</w:t>
      </w:r>
    </w:p>
    <w:p w14:paraId="1B51A419" w14:textId="77777777" w:rsidR="0054531D" w:rsidRPr="00EE50D9" w:rsidRDefault="0054531D" w:rsidP="0054531D">
      <w:pPr>
        <w:pStyle w:val="Heading4"/>
        <w:rPr>
          <w:rFonts w:asciiTheme="majorHAnsi" w:hAnsiTheme="majorHAnsi"/>
        </w:rPr>
      </w:pPr>
      <w:r w:rsidRPr="00EE50D9">
        <w:rPr>
          <w:rFonts w:asciiTheme="majorHAnsi" w:hAnsiTheme="majorHAnsi"/>
        </w:rPr>
        <w:t xml:space="preserve">Russia-China Alliance hasn’t empirically solved anything. </w:t>
      </w:r>
    </w:p>
    <w:p w14:paraId="26111FF6" w14:textId="77777777" w:rsidR="0054531D" w:rsidRPr="00EE50D9" w:rsidRDefault="0054531D" w:rsidP="0054531D">
      <w:pPr>
        <w:rPr>
          <w:rFonts w:asciiTheme="majorHAnsi" w:hAnsiTheme="majorHAnsi"/>
        </w:rPr>
      </w:pPr>
      <w:proofErr w:type="spellStart"/>
      <w:r w:rsidRPr="00EE50D9">
        <w:rPr>
          <w:rStyle w:val="StyleStyleBold12pt"/>
          <w:rFonts w:asciiTheme="majorHAnsi" w:hAnsiTheme="majorHAnsi"/>
        </w:rPr>
        <w:t>Huasheng</w:t>
      </w:r>
      <w:proofErr w:type="spellEnd"/>
      <w:r w:rsidRPr="00EE50D9">
        <w:rPr>
          <w:rStyle w:val="StyleStyleBold12pt"/>
          <w:rFonts w:asciiTheme="majorHAnsi" w:hAnsiTheme="majorHAnsi"/>
        </w:rPr>
        <w:t xml:space="preserve"> 2013</w:t>
      </w:r>
      <w:r w:rsidRPr="00EE50D9">
        <w:rPr>
          <w:rFonts w:asciiTheme="majorHAnsi" w:hAnsiTheme="majorHAnsi"/>
        </w:rPr>
        <w:t xml:space="preserve"> </w:t>
      </w:r>
      <w:r w:rsidRPr="00EE50D9">
        <w:rPr>
          <w:rStyle w:val="StyleStyleBold12pt"/>
          <w:rFonts w:asciiTheme="majorHAnsi" w:hAnsiTheme="majorHAnsi"/>
        </w:rPr>
        <w:t xml:space="preserve">- </w:t>
      </w:r>
      <w:r w:rsidRPr="00EE50D9">
        <w:rPr>
          <w:rFonts w:asciiTheme="majorHAnsi" w:hAnsiTheme="majorHAnsi"/>
        </w:rPr>
        <w:t xml:space="preserve">Zhao </w:t>
      </w:r>
      <w:proofErr w:type="spellStart"/>
      <w:r w:rsidRPr="00EE50D9">
        <w:rPr>
          <w:rFonts w:asciiTheme="majorHAnsi" w:hAnsiTheme="majorHAnsi"/>
        </w:rPr>
        <w:t>Huasheng</w:t>
      </w:r>
      <w:proofErr w:type="spellEnd"/>
      <w:r w:rsidRPr="00EE50D9">
        <w:rPr>
          <w:rFonts w:asciiTheme="majorHAnsi" w:hAnsiTheme="majorHAnsi"/>
        </w:rPr>
        <w:t xml:space="preserve"> 2013, director of Russian and Central Asian Studies Center of </w:t>
      </w:r>
      <w:proofErr w:type="spellStart"/>
      <w:r w:rsidRPr="00EE50D9">
        <w:rPr>
          <w:rFonts w:asciiTheme="majorHAnsi" w:hAnsiTheme="majorHAnsi"/>
        </w:rPr>
        <w:t>Fudan</w:t>
      </w:r>
      <w:proofErr w:type="spellEnd"/>
      <w:r w:rsidRPr="00EE50D9">
        <w:rPr>
          <w:rFonts w:asciiTheme="majorHAnsi" w:hAnsiTheme="majorHAnsi"/>
        </w:rPr>
        <w:t xml:space="preserve"> University and director of the Shanghai Cooperation Organization Research Center, 2013 (“Why "Sino-Russian alliance" lack of practical feasibility”, 7-24, Available at </w:t>
      </w:r>
      <w:hyperlink r:id="rId52" w:history="1">
        <w:r w:rsidRPr="00EE50D9">
          <w:rPr>
            <w:rStyle w:val="Hyperlink"/>
            <w:rFonts w:asciiTheme="majorHAnsi" w:hAnsiTheme="majorHAnsi"/>
          </w:rPr>
          <w:t>http://www.rmlt.com.cn/2013/0724/91927.shtml</w:t>
        </w:r>
      </w:hyperlink>
      <w:r w:rsidRPr="00EE50D9">
        <w:rPr>
          <w:rFonts w:asciiTheme="majorHAnsi" w:hAnsiTheme="majorHAnsi"/>
        </w:rPr>
        <w:t xml:space="preserve">, Accessed at 7-01-16, </w:t>
      </w:r>
      <w:proofErr w:type="spellStart"/>
      <w:r w:rsidRPr="00EE50D9">
        <w:rPr>
          <w:rFonts w:asciiTheme="majorHAnsi" w:hAnsiTheme="majorHAnsi"/>
        </w:rPr>
        <w:t>RKim</w:t>
      </w:r>
      <w:proofErr w:type="spellEnd"/>
      <w:r w:rsidRPr="00EE50D9">
        <w:rPr>
          <w:rFonts w:asciiTheme="majorHAnsi" w:hAnsiTheme="majorHAnsi"/>
        </w:rPr>
        <w:t>)</w:t>
      </w:r>
    </w:p>
    <w:p w14:paraId="7A03E1C7" w14:textId="77777777" w:rsidR="0054531D" w:rsidRPr="00EE50D9" w:rsidRDefault="0054531D" w:rsidP="0054531D">
      <w:pPr>
        <w:rPr>
          <w:rFonts w:asciiTheme="majorHAnsi" w:hAnsiTheme="majorHAnsi"/>
        </w:rPr>
      </w:pPr>
      <w:r w:rsidRPr="00EE50D9">
        <w:rPr>
          <w:rFonts w:asciiTheme="majorHAnsi" w:hAnsiTheme="majorHAnsi"/>
        </w:rPr>
        <w:t xml:space="preserve">Abstract In international and regional diplomatic pressure China faces increasing background, Chinese academics have made </w:t>
      </w:r>
      <w:r w:rsidRPr="00EE50D9">
        <w:rPr>
          <w:rFonts w:asciiTheme="majorHAnsi" w:hAnsiTheme="majorHAnsi" w:cs="Times New Roman"/>
        </w:rPr>
        <w:t>​​</w:t>
      </w:r>
      <w:r w:rsidRPr="00EE50D9">
        <w:rPr>
          <w:rFonts w:asciiTheme="majorHAnsi" w:hAnsiTheme="majorHAnsi"/>
        </w:rPr>
        <w:t xml:space="preserve">in view of the Sino-Russian alliance as a strategic response. </w:t>
      </w:r>
      <w:proofErr w:type="gramStart"/>
      <w:r w:rsidRPr="00EE50D9">
        <w:rPr>
          <w:rFonts w:asciiTheme="majorHAnsi" w:hAnsiTheme="majorHAnsi"/>
        </w:rPr>
        <w:t>This idea that China and Russia alliance to give China a series of major strategic interests.</w:t>
      </w:r>
      <w:proofErr w:type="gramEnd"/>
      <w:r w:rsidRPr="00EE50D9">
        <w:rPr>
          <w:rFonts w:asciiTheme="majorHAnsi" w:hAnsiTheme="majorHAnsi"/>
        </w:rPr>
        <w:t xml:space="preserve"> </w:t>
      </w:r>
      <w:proofErr w:type="gramStart"/>
      <w:r w:rsidRPr="00EE50D9">
        <w:rPr>
          <w:rFonts w:asciiTheme="majorHAnsi" w:hAnsiTheme="majorHAnsi"/>
        </w:rPr>
        <w:t>NAM principles of the Sino-Russian alliance is</w:t>
      </w:r>
      <w:proofErr w:type="gramEnd"/>
      <w:r w:rsidRPr="00EE50D9">
        <w:rPr>
          <w:rFonts w:asciiTheme="majorHAnsi" w:hAnsiTheme="majorHAnsi"/>
        </w:rPr>
        <w:t xml:space="preserve"> a realistic limit, but in theory, it is not insurmountable threshold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Positive effects of the alliance</w:t>
      </w:r>
      <w:r w:rsidRPr="00EE50D9">
        <w:rPr>
          <w:rFonts w:asciiTheme="majorHAnsi" w:hAnsiTheme="majorHAnsi"/>
        </w:rPr>
        <w:t xml:space="preserve"> actually </w:t>
      </w:r>
      <w:r w:rsidRPr="00EE50D9">
        <w:rPr>
          <w:rStyle w:val="StyleBoldUnderline"/>
          <w:rFonts w:asciiTheme="majorHAnsi" w:hAnsiTheme="majorHAnsi"/>
          <w:highlight w:val="cyan"/>
        </w:rPr>
        <w:t>will not have</w:t>
      </w:r>
      <w:r w:rsidRPr="00EE50D9">
        <w:rPr>
          <w:rStyle w:val="StyleBoldUnderline"/>
          <w:rFonts w:asciiTheme="majorHAnsi" w:hAnsiTheme="majorHAnsi"/>
        </w:rPr>
        <w:t xml:space="preserve"> high </w:t>
      </w:r>
      <w:r w:rsidRPr="00EE50D9">
        <w:rPr>
          <w:rStyle w:val="StyleBoldUnderline"/>
          <w:rFonts w:asciiTheme="majorHAnsi" w:hAnsiTheme="majorHAnsi"/>
          <w:highlight w:val="cyan"/>
        </w:rPr>
        <w:t>expectations</w:t>
      </w:r>
      <w:r w:rsidRPr="00EE50D9">
        <w:rPr>
          <w:rStyle w:val="StyleBoldUnderline"/>
          <w:rFonts w:asciiTheme="majorHAnsi" w:hAnsiTheme="majorHAnsi"/>
        </w:rPr>
        <w:t xml:space="preserve">, and </w:t>
      </w:r>
      <w:r w:rsidRPr="00EE50D9">
        <w:rPr>
          <w:rStyle w:val="StyleBoldUnderline"/>
          <w:rFonts w:asciiTheme="majorHAnsi" w:hAnsiTheme="majorHAnsi"/>
          <w:highlight w:val="cyan"/>
        </w:rPr>
        <w:t>its</w:t>
      </w:r>
      <w:r w:rsidRPr="00EE50D9">
        <w:rPr>
          <w:rFonts w:asciiTheme="majorHAnsi" w:hAnsiTheme="majorHAnsi"/>
        </w:rPr>
        <w:t xml:space="preserve"> possible </w:t>
      </w:r>
      <w:r w:rsidRPr="00EE50D9">
        <w:rPr>
          <w:rStyle w:val="StyleBoldUnderline"/>
          <w:rFonts w:asciiTheme="majorHAnsi" w:hAnsiTheme="majorHAnsi"/>
          <w:highlight w:val="cyan"/>
        </w:rPr>
        <w:t>negative effects</w:t>
      </w:r>
      <w:r w:rsidRPr="00EE50D9">
        <w:rPr>
          <w:rStyle w:val="StyleBoldUnderline"/>
          <w:rFonts w:asciiTheme="majorHAnsi" w:hAnsiTheme="majorHAnsi"/>
        </w:rPr>
        <w:t xml:space="preserve"> </w:t>
      </w:r>
      <w:r w:rsidRPr="00EE50D9">
        <w:rPr>
          <w:rFonts w:asciiTheme="majorHAnsi" w:hAnsiTheme="majorHAnsi"/>
        </w:rPr>
        <w:t xml:space="preserve">of long-term and stable Sino-Russian relations </w:t>
      </w:r>
      <w:r w:rsidRPr="00EE50D9">
        <w:rPr>
          <w:rStyle w:val="StyleBoldUnderline"/>
          <w:rFonts w:asciiTheme="majorHAnsi" w:hAnsiTheme="majorHAnsi"/>
          <w:highlight w:val="cyan"/>
        </w:rPr>
        <w:t>will have a significant impact</w:t>
      </w:r>
      <w:r w:rsidRPr="00EE50D9">
        <w:rPr>
          <w:rFonts w:asciiTheme="majorHAnsi" w:hAnsiTheme="majorHAnsi"/>
        </w:rPr>
        <w:t xml:space="preserve">. </w:t>
      </w:r>
      <w:proofErr w:type="gramStart"/>
      <w:r w:rsidRPr="00EE50D9">
        <w:rPr>
          <w:rFonts w:asciiTheme="majorHAnsi" w:hAnsiTheme="majorHAnsi"/>
        </w:rPr>
        <w:t>Alliance existence misjudgment Russian commentators, some of the argument is</w:t>
      </w:r>
      <w:proofErr w:type="gramEnd"/>
      <w:r w:rsidRPr="00EE50D9">
        <w:rPr>
          <w:rFonts w:asciiTheme="majorHAnsi" w:hAnsiTheme="majorHAnsi"/>
        </w:rPr>
        <w:t xml:space="preserve"> based on inaccurate judgments. China-Russia strategic cooperative relationship at this stage is still the most suitable form. In conclusion, a Russian scholar of the history of Sino-Russian relations found always try a different form of alliance is a major feature of China-Russia relations. ① </w:t>
      </w:r>
      <w:proofErr w:type="gramStart"/>
      <w:r w:rsidRPr="00EE50D9">
        <w:rPr>
          <w:rFonts w:asciiTheme="majorHAnsi" w:hAnsiTheme="majorHAnsi"/>
        </w:rPr>
        <w:t>This</w:t>
      </w:r>
      <w:proofErr w:type="gramEnd"/>
      <w:r w:rsidRPr="00EE50D9">
        <w:rPr>
          <w:rFonts w:asciiTheme="majorHAnsi" w:hAnsiTheme="majorHAnsi"/>
        </w:rPr>
        <w:t xml:space="preserve"> finding still has practical significance. In the background of the rapid development of Sino-Russian relations as a strategic option, the Sino-Russian alliance has also been put out. </w:t>
      </w:r>
      <w:r w:rsidRPr="00EE50D9">
        <w:rPr>
          <w:rStyle w:val="StyleBoldUnderline"/>
          <w:rFonts w:asciiTheme="majorHAnsi" w:hAnsiTheme="majorHAnsi"/>
        </w:rPr>
        <w:t>S</w:t>
      </w:r>
      <w:r w:rsidRPr="00EE50D9">
        <w:rPr>
          <w:rFonts w:asciiTheme="majorHAnsi" w:hAnsiTheme="majorHAnsi"/>
        </w:rPr>
        <w:t xml:space="preserve">ino-Russian alliance is not a Chinese academic mainstream view, nor is </w:t>
      </w:r>
      <w:r w:rsidRPr="00EE50D9">
        <w:rPr>
          <w:rStyle w:val="StyleBoldUnderline"/>
          <w:rFonts w:asciiTheme="majorHAnsi" w:hAnsiTheme="majorHAnsi"/>
          <w:highlight w:val="cyan"/>
        </w:rPr>
        <w:t>China's</w:t>
      </w:r>
      <w:r w:rsidRPr="00EE50D9">
        <w:rPr>
          <w:rFonts w:asciiTheme="majorHAnsi" w:hAnsiTheme="majorHAnsi"/>
        </w:rPr>
        <w:t xml:space="preserve"> current official </w:t>
      </w:r>
      <w:r w:rsidRPr="00EE50D9">
        <w:rPr>
          <w:rStyle w:val="StyleBoldUnderline"/>
          <w:rFonts w:asciiTheme="majorHAnsi" w:hAnsiTheme="majorHAnsi"/>
          <w:highlight w:val="cyan"/>
        </w:rPr>
        <w:t>policy</w:t>
      </w:r>
      <w:r w:rsidRPr="00EE50D9">
        <w:rPr>
          <w:rFonts w:asciiTheme="majorHAnsi" w:hAnsiTheme="majorHAnsi"/>
        </w:rPr>
        <w:t xml:space="preserve">. </w:t>
      </w:r>
      <w:proofErr w:type="gramStart"/>
      <w:r w:rsidRPr="00EE50D9">
        <w:rPr>
          <w:rFonts w:asciiTheme="majorHAnsi" w:hAnsiTheme="majorHAnsi"/>
        </w:rPr>
        <w:t>However, China's diplomacy, whether the alliance and Russia, is a major problem.</w:t>
      </w:r>
      <w:proofErr w:type="gramEnd"/>
      <w:r w:rsidRPr="00EE50D9">
        <w:rPr>
          <w:rFonts w:asciiTheme="majorHAnsi" w:hAnsiTheme="majorHAnsi"/>
        </w:rPr>
        <w:t xml:space="preserve"> Not only </w:t>
      </w:r>
      <w:r w:rsidRPr="00EE50D9">
        <w:rPr>
          <w:rStyle w:val="StyleBoldUnderline"/>
          <w:rFonts w:asciiTheme="majorHAnsi" w:hAnsiTheme="majorHAnsi"/>
          <w:highlight w:val="cyan"/>
        </w:rPr>
        <w:t>will</w:t>
      </w:r>
      <w:r w:rsidRPr="00EE50D9">
        <w:rPr>
          <w:rFonts w:asciiTheme="majorHAnsi" w:hAnsiTheme="majorHAnsi"/>
        </w:rPr>
        <w:t xml:space="preserve"> it </w:t>
      </w:r>
      <w:r w:rsidRPr="00EE50D9">
        <w:rPr>
          <w:rStyle w:val="StyleBoldUnderline"/>
          <w:rFonts w:asciiTheme="majorHAnsi" w:hAnsiTheme="majorHAnsi"/>
          <w:highlight w:val="cyan"/>
        </w:rPr>
        <w:t>change</w:t>
      </w:r>
      <w:r w:rsidRPr="00EE50D9">
        <w:rPr>
          <w:rFonts w:asciiTheme="majorHAnsi" w:hAnsiTheme="majorHAnsi"/>
        </w:rPr>
        <w:t xml:space="preserve"> the </w:t>
      </w:r>
      <w:r w:rsidRPr="00EE50D9">
        <w:rPr>
          <w:rStyle w:val="StyleBoldUnderline"/>
          <w:rFonts w:asciiTheme="majorHAnsi" w:hAnsiTheme="majorHAnsi"/>
        </w:rPr>
        <w:t xml:space="preserve">Sino-Russian </w:t>
      </w:r>
      <w:r w:rsidRPr="00EE50D9">
        <w:rPr>
          <w:rStyle w:val="StyleBoldUnderline"/>
          <w:rFonts w:asciiTheme="majorHAnsi" w:hAnsiTheme="majorHAnsi"/>
          <w:highlight w:val="cyan"/>
        </w:rPr>
        <w:t>relations</w:t>
      </w:r>
      <w:r w:rsidRPr="00EE50D9">
        <w:rPr>
          <w:rFonts w:asciiTheme="majorHAnsi" w:hAnsiTheme="majorHAnsi"/>
        </w:rPr>
        <w:t xml:space="preserve">, but </w:t>
      </w:r>
      <w:r w:rsidRPr="00EE50D9">
        <w:rPr>
          <w:rStyle w:val="StyleBoldUnderline"/>
          <w:rFonts w:asciiTheme="majorHAnsi" w:hAnsiTheme="majorHAnsi"/>
          <w:highlight w:val="cyan"/>
        </w:rPr>
        <w:t>will also</w:t>
      </w:r>
      <w:r w:rsidRPr="00EE50D9">
        <w:rPr>
          <w:rFonts w:asciiTheme="majorHAnsi" w:hAnsiTheme="majorHAnsi"/>
        </w:rPr>
        <w:t xml:space="preserve"> have an important </w:t>
      </w:r>
      <w:r w:rsidRPr="00EE50D9">
        <w:rPr>
          <w:rStyle w:val="StyleBoldUnderline"/>
          <w:rFonts w:asciiTheme="majorHAnsi" w:hAnsiTheme="majorHAnsi"/>
          <w:highlight w:val="cyan"/>
        </w:rPr>
        <w:t>impact</w:t>
      </w:r>
      <w:r w:rsidRPr="00EE50D9">
        <w:rPr>
          <w:rFonts w:asciiTheme="majorHAnsi" w:hAnsiTheme="majorHAnsi"/>
        </w:rPr>
        <w:t xml:space="preserve"> on the </w:t>
      </w:r>
      <w:r w:rsidRPr="00EE50D9">
        <w:rPr>
          <w:rStyle w:val="StyleBoldUnderline"/>
          <w:rFonts w:asciiTheme="majorHAnsi" w:hAnsiTheme="majorHAnsi"/>
          <w:highlight w:val="cyan"/>
        </w:rPr>
        <w:t>international</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situation</w:t>
      </w:r>
      <w:r w:rsidRPr="00EE50D9">
        <w:rPr>
          <w:rFonts w:asciiTheme="majorHAnsi" w:hAnsiTheme="majorHAnsi"/>
        </w:rPr>
        <w:t xml:space="preserve">. If the Sino-Russian alliance, will touch the red line Chinese non-aligned principles, but also the future development direction of China's diplomacy has a special meaning. Therefore, to discuss this issue, the Sino-Russian relations and China's diplomacy have important practical and theoretical significance. Three Sino-Russian alliance </w:t>
      </w:r>
      <w:proofErr w:type="gramStart"/>
      <w:r w:rsidRPr="00EE50D9">
        <w:rPr>
          <w:rFonts w:asciiTheme="majorHAnsi" w:hAnsiTheme="majorHAnsi"/>
        </w:rPr>
        <w:t>history</w:t>
      </w:r>
      <w:proofErr w:type="gramEnd"/>
      <w:r w:rsidRPr="00EE50D9">
        <w:rPr>
          <w:rFonts w:asciiTheme="majorHAnsi" w:hAnsiTheme="majorHAnsi"/>
        </w:rPr>
        <w:t xml:space="preserve"> </w:t>
      </w:r>
      <w:r w:rsidRPr="00EE50D9">
        <w:rPr>
          <w:rStyle w:val="StyleBoldUnderline"/>
          <w:rFonts w:asciiTheme="majorHAnsi" w:hAnsiTheme="majorHAnsi"/>
          <w:highlight w:val="cyan"/>
        </w:rPr>
        <w:t>Sino-Russian history, there have been three formal alliance</w:t>
      </w:r>
      <w:r w:rsidRPr="00EE50D9">
        <w:rPr>
          <w:rStyle w:val="StyleBoldUnderline"/>
          <w:rFonts w:asciiTheme="majorHAnsi" w:hAnsiTheme="majorHAnsi"/>
        </w:rPr>
        <w:t xml:space="preserve">. </w:t>
      </w:r>
      <w:r w:rsidRPr="00EE50D9">
        <w:rPr>
          <w:rFonts w:asciiTheme="majorHAnsi" w:hAnsiTheme="majorHAnsi"/>
        </w:rPr>
        <w:t xml:space="preserve">June 1896, China and Russia signed the "enemies of Islam mutual assistance treaty" in Moscow, commonly known as "Sino-Russian secret treaty." This is </w:t>
      </w:r>
      <w:r w:rsidRPr="00EE50D9">
        <w:rPr>
          <w:rStyle w:val="StyleBoldUnderline"/>
          <w:rFonts w:asciiTheme="majorHAnsi" w:hAnsiTheme="majorHAnsi"/>
          <w:highlight w:val="cyan"/>
        </w:rPr>
        <w:t>the first time</w:t>
      </w:r>
      <w:r w:rsidRPr="00EE50D9">
        <w:rPr>
          <w:rFonts w:asciiTheme="majorHAnsi" w:hAnsiTheme="majorHAnsi"/>
        </w:rPr>
        <w:t xml:space="preserve"> in the history of Sino-Russian alliance official. Covenant by the Russian proposal, it is an object of the defense of Japan, a period of 15 years. From Russia, its main intention is to get their way into northeast China, made in China and the Far East and Japan's competitive advantage. From China, for the time being after the failure of Sino-Japanese War, Japan, China suffered humiliation, want alliance with Russia to protect </w:t>
      </w:r>
      <w:proofErr w:type="gramStart"/>
      <w:r w:rsidRPr="00EE50D9">
        <w:rPr>
          <w:rFonts w:asciiTheme="majorHAnsi" w:hAnsiTheme="majorHAnsi"/>
        </w:rPr>
        <w:t>themselves</w:t>
      </w:r>
      <w:proofErr w:type="gramEnd"/>
      <w:r w:rsidRPr="00EE50D9">
        <w:rPr>
          <w:rFonts w:asciiTheme="majorHAnsi" w:hAnsiTheme="majorHAnsi"/>
        </w:rPr>
        <w:t xml:space="preserve">. In 1895, the United Russia France and Germany forced Japan to "Treaty of Shimonoseki" ceded the Liaodong Peninsula was returned to China, but also China and Russia grateful expectations. </w:t>
      </w:r>
      <w:proofErr w:type="gramStart"/>
      <w:r w:rsidRPr="00EE50D9">
        <w:rPr>
          <w:rFonts w:asciiTheme="majorHAnsi" w:hAnsiTheme="majorHAnsi"/>
        </w:rPr>
        <w:t>But alliance illusory.</w:t>
      </w:r>
      <w:proofErr w:type="gramEnd"/>
      <w:r w:rsidRPr="00EE50D9">
        <w:rPr>
          <w:rFonts w:asciiTheme="majorHAnsi" w:hAnsiTheme="majorHAnsi"/>
        </w:rPr>
        <w:t xml:space="preserve"> In 1898, Russia forced the Qing government concessions Lushun. After the Boxer Rebellion in 1900, the Russian troops occupied the whole territory of the Northeast, and to participate in the attack Beijing, the Sino-Russian alliance vanished. In 1904, the </w:t>
      </w:r>
      <w:r w:rsidRPr="00EE50D9">
        <w:rPr>
          <w:rStyle w:val="StyleBoldUnderline"/>
          <w:rFonts w:asciiTheme="majorHAnsi" w:hAnsiTheme="majorHAnsi"/>
        </w:rPr>
        <w:t xml:space="preserve">Russo-Japanese </w:t>
      </w:r>
      <w:r w:rsidRPr="00EE50D9">
        <w:rPr>
          <w:rStyle w:val="StyleBoldUnderline"/>
          <w:rFonts w:asciiTheme="majorHAnsi" w:hAnsiTheme="majorHAnsi"/>
          <w:highlight w:val="cyan"/>
        </w:rPr>
        <w:t>War broke out</w:t>
      </w:r>
      <w:r w:rsidRPr="00EE50D9">
        <w:rPr>
          <w:rFonts w:asciiTheme="majorHAnsi" w:hAnsiTheme="majorHAnsi"/>
        </w:rPr>
        <w:t xml:space="preserve">, Northeast China is the main battlefield, but China remained neutral, the Russian side did not stand. According to "Sino-Russian Secret Treaty", it was built by Russia in northeast China to Russia Vladivostok railway authority, which is the Chinese Eastern Railway. </w:t>
      </w:r>
      <w:proofErr w:type="gramStart"/>
      <w:r w:rsidRPr="00EE50D9">
        <w:rPr>
          <w:rFonts w:asciiTheme="majorHAnsi" w:hAnsiTheme="majorHAnsi"/>
        </w:rPr>
        <w:t>Railway construction in the Middle East in order, if necessary, Russia can transport troops and material assistance to China.</w:t>
      </w:r>
      <w:proofErr w:type="gramEnd"/>
      <w:r w:rsidRPr="00EE50D9">
        <w:rPr>
          <w:rFonts w:asciiTheme="majorHAnsi" w:hAnsiTheme="majorHAnsi"/>
        </w:rPr>
        <w:t xml:space="preserve"> However, since the railway repaired, this feature does not reflect, and Russia has become the origin of contradictions and conflicts. The two countries fought in 1929 due to the occurrence of local wars in the Middle East Railway, which is the </w:t>
      </w:r>
      <w:proofErr w:type="gramStart"/>
      <w:r w:rsidRPr="00EE50D9">
        <w:rPr>
          <w:rFonts w:asciiTheme="majorHAnsi" w:hAnsiTheme="majorHAnsi"/>
        </w:rPr>
        <w:t>largest</w:t>
      </w:r>
      <w:proofErr w:type="gramEnd"/>
      <w:r w:rsidRPr="00EE50D9">
        <w:rPr>
          <w:rFonts w:asciiTheme="majorHAnsi" w:hAnsiTheme="majorHAnsi"/>
        </w:rPr>
        <w:t xml:space="preserve"> of the two countries since the armed conflict in the Republic of China, China fiasco. This incident caused a profound impact on the situation in the Far East, has become the Japanese occupation of northeast opportunity. Eastern Railway issues remain for half a century, until after the establishment of the new China is resolved. August 14, 1945, in Moscow, the Soviet Union signed the "Sino-Soviet Treaty of Friendship and Alliance." This is the second formal alliance between China and </w:t>
      </w:r>
      <w:proofErr w:type="gramStart"/>
      <w:r w:rsidRPr="00EE50D9">
        <w:rPr>
          <w:rFonts w:asciiTheme="majorHAnsi" w:hAnsiTheme="majorHAnsi"/>
        </w:rPr>
        <w:t>Russia,</w:t>
      </w:r>
      <w:proofErr w:type="gramEnd"/>
      <w:r w:rsidRPr="00EE50D9">
        <w:rPr>
          <w:rFonts w:asciiTheme="majorHAnsi" w:hAnsiTheme="majorHAnsi"/>
        </w:rPr>
        <w:t xml:space="preserve"> it is valid for 30 years. The alliance to jointly fight against the Japanese in the background, but the signing of the treaty, Japan has surrendered. Although the treaty of friendship and alliance with the name, but with Chiang Kai-shek's words, neither for the friendship treaty, nor to the alliance. ② Soviet Union signed the treaty to ensure that Mongolia's independence from China, the Soviet Union and obtain privilege in northeast China. Chinese Government's aim is to prevent the Soviet Union after the defeat of the Japanese Kwantung Army in the Northeast do not go left, hoping the Soviet-backed Nationalist Chinese reunification. Through this treaty, the Soviet Union so that China officially recognized the independence of Mongolia, and China jointly owned and operated by Eastern Railway, Dalian Port right to use the privileges and exemption from customs duties, and lease of Port Arthur as a naval port. Kuomintang government acknowledged in these terms, "Sino-Soviet Treaty of Friendship and Alliance" harm the interests of China. ③ </w:t>
      </w:r>
      <w:proofErr w:type="gramStart"/>
      <w:r w:rsidRPr="00EE50D9">
        <w:rPr>
          <w:rFonts w:asciiTheme="majorHAnsi" w:hAnsiTheme="majorHAnsi"/>
          <w:highlight w:val="cyan"/>
        </w:rPr>
        <w:t>T</w:t>
      </w:r>
      <w:r w:rsidRPr="00EE50D9">
        <w:rPr>
          <w:rStyle w:val="StyleBoldUnderline"/>
          <w:rFonts w:asciiTheme="majorHAnsi" w:hAnsiTheme="majorHAnsi"/>
          <w:highlight w:val="cyan"/>
        </w:rPr>
        <w:t>he</w:t>
      </w:r>
      <w:proofErr w:type="gramEnd"/>
      <w:r w:rsidRPr="00EE50D9">
        <w:rPr>
          <w:rStyle w:val="StyleBoldUnderline"/>
          <w:rFonts w:asciiTheme="majorHAnsi" w:hAnsiTheme="majorHAnsi"/>
          <w:highlight w:val="cyan"/>
        </w:rPr>
        <w:t xml:space="preserve"> second</w:t>
      </w:r>
      <w:r w:rsidRPr="00EE50D9">
        <w:rPr>
          <w:rStyle w:val="StyleBoldUnderline"/>
          <w:rFonts w:asciiTheme="majorHAnsi" w:hAnsiTheme="majorHAnsi"/>
        </w:rPr>
        <w:t xml:space="preserve"> China-Russia </w:t>
      </w:r>
      <w:r w:rsidRPr="00EE50D9">
        <w:rPr>
          <w:rStyle w:val="StyleBoldUnderline"/>
          <w:rFonts w:asciiTheme="majorHAnsi" w:hAnsiTheme="majorHAnsi"/>
          <w:highlight w:val="cyan"/>
        </w:rPr>
        <w:t>alliance is</w:t>
      </w:r>
      <w:r w:rsidRPr="00EE50D9">
        <w:rPr>
          <w:rStyle w:val="StyleBoldUnderline"/>
          <w:rFonts w:asciiTheme="majorHAnsi" w:hAnsiTheme="majorHAnsi"/>
        </w:rPr>
        <w:t xml:space="preserve"> also </w:t>
      </w:r>
      <w:r w:rsidRPr="00EE50D9">
        <w:rPr>
          <w:rStyle w:val="StyleBoldUnderline"/>
          <w:rFonts w:asciiTheme="majorHAnsi" w:hAnsiTheme="majorHAnsi"/>
          <w:highlight w:val="cyan"/>
        </w:rPr>
        <w:t>short-lived</w:t>
      </w:r>
      <w:r w:rsidRPr="00EE50D9">
        <w:rPr>
          <w:rStyle w:val="StyleBoldUnderline"/>
          <w:rFonts w:asciiTheme="majorHAnsi" w:hAnsiTheme="majorHAnsi"/>
        </w:rPr>
        <w:t>. The Soviet Union abolished the "Sino-Soviet Treaty of Friendship and Alliance"</w:t>
      </w:r>
      <w:r w:rsidRPr="00EE50D9">
        <w:rPr>
          <w:rFonts w:asciiTheme="majorHAnsi" w:hAnsiTheme="majorHAnsi"/>
        </w:rPr>
        <w:t xml:space="preserve"> in 1950. February 1950, the Soviet Union in Moscow and New China signed the "Sino-Soviet Treaty of Friendship." This is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third</w:t>
      </w:r>
      <w:r w:rsidRPr="00EE50D9">
        <w:rPr>
          <w:rStyle w:val="StyleBoldUnderline"/>
          <w:rFonts w:asciiTheme="majorHAnsi" w:hAnsiTheme="majorHAnsi"/>
        </w:rPr>
        <w:t xml:space="preserve"> formal </w:t>
      </w:r>
      <w:r w:rsidRPr="00EE50D9">
        <w:rPr>
          <w:rStyle w:val="StyleBoldUnderline"/>
          <w:rFonts w:asciiTheme="majorHAnsi" w:hAnsiTheme="majorHAnsi"/>
          <w:highlight w:val="cyan"/>
        </w:rPr>
        <w:t>alliance</w:t>
      </w:r>
      <w:r w:rsidRPr="00EE50D9">
        <w:rPr>
          <w:rFonts w:asciiTheme="majorHAnsi" w:hAnsiTheme="majorHAnsi"/>
        </w:rPr>
        <w:t xml:space="preserve"> between China and Russia, and so far the last alliance </w:t>
      </w:r>
      <w:r w:rsidRPr="00EE50D9">
        <w:rPr>
          <w:rStyle w:val="StyleBoldUnderline"/>
          <w:rFonts w:asciiTheme="majorHAnsi" w:hAnsiTheme="majorHAnsi"/>
        </w:rPr>
        <w:t xml:space="preserve">treaty </w:t>
      </w:r>
      <w:r w:rsidRPr="00EE50D9">
        <w:rPr>
          <w:rStyle w:val="StyleBoldUnderline"/>
          <w:rFonts w:asciiTheme="majorHAnsi" w:hAnsiTheme="majorHAnsi"/>
          <w:highlight w:val="cyan"/>
        </w:rPr>
        <w:t>for 30 years</w:t>
      </w:r>
      <w:r w:rsidRPr="00EE50D9">
        <w:rPr>
          <w:rStyle w:val="StyleBoldUnderline"/>
          <w:rFonts w:asciiTheme="majorHAnsi" w:hAnsiTheme="majorHAnsi"/>
        </w:rPr>
        <w:t>.</w:t>
      </w:r>
      <w:r w:rsidRPr="00EE50D9">
        <w:rPr>
          <w:rFonts w:asciiTheme="majorHAnsi" w:hAnsiTheme="majorHAnsi"/>
        </w:rPr>
        <w:t xml:space="preserve"> Treaty, the two countries do not enter into any alliance against each other, not against each other to participate in any activity in a country and its allies suffered from Japanese aggression, the other party will do its best to give military and other assistance. Despite the difficulties in the negotiation process, but the two eventually solve a series of major historical issues. According to relevant agreements reached by the Soviet Union and the property rights transferred gratis Chinese Eastern Railway, the Soviet Union would withdraw in Port Arthur naval base, and the Soviet Union in Dalian property referred to China. In addition, the Soviet Union provided $ 300 million loans to China. The alliance with the two previous materially different, it is a comprehensive alliance of political, economic, security, diplomatic, and even ideology. China </w:t>
      </w:r>
      <w:proofErr w:type="gramStart"/>
      <w:r w:rsidRPr="00EE50D9">
        <w:rPr>
          <w:rFonts w:asciiTheme="majorHAnsi" w:hAnsiTheme="majorHAnsi"/>
        </w:rPr>
        <w:t>derive</w:t>
      </w:r>
      <w:proofErr w:type="gramEnd"/>
      <w:r w:rsidRPr="00EE50D9">
        <w:rPr>
          <w:rFonts w:asciiTheme="majorHAnsi" w:hAnsiTheme="majorHAnsi"/>
        </w:rPr>
        <w:t xml:space="preserve"> enormous benefits. </w:t>
      </w:r>
      <w:r w:rsidRPr="00EE50D9">
        <w:rPr>
          <w:rStyle w:val="StyleBoldUnderline"/>
          <w:rFonts w:asciiTheme="majorHAnsi" w:hAnsiTheme="majorHAnsi"/>
        </w:rPr>
        <w:t xml:space="preserve">However, </w:t>
      </w:r>
      <w:r w:rsidRPr="00EE50D9">
        <w:rPr>
          <w:rStyle w:val="StyleBoldUnderline"/>
          <w:rFonts w:asciiTheme="majorHAnsi" w:hAnsiTheme="majorHAnsi"/>
          <w:highlight w:val="cyan"/>
        </w:rPr>
        <w:t>despite this alliance</w:t>
      </w:r>
      <w:r w:rsidRPr="00EE50D9">
        <w:rPr>
          <w:rFonts w:asciiTheme="majorHAnsi" w:hAnsiTheme="majorHAnsi"/>
        </w:rPr>
        <w:t xml:space="preserve"> it </w:t>
      </w:r>
      <w:r w:rsidRPr="00EE50D9">
        <w:rPr>
          <w:rStyle w:val="StyleBoldUnderline"/>
          <w:rFonts w:asciiTheme="majorHAnsi" w:hAnsiTheme="majorHAnsi"/>
        </w:rPr>
        <w:t>lasts longer</w:t>
      </w:r>
      <w:r w:rsidRPr="00EE50D9">
        <w:rPr>
          <w:rFonts w:asciiTheme="majorHAnsi" w:hAnsiTheme="majorHAnsi"/>
        </w:rPr>
        <w:t xml:space="preserve"> than the previous two, but </w:t>
      </w:r>
      <w:r w:rsidRPr="00EE50D9">
        <w:rPr>
          <w:rStyle w:val="StyleBoldUnderline"/>
          <w:rFonts w:asciiTheme="majorHAnsi" w:hAnsiTheme="majorHAnsi"/>
        </w:rPr>
        <w:t>failed to finish the job</w:t>
      </w:r>
      <w:r w:rsidRPr="00EE50D9">
        <w:rPr>
          <w:rFonts w:asciiTheme="majorHAnsi" w:hAnsiTheme="majorHAnsi"/>
        </w:rPr>
        <w:t xml:space="preserve">. By the early 1960s, due to the deterioration of Sino-Soviet relations, the Union actually exists in name only. Until the late 1960s and 1970s, </w:t>
      </w:r>
      <w:r w:rsidRPr="00EE50D9">
        <w:rPr>
          <w:rStyle w:val="StyleBoldUnderline"/>
          <w:rFonts w:asciiTheme="majorHAnsi" w:hAnsiTheme="majorHAnsi"/>
          <w:highlight w:val="cyan"/>
        </w:rPr>
        <w:t>the two countries have become</w:t>
      </w:r>
      <w:r w:rsidRPr="00EE50D9">
        <w:rPr>
          <w:rStyle w:val="StyleBoldUnderline"/>
          <w:rFonts w:asciiTheme="majorHAnsi" w:hAnsiTheme="majorHAnsi"/>
        </w:rPr>
        <w:t xml:space="preserve"> the most </w:t>
      </w:r>
      <w:r w:rsidRPr="00EE50D9">
        <w:rPr>
          <w:rStyle w:val="StyleBoldUnderline"/>
          <w:rFonts w:asciiTheme="majorHAnsi" w:hAnsiTheme="majorHAnsi"/>
          <w:highlight w:val="cyan"/>
        </w:rPr>
        <w:t>dangerous</w:t>
      </w:r>
      <w:r w:rsidRPr="00EE50D9">
        <w:rPr>
          <w:rFonts w:asciiTheme="majorHAnsi" w:hAnsiTheme="majorHAnsi"/>
        </w:rPr>
        <w:t xml:space="preserve"> enemy, </w:t>
      </w:r>
      <w:r w:rsidRPr="00EE50D9">
        <w:rPr>
          <w:rStyle w:val="StyleBoldUnderline"/>
          <w:rFonts w:asciiTheme="majorHAnsi" w:hAnsiTheme="majorHAnsi"/>
          <w:highlight w:val="cyan"/>
        </w:rPr>
        <w:t>the alliance has no meaning</w:t>
      </w:r>
      <w:r w:rsidRPr="00EE50D9">
        <w:rPr>
          <w:rFonts w:asciiTheme="majorHAnsi" w:hAnsiTheme="majorHAnsi"/>
        </w:rPr>
        <w:t>. In 1980, when the treaty expires, the two countries did not renew.</w:t>
      </w:r>
    </w:p>
    <w:p w14:paraId="01F97F17" w14:textId="77777777" w:rsidR="0054531D" w:rsidRPr="00EE50D9" w:rsidRDefault="0054531D" w:rsidP="0054531D">
      <w:pPr>
        <w:pStyle w:val="Heading4"/>
        <w:rPr>
          <w:rFonts w:asciiTheme="majorHAnsi" w:hAnsiTheme="majorHAnsi"/>
          <w:szCs w:val="24"/>
        </w:rPr>
      </w:pPr>
      <w:r w:rsidRPr="00EE50D9">
        <w:rPr>
          <w:rFonts w:asciiTheme="majorHAnsi" w:hAnsiTheme="majorHAnsi"/>
          <w:szCs w:val="24"/>
        </w:rPr>
        <w:t>Sino-Russia ties don’t access any of their impacts – it’s only use is stopping unilateral US action</w:t>
      </w:r>
    </w:p>
    <w:p w14:paraId="5B8D4921" w14:textId="77777777" w:rsidR="0054531D" w:rsidRPr="00EE50D9" w:rsidRDefault="0054531D" w:rsidP="0054531D">
      <w:pPr>
        <w:rPr>
          <w:rFonts w:asciiTheme="majorHAnsi" w:hAnsiTheme="majorHAnsi"/>
          <w:sz w:val="24"/>
        </w:rPr>
      </w:pPr>
      <w:proofErr w:type="spellStart"/>
      <w:r w:rsidRPr="00EE50D9">
        <w:rPr>
          <w:rStyle w:val="StyleStyleBold12pt"/>
          <w:rFonts w:asciiTheme="majorHAnsi" w:hAnsiTheme="majorHAnsi"/>
        </w:rPr>
        <w:t>Burakov</w:t>
      </w:r>
      <w:proofErr w:type="spellEnd"/>
      <w:r w:rsidRPr="00EE50D9">
        <w:rPr>
          <w:rStyle w:val="StyleStyleBold12pt"/>
          <w:rFonts w:asciiTheme="majorHAnsi" w:hAnsiTheme="majorHAnsi"/>
        </w:rPr>
        <w:t xml:space="preserve"> 13</w:t>
      </w:r>
      <w:r w:rsidRPr="00EE50D9">
        <w:rPr>
          <w:rFonts w:asciiTheme="majorHAnsi" w:hAnsiTheme="majorHAnsi"/>
          <w:sz w:val="24"/>
        </w:rPr>
        <w:t xml:space="preserve"> [Denis </w:t>
      </w:r>
      <w:proofErr w:type="spellStart"/>
      <w:r w:rsidRPr="00EE50D9">
        <w:rPr>
          <w:rFonts w:asciiTheme="majorHAnsi" w:hAnsiTheme="majorHAnsi"/>
          <w:sz w:val="24"/>
        </w:rPr>
        <w:t>Burakov</w:t>
      </w:r>
      <w:proofErr w:type="spellEnd"/>
      <w:r w:rsidRPr="00EE50D9">
        <w:rPr>
          <w:rFonts w:asciiTheme="majorHAnsi" w:hAnsiTheme="majorHAnsi"/>
          <w:sz w:val="24"/>
        </w:rPr>
        <w:t xml:space="preserve">; M.A. student at the Josef </w:t>
      </w:r>
      <w:proofErr w:type="spellStart"/>
      <w:r w:rsidRPr="00EE50D9">
        <w:rPr>
          <w:rFonts w:asciiTheme="majorHAnsi" w:hAnsiTheme="majorHAnsi"/>
          <w:sz w:val="24"/>
        </w:rPr>
        <w:t>Korbel</w:t>
      </w:r>
      <w:proofErr w:type="spellEnd"/>
      <w:r w:rsidRPr="00EE50D9">
        <w:rPr>
          <w:rFonts w:asciiTheme="majorHAnsi" w:hAnsiTheme="majorHAnsi"/>
          <w:sz w:val="24"/>
        </w:rPr>
        <w:t xml:space="preserve"> School of International Studies (Denver, USA) concentrating on International Politics and B.A. degree from MGIMO University (Moscow, Russia) majoring in Korean Peninsula Affairs; The Strategic Triangle in the 21st Century: Implications for Sino-Russian Relations; JCIR: VOL. 1, No. 1 (2013)]</w:t>
      </w:r>
    </w:p>
    <w:p w14:paraId="563B6489" w14:textId="77777777" w:rsidR="0054531D" w:rsidRPr="00EE50D9" w:rsidRDefault="0054531D" w:rsidP="0054531D">
      <w:pPr>
        <w:rPr>
          <w:rFonts w:asciiTheme="majorHAnsi" w:hAnsiTheme="majorHAnsi"/>
          <w:sz w:val="16"/>
        </w:rPr>
      </w:pPr>
      <w:r w:rsidRPr="00EE50D9">
        <w:rPr>
          <w:rStyle w:val="StyleBoldUnderline"/>
          <w:rFonts w:asciiTheme="majorHAnsi" w:hAnsiTheme="majorHAnsi"/>
        </w:rPr>
        <w:t>After a decade of U.S. hegemony, triangular politics gained momentum under the guise of “</w:t>
      </w:r>
      <w:proofErr w:type="spellStart"/>
      <w:r w:rsidRPr="00EE50D9">
        <w:rPr>
          <w:rStyle w:val="StyleBoldUnderline"/>
          <w:rFonts w:asciiTheme="majorHAnsi" w:hAnsiTheme="majorHAnsi"/>
        </w:rPr>
        <w:t>multipolarity</w:t>
      </w:r>
      <w:proofErr w:type="spellEnd"/>
      <w:r w:rsidRPr="00EE50D9">
        <w:rPr>
          <w:rStyle w:val="StyleBoldUnderline"/>
          <w:rFonts w:asciiTheme="majorHAnsi" w:hAnsiTheme="majorHAnsi"/>
        </w:rPr>
        <w:t>”</w:t>
      </w:r>
      <w:r w:rsidRPr="00EE50D9">
        <w:rPr>
          <w:rFonts w:asciiTheme="majorHAnsi" w:hAnsiTheme="majorHAnsi"/>
          <w:sz w:val="16"/>
        </w:rPr>
        <w:t xml:space="preserve"> in the late 1990s when China and Russia embarked on countering U.S. global power and establishing a new axis of cooperation. Common security interests and geopolitical calculations generally united Russia and China against U.S. military actions throughout the 1990s and 2000s. </w:t>
      </w:r>
      <w:r w:rsidRPr="00EE50D9">
        <w:rPr>
          <w:rStyle w:val="StyleBoldUnderline"/>
          <w:rFonts w:asciiTheme="majorHAnsi" w:hAnsiTheme="majorHAnsi"/>
          <w:highlight w:val="cyan"/>
        </w:rPr>
        <w:t>The Sino-Russian “strategic relationship</w:t>
      </w:r>
      <w:r w:rsidRPr="00EE50D9">
        <w:rPr>
          <w:rStyle w:val="StyleBoldUnderline"/>
          <w:rFonts w:asciiTheme="majorHAnsi" w:hAnsiTheme="majorHAnsi"/>
        </w:rPr>
        <w:t>,”</w:t>
      </w:r>
      <w:r w:rsidRPr="00EE50D9">
        <w:rPr>
          <w:rFonts w:asciiTheme="majorHAnsi" w:hAnsiTheme="majorHAnsi"/>
          <w:sz w:val="16"/>
        </w:rPr>
        <w:t xml:space="preserve"> however, </w:t>
      </w:r>
      <w:r w:rsidRPr="00EE50D9">
        <w:rPr>
          <w:rStyle w:val="StyleBoldUnderline"/>
          <w:rFonts w:asciiTheme="majorHAnsi" w:hAnsiTheme="majorHAnsi"/>
          <w:highlight w:val="cyan"/>
        </w:rPr>
        <w:t>is nothing more than a shield against U.S. unilateralism</w:t>
      </w:r>
      <w:r w:rsidRPr="00EE50D9">
        <w:rPr>
          <w:rStyle w:val="StyleBoldUnderline"/>
          <w:rFonts w:asciiTheme="majorHAnsi" w:hAnsiTheme="majorHAnsi"/>
        </w:rPr>
        <w:t xml:space="preserve"> in global affairs. Economic cooperation between Moscow and Beijing is largely unbalanced</w:t>
      </w:r>
      <w:r w:rsidRPr="00EE50D9">
        <w:rPr>
          <w:rFonts w:asciiTheme="majorHAnsi" w:hAnsiTheme="majorHAnsi"/>
          <w:sz w:val="16"/>
        </w:rPr>
        <w:t xml:space="preserve">, inasmuch as China, not Russia, has been playing a major role in bilateral trade. It is also worth noting that </w:t>
      </w:r>
      <w:r w:rsidRPr="00EE50D9">
        <w:rPr>
          <w:rStyle w:val="StyleBoldUnderline"/>
          <w:rFonts w:asciiTheme="majorHAnsi" w:hAnsiTheme="majorHAnsi"/>
          <w:highlight w:val="cyan"/>
        </w:rPr>
        <w:t>military and political spheres of the Sino-Russian relationship are greatly influenced by</w:t>
      </w:r>
      <w:r w:rsidRPr="00EE50D9">
        <w:rPr>
          <w:rStyle w:val="StyleBoldUnderline"/>
          <w:rFonts w:asciiTheme="majorHAnsi" w:hAnsiTheme="majorHAnsi"/>
        </w:rPr>
        <w:t xml:space="preserve"> Russia and China’s </w:t>
      </w:r>
      <w:r w:rsidRPr="00EE50D9">
        <w:rPr>
          <w:rStyle w:val="StyleBoldUnderline"/>
          <w:rFonts w:asciiTheme="majorHAnsi" w:hAnsiTheme="majorHAnsi"/>
          <w:highlight w:val="cyan"/>
        </w:rPr>
        <w:t>relations with the United States</w:t>
      </w:r>
      <w:r w:rsidRPr="00EE50D9">
        <w:rPr>
          <w:rFonts w:asciiTheme="majorHAnsi" w:hAnsiTheme="majorHAnsi"/>
          <w:sz w:val="16"/>
        </w:rPr>
        <w:t xml:space="preserve">. The only sphere where Chinese and Russian interests by and large coincide has been foreign policy.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two powers purport to share a vision of a “multipolar world,” but</w:t>
      </w:r>
      <w:r w:rsidRPr="00EE50D9">
        <w:rPr>
          <w:rFonts w:asciiTheme="majorHAnsi" w:hAnsiTheme="majorHAnsi"/>
          <w:sz w:val="16"/>
        </w:rPr>
        <w:t xml:space="preserve"> as Dittmer (2004: 221) noted, “</w:t>
      </w:r>
      <w:r w:rsidRPr="00EE50D9">
        <w:rPr>
          <w:rStyle w:val="StyleBoldUnderline"/>
          <w:rFonts w:asciiTheme="majorHAnsi" w:hAnsiTheme="majorHAnsi"/>
          <w:highlight w:val="cyan"/>
        </w:rPr>
        <w:t>neither partner shares</w:t>
      </w:r>
      <w:r w:rsidRPr="00EE50D9">
        <w:rPr>
          <w:rStyle w:val="StyleBoldUnderline"/>
          <w:rFonts w:asciiTheme="majorHAnsi" w:hAnsiTheme="majorHAnsi"/>
        </w:rPr>
        <w:t xml:space="preserve"> an ideology or </w:t>
      </w:r>
      <w:r w:rsidRPr="00EE50D9">
        <w:rPr>
          <w:rStyle w:val="StyleBoldUnderline"/>
          <w:rFonts w:asciiTheme="majorHAnsi" w:hAnsiTheme="majorHAnsi"/>
          <w:highlight w:val="cyan"/>
        </w:rPr>
        <w:t xml:space="preserve">a coherent international vision beyond their endorsement of </w:t>
      </w:r>
      <w:proofErr w:type="spellStart"/>
      <w:r w:rsidRPr="00EE50D9">
        <w:rPr>
          <w:rStyle w:val="StyleBoldUnderline"/>
          <w:rFonts w:asciiTheme="majorHAnsi" w:hAnsiTheme="majorHAnsi"/>
          <w:highlight w:val="cyan"/>
        </w:rPr>
        <w:t>multipolarity</w:t>
      </w:r>
      <w:proofErr w:type="spellEnd"/>
      <w:r w:rsidRPr="00EE50D9">
        <w:rPr>
          <w:rFonts w:asciiTheme="majorHAnsi" w:hAnsiTheme="majorHAnsi"/>
          <w:sz w:val="16"/>
        </w:rPr>
        <w:t>.”</w:t>
      </w:r>
    </w:p>
    <w:p w14:paraId="3F8CBBAE" w14:textId="77777777" w:rsidR="0054531D" w:rsidRPr="00EE50D9" w:rsidRDefault="0054531D" w:rsidP="0054531D">
      <w:pPr>
        <w:pStyle w:val="Heading3"/>
        <w:rPr>
          <w:rFonts w:asciiTheme="majorHAnsi" w:hAnsiTheme="majorHAnsi"/>
        </w:rPr>
      </w:pPr>
      <w:r w:rsidRPr="00EE50D9">
        <w:rPr>
          <w:rFonts w:asciiTheme="majorHAnsi" w:hAnsiTheme="majorHAnsi"/>
        </w:rPr>
        <w:t xml:space="preserve">No Impact – No Real Alliance </w:t>
      </w:r>
    </w:p>
    <w:p w14:paraId="1508C8DF" w14:textId="77777777" w:rsidR="0054531D" w:rsidRPr="00EE50D9" w:rsidRDefault="0054531D" w:rsidP="0054531D">
      <w:pPr>
        <w:pStyle w:val="Heading4"/>
        <w:rPr>
          <w:rFonts w:asciiTheme="majorHAnsi" w:hAnsiTheme="majorHAnsi"/>
        </w:rPr>
      </w:pPr>
      <w:r w:rsidRPr="00EE50D9">
        <w:rPr>
          <w:rFonts w:asciiTheme="majorHAnsi" w:hAnsiTheme="majorHAnsi"/>
        </w:rPr>
        <w:t>No chance for a Formal Russo – Sino Alliance</w:t>
      </w:r>
    </w:p>
    <w:p w14:paraId="0D0ED181" w14:textId="77777777" w:rsidR="0054531D" w:rsidRPr="00EE50D9" w:rsidRDefault="0054531D" w:rsidP="0054531D">
      <w:pPr>
        <w:rPr>
          <w:rFonts w:asciiTheme="majorHAnsi" w:hAnsiTheme="majorHAnsi"/>
        </w:rPr>
      </w:pPr>
      <w:r w:rsidRPr="00EE50D9">
        <w:rPr>
          <w:rStyle w:val="StyleStyleBold12pt"/>
          <w:rFonts w:asciiTheme="majorHAnsi" w:hAnsiTheme="majorHAnsi"/>
        </w:rPr>
        <w:t>Clarke and Ricketts 16</w:t>
      </w:r>
      <w:r w:rsidRPr="00EE50D9">
        <w:rPr>
          <w:rFonts w:asciiTheme="majorHAnsi" w:hAnsiTheme="majorHAnsi"/>
        </w:rPr>
        <w:t xml:space="preserve"> – Michael Clarke and Anthony Ricketts, Michael Clarke is Associate Professor at the National Security College, ANU. He is the author of Xinjiang and China’s Rise in Central Asia, Anthony commenced his doctoral studies at the NSC in September 2015. After completing his BA with Honors from the University of Queensland, Anthony undertook his Master's Degree in Strategic and Defense Studies at the ANU, 2016(“Should America Fear the China-Russia Relationship?”, The National Interest, February 1, </w:t>
      </w:r>
      <w:hyperlink r:id="rId53" w:history="1">
        <w:r w:rsidRPr="00EE50D9">
          <w:rPr>
            <w:rStyle w:val="Hyperlink"/>
            <w:rFonts w:asciiTheme="majorHAnsi" w:hAnsiTheme="majorHAnsi"/>
          </w:rPr>
          <w:t>http://nationalinterest.org/feature/should-america-fear-the-china-russia-relationship-15075</w:t>
        </w:r>
      </w:hyperlink>
      <w:r w:rsidRPr="00EE50D9">
        <w:rPr>
          <w:rFonts w:asciiTheme="majorHAnsi" w:hAnsiTheme="majorHAnsi"/>
        </w:rPr>
        <w:t xml:space="preserve">, Accessed 07 – 01 – 2016, EC) </w:t>
      </w:r>
    </w:p>
    <w:p w14:paraId="0C880813" w14:textId="77777777" w:rsidR="0054531D" w:rsidRPr="00EE50D9" w:rsidRDefault="0054531D" w:rsidP="0054531D">
      <w:pPr>
        <w:rPr>
          <w:rFonts w:asciiTheme="majorHAnsi" w:hAnsiTheme="majorHAnsi"/>
          <w:sz w:val="16"/>
        </w:rPr>
      </w:pPr>
      <w:r w:rsidRPr="00EE50D9">
        <w:rPr>
          <w:rStyle w:val="StyleBoldUnderline"/>
          <w:rFonts w:asciiTheme="majorHAnsi" w:hAnsiTheme="majorHAnsi"/>
        </w:rPr>
        <w:t xml:space="preserve">With these considerations in mind, the </w:t>
      </w:r>
      <w:r w:rsidRPr="00EE50D9">
        <w:rPr>
          <w:rStyle w:val="StyleBoldUnderline"/>
          <w:rFonts w:asciiTheme="majorHAnsi" w:hAnsiTheme="majorHAnsi"/>
          <w:highlight w:val="cyan"/>
        </w:rPr>
        <w:t>Beijing–Moscow relationship faces many challenges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that</w:t>
      </w:r>
      <w:r w:rsidRPr="00EE50D9">
        <w:rPr>
          <w:rStyle w:val="StyleBoldUnderline"/>
          <w:rFonts w:asciiTheme="majorHAnsi" w:hAnsiTheme="majorHAnsi"/>
        </w:rPr>
        <w:t xml:space="preserve"> will </w:t>
      </w:r>
      <w:r w:rsidRPr="00EE50D9">
        <w:rPr>
          <w:rStyle w:val="StyleBoldUnderline"/>
          <w:rFonts w:asciiTheme="majorHAnsi" w:hAnsiTheme="majorHAnsi"/>
          <w:highlight w:val="cyan"/>
        </w:rPr>
        <w:t>inhibit progression to</w:t>
      </w:r>
      <w:r w:rsidRPr="00EE50D9">
        <w:rPr>
          <w:rStyle w:val="StyleBoldUnderline"/>
          <w:rFonts w:asciiTheme="majorHAnsi" w:hAnsiTheme="majorHAnsi"/>
        </w:rPr>
        <w:t xml:space="preserve"> a </w:t>
      </w:r>
      <w:r w:rsidRPr="00EE50D9">
        <w:rPr>
          <w:rStyle w:val="StyleBoldUnderline"/>
          <w:rFonts w:asciiTheme="majorHAnsi" w:hAnsiTheme="majorHAnsi"/>
          <w:highlight w:val="cyan"/>
        </w:rPr>
        <w:t>formal alliance</w:t>
      </w:r>
      <w:r w:rsidRPr="00EE50D9">
        <w:rPr>
          <w:rStyle w:val="StyleBoldUnderline"/>
          <w:rFonts w:asciiTheme="majorHAnsi" w:hAnsiTheme="majorHAnsi"/>
        </w:rPr>
        <w:t xml:space="preserve">. Foremost is the </w:t>
      </w:r>
      <w:r w:rsidRPr="00EE50D9">
        <w:rPr>
          <w:rStyle w:val="StyleBoldUnderline"/>
          <w:rFonts w:asciiTheme="majorHAnsi" w:hAnsiTheme="majorHAnsi"/>
          <w:highlight w:val="cyan"/>
        </w:rPr>
        <w:t>lingering perception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within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Russia</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that</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China remains a threat to their security</w:t>
      </w:r>
      <w:r w:rsidRPr="00EE50D9">
        <w:rPr>
          <w:rFonts w:asciiTheme="majorHAnsi" w:hAnsiTheme="majorHAnsi"/>
          <w:sz w:val="16"/>
        </w:rPr>
        <w:t xml:space="preserve">. Whilst this viewpoint stems from historical mistrust, </w:t>
      </w:r>
      <w:r w:rsidRPr="00EE50D9">
        <w:rPr>
          <w:rStyle w:val="StyleBoldUnderline"/>
          <w:rFonts w:asciiTheme="majorHAnsi" w:hAnsiTheme="majorHAnsi"/>
        </w:rPr>
        <w:t xml:space="preserve">the </w:t>
      </w:r>
      <w:r w:rsidRPr="00EE50D9">
        <w:rPr>
          <w:rStyle w:val="StyleBoldUnderline"/>
          <w:rFonts w:asciiTheme="majorHAnsi" w:hAnsiTheme="majorHAnsi"/>
          <w:highlight w:val="cyan"/>
        </w:rPr>
        <w:t xml:space="preserve">territorial integrity of Russia continues to be viewed with </w:t>
      </w:r>
      <w:r w:rsidRPr="00EE50D9">
        <w:rPr>
          <w:rStyle w:val="StyleBoldUnderline"/>
          <w:rFonts w:asciiTheme="majorHAnsi" w:hAnsiTheme="majorHAnsi"/>
        </w:rPr>
        <w:t xml:space="preserve">a level of </w:t>
      </w:r>
      <w:r w:rsidRPr="00EE50D9">
        <w:rPr>
          <w:rStyle w:val="StyleBoldUnderline"/>
          <w:rFonts w:asciiTheme="majorHAnsi" w:hAnsiTheme="majorHAnsi"/>
          <w:highlight w:val="cyan"/>
        </w:rPr>
        <w:t>anxiety, due to heightened Chinese migration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coupled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with</w:t>
      </w:r>
      <w:r w:rsidRPr="00EE50D9">
        <w:rPr>
          <w:rStyle w:val="StyleBoldUnderline"/>
          <w:rFonts w:asciiTheme="majorHAnsi" w:hAnsiTheme="majorHAnsi"/>
        </w:rPr>
        <w:t xml:space="preserve"> an </w:t>
      </w:r>
      <w:r w:rsidRPr="00EE50D9">
        <w:rPr>
          <w:rStyle w:val="StyleBoldUnderline"/>
          <w:rFonts w:asciiTheme="majorHAnsi" w:hAnsiTheme="majorHAnsi"/>
          <w:highlight w:val="cyan"/>
        </w:rPr>
        <w:t>extensive shared border</w:t>
      </w:r>
      <w:r w:rsidRPr="00EE50D9">
        <w:rPr>
          <w:rStyle w:val="StyleBoldUnderline"/>
          <w:rFonts w:asciiTheme="majorHAnsi" w:hAnsiTheme="majorHAnsi"/>
        </w:rPr>
        <w:t xml:space="preserve">. </w:t>
      </w:r>
      <w:r w:rsidRPr="00EE50D9">
        <w:rPr>
          <w:rFonts w:asciiTheme="majorHAnsi" w:hAnsiTheme="majorHAnsi"/>
          <w:sz w:val="16"/>
        </w:rPr>
        <w:t>Conversely</w:t>
      </w:r>
      <w:r w:rsidRPr="00EE50D9">
        <w:rPr>
          <w:rStyle w:val="StyleBoldUnderline"/>
          <w:rFonts w:asciiTheme="majorHAnsi" w:hAnsiTheme="majorHAnsi"/>
        </w:rPr>
        <w:t xml:space="preserve">, many </w:t>
      </w:r>
      <w:r w:rsidRPr="00EE50D9">
        <w:rPr>
          <w:rStyle w:val="StyleBoldUnderline"/>
          <w:rFonts w:asciiTheme="majorHAnsi" w:hAnsiTheme="majorHAnsi"/>
          <w:highlight w:val="cyan"/>
        </w:rPr>
        <w:t>analysts</w:t>
      </w:r>
      <w:r w:rsidRPr="00EE50D9">
        <w:rPr>
          <w:rStyle w:val="StyleBoldUnderline"/>
          <w:rFonts w:asciiTheme="majorHAnsi" w:hAnsiTheme="majorHAnsi"/>
        </w:rPr>
        <w:t xml:space="preserve"> have </w:t>
      </w:r>
      <w:r w:rsidRPr="00EE50D9">
        <w:rPr>
          <w:rStyle w:val="StyleBoldUnderline"/>
          <w:rFonts w:asciiTheme="majorHAnsi" w:hAnsiTheme="majorHAnsi"/>
          <w:highlight w:val="cyan"/>
        </w:rPr>
        <w:t>pointed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to</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China’s inherent understanding of Russia as an inefficient business partner</w:t>
      </w:r>
      <w:r w:rsidRPr="00EE50D9">
        <w:rPr>
          <w:rFonts w:asciiTheme="majorHAnsi" w:hAnsiTheme="majorHAnsi"/>
          <w:sz w:val="16"/>
        </w:rPr>
        <w:t xml:space="preserve">. In this sense, </w:t>
      </w:r>
      <w:r w:rsidRPr="00EE50D9">
        <w:rPr>
          <w:rStyle w:val="StyleBoldUnderline"/>
          <w:rFonts w:asciiTheme="majorHAnsi" w:hAnsiTheme="majorHAnsi"/>
        </w:rPr>
        <w:t xml:space="preserve">China perceives Russian business laws as being unfavorable to China’s interests, </w:t>
      </w:r>
      <w:r w:rsidRPr="00EE50D9">
        <w:rPr>
          <w:rStyle w:val="StyleBoldUnderline"/>
          <w:rFonts w:asciiTheme="majorHAnsi" w:hAnsiTheme="majorHAnsi"/>
          <w:highlight w:val="cyan"/>
        </w:rPr>
        <w:t>thereby dissuading substantive economic collaboration</w:t>
      </w:r>
      <w:r w:rsidRPr="00EE50D9">
        <w:rPr>
          <w:rFonts w:asciiTheme="majorHAnsi" w:hAnsiTheme="majorHAnsi"/>
          <w:sz w:val="16"/>
        </w:rPr>
        <w:t xml:space="preserve">. As </w:t>
      </w:r>
      <w:proofErr w:type="spellStart"/>
      <w:r w:rsidRPr="00EE50D9">
        <w:rPr>
          <w:rFonts w:asciiTheme="majorHAnsi" w:hAnsiTheme="majorHAnsi"/>
          <w:sz w:val="16"/>
        </w:rPr>
        <w:t>Bobo</w:t>
      </w:r>
      <w:proofErr w:type="spellEnd"/>
      <w:r w:rsidRPr="00EE50D9">
        <w:rPr>
          <w:rFonts w:asciiTheme="majorHAnsi" w:hAnsiTheme="majorHAnsi"/>
          <w:sz w:val="16"/>
        </w:rPr>
        <w:t xml:space="preserve"> Lo stated, </w:t>
      </w:r>
      <w:r w:rsidRPr="00EE50D9">
        <w:rPr>
          <w:rStyle w:val="StyleBoldUnderline"/>
          <w:rFonts w:asciiTheme="majorHAnsi" w:hAnsiTheme="majorHAnsi"/>
        </w:rPr>
        <w:t>“The Chinese regard the Russians as difficult business partners</w:t>
      </w:r>
      <w:r w:rsidRPr="00EE50D9">
        <w:rPr>
          <w:rFonts w:asciiTheme="majorHAnsi" w:hAnsiTheme="majorHAnsi"/>
          <w:sz w:val="16"/>
        </w:rPr>
        <w:t xml:space="preserve">. </w:t>
      </w:r>
      <w:r w:rsidRPr="00EE50D9">
        <w:rPr>
          <w:rStyle w:val="StyleBoldUnderline"/>
          <w:rFonts w:asciiTheme="majorHAnsi" w:hAnsiTheme="majorHAnsi"/>
        </w:rPr>
        <w:t xml:space="preserve">They complain, first, that commercial ties are often hostage to geopolitical fortune. It seems there are always ulterior motives.” Indeed, such </w:t>
      </w:r>
      <w:r w:rsidRPr="00EE50D9">
        <w:rPr>
          <w:rStyle w:val="StyleBoldUnderline"/>
          <w:rFonts w:asciiTheme="majorHAnsi" w:hAnsiTheme="majorHAnsi"/>
          <w:highlight w:val="cyan"/>
        </w:rPr>
        <w:t>laws</w:t>
      </w:r>
      <w:r w:rsidRPr="00EE50D9">
        <w:rPr>
          <w:rStyle w:val="StyleBoldUnderline"/>
          <w:rFonts w:asciiTheme="majorHAnsi" w:hAnsiTheme="majorHAnsi"/>
        </w:rPr>
        <w:t xml:space="preserve"> likely </w:t>
      </w:r>
      <w:r w:rsidRPr="00EE50D9">
        <w:rPr>
          <w:rStyle w:val="StyleBoldUnderline"/>
          <w:rFonts w:asciiTheme="majorHAnsi" w:hAnsiTheme="majorHAnsi"/>
          <w:highlight w:val="cyan"/>
        </w:rPr>
        <w:t>stem from the high levels of xenophobia within the Russian Federation</w:t>
      </w:r>
      <w:r w:rsidRPr="00EE50D9">
        <w:rPr>
          <w:rFonts w:asciiTheme="majorHAnsi" w:hAnsiTheme="majorHAnsi"/>
          <w:sz w:val="16"/>
        </w:rPr>
        <w:t xml:space="preserve">, and the need to be receptive to the wave of discontent towards ethnic migration. </w:t>
      </w:r>
      <w:r w:rsidRPr="00EE50D9">
        <w:rPr>
          <w:rStyle w:val="StyleBoldUnderline"/>
          <w:rFonts w:asciiTheme="majorHAnsi" w:hAnsiTheme="majorHAnsi"/>
        </w:rPr>
        <w:t xml:space="preserve">Such representations play into broader notions of Western relations. In this sense, </w:t>
      </w:r>
      <w:r w:rsidRPr="00EE50D9">
        <w:rPr>
          <w:rStyle w:val="StyleBoldUnderline"/>
          <w:rFonts w:asciiTheme="majorHAnsi" w:hAnsiTheme="majorHAnsi"/>
          <w:highlight w:val="cyan"/>
        </w:rPr>
        <w:t>Russia remains skeptical of China’s long game, and whether China legitimately views the West as an enemy</w:t>
      </w:r>
      <w:r w:rsidRPr="00EE50D9">
        <w:rPr>
          <w:rStyle w:val="StyleBoldUnderline"/>
          <w:rFonts w:asciiTheme="majorHAnsi" w:hAnsiTheme="majorHAnsi"/>
        </w:rPr>
        <w:t>—as supposedly Russia does—</w:t>
      </w:r>
      <w:r w:rsidRPr="00EE50D9">
        <w:rPr>
          <w:rStyle w:val="StyleBoldUnderline"/>
          <w:rFonts w:asciiTheme="majorHAnsi" w:hAnsiTheme="majorHAnsi"/>
          <w:highlight w:val="cyan"/>
        </w:rPr>
        <w:t>or a critical partner in</w:t>
      </w:r>
      <w:r w:rsidRPr="00EE50D9">
        <w:rPr>
          <w:rStyle w:val="StyleBoldUnderline"/>
          <w:rFonts w:asciiTheme="majorHAnsi" w:hAnsiTheme="majorHAnsi"/>
        </w:rPr>
        <w:t xml:space="preserve"> their </w:t>
      </w:r>
      <w:r w:rsidRPr="00EE50D9">
        <w:rPr>
          <w:rStyle w:val="StyleBoldUnderline"/>
          <w:rFonts w:asciiTheme="majorHAnsi" w:hAnsiTheme="majorHAnsi"/>
          <w:highlight w:val="cyan"/>
        </w:rPr>
        <w:t>future</w:t>
      </w:r>
      <w:r w:rsidRPr="00EE50D9">
        <w:rPr>
          <w:rStyle w:val="StyleBoldUnderline"/>
          <w:rFonts w:asciiTheme="majorHAnsi" w:hAnsiTheme="majorHAnsi"/>
        </w:rPr>
        <w:t xml:space="preserve"> success</w:t>
      </w:r>
      <w:r w:rsidRPr="00EE50D9">
        <w:rPr>
          <w:rFonts w:asciiTheme="majorHAnsi" w:hAnsiTheme="majorHAnsi"/>
          <w:sz w:val="16"/>
        </w:rPr>
        <w:t>. Such an acquiescent Chinese view of the West would hamper China from becoming too close to Russia, as it would impede upon China’s capacity to be an “equal” global leader with America. Similarly, while Russia has strengthened their bilateral relations with China</w:t>
      </w:r>
      <w:r w:rsidRPr="00EE50D9">
        <w:rPr>
          <w:rStyle w:val="StyleBoldUnderline"/>
          <w:rFonts w:asciiTheme="majorHAnsi" w:hAnsiTheme="majorHAnsi"/>
        </w:rPr>
        <w:t>, there remain questions around Putin’s broader Asian policy</w:t>
      </w:r>
      <w:r w:rsidRPr="00EE50D9">
        <w:rPr>
          <w:rFonts w:asciiTheme="majorHAnsi" w:hAnsiTheme="majorHAnsi"/>
          <w:sz w:val="16"/>
        </w:rPr>
        <w:t xml:space="preserve">. Putin has never attended the East Asia Summit, and prior to the imposition of European economic sanctions, prioritized engagement with Europe, over that of Asia. </w:t>
      </w:r>
      <w:r w:rsidRPr="00EE50D9">
        <w:rPr>
          <w:rStyle w:val="StyleBoldUnderline"/>
          <w:rFonts w:asciiTheme="majorHAnsi" w:hAnsiTheme="majorHAnsi"/>
        </w:rPr>
        <w:t xml:space="preserve">Such </w:t>
      </w:r>
      <w:r w:rsidRPr="00EE50D9">
        <w:rPr>
          <w:rStyle w:val="StyleBoldUnderline"/>
          <w:rFonts w:asciiTheme="majorHAnsi" w:hAnsiTheme="majorHAnsi"/>
          <w:highlight w:val="cyan"/>
        </w:rPr>
        <w:t>ambiguity leaves</w:t>
      </w:r>
      <w:r w:rsidRPr="00EE50D9">
        <w:rPr>
          <w:rStyle w:val="StyleBoldUnderline"/>
          <w:rFonts w:asciiTheme="majorHAnsi" w:hAnsiTheme="majorHAnsi"/>
        </w:rPr>
        <w:t xml:space="preserve"> open </w:t>
      </w:r>
      <w:r w:rsidRPr="00EE50D9">
        <w:rPr>
          <w:rStyle w:val="StyleBoldUnderline"/>
          <w:rFonts w:asciiTheme="majorHAnsi" w:hAnsiTheme="majorHAnsi"/>
          <w:highlight w:val="cyan"/>
        </w:rPr>
        <w:t>the possibility that a future Russian president will pursue a policy of mending relations with the West, whereby the Russia–China axis would become obsolete</w:t>
      </w:r>
      <w:r w:rsidRPr="00EE50D9">
        <w:rPr>
          <w:rFonts w:asciiTheme="majorHAnsi" w:hAnsiTheme="majorHAnsi"/>
          <w:sz w:val="16"/>
        </w:rPr>
        <w:t xml:space="preserve">. Indeed, Russia’s tumultuous oil industry may require Russia to saddle back up with the West. While Russian oil production is currently on the upside at 10.8 million barrels per day, this is forecasted to peak in the next twenty years. </w:t>
      </w:r>
      <w:r w:rsidRPr="00EE50D9">
        <w:rPr>
          <w:rStyle w:val="StyleBoldUnderline"/>
          <w:rFonts w:asciiTheme="majorHAnsi" w:hAnsiTheme="majorHAnsi"/>
        </w:rPr>
        <w:t xml:space="preserve">The growing global appetite for a green future, and the potential for China to tap into </w:t>
      </w:r>
      <w:proofErr w:type="gramStart"/>
      <w:r w:rsidRPr="00EE50D9">
        <w:rPr>
          <w:rStyle w:val="StyleBoldUnderline"/>
          <w:rFonts w:asciiTheme="majorHAnsi" w:hAnsiTheme="majorHAnsi"/>
        </w:rPr>
        <w:t>their own</w:t>
      </w:r>
      <w:proofErr w:type="gramEnd"/>
      <w:r w:rsidRPr="00EE50D9">
        <w:rPr>
          <w:rStyle w:val="StyleBoldUnderline"/>
          <w:rFonts w:asciiTheme="majorHAnsi" w:hAnsiTheme="majorHAnsi"/>
        </w:rPr>
        <w:t xml:space="preserve"> shale gas reserves, alongside the abating value of oil, may ultimately mean that Russia will be required to reach out to the West for its economic survival.</w:t>
      </w:r>
      <w:r w:rsidRPr="00EE50D9">
        <w:rPr>
          <w:rFonts w:asciiTheme="majorHAnsi" w:hAnsiTheme="majorHAnsi"/>
          <w:sz w:val="16"/>
        </w:rPr>
        <w:t xml:space="preserve"> When viewed through this prism then</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China and Russia share little in the way of a future vision, but rather their relationship is built upon achieving their own individual aims</w:t>
      </w:r>
      <w:r w:rsidRPr="00EE50D9">
        <w:rPr>
          <w:rFonts w:asciiTheme="majorHAnsi" w:hAnsiTheme="majorHAnsi"/>
          <w:sz w:val="16"/>
        </w:rPr>
        <w:t>. And because of this, the United States is best served fostering dialogue with Russia and China. The United States needs their cooperation in many of the most pressing global issues of the day. The success of key international initiatives, such nuclear non-proliferation, the downing of flight MH17 and the ongoing crises in the Middle East, demands the partnership of China and Russia. And any global political fragmentation will only detract from resolving these critical issues.</w:t>
      </w:r>
    </w:p>
    <w:p w14:paraId="59AA7BF2" w14:textId="77777777" w:rsidR="0054531D" w:rsidRPr="00EE50D9" w:rsidRDefault="0054531D" w:rsidP="0054531D">
      <w:pPr>
        <w:pStyle w:val="Heading3"/>
        <w:rPr>
          <w:rFonts w:asciiTheme="majorHAnsi" w:hAnsiTheme="majorHAnsi"/>
        </w:rPr>
      </w:pPr>
      <w:r w:rsidRPr="00EE50D9">
        <w:rPr>
          <w:rFonts w:asciiTheme="majorHAnsi" w:hAnsiTheme="majorHAnsi"/>
        </w:rPr>
        <w:t>A2: SCO Checks Competition</w:t>
      </w:r>
    </w:p>
    <w:p w14:paraId="7C61D1D8" w14:textId="77777777" w:rsidR="0054531D" w:rsidRPr="00EE50D9" w:rsidRDefault="0054531D" w:rsidP="0054531D">
      <w:pPr>
        <w:pStyle w:val="Heading4"/>
        <w:rPr>
          <w:rFonts w:asciiTheme="majorHAnsi" w:hAnsiTheme="majorHAnsi"/>
        </w:rPr>
      </w:pPr>
      <w:r w:rsidRPr="00EE50D9">
        <w:rPr>
          <w:rFonts w:asciiTheme="majorHAnsi" w:hAnsiTheme="majorHAnsi"/>
        </w:rPr>
        <w:t xml:space="preserve">SCO Has empirically failed. </w:t>
      </w:r>
    </w:p>
    <w:p w14:paraId="4FBC50FE" w14:textId="77777777" w:rsidR="0054531D" w:rsidRPr="00EE50D9" w:rsidRDefault="0054531D" w:rsidP="0054531D">
      <w:pPr>
        <w:rPr>
          <w:rFonts w:asciiTheme="majorHAnsi" w:hAnsiTheme="majorHAnsi"/>
        </w:rPr>
      </w:pPr>
      <w:r w:rsidRPr="00EE50D9">
        <w:rPr>
          <w:rStyle w:val="StyleStyleBold12pt"/>
          <w:rFonts w:asciiTheme="majorHAnsi" w:hAnsiTheme="majorHAnsi"/>
        </w:rPr>
        <w:t>Ferdinand 2007</w:t>
      </w:r>
      <w:r w:rsidRPr="00EE50D9">
        <w:rPr>
          <w:rFonts w:asciiTheme="majorHAnsi" w:hAnsiTheme="majorHAnsi"/>
        </w:rPr>
        <w:t xml:space="preserve"> </w:t>
      </w:r>
      <w:r w:rsidRPr="00EE50D9">
        <w:rPr>
          <w:rStyle w:val="StyleStyleBold12pt"/>
          <w:rFonts w:asciiTheme="majorHAnsi" w:hAnsiTheme="majorHAnsi"/>
        </w:rPr>
        <w:t xml:space="preserve">– </w:t>
      </w:r>
      <w:r w:rsidRPr="00EE50D9">
        <w:rPr>
          <w:rFonts w:asciiTheme="majorHAnsi" w:hAnsiTheme="majorHAnsi"/>
        </w:rPr>
        <w:t>Peter Ferdinand 2007, writer for International Affairs</w:t>
      </w:r>
      <w:proofErr w:type="gramStart"/>
      <w:r w:rsidRPr="00EE50D9">
        <w:rPr>
          <w:rFonts w:asciiTheme="majorHAnsi" w:hAnsiTheme="majorHAnsi"/>
        </w:rPr>
        <w:t>,  2007</w:t>
      </w:r>
      <w:proofErr w:type="gramEnd"/>
      <w:r w:rsidRPr="00EE50D9">
        <w:rPr>
          <w:rFonts w:asciiTheme="majorHAnsi" w:hAnsiTheme="majorHAnsi"/>
        </w:rPr>
        <w:t xml:space="preserve"> (“Sunset, sunrise: China and Russia construct a new relationship”, International Affairs, 6/5, Available at http://onlinelibrary.wiley.com/doi/10.1111/j.1468-2346.2007.00659.x/pdf, Accessed at 7-05-16, </w:t>
      </w:r>
      <w:proofErr w:type="spellStart"/>
      <w:r w:rsidRPr="00EE50D9">
        <w:rPr>
          <w:rFonts w:asciiTheme="majorHAnsi" w:hAnsiTheme="majorHAnsi"/>
        </w:rPr>
        <w:t>RKim</w:t>
      </w:r>
      <w:proofErr w:type="spellEnd"/>
      <w:r w:rsidRPr="00EE50D9">
        <w:rPr>
          <w:rFonts w:asciiTheme="majorHAnsi" w:hAnsiTheme="majorHAnsi"/>
        </w:rPr>
        <w:t>)</w:t>
      </w:r>
    </w:p>
    <w:p w14:paraId="067BEDFA" w14:textId="77777777" w:rsidR="0054531D" w:rsidRPr="00EE50D9" w:rsidRDefault="0054531D" w:rsidP="0054531D">
      <w:pPr>
        <w:rPr>
          <w:rFonts w:asciiTheme="majorHAnsi" w:hAnsiTheme="majorHAnsi"/>
        </w:rPr>
      </w:pPr>
      <w:r w:rsidRPr="00EE50D9">
        <w:rPr>
          <w:rFonts w:asciiTheme="majorHAnsi" w:hAnsiTheme="majorHAnsi"/>
        </w:rPr>
        <w:t xml:space="preserve">The origins of the organization lay in the security uncertainties in Central Asia after the collapse of the USSR. China took the lead in proposing large mutual troop reductions along the borders to build </w:t>
      </w:r>
      <w:proofErr w:type="spellStart"/>
      <w:r w:rsidRPr="00EE50D9">
        <w:rPr>
          <w:rFonts w:asciiTheme="majorHAnsi" w:hAnsiTheme="majorHAnsi"/>
        </w:rPr>
        <w:t>confi</w:t>
      </w:r>
      <w:proofErr w:type="spellEnd"/>
      <w:r w:rsidRPr="00EE50D9">
        <w:rPr>
          <w:rFonts w:asciiTheme="majorHAnsi" w:hAnsiTheme="majorHAnsi"/>
        </w:rPr>
        <w:t xml:space="preserve"> </w:t>
      </w:r>
      <w:proofErr w:type="spellStart"/>
      <w:r w:rsidRPr="00EE50D9">
        <w:rPr>
          <w:rFonts w:asciiTheme="majorHAnsi" w:hAnsiTheme="majorHAnsi"/>
        </w:rPr>
        <w:t>dence</w:t>
      </w:r>
      <w:proofErr w:type="spellEnd"/>
      <w:r w:rsidRPr="00EE50D9">
        <w:rPr>
          <w:rFonts w:asciiTheme="majorHAnsi" w:hAnsiTheme="majorHAnsi"/>
        </w:rPr>
        <w:t xml:space="preserve">, but also wanted the Central Asian states to off </w:t>
      </w:r>
      <w:proofErr w:type="spellStart"/>
      <w:r w:rsidRPr="00EE50D9">
        <w:rPr>
          <w:rFonts w:asciiTheme="majorHAnsi" w:hAnsiTheme="majorHAnsi"/>
        </w:rPr>
        <w:t>er</w:t>
      </w:r>
      <w:proofErr w:type="spellEnd"/>
      <w:r w:rsidRPr="00EE50D9">
        <w:rPr>
          <w:rFonts w:asciiTheme="majorHAnsi" w:hAnsiTheme="majorHAnsi"/>
        </w:rPr>
        <w:t xml:space="preserve"> no haven to groups that might try to destabilize Xinjiang. At the same time, by 1996 Russia’s leaders were becoming disenchanted with their treatment by the West, namely, NATO expansion and its involvement in Bosnia, despite strong Russian objections. This contrasted with China’s more cooperative attitude and in 1996 Yeltsin took outsiders by surprise when he proposed that Russia and China become ‘strategic partners’. It was intended to show the West that it could not count on Russia’s unquestioning subservience. Once this had happened, however, it created a momentum. </w:t>
      </w:r>
      <w:proofErr w:type="gramStart"/>
      <w:r w:rsidRPr="00EE50D9">
        <w:rPr>
          <w:rFonts w:asciiTheme="majorHAnsi" w:hAnsiTheme="majorHAnsi"/>
        </w:rPr>
        <w:t xml:space="preserve">At the same time the heads of three 41 </w:t>
      </w:r>
      <w:proofErr w:type="spellStart"/>
      <w:r w:rsidRPr="00EE50D9">
        <w:rPr>
          <w:rFonts w:asciiTheme="majorHAnsi" w:hAnsiTheme="majorHAnsi"/>
        </w:rPr>
        <w:t>Ji</w:t>
      </w:r>
      <w:proofErr w:type="spellEnd"/>
      <w:r w:rsidRPr="00EE50D9">
        <w:rPr>
          <w:rFonts w:asciiTheme="majorHAnsi" w:hAnsiTheme="majorHAnsi"/>
        </w:rPr>
        <w:t xml:space="preserve"> </w:t>
      </w:r>
      <w:proofErr w:type="spellStart"/>
      <w:r w:rsidRPr="00EE50D9">
        <w:rPr>
          <w:rFonts w:asciiTheme="majorHAnsi" w:hAnsiTheme="majorHAnsi"/>
        </w:rPr>
        <w:t>Zhiye</w:t>
      </w:r>
      <w:proofErr w:type="spellEnd"/>
      <w:r w:rsidRPr="00EE50D9">
        <w:rPr>
          <w:rFonts w:asciiTheme="majorHAnsi" w:hAnsiTheme="majorHAnsi"/>
        </w:rPr>
        <w:t>, ‘China-Russia bond’, Contemporary International Relations 17: 1, 2007, pp. 12–16.</w:t>
      </w:r>
      <w:proofErr w:type="gramEnd"/>
      <w:r w:rsidRPr="00EE50D9">
        <w:rPr>
          <w:rFonts w:asciiTheme="majorHAnsi" w:hAnsiTheme="majorHAnsi"/>
        </w:rPr>
        <w:t xml:space="preserve"> 42 Tang </w:t>
      </w:r>
      <w:proofErr w:type="spellStart"/>
      <w:r w:rsidRPr="00EE50D9">
        <w:rPr>
          <w:rFonts w:asciiTheme="majorHAnsi" w:hAnsiTheme="majorHAnsi"/>
        </w:rPr>
        <w:t>Xizhong</w:t>
      </w:r>
      <w:proofErr w:type="spellEnd"/>
      <w:r w:rsidRPr="00EE50D9">
        <w:rPr>
          <w:rFonts w:asciiTheme="majorHAnsi" w:hAnsiTheme="majorHAnsi"/>
        </w:rPr>
        <w:t xml:space="preserve">, Liu </w:t>
      </w:r>
      <w:proofErr w:type="spellStart"/>
      <w:r w:rsidRPr="00EE50D9">
        <w:rPr>
          <w:rFonts w:asciiTheme="majorHAnsi" w:hAnsiTheme="majorHAnsi"/>
        </w:rPr>
        <w:t>Shaohua</w:t>
      </w:r>
      <w:proofErr w:type="spellEnd"/>
      <w:r w:rsidRPr="00EE50D9">
        <w:rPr>
          <w:rFonts w:asciiTheme="majorHAnsi" w:hAnsiTheme="majorHAnsi"/>
        </w:rPr>
        <w:t xml:space="preserve">, Chen </w:t>
      </w:r>
      <w:proofErr w:type="spellStart"/>
      <w:r w:rsidRPr="00EE50D9">
        <w:rPr>
          <w:rFonts w:asciiTheme="majorHAnsi" w:hAnsiTheme="majorHAnsi"/>
        </w:rPr>
        <w:t>Benhong</w:t>
      </w:r>
      <w:proofErr w:type="spellEnd"/>
      <w:r w:rsidRPr="00EE50D9">
        <w:rPr>
          <w:rFonts w:asciiTheme="majorHAnsi" w:hAnsiTheme="majorHAnsi"/>
        </w:rPr>
        <w:t xml:space="preserve">, </w:t>
      </w:r>
      <w:proofErr w:type="spellStart"/>
      <w:proofErr w:type="gramStart"/>
      <w:r w:rsidRPr="00EE50D9">
        <w:rPr>
          <w:rFonts w:asciiTheme="majorHAnsi" w:hAnsiTheme="majorHAnsi"/>
        </w:rPr>
        <w:t>eds</w:t>
      </w:r>
      <w:proofErr w:type="spellEnd"/>
      <w:proofErr w:type="gramEnd"/>
      <w:r w:rsidRPr="00EE50D9">
        <w:rPr>
          <w:rFonts w:asciiTheme="majorHAnsi" w:hAnsiTheme="majorHAnsi"/>
        </w:rPr>
        <w:t xml:space="preserve">, </w:t>
      </w:r>
      <w:proofErr w:type="spellStart"/>
      <w:r w:rsidRPr="00EE50D9">
        <w:rPr>
          <w:rFonts w:asciiTheme="majorHAnsi" w:hAnsiTheme="majorHAnsi"/>
        </w:rPr>
        <w:t>Zhongguo</w:t>
      </w:r>
      <w:proofErr w:type="spellEnd"/>
      <w:r w:rsidRPr="00EE50D9">
        <w:rPr>
          <w:rFonts w:asciiTheme="majorHAnsi" w:hAnsiTheme="majorHAnsi"/>
        </w:rPr>
        <w:t xml:space="preserve"> </w:t>
      </w:r>
      <w:proofErr w:type="spellStart"/>
      <w:r w:rsidRPr="00EE50D9">
        <w:rPr>
          <w:rFonts w:asciiTheme="majorHAnsi" w:hAnsiTheme="majorHAnsi"/>
        </w:rPr>
        <w:t>yu</w:t>
      </w:r>
      <w:proofErr w:type="spellEnd"/>
      <w:r w:rsidRPr="00EE50D9">
        <w:rPr>
          <w:rFonts w:asciiTheme="majorHAnsi" w:hAnsiTheme="majorHAnsi"/>
        </w:rPr>
        <w:t xml:space="preserve"> </w:t>
      </w:r>
      <w:proofErr w:type="spellStart"/>
      <w:r w:rsidRPr="00EE50D9">
        <w:rPr>
          <w:rFonts w:asciiTheme="majorHAnsi" w:hAnsiTheme="majorHAnsi"/>
        </w:rPr>
        <w:t>zhoubian</w:t>
      </w:r>
      <w:proofErr w:type="spellEnd"/>
      <w:r w:rsidRPr="00EE50D9">
        <w:rPr>
          <w:rFonts w:asciiTheme="majorHAnsi" w:hAnsiTheme="majorHAnsi"/>
        </w:rPr>
        <w:t xml:space="preserve"> </w:t>
      </w:r>
      <w:proofErr w:type="spellStart"/>
      <w:r w:rsidRPr="00EE50D9">
        <w:rPr>
          <w:rFonts w:asciiTheme="majorHAnsi" w:hAnsiTheme="majorHAnsi"/>
        </w:rPr>
        <w:t>guojia</w:t>
      </w:r>
      <w:proofErr w:type="spellEnd"/>
      <w:r w:rsidRPr="00EE50D9">
        <w:rPr>
          <w:rFonts w:asciiTheme="majorHAnsi" w:hAnsiTheme="majorHAnsi"/>
        </w:rPr>
        <w:t xml:space="preserve"> </w:t>
      </w:r>
      <w:proofErr w:type="spellStart"/>
      <w:r w:rsidRPr="00EE50D9">
        <w:rPr>
          <w:rFonts w:asciiTheme="majorHAnsi" w:hAnsiTheme="majorHAnsi"/>
        </w:rPr>
        <w:t>guanxi</w:t>
      </w:r>
      <w:proofErr w:type="spellEnd"/>
      <w:r w:rsidRPr="00EE50D9">
        <w:rPr>
          <w:rFonts w:asciiTheme="majorHAnsi" w:hAnsiTheme="majorHAnsi"/>
        </w:rPr>
        <w:t xml:space="preserve">, 1949–2002 (Beijing: </w:t>
      </w:r>
      <w:proofErr w:type="spellStart"/>
      <w:r w:rsidRPr="00EE50D9">
        <w:rPr>
          <w:rFonts w:asciiTheme="majorHAnsi" w:hAnsiTheme="majorHAnsi"/>
        </w:rPr>
        <w:t>Zhongguo</w:t>
      </w:r>
      <w:proofErr w:type="spellEnd"/>
      <w:r w:rsidRPr="00EE50D9">
        <w:rPr>
          <w:rFonts w:asciiTheme="majorHAnsi" w:hAnsiTheme="majorHAnsi"/>
        </w:rPr>
        <w:t xml:space="preserve"> </w:t>
      </w:r>
      <w:proofErr w:type="spellStart"/>
      <w:r w:rsidRPr="00EE50D9">
        <w:rPr>
          <w:rFonts w:asciiTheme="majorHAnsi" w:hAnsiTheme="majorHAnsi"/>
        </w:rPr>
        <w:t>Shehui</w:t>
      </w:r>
      <w:proofErr w:type="spellEnd"/>
      <w:r w:rsidRPr="00EE50D9">
        <w:rPr>
          <w:rFonts w:asciiTheme="majorHAnsi" w:hAnsiTheme="majorHAnsi"/>
        </w:rPr>
        <w:t xml:space="preserve"> </w:t>
      </w:r>
      <w:proofErr w:type="spellStart"/>
      <w:r w:rsidRPr="00EE50D9">
        <w:rPr>
          <w:rFonts w:asciiTheme="majorHAnsi" w:hAnsiTheme="majorHAnsi"/>
        </w:rPr>
        <w:t>Kexue</w:t>
      </w:r>
      <w:proofErr w:type="spellEnd"/>
      <w:r w:rsidRPr="00EE50D9">
        <w:rPr>
          <w:rFonts w:asciiTheme="majorHAnsi" w:hAnsiTheme="majorHAnsi"/>
        </w:rPr>
        <w:t xml:space="preserve">, 2003), pp. 2006. Peter Ferdinand 854 International </w:t>
      </w:r>
      <w:proofErr w:type="spellStart"/>
      <w:r w:rsidRPr="00EE50D9">
        <w:rPr>
          <w:rFonts w:asciiTheme="majorHAnsi" w:hAnsiTheme="majorHAnsi"/>
        </w:rPr>
        <w:t>Aff</w:t>
      </w:r>
      <w:proofErr w:type="spellEnd"/>
      <w:r w:rsidRPr="00EE50D9">
        <w:rPr>
          <w:rFonts w:asciiTheme="majorHAnsi" w:hAnsiTheme="majorHAnsi"/>
        </w:rPr>
        <w:t xml:space="preserve"> airs 83: 5, 2007 © 2007 The Author(s). Journal Compilation © 2007 Blackwell Publishing Ltd/The Royal Institute of International </w:t>
      </w:r>
      <w:proofErr w:type="spellStart"/>
      <w:r w:rsidRPr="00EE50D9">
        <w:rPr>
          <w:rFonts w:asciiTheme="majorHAnsi" w:hAnsiTheme="majorHAnsi"/>
        </w:rPr>
        <w:t>Aff</w:t>
      </w:r>
      <w:proofErr w:type="spellEnd"/>
      <w:r w:rsidRPr="00EE50D9">
        <w:rPr>
          <w:rFonts w:asciiTheme="majorHAnsi" w:hAnsiTheme="majorHAnsi"/>
        </w:rPr>
        <w:t xml:space="preserve"> airs Central Asian states (Kazakhstan, Kirghizstan and Tajikistan) signed an agreement with Presidents Yeltsin and Jiang for security cooperation. </w:t>
      </w:r>
      <w:r w:rsidRPr="00EE50D9">
        <w:rPr>
          <w:rStyle w:val="StyleBoldUnderline"/>
          <w:rFonts w:asciiTheme="majorHAnsi" w:hAnsiTheme="majorHAnsi"/>
          <w:highlight w:val="cyan"/>
        </w:rPr>
        <w:t>This led</w:t>
      </w:r>
      <w:r w:rsidRPr="00EE50D9">
        <w:rPr>
          <w:rFonts w:asciiTheme="majorHAnsi" w:hAnsiTheme="majorHAnsi"/>
        </w:rPr>
        <w:t xml:space="preserve"> on </w:t>
      </w:r>
      <w:r w:rsidRPr="00EE50D9">
        <w:rPr>
          <w:rStyle w:val="StyleBoldUnderline"/>
          <w:rFonts w:asciiTheme="majorHAnsi" w:hAnsiTheme="majorHAnsi"/>
          <w:highlight w:val="cyan"/>
        </w:rPr>
        <w:t>to the Shanghai</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coop</w:t>
      </w:r>
      <w:r w:rsidRPr="00EE50D9">
        <w:rPr>
          <w:rStyle w:val="StyleBoldUnderline"/>
          <w:rFonts w:asciiTheme="majorHAnsi" w:hAnsiTheme="majorHAnsi"/>
        </w:rPr>
        <w:t xml:space="preserve">eration </w:t>
      </w:r>
      <w:r w:rsidRPr="00EE50D9">
        <w:rPr>
          <w:rStyle w:val="StyleBoldUnderline"/>
          <w:rFonts w:asciiTheme="majorHAnsi" w:hAnsiTheme="majorHAnsi"/>
          <w:highlight w:val="cyan"/>
        </w:rPr>
        <w:t>mechanism</w:t>
      </w:r>
      <w:r w:rsidRPr="00EE50D9">
        <w:rPr>
          <w:rStyle w:val="StyleBoldUnderline"/>
          <w:rFonts w:asciiTheme="majorHAnsi" w:hAnsiTheme="majorHAnsi"/>
        </w:rPr>
        <w:t xml:space="preserve"> being </w:t>
      </w:r>
      <w:r w:rsidRPr="00EE50D9">
        <w:rPr>
          <w:rStyle w:val="StyleBoldUnderline"/>
          <w:rFonts w:asciiTheme="majorHAnsi" w:hAnsiTheme="majorHAnsi"/>
          <w:highlight w:val="cyan"/>
        </w:rPr>
        <w:t>created</w:t>
      </w:r>
      <w:r w:rsidRPr="00EE50D9">
        <w:rPr>
          <w:rFonts w:asciiTheme="majorHAnsi" w:hAnsiTheme="majorHAnsi"/>
        </w:rPr>
        <w:t xml:space="preserve"> in 1998. </w:t>
      </w:r>
      <w:r w:rsidRPr="00EE50D9">
        <w:rPr>
          <w:rStyle w:val="StyleBoldUnderline"/>
          <w:rFonts w:asciiTheme="majorHAnsi" w:hAnsiTheme="majorHAnsi"/>
          <w:highlight w:val="cyan"/>
        </w:rPr>
        <w:t xml:space="preserve">Then as the </w:t>
      </w:r>
      <w:proofErr w:type="spellStart"/>
      <w:r w:rsidRPr="00EE50D9">
        <w:rPr>
          <w:rStyle w:val="StyleBoldUnderline"/>
          <w:rFonts w:asciiTheme="majorHAnsi" w:hAnsiTheme="majorHAnsi"/>
          <w:highlight w:val="cyan"/>
        </w:rPr>
        <w:t>Taleban</w:t>
      </w:r>
      <w:proofErr w:type="spellEnd"/>
      <w:r w:rsidRPr="00EE50D9">
        <w:rPr>
          <w:rStyle w:val="StyleBoldUnderline"/>
          <w:rFonts w:asciiTheme="majorHAnsi" w:hAnsiTheme="majorHAnsi"/>
          <w:highlight w:val="cyan"/>
        </w:rPr>
        <w:t xml:space="preserve"> became</w:t>
      </w:r>
      <w:r w:rsidRPr="00EE50D9">
        <w:rPr>
          <w:rStyle w:val="StyleBoldUnderline"/>
          <w:rFonts w:asciiTheme="majorHAnsi" w:hAnsiTheme="majorHAnsi"/>
        </w:rPr>
        <w:t xml:space="preserve"> more of </w:t>
      </w:r>
      <w:r w:rsidRPr="00EE50D9">
        <w:rPr>
          <w:rStyle w:val="StyleBoldUnderline"/>
          <w:rFonts w:asciiTheme="majorHAnsi" w:hAnsiTheme="majorHAnsi"/>
          <w:highlight w:val="cyan"/>
        </w:rPr>
        <w:t>a threa</w:t>
      </w:r>
      <w:r w:rsidRPr="00EE50D9">
        <w:rPr>
          <w:rFonts w:asciiTheme="majorHAnsi" w:hAnsiTheme="majorHAnsi"/>
          <w:highlight w:val="cyan"/>
        </w:rPr>
        <w:t>t</w:t>
      </w:r>
      <w:r w:rsidRPr="00EE50D9">
        <w:rPr>
          <w:rFonts w:asciiTheme="majorHAnsi" w:hAnsiTheme="majorHAnsi"/>
        </w:rPr>
        <w:t xml:space="preserve"> in Afghanistan, there was also a need for cooperation to resist radical Muslim </w:t>
      </w:r>
      <w:proofErr w:type="spellStart"/>
      <w:r w:rsidRPr="00EE50D9">
        <w:rPr>
          <w:rFonts w:asciiTheme="majorHAnsi" w:hAnsiTheme="majorHAnsi"/>
        </w:rPr>
        <w:t>infi</w:t>
      </w:r>
      <w:proofErr w:type="spellEnd"/>
      <w:r w:rsidRPr="00EE50D9">
        <w:rPr>
          <w:rFonts w:asciiTheme="majorHAnsi" w:hAnsiTheme="majorHAnsi"/>
        </w:rPr>
        <w:t xml:space="preserve"> </w:t>
      </w:r>
      <w:proofErr w:type="spellStart"/>
      <w:r w:rsidRPr="00EE50D9">
        <w:rPr>
          <w:rFonts w:asciiTheme="majorHAnsi" w:hAnsiTheme="majorHAnsi"/>
        </w:rPr>
        <w:t>ltration</w:t>
      </w:r>
      <w:proofErr w:type="spellEnd"/>
      <w:r w:rsidRPr="00EE50D9">
        <w:rPr>
          <w:rFonts w:asciiTheme="majorHAnsi" w:hAnsiTheme="majorHAnsi"/>
        </w:rPr>
        <w:t xml:space="preserve">. Gradually the states evolved intergovernmental mechanisms for dealing with these pressures, and in 2001 the heads of state were joined by President </w:t>
      </w:r>
      <w:proofErr w:type="spellStart"/>
      <w:r w:rsidRPr="00EE50D9">
        <w:rPr>
          <w:rFonts w:asciiTheme="majorHAnsi" w:hAnsiTheme="majorHAnsi"/>
        </w:rPr>
        <w:t>Karimov</w:t>
      </w:r>
      <w:proofErr w:type="spellEnd"/>
      <w:r w:rsidRPr="00EE50D9">
        <w:rPr>
          <w:rFonts w:asciiTheme="majorHAnsi" w:hAnsiTheme="majorHAnsi"/>
        </w:rPr>
        <w:t xml:space="preserve"> of Uzbekistan in upgrading the group to the Shanghai Cooperation Organization. Almost immediately, however, </w:t>
      </w:r>
      <w:r w:rsidRPr="00EE50D9">
        <w:rPr>
          <w:rStyle w:val="StyleBoldUnderline"/>
          <w:rFonts w:asciiTheme="majorHAnsi" w:hAnsiTheme="majorHAnsi"/>
          <w:highlight w:val="cyan"/>
        </w:rPr>
        <w:t>the organization was plunged into crisis</w:t>
      </w:r>
      <w:r w:rsidRPr="00EE50D9">
        <w:rPr>
          <w:rStyle w:val="StyleBoldUnderline"/>
          <w:rFonts w:asciiTheme="majorHAnsi" w:hAnsiTheme="majorHAnsi"/>
        </w:rPr>
        <w:t xml:space="preserve"> because of the events of 9/11,</w:t>
      </w:r>
      <w:r w:rsidRPr="00EE50D9">
        <w:rPr>
          <w:rFonts w:asciiTheme="majorHAnsi" w:hAnsiTheme="majorHAnsi"/>
        </w:rPr>
        <w:t xml:space="preserve"> followed by NATO intervention in Afghanistan a couple of months later. Uzbekistan and Kirghizstan then granted the US landing rights at </w:t>
      </w:r>
      <w:proofErr w:type="spellStart"/>
      <w:r w:rsidRPr="00EE50D9">
        <w:rPr>
          <w:rFonts w:asciiTheme="majorHAnsi" w:hAnsiTheme="majorHAnsi"/>
        </w:rPr>
        <w:t>specifi</w:t>
      </w:r>
      <w:proofErr w:type="spellEnd"/>
      <w:r w:rsidRPr="00EE50D9">
        <w:rPr>
          <w:rFonts w:asciiTheme="majorHAnsi" w:hAnsiTheme="majorHAnsi"/>
        </w:rPr>
        <w:t xml:space="preserve"> </w:t>
      </w:r>
      <w:proofErr w:type="spellStart"/>
      <w:proofErr w:type="gramStart"/>
      <w:r w:rsidRPr="00EE50D9">
        <w:rPr>
          <w:rFonts w:asciiTheme="majorHAnsi" w:hAnsiTheme="majorHAnsi"/>
        </w:rPr>
        <w:t>ed</w:t>
      </w:r>
      <w:proofErr w:type="spellEnd"/>
      <w:proofErr w:type="gramEnd"/>
      <w:r w:rsidRPr="00EE50D9">
        <w:rPr>
          <w:rFonts w:asciiTheme="majorHAnsi" w:hAnsiTheme="majorHAnsi"/>
        </w:rPr>
        <w:t xml:space="preserve"> airbases on their territory to support the military </w:t>
      </w:r>
      <w:proofErr w:type="spellStart"/>
      <w:r w:rsidRPr="00EE50D9">
        <w:rPr>
          <w:rFonts w:asciiTheme="majorHAnsi" w:hAnsiTheme="majorHAnsi"/>
        </w:rPr>
        <w:t>eff</w:t>
      </w:r>
      <w:proofErr w:type="spellEnd"/>
      <w:r w:rsidRPr="00EE50D9">
        <w:rPr>
          <w:rFonts w:asciiTheme="majorHAnsi" w:hAnsiTheme="majorHAnsi"/>
        </w:rPr>
        <w:t xml:space="preserve"> ort and Putin agreed, to the surprise of his own military. </w:t>
      </w:r>
      <w:r w:rsidRPr="00EE50D9">
        <w:rPr>
          <w:rStyle w:val="StyleBoldUnderline"/>
          <w:rFonts w:asciiTheme="majorHAnsi" w:hAnsiTheme="majorHAnsi"/>
          <w:highlight w:val="cyan"/>
        </w:rPr>
        <w:t>Others in Russia and China discerned</w:t>
      </w:r>
      <w:r w:rsidRPr="00EE50D9">
        <w:rPr>
          <w:rStyle w:val="StyleBoldUnderline"/>
          <w:rFonts w:asciiTheme="majorHAnsi" w:hAnsiTheme="majorHAnsi"/>
        </w:rPr>
        <w:t xml:space="preserve"> ulterior </w:t>
      </w:r>
      <w:r w:rsidRPr="00EE50D9">
        <w:rPr>
          <w:rStyle w:val="StyleBoldUnderline"/>
          <w:rFonts w:asciiTheme="majorHAnsi" w:hAnsiTheme="majorHAnsi"/>
          <w:highlight w:val="cyan"/>
        </w:rPr>
        <w:t>motives: It takes no wisdom to see</w:t>
      </w:r>
      <w:r w:rsidRPr="00EE50D9">
        <w:rPr>
          <w:rStyle w:val="StyleBoldUnderline"/>
          <w:rFonts w:asciiTheme="majorHAnsi" w:hAnsiTheme="majorHAnsi"/>
        </w:rPr>
        <w:t xml:space="preserve"> that the </w:t>
      </w:r>
      <w:r w:rsidRPr="00EE50D9">
        <w:rPr>
          <w:rStyle w:val="StyleBoldUnderline"/>
          <w:rFonts w:asciiTheme="majorHAnsi" w:hAnsiTheme="majorHAnsi"/>
          <w:highlight w:val="cyan"/>
        </w:rPr>
        <w:t>American toeholds</w:t>
      </w:r>
      <w:r w:rsidRPr="00EE50D9">
        <w:rPr>
          <w:rStyle w:val="StyleBoldUnderline"/>
          <w:rFonts w:asciiTheme="majorHAnsi" w:hAnsiTheme="majorHAnsi"/>
        </w:rPr>
        <w:t xml:space="preserve"> in Kirghizia and Uzbekistan </w:t>
      </w:r>
      <w:r w:rsidRPr="00EE50D9">
        <w:rPr>
          <w:rStyle w:val="StyleBoldUnderline"/>
          <w:rFonts w:asciiTheme="majorHAnsi" w:hAnsiTheme="majorHAnsi"/>
          <w:highlight w:val="cyan"/>
        </w:rPr>
        <w:t>are</w:t>
      </w:r>
      <w:r w:rsidRPr="00EE50D9">
        <w:rPr>
          <w:rStyle w:val="StyleBoldUnderline"/>
          <w:rFonts w:asciiTheme="majorHAnsi" w:hAnsiTheme="majorHAnsi"/>
        </w:rPr>
        <w:t xml:space="preserve"> much </w:t>
      </w:r>
      <w:r w:rsidRPr="00EE50D9">
        <w:rPr>
          <w:rStyle w:val="StyleBoldUnderline"/>
          <w:rFonts w:asciiTheme="majorHAnsi" w:hAnsiTheme="majorHAnsi"/>
          <w:highlight w:val="cyan"/>
        </w:rPr>
        <w:t>closer to China and Pakistan than to the Caspian</w:t>
      </w:r>
      <w:r w:rsidRPr="00EE50D9">
        <w:rPr>
          <w:rStyle w:val="StyleBoldUnderline"/>
          <w:rFonts w:asciiTheme="majorHAnsi" w:hAnsiTheme="majorHAnsi"/>
        </w:rPr>
        <w:t>.</w:t>
      </w:r>
      <w:r w:rsidRPr="00EE50D9">
        <w:rPr>
          <w:rFonts w:asciiTheme="majorHAnsi" w:hAnsiTheme="majorHAnsi"/>
        </w:rPr>
        <w:t xml:space="preserve"> This suggests that the United States plans to set up a contour of infrastructure of sorts that will make it possible to put pressure on China, on the one hand, and to defend in case of need, Pakistan’s nuclear weapons against Pakistani-Afghan Islamic extremists wishing to capture them, on the other.43</w:t>
      </w:r>
    </w:p>
    <w:p w14:paraId="5B655128" w14:textId="77777777" w:rsidR="0054531D" w:rsidRPr="00EE50D9" w:rsidRDefault="0054531D" w:rsidP="0054531D">
      <w:pPr>
        <w:pStyle w:val="Heading3"/>
        <w:rPr>
          <w:rFonts w:asciiTheme="majorHAnsi" w:hAnsiTheme="majorHAnsi"/>
        </w:rPr>
      </w:pPr>
      <w:r w:rsidRPr="00EE50D9">
        <w:rPr>
          <w:rFonts w:asciiTheme="majorHAnsi" w:hAnsiTheme="majorHAnsi"/>
        </w:rPr>
        <w:t xml:space="preserve">No Impact – Russian Econ Resilient </w:t>
      </w:r>
    </w:p>
    <w:p w14:paraId="58E7545B" w14:textId="77777777" w:rsidR="0054531D" w:rsidRPr="00EE50D9" w:rsidRDefault="0054531D" w:rsidP="0054531D">
      <w:pPr>
        <w:pStyle w:val="Heading4"/>
        <w:rPr>
          <w:rFonts w:asciiTheme="majorHAnsi" w:hAnsiTheme="majorHAnsi"/>
        </w:rPr>
      </w:pPr>
      <w:r w:rsidRPr="00EE50D9">
        <w:rPr>
          <w:rFonts w:asciiTheme="majorHAnsi" w:hAnsiTheme="majorHAnsi"/>
        </w:rPr>
        <w:t>Russian economy is resilient– WTO, revitalized infrastructure and more educated youth</w:t>
      </w:r>
    </w:p>
    <w:p w14:paraId="3D9C0552" w14:textId="77777777" w:rsidR="0054531D" w:rsidRPr="00EE50D9" w:rsidRDefault="0054531D" w:rsidP="0054531D">
      <w:pPr>
        <w:spacing w:after="0" w:line="240" w:lineRule="auto"/>
        <w:rPr>
          <w:rFonts w:asciiTheme="majorHAnsi" w:eastAsia="Times New Roman" w:hAnsiTheme="majorHAnsi" w:cs="Times New Roman"/>
        </w:rPr>
      </w:pPr>
      <w:proofErr w:type="spellStart"/>
      <w:r w:rsidRPr="00EE50D9">
        <w:rPr>
          <w:rFonts w:asciiTheme="majorHAnsi" w:eastAsia="Times New Roman" w:hAnsiTheme="majorHAnsi" w:cs="Times New Roman"/>
          <w:b/>
        </w:rPr>
        <w:t>Aslund</w:t>
      </w:r>
      <w:proofErr w:type="spellEnd"/>
      <w:r w:rsidRPr="00EE50D9">
        <w:rPr>
          <w:rFonts w:asciiTheme="majorHAnsi" w:eastAsia="Times New Roman" w:hAnsiTheme="majorHAnsi" w:cs="Times New Roman"/>
          <w:b/>
        </w:rPr>
        <w:t xml:space="preserve"> 10</w:t>
      </w:r>
      <w:r w:rsidRPr="00EE50D9">
        <w:rPr>
          <w:rFonts w:asciiTheme="majorHAnsi" w:eastAsia="Times New Roman" w:hAnsiTheme="majorHAnsi" w:cs="Times New Roman"/>
        </w:rPr>
        <w:t xml:space="preserve"> </w:t>
      </w:r>
      <w:proofErr w:type="gramStart"/>
      <w:r w:rsidRPr="00EE50D9">
        <w:rPr>
          <w:rFonts w:asciiTheme="majorHAnsi" w:eastAsia="Times New Roman" w:hAnsiTheme="majorHAnsi" w:cs="Times New Roman"/>
        </w:rPr>
        <w:t>-  Senior</w:t>
      </w:r>
      <w:proofErr w:type="gramEnd"/>
      <w:r w:rsidRPr="00EE50D9">
        <w:rPr>
          <w:rFonts w:asciiTheme="majorHAnsi" w:eastAsia="Times New Roman" w:hAnsiTheme="majorHAnsi" w:cs="Times New Roman"/>
        </w:rPr>
        <w:t xml:space="preserve"> fellow at the Peterson Institute for International Economics </w:t>
      </w:r>
    </w:p>
    <w:p w14:paraId="2584E199" w14:textId="77777777" w:rsidR="0054531D" w:rsidRPr="00EE50D9" w:rsidRDefault="0054531D" w:rsidP="0054531D">
      <w:pPr>
        <w:spacing w:after="0" w:line="240" w:lineRule="auto"/>
        <w:rPr>
          <w:rFonts w:asciiTheme="majorHAnsi" w:eastAsia="Times New Roman" w:hAnsiTheme="majorHAnsi" w:cs="Times New Roman"/>
        </w:rPr>
      </w:pPr>
      <w:r w:rsidRPr="00EE50D9">
        <w:rPr>
          <w:rFonts w:asciiTheme="majorHAnsi" w:eastAsia="Times New Roman" w:hAnsiTheme="majorHAnsi" w:cs="Times New Roman"/>
        </w:rPr>
        <w:t>(Anders, November 25, 2010 10 “Reasons Why the Russian Economy Will Recover” http://www.piie.com/publications/opeds/oped.cfm?ResearchID=1712)</w:t>
      </w:r>
    </w:p>
    <w:p w14:paraId="75CF7702" w14:textId="77777777" w:rsidR="0054531D" w:rsidRPr="00EE50D9" w:rsidRDefault="0054531D" w:rsidP="0054531D">
      <w:pPr>
        <w:spacing w:after="0" w:line="240" w:lineRule="auto"/>
        <w:rPr>
          <w:rFonts w:asciiTheme="majorHAnsi" w:eastAsia="Times New Roman" w:hAnsiTheme="majorHAnsi" w:cs="Times New Roman"/>
          <w:sz w:val="16"/>
        </w:rPr>
      </w:pPr>
      <w:r w:rsidRPr="00EE50D9">
        <w:rPr>
          <w:rFonts w:asciiTheme="majorHAnsi" w:eastAsia="Times New Roman" w:hAnsiTheme="majorHAnsi" w:cs="Times New Roman"/>
          <w:sz w:val="16"/>
        </w:rPr>
        <w:t xml:space="preserve">While </w:t>
      </w:r>
      <w:r w:rsidRPr="00EE50D9">
        <w:rPr>
          <w:rFonts w:asciiTheme="majorHAnsi" w:eastAsia="Times New Roman" w:hAnsiTheme="majorHAnsi" w:cs="Times New Roman"/>
          <w:u w:val="single"/>
        </w:rPr>
        <w:t>the energy curse</w:t>
      </w:r>
      <w:r w:rsidRPr="00EE50D9">
        <w:rPr>
          <w:rFonts w:asciiTheme="majorHAnsi" w:eastAsia="Times New Roman" w:hAnsiTheme="majorHAnsi" w:cs="Times New Roman"/>
          <w:sz w:val="16"/>
        </w:rPr>
        <w:t xml:space="preserve"> is well understood, it </w:t>
      </w:r>
      <w:r w:rsidRPr="00EE50D9">
        <w:rPr>
          <w:rFonts w:asciiTheme="majorHAnsi" w:eastAsia="Times New Roman" w:hAnsiTheme="majorHAnsi" w:cs="Times New Roman"/>
          <w:u w:val="single"/>
        </w:rPr>
        <w:t>tends to be over-emphasized</w:t>
      </w:r>
      <w:r w:rsidRPr="00EE50D9">
        <w:rPr>
          <w:rFonts w:asciiTheme="majorHAnsi" w:eastAsia="Times New Roman" w:hAnsiTheme="majorHAnsi" w:cs="Times New Roman"/>
          <w:sz w:val="16"/>
        </w:rPr>
        <w:t xml:space="preserve">. At one time, </w:t>
      </w:r>
      <w:r w:rsidRPr="00EE50D9">
        <w:rPr>
          <w:rFonts w:asciiTheme="majorHAnsi" w:eastAsia="Times New Roman" w:hAnsiTheme="majorHAnsi" w:cs="Times New Roman"/>
          <w:highlight w:val="cyan"/>
          <w:u w:val="single"/>
        </w:rPr>
        <w:t>it was believed that energy-rich countries were guaranteed stable growth; now oil and gas are considered absolute blockages to growth</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highlight w:val="cyan"/>
          <w:u w:val="single"/>
        </w:rPr>
        <w:t>But neither is quite true</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sz w:val="16"/>
        </w:rPr>
        <w:t xml:space="preserve">There are 10 main reasons why </w:t>
      </w:r>
      <w:r w:rsidRPr="00EE50D9">
        <w:rPr>
          <w:rFonts w:asciiTheme="majorHAnsi" w:eastAsia="Times New Roman" w:hAnsiTheme="majorHAnsi" w:cs="Times New Roman"/>
          <w:u w:val="single"/>
        </w:rPr>
        <w:t>Russia is likely to turn around</w:t>
      </w:r>
      <w:r w:rsidRPr="00EE50D9">
        <w:rPr>
          <w:rFonts w:asciiTheme="majorHAnsi" w:eastAsia="Times New Roman" w:hAnsiTheme="majorHAnsi" w:cs="Times New Roman"/>
          <w:sz w:val="16"/>
        </w:rPr>
        <w:t xml:space="preserve"> within the next couple of years and enter a higher-growth trajectory: </w:t>
      </w:r>
      <w:r w:rsidRPr="00EE50D9">
        <w:rPr>
          <w:rFonts w:asciiTheme="majorHAnsi" w:eastAsia="Times New Roman" w:hAnsiTheme="majorHAnsi" w:cs="Times New Roman"/>
          <w:highlight w:val="cyan"/>
          <w:u w:val="single"/>
        </w:rPr>
        <w:t>The root cause is the profound sense of malaise in the Russian elite</w:t>
      </w:r>
      <w:r w:rsidRPr="00EE50D9">
        <w:rPr>
          <w:rFonts w:asciiTheme="majorHAnsi" w:eastAsia="Times New Roman" w:hAnsiTheme="majorHAnsi" w:cs="Times New Roman"/>
          <w:u w:val="single"/>
        </w:rPr>
        <w:t>.</w:t>
      </w:r>
      <w:r w:rsidRPr="00EE50D9">
        <w:rPr>
          <w:rFonts w:asciiTheme="majorHAnsi" w:eastAsia="Times New Roman" w:hAnsiTheme="majorHAnsi" w:cs="Times New Roman"/>
          <w:sz w:val="16"/>
        </w:rPr>
        <w:t xml:space="preserve"> Nothing is better for reform than malaise. Remember how former Soviet leader Mikhail Gorbachev and former Soviet Foreign Minister Eduard Shevardnadze told each other before assuming power: "We cannot go on like this any longer!" Once again, Moscow is reaching this point. </w:t>
      </w:r>
      <w:r w:rsidRPr="00EE50D9">
        <w:rPr>
          <w:rFonts w:asciiTheme="majorHAnsi" w:eastAsia="Times New Roman" w:hAnsiTheme="majorHAnsi" w:cs="Times New Roman"/>
          <w:highlight w:val="cyan"/>
          <w:u w:val="single"/>
        </w:rPr>
        <w:t>Ideas are also crucial, and a new intellectual paradigm has taken hold.</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sz w:val="16"/>
        </w:rPr>
        <w:t xml:space="preserve">Since February 2008, President Dmitry Medvedev has advocated modernization. While this ambitious idea has dominated the public discourse, little has been done. This contrast between word and action is reminiscent of the Soviet Union in 1987, when Gorbachev had preached acceleration and perestroika for two years but accomplished little. That year, he shifted gear to focus on democratization to shake society up. </w:t>
      </w:r>
      <w:r w:rsidRPr="00EE50D9">
        <w:rPr>
          <w:rFonts w:asciiTheme="majorHAnsi" w:eastAsia="Times New Roman" w:hAnsiTheme="majorHAnsi" w:cs="Times New Roman"/>
          <w:u w:val="single"/>
        </w:rPr>
        <w:t>Russia is finally about to accede to the</w:t>
      </w:r>
      <w:r w:rsidRPr="00EE50D9">
        <w:rPr>
          <w:rFonts w:asciiTheme="majorHAnsi" w:eastAsia="Times New Roman" w:hAnsiTheme="majorHAnsi" w:cs="Times New Roman"/>
          <w:sz w:val="16"/>
        </w:rPr>
        <w:t xml:space="preserve"> World Trade Organization (</w:t>
      </w:r>
      <w:r w:rsidRPr="00EE50D9">
        <w:rPr>
          <w:rFonts w:asciiTheme="majorHAnsi" w:eastAsia="Times New Roman" w:hAnsiTheme="majorHAnsi" w:cs="Times New Roman"/>
          <w:u w:val="single"/>
        </w:rPr>
        <w:t>WTO</w:t>
      </w:r>
      <w:r w:rsidRPr="00EE50D9">
        <w:rPr>
          <w:rFonts w:asciiTheme="majorHAnsi" w:eastAsia="Times New Roman" w:hAnsiTheme="majorHAnsi" w:cs="Times New Roman"/>
          <w:sz w:val="16"/>
        </w:rPr>
        <w:t xml:space="preserve">) within a year, </w:t>
      </w:r>
      <w:r w:rsidRPr="00EE50D9">
        <w:rPr>
          <w:rFonts w:asciiTheme="majorHAnsi" w:eastAsia="Times New Roman" w:hAnsiTheme="majorHAnsi" w:cs="Times New Roman"/>
          <w:u w:val="single"/>
        </w:rPr>
        <w:t>which would be a game changer</w:t>
      </w:r>
      <w:r w:rsidRPr="00EE50D9">
        <w:rPr>
          <w:rFonts w:asciiTheme="majorHAnsi" w:eastAsia="Times New Roman" w:hAnsiTheme="majorHAnsi" w:cs="Times New Roman"/>
          <w:sz w:val="16"/>
        </w:rPr>
        <w:t xml:space="preserve">. The best available studies predict enormous gains for the country. Economists </w:t>
      </w:r>
      <w:proofErr w:type="spellStart"/>
      <w:r w:rsidRPr="00EE50D9">
        <w:rPr>
          <w:rFonts w:asciiTheme="majorHAnsi" w:eastAsia="Times New Roman" w:hAnsiTheme="majorHAnsi" w:cs="Times New Roman"/>
          <w:sz w:val="16"/>
        </w:rPr>
        <w:t>Jesper</w:t>
      </w:r>
      <w:proofErr w:type="spellEnd"/>
      <w:r w:rsidRPr="00EE50D9">
        <w:rPr>
          <w:rFonts w:asciiTheme="majorHAnsi" w:eastAsia="Times New Roman" w:hAnsiTheme="majorHAnsi" w:cs="Times New Roman"/>
          <w:sz w:val="16"/>
        </w:rPr>
        <w:t xml:space="preserve"> Jensen, Thomas Rutherford, and David </w:t>
      </w:r>
      <w:proofErr w:type="spellStart"/>
      <w:r w:rsidRPr="00EE50D9">
        <w:rPr>
          <w:rFonts w:asciiTheme="majorHAnsi" w:eastAsia="Times New Roman" w:hAnsiTheme="majorHAnsi" w:cs="Times New Roman"/>
          <w:sz w:val="16"/>
        </w:rPr>
        <w:t>Tarr</w:t>
      </w:r>
      <w:proofErr w:type="spellEnd"/>
      <w:r w:rsidRPr="00EE50D9">
        <w:rPr>
          <w:rFonts w:asciiTheme="majorHAnsi" w:eastAsia="Times New Roman" w:hAnsiTheme="majorHAnsi" w:cs="Times New Roman"/>
          <w:sz w:val="16"/>
        </w:rPr>
        <w:t xml:space="preserve"> estimate in a World Bank study that Russia should gain about 3.3 percent of GDP annually in the medium term and 11 percent of GDP in the long term. </w:t>
      </w:r>
      <w:r w:rsidRPr="00EE50D9">
        <w:rPr>
          <w:rFonts w:asciiTheme="majorHAnsi" w:eastAsia="Times New Roman" w:hAnsiTheme="majorHAnsi" w:cs="Times New Roman"/>
          <w:u w:val="single"/>
        </w:rPr>
        <w:t>The gains would mainly come from increased foreign direct investment and services.</w:t>
      </w:r>
      <w:r w:rsidRPr="00EE50D9">
        <w:rPr>
          <w:rFonts w:asciiTheme="majorHAnsi" w:eastAsia="Times New Roman" w:hAnsiTheme="majorHAnsi" w:cs="Times New Roman"/>
          <w:sz w:val="16"/>
        </w:rPr>
        <w:t xml:space="preserve"> </w:t>
      </w:r>
      <w:r w:rsidRPr="00EE50D9">
        <w:rPr>
          <w:rFonts w:asciiTheme="majorHAnsi" w:eastAsia="Times New Roman" w:hAnsiTheme="majorHAnsi" w:cs="Times New Roman"/>
          <w:highlight w:val="cyan"/>
          <w:u w:val="single"/>
        </w:rPr>
        <w:t>International integration and convergence will drive the country's growth for a couple of decades</w:t>
      </w:r>
      <w:r w:rsidRPr="00EE50D9">
        <w:rPr>
          <w:rFonts w:asciiTheme="majorHAnsi" w:eastAsia="Times New Roman" w:hAnsiTheme="majorHAnsi" w:cs="Times New Roman"/>
          <w:sz w:val="16"/>
        </w:rPr>
        <w:t xml:space="preserve">. One of Russia's largest drawbacks and constant drags on growth is its immense corruption, but Russia is simply too rich, well educated, and open to be so corrupt. As the country has failed to extend its road network since 1997, something has to be done. Even former Mayor </w:t>
      </w:r>
      <w:proofErr w:type="spellStart"/>
      <w:r w:rsidRPr="00EE50D9">
        <w:rPr>
          <w:rFonts w:asciiTheme="majorHAnsi" w:eastAsia="Times New Roman" w:hAnsiTheme="majorHAnsi" w:cs="Times New Roman"/>
          <w:sz w:val="16"/>
        </w:rPr>
        <w:t>Yury</w:t>
      </w:r>
      <w:proofErr w:type="spellEnd"/>
      <w:r w:rsidRPr="00EE50D9">
        <w:rPr>
          <w:rFonts w:asciiTheme="majorHAnsi" w:eastAsia="Times New Roman" w:hAnsiTheme="majorHAnsi" w:cs="Times New Roman"/>
          <w:sz w:val="16"/>
        </w:rPr>
        <w:t xml:space="preserve"> </w:t>
      </w:r>
      <w:proofErr w:type="spellStart"/>
      <w:r w:rsidRPr="00EE50D9">
        <w:rPr>
          <w:rFonts w:asciiTheme="majorHAnsi" w:eastAsia="Times New Roman" w:hAnsiTheme="majorHAnsi" w:cs="Times New Roman"/>
          <w:sz w:val="16"/>
        </w:rPr>
        <w:t>Luzhkov</w:t>
      </w:r>
      <w:proofErr w:type="spellEnd"/>
      <w:r w:rsidRPr="00EE50D9">
        <w:rPr>
          <w:rFonts w:asciiTheme="majorHAnsi" w:eastAsia="Times New Roman" w:hAnsiTheme="majorHAnsi" w:cs="Times New Roman"/>
          <w:sz w:val="16"/>
        </w:rPr>
        <w:t xml:space="preserve"> —the country's "ultimate traffic jam" —has been sacked. </w:t>
      </w:r>
      <w:r w:rsidRPr="00EE50D9">
        <w:rPr>
          <w:rFonts w:asciiTheme="majorHAnsi" w:eastAsia="Times New Roman" w:hAnsiTheme="majorHAnsi" w:cs="Times New Roman"/>
          <w:highlight w:val="cyan"/>
          <w:u w:val="single"/>
        </w:rPr>
        <w:t>Significant progress in the fight against corruption can be made</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sz w:val="16"/>
        </w:rPr>
        <w:t xml:space="preserve">with relatively easy and small steps—for example, </w:t>
      </w:r>
      <w:r w:rsidRPr="00EE50D9">
        <w:rPr>
          <w:rFonts w:asciiTheme="majorHAnsi" w:eastAsia="Times New Roman" w:hAnsiTheme="majorHAnsi" w:cs="Times New Roman"/>
          <w:u w:val="single"/>
        </w:rPr>
        <w:t>public procurement for key infrastructure projects can be significantly cleaned up if a few honest people are appointed at the top</w:t>
      </w:r>
      <w:r w:rsidRPr="00EE50D9">
        <w:rPr>
          <w:rFonts w:asciiTheme="majorHAnsi" w:eastAsia="Times New Roman" w:hAnsiTheme="majorHAnsi" w:cs="Times New Roman"/>
          <w:sz w:val="16"/>
        </w:rPr>
        <w:t xml:space="preserve">. Money is no longer a free utility for the Kremlin. The price of oil has risen above $80 per barrel, but at that level Finance Minister Alexei </w:t>
      </w:r>
      <w:proofErr w:type="spellStart"/>
      <w:r w:rsidRPr="00EE50D9">
        <w:rPr>
          <w:rFonts w:asciiTheme="majorHAnsi" w:eastAsia="Times New Roman" w:hAnsiTheme="majorHAnsi" w:cs="Times New Roman"/>
          <w:sz w:val="16"/>
        </w:rPr>
        <w:t>Kudrin</w:t>
      </w:r>
      <w:proofErr w:type="spellEnd"/>
      <w:r w:rsidRPr="00EE50D9">
        <w:rPr>
          <w:rFonts w:asciiTheme="majorHAnsi" w:eastAsia="Times New Roman" w:hAnsiTheme="majorHAnsi" w:cs="Times New Roman"/>
          <w:sz w:val="16"/>
        </w:rPr>
        <w:t xml:space="preserve"> foresees a budget deficit in 2010 of 4.6 percent of GDP, and deficits will continue until 2014. Therefore, the government can no longer simply throw money at problems. It has to actually solve some of them. Energy production has leveled off and is not likely to rise significantly any time soon. Therefore, growth has to come from other sectors. Look at the composition of and trends among leading companies on the RTS or MICEX and you will see how Russia has changed. The energy companies are now the laggards, while the many growth companies are in consumer industries. In particular, </w:t>
      </w:r>
      <w:r w:rsidRPr="00EE50D9">
        <w:rPr>
          <w:rFonts w:asciiTheme="majorHAnsi" w:eastAsia="Times New Roman" w:hAnsiTheme="majorHAnsi" w:cs="Times New Roman"/>
          <w:u w:val="single"/>
        </w:rPr>
        <w:t>Gazprom, the old cancer of the Russian economy, is in a serious structural crisis.</w:t>
      </w:r>
      <w:r w:rsidRPr="00EE50D9">
        <w:rPr>
          <w:rFonts w:asciiTheme="majorHAnsi" w:eastAsia="Times New Roman" w:hAnsiTheme="majorHAnsi" w:cs="Times New Roman"/>
          <w:sz w:val="16"/>
        </w:rPr>
        <w:t xml:space="preserve"> Its market value has fallen by two-thirds from its peak in spring 2008. As a high-cost producer, it is losing out to independent producers—notably </w:t>
      </w:r>
      <w:proofErr w:type="spellStart"/>
      <w:r w:rsidRPr="00EE50D9">
        <w:rPr>
          <w:rFonts w:asciiTheme="majorHAnsi" w:eastAsia="Times New Roman" w:hAnsiTheme="majorHAnsi" w:cs="Times New Roman"/>
          <w:sz w:val="16"/>
        </w:rPr>
        <w:t>Novatek</w:t>
      </w:r>
      <w:proofErr w:type="spellEnd"/>
      <w:r w:rsidRPr="00EE50D9">
        <w:rPr>
          <w:rFonts w:asciiTheme="majorHAnsi" w:eastAsia="Times New Roman" w:hAnsiTheme="majorHAnsi" w:cs="Times New Roman"/>
          <w:sz w:val="16"/>
        </w:rPr>
        <w:t xml:space="preserve">—and liquefied natural gas in Europe. </w:t>
      </w:r>
      <w:r w:rsidRPr="00EE50D9">
        <w:rPr>
          <w:rFonts w:asciiTheme="majorHAnsi" w:eastAsia="Times New Roman" w:hAnsiTheme="majorHAnsi" w:cs="Times New Roman"/>
          <w:u w:val="single"/>
        </w:rPr>
        <w:t>Gazprom represents the most pressing case for restructuring</w:t>
      </w:r>
      <w:r w:rsidRPr="00EE50D9">
        <w:rPr>
          <w:rFonts w:asciiTheme="majorHAnsi" w:eastAsia="Times New Roman" w:hAnsiTheme="majorHAnsi" w:cs="Times New Roman"/>
          <w:sz w:val="16"/>
        </w:rPr>
        <w:t xml:space="preserve">. The company has to cut costs by reducing corruption and enhancing efficiency. This means that Gazprom must put an end to its history of being the huge slush fund for Russia's rulers. </w:t>
      </w:r>
      <w:r w:rsidRPr="00EE50D9">
        <w:rPr>
          <w:rFonts w:asciiTheme="majorHAnsi" w:eastAsia="Times New Roman" w:hAnsiTheme="majorHAnsi" w:cs="Times New Roman"/>
          <w:highlight w:val="cyan"/>
          <w:u w:val="single"/>
        </w:rPr>
        <w:t>Russia's greatest resource is its quickly expanding human capital</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highlight w:val="cyan"/>
          <w:u w:val="single"/>
        </w:rPr>
        <w:t>According to UNESCO statistics, 51 percent of young Russians graduated from higher educational institutions in 2008</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highlight w:val="cyan"/>
          <w:u w:val="single"/>
        </w:rPr>
        <w:t>placing Russia as the ninth-highest country in the world</w:t>
      </w:r>
      <w:r w:rsidRPr="00EE50D9">
        <w:rPr>
          <w:rFonts w:asciiTheme="majorHAnsi" w:eastAsia="Times New Roman" w:hAnsiTheme="majorHAnsi" w:cs="Times New Roman"/>
          <w:sz w:val="16"/>
          <w:highlight w:val="cyan"/>
        </w:rPr>
        <w:t xml:space="preserve">. </w:t>
      </w:r>
      <w:r w:rsidRPr="00EE50D9">
        <w:rPr>
          <w:rFonts w:asciiTheme="majorHAnsi" w:eastAsia="Times New Roman" w:hAnsiTheme="majorHAnsi" w:cs="Times New Roman"/>
          <w:sz w:val="16"/>
        </w:rPr>
        <w:t xml:space="preserve">Compare this figure with the United States, where only 35.5 percent of the young population completed higher education in 2008. Admittedly, the Russian numbers are swollen by corruption, plagiarism, and often low standards, but even with some deduction, the </w:t>
      </w:r>
      <w:r w:rsidRPr="00EE50D9">
        <w:rPr>
          <w:rFonts w:asciiTheme="majorHAnsi" w:eastAsia="Times New Roman" w:hAnsiTheme="majorHAnsi" w:cs="Times New Roman"/>
          <w:highlight w:val="cyan"/>
          <w:u w:val="single"/>
        </w:rPr>
        <w:t>Russian figures remain impressive. Everywhere you see young, ambitious, well-educated, and hard-working Russians who are determined to succeed</w:t>
      </w:r>
      <w:r w:rsidRPr="00EE50D9">
        <w:rPr>
          <w:rFonts w:asciiTheme="majorHAnsi" w:eastAsia="Times New Roman" w:hAnsiTheme="majorHAnsi" w:cs="Times New Roman"/>
          <w:sz w:val="16"/>
          <w:highlight w:val="cyan"/>
        </w:rPr>
        <w:t>.</w:t>
      </w:r>
      <w:r w:rsidRPr="00EE50D9">
        <w:rPr>
          <w:rFonts w:asciiTheme="majorHAnsi" w:eastAsia="Times New Roman" w:hAnsiTheme="majorHAnsi" w:cs="Times New Roman"/>
          <w:sz w:val="16"/>
        </w:rPr>
        <w:t xml:space="preserve"> The long absence of any significant reforms has left much low-hanging fruit, such as elementary deregulation. Privatization is becoming inevitable, and it instantly reduces the corruption characteristic of Russian state corporations. Russia's leading businessmen often talk about "the 2012 problem"—that is, their uncertainty about the elite's presidential selection in March 2012, or probably in December 2011, when a presidential candidate has to be nominated. The choice is becoming increasingly clear: Putin symbolizes corruption, energy dependence, and stagnation, while Medvedev presents an image of modernization and reform. These alternatives are becoming as crystal clear as in 1985, when the Soviet elite opted for change. </w:t>
      </w:r>
    </w:p>
    <w:p w14:paraId="57DF3751" w14:textId="77777777" w:rsidR="0054531D" w:rsidRPr="00EE50D9" w:rsidRDefault="0054531D" w:rsidP="0054531D">
      <w:pPr>
        <w:rPr>
          <w:rFonts w:asciiTheme="majorHAnsi" w:hAnsiTheme="majorHAnsi"/>
        </w:rPr>
      </w:pPr>
    </w:p>
    <w:p w14:paraId="19825D83" w14:textId="77777777" w:rsidR="000B25C4" w:rsidRPr="00EE50D9" w:rsidRDefault="000B25C4" w:rsidP="000B25C4">
      <w:pPr>
        <w:pStyle w:val="Heading1"/>
        <w:rPr>
          <w:rFonts w:asciiTheme="majorHAnsi" w:hAnsiTheme="majorHAnsi"/>
        </w:rPr>
      </w:pPr>
      <w:r w:rsidRPr="00EE50D9">
        <w:rPr>
          <w:rFonts w:asciiTheme="majorHAnsi" w:hAnsiTheme="majorHAnsi"/>
        </w:rPr>
        <w:t>Impact Turns</w:t>
      </w:r>
    </w:p>
    <w:p w14:paraId="394A38D1" w14:textId="77777777" w:rsidR="000B25C4" w:rsidRPr="00EE50D9" w:rsidRDefault="000B25C4" w:rsidP="000B25C4">
      <w:pPr>
        <w:pStyle w:val="Heading3"/>
        <w:rPr>
          <w:rFonts w:asciiTheme="majorHAnsi" w:hAnsiTheme="majorHAnsi"/>
        </w:rPr>
      </w:pPr>
      <w:r w:rsidRPr="00EE50D9">
        <w:rPr>
          <w:rFonts w:asciiTheme="majorHAnsi" w:hAnsiTheme="majorHAnsi"/>
        </w:rPr>
        <w:t>China-India War</w:t>
      </w:r>
    </w:p>
    <w:p w14:paraId="6F7275AD" w14:textId="77777777" w:rsidR="000B25C4" w:rsidRPr="00EE50D9" w:rsidRDefault="000B25C4" w:rsidP="000B25C4">
      <w:pPr>
        <w:pStyle w:val="Heading4"/>
        <w:rPr>
          <w:rFonts w:asciiTheme="majorHAnsi" w:hAnsiTheme="majorHAnsi"/>
        </w:rPr>
      </w:pPr>
      <w:r w:rsidRPr="00EE50D9">
        <w:rPr>
          <w:rFonts w:asciiTheme="majorHAnsi" w:hAnsiTheme="majorHAnsi"/>
        </w:rPr>
        <w:t>Russia-China alliance causes a China-India conflict</w:t>
      </w:r>
    </w:p>
    <w:p w14:paraId="15196031" w14:textId="77777777" w:rsidR="000B25C4" w:rsidRPr="00EE50D9" w:rsidRDefault="000B25C4" w:rsidP="000B25C4">
      <w:pPr>
        <w:rPr>
          <w:rStyle w:val="StyleStyleBold12pt"/>
          <w:rFonts w:asciiTheme="majorHAnsi" w:hAnsiTheme="majorHAnsi"/>
        </w:rPr>
      </w:pPr>
      <w:r w:rsidRPr="00EE50D9">
        <w:rPr>
          <w:rStyle w:val="StyleStyleBold12pt"/>
          <w:rFonts w:asciiTheme="majorHAnsi" w:hAnsiTheme="majorHAnsi"/>
        </w:rPr>
        <w:t>Shiv 15</w:t>
      </w:r>
    </w:p>
    <w:p w14:paraId="098BF253" w14:textId="77777777" w:rsidR="000B25C4" w:rsidRPr="00EE50D9" w:rsidRDefault="000B25C4" w:rsidP="000B25C4">
      <w:pPr>
        <w:rPr>
          <w:rFonts w:asciiTheme="majorHAnsi" w:hAnsiTheme="majorHAnsi"/>
        </w:rPr>
      </w:pPr>
      <w:r w:rsidRPr="00EE50D9">
        <w:rPr>
          <w:rFonts w:asciiTheme="majorHAnsi" w:hAnsiTheme="majorHAnsi"/>
        </w:rPr>
        <w:t xml:space="preserve">(Kumar, 5/9/15, “Realignment of Power between Sino – Russian Relations in the Asia- Pacific Region: India’s Prospects and Response”, </w:t>
      </w:r>
      <w:hyperlink r:id="rId54" w:history="1">
        <w:r w:rsidRPr="00EE50D9">
          <w:rPr>
            <w:rStyle w:val="Hyperlink"/>
            <w:rFonts w:asciiTheme="majorHAnsi" w:hAnsiTheme="majorHAnsi"/>
          </w:rPr>
          <w:t>http://www.isca.in/IJSS/Archive/v4/i10/3.ISCA-IRJSS-2015-214.pdf</w:t>
        </w:r>
      </w:hyperlink>
      <w:r w:rsidRPr="00EE50D9">
        <w:rPr>
          <w:rFonts w:asciiTheme="majorHAnsi" w:hAnsiTheme="majorHAnsi"/>
        </w:rPr>
        <w:t>, Accessed 7/1/16, MW)</w:t>
      </w:r>
    </w:p>
    <w:p w14:paraId="58DC084F" w14:textId="77777777" w:rsidR="000B25C4" w:rsidRPr="00EE50D9" w:rsidRDefault="000B25C4" w:rsidP="000B25C4">
      <w:pPr>
        <w:rPr>
          <w:rFonts w:asciiTheme="majorHAnsi" w:hAnsiTheme="majorHAnsi"/>
          <w:sz w:val="16"/>
        </w:rPr>
      </w:pPr>
      <w:r w:rsidRPr="00EE50D9">
        <w:rPr>
          <w:rFonts w:asciiTheme="majorHAnsi" w:hAnsiTheme="majorHAnsi"/>
          <w:sz w:val="16"/>
        </w:rPr>
        <w:t xml:space="preserve">Realignments of Powers: India’s prospects and response: </w:t>
      </w:r>
      <w:r w:rsidRPr="00EE50D9">
        <w:rPr>
          <w:rStyle w:val="StyleBoldUnderline"/>
          <w:rFonts w:asciiTheme="majorHAnsi" w:hAnsiTheme="majorHAnsi"/>
        </w:rPr>
        <w:t xml:space="preserve">Realignment of powers between two major powers creates the new security dilemma for India’s maritime security. </w:t>
      </w:r>
      <w:r w:rsidRPr="00EE50D9">
        <w:rPr>
          <w:rStyle w:val="StyleBoldUnderline"/>
          <w:rFonts w:asciiTheme="majorHAnsi" w:hAnsiTheme="majorHAnsi"/>
          <w:highlight w:val="cyan"/>
        </w:rPr>
        <w:t>Convergence of Sino- Russian interest in the Asia- Pacific region would create the situation for India, how India safe its maritime interest in this particular region</w:t>
      </w:r>
      <w:r w:rsidRPr="00EE50D9">
        <w:rPr>
          <w:rStyle w:val="StyleBoldUnderline"/>
          <w:rFonts w:asciiTheme="majorHAnsi" w:hAnsiTheme="majorHAnsi"/>
        </w:rPr>
        <w:t>. Moreover, under the new world order Asia- Pacific region known as “Indo- Pacific” region obvious reason of Indian hegemony in the Indian Ocean re</w:t>
      </w:r>
      <w:r w:rsidRPr="00EE50D9">
        <w:rPr>
          <w:rFonts w:asciiTheme="majorHAnsi" w:hAnsiTheme="majorHAnsi"/>
          <w:sz w:val="16"/>
        </w:rPr>
        <w:t xml:space="preserve">gion. This term is used by former foreign secretary </w:t>
      </w:r>
      <w:proofErr w:type="spellStart"/>
      <w:r w:rsidRPr="00EE50D9">
        <w:rPr>
          <w:rFonts w:asciiTheme="majorHAnsi" w:hAnsiTheme="majorHAnsi"/>
          <w:sz w:val="16"/>
        </w:rPr>
        <w:t>Shyam</w:t>
      </w:r>
      <w:proofErr w:type="spellEnd"/>
      <w:r w:rsidRPr="00EE50D9">
        <w:rPr>
          <w:rFonts w:asciiTheme="majorHAnsi" w:hAnsiTheme="majorHAnsi"/>
          <w:sz w:val="16"/>
        </w:rPr>
        <w:t xml:space="preserve"> Saran for the US acknowledgement of the Pacific and Indian Ocean as an ‘inter-linked geopolitical space’22. India developed this term especially after the US pivot policy in the Asia- Pacific region. Consequently, </w:t>
      </w:r>
      <w:r w:rsidRPr="00EE50D9">
        <w:rPr>
          <w:rStyle w:val="StyleBoldUnderline"/>
          <w:rFonts w:asciiTheme="majorHAnsi" w:hAnsiTheme="majorHAnsi"/>
        </w:rPr>
        <w:t>it reflects how India has the potential to play its role in this particular region</w:t>
      </w:r>
      <w:r w:rsidRPr="00EE50D9">
        <w:rPr>
          <w:rFonts w:asciiTheme="majorHAnsi" w:hAnsiTheme="majorHAnsi"/>
          <w:sz w:val="16"/>
        </w:rPr>
        <w:t xml:space="preserve">. </w:t>
      </w:r>
      <w:r w:rsidRPr="00EE50D9">
        <w:rPr>
          <w:rStyle w:val="StyleBoldUnderline"/>
          <w:rFonts w:asciiTheme="majorHAnsi" w:hAnsiTheme="majorHAnsi"/>
        </w:rPr>
        <w:t xml:space="preserve">India moved one step forward toward its strategic partners such as the US and Japan. </w:t>
      </w:r>
      <w:proofErr w:type="gramStart"/>
      <w:r w:rsidRPr="00EE50D9">
        <w:rPr>
          <w:rFonts w:asciiTheme="majorHAnsi" w:hAnsiTheme="majorHAnsi"/>
          <w:sz w:val="16"/>
        </w:rPr>
        <w:t xml:space="preserve">Silently, </w:t>
      </w:r>
      <w:proofErr w:type="spellStart"/>
      <w:r w:rsidRPr="00EE50D9">
        <w:rPr>
          <w:rFonts w:asciiTheme="majorHAnsi" w:hAnsiTheme="majorHAnsi"/>
          <w:sz w:val="16"/>
        </w:rPr>
        <w:t>itwants</w:t>
      </w:r>
      <w:proofErr w:type="spellEnd"/>
      <w:r w:rsidRPr="00EE50D9">
        <w:rPr>
          <w:rFonts w:asciiTheme="majorHAnsi" w:hAnsiTheme="majorHAnsi"/>
          <w:sz w:val="16"/>
        </w:rPr>
        <w:t xml:space="preserve"> to increase its strategic relations with these powers in upcoming decades.</w:t>
      </w:r>
      <w:proofErr w:type="gramEnd"/>
      <w:r w:rsidRPr="00EE50D9">
        <w:rPr>
          <w:rFonts w:asciiTheme="majorHAnsi" w:hAnsiTheme="majorHAnsi"/>
          <w:sz w:val="16"/>
        </w:rPr>
        <w:t xml:space="preserve"> Gradually, India wants to uplift its strategic position in the Indo- Pacific region with the help of these powers. On the other hand, it also wants to maintain its strategic autonomy in the Asia- Pacific region. Continuously, India increased its relation with the US especially after the </w:t>
      </w:r>
      <w:proofErr w:type="spellStart"/>
      <w:r w:rsidRPr="00EE50D9">
        <w:rPr>
          <w:rFonts w:asciiTheme="majorHAnsi" w:hAnsiTheme="majorHAnsi"/>
          <w:sz w:val="16"/>
        </w:rPr>
        <w:t>IndoUS</w:t>
      </w:r>
      <w:proofErr w:type="spellEnd"/>
      <w:r w:rsidRPr="00EE50D9">
        <w:rPr>
          <w:rFonts w:asciiTheme="majorHAnsi" w:hAnsiTheme="majorHAnsi"/>
          <w:sz w:val="16"/>
        </w:rPr>
        <w:t xml:space="preserve"> nuclear deal. Moreover, India, US came close in the name of International terrorism. On the other hand, India has a suspicion about the US pivot policy obvious region of its relative decline in the Middle East and Afghanistan. Furthermore, India has suspicion about the US pivot is it long or short term rickety policy. Therefore, India wants to increase its naval capabilities and maintain its strategic autonomy in the Indo- Pacific region. Recently, the INS </w:t>
      </w:r>
      <w:proofErr w:type="spellStart"/>
      <w:r w:rsidRPr="00EE50D9">
        <w:rPr>
          <w:rFonts w:asciiTheme="majorHAnsi" w:hAnsiTheme="majorHAnsi"/>
          <w:sz w:val="16"/>
        </w:rPr>
        <w:t>Vikramaditya</w:t>
      </w:r>
      <w:proofErr w:type="spellEnd"/>
      <w:r w:rsidRPr="00EE50D9">
        <w:rPr>
          <w:rFonts w:asciiTheme="majorHAnsi" w:hAnsiTheme="majorHAnsi"/>
          <w:sz w:val="16"/>
        </w:rPr>
        <w:t xml:space="preserve"> super aircraft carrier joined the Indian Navy after the long negotiations with Russia. It can carry on ten helicopters and 24 </w:t>
      </w:r>
      <w:proofErr w:type="spellStart"/>
      <w:r w:rsidRPr="00EE50D9">
        <w:rPr>
          <w:rFonts w:asciiTheme="majorHAnsi" w:hAnsiTheme="majorHAnsi"/>
          <w:sz w:val="16"/>
        </w:rPr>
        <w:t>MiG</w:t>
      </w:r>
      <w:proofErr w:type="spellEnd"/>
      <w:r w:rsidRPr="00EE50D9">
        <w:rPr>
          <w:rFonts w:asciiTheme="majorHAnsi" w:hAnsiTheme="majorHAnsi"/>
          <w:sz w:val="16"/>
        </w:rPr>
        <w:t xml:space="preserve"> fighter jets at the same </w:t>
      </w:r>
      <w:proofErr w:type="gramStart"/>
      <w:r w:rsidRPr="00EE50D9">
        <w:rPr>
          <w:rFonts w:asciiTheme="majorHAnsi" w:hAnsiTheme="majorHAnsi"/>
          <w:sz w:val="16"/>
        </w:rPr>
        <w:t>time23 .</w:t>
      </w:r>
      <w:proofErr w:type="gramEnd"/>
      <w:r w:rsidRPr="00EE50D9">
        <w:rPr>
          <w:rFonts w:asciiTheme="majorHAnsi" w:hAnsiTheme="majorHAnsi"/>
          <w:sz w:val="16"/>
        </w:rPr>
        <w:t xml:space="preserve"> Furthermore, Indo-US Malabar annual naval exercise held in the July, 2014.Currently, Japan again joined the Malabar series of exercises with the US and India and increased the strategic trilateral cooperation. They have also planned for ASEAN countries to join naval exercise series to expand their broad cooperation in this particular </w:t>
      </w:r>
      <w:proofErr w:type="gramStart"/>
      <w:r w:rsidRPr="00EE50D9">
        <w:rPr>
          <w:rFonts w:asciiTheme="majorHAnsi" w:hAnsiTheme="majorHAnsi"/>
          <w:sz w:val="16"/>
        </w:rPr>
        <w:t>region24 .</w:t>
      </w:r>
      <w:proofErr w:type="gramEnd"/>
      <w:r w:rsidRPr="00EE50D9">
        <w:rPr>
          <w:rFonts w:asciiTheme="majorHAnsi" w:hAnsiTheme="majorHAnsi"/>
          <w:sz w:val="16"/>
        </w:rPr>
        <w:t xml:space="preserve"> Washington affirmed it as a regular exercise of Malabar series. Silently, it is strategy to counter the Chinese ambition in </w:t>
      </w:r>
      <w:proofErr w:type="spellStart"/>
      <w:r w:rsidRPr="00EE50D9">
        <w:rPr>
          <w:rFonts w:asciiTheme="majorHAnsi" w:hAnsiTheme="majorHAnsi"/>
          <w:sz w:val="16"/>
        </w:rPr>
        <w:t>IndoPacific</w:t>
      </w:r>
      <w:proofErr w:type="spellEnd"/>
      <w:r w:rsidRPr="00EE50D9">
        <w:rPr>
          <w:rFonts w:asciiTheme="majorHAnsi" w:hAnsiTheme="majorHAnsi"/>
          <w:sz w:val="16"/>
        </w:rPr>
        <w:t xml:space="preserve"> region. Recently, India invited Japanese prime minister on the 65th republic day for strengthening their proximity. Currently, India’s new government has a desire to increase its proximity with Tokyo in the defense and railway sector. Gradually, convergence of interests between India- US and Japan in the Asia- Pacific region to create the new geo- strategic dynamics in this particular region. Further, the “middle powers coalition” is also increasing during the last couple of years. Therefore, under this new coalition India, Japan, and Australia increased their proximity in the Indo- Pacific region to counter International Research Journal of Social Sciences____________________________________________________ISSN 2319–3565 Vol. 4(10), 17-24, October (2015) Int. Res. J. Social Sci. International Science Congress Association 22 the new realignment in this particular region. The new government also renewed the Sager Mala project for the port development in the coastal belt in the India Ocean Region (IOR). Recently, </w:t>
      </w:r>
      <w:r w:rsidRPr="00EE50D9">
        <w:rPr>
          <w:rStyle w:val="StyleBoldUnderline"/>
          <w:rFonts w:asciiTheme="majorHAnsi" w:hAnsiTheme="majorHAnsi"/>
        </w:rPr>
        <w:t xml:space="preserve">the INS </w:t>
      </w:r>
      <w:proofErr w:type="spellStart"/>
      <w:r w:rsidRPr="00EE50D9">
        <w:rPr>
          <w:rStyle w:val="StyleBoldUnderline"/>
          <w:rFonts w:asciiTheme="majorHAnsi" w:hAnsiTheme="majorHAnsi"/>
        </w:rPr>
        <w:t>Vikramaditya</w:t>
      </w:r>
      <w:proofErr w:type="spellEnd"/>
      <w:r w:rsidRPr="00EE50D9">
        <w:rPr>
          <w:rStyle w:val="StyleBoldUnderline"/>
          <w:rFonts w:asciiTheme="majorHAnsi" w:hAnsiTheme="majorHAnsi"/>
        </w:rPr>
        <w:t xml:space="preserve"> super aircraft carrier joined the Indian Navy after the lengthy negotiations with Russia. On the other hand, realignment of power between Sino- Russian relations especially in the Asia- Pacific region creates the suspicion for the US and its alliances. </w:t>
      </w:r>
      <w:r w:rsidRPr="00EE50D9">
        <w:rPr>
          <w:rFonts w:asciiTheme="majorHAnsi" w:hAnsiTheme="majorHAnsi"/>
          <w:sz w:val="16"/>
        </w:rPr>
        <w:t xml:space="preserve">Russia China wants to the “US free Asia- Pacific”. </w:t>
      </w:r>
      <w:r w:rsidRPr="00EE50D9">
        <w:rPr>
          <w:rStyle w:val="StyleBoldUnderline"/>
          <w:rFonts w:asciiTheme="majorHAnsi" w:hAnsiTheme="majorHAnsi"/>
        </w:rPr>
        <w:t>Both were moved towards to counter the US hegemony in this region</w:t>
      </w:r>
      <w:r w:rsidRPr="00EE50D9">
        <w:rPr>
          <w:rFonts w:asciiTheme="majorHAnsi" w:hAnsiTheme="majorHAnsi"/>
          <w:sz w:val="16"/>
        </w:rPr>
        <w:t>. It is necessary for India to understand the Sino-Russian proximity after the US Asia- Pivot policy. Recently</w:t>
      </w:r>
      <w:r w:rsidRPr="00EE50D9">
        <w:rPr>
          <w:rStyle w:val="StyleBoldUnderline"/>
          <w:rFonts w:asciiTheme="majorHAnsi" w:hAnsiTheme="majorHAnsi"/>
        </w:rPr>
        <w:t>, all these changing dynamics could increase Indian vulnerability</w:t>
      </w:r>
      <w:r w:rsidRPr="00EE50D9">
        <w:rPr>
          <w:rFonts w:asciiTheme="majorHAnsi" w:hAnsiTheme="majorHAnsi"/>
          <w:sz w:val="16"/>
        </w:rPr>
        <w:t>. It would create the situations such as like “</w:t>
      </w:r>
      <w:proofErr w:type="spellStart"/>
      <w:r w:rsidRPr="00EE50D9">
        <w:rPr>
          <w:rFonts w:asciiTheme="majorHAnsi" w:hAnsiTheme="majorHAnsi"/>
          <w:sz w:val="16"/>
        </w:rPr>
        <w:t>Russi</w:t>
      </w:r>
      <w:proofErr w:type="spellEnd"/>
      <w:r w:rsidRPr="00EE50D9">
        <w:rPr>
          <w:rFonts w:asciiTheme="majorHAnsi" w:hAnsiTheme="majorHAnsi"/>
          <w:sz w:val="16"/>
        </w:rPr>
        <w:t xml:space="preserve">- </w:t>
      </w:r>
      <w:proofErr w:type="spellStart"/>
      <w:r w:rsidRPr="00EE50D9">
        <w:rPr>
          <w:rFonts w:asciiTheme="majorHAnsi" w:hAnsiTheme="majorHAnsi"/>
          <w:sz w:val="16"/>
        </w:rPr>
        <w:t>ChiniBhai</w:t>
      </w:r>
      <w:proofErr w:type="spellEnd"/>
      <w:r w:rsidRPr="00EE50D9">
        <w:rPr>
          <w:rFonts w:asciiTheme="majorHAnsi" w:hAnsiTheme="majorHAnsi"/>
          <w:sz w:val="16"/>
        </w:rPr>
        <w:t xml:space="preserve">- Bhai”25. Consequently, there is alternative for India to join the Sino- Russian club or the US lead alliance. Indeed, it could follow its multi- alignment </w:t>
      </w:r>
      <w:proofErr w:type="gramStart"/>
      <w:r w:rsidRPr="00EE50D9">
        <w:rPr>
          <w:rFonts w:asciiTheme="majorHAnsi" w:hAnsiTheme="majorHAnsi"/>
          <w:sz w:val="16"/>
        </w:rPr>
        <w:t>policy1 .</w:t>
      </w:r>
      <w:proofErr w:type="gramEnd"/>
      <w:r w:rsidRPr="00EE50D9">
        <w:rPr>
          <w:rFonts w:asciiTheme="majorHAnsi" w:hAnsiTheme="majorHAnsi"/>
          <w:sz w:val="16"/>
        </w:rPr>
        <w:t xml:space="preserve"> And increase its proximity with each major power bestowing its interest and multilateral approach. Future Analysis: </w:t>
      </w:r>
      <w:r w:rsidRPr="00EE50D9">
        <w:rPr>
          <w:rStyle w:val="StyleBoldUnderline"/>
          <w:rFonts w:asciiTheme="majorHAnsi" w:hAnsiTheme="majorHAnsi"/>
        </w:rPr>
        <w:t xml:space="preserve">The power realignment between </w:t>
      </w:r>
      <w:proofErr w:type="spellStart"/>
      <w:r w:rsidRPr="00EE50D9">
        <w:rPr>
          <w:rStyle w:val="StyleBoldUnderline"/>
          <w:rFonts w:asciiTheme="majorHAnsi" w:hAnsiTheme="majorHAnsi"/>
        </w:rPr>
        <w:t>ChinaRussia</w:t>
      </w:r>
      <w:proofErr w:type="spellEnd"/>
      <w:r w:rsidRPr="00EE50D9">
        <w:rPr>
          <w:rStyle w:val="StyleBoldUnderline"/>
          <w:rFonts w:asciiTheme="majorHAnsi" w:hAnsiTheme="majorHAnsi"/>
        </w:rPr>
        <w:t xml:space="preserve"> makes the strong consequences in the upcoming decades</w:t>
      </w:r>
      <w:r w:rsidRPr="00EE50D9">
        <w:rPr>
          <w:rFonts w:asciiTheme="majorHAnsi" w:hAnsiTheme="majorHAnsi"/>
          <w:sz w:val="16"/>
        </w:rPr>
        <w:t xml:space="preserve">. The Paper describes all new dimension that happening in the Asia- Pacific region. The paper analyses that India is willing to engage itself in the great power politics under the new world order. It also wants to establishment of multipolar world. It doesn’t want to the US or China- centric world order. It wants to fulfill its own ambition by the multilateral diplomacy with both major powers. India should establish a bilateral maritime security dialogue with China that would allow an open discussion of each other security interests26. It would be helpful for India to balance the power game with China. The US strategic pivot in the Asia- Pacific region, push the </w:t>
      </w:r>
      <w:proofErr w:type="spellStart"/>
      <w:r w:rsidRPr="00EE50D9">
        <w:rPr>
          <w:rFonts w:asciiTheme="majorHAnsi" w:hAnsiTheme="majorHAnsi"/>
          <w:sz w:val="16"/>
        </w:rPr>
        <w:t>RussiaChina</w:t>
      </w:r>
      <w:proofErr w:type="spellEnd"/>
      <w:r w:rsidRPr="00EE50D9">
        <w:rPr>
          <w:rFonts w:asciiTheme="majorHAnsi" w:hAnsiTheme="majorHAnsi"/>
          <w:sz w:val="16"/>
        </w:rPr>
        <w:t xml:space="preserve"> to enlarged their realignment in the Asia- Pacific region. </w:t>
      </w:r>
      <w:r w:rsidRPr="00EE50D9">
        <w:rPr>
          <w:rStyle w:val="StyleBoldUnderline"/>
          <w:rFonts w:asciiTheme="majorHAnsi" w:hAnsiTheme="majorHAnsi"/>
        </w:rPr>
        <w:t>The realignment of Russia- China shifted the attraction of global politics towards the Asian Continent. Both, Russia- China restructured the power mechanism and changed the direction of relations under the new world order. Both, Beijing and Moscow increased the geo- strategic, economic and defense cooperation in this region to maintain the status- quo in the Asia- Pacific region</w:t>
      </w:r>
      <w:r w:rsidRPr="00EE50D9">
        <w:rPr>
          <w:rFonts w:asciiTheme="majorHAnsi" w:hAnsiTheme="majorHAnsi"/>
          <w:sz w:val="16"/>
        </w:rPr>
        <w:t xml:space="preserve">. China individually claimed the wider maritime zone in the South China Sea. Although, it is also accepted the equal partnership with Russia in the Asia- Pacific region, especially after the US strategic pivot. The realignment of two great powers creates the new dynamics in the Asian Security Architecture. </w:t>
      </w:r>
      <w:r w:rsidRPr="00EE50D9">
        <w:rPr>
          <w:rStyle w:val="StyleBoldUnderline"/>
          <w:rFonts w:asciiTheme="majorHAnsi" w:hAnsiTheme="majorHAnsi"/>
          <w:highlight w:val="cyan"/>
        </w:rPr>
        <w:t xml:space="preserve">India has a special security concern in the </w:t>
      </w:r>
      <w:proofErr w:type="spellStart"/>
      <w:r w:rsidRPr="00EE50D9">
        <w:rPr>
          <w:rStyle w:val="StyleBoldUnderline"/>
          <w:rFonts w:asciiTheme="majorHAnsi" w:hAnsiTheme="majorHAnsi"/>
          <w:highlight w:val="cyan"/>
        </w:rPr>
        <w:t>IndoPacific</w:t>
      </w:r>
      <w:proofErr w:type="spellEnd"/>
      <w:r w:rsidRPr="00EE50D9">
        <w:rPr>
          <w:rStyle w:val="StyleBoldUnderline"/>
          <w:rFonts w:asciiTheme="majorHAnsi" w:hAnsiTheme="majorHAnsi"/>
          <w:highlight w:val="cyan"/>
        </w:rPr>
        <w:t xml:space="preserve"> region, especially after the new realignment between the two Asian powers</w:t>
      </w:r>
      <w:r w:rsidRPr="00EE50D9">
        <w:rPr>
          <w:rFonts w:asciiTheme="majorHAnsi" w:hAnsiTheme="majorHAnsi"/>
          <w:sz w:val="16"/>
          <w:highlight w:val="cyan"/>
        </w:rPr>
        <w:t>.</w:t>
      </w:r>
      <w:r w:rsidRPr="00EE50D9">
        <w:rPr>
          <w:rFonts w:asciiTheme="majorHAnsi" w:hAnsiTheme="majorHAnsi"/>
          <w:sz w:val="16"/>
        </w:rPr>
        <w:t xml:space="preserve"> Russia shifted towards the China due to such a reason like Russia’s antagonism with the US over the Ukraine crisis. Therefore, the </w:t>
      </w:r>
      <w:r w:rsidRPr="00EE50D9">
        <w:rPr>
          <w:rStyle w:val="StyleBoldUnderline"/>
          <w:rFonts w:asciiTheme="majorHAnsi" w:hAnsiTheme="majorHAnsi"/>
        </w:rPr>
        <w:t>realignment created the new challenges in the Russia- India relations</w:t>
      </w:r>
      <w:r w:rsidRPr="00EE50D9">
        <w:rPr>
          <w:rFonts w:asciiTheme="majorHAnsi" w:hAnsiTheme="majorHAnsi"/>
          <w:sz w:val="16"/>
        </w:rPr>
        <w:t xml:space="preserve">. </w:t>
      </w:r>
      <w:r w:rsidRPr="00EE50D9">
        <w:rPr>
          <w:rStyle w:val="Emphasis"/>
          <w:rFonts w:asciiTheme="majorHAnsi" w:hAnsiTheme="majorHAnsi"/>
          <w:highlight w:val="cyan"/>
        </w:rPr>
        <w:t>Further, due to China’s rapid rise and its new realignment with Russia creates the maritime security dilemma for India in this particular region. India as a middle power has a different apprehension towards the US strategic pivot in the Asia- Pacific region. It has ambitions to play an active role in the multi-polar world order.</w:t>
      </w:r>
      <w:r w:rsidRPr="00EE50D9">
        <w:rPr>
          <w:rFonts w:asciiTheme="majorHAnsi" w:hAnsiTheme="majorHAnsi"/>
          <w:sz w:val="16"/>
        </w:rPr>
        <w:t xml:space="preserve"> Therefore, it has a different response towards the US pivotal policy comparison to Russia and China. India’s new government is following the “Multi- Alignment policy” that was introduced by Mr. </w:t>
      </w:r>
      <w:proofErr w:type="spellStart"/>
      <w:r w:rsidRPr="00EE50D9">
        <w:rPr>
          <w:rFonts w:asciiTheme="majorHAnsi" w:hAnsiTheme="majorHAnsi"/>
          <w:sz w:val="16"/>
        </w:rPr>
        <w:t>Shashi</w:t>
      </w:r>
      <w:proofErr w:type="spellEnd"/>
      <w:r w:rsidRPr="00EE50D9">
        <w:rPr>
          <w:rFonts w:asciiTheme="majorHAnsi" w:hAnsiTheme="majorHAnsi"/>
          <w:sz w:val="16"/>
        </w:rPr>
        <w:t xml:space="preserve"> </w:t>
      </w:r>
      <w:proofErr w:type="spellStart"/>
      <w:r w:rsidRPr="00EE50D9">
        <w:rPr>
          <w:rFonts w:asciiTheme="majorHAnsi" w:hAnsiTheme="majorHAnsi"/>
          <w:sz w:val="16"/>
        </w:rPr>
        <w:t>Throor</w:t>
      </w:r>
      <w:proofErr w:type="spellEnd"/>
      <w:r w:rsidRPr="00EE50D9">
        <w:rPr>
          <w:rFonts w:asciiTheme="majorHAnsi" w:hAnsiTheme="majorHAnsi"/>
          <w:sz w:val="16"/>
        </w:rPr>
        <w:t xml:space="preserve"> during the UPA- 2 regime. The policy endorsed the relations with all the great powers. </w:t>
      </w:r>
      <w:r w:rsidRPr="00EE50D9">
        <w:rPr>
          <w:rStyle w:val="StyleBoldUnderline"/>
          <w:rFonts w:asciiTheme="majorHAnsi" w:hAnsiTheme="majorHAnsi"/>
        </w:rPr>
        <w:t xml:space="preserve">However, the new </w:t>
      </w:r>
      <w:r w:rsidRPr="00EE50D9">
        <w:rPr>
          <w:rStyle w:val="StyleBoldUnderline"/>
          <w:rFonts w:asciiTheme="majorHAnsi" w:hAnsiTheme="majorHAnsi"/>
          <w:highlight w:val="cyan"/>
        </w:rPr>
        <w:t>realignment created the dilemma for India’s multi- alignment policy under the new dynamics in the Asia- Pacific region. India is the center of attraction between the two major entities such as the US lead Western group and China and Russian periphery</w:t>
      </w:r>
      <w:r w:rsidRPr="00EE50D9">
        <w:rPr>
          <w:rFonts w:asciiTheme="majorHAnsi" w:hAnsiTheme="majorHAnsi"/>
          <w:sz w:val="16"/>
          <w:highlight w:val="cyan"/>
        </w:rPr>
        <w:t>.</w:t>
      </w:r>
      <w:r w:rsidRPr="00EE50D9">
        <w:rPr>
          <w:rStyle w:val="Emphasis"/>
          <w:rFonts w:asciiTheme="majorHAnsi" w:hAnsiTheme="majorHAnsi"/>
          <w:highlight w:val="cyan"/>
        </w:rPr>
        <w:t xml:space="preserve"> Indeed, India is facing a non- traditional security threat after the realignment between Sino- Russia.</w:t>
      </w:r>
      <w:r w:rsidRPr="00EE50D9">
        <w:rPr>
          <w:rFonts w:asciiTheme="majorHAnsi" w:hAnsiTheme="majorHAnsi"/>
          <w:sz w:val="16"/>
        </w:rPr>
        <w:t xml:space="preserve"> There is a future probability India can purchase the natural gas from Russia. </w:t>
      </w:r>
      <w:r w:rsidRPr="00EE50D9">
        <w:rPr>
          <w:rStyle w:val="StyleBoldUnderline"/>
          <w:rFonts w:asciiTheme="majorHAnsi" w:hAnsiTheme="majorHAnsi"/>
          <w:highlight w:val="cyan"/>
        </w:rPr>
        <w:t>Therefore, the new realignment created the dilemma for the India’s energy security due to its closeness to China. Currently, India is responding towards the new realignment under the changing security architecture in the Asia. It has maritime security concern in the Indo- Pacific region, especially after the Chinese rapid rise and its realignment with Russia. T</w:t>
      </w:r>
      <w:r w:rsidRPr="00EE50D9">
        <w:rPr>
          <w:rFonts w:asciiTheme="majorHAnsi" w:hAnsiTheme="majorHAnsi"/>
          <w:sz w:val="16"/>
        </w:rPr>
        <w:t>he Indo- Pacific region is seen of the convergence of policies between “India’s Look East Policy”, Australia’s “Look West Policy” and more recently the US “Asia- Pivot” policy. New Delhi is opposing the new realignment in the Indo- Pacific region with the shadow of the US, Australia, and Japan. Individually, India renewed its policy implications towards the Indo- Pacific region with the new vision of the NAM- 2.0. The policy is responding to the new realignment in this region with the dynamic policy change towards the “Look East to Act East Policy”. On the other hand, India is increasing the middle power coalition with the Japan and Australia in the Indo- Pacific region. Further, New Delhi is shifting towards the defensive multilateralism to active multilateralism. The new government also focused the India’s reappearance as a self-insured nation in the global politics. Therefore, the new regime concentrated the regional mechanism in the South Asia as well as Indo- Pacific region. It will increase the positive unilateralism among the South Asia as well as ASEAN countries.</w:t>
      </w:r>
    </w:p>
    <w:p w14:paraId="0C379459" w14:textId="77777777" w:rsidR="000B25C4" w:rsidRPr="00EE50D9" w:rsidRDefault="000B25C4" w:rsidP="000B25C4">
      <w:pPr>
        <w:pStyle w:val="Heading4"/>
        <w:rPr>
          <w:rFonts w:asciiTheme="majorHAnsi" w:hAnsiTheme="majorHAnsi"/>
        </w:rPr>
      </w:pPr>
      <w:r w:rsidRPr="00EE50D9">
        <w:rPr>
          <w:rFonts w:asciiTheme="majorHAnsi" w:hAnsiTheme="majorHAnsi"/>
        </w:rPr>
        <w:t>Sino-Indian conflict goes nuclear – extinction</w:t>
      </w:r>
    </w:p>
    <w:p w14:paraId="4B42BF0C" w14:textId="77777777" w:rsidR="000B25C4" w:rsidRPr="00EE50D9" w:rsidRDefault="000B25C4" w:rsidP="000B25C4">
      <w:pPr>
        <w:rPr>
          <w:rFonts w:asciiTheme="majorHAnsi" w:hAnsiTheme="majorHAnsi"/>
        </w:rPr>
      </w:pPr>
      <w:r w:rsidRPr="00EE50D9">
        <w:rPr>
          <w:rFonts w:asciiTheme="majorHAnsi" w:hAnsiTheme="majorHAnsi"/>
        </w:rPr>
        <w:t xml:space="preserve">Rory </w:t>
      </w:r>
      <w:proofErr w:type="spellStart"/>
      <w:r w:rsidRPr="00EE50D9">
        <w:rPr>
          <w:rStyle w:val="StyleStyleBold12pt"/>
          <w:rFonts w:asciiTheme="majorHAnsi" w:hAnsiTheme="majorHAnsi"/>
        </w:rPr>
        <w:t>Medcalf</w:t>
      </w:r>
      <w:proofErr w:type="spellEnd"/>
      <w:r w:rsidRPr="00EE50D9">
        <w:rPr>
          <w:rStyle w:val="StyleStyleBold12pt"/>
          <w:rFonts w:asciiTheme="majorHAnsi" w:hAnsiTheme="majorHAnsi"/>
        </w:rPr>
        <w:t xml:space="preserve"> 12</w:t>
      </w:r>
      <w:r w:rsidRPr="00EE50D9">
        <w:rPr>
          <w:rFonts w:asciiTheme="majorHAnsi" w:hAnsiTheme="majorHAnsi"/>
        </w:rPr>
        <w:t xml:space="preserve">, Director-International Security Program at the Lowy Institute for International Policy, with FIONA CUNNINGHAM, </w:t>
      </w:r>
      <w:proofErr w:type="gramStart"/>
      <w:r w:rsidRPr="00EE50D9">
        <w:rPr>
          <w:rFonts w:asciiTheme="majorHAnsi" w:hAnsiTheme="majorHAnsi"/>
        </w:rPr>
        <w:t>The</w:t>
      </w:r>
      <w:proofErr w:type="gramEnd"/>
      <w:r w:rsidRPr="00EE50D9">
        <w:rPr>
          <w:rFonts w:asciiTheme="majorHAnsi" w:hAnsiTheme="majorHAnsi"/>
        </w:rPr>
        <w:t xml:space="preserve"> Dangers of Denial: Nuclear Weapons in China-India Relations–http://www.lowyinstitute.org/files/pubfiles/Cunningham_and_Medcalf%2C_The_dangers_of_denial_web.pdf</w:t>
      </w:r>
    </w:p>
    <w:p w14:paraId="5AA80959" w14:textId="77777777" w:rsidR="000B25C4" w:rsidRPr="00EE50D9" w:rsidRDefault="000B25C4" w:rsidP="000B25C4">
      <w:pPr>
        <w:rPr>
          <w:rStyle w:val="Emphasis"/>
          <w:rFonts w:asciiTheme="majorHAnsi" w:hAnsiTheme="majorHAnsi"/>
        </w:rPr>
      </w:pPr>
      <w:r w:rsidRPr="00EE50D9">
        <w:rPr>
          <w:rStyle w:val="StyleBoldUnderline"/>
          <w:rFonts w:asciiTheme="majorHAnsi" w:hAnsiTheme="majorHAnsi"/>
        </w:rPr>
        <w:t xml:space="preserve">The nuclear dynamic between China and India – the world’s two most populous states armed with the world’s most </w:t>
      </w:r>
      <w:r w:rsidRPr="00EE50D9">
        <w:rPr>
          <w:rStyle w:val="Emphasis"/>
          <w:rFonts w:asciiTheme="majorHAnsi" w:hAnsiTheme="majorHAnsi"/>
        </w:rPr>
        <w:t>dangerous weapons</w:t>
      </w:r>
      <w:r w:rsidRPr="00EE50D9">
        <w:rPr>
          <w:rFonts w:asciiTheme="majorHAnsi" w:hAnsiTheme="majorHAnsi"/>
          <w:sz w:val="16"/>
        </w:rPr>
        <w:t xml:space="preserve"> – </w:t>
      </w:r>
      <w:r w:rsidRPr="00EE50D9">
        <w:rPr>
          <w:rStyle w:val="StyleBoldUnderline"/>
          <w:rFonts w:asciiTheme="majorHAnsi" w:hAnsiTheme="majorHAnsi"/>
        </w:rPr>
        <w:t xml:space="preserve">has long been </w:t>
      </w:r>
      <w:r w:rsidRPr="00EE50D9">
        <w:rPr>
          <w:rFonts w:asciiTheme="majorHAnsi" w:hAnsiTheme="majorHAnsi"/>
          <w:sz w:val="16"/>
        </w:rPr>
        <w:t xml:space="preserve">a strangely cold issue </w:t>
      </w:r>
      <w:r w:rsidRPr="00EE50D9">
        <w:rPr>
          <w:rStyle w:val="StyleBoldUnderline"/>
          <w:rFonts w:asciiTheme="majorHAnsi" w:hAnsiTheme="majorHAnsi"/>
        </w:rPr>
        <w:t>in international affairs:</w:t>
      </w:r>
      <w:r w:rsidRPr="00EE50D9">
        <w:rPr>
          <w:rFonts w:asciiTheme="majorHAnsi" w:hAnsiTheme="majorHAnsi"/>
          <w:sz w:val="16"/>
        </w:rPr>
        <w:t xml:space="preserve"> </w:t>
      </w:r>
      <w:r w:rsidRPr="00EE50D9">
        <w:rPr>
          <w:rStyle w:val="StyleBoldUnderline"/>
          <w:rFonts w:asciiTheme="majorHAnsi" w:hAnsiTheme="majorHAnsi"/>
        </w:rPr>
        <w:t xml:space="preserve">underexplored and </w:t>
      </w:r>
      <w:r w:rsidRPr="00EE50D9">
        <w:rPr>
          <w:rStyle w:val="Emphasis"/>
          <w:rFonts w:asciiTheme="majorHAnsi" w:hAnsiTheme="majorHAnsi"/>
        </w:rPr>
        <w:t>underestimated</w:t>
      </w:r>
      <w:r w:rsidRPr="00EE50D9">
        <w:rPr>
          <w:rFonts w:asciiTheme="majorHAnsi" w:hAnsiTheme="majorHAnsi"/>
          <w:sz w:val="16"/>
        </w:rPr>
        <w:t xml:space="preserve">. </w:t>
      </w:r>
      <w:r w:rsidRPr="00EE50D9">
        <w:rPr>
          <w:rStyle w:val="StyleBoldUnderline"/>
          <w:rFonts w:asciiTheme="majorHAnsi" w:hAnsiTheme="majorHAnsi"/>
        </w:rPr>
        <w:t xml:space="preserve">It is often </w:t>
      </w:r>
      <w:r w:rsidRPr="00EE50D9">
        <w:rPr>
          <w:rStyle w:val="Emphasis"/>
          <w:rFonts w:asciiTheme="majorHAnsi" w:hAnsiTheme="majorHAnsi"/>
        </w:rPr>
        <w:t>assumed</w:t>
      </w:r>
      <w:r w:rsidRPr="00EE50D9">
        <w:rPr>
          <w:rStyle w:val="StyleBoldUnderline"/>
          <w:rFonts w:asciiTheme="majorHAnsi" w:hAnsiTheme="majorHAnsi"/>
        </w:rPr>
        <w:t xml:space="preserve"> they have a stable relationship involving mutual deterrence that would function in a crisis and that </w:t>
      </w:r>
      <w:proofErr w:type="gramStart"/>
      <w:r w:rsidRPr="00EE50D9">
        <w:rPr>
          <w:rStyle w:val="StyleBoldUnderline"/>
          <w:rFonts w:asciiTheme="majorHAnsi" w:hAnsiTheme="majorHAnsi"/>
        </w:rPr>
        <w:t>this benign situation will</w:t>
      </w:r>
      <w:proofErr w:type="gramEnd"/>
      <w:r w:rsidRPr="00EE50D9">
        <w:rPr>
          <w:rStyle w:val="StyleBoldUnderline"/>
          <w:rFonts w:asciiTheme="majorHAnsi" w:hAnsiTheme="majorHAnsi"/>
        </w:rPr>
        <w:t xml:space="preserve"> endure</w:t>
      </w:r>
      <w:r w:rsidRPr="00EE50D9">
        <w:rPr>
          <w:rFonts w:asciiTheme="majorHAnsi" w:hAnsiTheme="majorHAnsi"/>
          <w:sz w:val="16"/>
        </w:rPr>
        <w:t xml:space="preserve">.1 </w:t>
      </w:r>
      <w:r w:rsidRPr="00EE50D9">
        <w:rPr>
          <w:rStyle w:val="StyleBoldUnderline"/>
          <w:rFonts w:asciiTheme="majorHAnsi" w:hAnsiTheme="majorHAnsi"/>
        </w:rPr>
        <w:t xml:space="preserve">But as their power and interests expand, </w:t>
      </w:r>
      <w:r w:rsidRPr="00EE50D9">
        <w:rPr>
          <w:rStyle w:val="Emphasis"/>
          <w:rFonts w:asciiTheme="majorHAnsi" w:hAnsiTheme="majorHAnsi"/>
        </w:rPr>
        <w:t>such assumptions will need to be re-examined</w:t>
      </w:r>
      <w:r w:rsidRPr="00EE50D9">
        <w:rPr>
          <w:rFonts w:asciiTheme="majorHAnsi" w:hAnsiTheme="majorHAnsi"/>
          <w:sz w:val="16"/>
        </w:rPr>
        <w:t xml:space="preserve">. It is striking that, </w:t>
      </w:r>
      <w:r w:rsidRPr="00EE50D9">
        <w:rPr>
          <w:rStyle w:val="StyleBoldUnderline"/>
          <w:rFonts w:asciiTheme="majorHAnsi" w:hAnsiTheme="majorHAnsi"/>
        </w:rPr>
        <w:t>despite their commonalities of restrained nuclear postures</w:t>
      </w:r>
      <w:r w:rsidRPr="00EE50D9">
        <w:rPr>
          <w:rFonts w:asciiTheme="majorHAnsi" w:hAnsiTheme="majorHAnsi"/>
          <w:sz w:val="16"/>
        </w:rPr>
        <w:t xml:space="preserve"> and disarmament rhetoric, </w:t>
      </w:r>
      <w:r w:rsidRPr="00EE50D9">
        <w:rPr>
          <w:rStyle w:val="StyleBoldUnderline"/>
          <w:rFonts w:asciiTheme="majorHAnsi" w:hAnsiTheme="majorHAnsi"/>
          <w:highlight w:val="cyan"/>
        </w:rPr>
        <w:t xml:space="preserve">China and India have failed to achieve </w:t>
      </w:r>
      <w:r w:rsidRPr="00EE50D9">
        <w:rPr>
          <w:rStyle w:val="Emphasis"/>
          <w:rFonts w:asciiTheme="majorHAnsi" w:hAnsiTheme="majorHAnsi"/>
          <w:highlight w:val="cyan"/>
        </w:rPr>
        <w:t>reassurance</w:t>
      </w:r>
      <w:r w:rsidRPr="00EE50D9">
        <w:rPr>
          <w:rStyle w:val="StyleBoldUnderline"/>
          <w:rFonts w:asciiTheme="majorHAnsi" w:hAnsiTheme="majorHAnsi"/>
        </w:rPr>
        <w:t xml:space="preserve"> and cooperation </w:t>
      </w:r>
      <w:r w:rsidRPr="00EE50D9">
        <w:rPr>
          <w:rStyle w:val="StyleBoldUnderline"/>
          <w:rFonts w:asciiTheme="majorHAnsi" w:hAnsiTheme="majorHAnsi"/>
          <w:highlight w:val="cyan"/>
        </w:rPr>
        <w:t>on nuclear issues</w:t>
      </w:r>
      <w:r w:rsidRPr="00EE50D9">
        <w:rPr>
          <w:rFonts w:asciiTheme="majorHAnsi" w:hAnsiTheme="majorHAnsi"/>
          <w:sz w:val="16"/>
          <w:highlight w:val="cyan"/>
        </w:rPr>
        <w:t xml:space="preserve">. </w:t>
      </w:r>
      <w:r w:rsidRPr="00EE50D9">
        <w:rPr>
          <w:rStyle w:val="StyleBoldUnderline"/>
          <w:rFonts w:asciiTheme="majorHAnsi" w:hAnsiTheme="majorHAnsi"/>
        </w:rPr>
        <w:t xml:space="preserve">This is an unpropitious starting point for a </w:t>
      </w:r>
      <w:r w:rsidRPr="00EE50D9">
        <w:rPr>
          <w:rStyle w:val="StyleBoldUnderline"/>
          <w:rFonts w:asciiTheme="majorHAnsi" w:hAnsiTheme="majorHAnsi"/>
          <w:highlight w:val="cyan"/>
        </w:rPr>
        <w:t>relationship</w:t>
      </w:r>
      <w:r w:rsidRPr="00EE50D9">
        <w:rPr>
          <w:rStyle w:val="StyleBoldUnderline"/>
          <w:rFonts w:asciiTheme="majorHAnsi" w:hAnsiTheme="majorHAnsi"/>
        </w:rPr>
        <w:t xml:space="preserve"> that is becoming </w:t>
      </w:r>
      <w:r w:rsidRPr="00EE50D9">
        <w:rPr>
          <w:rStyle w:val="Emphasis"/>
          <w:rFonts w:asciiTheme="majorHAnsi" w:hAnsiTheme="majorHAnsi"/>
          <w:highlight w:val="cyan"/>
        </w:rPr>
        <w:t>more competitive</w:t>
      </w:r>
      <w:r w:rsidRPr="00EE50D9">
        <w:rPr>
          <w:rFonts w:asciiTheme="majorHAnsi" w:hAnsiTheme="majorHAnsi"/>
          <w:sz w:val="16"/>
        </w:rPr>
        <w:t xml:space="preserve">. 2 </w:t>
      </w:r>
      <w:r w:rsidRPr="00EE50D9">
        <w:rPr>
          <w:rStyle w:val="StyleBoldUnderline"/>
          <w:rFonts w:asciiTheme="majorHAnsi" w:hAnsiTheme="majorHAnsi"/>
        </w:rPr>
        <w:t xml:space="preserve">The more troubling conceivable futures for </w:t>
      </w:r>
      <w:r w:rsidRPr="00EE50D9">
        <w:rPr>
          <w:rStyle w:val="StyleBoldUnderline"/>
          <w:rFonts w:asciiTheme="majorHAnsi" w:hAnsiTheme="majorHAnsi"/>
          <w:highlight w:val="cyan"/>
        </w:rPr>
        <w:t>Sino-Indian nuclear relations</w:t>
      </w:r>
      <w:r w:rsidRPr="00EE50D9">
        <w:rPr>
          <w:rStyle w:val="StyleBoldUnderline"/>
          <w:rFonts w:asciiTheme="majorHAnsi" w:hAnsiTheme="majorHAnsi"/>
        </w:rPr>
        <w:t xml:space="preserve"> are </w:t>
      </w:r>
      <w:r w:rsidRPr="00EE50D9">
        <w:rPr>
          <w:rStyle w:val="StyleBoldUnderline"/>
          <w:rFonts w:asciiTheme="majorHAnsi" w:hAnsiTheme="majorHAnsi"/>
          <w:highlight w:val="cyan"/>
        </w:rPr>
        <w:t xml:space="preserve">marked by </w:t>
      </w:r>
      <w:r w:rsidRPr="00EE50D9">
        <w:rPr>
          <w:rStyle w:val="Emphasis"/>
          <w:rFonts w:asciiTheme="majorHAnsi" w:hAnsiTheme="majorHAnsi"/>
          <w:highlight w:val="cyan"/>
        </w:rPr>
        <w:t>questions about the effectiveness of deterrence</w:t>
      </w:r>
      <w:r w:rsidRPr="00EE50D9">
        <w:rPr>
          <w:rStyle w:val="StyleBoldUnderline"/>
          <w:rFonts w:asciiTheme="majorHAnsi" w:hAnsiTheme="majorHAnsi"/>
          <w:highlight w:val="cyan"/>
        </w:rPr>
        <w:t xml:space="preserve"> and a </w:t>
      </w:r>
      <w:r w:rsidRPr="00EE50D9">
        <w:rPr>
          <w:rStyle w:val="Emphasis"/>
          <w:rFonts w:asciiTheme="majorHAnsi" w:hAnsiTheme="majorHAnsi"/>
          <w:highlight w:val="cyan"/>
        </w:rPr>
        <w:t>lack of</w:t>
      </w:r>
      <w:r w:rsidRPr="00EE50D9">
        <w:rPr>
          <w:rStyle w:val="Emphasis"/>
          <w:rFonts w:asciiTheme="majorHAnsi" w:hAnsiTheme="majorHAnsi"/>
        </w:rPr>
        <w:t xml:space="preserve"> preparation for </w:t>
      </w:r>
      <w:r w:rsidRPr="00EE50D9">
        <w:rPr>
          <w:rStyle w:val="Emphasis"/>
          <w:rFonts w:asciiTheme="majorHAnsi" w:hAnsiTheme="majorHAnsi"/>
          <w:highlight w:val="cyan"/>
        </w:rPr>
        <w:t>crisis management</w:t>
      </w:r>
      <w:r w:rsidRPr="00EE50D9">
        <w:rPr>
          <w:rFonts w:asciiTheme="majorHAnsi" w:hAnsiTheme="majorHAnsi"/>
          <w:sz w:val="16"/>
        </w:rPr>
        <w:t>. In any case</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implications</w:t>
      </w:r>
      <w:r w:rsidRPr="00EE50D9">
        <w:rPr>
          <w:rStyle w:val="StyleBoldUnderline"/>
          <w:rFonts w:asciiTheme="majorHAnsi" w:hAnsiTheme="majorHAnsi"/>
        </w:rPr>
        <w:t xml:space="preserve"> of nuclear competition between China and India </w:t>
      </w:r>
      <w:r w:rsidRPr="00EE50D9">
        <w:rPr>
          <w:rStyle w:val="StyleBoldUnderline"/>
          <w:rFonts w:asciiTheme="majorHAnsi" w:hAnsiTheme="majorHAnsi"/>
          <w:highlight w:val="cyan"/>
        </w:rPr>
        <w:t>extend beyond</w:t>
      </w:r>
      <w:r w:rsidRPr="00EE50D9">
        <w:rPr>
          <w:rStyle w:val="StyleBoldUnderline"/>
          <w:rFonts w:asciiTheme="majorHAnsi" w:hAnsiTheme="majorHAnsi"/>
        </w:rPr>
        <w:t xml:space="preserve"> the possibilities </w:t>
      </w:r>
      <w:r w:rsidRPr="00EE50D9">
        <w:rPr>
          <w:rFonts w:asciiTheme="majorHAnsi" w:hAnsiTheme="majorHAnsi"/>
          <w:sz w:val="16"/>
        </w:rPr>
        <w:t xml:space="preserve">– remote but not to be dismissed – </w:t>
      </w:r>
      <w:r w:rsidRPr="00EE50D9">
        <w:rPr>
          <w:rStyle w:val="StyleBoldUnderline"/>
          <w:rFonts w:asciiTheme="majorHAnsi" w:hAnsiTheme="majorHAnsi"/>
        </w:rPr>
        <w:t xml:space="preserve">of </w:t>
      </w:r>
      <w:r w:rsidRPr="00EE50D9">
        <w:rPr>
          <w:rStyle w:val="StyleBoldUnderline"/>
          <w:rFonts w:asciiTheme="majorHAnsi" w:hAnsiTheme="majorHAnsi"/>
          <w:highlight w:val="cyan"/>
        </w:rPr>
        <w:t>military confrontation</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exchange of</w:t>
      </w:r>
      <w:r w:rsidRPr="00EE50D9">
        <w:rPr>
          <w:rStyle w:val="StyleBoldUnderline"/>
          <w:rFonts w:asciiTheme="majorHAnsi" w:hAnsiTheme="majorHAnsi"/>
        </w:rPr>
        <w:t xml:space="preserve"> nuclear threats or </w:t>
      </w:r>
      <w:r w:rsidRPr="00EE50D9">
        <w:rPr>
          <w:rStyle w:val="Emphasis"/>
          <w:rFonts w:asciiTheme="majorHAnsi" w:hAnsiTheme="majorHAnsi"/>
          <w:highlight w:val="cyan"/>
        </w:rPr>
        <w:t>nuclear use</w:t>
      </w:r>
      <w:r w:rsidRPr="00EE50D9">
        <w:rPr>
          <w:rFonts w:asciiTheme="majorHAnsi" w:hAnsiTheme="majorHAnsi"/>
          <w:sz w:val="16"/>
        </w:rPr>
        <w:t xml:space="preserve">. </w:t>
      </w:r>
      <w:r w:rsidRPr="00EE50D9">
        <w:rPr>
          <w:rStyle w:val="StyleBoldUnderline"/>
          <w:rFonts w:asciiTheme="majorHAnsi" w:hAnsiTheme="majorHAnsi"/>
        </w:rPr>
        <w:t>This dynamic is creating new uncertainties in relations between the two powers,</w:t>
      </w:r>
      <w:r w:rsidRPr="00EE50D9">
        <w:rPr>
          <w:rFonts w:asciiTheme="majorHAnsi" w:hAnsiTheme="majorHAnsi"/>
          <w:sz w:val="16"/>
        </w:rPr>
        <w:t xml:space="preserve"> as well as their relations with the United States and Pakistan. It is also obstructing global arms control and disarmament efforts. In this Lowy Institute Analysis, we assess Sino- Indian nuclear dynamics including by examining the two countries' nuclear capabilities and postures, drivers of security tensions and potential flashpoints. We conclude by suggesting measures to restrain this nascent nuclear competition. Strategic tensions Competition, coexistence and asymmetry </w:t>
      </w:r>
      <w:r w:rsidRPr="00EE50D9">
        <w:rPr>
          <w:rStyle w:val="StyleBoldUnderline"/>
          <w:rFonts w:asciiTheme="majorHAnsi" w:hAnsiTheme="majorHAnsi"/>
        </w:rPr>
        <w:t xml:space="preserve">Mistrust is an enduring feature of relations between India and China, and </w:t>
      </w:r>
      <w:r w:rsidRPr="00EE50D9">
        <w:rPr>
          <w:rStyle w:val="Emphasis"/>
          <w:rFonts w:asciiTheme="majorHAnsi" w:hAnsiTheme="majorHAnsi"/>
        </w:rPr>
        <w:t>has worsened</w:t>
      </w:r>
      <w:r w:rsidRPr="00EE50D9">
        <w:rPr>
          <w:rStyle w:val="StyleBoldUnderline"/>
          <w:rFonts w:asciiTheme="majorHAnsi" w:hAnsiTheme="majorHAnsi"/>
        </w:rPr>
        <w:t xml:space="preserve"> </w:t>
      </w:r>
      <w:r w:rsidRPr="00EE50D9">
        <w:rPr>
          <w:rFonts w:asciiTheme="majorHAnsi" w:hAnsiTheme="majorHAnsi"/>
          <w:sz w:val="16"/>
        </w:rPr>
        <w:t xml:space="preserve">in the past five years. Certainly some substantial elements of cooperation have simultaneously grown and persisted, resulting in what might be termed competitive coexistence rather than full- blown rivalry.* China has become India's largest trading partner, though economic competition could deepen as manufacturing expands in India. As huge developing nations, </w:t>
      </w:r>
      <w:r w:rsidRPr="00EE50D9">
        <w:rPr>
          <w:rStyle w:val="StyleBoldUnderline"/>
          <w:rFonts w:asciiTheme="majorHAnsi" w:hAnsiTheme="majorHAnsi"/>
        </w:rPr>
        <w:t>India and China have parallel interests</w:t>
      </w:r>
      <w:r w:rsidRPr="00EE50D9">
        <w:rPr>
          <w:rFonts w:asciiTheme="majorHAnsi" w:hAnsiTheme="majorHAnsi"/>
          <w:sz w:val="16"/>
        </w:rPr>
        <w:t xml:space="preserve"> in some global forums, such as on climate change, </w:t>
      </w:r>
      <w:r w:rsidRPr="00EE50D9">
        <w:rPr>
          <w:rStyle w:val="StyleBoldUnderline"/>
          <w:rFonts w:asciiTheme="majorHAnsi" w:hAnsiTheme="majorHAnsi"/>
        </w:rPr>
        <w:t xml:space="preserve">but </w:t>
      </w:r>
      <w:r w:rsidRPr="00EE50D9">
        <w:rPr>
          <w:rStyle w:val="Emphasis"/>
          <w:rFonts w:asciiTheme="majorHAnsi" w:hAnsiTheme="majorHAnsi"/>
        </w:rPr>
        <w:t>this has not led to patterns of sustained cooperation, trust or mutual respect.</w:t>
      </w:r>
    </w:p>
    <w:p w14:paraId="7B7B7AF0" w14:textId="77777777" w:rsidR="000B25C4" w:rsidRPr="00EE50D9" w:rsidRDefault="000B25C4" w:rsidP="000B25C4">
      <w:pPr>
        <w:rPr>
          <w:rFonts w:asciiTheme="majorHAnsi" w:hAnsiTheme="majorHAnsi"/>
        </w:rPr>
      </w:pPr>
    </w:p>
    <w:p w14:paraId="4B2840B3" w14:textId="77777777" w:rsidR="000B25C4" w:rsidRPr="00EE50D9" w:rsidRDefault="000B25C4" w:rsidP="000B25C4">
      <w:pPr>
        <w:pStyle w:val="Heading3"/>
        <w:rPr>
          <w:rFonts w:asciiTheme="majorHAnsi" w:hAnsiTheme="majorHAnsi"/>
        </w:rPr>
      </w:pPr>
      <w:r w:rsidRPr="00EE50D9">
        <w:rPr>
          <w:rFonts w:asciiTheme="majorHAnsi" w:hAnsiTheme="majorHAnsi"/>
        </w:rPr>
        <w:t xml:space="preserve">China Military Modernization </w:t>
      </w:r>
    </w:p>
    <w:p w14:paraId="6246E213" w14:textId="77777777" w:rsidR="000B25C4" w:rsidRPr="00EE50D9" w:rsidRDefault="000B25C4" w:rsidP="000B25C4">
      <w:pPr>
        <w:pStyle w:val="Heading4"/>
        <w:rPr>
          <w:rFonts w:asciiTheme="majorHAnsi" w:hAnsiTheme="majorHAnsi"/>
        </w:rPr>
      </w:pPr>
      <w:r w:rsidRPr="00EE50D9">
        <w:rPr>
          <w:rFonts w:asciiTheme="majorHAnsi" w:hAnsiTheme="majorHAnsi"/>
        </w:rPr>
        <w:t>Strong Russia-China relationship leads to increased arms sales</w:t>
      </w:r>
    </w:p>
    <w:p w14:paraId="545BE4F1" w14:textId="77777777" w:rsidR="000B25C4" w:rsidRPr="00EE50D9" w:rsidRDefault="000B25C4" w:rsidP="000B25C4">
      <w:pPr>
        <w:rPr>
          <w:rFonts w:asciiTheme="majorHAnsi" w:hAnsiTheme="majorHAnsi"/>
        </w:rPr>
      </w:pPr>
      <w:r w:rsidRPr="00EE50D9">
        <w:rPr>
          <w:rStyle w:val="StyleStyleBold12pt"/>
          <w:rFonts w:asciiTheme="majorHAnsi" w:hAnsiTheme="majorHAnsi"/>
        </w:rPr>
        <w:t xml:space="preserve">Blank 11 — </w:t>
      </w:r>
      <w:r w:rsidRPr="00EE50D9">
        <w:rPr>
          <w:rFonts w:asciiTheme="majorHAnsi" w:hAnsiTheme="majorHAnsi"/>
        </w:rPr>
        <w:t>Stephen Blank, Blank is a Senior Fellow and resident Russia expert at the American Foreign Policy Council. Previously, he worked as a professor at the Strategic Studies Institute of the U.S. Army War College at Carlisle Barracks, PA, 2011 (“Turning a New Leaf in Relations: Russia’s Renewed Arms Sale to China”, Jamestown Foundation, January 28</w:t>
      </w:r>
      <w:r w:rsidRPr="00EE50D9">
        <w:rPr>
          <w:rFonts w:asciiTheme="majorHAnsi" w:hAnsiTheme="majorHAnsi"/>
          <w:vertAlign w:val="superscript"/>
        </w:rPr>
        <w:t>th</w:t>
      </w:r>
      <w:r w:rsidRPr="00EE50D9">
        <w:rPr>
          <w:rFonts w:asciiTheme="majorHAnsi" w:hAnsiTheme="majorHAnsi"/>
        </w:rPr>
        <w:t xml:space="preserve">, Available Online at </w:t>
      </w:r>
      <w:hyperlink r:id="rId55" w:anchor=".V3bUOLgrJai" w:history="1">
        <w:r w:rsidRPr="00EE50D9">
          <w:rPr>
            <w:rStyle w:val="Hyperlink"/>
            <w:rFonts w:asciiTheme="majorHAnsi" w:hAnsiTheme="majorHAnsi"/>
          </w:rPr>
          <w:t>http://www.jamestown.org/single/?no_cache=1&amp;tx_ttnews%5Btt_news%5D=37427&amp;tx_%20ttnews%5BbackPid%5D=517#.V3bUOLgrJai</w:t>
        </w:r>
      </w:hyperlink>
      <w:r w:rsidRPr="00EE50D9">
        <w:rPr>
          <w:rFonts w:asciiTheme="majorHAnsi" w:hAnsiTheme="majorHAnsi"/>
        </w:rPr>
        <w:t>, Accessed 07-01-2016, SP)</w:t>
      </w:r>
    </w:p>
    <w:p w14:paraId="646ADCEC" w14:textId="77777777" w:rsidR="000B25C4" w:rsidRPr="00EE50D9" w:rsidRDefault="000B25C4" w:rsidP="000B25C4">
      <w:pPr>
        <w:rPr>
          <w:rFonts w:asciiTheme="majorHAnsi" w:hAnsiTheme="majorHAnsi"/>
          <w:b/>
          <w:bCs/>
          <w:sz w:val="26"/>
        </w:rPr>
      </w:pPr>
      <w:r w:rsidRPr="00EE50D9">
        <w:rPr>
          <w:rStyle w:val="StyleBoldUnderline"/>
          <w:rFonts w:asciiTheme="majorHAnsi" w:hAnsiTheme="majorHAnsi"/>
        </w:rPr>
        <w:t>Tensions in the arms sales relationship between Russia and China have been visibly on the rise in recent years.</w:t>
      </w:r>
      <w:r w:rsidRPr="00EE50D9">
        <w:rPr>
          <w:rFonts w:asciiTheme="majorHAnsi" w:hAnsiTheme="majorHAnsi"/>
        </w:rPr>
        <w:t xml:space="preserve">  Yet, in November 2010, </w:t>
      </w:r>
      <w:r w:rsidRPr="00EE50D9">
        <w:rPr>
          <w:rStyle w:val="StyleBoldUnderline"/>
          <w:rFonts w:asciiTheme="majorHAnsi" w:hAnsiTheme="majorHAnsi"/>
          <w:highlight w:val="cyan"/>
        </w:rPr>
        <w:t>Moscow and Beijing announced a large new package of arms sales that appear to have turned a new leaf in this relationship</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Much of the tension stemmed from the Chinese defense industry's practice of reverse engineering</w:t>
      </w:r>
      <w:r w:rsidRPr="00EE50D9">
        <w:rPr>
          <w:rStyle w:val="StyleBoldUnderline"/>
          <w:rFonts w:asciiTheme="majorHAnsi" w:hAnsiTheme="majorHAnsi"/>
        </w:rPr>
        <w:t xml:space="preserve"> Russian weapons technology, indigenizing it and then reselling it in third party markets in competition with Moscow. In negotiations, </w:t>
      </w:r>
      <w:r w:rsidRPr="00EE50D9">
        <w:rPr>
          <w:rStyle w:val="StyleBoldUnderline"/>
          <w:rFonts w:asciiTheme="majorHAnsi" w:hAnsiTheme="majorHAnsi"/>
          <w:highlight w:val="cyan"/>
        </w:rPr>
        <w:t>China has long demanded that Russia sell it advanced technologies</w:t>
      </w:r>
      <w:r w:rsidRPr="00EE50D9">
        <w:rPr>
          <w:rStyle w:val="StyleBoldUnderline"/>
          <w:rFonts w:asciiTheme="majorHAnsi" w:hAnsiTheme="majorHAnsi"/>
        </w:rPr>
        <w:t xml:space="preserve"> in its defense platforms or advanced weapons</w:t>
      </w:r>
      <w:r w:rsidRPr="00EE50D9">
        <w:rPr>
          <w:rFonts w:asciiTheme="majorHAnsi" w:hAnsiTheme="majorHAnsi"/>
        </w:rPr>
        <w:t xml:space="preserve">, something that Moscow has been loath to do regarding both the weapons and their components [1].  </w:t>
      </w:r>
      <w:r w:rsidRPr="00EE50D9">
        <w:rPr>
          <w:rStyle w:val="Emphasis"/>
          <w:rFonts w:asciiTheme="majorHAnsi" w:hAnsiTheme="majorHAnsi"/>
          <w:highlight w:val="cyan"/>
        </w:rPr>
        <w:t>Russia has</w:t>
      </w:r>
      <w:r w:rsidRPr="00EE50D9">
        <w:rPr>
          <w:rStyle w:val="Emphasis"/>
          <w:rFonts w:asciiTheme="majorHAnsi" w:hAnsiTheme="majorHAnsi"/>
        </w:rPr>
        <w:t xml:space="preserve"> also always </w:t>
      </w:r>
      <w:r w:rsidRPr="00EE50D9">
        <w:rPr>
          <w:rStyle w:val="Emphasis"/>
          <w:rFonts w:asciiTheme="majorHAnsi" w:hAnsiTheme="majorHAnsi"/>
          <w:highlight w:val="cyan"/>
        </w:rPr>
        <w:t>been concerned that China</w:t>
      </w:r>
      <w:r w:rsidRPr="00EE50D9">
        <w:rPr>
          <w:rStyle w:val="Emphasis"/>
          <w:rFonts w:asciiTheme="majorHAnsi" w:hAnsiTheme="majorHAnsi"/>
        </w:rPr>
        <w:t xml:space="preserve"> </w:t>
      </w:r>
      <w:r w:rsidRPr="00EE50D9">
        <w:rPr>
          <w:rStyle w:val="Emphasis"/>
          <w:rFonts w:asciiTheme="majorHAnsi" w:hAnsiTheme="majorHAnsi"/>
          <w:highlight w:val="cyan"/>
        </w:rPr>
        <w:t>might</w:t>
      </w:r>
      <w:r w:rsidRPr="00EE50D9">
        <w:rPr>
          <w:rStyle w:val="Emphasis"/>
          <w:rFonts w:asciiTheme="majorHAnsi" w:hAnsiTheme="majorHAnsi"/>
        </w:rPr>
        <w:t xml:space="preserve"> ultimately </w:t>
      </w:r>
      <w:r w:rsidRPr="00EE50D9">
        <w:rPr>
          <w:rStyle w:val="Emphasis"/>
          <w:rFonts w:asciiTheme="majorHAnsi" w:hAnsiTheme="majorHAnsi"/>
          <w:highlight w:val="cyan"/>
        </w:rPr>
        <w:t>employ these</w:t>
      </w:r>
      <w:r w:rsidRPr="00EE50D9">
        <w:rPr>
          <w:rStyle w:val="Emphasis"/>
          <w:rFonts w:asciiTheme="majorHAnsi" w:hAnsiTheme="majorHAnsi"/>
        </w:rPr>
        <w:t xml:space="preserve"> advanced </w:t>
      </w:r>
      <w:r w:rsidRPr="00EE50D9">
        <w:rPr>
          <w:rStyle w:val="Emphasis"/>
          <w:rFonts w:asciiTheme="majorHAnsi" w:hAnsiTheme="majorHAnsi"/>
          <w:highlight w:val="cyan"/>
        </w:rPr>
        <w:t>technologies and systems against it or its friends in Asia</w:t>
      </w:r>
      <w:r w:rsidRPr="00EE50D9">
        <w:rPr>
          <w:rFonts w:asciiTheme="majorHAnsi" w:hAnsiTheme="majorHAnsi"/>
        </w:rPr>
        <w:t xml:space="preserve">.  For example, in 2006 it refused to sell certain sensitive space technologies to China (Radio Free Europe/Radio Liberty </w:t>
      </w:r>
      <w:proofErr w:type="spellStart"/>
      <w:r w:rsidRPr="00EE50D9">
        <w:rPr>
          <w:rFonts w:asciiTheme="majorHAnsi" w:hAnsiTheme="majorHAnsi"/>
        </w:rPr>
        <w:t>Newsline</w:t>
      </w:r>
      <w:proofErr w:type="spellEnd"/>
      <w:r w:rsidRPr="00EE50D9">
        <w:rPr>
          <w:rFonts w:asciiTheme="majorHAnsi" w:hAnsiTheme="majorHAnsi"/>
        </w:rPr>
        <w:t xml:space="preserve">, December 27, 2006).  Nevertheless the restoration of arms sales appears to be connected with a new turn in Sino-Russian relations in China’s favor.  </w:t>
      </w:r>
      <w:r w:rsidRPr="00EE50D9">
        <w:rPr>
          <w:rStyle w:val="StyleBoldUnderline"/>
          <w:rFonts w:asciiTheme="majorHAnsi" w:hAnsiTheme="majorHAnsi"/>
        </w:rPr>
        <w:t xml:space="preserve">The fifth round of Sino-Russian strategic talks took place form January 23-25 and </w:t>
      </w:r>
      <w:r w:rsidRPr="00EE50D9">
        <w:rPr>
          <w:rStyle w:val="StyleBoldUnderline"/>
          <w:rFonts w:asciiTheme="majorHAnsi" w:hAnsiTheme="majorHAnsi"/>
          <w:highlight w:val="cyan"/>
        </w:rPr>
        <w:t>Russia</w:t>
      </w:r>
      <w:r w:rsidRPr="00EE50D9">
        <w:rPr>
          <w:rStyle w:val="StyleBoldUnderline"/>
          <w:rFonts w:asciiTheme="majorHAnsi" w:hAnsiTheme="majorHAnsi"/>
        </w:rPr>
        <w:t xml:space="preserve">’s arms sales organization, </w:t>
      </w:r>
      <w:proofErr w:type="spellStart"/>
      <w:r w:rsidRPr="00EE50D9">
        <w:rPr>
          <w:rStyle w:val="StyleBoldUnderline"/>
          <w:rFonts w:asciiTheme="majorHAnsi" w:hAnsiTheme="majorHAnsi"/>
        </w:rPr>
        <w:t>Rosoboroneksport</w:t>
      </w:r>
      <w:proofErr w:type="spellEnd"/>
      <w:r w:rsidRPr="00EE50D9">
        <w:rPr>
          <w:rStyle w:val="StyleBoldUnderline"/>
          <w:rFonts w:asciiTheme="majorHAnsi" w:hAnsiTheme="majorHAnsi"/>
        </w:rPr>
        <w:t xml:space="preserve">, </w:t>
      </w:r>
      <w:r w:rsidRPr="00EE50D9">
        <w:rPr>
          <w:rStyle w:val="StyleBoldUnderline"/>
          <w:rFonts w:asciiTheme="majorHAnsi" w:hAnsiTheme="majorHAnsi"/>
          <w:highlight w:val="cyan"/>
        </w:rPr>
        <w:t>has announced that it sees China as Russia’s chief partner in Asia</w:t>
      </w:r>
      <w:r w:rsidRPr="00EE50D9">
        <w:rPr>
          <w:rStyle w:val="StyleBoldUnderline"/>
          <w:rFonts w:asciiTheme="majorHAnsi" w:hAnsiTheme="majorHAnsi"/>
        </w:rPr>
        <w:t xml:space="preserve"> (Interfax, January 19).  </w:t>
      </w:r>
      <w:r w:rsidRPr="00EE50D9">
        <w:rPr>
          <w:rStyle w:val="StyleBoldUnderline"/>
          <w:rFonts w:asciiTheme="majorHAnsi" w:hAnsiTheme="majorHAnsi"/>
          <w:highlight w:val="cyan"/>
        </w:rPr>
        <w:t>This turn in Sino-Russian ties</w:t>
      </w:r>
      <w:r w:rsidRPr="00EE50D9">
        <w:rPr>
          <w:rStyle w:val="StyleBoldUnderline"/>
          <w:rFonts w:asciiTheme="majorHAnsi" w:hAnsiTheme="majorHAnsi"/>
        </w:rPr>
        <w:t xml:space="preserve">, probably dictated form the highest levels of both governments, </w:t>
      </w:r>
      <w:r w:rsidRPr="00EE50D9">
        <w:rPr>
          <w:rStyle w:val="StyleBoldUnderline"/>
          <w:rFonts w:asciiTheme="majorHAnsi" w:hAnsiTheme="majorHAnsi"/>
          <w:highlight w:val="cyan"/>
        </w:rPr>
        <w:t>appears to have overridden Russia’s mounting concerns about Chinese military developments.</w:t>
      </w:r>
    </w:p>
    <w:p w14:paraId="72AA2EBC" w14:textId="77777777" w:rsidR="000B25C4" w:rsidRPr="00EE50D9" w:rsidRDefault="000B25C4" w:rsidP="000B25C4">
      <w:pPr>
        <w:pStyle w:val="Heading4"/>
        <w:rPr>
          <w:rFonts w:asciiTheme="majorHAnsi" w:hAnsiTheme="majorHAnsi"/>
        </w:rPr>
      </w:pPr>
      <w:r w:rsidRPr="00EE50D9">
        <w:rPr>
          <w:rFonts w:asciiTheme="majorHAnsi" w:hAnsiTheme="majorHAnsi"/>
        </w:rPr>
        <w:t>Chinese military modernization causes Asian instability and regional proliferation – incites territorial grabs which escalate to US-China nuclear war</w:t>
      </w:r>
    </w:p>
    <w:p w14:paraId="05CFDCCF" w14:textId="77777777" w:rsidR="000B25C4" w:rsidRPr="00EE50D9" w:rsidRDefault="000B25C4" w:rsidP="000B25C4">
      <w:pPr>
        <w:rPr>
          <w:rFonts w:asciiTheme="majorHAnsi" w:hAnsiTheme="majorHAnsi"/>
        </w:rPr>
      </w:pPr>
      <w:r w:rsidRPr="00EE50D9">
        <w:rPr>
          <w:rStyle w:val="StyleStyleBold12pt"/>
          <w:rFonts w:asciiTheme="majorHAnsi" w:hAnsiTheme="majorHAnsi"/>
        </w:rPr>
        <w:t>Colby 14 –</w:t>
      </w:r>
      <w:r w:rsidRPr="00EE50D9">
        <w:rPr>
          <w:rFonts w:asciiTheme="majorHAnsi" w:hAnsiTheme="majorHAnsi"/>
        </w:rPr>
        <w:t xml:space="preserve"> (Elbridge Colby is the Robert M. Gates Fellow at the Center for a New American Security, 12/19/14, “Welcome to China and America's Nuclear Nightmare,” </w:t>
      </w:r>
      <w:r w:rsidRPr="00EE50D9">
        <w:rPr>
          <w:rFonts w:asciiTheme="majorHAnsi" w:hAnsiTheme="majorHAnsi"/>
          <w:i/>
        </w:rPr>
        <w:t>National Interest</w:t>
      </w:r>
      <w:r w:rsidRPr="00EE50D9">
        <w:rPr>
          <w:rFonts w:asciiTheme="majorHAnsi" w:hAnsiTheme="majorHAnsi"/>
        </w:rPr>
        <w:t xml:space="preserve">, </w:t>
      </w:r>
      <w:hyperlink r:id="rId56" w:history="1">
        <w:r w:rsidRPr="00EE50D9">
          <w:rPr>
            <w:rStyle w:val="Hyperlink"/>
            <w:rFonts w:asciiTheme="majorHAnsi" w:hAnsiTheme="majorHAnsi"/>
          </w:rPr>
          <w:t>http://nationalinterest.org/feature/welcome-china-americas-nuclear-nightmare-11891?page=show</w:t>
        </w:r>
      </w:hyperlink>
      <w:r w:rsidRPr="00EE50D9">
        <w:rPr>
          <w:rFonts w:asciiTheme="majorHAnsi" w:hAnsiTheme="majorHAnsi"/>
        </w:rPr>
        <w:t xml:space="preserve">, Accessed 6/27/16, </w:t>
      </w:r>
      <w:proofErr w:type="spellStart"/>
      <w:r w:rsidRPr="00EE50D9">
        <w:rPr>
          <w:rFonts w:asciiTheme="majorHAnsi" w:hAnsiTheme="majorHAnsi"/>
        </w:rPr>
        <w:t>HWilson</w:t>
      </w:r>
      <w:proofErr w:type="spellEnd"/>
      <w:r w:rsidRPr="00EE50D9">
        <w:rPr>
          <w:rFonts w:asciiTheme="majorHAnsi" w:hAnsiTheme="majorHAnsi"/>
        </w:rPr>
        <w:t>)</w:t>
      </w:r>
    </w:p>
    <w:p w14:paraId="1256A414" w14:textId="77777777" w:rsidR="000B25C4" w:rsidRPr="00EE50D9" w:rsidRDefault="000B25C4" w:rsidP="000B25C4">
      <w:pPr>
        <w:rPr>
          <w:rFonts w:asciiTheme="majorHAnsi" w:hAnsiTheme="majorHAnsi"/>
        </w:rPr>
      </w:pPr>
      <w:r w:rsidRPr="00EE50D9">
        <w:rPr>
          <w:rStyle w:val="StyleBoldUnderline"/>
          <w:rFonts w:asciiTheme="majorHAnsi" w:hAnsiTheme="majorHAnsi"/>
        </w:rPr>
        <w:t>FOR ALL the focus on maritime disputes in the</w:t>
      </w:r>
      <w:r w:rsidRPr="00EE50D9">
        <w:rPr>
          <w:rFonts w:asciiTheme="majorHAnsi" w:hAnsiTheme="majorHAnsi"/>
          <w:sz w:val="16"/>
        </w:rPr>
        <w:t xml:space="preserve"> South and East </w:t>
      </w:r>
      <w:r w:rsidRPr="00EE50D9">
        <w:rPr>
          <w:rStyle w:val="StyleBoldUnderline"/>
          <w:rFonts w:asciiTheme="majorHAnsi" w:hAnsiTheme="majorHAnsi"/>
        </w:rPr>
        <w:t>China Seas, there is an even greater peril</w:t>
      </w:r>
      <w:r w:rsidRPr="00EE50D9">
        <w:rPr>
          <w:rStyle w:val="StyleBoldUnderline"/>
          <w:rFonts w:asciiTheme="majorHAnsi" w:hAnsiTheme="majorHAnsi"/>
          <w:highlight w:val="cyan"/>
        </w:rPr>
        <w:t xml:space="preserve"> in Asia</w:t>
      </w:r>
      <w:r w:rsidRPr="00EE50D9">
        <w:rPr>
          <w:rStyle w:val="StyleBoldUnderline"/>
          <w:rFonts w:asciiTheme="majorHAnsi" w:hAnsiTheme="majorHAnsi"/>
        </w:rPr>
        <w:t xml:space="preserve"> that deserves attention</w:t>
      </w:r>
      <w:r w:rsidRPr="00EE50D9">
        <w:rPr>
          <w:rFonts w:asciiTheme="majorHAnsi" w:hAnsiTheme="majorHAnsi"/>
          <w:sz w:val="16"/>
        </w:rPr>
        <w:t xml:space="preserve">. It is the rising salience of nuclear weapons in the region. </w:t>
      </w:r>
      <w:r w:rsidRPr="00EE50D9">
        <w:rPr>
          <w:rStyle w:val="Emphasis"/>
          <w:rFonts w:asciiTheme="majorHAnsi" w:hAnsiTheme="majorHAnsi"/>
          <w:highlight w:val="cyan"/>
        </w:rPr>
        <w:t>China’s military buildup</w:t>
      </w:r>
      <w:r w:rsidRPr="00EE50D9">
        <w:rPr>
          <w:rStyle w:val="StyleBoldUnderline"/>
          <w:rFonts w:asciiTheme="majorHAnsi" w:hAnsiTheme="majorHAnsi"/>
        </w:rPr>
        <w:t xml:space="preserve">—in particular </w:t>
      </w:r>
      <w:proofErr w:type="gramStart"/>
      <w:r w:rsidRPr="00EE50D9">
        <w:rPr>
          <w:rStyle w:val="StyleBoldUnderline"/>
          <w:rFonts w:asciiTheme="majorHAnsi" w:hAnsiTheme="majorHAnsi"/>
        </w:rPr>
        <w:t>its</w:t>
      </w:r>
      <w:proofErr w:type="gramEnd"/>
      <w:r w:rsidRPr="00EE50D9">
        <w:rPr>
          <w:rStyle w:val="StyleBoldUnderline"/>
          <w:rFonts w:asciiTheme="majorHAnsi" w:hAnsiTheme="majorHAnsi"/>
        </w:rPr>
        <w:t xml:space="preserve"> </w:t>
      </w:r>
      <w:r w:rsidRPr="00EE50D9">
        <w:rPr>
          <w:rStyle w:val="Emphasis"/>
          <w:rFonts w:asciiTheme="majorHAnsi" w:hAnsiTheme="majorHAnsi"/>
        </w:rPr>
        <w:t>growing capabilities to blunt America’s ability to project effective force in the western Pacific</w:t>
      </w:r>
      <w:r w:rsidRPr="00EE50D9">
        <w:rPr>
          <w:rStyle w:val="StyleBoldUnderline"/>
          <w:rFonts w:asciiTheme="majorHAnsi" w:hAnsiTheme="majorHAnsi"/>
        </w:rPr>
        <w:t>—</w:t>
      </w:r>
      <w:r w:rsidRPr="00EE50D9">
        <w:rPr>
          <w:rStyle w:val="StyleBoldUnderline"/>
          <w:rFonts w:asciiTheme="majorHAnsi" w:hAnsiTheme="majorHAnsi"/>
          <w:highlight w:val="cyan"/>
        </w:rPr>
        <w:t xml:space="preserve">is </w:t>
      </w:r>
      <w:r w:rsidRPr="00EE50D9">
        <w:rPr>
          <w:rStyle w:val="Emphasis"/>
          <w:rFonts w:asciiTheme="majorHAnsi" w:hAnsiTheme="majorHAnsi"/>
          <w:highlight w:val="cyan"/>
        </w:rPr>
        <w:t>threatening to change the military balance</w:t>
      </w:r>
      <w:r w:rsidRPr="00EE50D9">
        <w:rPr>
          <w:rStyle w:val="StyleBoldUnderline"/>
          <w:rFonts w:asciiTheme="majorHAnsi" w:hAnsiTheme="majorHAnsi"/>
        </w:rPr>
        <w:t xml:space="preserve"> in the area. This will lead to a cascade of strategic shifts that will </w:t>
      </w:r>
      <w:r w:rsidRPr="00EE50D9">
        <w:rPr>
          <w:rStyle w:val="Emphasis"/>
          <w:rFonts w:asciiTheme="majorHAnsi" w:hAnsiTheme="majorHAnsi"/>
        </w:rPr>
        <w:t>make nuclear weapons more central</w:t>
      </w:r>
      <w:r w:rsidRPr="00EE50D9">
        <w:rPr>
          <w:rStyle w:val="StyleBoldUnderline"/>
          <w:rFonts w:asciiTheme="majorHAnsi" w:hAnsiTheme="majorHAnsi"/>
        </w:rPr>
        <w:t xml:space="preserve"> in both American and Chinese national-security plans, while </w:t>
      </w:r>
      <w:r w:rsidRPr="00EE50D9">
        <w:rPr>
          <w:rStyle w:val="Emphasis"/>
          <w:rFonts w:asciiTheme="majorHAnsi" w:hAnsiTheme="majorHAnsi"/>
          <w:highlight w:val="cyan"/>
        </w:rPr>
        <w:t xml:space="preserve">increasing the danger </w:t>
      </w:r>
      <w:r w:rsidRPr="00EE50D9">
        <w:rPr>
          <w:rStyle w:val="Emphasis"/>
          <w:rFonts w:asciiTheme="majorHAnsi" w:hAnsiTheme="majorHAnsi"/>
        </w:rPr>
        <w:t xml:space="preserve">that </w:t>
      </w:r>
      <w:r w:rsidRPr="00EE50D9">
        <w:rPr>
          <w:rStyle w:val="Emphasis"/>
          <w:rFonts w:asciiTheme="majorHAnsi" w:hAnsiTheme="majorHAnsi"/>
          <w:highlight w:val="cyan"/>
        </w:rPr>
        <w:t xml:space="preserve">other </w:t>
      </w:r>
      <w:r w:rsidRPr="00EE50D9">
        <w:rPr>
          <w:rStyle w:val="Emphasis"/>
          <w:rFonts w:asciiTheme="majorHAnsi" w:hAnsiTheme="majorHAnsi"/>
        </w:rPr>
        <w:t xml:space="preserve">regional </w:t>
      </w:r>
      <w:r w:rsidRPr="00EE50D9">
        <w:rPr>
          <w:rStyle w:val="Emphasis"/>
          <w:rFonts w:asciiTheme="majorHAnsi" w:hAnsiTheme="majorHAnsi"/>
          <w:highlight w:val="cyan"/>
        </w:rPr>
        <w:t>states will seek nuclear arsenals</w:t>
      </w:r>
      <w:r w:rsidRPr="00EE50D9">
        <w:rPr>
          <w:rStyle w:val="StyleBoldUnderline"/>
          <w:rFonts w:asciiTheme="majorHAnsi" w:hAnsiTheme="majorHAnsi"/>
          <w:highlight w:val="cyan"/>
        </w:rPr>
        <w:t xml:space="preserve"> </w:t>
      </w:r>
      <w:r w:rsidRPr="00EE50D9">
        <w:rPr>
          <w:rStyle w:val="StyleBoldUnderline"/>
          <w:rFonts w:asciiTheme="majorHAnsi" w:hAnsiTheme="majorHAnsi"/>
        </w:rPr>
        <w:t xml:space="preserve">of their own. </w:t>
      </w:r>
      <w:r w:rsidRPr="00EE50D9">
        <w:rPr>
          <w:rStyle w:val="Emphasis"/>
          <w:rFonts w:asciiTheme="majorHAnsi" w:hAnsiTheme="majorHAnsi"/>
        </w:rPr>
        <w:t xml:space="preserve">Like it or not, nuclear weapons in Asia are back. </w:t>
      </w:r>
      <w:r w:rsidRPr="00EE50D9">
        <w:rPr>
          <w:rStyle w:val="StyleBoldUnderline"/>
          <w:rFonts w:asciiTheme="majorHAnsi" w:hAnsiTheme="majorHAnsi"/>
        </w:rPr>
        <w:t>For seventy years, the United States has militarily dominated</w:t>
      </w:r>
      <w:r w:rsidRPr="00EE50D9">
        <w:rPr>
          <w:rFonts w:asciiTheme="majorHAnsi" w:hAnsiTheme="majorHAnsi"/>
          <w:sz w:val="16"/>
        </w:rPr>
        <w:t xml:space="preserve"> maritime </w:t>
      </w:r>
      <w:r w:rsidRPr="00EE50D9">
        <w:rPr>
          <w:rStyle w:val="StyleBoldUnderline"/>
          <w:rFonts w:asciiTheme="majorHAnsi" w:hAnsiTheme="majorHAnsi"/>
        </w:rPr>
        <w:t>Asia</w:t>
      </w:r>
      <w:r w:rsidRPr="00EE50D9">
        <w:rPr>
          <w:rFonts w:asciiTheme="majorHAnsi" w:hAnsiTheme="majorHAnsi"/>
          <w:sz w:val="16"/>
        </w:rPr>
        <w:t xml:space="preserve">. During this era, </w:t>
      </w:r>
      <w:r w:rsidRPr="00EE50D9">
        <w:rPr>
          <w:rStyle w:val="StyleBoldUnderline"/>
          <w:rFonts w:asciiTheme="majorHAnsi" w:hAnsiTheme="majorHAnsi"/>
        </w:rPr>
        <w:t>U.S. forces could,</w:t>
      </w:r>
      <w:r w:rsidRPr="00EE50D9">
        <w:rPr>
          <w:rFonts w:asciiTheme="majorHAnsi" w:hAnsiTheme="majorHAnsi"/>
          <w:sz w:val="16"/>
        </w:rPr>
        <w:t xml:space="preserve"> generally speaking, </w:t>
      </w:r>
      <w:r w:rsidRPr="00EE50D9">
        <w:rPr>
          <w:rStyle w:val="StyleBoldUnderline"/>
          <w:rFonts w:asciiTheme="majorHAnsi" w:hAnsiTheme="majorHAnsi"/>
        </w:rPr>
        <w:t xml:space="preserve">defeat any challenger in the waters of the western Pacific or in the skies over them. Washington established this preeminence and has retained it </w:t>
      </w:r>
      <w:r w:rsidRPr="00EE50D9">
        <w:rPr>
          <w:rFonts w:asciiTheme="majorHAnsi" w:hAnsiTheme="majorHAnsi"/>
          <w:sz w:val="16"/>
        </w:rPr>
        <w:t xml:space="preserve">in the high-minded aspirations to foster the growth and development of prosperous, liberal societies within the region. </w:t>
      </w:r>
      <w:r w:rsidRPr="00EE50D9">
        <w:rPr>
          <w:rStyle w:val="Emphasis"/>
          <w:rFonts w:asciiTheme="majorHAnsi" w:hAnsiTheme="majorHAnsi"/>
        </w:rPr>
        <w:t>Military primacy has been the crucial underwriter, the predicate of broader American strategy</w:t>
      </w:r>
      <w:r w:rsidRPr="00EE50D9">
        <w:rPr>
          <w:rFonts w:asciiTheme="majorHAnsi" w:hAnsiTheme="majorHAnsi"/>
          <w:sz w:val="16"/>
        </w:rPr>
        <w:t xml:space="preserve"> </w:t>
      </w:r>
      <w:proofErr w:type="gramStart"/>
      <w:r w:rsidRPr="00EE50D9">
        <w:rPr>
          <w:rStyle w:val="Emphasis"/>
          <w:rFonts w:asciiTheme="majorHAnsi" w:hAnsiTheme="majorHAnsi"/>
        </w:rPr>
        <w:t>This</w:t>
      </w:r>
      <w:proofErr w:type="gramEnd"/>
      <w:r w:rsidRPr="00EE50D9">
        <w:rPr>
          <w:rStyle w:val="Emphasis"/>
          <w:rFonts w:asciiTheme="majorHAnsi" w:hAnsiTheme="majorHAnsi"/>
        </w:rPr>
        <w:t xml:space="preserve"> primacy is now coming into question</w:t>
      </w:r>
      <w:r w:rsidRPr="00EE50D9">
        <w:rPr>
          <w:rFonts w:asciiTheme="majorHAnsi" w:hAnsiTheme="majorHAnsi"/>
          <w:sz w:val="16"/>
        </w:rPr>
        <w:t xml:space="preserve">. </w:t>
      </w:r>
      <w:r w:rsidRPr="00EE50D9">
        <w:rPr>
          <w:rStyle w:val="StyleBoldUnderline"/>
          <w:rFonts w:asciiTheme="majorHAnsi" w:hAnsiTheme="majorHAnsi"/>
          <w:highlight w:val="cyan"/>
        </w:rPr>
        <w:t>China’s advancing</w:t>
      </w:r>
      <w:r w:rsidRPr="00EE50D9">
        <w:rPr>
          <w:rFonts w:asciiTheme="majorHAnsi" w:hAnsiTheme="majorHAnsi"/>
          <w:sz w:val="16"/>
        </w:rPr>
        <w:t xml:space="preserve"> “anti-access/area-denial” (</w:t>
      </w:r>
      <w:r w:rsidRPr="00EE50D9">
        <w:rPr>
          <w:rStyle w:val="StyleBoldUnderline"/>
          <w:rFonts w:asciiTheme="majorHAnsi" w:hAnsiTheme="majorHAnsi"/>
        </w:rPr>
        <w:t>A2/AD</w:t>
      </w:r>
      <w:r w:rsidRPr="00EE50D9">
        <w:rPr>
          <w:rFonts w:asciiTheme="majorHAnsi" w:hAnsiTheme="majorHAnsi"/>
          <w:sz w:val="16"/>
        </w:rPr>
        <w:t xml:space="preserve">) </w:t>
      </w:r>
      <w:r w:rsidRPr="00EE50D9">
        <w:rPr>
          <w:rStyle w:val="StyleBoldUnderline"/>
          <w:rFonts w:asciiTheme="majorHAnsi" w:hAnsiTheme="majorHAnsi"/>
          <w:highlight w:val="cyan"/>
        </w:rPr>
        <w:t>capabilities</w:t>
      </w:r>
      <w:r w:rsidRPr="00EE50D9">
        <w:rPr>
          <w:rStyle w:val="StyleBoldUnderline"/>
          <w:rFonts w:asciiTheme="majorHAnsi" w:hAnsiTheme="majorHAnsi"/>
        </w:rPr>
        <w:t xml:space="preserve"> as well as its expanding</w:t>
      </w:r>
      <w:r w:rsidRPr="00EE50D9">
        <w:rPr>
          <w:rFonts w:asciiTheme="majorHAnsi" w:hAnsiTheme="majorHAnsi"/>
          <w:sz w:val="16"/>
        </w:rPr>
        <w:t xml:space="preserve"> strike and </w:t>
      </w:r>
      <w:r w:rsidRPr="00EE50D9">
        <w:rPr>
          <w:rStyle w:val="StyleBoldUnderline"/>
          <w:rFonts w:asciiTheme="majorHAnsi" w:hAnsiTheme="majorHAnsi"/>
        </w:rPr>
        <w:t xml:space="preserve">power-projection capabilities will </w:t>
      </w:r>
      <w:r w:rsidRPr="00EE50D9">
        <w:rPr>
          <w:rStyle w:val="StyleBoldUnderline"/>
          <w:rFonts w:asciiTheme="majorHAnsi" w:hAnsiTheme="majorHAnsi"/>
          <w:highlight w:val="cyan"/>
        </w:rPr>
        <w:t>present a</w:t>
      </w:r>
      <w:r w:rsidRPr="00EE50D9">
        <w:rPr>
          <w:rStyle w:val="StyleBoldUnderline"/>
          <w:rFonts w:asciiTheme="majorHAnsi" w:hAnsiTheme="majorHAnsi"/>
        </w:rPr>
        <w:t xml:space="preserve"> mounting </w:t>
      </w:r>
      <w:r w:rsidRPr="00EE50D9">
        <w:rPr>
          <w:rStyle w:val="StyleBoldUnderline"/>
          <w:rFonts w:asciiTheme="majorHAnsi" w:hAnsiTheme="majorHAnsi"/>
          <w:highlight w:val="cyan"/>
        </w:rPr>
        <w:t>challenge to the U.S.</w:t>
      </w:r>
      <w:r w:rsidRPr="00EE50D9">
        <w:rPr>
          <w:rStyle w:val="StyleBoldUnderline"/>
          <w:rFonts w:asciiTheme="majorHAnsi" w:hAnsiTheme="majorHAnsi"/>
        </w:rPr>
        <w:t xml:space="preserve"> force posture in the Pacific region</w:t>
      </w:r>
      <w:r w:rsidRPr="00EE50D9">
        <w:rPr>
          <w:rFonts w:asciiTheme="majorHAnsi" w:hAnsiTheme="majorHAnsi"/>
          <w:sz w:val="16"/>
        </w:rPr>
        <w:t xml:space="preserve">—and thus to America’s strategy for the Asia-Pacific as a whole. </w:t>
      </w:r>
      <w:r w:rsidRPr="00EE50D9">
        <w:rPr>
          <w:rStyle w:val="StyleBoldUnderline"/>
          <w:rFonts w:asciiTheme="majorHAnsi" w:hAnsiTheme="majorHAnsi"/>
        </w:rPr>
        <w:t>Beijing appears to be seeking to create a zone</w:t>
      </w:r>
      <w:r w:rsidRPr="00EE50D9">
        <w:rPr>
          <w:rFonts w:asciiTheme="majorHAnsi" w:hAnsiTheme="majorHAnsi"/>
          <w:sz w:val="16"/>
        </w:rPr>
        <w:t xml:space="preserve"> in the western Pacific </w:t>
      </w:r>
      <w:r w:rsidRPr="00EE50D9">
        <w:rPr>
          <w:rStyle w:val="StyleBoldUnderline"/>
          <w:rFonts w:asciiTheme="majorHAnsi" w:hAnsiTheme="majorHAnsi"/>
        </w:rPr>
        <w:t>within which the military power of the People’s Liberation Army (PLA) will be able to ensure that Chinese strategic interests are held paramount</w:t>
      </w:r>
      <w:r w:rsidRPr="00EE50D9">
        <w:rPr>
          <w:rFonts w:asciiTheme="majorHAnsi" w:hAnsiTheme="majorHAnsi"/>
          <w:sz w:val="16"/>
        </w:rPr>
        <w:t xml:space="preserve">—in effect, </w:t>
      </w:r>
      <w:r w:rsidRPr="00EE50D9">
        <w:rPr>
          <w:rStyle w:val="Emphasis"/>
          <w:rFonts w:asciiTheme="majorHAnsi" w:hAnsiTheme="majorHAnsi"/>
        </w:rPr>
        <w:t>to supplant the United States as the military primate in the region</w:t>
      </w:r>
      <w:r w:rsidRPr="00EE50D9">
        <w:rPr>
          <w:rFonts w:asciiTheme="majorHAnsi" w:hAnsiTheme="majorHAnsi"/>
          <w:sz w:val="16"/>
        </w:rPr>
        <w:t xml:space="preserve">. The oft-cited DF-21D “carrier-killer” ballistic missile is only one small facet of </w:t>
      </w:r>
      <w:r w:rsidRPr="00EE50D9">
        <w:rPr>
          <w:rStyle w:val="StyleBoldUnderline"/>
          <w:rFonts w:asciiTheme="majorHAnsi" w:hAnsiTheme="majorHAnsi"/>
        </w:rPr>
        <w:t>this</w:t>
      </w:r>
      <w:r w:rsidRPr="00EE50D9">
        <w:rPr>
          <w:rFonts w:asciiTheme="majorHAnsi" w:hAnsiTheme="majorHAnsi"/>
          <w:sz w:val="16"/>
        </w:rPr>
        <w:t xml:space="preserve"> much </w:t>
      </w:r>
      <w:r w:rsidRPr="00EE50D9">
        <w:rPr>
          <w:rStyle w:val="StyleBoldUnderline"/>
          <w:rFonts w:asciiTheme="majorHAnsi" w:hAnsiTheme="majorHAnsi"/>
        </w:rPr>
        <w:t>broad</w:t>
      </w:r>
      <w:r w:rsidRPr="00EE50D9">
        <w:rPr>
          <w:rFonts w:asciiTheme="majorHAnsi" w:hAnsiTheme="majorHAnsi"/>
          <w:sz w:val="16"/>
        </w:rPr>
        <w:t xml:space="preserve">er </w:t>
      </w:r>
      <w:r w:rsidRPr="00EE50D9">
        <w:rPr>
          <w:rStyle w:val="StyleBoldUnderline"/>
          <w:rFonts w:asciiTheme="majorHAnsi" w:hAnsiTheme="majorHAnsi"/>
        </w:rPr>
        <w:t>Chinese effort</w:t>
      </w:r>
      <w:r w:rsidRPr="00EE50D9">
        <w:rPr>
          <w:rFonts w:asciiTheme="majorHAnsi" w:hAnsiTheme="majorHAnsi"/>
          <w:sz w:val="16"/>
        </w:rPr>
        <w:t xml:space="preserve">, which </w:t>
      </w:r>
      <w:r w:rsidRPr="00EE50D9">
        <w:rPr>
          <w:rStyle w:val="StyleBoldUnderline"/>
          <w:rFonts w:asciiTheme="majorHAnsi" w:hAnsiTheme="majorHAnsi"/>
        </w:rPr>
        <w:t>encompasses the fielding of a whole network that integrates a range of increasingly high-quality platforms, weapons, sensors, and command, control and communications systems. Because of this</w:t>
      </w:r>
      <w:r w:rsidRPr="00EE50D9">
        <w:rPr>
          <w:rFonts w:asciiTheme="majorHAnsi" w:hAnsiTheme="majorHAnsi"/>
          <w:sz w:val="16"/>
        </w:rPr>
        <w:t xml:space="preserve"> effort</w:t>
      </w:r>
      <w:r w:rsidRPr="00EE50D9">
        <w:rPr>
          <w:rStyle w:val="StyleBoldUnderline"/>
          <w:rFonts w:asciiTheme="majorHAnsi" w:hAnsiTheme="majorHAnsi"/>
        </w:rPr>
        <w:t>, U.S. forces attempting to operate in maritime Asia will now have to struggle for dominance rather than simply assume it.</w:t>
      </w:r>
      <w:r w:rsidRPr="00EE50D9">
        <w:rPr>
          <w:rFonts w:asciiTheme="majorHAnsi" w:hAnsiTheme="majorHAnsi"/>
          <w:b/>
          <w:u w:val="single"/>
        </w:rPr>
        <w:t xml:space="preserve"> </w:t>
      </w:r>
      <w:r w:rsidRPr="00EE50D9">
        <w:rPr>
          <w:rFonts w:asciiTheme="majorHAnsi" w:hAnsiTheme="majorHAnsi"/>
          <w:sz w:val="16"/>
        </w:rPr>
        <w:t xml:space="preserve">Indeed, </w:t>
      </w:r>
      <w:r w:rsidRPr="00EE50D9">
        <w:rPr>
          <w:rStyle w:val="StyleBoldUnderline"/>
          <w:rFonts w:asciiTheme="majorHAnsi" w:hAnsiTheme="majorHAnsi"/>
        </w:rPr>
        <w:t>anxiety about the relative military balance between the United States and China is building among</w:t>
      </w:r>
      <w:r w:rsidRPr="00EE50D9">
        <w:rPr>
          <w:rFonts w:asciiTheme="majorHAnsi" w:hAnsiTheme="majorHAnsi"/>
          <w:sz w:val="16"/>
        </w:rPr>
        <w:t xml:space="preserve"> the </w:t>
      </w:r>
      <w:r w:rsidRPr="00EE50D9">
        <w:rPr>
          <w:rStyle w:val="StyleBoldUnderline"/>
          <w:rFonts w:asciiTheme="majorHAnsi" w:hAnsiTheme="majorHAnsi"/>
        </w:rPr>
        <w:t>defense officials</w:t>
      </w:r>
      <w:r w:rsidRPr="00EE50D9">
        <w:rPr>
          <w:rFonts w:asciiTheme="majorHAnsi" w:hAnsiTheme="majorHAnsi"/>
          <w:sz w:val="16"/>
        </w:rPr>
        <w:t xml:space="preserve"> charged with monitoring it. As Frank Kendall, the Pentagon official with chief responsibility for developing and acquiring new military systems, wrote in a recent paper focused on the implications of China’s military buildup: </w:t>
      </w:r>
      <w:r w:rsidRPr="00EE50D9">
        <w:rPr>
          <w:rStyle w:val="StyleBoldUnderline"/>
          <w:rFonts w:asciiTheme="majorHAnsi" w:hAnsiTheme="majorHAnsi"/>
        </w:rPr>
        <w:t>While the U.S. still has</w:t>
      </w:r>
      <w:r w:rsidRPr="00EE50D9">
        <w:rPr>
          <w:rFonts w:asciiTheme="majorHAnsi" w:hAnsiTheme="majorHAnsi"/>
          <w:sz w:val="16"/>
        </w:rPr>
        <w:t xml:space="preserve"> significant </w:t>
      </w:r>
      <w:r w:rsidRPr="00EE50D9">
        <w:rPr>
          <w:rStyle w:val="StyleBoldUnderline"/>
          <w:rFonts w:asciiTheme="majorHAnsi" w:hAnsiTheme="majorHAnsi"/>
        </w:rPr>
        <w:t xml:space="preserve">military advantages, </w:t>
      </w:r>
      <w:r w:rsidRPr="00EE50D9">
        <w:rPr>
          <w:rStyle w:val="Emphasis"/>
          <w:rFonts w:asciiTheme="majorHAnsi" w:hAnsiTheme="majorHAnsi"/>
          <w:highlight w:val="cyan"/>
        </w:rPr>
        <w:t>U.S. superiority in some key warfare domains is at risk</w:t>
      </w:r>
      <w:r w:rsidRPr="00EE50D9">
        <w:rPr>
          <w:rFonts w:asciiTheme="majorHAnsi" w:hAnsiTheme="majorHAnsi"/>
          <w:sz w:val="16"/>
        </w:rPr>
        <w:t xml:space="preserve"> . . . U.S. Navy ships and western Pacific bases are vulnerable to missile strikes from missiles already in the inventory in China . . . </w:t>
      </w:r>
      <w:r w:rsidRPr="00EE50D9">
        <w:rPr>
          <w:rStyle w:val="StyleBoldUnderline"/>
          <w:rFonts w:asciiTheme="majorHAnsi" w:hAnsiTheme="majorHAnsi"/>
        </w:rPr>
        <w:t>The net impact is that China is developing a capability to push our operating areas farther from a potential fight, thereby reducing our offensive and defensive capacity</w:t>
      </w:r>
      <w:r w:rsidRPr="00EE50D9">
        <w:rPr>
          <w:rFonts w:asciiTheme="majorHAnsi" w:hAnsiTheme="majorHAnsi"/>
          <w:sz w:val="16"/>
        </w:rPr>
        <w:t xml:space="preserve"> . . . The Chinese are developing an integrated air defense system that puts U.S. air dominance in question, and in some regions, air </w:t>
      </w:r>
      <w:r w:rsidRPr="00EE50D9">
        <w:rPr>
          <w:rStyle w:val="Emphasis"/>
          <w:rFonts w:asciiTheme="majorHAnsi" w:hAnsiTheme="majorHAnsi"/>
        </w:rPr>
        <w:t>superiority is challenged by 2020</w:t>
      </w:r>
      <w:r w:rsidRPr="00EE50D9">
        <w:rPr>
          <w:rFonts w:asciiTheme="majorHAnsi" w:hAnsiTheme="majorHAnsi"/>
          <w:sz w:val="16"/>
        </w:rPr>
        <w:t xml:space="preserve">. Kendall summarized his assessment with the judgment that </w:t>
      </w:r>
      <w:r w:rsidRPr="00EE50D9">
        <w:rPr>
          <w:rStyle w:val="Emphasis"/>
          <w:rFonts w:asciiTheme="majorHAnsi" w:hAnsiTheme="majorHAnsi"/>
          <w:highlight w:val="cyan"/>
        </w:rPr>
        <w:t>China is rapidly modernizing its forces</w:t>
      </w:r>
      <w:r w:rsidRPr="00EE50D9">
        <w:rPr>
          <w:rStyle w:val="Emphasis"/>
          <w:rFonts w:asciiTheme="majorHAnsi" w:hAnsiTheme="majorHAnsi"/>
        </w:rPr>
        <w:t xml:space="preserve"> and is developing and fielding strategically chosen capabilities that are designed to defeat power projection capabilities the U.S. depends upon. </w:t>
      </w:r>
      <w:r w:rsidRPr="00EE50D9">
        <w:rPr>
          <w:rStyle w:val="Emphasis"/>
          <w:rFonts w:asciiTheme="majorHAnsi" w:hAnsiTheme="majorHAnsi"/>
          <w:highlight w:val="cyan"/>
        </w:rPr>
        <w:t>Technological superiority the U.S. demonstrated over 20 years ago</w:t>
      </w:r>
      <w:r w:rsidRPr="00EE50D9">
        <w:rPr>
          <w:rStyle w:val="Emphasis"/>
          <w:rFonts w:asciiTheme="majorHAnsi" w:hAnsiTheme="majorHAnsi"/>
        </w:rPr>
        <w:t xml:space="preserve">, and </w:t>
      </w:r>
      <w:r w:rsidRPr="00EE50D9">
        <w:rPr>
          <w:rStyle w:val="Emphasis"/>
          <w:rFonts w:asciiTheme="majorHAnsi" w:hAnsiTheme="majorHAnsi"/>
          <w:highlight w:val="cyan"/>
        </w:rPr>
        <w:t>which we have relied upon</w:t>
      </w:r>
      <w:r w:rsidRPr="00EE50D9">
        <w:rPr>
          <w:rStyle w:val="Emphasis"/>
          <w:rFonts w:asciiTheme="majorHAnsi" w:hAnsiTheme="majorHAnsi"/>
        </w:rPr>
        <w:t xml:space="preserve"> ever since, </w:t>
      </w:r>
      <w:r w:rsidRPr="00EE50D9">
        <w:rPr>
          <w:rStyle w:val="Emphasis"/>
          <w:rFonts w:asciiTheme="majorHAnsi" w:hAnsiTheme="majorHAnsi"/>
          <w:highlight w:val="cyan"/>
        </w:rPr>
        <w:t>is</w:t>
      </w:r>
      <w:r w:rsidRPr="00EE50D9">
        <w:rPr>
          <w:rStyle w:val="Emphasis"/>
          <w:rFonts w:asciiTheme="majorHAnsi" w:hAnsiTheme="majorHAnsi"/>
        </w:rPr>
        <w:t xml:space="preserve"> being actively </w:t>
      </w:r>
      <w:r w:rsidRPr="00EE50D9">
        <w:rPr>
          <w:rStyle w:val="Emphasis"/>
          <w:rFonts w:asciiTheme="majorHAnsi" w:hAnsiTheme="majorHAnsi"/>
          <w:highlight w:val="cyan"/>
        </w:rPr>
        <w:t>challenged</w:t>
      </w:r>
      <w:r w:rsidRPr="00EE50D9">
        <w:rPr>
          <w:rStyle w:val="Emphasis"/>
          <w:rFonts w:asciiTheme="majorHAnsi" w:hAnsiTheme="majorHAnsi"/>
        </w:rPr>
        <w:t>.</w:t>
      </w:r>
      <w:r w:rsidRPr="00EE50D9">
        <w:rPr>
          <w:rFonts w:asciiTheme="majorHAnsi" w:hAnsiTheme="majorHAnsi"/>
          <w:b/>
          <w:iCs/>
          <w:u w:val="single"/>
          <w:bdr w:val="single" w:sz="8" w:space="0" w:color="auto"/>
        </w:rPr>
        <w:t xml:space="preserve"> </w:t>
      </w:r>
      <w:r w:rsidRPr="00EE50D9">
        <w:rPr>
          <w:rFonts w:asciiTheme="majorHAnsi" w:hAnsiTheme="majorHAnsi"/>
          <w:sz w:val="16"/>
        </w:rPr>
        <w:t xml:space="preserve">Nor is Kendall an outlier in this assessment—rather, </w:t>
      </w:r>
      <w:r w:rsidRPr="00EE50D9">
        <w:rPr>
          <w:rStyle w:val="StyleBoldUnderline"/>
          <w:rFonts w:asciiTheme="majorHAnsi" w:hAnsiTheme="majorHAnsi"/>
        </w:rPr>
        <w:t>his view represents</w:t>
      </w:r>
      <w:r w:rsidRPr="00EE50D9">
        <w:rPr>
          <w:rFonts w:asciiTheme="majorHAnsi" w:hAnsiTheme="majorHAnsi"/>
          <w:sz w:val="16"/>
        </w:rPr>
        <w:t xml:space="preserve"> something like </w:t>
      </w:r>
      <w:r w:rsidRPr="00EE50D9">
        <w:rPr>
          <w:rStyle w:val="StyleBoldUnderline"/>
          <w:rFonts w:asciiTheme="majorHAnsi" w:hAnsiTheme="majorHAnsi"/>
        </w:rPr>
        <w:t>the</w:t>
      </w:r>
      <w:r w:rsidRPr="00EE50D9">
        <w:rPr>
          <w:rFonts w:asciiTheme="majorHAnsi" w:hAnsiTheme="majorHAnsi"/>
          <w:sz w:val="16"/>
        </w:rPr>
        <w:t xml:space="preserve"> evolving </w:t>
      </w:r>
      <w:r w:rsidRPr="00EE50D9">
        <w:rPr>
          <w:rStyle w:val="StyleBoldUnderline"/>
          <w:rFonts w:asciiTheme="majorHAnsi" w:hAnsiTheme="majorHAnsi"/>
        </w:rPr>
        <w:t>baseline understanding among defense officials and experts</w:t>
      </w:r>
      <w:r w:rsidRPr="00EE50D9">
        <w:rPr>
          <w:rFonts w:asciiTheme="majorHAnsi" w:hAnsiTheme="majorHAnsi"/>
          <w:sz w:val="16"/>
        </w:rPr>
        <w:t xml:space="preserve">. Comparably </w:t>
      </w:r>
      <w:r w:rsidRPr="00EE50D9">
        <w:rPr>
          <w:rStyle w:val="StyleBoldUnderline"/>
          <w:rFonts w:asciiTheme="majorHAnsi" w:hAnsiTheme="majorHAnsi"/>
        </w:rPr>
        <w:t>informed and thoughtful defense leaders</w:t>
      </w:r>
      <w:r w:rsidRPr="00EE50D9">
        <w:rPr>
          <w:rFonts w:asciiTheme="majorHAnsi" w:hAnsiTheme="majorHAnsi"/>
          <w:sz w:val="16"/>
        </w:rPr>
        <w:t xml:space="preserve"> like Deputy Secretary of Defense Robert Work </w:t>
      </w:r>
      <w:r w:rsidRPr="00EE50D9">
        <w:rPr>
          <w:rStyle w:val="StyleBoldUnderline"/>
          <w:rFonts w:asciiTheme="majorHAnsi" w:hAnsiTheme="majorHAnsi"/>
        </w:rPr>
        <w:t>have said very similar things</w:t>
      </w:r>
      <w:r w:rsidRPr="00EE50D9">
        <w:rPr>
          <w:rFonts w:asciiTheme="majorHAnsi" w:hAnsiTheme="majorHAnsi"/>
          <w:sz w:val="16"/>
        </w:rPr>
        <w:t xml:space="preserve">. As a result, the United States is beginning to mount an effort to respond to China’s growing capabilities—for instance, through the Defense Department’s recently announced “Offset Strategy” initiative. The Pentagon rightly appears to be focused on maintaining American advantages in the effective projection of conventional military force even in the face of a resolute and highly capable opponent like Beijing. This goal stretches across procurement decisions, revisions to plans and doctrines, changes to deployment and basing, and attitudes toward the exploitation of technology. Outside commentators have tended to conflate this broad effort with the department’s laudable Air-Sea Battle initiative, which is clearly an important segment of the larger attempt to counter challenges to U.S. military superiority, but is still only a part of it. Ideally, this initiative will be successful and will allow the United States to maintain its traditional dominance in maritime Asia. But even if the Pentagon cannot wholly achieve this objective, </w:t>
      </w:r>
      <w:r w:rsidRPr="00EE50D9">
        <w:rPr>
          <w:rStyle w:val="StyleBoldUnderline"/>
          <w:rFonts w:asciiTheme="majorHAnsi" w:hAnsiTheme="majorHAnsi"/>
        </w:rPr>
        <w:t>maintaining</w:t>
      </w:r>
      <w:r w:rsidRPr="00EE50D9">
        <w:rPr>
          <w:rFonts w:asciiTheme="majorHAnsi" w:hAnsiTheme="majorHAnsi"/>
          <w:sz w:val="16"/>
        </w:rPr>
        <w:t xml:space="preserve"> even </w:t>
      </w:r>
      <w:r w:rsidRPr="00EE50D9">
        <w:rPr>
          <w:rStyle w:val="StyleBoldUnderline"/>
          <w:rFonts w:asciiTheme="majorHAnsi" w:hAnsiTheme="majorHAnsi"/>
        </w:rPr>
        <w:t>a</w:t>
      </w:r>
      <w:r w:rsidRPr="00EE50D9">
        <w:rPr>
          <w:rFonts w:asciiTheme="majorHAnsi" w:hAnsiTheme="majorHAnsi"/>
          <w:sz w:val="16"/>
        </w:rPr>
        <w:t xml:space="preserve"> partial </w:t>
      </w:r>
      <w:r w:rsidRPr="00EE50D9">
        <w:rPr>
          <w:rStyle w:val="StyleBoldUnderline"/>
          <w:rFonts w:asciiTheme="majorHAnsi" w:hAnsiTheme="majorHAnsi"/>
        </w:rPr>
        <w:t>edge in the military balance against China will give the United States valuable deterrent and coercive leverage in what will very likely be a fraught relationship with Beijing</w:t>
      </w:r>
      <w:r w:rsidRPr="00EE50D9">
        <w:rPr>
          <w:rFonts w:asciiTheme="majorHAnsi" w:hAnsiTheme="majorHAnsi"/>
          <w:sz w:val="16"/>
        </w:rPr>
        <w:t xml:space="preserve">. But achieving even this more modest aspiration is more a hope than a certainty. And the persistence of sequestration, the American political system’s unwillingness to decisively shift resources toward maintaining the military edge in Asia, and the abiding necessity or allure of involvement in other regions raise questions as to how reasonable this hope is. Thus, we cannot be sure how successful the United States will be in retaining its military edge in the region. In fact, prudence suggests a more pessimistic assessment about the future balance between U.S. and Chinese military strength in the western Pacific. Such moderate pessimism stems not only from domestic political constraints, but also, more importantly, from the assessment that the Chinese economy, even if it slows further (as seems probable), is likely to keep growing significantly—along with the budget for the PLA, which has continued to grow at high levels even as China’s economy has already slowed. And as the Chinese economy continues to mature and advance, we may reasonably expect that the Chinese military will continue to become more technologically sophisticated, professional and capable of effectively conducting what the Chinese refer to as “warfare under </w:t>
      </w:r>
      <w:proofErr w:type="spellStart"/>
      <w:r w:rsidRPr="00EE50D9">
        <w:rPr>
          <w:rFonts w:asciiTheme="majorHAnsi" w:hAnsiTheme="majorHAnsi"/>
          <w:sz w:val="16"/>
        </w:rPr>
        <w:t>informationized</w:t>
      </w:r>
      <w:proofErr w:type="spellEnd"/>
      <w:r w:rsidRPr="00EE50D9">
        <w:rPr>
          <w:rFonts w:asciiTheme="majorHAnsi" w:hAnsiTheme="majorHAnsi"/>
          <w:sz w:val="16"/>
        </w:rPr>
        <w:t xml:space="preserve"> conditions”—that is, modern, high-tech war. This will inevitably put pressure on the enormous—and unusual—military advantages that the United States has enjoyed in recent decades. Accordingly, </w:t>
      </w:r>
      <w:r w:rsidRPr="00EE50D9">
        <w:rPr>
          <w:rStyle w:val="StyleBoldUnderline"/>
          <w:rFonts w:asciiTheme="majorHAnsi" w:hAnsiTheme="majorHAnsi"/>
        </w:rPr>
        <w:t>the future military balance in the western Pacific will</w:t>
      </w:r>
      <w:r w:rsidRPr="00EE50D9">
        <w:rPr>
          <w:rFonts w:asciiTheme="majorHAnsi" w:hAnsiTheme="majorHAnsi"/>
          <w:sz w:val="16"/>
        </w:rPr>
        <w:t xml:space="preserve">, at the very least, be far more even </w:t>
      </w:r>
      <w:r w:rsidRPr="00EE50D9">
        <w:rPr>
          <w:rStyle w:val="StyleBoldUnderline"/>
          <w:rFonts w:asciiTheme="majorHAnsi" w:hAnsiTheme="majorHAnsi"/>
        </w:rPr>
        <w:t>between the United States and China</w:t>
      </w:r>
      <w:r w:rsidRPr="00EE50D9">
        <w:rPr>
          <w:rFonts w:asciiTheme="majorHAnsi" w:hAnsiTheme="majorHAnsi"/>
          <w:sz w:val="16"/>
        </w:rPr>
        <w:t xml:space="preserve"> than was previously the case, and likely will </w:t>
      </w:r>
      <w:r w:rsidRPr="00EE50D9">
        <w:rPr>
          <w:rStyle w:val="StyleBoldUnderline"/>
          <w:rFonts w:asciiTheme="majorHAnsi" w:hAnsiTheme="majorHAnsi"/>
        </w:rPr>
        <w:t>become increasingly competitive</w:t>
      </w:r>
      <w:r w:rsidRPr="00EE50D9">
        <w:rPr>
          <w:rFonts w:asciiTheme="majorHAnsi" w:hAnsiTheme="majorHAnsi"/>
          <w:sz w:val="16"/>
        </w:rPr>
        <w:t xml:space="preserve">. Over time, indeed, the balance may tip against the United States and its allies, at least in certain regions and with respect to particular contingencies about which we have traditionally cared. Take Taiwan. Taiwan’s Ministry of National Defense stated in 2013 that the United States would not be able to block a Chinese invasion of the island by 2020. Of course, one might ascribe this judgment to special pleading on the part of Taipei—except that Taiwan’s is not an isolated assessment; many defense experts share this view. Nor should we expect a shift in the balance with respect to Taiwan to be the end of this trend. Rather, </w:t>
      </w:r>
      <w:r w:rsidRPr="00EE50D9">
        <w:rPr>
          <w:rStyle w:val="StyleBoldUnderline"/>
          <w:rFonts w:asciiTheme="majorHAnsi" w:hAnsiTheme="majorHAnsi"/>
          <w:highlight w:val="cyan"/>
        </w:rPr>
        <w:t>if the U</w:t>
      </w:r>
      <w:r w:rsidRPr="00EE50D9">
        <w:rPr>
          <w:rStyle w:val="StyleBoldUnderline"/>
          <w:rFonts w:asciiTheme="majorHAnsi" w:hAnsiTheme="majorHAnsi"/>
        </w:rPr>
        <w:t xml:space="preserve">nited </w:t>
      </w:r>
      <w:r w:rsidRPr="00EE50D9">
        <w:rPr>
          <w:rStyle w:val="StyleBoldUnderline"/>
          <w:rFonts w:asciiTheme="majorHAnsi" w:hAnsiTheme="majorHAnsi"/>
          <w:highlight w:val="cyan"/>
        </w:rPr>
        <w:t>S</w:t>
      </w:r>
      <w:r w:rsidRPr="00EE50D9">
        <w:rPr>
          <w:rStyle w:val="StyleBoldUnderline"/>
          <w:rFonts w:asciiTheme="majorHAnsi" w:hAnsiTheme="majorHAnsi"/>
        </w:rPr>
        <w:t xml:space="preserve">tates </w:t>
      </w:r>
      <w:r w:rsidRPr="00EE50D9">
        <w:rPr>
          <w:rStyle w:val="StyleBoldUnderline"/>
          <w:rFonts w:asciiTheme="majorHAnsi" w:hAnsiTheme="majorHAnsi"/>
          <w:highlight w:val="cyan"/>
        </w:rPr>
        <w:t xml:space="preserve">fails to maintain its edge over China, Beijing is likely to be able to attain </w:t>
      </w:r>
      <w:r w:rsidRPr="00EE50D9">
        <w:rPr>
          <w:rStyle w:val="StyleBoldUnderline"/>
          <w:rFonts w:asciiTheme="majorHAnsi" w:hAnsiTheme="majorHAnsi"/>
        </w:rPr>
        <w:t xml:space="preserve">practical military </w:t>
      </w:r>
      <w:r w:rsidRPr="00EE50D9">
        <w:rPr>
          <w:rStyle w:val="StyleBoldUnderline"/>
          <w:rFonts w:asciiTheme="majorHAnsi" w:hAnsiTheme="majorHAnsi"/>
          <w:highlight w:val="cyan"/>
        </w:rPr>
        <w:t>superiority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in</w:t>
      </w:r>
      <w:r w:rsidRPr="00EE50D9">
        <w:rPr>
          <w:rStyle w:val="StyleBoldUnderline"/>
          <w:rFonts w:asciiTheme="majorHAnsi" w:hAnsiTheme="majorHAnsi"/>
        </w:rPr>
        <w:t xml:space="preserve"> areas of maritime </w:t>
      </w:r>
      <w:r w:rsidRPr="00EE50D9">
        <w:rPr>
          <w:rStyle w:val="StyleBoldUnderline"/>
          <w:rFonts w:asciiTheme="majorHAnsi" w:hAnsiTheme="majorHAnsi"/>
          <w:highlight w:val="cyan"/>
        </w:rPr>
        <w:t>Asia</w:t>
      </w:r>
      <w:r w:rsidRPr="00EE50D9">
        <w:rPr>
          <w:rStyle w:val="StyleBoldUnderline"/>
          <w:rFonts w:asciiTheme="majorHAnsi" w:hAnsiTheme="majorHAnsi"/>
        </w:rPr>
        <w:t xml:space="preserve"> </w:t>
      </w:r>
      <w:r w:rsidRPr="00EE50D9">
        <w:rPr>
          <w:rFonts w:asciiTheme="majorHAnsi" w:hAnsiTheme="majorHAnsi"/>
          <w:sz w:val="16"/>
        </w:rPr>
        <w:t xml:space="preserve">other than Taiwan, and over the long term perhaps well beyond it. </w:t>
      </w:r>
      <w:r w:rsidRPr="00EE50D9">
        <w:rPr>
          <w:rStyle w:val="StyleBoldUnderline"/>
          <w:rFonts w:asciiTheme="majorHAnsi" w:hAnsiTheme="majorHAnsi"/>
          <w:highlight w:val="cyan"/>
        </w:rPr>
        <w:t>SUCH A development would have profound</w:t>
      </w:r>
      <w:r w:rsidRPr="00EE50D9">
        <w:rPr>
          <w:rStyle w:val="StyleBoldUnderline"/>
          <w:rFonts w:asciiTheme="majorHAnsi" w:hAnsiTheme="majorHAnsi"/>
        </w:rPr>
        <w:t xml:space="preserve"> strategic </w:t>
      </w:r>
      <w:r w:rsidRPr="00EE50D9">
        <w:rPr>
          <w:rStyle w:val="StyleBoldUnderline"/>
          <w:rFonts w:asciiTheme="majorHAnsi" w:hAnsiTheme="majorHAnsi"/>
          <w:highlight w:val="cyan"/>
        </w:rPr>
        <w:t>consequences</w:t>
      </w:r>
      <w:r w:rsidRPr="00EE50D9">
        <w:rPr>
          <w:rStyle w:val="StyleBoldUnderline"/>
          <w:rFonts w:asciiTheme="majorHAnsi" w:hAnsiTheme="majorHAnsi"/>
        </w:rPr>
        <w:t>. The United States has seen an open and friendly order in maritime Asia as crucial to its interest</w:t>
      </w:r>
      <w:r w:rsidRPr="00EE50D9">
        <w:rPr>
          <w:rFonts w:asciiTheme="majorHAnsi" w:hAnsiTheme="majorHAnsi"/>
          <w:sz w:val="16"/>
        </w:rPr>
        <w:t xml:space="preserve">s at least since Matthew Perry’s “Black Ships” opened Japan in the nineteenth century; </w:t>
      </w:r>
      <w:r w:rsidRPr="00EE50D9">
        <w:rPr>
          <w:rStyle w:val="StyleBoldUnderline"/>
          <w:rFonts w:asciiTheme="majorHAnsi" w:hAnsiTheme="majorHAnsi"/>
        </w:rPr>
        <w:t>since the Second World War</w:t>
      </w:r>
      <w:r w:rsidRPr="00EE50D9">
        <w:rPr>
          <w:rFonts w:asciiTheme="majorHAnsi" w:hAnsiTheme="majorHAnsi"/>
          <w:sz w:val="16"/>
        </w:rPr>
        <w:t xml:space="preserve">, </w:t>
      </w:r>
      <w:r w:rsidRPr="00EE50D9">
        <w:rPr>
          <w:rStyle w:val="StyleBoldUnderline"/>
          <w:rFonts w:asciiTheme="majorHAnsi" w:hAnsiTheme="majorHAnsi"/>
        </w:rPr>
        <w:t>it’s seen its own military supremacy</w:t>
      </w:r>
      <w:r w:rsidRPr="00EE50D9">
        <w:rPr>
          <w:rFonts w:asciiTheme="majorHAnsi" w:hAnsiTheme="majorHAnsi"/>
          <w:sz w:val="16"/>
        </w:rPr>
        <w:t xml:space="preserve"> in the Pacific </w:t>
      </w:r>
      <w:r w:rsidRPr="00EE50D9">
        <w:rPr>
          <w:rStyle w:val="StyleBoldUnderline"/>
          <w:rFonts w:asciiTheme="majorHAnsi" w:hAnsiTheme="majorHAnsi"/>
        </w:rPr>
        <w:t>as the best way to secure and promote that order. If China can attain military</w:t>
      </w:r>
      <w:r w:rsidRPr="00EE50D9">
        <w:rPr>
          <w:rFonts w:asciiTheme="majorHAnsi" w:hAnsiTheme="majorHAnsi"/>
          <w:sz w:val="16"/>
        </w:rPr>
        <w:t xml:space="preserve"> dominance or even simply </w:t>
      </w:r>
      <w:r w:rsidRPr="00EE50D9">
        <w:rPr>
          <w:rStyle w:val="StyleBoldUnderline"/>
          <w:rFonts w:asciiTheme="majorHAnsi" w:hAnsiTheme="majorHAnsi"/>
        </w:rPr>
        <w:t xml:space="preserve">advantage in this area, the world’s most dynamic region, then U.S. interests as traditionally understood </w:t>
      </w:r>
      <w:proofErr w:type="gramStart"/>
      <w:r w:rsidRPr="00EE50D9">
        <w:rPr>
          <w:rStyle w:val="StyleBoldUnderline"/>
          <w:rFonts w:asciiTheme="majorHAnsi" w:hAnsiTheme="majorHAnsi"/>
        </w:rPr>
        <w:t>are</w:t>
      </w:r>
      <w:proofErr w:type="gramEnd"/>
      <w:r w:rsidRPr="00EE50D9">
        <w:rPr>
          <w:rStyle w:val="StyleBoldUnderline"/>
          <w:rFonts w:asciiTheme="majorHAnsi" w:hAnsiTheme="majorHAnsi"/>
        </w:rPr>
        <w:t xml:space="preserve"> likely to suffer</w:t>
      </w:r>
      <w:r w:rsidRPr="00EE50D9">
        <w:rPr>
          <w:rFonts w:asciiTheme="majorHAnsi" w:hAnsiTheme="majorHAnsi"/>
          <w:sz w:val="16"/>
        </w:rPr>
        <w:t xml:space="preserve">, perhaps </w:t>
      </w:r>
      <w:r w:rsidRPr="00EE50D9">
        <w:rPr>
          <w:rStyle w:val="StyleBoldUnderline"/>
          <w:rFonts w:asciiTheme="majorHAnsi" w:hAnsiTheme="majorHAnsi"/>
        </w:rPr>
        <w:t>seriously</w:t>
      </w:r>
      <w:r w:rsidRPr="00EE50D9">
        <w:rPr>
          <w:rFonts w:asciiTheme="majorHAnsi" w:hAnsiTheme="majorHAnsi"/>
          <w:sz w:val="16"/>
        </w:rPr>
        <w:t xml:space="preserve">. </w:t>
      </w:r>
      <w:r w:rsidRPr="00EE50D9">
        <w:rPr>
          <w:rStyle w:val="StyleBoldUnderline"/>
          <w:rFonts w:asciiTheme="majorHAnsi" w:hAnsiTheme="majorHAnsi"/>
        </w:rPr>
        <w:t>It will be Beijing</w:t>
      </w:r>
      <w:r w:rsidRPr="00EE50D9">
        <w:rPr>
          <w:rFonts w:asciiTheme="majorHAnsi" w:hAnsiTheme="majorHAnsi"/>
          <w:sz w:val="16"/>
        </w:rPr>
        <w:t xml:space="preserve"> rather than Washington </w:t>
      </w:r>
      <w:r w:rsidRPr="00EE50D9">
        <w:rPr>
          <w:rStyle w:val="StyleBoldUnderline"/>
          <w:rFonts w:asciiTheme="majorHAnsi" w:hAnsiTheme="majorHAnsi"/>
        </w:rPr>
        <w:t>that will serve as the</w:t>
      </w:r>
      <w:r w:rsidRPr="00EE50D9">
        <w:rPr>
          <w:rFonts w:asciiTheme="majorHAnsi" w:hAnsiTheme="majorHAnsi"/>
          <w:sz w:val="16"/>
        </w:rPr>
        <w:t xml:space="preserve"> ultimate </w:t>
      </w:r>
      <w:r w:rsidRPr="00EE50D9">
        <w:rPr>
          <w:rStyle w:val="StyleBoldUnderline"/>
          <w:rFonts w:asciiTheme="majorHAnsi" w:hAnsiTheme="majorHAnsi"/>
        </w:rPr>
        <w:t>arbiter of what is and is not acceptable</w:t>
      </w:r>
      <w:r w:rsidRPr="00EE50D9">
        <w:rPr>
          <w:rFonts w:asciiTheme="majorHAnsi" w:hAnsiTheme="majorHAnsi"/>
          <w:sz w:val="16"/>
        </w:rPr>
        <w:t xml:space="preserve"> in Asia. </w:t>
      </w:r>
      <w:r w:rsidRPr="00EE50D9">
        <w:rPr>
          <w:rStyle w:val="StyleBoldUnderline"/>
          <w:rFonts w:asciiTheme="majorHAnsi" w:hAnsiTheme="majorHAnsi"/>
        </w:rPr>
        <w:t xml:space="preserve">It is a reasonable assumption that such a power structure would be considerably less congenial to Washington’s interests—let alone those of U.S. allies—than the current order. </w:t>
      </w:r>
      <w:r w:rsidRPr="00EE50D9">
        <w:rPr>
          <w:rFonts w:asciiTheme="majorHAnsi" w:hAnsiTheme="majorHAnsi"/>
          <w:sz w:val="16"/>
        </w:rPr>
        <w:t xml:space="preserve">Assuming that the United States will not concede such regional hegemony to Beijing, that the United States and its allies will continue to have significant areas of tension and disagreement with an increasingly capable China, and that the United States will remain ready to use military force to defend or vindicate its and its allies’ interests in Asia, this means that the United States may come to blows with a power deploying military forces of roughly comparable and, in some circumstances, possibly superior effectiveness. In simpler terms, it means that </w:t>
      </w:r>
      <w:r w:rsidRPr="00EE50D9">
        <w:rPr>
          <w:rStyle w:val="StyleBoldUnderline"/>
          <w:rFonts w:asciiTheme="majorHAnsi" w:hAnsiTheme="majorHAnsi"/>
        </w:rPr>
        <w:t>the outcome of a conflict between the United States and China will be more uncertain and that, if current trends are not redressed, the United States might well ultimately find itself on the losing end of a major military engagement in the western Pacific</w:t>
      </w:r>
      <w:r w:rsidRPr="00EE50D9">
        <w:rPr>
          <w:rFonts w:asciiTheme="majorHAnsi" w:hAnsiTheme="majorHAnsi"/>
          <w:sz w:val="16"/>
        </w:rPr>
        <w:t xml:space="preserve">. </w:t>
      </w:r>
      <w:r w:rsidRPr="00EE50D9">
        <w:rPr>
          <w:rStyle w:val="StyleBoldUnderline"/>
          <w:rFonts w:asciiTheme="majorHAnsi" w:hAnsiTheme="majorHAnsi"/>
        </w:rPr>
        <w:t>This shift toward a</w:t>
      </w:r>
      <w:r w:rsidRPr="00EE50D9">
        <w:rPr>
          <w:rFonts w:asciiTheme="majorHAnsi" w:hAnsiTheme="majorHAnsi"/>
          <w:sz w:val="16"/>
        </w:rPr>
        <w:t xml:space="preserve"> more </w:t>
      </w:r>
      <w:r w:rsidRPr="00EE50D9">
        <w:rPr>
          <w:rStyle w:val="StyleBoldUnderline"/>
          <w:rFonts w:asciiTheme="majorHAnsi" w:hAnsiTheme="majorHAnsi"/>
        </w:rPr>
        <w:t xml:space="preserve">even military balance will lead to significant changes in the Asia-Pacific. </w:t>
      </w:r>
      <w:r w:rsidRPr="00EE50D9">
        <w:rPr>
          <w:rStyle w:val="Emphasis"/>
          <w:rFonts w:asciiTheme="majorHAnsi" w:hAnsiTheme="majorHAnsi"/>
          <w:highlight w:val="cyan"/>
        </w:rPr>
        <w:t>It will likely make China more assertive</w:t>
      </w:r>
      <w:r w:rsidRPr="00EE50D9">
        <w:rPr>
          <w:rStyle w:val="StyleBoldUnderline"/>
          <w:rFonts w:asciiTheme="majorHAnsi" w:hAnsiTheme="majorHAnsi"/>
        </w:rPr>
        <w:t xml:space="preserve">, since </w:t>
      </w:r>
      <w:r w:rsidRPr="00EE50D9">
        <w:rPr>
          <w:rStyle w:val="Emphasis"/>
          <w:rFonts w:asciiTheme="majorHAnsi" w:hAnsiTheme="majorHAnsi"/>
          <w:highlight w:val="cyan"/>
        </w:rPr>
        <w:t>Beijing will be more confident that resorting to military force could pay off</w:t>
      </w:r>
      <w:r w:rsidRPr="00EE50D9">
        <w:rPr>
          <w:rStyle w:val="Emphasis"/>
          <w:rFonts w:asciiTheme="majorHAnsi" w:hAnsiTheme="majorHAnsi"/>
        </w:rPr>
        <w:t xml:space="preserve"> for it </w:t>
      </w:r>
      <w:r w:rsidRPr="00EE50D9">
        <w:rPr>
          <w:rStyle w:val="Emphasis"/>
          <w:rFonts w:asciiTheme="majorHAnsi" w:hAnsiTheme="majorHAnsi"/>
          <w:highlight w:val="cyan"/>
        </w:rPr>
        <w:t>in regional disputes</w:t>
      </w:r>
      <w:r w:rsidRPr="00EE50D9">
        <w:rPr>
          <w:rStyle w:val="Emphasis"/>
          <w:rFonts w:asciiTheme="majorHAnsi" w:hAnsiTheme="majorHAnsi"/>
        </w:rPr>
        <w:t xml:space="preserve"> it cares about</w:t>
      </w:r>
      <w:r w:rsidRPr="00EE50D9">
        <w:rPr>
          <w:rFonts w:asciiTheme="majorHAnsi" w:hAnsiTheme="majorHAnsi"/>
          <w:sz w:val="16"/>
        </w:rPr>
        <w:t xml:space="preserve">, especially if a conflict can be kept relatively limited. This point should not be controversial: </w:t>
      </w:r>
      <w:r w:rsidRPr="00EE50D9">
        <w:rPr>
          <w:rStyle w:val="Emphasis"/>
          <w:rFonts w:asciiTheme="majorHAnsi" w:hAnsiTheme="majorHAnsi"/>
        </w:rPr>
        <w:t>the notion that greater strength makes one more assertive and ambitious is well demonstrated</w:t>
      </w:r>
      <w:r w:rsidRPr="00EE50D9">
        <w:rPr>
          <w:rFonts w:asciiTheme="majorHAnsi" w:hAnsiTheme="majorHAnsi"/>
          <w:sz w:val="16"/>
        </w:rPr>
        <w:t xml:space="preserve">, both </w:t>
      </w:r>
      <w:r w:rsidRPr="00EE50D9">
        <w:rPr>
          <w:rStyle w:val="Emphasis"/>
          <w:rFonts w:asciiTheme="majorHAnsi" w:hAnsiTheme="majorHAnsi"/>
        </w:rPr>
        <w:t>in international politics</w:t>
      </w:r>
      <w:r w:rsidRPr="00EE50D9">
        <w:rPr>
          <w:rFonts w:asciiTheme="majorHAnsi" w:hAnsiTheme="majorHAnsi"/>
          <w:sz w:val="16"/>
        </w:rPr>
        <w:t xml:space="preserve"> and in everyday life. China’s rising assertiveness in its near seas in recent years has been fueled by the nation’s general sense of growing power as well as the expanding inventory of assets available to pursue its ambitions. For instance, China’s far more developed maritime and oil-drilling capabilities are playing a major role in Beijing’s increased pushiness in the South China Sea. </w:t>
      </w:r>
      <w:r w:rsidRPr="00EE50D9">
        <w:rPr>
          <w:rStyle w:val="StyleBoldUnderline"/>
          <w:rFonts w:asciiTheme="majorHAnsi" w:hAnsiTheme="majorHAnsi"/>
          <w:highlight w:val="cyan"/>
        </w:rPr>
        <w:t>War is more likely</w:t>
      </w:r>
      <w:r w:rsidRPr="00EE50D9">
        <w:rPr>
          <w:rStyle w:val="StyleBoldUnderline"/>
          <w:rFonts w:asciiTheme="majorHAnsi" w:hAnsiTheme="majorHAnsi"/>
        </w:rPr>
        <w:t xml:space="preserve"> in situations like this, </w:t>
      </w:r>
      <w:r w:rsidRPr="00EE50D9">
        <w:rPr>
          <w:rStyle w:val="StyleBoldUnderline"/>
          <w:rFonts w:asciiTheme="majorHAnsi" w:hAnsiTheme="majorHAnsi"/>
          <w:highlight w:val="cyan"/>
        </w:rPr>
        <w:t>when both sides think they can prevail,</w:t>
      </w:r>
      <w:r w:rsidRPr="00EE50D9">
        <w:rPr>
          <w:rStyle w:val="StyleBoldUnderline"/>
          <w:rFonts w:asciiTheme="majorHAnsi" w:hAnsiTheme="majorHAnsi"/>
        </w:rPr>
        <w:t xml:space="preserve"> rather than when the prospective winner is clear.</w:t>
      </w:r>
      <w:r w:rsidRPr="00EE50D9">
        <w:rPr>
          <w:rFonts w:asciiTheme="majorHAnsi" w:hAnsiTheme="majorHAnsi"/>
          <w:sz w:val="16"/>
        </w:rPr>
        <w:t xml:space="preserve"> </w:t>
      </w:r>
      <w:r w:rsidRPr="00EE50D9">
        <w:rPr>
          <w:rStyle w:val="StyleBoldUnderline"/>
          <w:rFonts w:asciiTheme="majorHAnsi" w:hAnsiTheme="majorHAnsi"/>
        </w:rPr>
        <w:t>The great powers</w:t>
      </w:r>
      <w:r w:rsidRPr="00EE50D9">
        <w:rPr>
          <w:rFonts w:asciiTheme="majorHAnsi" w:hAnsiTheme="majorHAnsi"/>
          <w:sz w:val="16"/>
        </w:rPr>
        <w:t xml:space="preserve">, for example, </w:t>
      </w:r>
      <w:r w:rsidRPr="00EE50D9">
        <w:rPr>
          <w:rStyle w:val="StyleBoldUnderline"/>
          <w:rFonts w:asciiTheme="majorHAnsi" w:hAnsiTheme="majorHAnsi"/>
        </w:rPr>
        <w:t>were more ready to fight in 1914 because each side believed it enjoyed a solid chance of victory</w:t>
      </w:r>
      <w:r w:rsidRPr="00EE50D9">
        <w:rPr>
          <w:rFonts w:asciiTheme="majorHAnsi" w:hAnsiTheme="majorHAnsi"/>
          <w:sz w:val="16"/>
        </w:rPr>
        <w:t xml:space="preserve">. </w:t>
      </w:r>
      <w:r w:rsidRPr="00EE50D9">
        <w:rPr>
          <w:rStyle w:val="StyleBoldUnderline"/>
          <w:rFonts w:asciiTheme="majorHAnsi" w:hAnsiTheme="majorHAnsi"/>
        </w:rPr>
        <w:t>Conversely</w:t>
      </w:r>
      <w:r w:rsidRPr="00EE50D9">
        <w:rPr>
          <w:rFonts w:asciiTheme="majorHAnsi" w:hAnsiTheme="majorHAnsi"/>
          <w:sz w:val="16"/>
        </w:rPr>
        <w:t xml:space="preserve">, a large amount of </w:t>
      </w:r>
      <w:r w:rsidRPr="00EE50D9">
        <w:rPr>
          <w:rStyle w:val="StyleBoldUnderline"/>
          <w:rFonts w:asciiTheme="majorHAnsi" w:hAnsiTheme="majorHAnsi"/>
        </w:rPr>
        <w:t>the stability</w:t>
      </w:r>
      <w:r w:rsidRPr="00EE50D9">
        <w:rPr>
          <w:rFonts w:asciiTheme="majorHAnsi" w:hAnsiTheme="majorHAnsi"/>
          <w:sz w:val="16"/>
        </w:rPr>
        <w:t xml:space="preserve"> and comity </w:t>
      </w:r>
      <w:r w:rsidRPr="00EE50D9">
        <w:rPr>
          <w:rStyle w:val="StyleBoldUnderline"/>
          <w:rFonts w:asciiTheme="majorHAnsi" w:hAnsiTheme="majorHAnsi"/>
        </w:rPr>
        <w:t>among the</w:t>
      </w:r>
      <w:r w:rsidRPr="00EE50D9">
        <w:rPr>
          <w:rFonts w:asciiTheme="majorHAnsi" w:hAnsiTheme="majorHAnsi"/>
          <w:sz w:val="16"/>
        </w:rPr>
        <w:t xml:space="preserve"> major </w:t>
      </w:r>
      <w:r w:rsidRPr="00EE50D9">
        <w:rPr>
          <w:rStyle w:val="StyleBoldUnderline"/>
          <w:rFonts w:asciiTheme="majorHAnsi" w:hAnsiTheme="majorHAnsi"/>
        </w:rPr>
        <w:t>powers of the post–Cold War world can be traced to</w:t>
      </w:r>
      <w:r w:rsidRPr="00EE50D9">
        <w:rPr>
          <w:rFonts w:asciiTheme="majorHAnsi" w:hAnsiTheme="majorHAnsi"/>
          <w:sz w:val="16"/>
        </w:rPr>
        <w:t xml:space="preserve"> a situation of “</w:t>
      </w:r>
      <w:r w:rsidRPr="00EE50D9">
        <w:rPr>
          <w:rStyle w:val="StyleBoldUnderline"/>
          <w:rFonts w:asciiTheme="majorHAnsi" w:hAnsiTheme="majorHAnsi"/>
        </w:rPr>
        <w:t>hegemonic stability</w:t>
      </w:r>
      <w:r w:rsidRPr="00EE50D9">
        <w:rPr>
          <w:rFonts w:asciiTheme="majorHAnsi" w:hAnsiTheme="majorHAnsi"/>
          <w:sz w:val="16"/>
        </w:rPr>
        <w:t>”—</w:t>
      </w:r>
      <w:r w:rsidRPr="00EE50D9">
        <w:rPr>
          <w:rStyle w:val="StyleBoldUnderline"/>
          <w:rFonts w:asciiTheme="majorHAnsi" w:hAnsiTheme="majorHAnsi"/>
        </w:rPr>
        <w:t>the evident fact that no other power could venture beyond its own borders to challenge the United States in the years following the 1991 Gulf War</w:t>
      </w:r>
      <w:r w:rsidRPr="00EE50D9">
        <w:rPr>
          <w:rFonts w:asciiTheme="majorHAnsi" w:hAnsiTheme="majorHAnsi"/>
          <w:sz w:val="16"/>
        </w:rPr>
        <w:t xml:space="preserve">. </w:t>
      </w:r>
      <w:r w:rsidRPr="00EE50D9">
        <w:rPr>
          <w:rStyle w:val="Emphasis"/>
          <w:rFonts w:asciiTheme="majorHAnsi" w:hAnsiTheme="majorHAnsi"/>
        </w:rPr>
        <w:t>This more stable situation will no longer so clearly hold as resort to force in maritime Asia becomes a more reasonable option for Beijing</w:t>
      </w:r>
      <w:r w:rsidRPr="00EE50D9">
        <w:rPr>
          <w:rFonts w:asciiTheme="majorHAnsi" w:hAnsiTheme="majorHAnsi"/>
          <w:sz w:val="16"/>
        </w:rPr>
        <w:t xml:space="preserve">. </w:t>
      </w:r>
      <w:r w:rsidRPr="00EE50D9">
        <w:rPr>
          <w:rStyle w:val="StyleBoldUnderline"/>
          <w:rFonts w:asciiTheme="majorHAnsi" w:hAnsiTheme="majorHAnsi"/>
        </w:rPr>
        <w:t>A</w:t>
      </w:r>
      <w:r w:rsidRPr="00EE50D9">
        <w:rPr>
          <w:rFonts w:asciiTheme="majorHAnsi" w:hAnsiTheme="majorHAnsi"/>
          <w:sz w:val="16"/>
        </w:rPr>
        <w:t xml:space="preserve"> more even </w:t>
      </w:r>
      <w:r w:rsidRPr="00EE50D9">
        <w:rPr>
          <w:rStyle w:val="StyleBoldUnderline"/>
          <w:rFonts w:asciiTheme="majorHAnsi" w:hAnsiTheme="majorHAnsi"/>
        </w:rPr>
        <w:t>power balance is</w:t>
      </w:r>
      <w:r w:rsidRPr="00EE50D9">
        <w:rPr>
          <w:rFonts w:asciiTheme="majorHAnsi" w:hAnsiTheme="majorHAnsi"/>
          <w:sz w:val="16"/>
        </w:rPr>
        <w:t xml:space="preserve"> also </w:t>
      </w:r>
      <w:r w:rsidRPr="00EE50D9">
        <w:rPr>
          <w:rStyle w:val="StyleBoldUnderline"/>
          <w:rFonts w:asciiTheme="majorHAnsi" w:hAnsiTheme="majorHAnsi"/>
        </w:rPr>
        <w:t>likely to lead to a reordering of alignments and strategic postures in the region</w:t>
      </w:r>
      <w:r w:rsidRPr="00EE50D9">
        <w:rPr>
          <w:rFonts w:asciiTheme="majorHAnsi" w:hAnsiTheme="majorHAnsi"/>
          <w:sz w:val="16"/>
        </w:rPr>
        <w:t xml:space="preserve">. </w:t>
      </w:r>
      <w:r w:rsidRPr="00EE50D9">
        <w:rPr>
          <w:rStyle w:val="StyleBoldUnderline"/>
          <w:rFonts w:asciiTheme="majorHAnsi" w:hAnsiTheme="majorHAnsi"/>
        </w:rPr>
        <w:t>Asian and Pacific states will</w:t>
      </w:r>
      <w:r w:rsidRPr="00EE50D9">
        <w:rPr>
          <w:rFonts w:asciiTheme="majorHAnsi" w:hAnsiTheme="majorHAnsi"/>
          <w:sz w:val="16"/>
        </w:rPr>
        <w:t xml:space="preserve"> continually </w:t>
      </w:r>
      <w:r w:rsidRPr="00EE50D9">
        <w:rPr>
          <w:rStyle w:val="StyleBoldUnderline"/>
          <w:rFonts w:asciiTheme="majorHAnsi" w:hAnsiTheme="majorHAnsi"/>
        </w:rPr>
        <w:t>judge the</w:t>
      </w:r>
      <w:r w:rsidRPr="00EE50D9">
        <w:rPr>
          <w:rFonts w:asciiTheme="majorHAnsi" w:hAnsiTheme="majorHAnsi"/>
          <w:sz w:val="16"/>
        </w:rPr>
        <w:t xml:space="preserve"> relative </w:t>
      </w:r>
      <w:r w:rsidRPr="00EE50D9">
        <w:rPr>
          <w:rStyle w:val="StyleBoldUnderline"/>
          <w:rFonts w:asciiTheme="majorHAnsi" w:hAnsiTheme="majorHAnsi"/>
        </w:rPr>
        <w:t>strength of the two titans</w:t>
      </w:r>
      <w:r w:rsidRPr="00EE50D9">
        <w:rPr>
          <w:rFonts w:asciiTheme="majorHAnsi" w:hAnsiTheme="majorHAnsi"/>
          <w:sz w:val="16"/>
        </w:rPr>
        <w:t xml:space="preserve"> of the Asia-Pacific, their resolve and their future trajectories, </w:t>
      </w:r>
      <w:r w:rsidRPr="00EE50D9">
        <w:rPr>
          <w:rStyle w:val="StyleBoldUnderline"/>
          <w:rFonts w:asciiTheme="majorHAnsi" w:hAnsiTheme="majorHAnsi"/>
        </w:rPr>
        <w:t>and</w:t>
      </w:r>
      <w:r w:rsidRPr="00EE50D9">
        <w:rPr>
          <w:rFonts w:asciiTheme="majorHAnsi" w:hAnsiTheme="majorHAnsi"/>
          <w:sz w:val="16"/>
        </w:rPr>
        <w:t xml:space="preserve"> </w:t>
      </w:r>
      <w:r w:rsidRPr="00EE50D9">
        <w:rPr>
          <w:rStyle w:val="StyleBoldUnderline"/>
          <w:rFonts w:asciiTheme="majorHAnsi" w:hAnsiTheme="majorHAnsi"/>
        </w:rPr>
        <w:t>adjust their own policies</w:t>
      </w:r>
      <w:r w:rsidRPr="00EE50D9">
        <w:rPr>
          <w:rFonts w:asciiTheme="majorHAnsi" w:hAnsiTheme="majorHAnsi"/>
          <w:sz w:val="16"/>
        </w:rPr>
        <w:t xml:space="preserve"> and postures </w:t>
      </w:r>
      <w:r w:rsidRPr="00EE50D9">
        <w:rPr>
          <w:rStyle w:val="StyleBoldUnderline"/>
          <w:rFonts w:asciiTheme="majorHAnsi" w:hAnsiTheme="majorHAnsi"/>
        </w:rPr>
        <w:t>accordingly</w:t>
      </w:r>
      <w:r w:rsidRPr="00EE50D9">
        <w:rPr>
          <w:rFonts w:asciiTheme="majorHAnsi" w:hAnsiTheme="majorHAnsi"/>
          <w:sz w:val="16"/>
        </w:rPr>
        <w:t xml:space="preserve">. Indeed, this is already happening. The old U.S. ally Thailand, for instance, has drifted away from Washington and moved closer to Beijing, while old U.S. adversary Vietnam, feeling the PRC’s pressure in the South China Sea, is warming up to Washington. THESE FACTORS are becoming increasingly prevalent in discussions of the future of Sino-American relations and of the Asia-Pacific more generally. But </w:t>
      </w:r>
      <w:r w:rsidRPr="00EE50D9">
        <w:rPr>
          <w:rStyle w:val="StyleBoldUnderline"/>
          <w:rFonts w:asciiTheme="majorHAnsi" w:hAnsiTheme="majorHAnsi"/>
          <w:highlight w:val="cyan"/>
        </w:rPr>
        <w:t xml:space="preserve">one factor that has not been sufficiently appreciated is that </w:t>
      </w:r>
      <w:r w:rsidRPr="00EE50D9">
        <w:rPr>
          <w:rStyle w:val="Emphasis"/>
          <w:rFonts w:asciiTheme="majorHAnsi" w:hAnsiTheme="majorHAnsi"/>
          <w:highlight w:val="cyan"/>
        </w:rPr>
        <w:t>the growth of China’s military</w:t>
      </w:r>
      <w:r w:rsidRPr="00EE50D9">
        <w:rPr>
          <w:rStyle w:val="Emphasis"/>
          <w:rFonts w:asciiTheme="majorHAnsi" w:hAnsiTheme="majorHAnsi"/>
        </w:rPr>
        <w:t xml:space="preserve"> power vis-à-vis the United States is also very likely to make nuclear weapons grow in salience in the region</w:t>
      </w:r>
      <w:r w:rsidRPr="00EE50D9">
        <w:rPr>
          <w:rStyle w:val="StyleBoldUnderline"/>
          <w:rFonts w:asciiTheme="majorHAnsi" w:hAnsiTheme="majorHAnsi"/>
        </w:rPr>
        <w:t>, and particularly in the Sino-American military balance</w:t>
      </w:r>
      <w:r w:rsidRPr="00EE50D9">
        <w:rPr>
          <w:rFonts w:asciiTheme="majorHAnsi" w:hAnsiTheme="majorHAnsi"/>
          <w:sz w:val="16"/>
        </w:rPr>
        <w:t xml:space="preserve">. More concretely, </w:t>
      </w:r>
      <w:r w:rsidRPr="00EE50D9">
        <w:rPr>
          <w:rStyle w:val="StyleBoldUnderline"/>
          <w:rFonts w:asciiTheme="majorHAnsi" w:hAnsiTheme="majorHAnsi"/>
        </w:rPr>
        <w:t xml:space="preserve">nuclear weapons may come to loom </w:t>
      </w:r>
      <w:r w:rsidRPr="00EE50D9">
        <w:rPr>
          <w:rFonts w:asciiTheme="majorHAnsi" w:hAnsiTheme="majorHAnsi"/>
          <w:sz w:val="16"/>
        </w:rPr>
        <w:t xml:space="preserve">larger—and perhaps </w:t>
      </w:r>
      <w:r w:rsidRPr="00EE50D9">
        <w:rPr>
          <w:rStyle w:val="Emphasis"/>
          <w:rFonts w:asciiTheme="majorHAnsi" w:hAnsiTheme="majorHAnsi"/>
        </w:rPr>
        <w:t>much larger</w:t>
      </w:r>
      <w:r w:rsidRPr="00EE50D9">
        <w:rPr>
          <w:rFonts w:asciiTheme="majorHAnsi" w:hAnsiTheme="majorHAnsi"/>
          <w:sz w:val="16"/>
        </w:rPr>
        <w:t>—</w:t>
      </w:r>
      <w:r w:rsidRPr="00EE50D9">
        <w:rPr>
          <w:rStyle w:val="Emphasis"/>
          <w:rFonts w:asciiTheme="majorHAnsi" w:hAnsiTheme="majorHAnsi"/>
        </w:rPr>
        <w:t>than they have since the Cold War</w:t>
      </w:r>
      <w:r w:rsidRPr="00EE50D9">
        <w:rPr>
          <w:rFonts w:asciiTheme="majorHAnsi" w:hAnsiTheme="majorHAnsi"/>
          <w:sz w:val="16"/>
        </w:rPr>
        <w:t xml:space="preserve"> </w:t>
      </w:r>
      <w:r w:rsidRPr="00EE50D9">
        <w:rPr>
          <w:rStyle w:val="StyleBoldUnderline"/>
          <w:rFonts w:asciiTheme="majorHAnsi" w:hAnsiTheme="majorHAnsi"/>
        </w:rPr>
        <w:t>over U.S. and Chinese military planning</w:t>
      </w:r>
      <w:r w:rsidRPr="00EE50D9">
        <w:rPr>
          <w:rFonts w:asciiTheme="majorHAnsi" w:hAnsiTheme="majorHAnsi"/>
          <w:sz w:val="16"/>
        </w:rPr>
        <w:t xml:space="preserve">, strategic calculations in capitals, </w:t>
      </w:r>
      <w:r w:rsidRPr="00EE50D9">
        <w:rPr>
          <w:rStyle w:val="StyleBoldUnderline"/>
          <w:rFonts w:asciiTheme="majorHAnsi" w:hAnsiTheme="majorHAnsi"/>
        </w:rPr>
        <w:t>and concerns over escalation</w:t>
      </w:r>
      <w:r w:rsidRPr="00EE50D9">
        <w:rPr>
          <w:rFonts w:asciiTheme="majorHAnsi" w:hAnsiTheme="majorHAnsi"/>
          <w:sz w:val="16"/>
        </w:rPr>
        <w:t xml:space="preserve"> and brinkmanship in the Asia-Pacific. This is true for four reasons. </w:t>
      </w:r>
      <w:r w:rsidRPr="00EE50D9">
        <w:rPr>
          <w:rStyle w:val="StyleBoldUnderline"/>
          <w:rFonts w:asciiTheme="majorHAnsi" w:hAnsiTheme="majorHAnsi"/>
        </w:rPr>
        <w:t xml:space="preserve">First, a </w:t>
      </w:r>
      <w:r w:rsidRPr="00EE50D9">
        <w:rPr>
          <w:rStyle w:val="StyleBoldUnderline"/>
          <w:rFonts w:asciiTheme="majorHAnsi" w:hAnsiTheme="majorHAnsi"/>
          <w:highlight w:val="cyan"/>
        </w:rPr>
        <w:t>war in the region between the</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U</w:t>
      </w:r>
      <w:r w:rsidRPr="00EE50D9">
        <w:rPr>
          <w:rStyle w:val="StyleBoldUnderline"/>
          <w:rFonts w:asciiTheme="majorHAnsi" w:hAnsiTheme="majorHAnsi"/>
        </w:rPr>
        <w:t xml:space="preserve">nited </w:t>
      </w:r>
      <w:r w:rsidRPr="00EE50D9">
        <w:rPr>
          <w:rStyle w:val="StyleBoldUnderline"/>
          <w:rFonts w:asciiTheme="majorHAnsi" w:hAnsiTheme="majorHAnsi"/>
          <w:highlight w:val="cyan"/>
        </w:rPr>
        <w:t>S</w:t>
      </w:r>
      <w:r w:rsidRPr="00EE50D9">
        <w:rPr>
          <w:rStyle w:val="StyleBoldUnderline"/>
          <w:rFonts w:asciiTheme="majorHAnsi" w:hAnsiTheme="majorHAnsi"/>
        </w:rPr>
        <w:t xml:space="preserve">tates </w:t>
      </w:r>
      <w:r w:rsidRPr="00EE50D9">
        <w:rPr>
          <w:rStyle w:val="StyleBoldUnderline"/>
          <w:rFonts w:asciiTheme="majorHAnsi" w:hAnsiTheme="majorHAnsi"/>
          <w:highlight w:val="cyan"/>
        </w:rPr>
        <w:t>and China</w:t>
      </w:r>
      <w:r w:rsidRPr="00EE50D9">
        <w:rPr>
          <w:rFonts w:asciiTheme="majorHAnsi" w:hAnsiTheme="majorHAnsi"/>
          <w:sz w:val="16"/>
        </w:rPr>
        <w:t xml:space="preserve"> under circumstances of even rough conventional parity </w:t>
      </w:r>
      <w:r w:rsidRPr="00EE50D9">
        <w:rPr>
          <w:rStyle w:val="Emphasis"/>
          <w:rFonts w:asciiTheme="majorHAnsi" w:hAnsiTheme="majorHAnsi"/>
          <w:highlight w:val="cyan"/>
        </w:rPr>
        <w:t>will be</w:t>
      </w:r>
      <w:r w:rsidRPr="00EE50D9">
        <w:rPr>
          <w:rStyle w:val="Emphasis"/>
          <w:rFonts w:asciiTheme="majorHAnsi" w:hAnsiTheme="majorHAnsi"/>
        </w:rPr>
        <w:t xml:space="preserve"> more susceptible to </w:t>
      </w:r>
      <w:r w:rsidRPr="00EE50D9">
        <w:rPr>
          <w:rStyle w:val="Emphasis"/>
          <w:rFonts w:asciiTheme="majorHAnsi" w:hAnsiTheme="majorHAnsi"/>
          <w:highlight w:val="cyan"/>
        </w:rPr>
        <w:t>nuclear escalation</w:t>
      </w:r>
      <w:r w:rsidRPr="00EE50D9">
        <w:rPr>
          <w:rFonts w:asciiTheme="majorHAnsi" w:hAnsiTheme="majorHAnsi"/>
          <w:sz w:val="16"/>
        </w:rPr>
        <w:t>. In the past, most defense analysts and planners envisioned a Sino-American conflict in maritime Asia starting and remaining a conventional fight. Given the PLA’s very modest capabilities for such a contingency, the United States was seen as able to handle any Chinese attempts at power projection solely by relying on U.S. conventional forces and with relatively limited requirements for vertical or horizontal escalation.</w:t>
      </w:r>
    </w:p>
    <w:p w14:paraId="20E1538E" w14:textId="77777777" w:rsidR="000B25C4" w:rsidRPr="00EE50D9" w:rsidRDefault="000B25C4" w:rsidP="000B25C4">
      <w:pPr>
        <w:pStyle w:val="Heading4"/>
        <w:rPr>
          <w:rFonts w:asciiTheme="majorHAnsi" w:hAnsiTheme="majorHAnsi"/>
        </w:rPr>
      </w:pPr>
      <w:r w:rsidRPr="00EE50D9">
        <w:rPr>
          <w:rFonts w:asciiTheme="majorHAnsi" w:hAnsiTheme="majorHAnsi"/>
        </w:rPr>
        <w:t xml:space="preserve">East Asia </w:t>
      </w:r>
      <w:proofErr w:type="spellStart"/>
      <w:r w:rsidRPr="00EE50D9">
        <w:rPr>
          <w:rFonts w:asciiTheme="majorHAnsi" w:hAnsiTheme="majorHAnsi"/>
        </w:rPr>
        <w:t>Prolif</w:t>
      </w:r>
      <w:proofErr w:type="spellEnd"/>
      <w:r w:rsidRPr="00EE50D9">
        <w:rPr>
          <w:rFonts w:asciiTheme="majorHAnsi" w:hAnsiTheme="majorHAnsi"/>
        </w:rPr>
        <w:t xml:space="preserve"> leads to nuke war</w:t>
      </w:r>
    </w:p>
    <w:p w14:paraId="7F4F4294" w14:textId="77777777" w:rsidR="000B25C4" w:rsidRPr="00EE50D9" w:rsidRDefault="000B25C4" w:rsidP="000B25C4">
      <w:pPr>
        <w:rPr>
          <w:rStyle w:val="StyleBoldUnderline"/>
          <w:rFonts w:asciiTheme="majorHAnsi" w:hAnsiTheme="majorHAnsi"/>
        </w:rPr>
      </w:pPr>
      <w:r w:rsidRPr="00EE50D9">
        <w:rPr>
          <w:rStyle w:val="StyleStyleBold12pt"/>
          <w:rFonts w:asciiTheme="majorHAnsi" w:hAnsiTheme="majorHAnsi"/>
        </w:rPr>
        <w:t xml:space="preserve">Tan 15 — </w:t>
      </w:r>
      <w:r w:rsidRPr="00EE50D9">
        <w:rPr>
          <w:rFonts w:asciiTheme="majorHAnsi" w:hAnsiTheme="majorHAnsi"/>
        </w:rPr>
        <w:t>Andrew T.H. Tan, Used to work in King’s college in London, recently appointed as Chief Executive of the Maritime and Port Authority of Singapore, MA from Harvard Kennedy School of Government, 2015 (Security and Conflict in East Asia, April 14</w:t>
      </w:r>
      <w:r w:rsidRPr="00EE50D9">
        <w:rPr>
          <w:rFonts w:asciiTheme="majorHAnsi" w:hAnsiTheme="majorHAnsi"/>
          <w:vertAlign w:val="superscript"/>
        </w:rPr>
        <w:t>th</w:t>
      </w:r>
      <w:r w:rsidRPr="00EE50D9">
        <w:rPr>
          <w:rFonts w:asciiTheme="majorHAnsi" w:hAnsiTheme="majorHAnsi"/>
        </w:rPr>
        <w:t xml:space="preserve">, Available Online at </w:t>
      </w:r>
      <w:hyperlink r:id="rId57" w:anchor="v=onepage&amp;q=east%20asia's%20arms%20race&amp;f=false" w:history="1">
        <w:r w:rsidRPr="00EE50D9">
          <w:rPr>
            <w:rStyle w:val="Hyperlink"/>
            <w:rFonts w:asciiTheme="majorHAnsi" w:hAnsiTheme="majorHAnsi"/>
          </w:rPr>
          <w:t>https://books.google.com/books?id=33OhCAAAQBAJ&amp;printsec=frontcover&amp;dq=Security+and+Conflict+in+East+Asia&amp;hl=en&amp;sa=X&amp;ved=0ahUKEwiA3q-YqsHNAhVM0h4KHUndBboQ6AEIHjAA#v=onepage&amp;q=east%20asia's%20arms%20race&amp;f=false</w:t>
        </w:r>
      </w:hyperlink>
      <w:r w:rsidRPr="00EE50D9">
        <w:rPr>
          <w:rFonts w:asciiTheme="majorHAnsi" w:hAnsiTheme="majorHAnsi"/>
        </w:rPr>
        <w:t>, Accessed 06-24-2016, SP)</w:t>
      </w:r>
    </w:p>
    <w:p w14:paraId="1EBA195C" w14:textId="77777777" w:rsidR="000B25C4" w:rsidRPr="00EE50D9" w:rsidRDefault="000B25C4" w:rsidP="000B25C4">
      <w:pPr>
        <w:rPr>
          <w:rFonts w:asciiTheme="majorHAnsi" w:hAnsiTheme="majorHAnsi"/>
        </w:rPr>
      </w:pPr>
      <w:r w:rsidRPr="00EE50D9">
        <w:rPr>
          <w:rStyle w:val="StyleBoldUnderline"/>
          <w:rFonts w:asciiTheme="majorHAnsi" w:hAnsiTheme="majorHAnsi"/>
          <w:highlight w:val="cyan"/>
        </w:rPr>
        <w:t>East Asia’s arms race leads to</w:t>
      </w:r>
      <w:r w:rsidRPr="00EE50D9">
        <w:rPr>
          <w:rStyle w:val="StyleBoldUnderline"/>
          <w:rFonts w:asciiTheme="majorHAnsi" w:hAnsiTheme="majorHAnsi"/>
        </w:rPr>
        <w:t xml:space="preserve"> the classic problem of </w:t>
      </w:r>
      <w:r w:rsidRPr="00EE50D9">
        <w:rPr>
          <w:rStyle w:val="StyleBoldUnderline"/>
          <w:rFonts w:asciiTheme="majorHAnsi" w:hAnsiTheme="majorHAnsi"/>
          <w:highlight w:val="cyan"/>
        </w:rPr>
        <w:t>the security dilemma</w:t>
      </w:r>
      <w:r w:rsidRPr="00EE50D9">
        <w:rPr>
          <w:rFonts w:asciiTheme="majorHAnsi" w:hAnsiTheme="majorHAnsi"/>
          <w:sz w:val="16"/>
        </w:rPr>
        <w:t xml:space="preserve">, </w:t>
      </w:r>
      <w:r w:rsidRPr="00EE50D9">
        <w:rPr>
          <w:rStyle w:val="StyleBoldUnderline"/>
          <w:rFonts w:asciiTheme="majorHAnsi" w:hAnsiTheme="majorHAnsi"/>
          <w:highlight w:val="cyan"/>
        </w:rPr>
        <w:t>in which a state</w:t>
      </w:r>
      <w:r w:rsidRPr="00EE50D9">
        <w:rPr>
          <w:rStyle w:val="StyleBoldUnderline"/>
          <w:rFonts w:asciiTheme="majorHAnsi" w:hAnsiTheme="majorHAnsi"/>
        </w:rPr>
        <w:t xml:space="preserve"> that is </w:t>
      </w:r>
      <w:r w:rsidRPr="00EE50D9">
        <w:rPr>
          <w:rStyle w:val="StyleBoldUnderline"/>
          <w:rFonts w:asciiTheme="majorHAnsi" w:hAnsiTheme="majorHAnsi"/>
          <w:highlight w:val="cyan"/>
        </w:rPr>
        <w:t>perceived</w:t>
      </w:r>
      <w:r w:rsidRPr="00EE50D9">
        <w:rPr>
          <w:rStyle w:val="StyleBoldUnderline"/>
          <w:rFonts w:asciiTheme="majorHAnsi" w:hAnsiTheme="majorHAnsi"/>
        </w:rPr>
        <w:t xml:space="preserve"> as becoming </w:t>
      </w:r>
      <w:r w:rsidRPr="00EE50D9">
        <w:rPr>
          <w:rStyle w:val="StyleBoldUnderline"/>
          <w:rFonts w:asciiTheme="majorHAnsi" w:hAnsiTheme="majorHAnsi"/>
          <w:highlight w:val="cyan"/>
        </w:rPr>
        <w:t xml:space="preserve">too powerful leads to counter-acquisitions </w:t>
      </w:r>
      <w:r w:rsidRPr="00EE50D9">
        <w:rPr>
          <w:rStyle w:val="StyleBoldUnderline"/>
          <w:rFonts w:asciiTheme="majorHAnsi" w:hAnsiTheme="majorHAnsi"/>
        </w:rPr>
        <w:t xml:space="preserve">by other states. </w:t>
      </w:r>
      <w:r w:rsidRPr="00EE50D9">
        <w:rPr>
          <w:rStyle w:val="StyleBoldUnderline"/>
          <w:rFonts w:asciiTheme="majorHAnsi" w:hAnsiTheme="majorHAnsi"/>
          <w:highlight w:val="cyan"/>
        </w:rPr>
        <w:t>This results in misperceptions</w:t>
      </w:r>
      <w:r w:rsidRPr="00EE50D9">
        <w:rPr>
          <w:rFonts w:asciiTheme="majorHAnsi" w:hAnsiTheme="majorHAnsi"/>
          <w:sz w:val="16"/>
          <w:highlight w:val="cyan"/>
        </w:rPr>
        <w:t xml:space="preserve">, </w:t>
      </w:r>
      <w:r w:rsidRPr="00EE50D9">
        <w:rPr>
          <w:rStyle w:val="StyleBoldUnderline"/>
          <w:rFonts w:asciiTheme="majorHAnsi" w:hAnsiTheme="majorHAnsi"/>
          <w:highlight w:val="cyan"/>
        </w:rPr>
        <w:t>conflict spirals</w:t>
      </w:r>
      <w:r w:rsidRPr="00EE50D9">
        <w:rPr>
          <w:rFonts w:asciiTheme="majorHAnsi" w:hAnsiTheme="majorHAnsi"/>
          <w:sz w:val="16"/>
          <w:highlight w:val="cyan"/>
        </w:rPr>
        <w:t xml:space="preserve">, </w:t>
      </w:r>
      <w:proofErr w:type="gramStart"/>
      <w:r w:rsidRPr="00EE50D9">
        <w:rPr>
          <w:rStyle w:val="StyleBoldUnderline"/>
          <w:rFonts w:asciiTheme="majorHAnsi" w:hAnsiTheme="majorHAnsi"/>
          <w:highlight w:val="cyan"/>
        </w:rPr>
        <w:t>heightened</w:t>
      </w:r>
      <w:proofErr w:type="gramEnd"/>
      <w:r w:rsidRPr="00EE50D9">
        <w:rPr>
          <w:rStyle w:val="StyleBoldUnderline"/>
          <w:rFonts w:asciiTheme="majorHAnsi" w:hAnsiTheme="majorHAnsi"/>
          <w:highlight w:val="cyan"/>
        </w:rPr>
        <w:t xml:space="preserve"> tensions and</w:t>
      </w:r>
      <w:r w:rsidRPr="00EE50D9">
        <w:rPr>
          <w:rStyle w:val="StyleBoldUnderline"/>
          <w:rFonts w:asciiTheme="majorHAnsi" w:hAnsiTheme="majorHAnsi"/>
        </w:rPr>
        <w:t xml:space="preserve"> ultimately open </w:t>
      </w:r>
      <w:r w:rsidRPr="00EE50D9">
        <w:rPr>
          <w:rStyle w:val="StyleBoldUnderline"/>
          <w:rFonts w:asciiTheme="majorHAnsi" w:hAnsiTheme="majorHAnsi"/>
          <w:highlight w:val="cyan"/>
        </w:rPr>
        <w:t>conflict</w:t>
      </w:r>
      <w:r w:rsidRPr="00EE50D9">
        <w:rPr>
          <w:rFonts w:asciiTheme="majorHAnsi" w:hAnsiTheme="majorHAnsi"/>
          <w:sz w:val="16"/>
        </w:rPr>
        <w:t>, thereby destroying the very security that arms are supposed to guarantee (Jervis 1976). East Asia’s sustained economic rise since the end of the Korean War in 1953 and the lack of any major conflict since has lulled many into believing that growing economic interdependence will make war unlikely in that region (</w:t>
      </w:r>
      <w:proofErr w:type="spellStart"/>
      <w:r w:rsidRPr="00EE50D9">
        <w:rPr>
          <w:rFonts w:asciiTheme="majorHAnsi" w:hAnsiTheme="majorHAnsi"/>
          <w:sz w:val="16"/>
        </w:rPr>
        <w:t>Khoo</w:t>
      </w:r>
      <w:proofErr w:type="spellEnd"/>
      <w:r w:rsidRPr="00EE50D9">
        <w:rPr>
          <w:rFonts w:asciiTheme="majorHAnsi" w:hAnsiTheme="majorHAnsi"/>
          <w:sz w:val="16"/>
        </w:rPr>
        <w:t xml:space="preserve"> 2013: 47-48). However, this is a false premise as significant historical antagonisms have remained Japan’s imperialism prior to 1945 and its failure adequately to account for its past continues to stir up strong nationalist emotions in China and South Korea. In addition, the divisions between North Korea and South Korea are as strong and intractable as ever, </w:t>
      </w:r>
      <w:r w:rsidRPr="00EE50D9">
        <w:rPr>
          <w:rStyle w:val="StyleBoldUnderline"/>
          <w:rFonts w:asciiTheme="majorHAnsi" w:hAnsiTheme="majorHAnsi"/>
        </w:rPr>
        <w:t>leading to an arms race on the Korean peninsula</w:t>
      </w:r>
      <w:r w:rsidRPr="00EE50D9">
        <w:rPr>
          <w:rFonts w:asciiTheme="majorHAnsi" w:hAnsiTheme="majorHAnsi"/>
          <w:sz w:val="16"/>
        </w:rPr>
        <w:t xml:space="preserve">. The situation is compounded by the weakness or absence of regional institutions, regimes and laws that could regulate interstate relations, build trust and confidence, </w:t>
      </w:r>
      <w:r w:rsidRPr="00EE50D9">
        <w:rPr>
          <w:rStyle w:val="StyleBoldUnderline"/>
          <w:rFonts w:asciiTheme="majorHAnsi" w:hAnsiTheme="majorHAnsi"/>
        </w:rPr>
        <w:t>and otherwise put a stop to the arms race</w:t>
      </w:r>
      <w:r w:rsidRPr="00EE50D9">
        <w:rPr>
          <w:rFonts w:asciiTheme="majorHAnsi" w:hAnsiTheme="majorHAnsi"/>
          <w:sz w:val="16"/>
        </w:rPr>
        <w:t xml:space="preserve">. </w:t>
      </w:r>
      <w:r w:rsidRPr="00EE50D9">
        <w:rPr>
          <w:rStyle w:val="StyleBoldUnderline"/>
          <w:rFonts w:asciiTheme="majorHAnsi" w:hAnsiTheme="majorHAnsi"/>
          <w:highlight w:val="cyan"/>
        </w:rPr>
        <w:t>None of the</w:t>
      </w:r>
      <w:r w:rsidRPr="00EE50D9">
        <w:rPr>
          <w:rStyle w:val="StyleBoldUnderline"/>
          <w:rFonts w:asciiTheme="majorHAnsi" w:hAnsiTheme="majorHAnsi"/>
        </w:rPr>
        <w:t xml:space="preserve"> distinctive </w:t>
      </w:r>
      <w:r w:rsidRPr="00EE50D9">
        <w:rPr>
          <w:rStyle w:val="StyleBoldUnderline"/>
          <w:rFonts w:asciiTheme="majorHAnsi" w:hAnsiTheme="majorHAnsi"/>
          <w:highlight w:val="cyan"/>
        </w:rPr>
        <w:t>confidence- and</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security-</w:t>
      </w:r>
      <w:r w:rsidRPr="00EE50D9">
        <w:rPr>
          <w:rStyle w:val="StyleBoldUnderline"/>
          <w:rFonts w:asciiTheme="majorHAnsi" w:hAnsiTheme="majorHAnsi"/>
        </w:rPr>
        <w:t xml:space="preserve">building </w:t>
      </w:r>
      <w:r w:rsidRPr="00EE50D9">
        <w:rPr>
          <w:rStyle w:val="StyleBoldUnderline"/>
          <w:rFonts w:asciiTheme="majorHAnsi" w:hAnsiTheme="majorHAnsi"/>
          <w:highlight w:val="cyan"/>
        </w:rPr>
        <w:t>measures</w:t>
      </w:r>
      <w:r w:rsidRPr="00EE50D9">
        <w:rPr>
          <w:rStyle w:val="StyleBoldUnderline"/>
          <w:rFonts w:asciiTheme="majorHAnsi" w:hAnsiTheme="majorHAnsi"/>
        </w:rPr>
        <w:t xml:space="preserve"> which were in place in Europe during the Cold War and </w:t>
      </w:r>
      <w:r w:rsidRPr="00EE50D9">
        <w:rPr>
          <w:rStyle w:val="StyleBoldUnderline"/>
          <w:rFonts w:asciiTheme="majorHAnsi" w:hAnsiTheme="majorHAnsi"/>
          <w:highlight w:val="cyan"/>
        </w:rPr>
        <w:t xml:space="preserve">helped to calm tensions as well as contain the </w:t>
      </w:r>
      <w:r w:rsidRPr="00EE50D9">
        <w:rPr>
          <w:rStyle w:val="StyleBoldUnderline"/>
          <w:rFonts w:asciiTheme="majorHAnsi" w:hAnsiTheme="majorHAnsi"/>
        </w:rPr>
        <w:t xml:space="preserve">arms </w:t>
      </w:r>
      <w:r w:rsidRPr="00EE50D9">
        <w:rPr>
          <w:rStyle w:val="StyleBoldUnderline"/>
          <w:rFonts w:asciiTheme="majorHAnsi" w:hAnsiTheme="majorHAnsi"/>
          <w:highlight w:val="cyan"/>
        </w:rPr>
        <w:t>race</w:t>
      </w:r>
      <w:r w:rsidRPr="00EE50D9">
        <w:rPr>
          <w:rStyle w:val="StyleBoldUnderline"/>
          <w:rFonts w:asciiTheme="majorHAnsi" w:hAnsiTheme="majorHAnsi"/>
        </w:rPr>
        <w:t xml:space="preserve"> exist in Asia Within East Asia itself</w:t>
      </w:r>
      <w:r w:rsidRPr="00EE50D9">
        <w:rPr>
          <w:rFonts w:asciiTheme="majorHAnsi" w:hAnsiTheme="majorHAnsi"/>
          <w:sz w:val="16"/>
        </w:rPr>
        <w:t xml:space="preserve">, the Six-Party Talks have focused only on the Korean issue and have not managed to stem North Korea’s open brinkmanship that in early 2013 almost brought the Korean peninsula to war again. </w:t>
      </w:r>
      <w:r w:rsidRPr="00EE50D9">
        <w:rPr>
          <w:rStyle w:val="StyleBoldUnderline"/>
          <w:rFonts w:asciiTheme="majorHAnsi" w:hAnsiTheme="majorHAnsi"/>
          <w:highlight w:val="cyan"/>
        </w:rPr>
        <w:t>The arms race</w:t>
      </w:r>
      <w:r w:rsidRPr="00EE50D9">
        <w:rPr>
          <w:rStyle w:val="StyleBoldUnderline"/>
          <w:rFonts w:asciiTheme="majorHAnsi" w:hAnsiTheme="majorHAnsi"/>
        </w:rPr>
        <w:t xml:space="preserve"> in East Asia </w:t>
      </w:r>
      <w:r w:rsidRPr="00EE50D9">
        <w:rPr>
          <w:rStyle w:val="StyleBoldUnderline"/>
          <w:rFonts w:asciiTheme="majorHAnsi" w:hAnsiTheme="majorHAnsi"/>
          <w:highlight w:val="cyan"/>
        </w:rPr>
        <w:t>is dangerous</w:t>
      </w:r>
      <w:r w:rsidRPr="00EE50D9">
        <w:rPr>
          <w:rStyle w:val="StyleBoldUnderline"/>
          <w:rFonts w:asciiTheme="majorHAnsi" w:hAnsiTheme="majorHAnsi"/>
        </w:rPr>
        <w:t xml:space="preserve"> owing to the increased risk of miscalculation </w:t>
      </w:r>
      <w:r w:rsidRPr="00EE50D9">
        <w:rPr>
          <w:rStyle w:val="StyleBoldUnderline"/>
          <w:rFonts w:asciiTheme="majorHAnsi" w:hAnsiTheme="majorHAnsi"/>
          <w:highlight w:val="cyan"/>
        </w:rPr>
        <w:t>as a result of misperception</w:t>
      </w:r>
      <w:r w:rsidRPr="00EE50D9">
        <w:rPr>
          <w:rFonts w:asciiTheme="majorHAnsi" w:hAnsiTheme="majorHAnsi"/>
          <w:sz w:val="16"/>
        </w:rPr>
        <w:t>. Chinese policymakers appear to be convinced that Japan is dominated by right-wing conservatives bent on reviving militarism (</w:t>
      </w:r>
      <w:proofErr w:type="spellStart"/>
      <w:r w:rsidRPr="00EE50D9">
        <w:rPr>
          <w:rFonts w:asciiTheme="majorHAnsi" w:hAnsiTheme="majorHAnsi"/>
          <w:sz w:val="16"/>
        </w:rPr>
        <w:t>Glosserman</w:t>
      </w:r>
      <w:proofErr w:type="spellEnd"/>
      <w:r w:rsidRPr="00EE50D9">
        <w:rPr>
          <w:rFonts w:asciiTheme="majorHAnsi" w:hAnsiTheme="majorHAnsi"/>
          <w:sz w:val="16"/>
        </w:rPr>
        <w:t xml:space="preserve"> 2012). At the same time, there is also a perception within China that given its growing strength, </w:t>
      </w:r>
      <w:r w:rsidRPr="00EE50D9">
        <w:rPr>
          <w:rStyle w:val="StyleBoldUnderline"/>
          <w:rFonts w:asciiTheme="majorHAnsi" w:hAnsiTheme="majorHAnsi"/>
          <w:highlight w:val="cyan"/>
        </w:rPr>
        <w:t>it should</w:t>
      </w:r>
      <w:r w:rsidRPr="00EE50D9">
        <w:rPr>
          <w:rStyle w:val="StyleBoldUnderline"/>
          <w:rFonts w:asciiTheme="majorHAnsi" w:hAnsiTheme="majorHAnsi"/>
        </w:rPr>
        <w:t xml:space="preserve"> now aggressively </w:t>
      </w:r>
      <w:r w:rsidRPr="00EE50D9">
        <w:rPr>
          <w:rStyle w:val="StyleBoldUnderline"/>
          <w:rFonts w:asciiTheme="majorHAnsi" w:hAnsiTheme="majorHAnsi"/>
          <w:highlight w:val="cyan"/>
        </w:rPr>
        <w:t>assert what it perceives to be its</w:t>
      </w:r>
      <w:r w:rsidRPr="00EE50D9">
        <w:rPr>
          <w:rStyle w:val="StyleBoldUnderline"/>
          <w:rFonts w:asciiTheme="majorHAnsi" w:hAnsiTheme="majorHAnsi"/>
        </w:rPr>
        <w:t xml:space="preserve"> legitimate </w:t>
      </w:r>
      <w:r w:rsidRPr="00EE50D9">
        <w:rPr>
          <w:rStyle w:val="StyleBoldUnderline"/>
          <w:rFonts w:asciiTheme="majorHAnsi" w:hAnsiTheme="majorHAnsi"/>
          <w:highlight w:val="cyan"/>
        </w:rPr>
        <w:t>claims in the E</w:t>
      </w:r>
      <w:r w:rsidRPr="00EE50D9">
        <w:rPr>
          <w:rStyle w:val="StyleBoldUnderline"/>
          <w:rFonts w:asciiTheme="majorHAnsi" w:hAnsiTheme="majorHAnsi"/>
        </w:rPr>
        <w:t xml:space="preserve">ast and </w:t>
      </w:r>
      <w:r w:rsidRPr="00EE50D9">
        <w:rPr>
          <w:rStyle w:val="StyleBoldUnderline"/>
          <w:rFonts w:asciiTheme="majorHAnsi" w:hAnsiTheme="majorHAnsi"/>
          <w:highlight w:val="cyan"/>
        </w:rPr>
        <w:t>S</w:t>
      </w:r>
      <w:r w:rsidRPr="00EE50D9">
        <w:rPr>
          <w:rStyle w:val="StyleBoldUnderline"/>
          <w:rFonts w:asciiTheme="majorHAnsi" w:hAnsiTheme="majorHAnsi"/>
        </w:rPr>
        <w:t xml:space="preserve">outh </w:t>
      </w:r>
      <w:r w:rsidRPr="00EE50D9">
        <w:rPr>
          <w:rStyle w:val="StyleBoldUnderline"/>
          <w:rFonts w:asciiTheme="majorHAnsi" w:hAnsiTheme="majorHAnsi"/>
          <w:highlight w:val="cyan"/>
        </w:rPr>
        <w:t>C</w:t>
      </w:r>
      <w:r w:rsidRPr="00EE50D9">
        <w:rPr>
          <w:rStyle w:val="StyleBoldUnderline"/>
          <w:rFonts w:asciiTheme="majorHAnsi" w:hAnsiTheme="majorHAnsi"/>
        </w:rPr>
        <w:t xml:space="preserve">hina </w:t>
      </w:r>
      <w:r w:rsidRPr="00EE50D9">
        <w:rPr>
          <w:rStyle w:val="StyleBoldUnderline"/>
          <w:rFonts w:asciiTheme="majorHAnsi" w:hAnsiTheme="majorHAnsi"/>
          <w:highlight w:val="cyan"/>
        </w:rPr>
        <w:t>S</w:t>
      </w:r>
      <w:r w:rsidRPr="00EE50D9">
        <w:rPr>
          <w:rStyle w:val="StyleBoldUnderline"/>
          <w:rFonts w:asciiTheme="majorHAnsi" w:hAnsiTheme="majorHAnsi"/>
        </w:rPr>
        <w:t>eas</w:t>
      </w:r>
      <w:r w:rsidRPr="00EE50D9">
        <w:rPr>
          <w:rFonts w:asciiTheme="majorHAnsi" w:hAnsiTheme="majorHAnsi"/>
          <w:sz w:val="16"/>
        </w:rPr>
        <w:t xml:space="preserve">. Thus, China’s nationalist discourse perceives that the problems about disputed territory emanate from other powers, not China (Sutter 2012). The consequences of conflict between China and Japan, on the Korean peninsula or over Taiwan, however, will not stay regional. </w:t>
      </w:r>
      <w:r w:rsidRPr="00EE50D9">
        <w:rPr>
          <w:rStyle w:val="StyleBoldUnderline"/>
          <w:rFonts w:asciiTheme="majorHAnsi" w:hAnsiTheme="majorHAnsi"/>
        </w:rPr>
        <w:t>As a key player in East Asia</w:t>
      </w:r>
      <w:r w:rsidRPr="00EE50D9">
        <w:rPr>
          <w:rFonts w:asciiTheme="majorHAnsi" w:hAnsiTheme="majorHAnsi"/>
          <w:sz w:val="16"/>
        </w:rPr>
        <w:t xml:space="preserve">, the USA, </w:t>
      </w:r>
      <w:r w:rsidRPr="00EE50D9">
        <w:rPr>
          <w:rStyle w:val="StyleBoldUnderline"/>
          <w:rFonts w:asciiTheme="majorHAnsi" w:hAnsiTheme="majorHAnsi"/>
        </w:rPr>
        <w:t>which has security commitments to Japan and South Korea</w:t>
      </w:r>
      <w:r w:rsidRPr="00EE50D9">
        <w:rPr>
          <w:rFonts w:asciiTheme="majorHAnsi" w:hAnsiTheme="majorHAnsi"/>
          <w:sz w:val="16"/>
        </w:rPr>
        <w:t xml:space="preserve">, </w:t>
      </w:r>
      <w:r w:rsidRPr="00EE50D9">
        <w:rPr>
          <w:rStyle w:val="StyleBoldUnderline"/>
          <w:rFonts w:asciiTheme="majorHAnsi" w:hAnsiTheme="majorHAnsi"/>
        </w:rPr>
        <w:t>residual commitments to Taiwan and troops on the ground in East Asia and in the Western pacific</w:t>
      </w:r>
      <w:r w:rsidRPr="00EE50D9">
        <w:rPr>
          <w:rFonts w:asciiTheme="majorHAnsi" w:hAnsiTheme="majorHAnsi"/>
          <w:sz w:val="16"/>
        </w:rPr>
        <w:t xml:space="preserve">, will be drawn in. </w:t>
      </w:r>
      <w:r w:rsidRPr="00EE50D9">
        <w:rPr>
          <w:rStyle w:val="StyleBoldUnderline"/>
          <w:rFonts w:asciiTheme="majorHAnsi" w:hAnsiTheme="majorHAnsi"/>
        </w:rPr>
        <w:t xml:space="preserve">The problem is that </w:t>
      </w:r>
      <w:r w:rsidRPr="00EE50D9">
        <w:rPr>
          <w:rStyle w:val="StyleBoldUnderline"/>
          <w:rFonts w:asciiTheme="majorHAnsi" w:hAnsiTheme="majorHAnsi"/>
          <w:highlight w:val="cyan"/>
        </w:rPr>
        <w:t xml:space="preserve">any conflict in East Asia is not </w:t>
      </w:r>
      <w:r w:rsidRPr="00EE50D9">
        <w:rPr>
          <w:rStyle w:val="StyleBoldUnderline"/>
          <w:rFonts w:asciiTheme="majorHAnsi" w:hAnsiTheme="majorHAnsi"/>
        </w:rPr>
        <w:t xml:space="preserve">likely </w:t>
      </w:r>
      <w:r w:rsidRPr="00EE50D9">
        <w:rPr>
          <w:rStyle w:val="StyleBoldUnderline"/>
          <w:rFonts w:asciiTheme="majorHAnsi" w:hAnsiTheme="majorHAnsi"/>
          <w:highlight w:val="cyan"/>
        </w:rPr>
        <w:t xml:space="preserve">to remain conventional </w:t>
      </w:r>
      <w:r w:rsidRPr="00EE50D9">
        <w:rPr>
          <w:rStyle w:val="StyleBoldUnderline"/>
          <w:rFonts w:asciiTheme="majorHAnsi" w:hAnsiTheme="majorHAnsi"/>
        </w:rPr>
        <w:t>for long</w:t>
      </w:r>
      <w:r w:rsidRPr="00EE50D9">
        <w:rPr>
          <w:rFonts w:asciiTheme="majorHAnsi" w:hAnsiTheme="majorHAnsi"/>
          <w:sz w:val="16"/>
        </w:rPr>
        <w:t>. In fact, it is likely that it would rapidly escalate into a nuclear war because three of the key players, namely China, North Korea and the USA, possess nuclear weapons.</w:t>
      </w:r>
      <w:r w:rsidRPr="00EE50D9">
        <w:rPr>
          <w:rFonts w:asciiTheme="majorHAnsi" w:hAnsiTheme="majorHAnsi"/>
        </w:rPr>
        <w:t xml:space="preserve"> </w:t>
      </w:r>
    </w:p>
    <w:p w14:paraId="646B9FFB" w14:textId="77777777" w:rsidR="000B25C4" w:rsidRPr="00EE50D9" w:rsidRDefault="000B25C4" w:rsidP="000B25C4">
      <w:pPr>
        <w:pStyle w:val="Heading3"/>
        <w:rPr>
          <w:rFonts w:asciiTheme="majorHAnsi" w:hAnsiTheme="majorHAnsi"/>
        </w:rPr>
      </w:pPr>
      <w:r w:rsidRPr="00EE50D9">
        <w:rPr>
          <w:rFonts w:asciiTheme="majorHAnsi" w:hAnsiTheme="majorHAnsi"/>
        </w:rPr>
        <w:t>Hegemony</w:t>
      </w:r>
    </w:p>
    <w:p w14:paraId="0FE55DEB" w14:textId="77777777" w:rsidR="000B25C4" w:rsidRPr="00EE50D9" w:rsidRDefault="000B25C4" w:rsidP="000B25C4">
      <w:pPr>
        <w:pStyle w:val="Heading4"/>
        <w:rPr>
          <w:rFonts w:asciiTheme="majorHAnsi" w:hAnsiTheme="majorHAnsi"/>
        </w:rPr>
      </w:pPr>
      <w:r w:rsidRPr="00EE50D9">
        <w:rPr>
          <w:rFonts w:asciiTheme="majorHAnsi" w:hAnsiTheme="majorHAnsi"/>
        </w:rPr>
        <w:t>Russia Sino ties hinder US power projection</w:t>
      </w:r>
    </w:p>
    <w:p w14:paraId="6D50ABE7" w14:textId="77777777" w:rsidR="000B25C4" w:rsidRPr="00EE50D9" w:rsidRDefault="000B25C4" w:rsidP="000B25C4">
      <w:pPr>
        <w:rPr>
          <w:rFonts w:asciiTheme="majorHAnsi" w:hAnsiTheme="majorHAnsi"/>
        </w:rPr>
      </w:pPr>
      <w:r w:rsidRPr="00EE50D9">
        <w:rPr>
          <w:rStyle w:val="StyleStyleBold12pt"/>
          <w:rFonts w:asciiTheme="majorHAnsi" w:hAnsiTheme="majorHAnsi"/>
        </w:rPr>
        <w:t>Clarke and Ricketts 16</w:t>
      </w:r>
      <w:r w:rsidRPr="00EE50D9">
        <w:rPr>
          <w:rFonts w:asciiTheme="majorHAnsi" w:hAnsiTheme="majorHAnsi"/>
        </w:rPr>
        <w:t xml:space="preserve"> – Michael Clarke and Anthony Ricketts, Michael Clarke is Associate Professor at the National Security College, ANU. He is the author of Xinjiang and China’s Rise in Central Asia, Anthony commenced his doctoral studies at the NSC in September 2015. After completing his BA with Honors from the University of Queensland, Anthony undertook his Master's Degree in Strategic and Defense Studies at the ANU, 2016(“Should America Fear the China-Russia Relationship?”, The National Interest, February 1, </w:t>
      </w:r>
      <w:hyperlink r:id="rId58" w:history="1">
        <w:r w:rsidRPr="00EE50D9">
          <w:rPr>
            <w:rStyle w:val="Hyperlink"/>
            <w:rFonts w:asciiTheme="majorHAnsi" w:hAnsiTheme="majorHAnsi"/>
          </w:rPr>
          <w:t>http://nationalinterest.org/feature/should-america-fear-the-china-russia-relationship-15075</w:t>
        </w:r>
      </w:hyperlink>
      <w:r w:rsidRPr="00EE50D9">
        <w:rPr>
          <w:rFonts w:asciiTheme="majorHAnsi" w:hAnsiTheme="majorHAnsi"/>
        </w:rPr>
        <w:t xml:space="preserve">, Accessed 07 – 01 – 2016, EC) </w:t>
      </w:r>
    </w:p>
    <w:p w14:paraId="4ADFAB36" w14:textId="77777777" w:rsidR="000B25C4" w:rsidRPr="00EE50D9" w:rsidRDefault="000B25C4" w:rsidP="000B25C4">
      <w:pPr>
        <w:rPr>
          <w:rFonts w:asciiTheme="majorHAnsi" w:hAnsiTheme="majorHAnsi"/>
        </w:rPr>
      </w:pPr>
      <w:r w:rsidRPr="00EE50D9">
        <w:rPr>
          <w:rStyle w:val="StyleBoldUnderline"/>
          <w:rFonts w:asciiTheme="majorHAnsi" w:hAnsiTheme="majorHAnsi"/>
          <w:highlight w:val="cyan"/>
        </w:rPr>
        <w:t>China and Russia have increased their security, economic and diplomatic relationship, complicating an already fragile Asia-Pacific region</w:t>
      </w:r>
      <w:r w:rsidRPr="00EE50D9">
        <w:rPr>
          <w:rStyle w:val="StyleBoldUnderline"/>
          <w:rFonts w:asciiTheme="majorHAnsi" w:hAnsiTheme="majorHAnsi"/>
        </w:rPr>
        <w:t xml:space="preserve">. Many analysts have viewed this enhanced collaboration as the </w:t>
      </w:r>
      <w:r w:rsidRPr="00EE50D9">
        <w:rPr>
          <w:rStyle w:val="StyleBoldUnderline"/>
          <w:rFonts w:asciiTheme="majorHAnsi" w:hAnsiTheme="majorHAnsi"/>
          <w:highlight w:val="cyan"/>
        </w:rPr>
        <w:t>beginning of a partnership set on destabilizing the Western-led order and diminishing the capacity for the United States to influence strategic outcomes in the region</w:t>
      </w:r>
      <w:r w:rsidRPr="00EE50D9">
        <w:rPr>
          <w:rFonts w:asciiTheme="majorHAnsi" w:hAnsiTheme="majorHAnsi"/>
          <w:highlight w:val="cyan"/>
        </w:rPr>
        <w:t>.</w:t>
      </w:r>
      <w:r w:rsidRPr="00EE50D9">
        <w:rPr>
          <w:rFonts w:asciiTheme="majorHAnsi" w:hAnsiTheme="majorHAnsi"/>
        </w:rPr>
        <w:t xml:space="preserve"> But this line of reasoning affords primacy to the material components of Beijing and Moscow’s newfound affection for each other, neglecting the salience of the historical and normative elements that inform their relationship. </w:t>
      </w:r>
      <w:r w:rsidRPr="00EE50D9">
        <w:rPr>
          <w:rStyle w:val="StyleBoldUnderline"/>
          <w:rFonts w:asciiTheme="majorHAnsi" w:hAnsiTheme="majorHAnsi"/>
        </w:rPr>
        <w:t>In fact, the perceived belligerency of this China–Russia nexus is driven by a shared historical and ideological connection, which has manifested in both states adopting an authoritarian style government</w:t>
      </w:r>
      <w:r w:rsidRPr="00EE50D9">
        <w:rPr>
          <w:rFonts w:asciiTheme="majorHAnsi" w:hAnsiTheme="majorHAnsi"/>
        </w:rPr>
        <w:t xml:space="preserve">. Some analysts perceive this rigid style of governing as a </w:t>
      </w:r>
      <w:r w:rsidRPr="00EE50D9">
        <w:rPr>
          <w:rStyle w:val="StyleBoldUnderline"/>
          <w:rFonts w:asciiTheme="majorHAnsi" w:hAnsiTheme="majorHAnsi"/>
        </w:rPr>
        <w:t>representation of their mutual mistrust of the West, and a shared desire to rewrite the rules that shape the global order</w:t>
      </w:r>
      <w:r w:rsidRPr="00EE50D9">
        <w:rPr>
          <w:rFonts w:asciiTheme="majorHAnsi" w:hAnsiTheme="majorHAnsi"/>
        </w:rPr>
        <w:t xml:space="preserve">. </w:t>
      </w:r>
      <w:r w:rsidRPr="00EE50D9">
        <w:rPr>
          <w:rStyle w:val="StyleBoldUnderline"/>
          <w:rFonts w:asciiTheme="majorHAnsi" w:hAnsiTheme="majorHAnsi"/>
        </w:rPr>
        <w:t>The willingness of Russia and China to deploy, or threaten the use of, military force to further their national interest, and challenge existing regional security orders, appears to confirm such pessimistic assessments</w:t>
      </w:r>
      <w:r w:rsidRPr="00EE50D9">
        <w:rPr>
          <w:rFonts w:asciiTheme="majorHAnsi" w:hAnsiTheme="majorHAnsi"/>
          <w:highlight w:val="cyan"/>
        </w:rPr>
        <w:t xml:space="preserve">. </w:t>
      </w:r>
      <w:r w:rsidRPr="00EE50D9">
        <w:rPr>
          <w:rStyle w:val="StyleBoldUnderline"/>
          <w:rFonts w:asciiTheme="majorHAnsi" w:hAnsiTheme="majorHAnsi"/>
          <w:highlight w:val="cyan"/>
        </w:rPr>
        <w:t>Whether it is Russia in Ukraine, or China in the South China Sea, both have demonstrated a militaristic disposition to resolving their historical territorial grievances</w:t>
      </w:r>
      <w:r w:rsidRPr="00EE50D9">
        <w:rPr>
          <w:rFonts w:asciiTheme="majorHAnsi" w:hAnsiTheme="majorHAnsi"/>
          <w:highlight w:val="cyan"/>
        </w:rPr>
        <w:t>.</w:t>
      </w:r>
      <w:r w:rsidRPr="00EE50D9">
        <w:rPr>
          <w:rFonts w:asciiTheme="majorHAnsi" w:hAnsiTheme="majorHAnsi"/>
        </w:rPr>
        <w:t xml:space="preserve"> According to one such view, “</w:t>
      </w:r>
      <w:r w:rsidRPr="00EE50D9">
        <w:rPr>
          <w:rStyle w:val="StyleBoldUnderline"/>
          <w:rFonts w:asciiTheme="majorHAnsi" w:hAnsiTheme="majorHAnsi"/>
          <w:highlight w:val="cyan"/>
        </w:rPr>
        <w:t>Russia and China are now competing to arm anti-democratic and anti-U.S. regimes</w:t>
      </w:r>
      <w:r w:rsidRPr="00EE50D9">
        <w:rPr>
          <w:rFonts w:asciiTheme="majorHAnsi" w:hAnsiTheme="majorHAnsi"/>
        </w:rPr>
        <w:t xml:space="preserve"> in Latin America, and may be cooperating to help Nicaragua build a trans-ocean canal, which may yield port access for Russian and Chinese warships.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Both countries actively support U.S. enemies in Syria and Iran.”</w:t>
      </w:r>
      <w:r w:rsidRPr="00EE50D9">
        <w:rPr>
          <w:rFonts w:asciiTheme="majorHAnsi" w:hAnsiTheme="majorHAnsi"/>
        </w:rPr>
        <w:t xml:space="preserve"> </w:t>
      </w:r>
    </w:p>
    <w:p w14:paraId="01B81ED9" w14:textId="77777777" w:rsidR="000B25C4" w:rsidRPr="00EE50D9" w:rsidRDefault="000B25C4" w:rsidP="000B25C4">
      <w:pPr>
        <w:pStyle w:val="Heading4"/>
        <w:rPr>
          <w:rFonts w:asciiTheme="majorHAnsi" w:hAnsiTheme="majorHAnsi"/>
        </w:rPr>
      </w:pPr>
      <w:r w:rsidRPr="00EE50D9">
        <w:rPr>
          <w:rFonts w:asciiTheme="majorHAnsi" w:hAnsiTheme="majorHAnsi"/>
        </w:rPr>
        <w:t xml:space="preserve">Leads to a domino effect ending in the apocalypse </w:t>
      </w:r>
    </w:p>
    <w:p w14:paraId="0F841159" w14:textId="77777777" w:rsidR="000B25C4" w:rsidRPr="00EE50D9" w:rsidRDefault="000B25C4" w:rsidP="000B25C4">
      <w:pPr>
        <w:rPr>
          <w:rFonts w:asciiTheme="majorHAnsi" w:hAnsiTheme="majorHAnsi"/>
        </w:rPr>
      </w:pPr>
      <w:r w:rsidRPr="00EE50D9">
        <w:rPr>
          <w:rFonts w:asciiTheme="majorHAnsi" w:hAnsiTheme="majorHAnsi"/>
        </w:rPr>
        <w:t xml:space="preserve">Andrea E. </w:t>
      </w:r>
      <w:proofErr w:type="spellStart"/>
      <w:r w:rsidRPr="00EE50D9">
        <w:rPr>
          <w:rFonts w:asciiTheme="majorHAnsi" w:hAnsiTheme="majorHAnsi"/>
          <w:b/>
          <w:bCs/>
          <w:sz w:val="26"/>
          <w:szCs w:val="26"/>
        </w:rPr>
        <w:t>Varisco</w:t>
      </w:r>
      <w:proofErr w:type="spellEnd"/>
      <w:r w:rsidRPr="00EE50D9">
        <w:rPr>
          <w:rFonts w:asciiTheme="majorHAnsi" w:hAnsiTheme="majorHAnsi"/>
          <w:b/>
          <w:bCs/>
          <w:sz w:val="26"/>
          <w:szCs w:val="26"/>
        </w:rPr>
        <w:t xml:space="preserve"> 13</w:t>
      </w:r>
      <w:r w:rsidRPr="00EE50D9">
        <w:rPr>
          <w:rFonts w:asciiTheme="majorHAnsi" w:hAnsiTheme="majorHAnsi"/>
        </w:rPr>
        <w:t xml:space="preserve">, Ph.D. candidate at the Post-War Reconstruction and Development Unit of the University of York, holds a Master in International Affairs, Peace and Conflict Studies </w:t>
      </w:r>
      <w:proofErr w:type="spellStart"/>
      <w:r w:rsidRPr="00EE50D9">
        <w:rPr>
          <w:rFonts w:asciiTheme="majorHAnsi" w:hAnsiTheme="majorHAnsi"/>
        </w:rPr>
        <w:t>specialisation</w:t>
      </w:r>
      <w:proofErr w:type="spellEnd"/>
      <w:r w:rsidRPr="00EE50D9">
        <w:rPr>
          <w:rFonts w:asciiTheme="majorHAnsi" w:hAnsiTheme="majorHAnsi"/>
        </w:rPr>
        <w:t xml:space="preserve">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59" w:history="1">
        <w:r w:rsidRPr="00EE50D9">
          <w:rPr>
            <w:rStyle w:val="Hyperlink"/>
            <w:rFonts w:asciiTheme="majorHAnsi" w:hAnsiTheme="majorHAnsi"/>
          </w:rPr>
          <w:t>http://www.e-ir.info/2013/06/03/towards-a-multi-polar-international-system-which-prospects-for-global-peace/</w:t>
        </w:r>
      </w:hyperlink>
    </w:p>
    <w:p w14:paraId="589A44BF" w14:textId="77777777" w:rsidR="000B25C4" w:rsidRPr="00EE50D9" w:rsidRDefault="000B25C4" w:rsidP="000B25C4">
      <w:pPr>
        <w:rPr>
          <w:rFonts w:asciiTheme="majorHAnsi" w:hAnsiTheme="majorHAnsi"/>
        </w:rPr>
      </w:pPr>
      <w:r w:rsidRPr="00EE50D9">
        <w:rPr>
          <w:rFonts w:asciiTheme="majorHAnsi" w:hAnsiTheme="majorHAnsi" w:cs="Helvetica"/>
          <w:color w:val="0A0A0A"/>
          <w:sz w:val="16"/>
        </w:rPr>
        <w:t xml:space="preserve">A </w:t>
      </w:r>
      <w:r w:rsidRPr="00EE50D9">
        <w:rPr>
          <w:rStyle w:val="StyleBoldUnderline"/>
          <w:rFonts w:asciiTheme="majorHAnsi" w:hAnsiTheme="majorHAnsi"/>
          <w:highlight w:val="cyan"/>
        </w:rPr>
        <w:t>return to multi-polarity will</w:t>
      </w:r>
      <w:r w:rsidRPr="00EE50D9">
        <w:rPr>
          <w:rStyle w:val="StyleBoldUnderline"/>
          <w:rFonts w:asciiTheme="majorHAnsi" w:hAnsiTheme="majorHAnsi"/>
        </w:rPr>
        <w:t xml:space="preserve"> therefore </w:t>
      </w:r>
      <w:r w:rsidRPr="00EE50D9">
        <w:rPr>
          <w:rStyle w:val="StyleBoldUnderline"/>
          <w:rFonts w:asciiTheme="majorHAnsi" w:hAnsiTheme="majorHAnsi"/>
          <w:highlight w:val="cyan"/>
        </w:rPr>
        <w:t>imply more instability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among great powers</w:t>
      </w:r>
      <w:r w:rsidRPr="00EE50D9">
        <w:rPr>
          <w:rFonts w:asciiTheme="majorHAnsi" w:hAnsiTheme="majorHAnsi" w:cs="Helvetica"/>
          <w:color w:val="0A0A0A"/>
          <w:sz w:val="16"/>
        </w:rPr>
        <w:t xml:space="preserve">. But </w:t>
      </w:r>
      <w:r w:rsidRPr="00EE50D9">
        <w:rPr>
          <w:rStyle w:val="StyleBoldUnderline"/>
          <w:rFonts w:asciiTheme="majorHAnsi" w:hAnsiTheme="majorHAnsi"/>
        </w:rPr>
        <w:t>g</w:t>
      </w:r>
      <w:r w:rsidRPr="00EE50D9">
        <w:rPr>
          <w:rStyle w:val="StyleBoldUnderline"/>
          <w:rFonts w:asciiTheme="majorHAnsi" w:hAnsiTheme="majorHAnsi"/>
          <w:highlight w:val="cyan"/>
        </w:rPr>
        <w:t>reat power rivalry will not be the only source of</w:t>
      </w:r>
      <w:r w:rsidRPr="00EE50D9">
        <w:rPr>
          <w:rStyle w:val="StyleBoldUnderline"/>
          <w:rFonts w:asciiTheme="majorHAnsi" w:hAnsiTheme="majorHAnsi"/>
        </w:rPr>
        <w:t xml:space="preserve"> possible i</w:t>
      </w:r>
      <w:r w:rsidRPr="00EE50D9">
        <w:rPr>
          <w:rStyle w:val="StyleBoldUnderline"/>
          <w:rFonts w:asciiTheme="majorHAnsi" w:hAnsiTheme="majorHAnsi"/>
          <w:highlight w:val="cyan"/>
        </w:rPr>
        <w:t>nstability for the future multi-polar world</w:t>
      </w:r>
      <w:r w:rsidRPr="00EE50D9">
        <w:rPr>
          <w:rFonts w:asciiTheme="majorHAnsi" w:hAnsiTheme="majorHAnsi" w:cs="Helvetica"/>
          <w:color w:val="0A0A0A"/>
          <w:sz w:val="16"/>
        </w:rPr>
        <w:t xml:space="preserve">. </w:t>
      </w:r>
      <w:r w:rsidRPr="00EE50D9">
        <w:rPr>
          <w:rStyle w:val="StyleBoldUnderline"/>
          <w:rFonts w:asciiTheme="majorHAnsi" w:hAnsiTheme="majorHAnsi"/>
        </w:rPr>
        <w:t>The current distribution of power allows not only great powers but also middle, small powers and non-state actors to have military capabilities that could threaten the global security</w:t>
      </w:r>
      <w:r w:rsidRPr="00EE50D9">
        <w:rPr>
          <w:rFonts w:asciiTheme="majorHAnsi" w:hAnsiTheme="majorHAnsi" w:cs="Helvetica"/>
          <w:color w:val="0A0A0A"/>
          <w:sz w:val="16"/>
        </w:rPr>
        <w:t xml:space="preserve">. In particular, the presence of nuclear weapons constitutes a further reason of concern and implies that the future world could carry not only the potential instability of multi-polarity and great powers rivalry, but also the dangers entailed in nuclear proliferation. </w:t>
      </w:r>
      <w:r w:rsidRPr="00EE50D9">
        <w:rPr>
          <w:rStyle w:val="StyleBoldUnderline"/>
          <w:rFonts w:asciiTheme="majorHAnsi" w:hAnsiTheme="majorHAnsi"/>
          <w:highlight w:val="cyan"/>
        </w:rPr>
        <w:t>The future multi-polar world will</w:t>
      </w:r>
      <w:r w:rsidRPr="00EE50D9">
        <w:rPr>
          <w:rStyle w:val="StyleBoldUnderline"/>
          <w:rFonts w:asciiTheme="majorHAnsi" w:hAnsiTheme="majorHAnsi"/>
        </w:rPr>
        <w:t xml:space="preserve"> thus </w:t>
      </w:r>
      <w:r w:rsidRPr="00EE50D9">
        <w:rPr>
          <w:rStyle w:val="StyleBoldUnderline"/>
          <w:rFonts w:asciiTheme="majorHAnsi" w:hAnsiTheme="majorHAnsi"/>
          <w:highlight w:val="cyan"/>
        </w:rPr>
        <w:t>be potentially more unstable than all the other multi-polar periods history has experienced until nowaday</w:t>
      </w:r>
      <w:r w:rsidRPr="00EE50D9">
        <w:rPr>
          <w:rFonts w:asciiTheme="majorHAnsi" w:hAnsiTheme="majorHAnsi" w:cs="Helvetica"/>
          <w:color w:val="0A0A0A"/>
          <w:sz w:val="16"/>
          <w:highlight w:val="cyan"/>
        </w:rPr>
        <w:t xml:space="preserve">s: </w:t>
      </w:r>
      <w:r w:rsidRPr="00EE50D9">
        <w:rPr>
          <w:rStyle w:val="StyleBoldUnderline"/>
          <w:rFonts w:asciiTheme="majorHAnsi" w:hAnsiTheme="majorHAnsi"/>
          <w:highlight w:val="cyan"/>
        </w:rPr>
        <w:t>for the first time in history, the world could become both multi-polar and nuclear.</w:t>
      </w:r>
      <w:r w:rsidRPr="00EE50D9">
        <w:rPr>
          <w:rStyle w:val="StyleBoldUnderline"/>
          <w:rFonts w:asciiTheme="majorHAnsi" w:hAnsiTheme="majorHAnsi"/>
        </w:rPr>
        <w:t xml:space="preserve"> </w:t>
      </w:r>
      <w:r w:rsidRPr="00EE50D9">
        <w:rPr>
          <w:rFonts w:asciiTheme="majorHAnsi" w:hAnsiTheme="majorHAnsi" w:cs="Helvetica"/>
          <w:color w:val="0A0A0A"/>
          <w:sz w:val="16"/>
        </w:rPr>
        <w:t xml:space="preserve">While some scholars argue that nuclear deterrence “could reduce the war-proneness of the coming multi-polar system” (Layne, 44-45), </w:t>
      </w:r>
      <w:r w:rsidRPr="00EE50D9">
        <w:rPr>
          <w:rStyle w:val="StyleBoldUnderline"/>
          <w:rFonts w:asciiTheme="majorHAnsi" w:hAnsiTheme="majorHAnsi"/>
          <w:highlight w:val="cyan"/>
        </w:rPr>
        <w:t>the majority of them consider</w:t>
      </w:r>
      <w:r w:rsidRPr="00EE50D9">
        <w:rPr>
          <w:rFonts w:asciiTheme="majorHAnsi" w:hAnsiTheme="majorHAnsi" w:cs="Helvetica"/>
          <w:color w:val="0A0A0A"/>
          <w:sz w:val="16"/>
        </w:rPr>
        <w:t xml:space="preserve"> </w:t>
      </w:r>
      <w:r w:rsidRPr="00EE50D9">
        <w:rPr>
          <w:rStyle w:val="StyleBoldUnderline"/>
          <w:rFonts w:asciiTheme="majorHAnsi" w:hAnsiTheme="majorHAnsi"/>
        </w:rPr>
        <w:t xml:space="preserve">the presence of </w:t>
      </w:r>
      <w:r w:rsidRPr="00EE50D9">
        <w:rPr>
          <w:rStyle w:val="StyleBoldUnderline"/>
          <w:rFonts w:asciiTheme="majorHAnsi" w:hAnsiTheme="majorHAnsi"/>
          <w:highlight w:val="cyan"/>
        </w:rPr>
        <w:t>nuclear weapons as a source of instability</w:t>
      </w:r>
      <w:r w:rsidRPr="00EE50D9">
        <w:rPr>
          <w:rFonts w:asciiTheme="majorHAnsi" w:hAnsiTheme="majorHAnsi" w:cs="Helvetica"/>
          <w:color w:val="0A0A0A"/>
          <w:sz w:val="16"/>
        </w:rPr>
        <w:t xml:space="preserve"> (McNamara; Rosen; Allison). In particular, regional powers and states that are not great powers armed with nuclear capabilities could represent a cause of concern for global security. </w:t>
      </w:r>
      <w:r w:rsidRPr="00EE50D9">
        <w:rPr>
          <w:rStyle w:val="StyleBoldUnderline"/>
          <w:rFonts w:asciiTheme="majorHAnsi" w:hAnsiTheme="majorHAnsi"/>
        </w:rPr>
        <w:t xml:space="preserve">A nuclear </w:t>
      </w:r>
      <w:r w:rsidRPr="00EE50D9">
        <w:rPr>
          <w:rStyle w:val="StyleBoldUnderline"/>
          <w:rFonts w:asciiTheme="majorHAnsi" w:hAnsiTheme="majorHAnsi"/>
          <w:highlight w:val="cyan"/>
        </w:rPr>
        <w:t>Iran could</w:t>
      </w:r>
      <w:r w:rsidRPr="00EE50D9">
        <w:rPr>
          <w:rStyle w:val="StyleBoldUnderline"/>
          <w:rFonts w:asciiTheme="majorHAnsi" w:hAnsiTheme="majorHAnsi"/>
        </w:rPr>
        <w:t xml:space="preserve"> for example </w:t>
      </w:r>
      <w:r w:rsidRPr="00EE50D9">
        <w:rPr>
          <w:rStyle w:val="StyleBoldUnderline"/>
          <w:rFonts w:asciiTheme="majorHAnsi" w:hAnsiTheme="majorHAnsi"/>
          <w:highlight w:val="cyan"/>
        </w:rPr>
        <w:t>attack – or be attacked – by Israel and</w:t>
      </w:r>
      <w:r w:rsidRPr="00EE50D9">
        <w:rPr>
          <w:rStyle w:val="StyleBoldUnderline"/>
          <w:rFonts w:asciiTheme="majorHAnsi" w:hAnsiTheme="majorHAnsi"/>
        </w:rPr>
        <w:t xml:space="preserve"> easily </w:t>
      </w:r>
      <w:r w:rsidRPr="00EE50D9">
        <w:rPr>
          <w:rStyle w:val="StyleBoldUnderline"/>
          <w:rFonts w:asciiTheme="majorHAnsi" w:hAnsiTheme="majorHAnsi"/>
          <w:highlight w:val="cyan"/>
        </w:rPr>
        <w:t>involve</w:t>
      </w:r>
      <w:r w:rsidRPr="00EE50D9">
        <w:rPr>
          <w:rStyle w:val="StyleBoldUnderline"/>
          <w:rFonts w:asciiTheme="majorHAnsi" w:hAnsiTheme="majorHAnsi"/>
        </w:rPr>
        <w:t xml:space="preserve"> in this war </w:t>
      </w:r>
      <w:r w:rsidRPr="00EE50D9">
        <w:rPr>
          <w:rStyle w:val="StyleBoldUnderline"/>
          <w:rFonts w:asciiTheme="majorHAnsi" w:hAnsiTheme="majorHAnsi"/>
          <w:highlight w:val="cyan"/>
        </w:rPr>
        <w:t>the rest of the world</w:t>
      </w:r>
      <w:r w:rsidRPr="00EE50D9">
        <w:rPr>
          <w:rFonts w:asciiTheme="majorHAnsi" w:hAnsiTheme="majorHAnsi" w:cs="Helvetica"/>
          <w:color w:val="0A0A0A"/>
          <w:sz w:val="16"/>
        </w:rPr>
        <w:t xml:space="preserve"> (Sultan; Huntley). </w:t>
      </w:r>
      <w:r w:rsidRPr="00EE50D9">
        <w:rPr>
          <w:rStyle w:val="StyleBoldUnderline"/>
          <w:rFonts w:asciiTheme="majorHAnsi" w:hAnsiTheme="majorHAnsi"/>
          <w:highlight w:val="cyan"/>
        </w:rPr>
        <w:t>A war between Pakistan and India</w:t>
      </w:r>
      <w:r w:rsidRPr="00EE50D9">
        <w:rPr>
          <w:rStyle w:val="StyleBoldUnderline"/>
          <w:rFonts w:asciiTheme="majorHAnsi" w:hAnsiTheme="majorHAnsi"/>
        </w:rPr>
        <w:t>,</w:t>
      </w:r>
      <w:r w:rsidRPr="00EE50D9">
        <w:rPr>
          <w:rFonts w:asciiTheme="majorHAnsi" w:hAnsiTheme="majorHAnsi" w:cs="Helvetica"/>
          <w:color w:val="0A0A0A"/>
          <w:sz w:val="16"/>
        </w:rPr>
        <w:t xml:space="preserve"> both nuclear states, </w:t>
      </w:r>
      <w:r w:rsidRPr="00EE50D9">
        <w:rPr>
          <w:rStyle w:val="Emphasis"/>
          <w:rFonts w:asciiTheme="majorHAnsi" w:hAnsiTheme="majorHAnsi"/>
          <w:highlight w:val="cyan"/>
        </w:rPr>
        <w:t>could result in an</w:t>
      </w:r>
      <w:r w:rsidRPr="00EE50D9">
        <w:rPr>
          <w:rStyle w:val="StyleBoldUnderline"/>
          <w:rFonts w:asciiTheme="majorHAnsi" w:hAnsiTheme="majorHAnsi"/>
          <w:highlight w:val="cyan"/>
        </w:rPr>
        <w:t xml:space="preserve"> </w:t>
      </w:r>
      <w:r w:rsidRPr="00EE50D9">
        <w:rPr>
          <w:rStyle w:val="Emphasis"/>
          <w:rFonts w:asciiTheme="majorHAnsi" w:hAnsiTheme="majorHAnsi"/>
          <w:highlight w:val="cyan"/>
        </w:rPr>
        <w:t>Armageddon</w:t>
      </w:r>
      <w:r w:rsidRPr="00EE50D9">
        <w:rPr>
          <w:rFonts w:asciiTheme="majorHAnsi" w:hAnsiTheme="majorHAnsi" w:cs="Helvetica"/>
          <w:color w:val="0A0A0A"/>
          <w:sz w:val="16"/>
        </w:rPr>
        <w:t xml:space="preserve"> for the whole Asia. </w:t>
      </w:r>
      <w:r w:rsidRPr="00EE50D9">
        <w:rPr>
          <w:rStyle w:val="StyleBoldUnderline"/>
          <w:rFonts w:asciiTheme="majorHAnsi" w:hAnsiTheme="majorHAnsi"/>
          <w:highlight w:val="cyan"/>
        </w:rPr>
        <w:t>An attack</w:t>
      </w:r>
      <w:r w:rsidRPr="00EE50D9">
        <w:rPr>
          <w:rFonts w:asciiTheme="majorHAnsi" w:hAnsiTheme="majorHAnsi" w:cs="Helvetica"/>
          <w:color w:val="0A0A0A"/>
          <w:sz w:val="16"/>
        </w:rPr>
        <w:t xml:space="preserve"> from the Democratic Peoples’ Republic of Korea (DPRK) on Japan or South Korea </w:t>
      </w:r>
      <w:r w:rsidRPr="00EE50D9">
        <w:rPr>
          <w:rStyle w:val="StyleBoldUnderline"/>
          <w:rFonts w:asciiTheme="majorHAnsi" w:hAnsiTheme="majorHAnsi"/>
          <w:highlight w:val="cyan"/>
        </w:rPr>
        <w:t>will trigger</w:t>
      </w:r>
      <w:r w:rsidRPr="00EE50D9">
        <w:rPr>
          <w:rStyle w:val="StyleBoldUnderline"/>
          <w:rFonts w:asciiTheme="majorHAnsi" w:hAnsiTheme="majorHAnsi"/>
        </w:rPr>
        <w:t xml:space="preserve"> an immediate reaction from </w:t>
      </w:r>
      <w:r w:rsidRPr="00EE50D9">
        <w:rPr>
          <w:rStyle w:val="StyleBoldUnderline"/>
          <w:rFonts w:asciiTheme="majorHAnsi" w:hAnsiTheme="majorHAnsi"/>
          <w:highlight w:val="cyan"/>
        </w:rPr>
        <w:t>the US and “a nuclear proliferation ‘domino effect’</w:t>
      </w:r>
      <w:r w:rsidRPr="00EE50D9">
        <w:rPr>
          <w:rFonts w:asciiTheme="majorHAnsi" w:hAnsiTheme="majorHAnsi" w:cs="Helvetica"/>
          <w:color w:val="0A0A0A"/>
          <w:sz w:val="16"/>
        </w:rPr>
        <w:t xml:space="preserve"> in East Asia” (Huntley, 725). Terrorists armed with nuclear weapons could wreak havoc and target the heart of the most powerful countries of the world (Bunn and </w:t>
      </w:r>
      <w:proofErr w:type="spellStart"/>
      <w:r w:rsidRPr="00EE50D9">
        <w:rPr>
          <w:rFonts w:asciiTheme="majorHAnsi" w:hAnsiTheme="majorHAnsi" w:cs="Helvetica"/>
          <w:color w:val="0A0A0A"/>
          <w:sz w:val="16"/>
        </w:rPr>
        <w:t>Wier</w:t>
      </w:r>
      <w:proofErr w:type="spellEnd"/>
      <w:r w:rsidRPr="00EE50D9">
        <w:rPr>
          <w:rFonts w:asciiTheme="majorHAnsi" w:hAnsiTheme="majorHAnsi" w:cs="Helvetica"/>
          <w:color w:val="0A0A0A"/>
          <w:sz w:val="16"/>
        </w:rPr>
        <w:t xml:space="preserve">). Iran, Pakistan, DPRK, terrorist groups will rarely </w:t>
      </w:r>
      <w:proofErr w:type="gramStart"/>
      <w:r w:rsidRPr="00EE50D9">
        <w:rPr>
          <w:rFonts w:asciiTheme="majorHAnsi" w:hAnsiTheme="majorHAnsi" w:cs="Helvetica"/>
          <w:color w:val="0A0A0A"/>
          <w:sz w:val="16"/>
        </w:rPr>
        <w:t>be</w:t>
      </w:r>
      <w:proofErr w:type="gramEnd"/>
      <w:r w:rsidRPr="00EE50D9">
        <w:rPr>
          <w:rFonts w:asciiTheme="majorHAnsi" w:hAnsiTheme="majorHAnsi" w:cs="Helvetica"/>
          <w:color w:val="0A0A0A"/>
          <w:sz w:val="16"/>
        </w:rPr>
        <w:t xml:space="preserve"> great powers or poles in a future multi-polar world. </w:t>
      </w:r>
      <w:r w:rsidRPr="00EE50D9">
        <w:rPr>
          <w:rStyle w:val="StyleBoldUnderline"/>
          <w:rFonts w:asciiTheme="majorHAnsi" w:hAnsiTheme="majorHAnsi"/>
        </w:rPr>
        <w:t xml:space="preserve">Nevertheless, </w:t>
      </w:r>
      <w:r w:rsidRPr="00EE50D9">
        <w:rPr>
          <w:rStyle w:val="StyleBoldUnderline"/>
          <w:rFonts w:asciiTheme="majorHAnsi" w:hAnsiTheme="majorHAnsi"/>
          <w:highlight w:val="cyan"/>
        </w:rPr>
        <w:t>the effects of their actions</w:t>
      </w:r>
      <w:r w:rsidRPr="00EE50D9">
        <w:rPr>
          <w:rStyle w:val="StyleBoldUnderline"/>
          <w:rFonts w:asciiTheme="majorHAnsi" w:hAnsiTheme="majorHAnsi"/>
        </w:rPr>
        <w:t xml:space="preserve"> could easily </w:t>
      </w:r>
      <w:r w:rsidRPr="00EE50D9">
        <w:rPr>
          <w:rStyle w:val="StyleBoldUnderline"/>
          <w:rFonts w:asciiTheme="majorHAnsi" w:hAnsiTheme="majorHAnsi"/>
          <w:highlight w:val="cyan"/>
        </w:rPr>
        <w:t>reverberate all over the globe and represent another cause of potential instability</w:t>
      </w:r>
      <w:r w:rsidRPr="00EE50D9">
        <w:rPr>
          <w:rFonts w:asciiTheme="majorHAnsi" w:hAnsiTheme="majorHAnsi" w:cs="Helvetica"/>
          <w:color w:val="0A0A0A"/>
          <w:sz w:val="16"/>
        </w:rPr>
        <w:t>. For the first time in history, the stability of the future world will therefore depend not only on the unpredictable effects of the rivalry among great powers, but also on the dangerous potential of middle and small powers and non-state actors armed with nuclear weapons.</w:t>
      </w:r>
    </w:p>
    <w:p w14:paraId="314C33D2" w14:textId="77777777" w:rsidR="000B25C4" w:rsidRPr="00EE50D9" w:rsidRDefault="000B25C4" w:rsidP="000B25C4">
      <w:pPr>
        <w:rPr>
          <w:rFonts w:asciiTheme="majorHAnsi" w:hAnsiTheme="majorHAnsi"/>
        </w:rPr>
      </w:pPr>
    </w:p>
    <w:p w14:paraId="536CD05C" w14:textId="77777777" w:rsidR="000B25C4" w:rsidRPr="00EE50D9" w:rsidRDefault="000B25C4" w:rsidP="000B25C4">
      <w:pPr>
        <w:pStyle w:val="Heading3"/>
        <w:rPr>
          <w:rFonts w:asciiTheme="majorHAnsi" w:hAnsiTheme="majorHAnsi"/>
        </w:rPr>
      </w:pPr>
      <w:bookmarkStart w:id="0" w:name="_GoBack"/>
      <w:bookmarkEnd w:id="0"/>
      <w:r w:rsidRPr="00EE50D9">
        <w:rPr>
          <w:rFonts w:asciiTheme="majorHAnsi" w:hAnsiTheme="majorHAnsi"/>
        </w:rPr>
        <w:t>Korean Conflict</w:t>
      </w:r>
    </w:p>
    <w:p w14:paraId="108247CB" w14:textId="77777777" w:rsidR="000B25C4" w:rsidRPr="00EE50D9" w:rsidRDefault="000B25C4" w:rsidP="000B25C4">
      <w:pPr>
        <w:pStyle w:val="Heading4"/>
        <w:rPr>
          <w:rFonts w:asciiTheme="majorHAnsi" w:hAnsiTheme="majorHAnsi"/>
          <w:sz w:val="22"/>
        </w:rPr>
      </w:pPr>
      <w:r w:rsidRPr="00EE50D9">
        <w:rPr>
          <w:rFonts w:asciiTheme="majorHAnsi" w:hAnsiTheme="majorHAnsi"/>
        </w:rPr>
        <w:t xml:space="preserve">Russo-Sino alliance causes Korean conflict </w:t>
      </w:r>
    </w:p>
    <w:p w14:paraId="7108FF93" w14:textId="77777777" w:rsidR="000B25C4" w:rsidRPr="00EE50D9" w:rsidRDefault="000B25C4" w:rsidP="000B25C4">
      <w:pPr>
        <w:rPr>
          <w:rFonts w:asciiTheme="majorHAnsi" w:hAnsiTheme="majorHAnsi"/>
        </w:rPr>
      </w:pPr>
      <w:r w:rsidRPr="00EE50D9">
        <w:rPr>
          <w:rStyle w:val="StyleStyleBold12pt"/>
          <w:rFonts w:asciiTheme="majorHAnsi" w:hAnsiTheme="majorHAnsi"/>
        </w:rPr>
        <w:t xml:space="preserve">Blank 9 </w:t>
      </w:r>
      <w:r w:rsidRPr="00EE50D9">
        <w:rPr>
          <w:rFonts w:asciiTheme="majorHAnsi" w:hAnsiTheme="majorHAnsi"/>
        </w:rPr>
        <w:t>[Stephen Blank, Research Professor of National Security Affairs at the Strategic Studies Institute of the U.S. Army War College, March 2009, “Russia And Arms Control: Are There Opportunities For The Obama Administration?,” online: http://www.strategicstudiesinstitute.army.mil/pdffiles/pub908.pdf]</w:t>
      </w:r>
    </w:p>
    <w:p w14:paraId="01419986" w14:textId="77777777" w:rsidR="000B25C4" w:rsidRPr="00EE50D9" w:rsidRDefault="000B25C4" w:rsidP="000B25C4">
      <w:pPr>
        <w:spacing w:after="0" w:line="240" w:lineRule="auto"/>
        <w:rPr>
          <w:rFonts w:asciiTheme="majorHAnsi" w:eastAsia="Times New Roman" w:hAnsiTheme="majorHAnsi" w:cs="Times New Roman"/>
          <w:sz w:val="16"/>
        </w:rPr>
      </w:pPr>
      <w:r w:rsidRPr="00EE50D9">
        <w:rPr>
          <w:rFonts w:asciiTheme="majorHAnsi" w:eastAsia="Times New Roman" w:hAnsiTheme="majorHAnsi" w:cs="Times New Roman"/>
          <w:sz w:val="16"/>
        </w:rPr>
        <w:t xml:space="preserve">Consequently, </w:t>
      </w:r>
      <w:r w:rsidRPr="00EE50D9">
        <w:rPr>
          <w:rFonts w:asciiTheme="majorHAnsi" w:eastAsia="Times New Roman" w:hAnsiTheme="majorHAnsi" w:cs="Times New Roman"/>
          <w:b/>
          <w:highlight w:val="cyan"/>
          <w:u w:val="single"/>
        </w:rPr>
        <w:t>the danger is that this ideological strategic rivalry will harden, leading to</w:t>
      </w:r>
      <w:r w:rsidRPr="00EE50D9">
        <w:rPr>
          <w:rFonts w:asciiTheme="majorHAnsi" w:eastAsia="Times New Roman" w:hAnsiTheme="majorHAnsi" w:cs="Times New Roman"/>
          <w:b/>
          <w:u w:val="single"/>
        </w:rPr>
        <w:t xml:space="preserve"> a</w:t>
      </w:r>
      <w:r w:rsidRPr="00EE50D9">
        <w:rPr>
          <w:rFonts w:asciiTheme="majorHAnsi" w:eastAsia="Times New Roman" w:hAnsiTheme="majorHAnsi" w:cs="Times New Roman"/>
          <w:sz w:val="16"/>
        </w:rPr>
        <w:t xml:space="preserve"> polarized, bilateral, and hostile division of Asia into blocs based on </w:t>
      </w:r>
      <w:r w:rsidRPr="00EE50D9">
        <w:rPr>
          <w:rFonts w:asciiTheme="majorHAnsi" w:eastAsia="Times New Roman" w:hAnsiTheme="majorHAnsi" w:cs="Times New Roman"/>
          <w:b/>
          <w:highlight w:val="cyan"/>
          <w:u w:val="single"/>
        </w:rPr>
        <w:t>a Sino-Russian bloc confronting a U.S. alliance system</w:t>
      </w:r>
      <w:r w:rsidRPr="00EE50D9">
        <w:rPr>
          <w:rFonts w:asciiTheme="majorHAnsi" w:eastAsia="Times New Roman" w:hAnsiTheme="majorHAnsi" w:cs="Times New Roman"/>
          <w:b/>
          <w:u w:val="single"/>
        </w:rPr>
        <w:t xml:space="preserve"> led by alliances with Japan, South Korea, and Australia</w:t>
      </w:r>
      <w:r w:rsidRPr="00EE50D9">
        <w:rPr>
          <w:rFonts w:asciiTheme="majorHAnsi" w:eastAsia="Times New Roman" w:hAnsiTheme="majorHAnsi" w:cs="Times New Roman"/>
          <w:sz w:val="16"/>
        </w:rPr>
        <w:t xml:space="preserve">. Some Western writers have already opined that </w:t>
      </w:r>
      <w:r w:rsidRPr="00EE50D9">
        <w:rPr>
          <w:rFonts w:asciiTheme="majorHAnsi" w:eastAsia="Times New Roman" w:hAnsiTheme="majorHAnsi" w:cs="Times New Roman"/>
          <w:b/>
          <w:u w:val="single"/>
        </w:rPr>
        <w:t>Sino-Russian relations appear to be tending towards an anti-American alliance in both Northeast and Central Asia.</w:t>
      </w:r>
      <w:r w:rsidRPr="00EE50D9">
        <w:rPr>
          <w:rFonts w:asciiTheme="majorHAnsi" w:eastAsia="Times New Roman" w:hAnsiTheme="majorHAnsi" w:cs="Times New Roman"/>
          <w:sz w:val="16"/>
        </w:rPr>
        <w:t xml:space="preserve">235 But more recently both Asian and Western writers have begun to argue that such a polarization in Asia could be taking shape. The shared interest of perceiving America as an ideological and geopolitical threat has also united Moscow and Beijing in a common cause.236 Already in the 1990s, </w:t>
      </w:r>
      <w:r w:rsidRPr="00EE50D9">
        <w:rPr>
          <w:rFonts w:asciiTheme="majorHAnsi" w:eastAsia="Times New Roman" w:hAnsiTheme="majorHAnsi" w:cs="Times New Roman"/>
          <w:b/>
          <w:u w:val="single"/>
        </w:rPr>
        <w:t>prominent analysts of world politics</w:t>
      </w:r>
      <w:r w:rsidRPr="00EE50D9">
        <w:rPr>
          <w:rFonts w:asciiTheme="majorHAnsi" w:eastAsia="Times New Roman" w:hAnsiTheme="majorHAnsi" w:cs="Times New Roman"/>
          <w:sz w:val="16"/>
        </w:rPr>
        <w:t xml:space="preserve"> like Richard Betts and Robert Jervis, and then subsequent Central Intelligence Agency (CIA) studies, </w:t>
      </w:r>
      <w:r w:rsidRPr="00EE50D9">
        <w:rPr>
          <w:rFonts w:asciiTheme="majorHAnsi" w:eastAsia="Times New Roman" w:hAnsiTheme="majorHAnsi" w:cs="Times New Roman"/>
          <w:b/>
          <w:u w:val="single"/>
        </w:rPr>
        <w:t xml:space="preserve">postulated that </w:t>
      </w:r>
      <w:r w:rsidRPr="00EE50D9">
        <w:rPr>
          <w:rFonts w:asciiTheme="majorHAnsi" w:eastAsia="Times New Roman" w:hAnsiTheme="majorHAnsi" w:cs="Times New Roman"/>
          <w:b/>
          <w:highlight w:val="cyan"/>
          <w:u w:val="single"/>
        </w:rPr>
        <w:t>the greatest security threat to American interests would be a Russian-Chinese alliance</w:t>
      </w:r>
      <w:r w:rsidRPr="00EE50D9">
        <w:rPr>
          <w:rFonts w:asciiTheme="majorHAnsi" w:eastAsia="Times New Roman" w:hAnsiTheme="majorHAnsi" w:cs="Times New Roman"/>
          <w:sz w:val="16"/>
        </w:rPr>
        <w:t xml:space="preserve">.237 Arguably, that is happening now and occurs under conditions of the energy crisis that magnifies Russia’s importance to China beyond providing diplomatic support, cover for China’s strategic rear, and arms sales. </w:t>
      </w:r>
      <w:r w:rsidRPr="00EE50D9">
        <w:rPr>
          <w:rFonts w:asciiTheme="majorHAnsi" w:eastAsia="Times New Roman" w:hAnsiTheme="majorHAnsi" w:cs="Times New Roman"/>
          <w:b/>
          <w:highlight w:val="cyan"/>
          <w:u w:val="single"/>
        </w:rPr>
        <w:t>That alliance would encompass</w:t>
      </w:r>
      <w:r w:rsidRPr="00EE50D9">
        <w:rPr>
          <w:rFonts w:asciiTheme="majorHAnsi" w:eastAsia="Times New Roman" w:hAnsiTheme="majorHAnsi" w:cs="Times New Roman"/>
          <w:sz w:val="16"/>
        </w:rPr>
        <w:t xml:space="preserve"> the following points of friction with Washington: </w:t>
      </w:r>
      <w:r w:rsidRPr="00EE50D9">
        <w:rPr>
          <w:rFonts w:asciiTheme="majorHAnsi" w:eastAsia="Times New Roman" w:hAnsiTheme="majorHAnsi" w:cs="Times New Roman"/>
          <w:b/>
          <w:u w:val="single"/>
        </w:rPr>
        <w:t xml:space="preserve">strategic resistance to U.S. interests in Central and Northeast Asia, resistance to </w:t>
      </w:r>
      <w:proofErr w:type="spellStart"/>
      <w:r w:rsidRPr="00EE50D9">
        <w:rPr>
          <w:rFonts w:asciiTheme="majorHAnsi" w:eastAsia="Times New Roman" w:hAnsiTheme="majorHAnsi" w:cs="Times New Roman"/>
          <w:b/>
          <w:u w:val="single"/>
        </w:rPr>
        <w:t>antiproliferation</w:t>
      </w:r>
      <w:proofErr w:type="spellEnd"/>
      <w:r w:rsidRPr="00EE50D9">
        <w:rPr>
          <w:rFonts w:asciiTheme="majorHAnsi" w:eastAsia="Times New Roman" w:hAnsiTheme="majorHAnsi" w:cs="Times New Roman"/>
          <w:b/>
          <w:u w:val="single"/>
        </w:rPr>
        <w:t xml:space="preserve"> and </w:t>
      </w:r>
      <w:r w:rsidRPr="00EE50D9">
        <w:rPr>
          <w:rFonts w:asciiTheme="majorHAnsi" w:eastAsia="Times New Roman" w:hAnsiTheme="majorHAnsi" w:cs="Times New Roman"/>
          <w:b/>
          <w:highlight w:val="cyan"/>
          <w:u w:val="single"/>
        </w:rPr>
        <w:t>pressures upon the regimes in Iran and North Korea</w:t>
      </w:r>
      <w:r w:rsidRPr="00EE50D9">
        <w:rPr>
          <w:rFonts w:asciiTheme="majorHAnsi" w:eastAsia="Times New Roman" w:hAnsiTheme="majorHAnsi" w:cs="Times New Roman"/>
          <w:b/>
          <w:u w:val="single"/>
        </w:rPr>
        <w:t>, an energy alliance, an ideological counteroffensive against U.S. support for democratization abroad, and the rearming of both Russia and China, if not their proxies and allies, with a view towards conflict with America</w:t>
      </w:r>
      <w:r w:rsidRPr="00EE50D9">
        <w:rPr>
          <w:rFonts w:asciiTheme="majorHAnsi" w:eastAsia="Times New Roman" w:hAnsiTheme="majorHAnsi" w:cs="Times New Roman"/>
          <w:sz w:val="16"/>
        </w:rPr>
        <w:t xml:space="preserve">.239 One South Korean columnist, Kim </w:t>
      </w:r>
      <w:proofErr w:type="spellStart"/>
      <w:r w:rsidRPr="00EE50D9">
        <w:rPr>
          <w:rFonts w:asciiTheme="majorHAnsi" w:eastAsia="Times New Roman" w:hAnsiTheme="majorHAnsi" w:cs="Times New Roman"/>
          <w:sz w:val="16"/>
        </w:rPr>
        <w:t>Yo’ng</w:t>
      </w:r>
      <w:proofErr w:type="spellEnd"/>
      <w:r w:rsidRPr="00EE50D9">
        <w:rPr>
          <w:rFonts w:asciiTheme="majorHAnsi" w:eastAsia="Times New Roman" w:hAnsiTheme="majorHAnsi" w:cs="Times New Roman"/>
          <w:sz w:val="16"/>
        </w:rPr>
        <w:t xml:space="preserve"> </w:t>
      </w:r>
      <w:proofErr w:type="spellStart"/>
      <w:r w:rsidRPr="00EE50D9">
        <w:rPr>
          <w:rFonts w:asciiTheme="majorHAnsi" w:eastAsia="Times New Roman" w:hAnsiTheme="majorHAnsi" w:cs="Times New Roman"/>
          <w:sz w:val="16"/>
        </w:rPr>
        <w:t>Hu’i</w:t>
      </w:r>
      <w:proofErr w:type="spellEnd"/>
      <w:r w:rsidRPr="00EE50D9">
        <w:rPr>
          <w:rFonts w:asciiTheme="majorHAnsi" w:eastAsia="Times New Roman" w:hAnsiTheme="majorHAnsi" w:cs="Times New Roman"/>
          <w:sz w:val="16"/>
        </w:rPr>
        <w:t xml:space="preserve">, wrote in 2005 that, China and Russia are reviving their past strategic partnership to face their strongest rival, the United States. A structure of strategic competition and confrontation between the United States and India on the one side, and Russia and China on the other is unfolding in the eastern half of the Eurasian continent including the Korean peninsula. </w:t>
      </w:r>
      <w:r w:rsidRPr="00EE50D9">
        <w:rPr>
          <w:rFonts w:asciiTheme="majorHAnsi" w:eastAsia="Times New Roman" w:hAnsiTheme="majorHAnsi" w:cs="Times New Roman"/>
          <w:b/>
          <w:highlight w:val="cyan"/>
          <w:u w:val="single"/>
        </w:rPr>
        <w:t>Such a situation will definitely bring a huge wave of shock to the Korean peninsula, directly dealing with the strategic flexibility of U.S. forces in Korea</w:t>
      </w:r>
      <w:r w:rsidRPr="00EE50D9">
        <w:rPr>
          <w:rFonts w:asciiTheme="majorHAnsi" w:eastAsia="Times New Roman" w:hAnsiTheme="majorHAnsi" w:cs="Times New Roman"/>
          <w:sz w:val="16"/>
        </w:rPr>
        <w:t xml:space="preserve">. If China and Russia train their military forces together in the sea off the coast of China’s Liaodong Peninsula, it will also have an effect on the 21st century strategic plan of Korea. We will now need to think of Northeast Asia on a much broader scale. The eastern half of Eurasia, including Central Asia, has to be included in our strategic plan for the future.240 Since then, Lyle Goldstein and </w:t>
      </w:r>
      <w:proofErr w:type="spellStart"/>
      <w:r w:rsidRPr="00EE50D9">
        <w:rPr>
          <w:rFonts w:asciiTheme="majorHAnsi" w:eastAsia="Times New Roman" w:hAnsiTheme="majorHAnsi" w:cs="Times New Roman"/>
          <w:sz w:val="16"/>
        </w:rPr>
        <w:t>Vitaly</w:t>
      </w:r>
      <w:proofErr w:type="spellEnd"/>
      <w:r w:rsidRPr="00EE50D9">
        <w:rPr>
          <w:rFonts w:asciiTheme="majorHAnsi" w:eastAsia="Times New Roman" w:hAnsiTheme="majorHAnsi" w:cs="Times New Roman"/>
          <w:sz w:val="16"/>
        </w:rPr>
        <w:t xml:space="preserve"> </w:t>
      </w:r>
      <w:proofErr w:type="spellStart"/>
      <w:r w:rsidRPr="00EE50D9">
        <w:rPr>
          <w:rFonts w:asciiTheme="majorHAnsi" w:eastAsia="Times New Roman" w:hAnsiTheme="majorHAnsi" w:cs="Times New Roman"/>
          <w:sz w:val="16"/>
        </w:rPr>
        <w:t>Kozyrev</w:t>
      </w:r>
      <w:proofErr w:type="spellEnd"/>
      <w:r w:rsidRPr="00EE50D9">
        <w:rPr>
          <w:rFonts w:asciiTheme="majorHAnsi" w:eastAsia="Times New Roman" w:hAnsiTheme="majorHAnsi" w:cs="Times New Roman"/>
          <w:sz w:val="16"/>
        </w:rPr>
        <w:t xml:space="preserve"> have similarly written that, </w:t>
      </w:r>
      <w:r w:rsidRPr="00EE50D9">
        <w:rPr>
          <w:rFonts w:asciiTheme="majorHAnsi" w:eastAsia="Times New Roman" w:hAnsiTheme="majorHAnsi" w:cs="Times New Roman"/>
          <w:b/>
          <w:u w:val="single"/>
        </w:rPr>
        <w:t>If the Kremlin favors Beijing, the resulting Sino-Russian energy nexus</w:t>
      </w:r>
      <w:r w:rsidRPr="00EE50D9">
        <w:rPr>
          <w:rFonts w:asciiTheme="majorHAnsi" w:eastAsia="Times New Roman" w:hAnsiTheme="majorHAnsi" w:cs="Times New Roman"/>
          <w:sz w:val="16"/>
        </w:rPr>
        <w:t>—joining the world’s fastest growing energy consumer with one of the world’s fastest growing producers—</w:t>
      </w:r>
      <w:r w:rsidRPr="00EE50D9">
        <w:rPr>
          <w:rFonts w:asciiTheme="majorHAnsi" w:eastAsia="Times New Roman" w:hAnsiTheme="majorHAnsi" w:cs="Times New Roman"/>
          <w:b/>
          <w:u w:val="single"/>
        </w:rPr>
        <w:t>would support China’s growing claim to regional preeminence.</w:t>
      </w:r>
      <w:r w:rsidRPr="00EE50D9">
        <w:rPr>
          <w:rFonts w:asciiTheme="majorHAnsi" w:eastAsia="Times New Roman" w:hAnsiTheme="majorHAnsi" w:cs="Times New Roman"/>
          <w:sz w:val="16"/>
        </w:rPr>
        <w:t xml:space="preserve"> From Beijing’s point of view, this relationship would promise a relatively secure and stable foundation for one of history’s most extraordinary economic transformations. At stake are energy reserves in eastern Russia that far exceed those in the entire Caspian basin. Moreover, according to Chinese strategists, robust Sino-Russian energy links would decrease the vulnerability of Beijing’s sea lines of communication to forms of “external pressure” in case of a crisis concerning Taiwan or the South China Sea. From the standpoint of global politics, </w:t>
      </w:r>
      <w:r w:rsidRPr="00EE50D9">
        <w:rPr>
          <w:rFonts w:asciiTheme="majorHAnsi" w:eastAsia="Times New Roman" w:hAnsiTheme="majorHAnsi" w:cs="Times New Roman"/>
          <w:b/>
          <w:u w:val="single"/>
        </w:rPr>
        <w:t xml:space="preserve">the </w:t>
      </w:r>
      <w:r w:rsidRPr="00EE50D9">
        <w:rPr>
          <w:rFonts w:asciiTheme="majorHAnsi" w:eastAsia="Times New Roman" w:hAnsiTheme="majorHAnsi" w:cs="Times New Roman"/>
          <w:b/>
          <w:highlight w:val="cyan"/>
          <w:u w:val="single"/>
        </w:rPr>
        <w:t>formation of the Sino-Russian</w:t>
      </w:r>
      <w:r w:rsidRPr="00EE50D9">
        <w:rPr>
          <w:rFonts w:asciiTheme="majorHAnsi" w:eastAsia="Times New Roman" w:hAnsiTheme="majorHAnsi" w:cs="Times New Roman"/>
          <w:b/>
          <w:u w:val="single"/>
        </w:rPr>
        <w:t xml:space="preserve"> energy nexus would represent a strong consolidation of an emergent </w:t>
      </w:r>
      <w:r w:rsidRPr="00EE50D9">
        <w:rPr>
          <w:rFonts w:asciiTheme="majorHAnsi" w:eastAsia="Times New Roman" w:hAnsiTheme="majorHAnsi" w:cs="Times New Roman"/>
          <w:b/>
          <w:highlight w:val="cyan"/>
          <w:u w:val="single"/>
        </w:rPr>
        <w:t>bipolar structure in East Asia</w:t>
      </w:r>
      <w:r w:rsidRPr="00EE50D9">
        <w:rPr>
          <w:rFonts w:asciiTheme="majorHAnsi" w:eastAsia="Times New Roman" w:hAnsiTheme="majorHAnsi" w:cs="Times New Roman"/>
          <w:b/>
          <w:u w:val="single"/>
        </w:rPr>
        <w:t>, with one pole led by China</w:t>
      </w:r>
      <w:r w:rsidRPr="00EE50D9">
        <w:rPr>
          <w:rFonts w:asciiTheme="majorHAnsi" w:eastAsia="Times New Roman" w:hAnsiTheme="majorHAnsi" w:cs="Times New Roman"/>
          <w:sz w:val="16"/>
        </w:rPr>
        <w:t xml:space="preserve"> (and including Russia) </w:t>
      </w:r>
      <w:r w:rsidRPr="00EE50D9">
        <w:rPr>
          <w:rFonts w:asciiTheme="majorHAnsi" w:eastAsia="Times New Roman" w:hAnsiTheme="majorHAnsi" w:cs="Times New Roman"/>
          <w:b/>
          <w:u w:val="single"/>
        </w:rPr>
        <w:t>and one led by the United States</w:t>
      </w:r>
      <w:r w:rsidRPr="00EE50D9">
        <w:rPr>
          <w:rFonts w:asciiTheme="majorHAnsi" w:eastAsia="Times New Roman" w:hAnsiTheme="majorHAnsi" w:cs="Times New Roman"/>
          <w:sz w:val="16"/>
        </w:rPr>
        <w:t xml:space="preserve"> (and including Japan).241 </w:t>
      </w:r>
      <w:r w:rsidRPr="00EE50D9">
        <w:rPr>
          <w:rFonts w:asciiTheme="majorHAnsi" w:eastAsia="Times New Roman" w:hAnsiTheme="majorHAnsi" w:cs="Times New Roman"/>
          <w:b/>
          <w:u w:val="single"/>
        </w:rPr>
        <w:t xml:space="preserve">Russia’s tie to China certainly expresses a deep strategic identity or congruence of interests on a host of issues from Korea to Central Asia and could have significant military implications. Those implications are not just due to Russian arms sales to China, which are clearly tied to an anti-American military scenario, most probably connected with Taiwan. They </w:t>
      </w:r>
      <w:r w:rsidRPr="00EE50D9">
        <w:rPr>
          <w:rFonts w:asciiTheme="majorHAnsi" w:eastAsia="Times New Roman" w:hAnsiTheme="majorHAnsi" w:cs="Times New Roman"/>
          <w:b/>
          <w:highlight w:val="cyan"/>
          <w:u w:val="single"/>
        </w:rPr>
        <w:t>also include the possibility of joint military action in response to a regime crisis in the DPRK</w:t>
      </w:r>
      <w:r w:rsidRPr="00EE50D9">
        <w:rPr>
          <w:rFonts w:asciiTheme="majorHAnsi" w:eastAsia="Times New Roman" w:hAnsiTheme="majorHAnsi" w:cs="Times New Roman"/>
          <w:b/>
          <w:u w:val="single"/>
        </w:rPr>
        <w:t>.</w:t>
      </w:r>
      <w:r w:rsidRPr="00EE50D9">
        <w:rPr>
          <w:rFonts w:asciiTheme="majorHAnsi" w:eastAsia="Times New Roman" w:hAnsiTheme="majorHAnsi" w:cs="Times New Roman"/>
          <w:sz w:val="16"/>
        </w:rPr>
        <w:t xml:space="preserve">242 </w:t>
      </w:r>
    </w:p>
    <w:p w14:paraId="4CAB6B8B" w14:textId="77777777" w:rsidR="000B25C4" w:rsidRPr="00EE50D9" w:rsidRDefault="000B25C4" w:rsidP="000B25C4">
      <w:pPr>
        <w:spacing w:after="0" w:line="240" w:lineRule="auto"/>
        <w:rPr>
          <w:rFonts w:asciiTheme="majorHAnsi" w:eastAsia="Times New Roman" w:hAnsiTheme="majorHAnsi" w:cs="Times New Roman"/>
        </w:rPr>
      </w:pPr>
    </w:p>
    <w:p w14:paraId="6749805F" w14:textId="77777777" w:rsidR="000B25C4" w:rsidRPr="00EE50D9" w:rsidRDefault="000B25C4" w:rsidP="000B25C4">
      <w:pPr>
        <w:pStyle w:val="Heading4"/>
        <w:rPr>
          <w:rFonts w:asciiTheme="majorHAnsi" w:hAnsiTheme="majorHAnsi"/>
        </w:rPr>
      </w:pPr>
      <w:r w:rsidRPr="00EE50D9">
        <w:rPr>
          <w:rFonts w:asciiTheme="majorHAnsi" w:hAnsiTheme="majorHAnsi"/>
        </w:rPr>
        <w:t>Causes global nuclear war</w:t>
      </w:r>
    </w:p>
    <w:p w14:paraId="09CEAFC1" w14:textId="77777777" w:rsidR="000B25C4" w:rsidRPr="00EE50D9" w:rsidRDefault="000B25C4" w:rsidP="000B25C4">
      <w:pPr>
        <w:spacing w:after="0" w:line="240" w:lineRule="auto"/>
        <w:rPr>
          <w:rFonts w:asciiTheme="majorHAnsi" w:eastAsia="Times New Roman" w:hAnsiTheme="majorHAnsi" w:cs="Times New Roman"/>
        </w:rPr>
      </w:pPr>
      <w:r w:rsidRPr="00EE50D9">
        <w:rPr>
          <w:rFonts w:asciiTheme="majorHAnsi" w:eastAsia="Times New Roman" w:hAnsiTheme="majorHAnsi" w:cs="Times New Roman"/>
          <w:b/>
        </w:rPr>
        <w:t>Hayes and Hamel-Green 10</w:t>
      </w:r>
      <w:r w:rsidRPr="00EE50D9">
        <w:rPr>
          <w:rFonts w:asciiTheme="majorHAnsi" w:eastAsia="Times New Roman" w:hAnsiTheme="majorHAnsi" w:cs="Times New Roman"/>
        </w:rPr>
        <w:t xml:space="preserve"> – *Executive Director of the Nautilus Institute for Security and Sustainable Development, AND ** Executive Dean of the Faculty of Arts, Education and Human Development act Victoria University (1/5/10, Executive Dean at Victoria, “The Path Not Taken, the Way Still Open: Denuclearizing the Korean Peninsula and Northeast Asia,” http://www.nautilus.org/fora/security/10001HayesHamalGreen.pdf)</w:t>
      </w:r>
    </w:p>
    <w:p w14:paraId="59394086" w14:textId="77777777" w:rsidR="000B25C4" w:rsidRPr="00EE50D9" w:rsidRDefault="000B25C4" w:rsidP="000B25C4">
      <w:pPr>
        <w:spacing w:after="0" w:line="240" w:lineRule="auto"/>
        <w:rPr>
          <w:rFonts w:asciiTheme="majorHAnsi" w:eastAsia="Times New Roman" w:hAnsiTheme="majorHAnsi" w:cs="Times New Roman"/>
          <w:sz w:val="16"/>
        </w:rPr>
      </w:pPr>
      <w:r w:rsidRPr="00EE50D9">
        <w:rPr>
          <w:rFonts w:asciiTheme="majorHAnsi" w:eastAsia="Times New Roman" w:hAnsiTheme="majorHAnsi" w:cs="Times New Roman"/>
          <w:sz w:val="16"/>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EE50D9">
        <w:rPr>
          <w:rFonts w:asciiTheme="majorHAnsi" w:eastAsia="Times New Roman" w:hAnsiTheme="majorHAnsi" w:cs="Times New Roman"/>
          <w:b/>
          <w:highlight w:val="cyan"/>
          <w:u w:val="single"/>
        </w:rPr>
        <w:t>Korea and Northeast Asia are instances where risks of nuclear proliferation</w:t>
      </w:r>
      <w:r w:rsidRPr="00EE50D9">
        <w:rPr>
          <w:rFonts w:asciiTheme="majorHAnsi" w:eastAsia="Times New Roman" w:hAnsiTheme="majorHAnsi" w:cs="Times New Roman"/>
          <w:b/>
          <w:u w:val="single"/>
        </w:rPr>
        <w:t xml:space="preserve"> and actual nuclear use arguably </w:t>
      </w:r>
      <w:r w:rsidRPr="00EE50D9">
        <w:rPr>
          <w:rFonts w:asciiTheme="majorHAnsi" w:eastAsia="Times New Roman" w:hAnsiTheme="majorHAnsi" w:cs="Times New Roman"/>
          <w:b/>
          <w:highlight w:val="cyan"/>
          <w:u w:val="single"/>
        </w:rPr>
        <w:t>have increased in recent years</w:t>
      </w:r>
      <w:r w:rsidRPr="00EE50D9">
        <w:rPr>
          <w:rFonts w:asciiTheme="majorHAnsi" w:eastAsia="Times New Roman" w:hAnsiTheme="majorHAnsi" w:cs="Times New Roman"/>
          <w:b/>
          <w:u w:val="single"/>
        </w:rPr>
        <w:t>.</w:t>
      </w:r>
      <w:r w:rsidRPr="00EE50D9">
        <w:rPr>
          <w:rFonts w:asciiTheme="majorHAnsi" w:eastAsia="Times New Roman" w:hAnsiTheme="majorHAnsi" w:cs="Times New Roman"/>
          <w:sz w:val="16"/>
        </w:rPr>
        <w:t xml:space="preserve"> This negative trend is a product of continued US nuclear threat projection against the DPRK as part of a general program of coercive diplomacy in this region, North Korea’s nuclear weapons </w:t>
      </w:r>
      <w:proofErr w:type="spellStart"/>
      <w:r w:rsidRPr="00EE50D9">
        <w:rPr>
          <w:rFonts w:asciiTheme="majorHAnsi" w:eastAsia="Times New Roman" w:hAnsiTheme="majorHAnsi" w:cs="Times New Roman"/>
          <w:sz w:val="16"/>
        </w:rPr>
        <w:t>programme</w:t>
      </w:r>
      <w:proofErr w:type="spellEnd"/>
      <w:r w:rsidRPr="00EE50D9">
        <w:rPr>
          <w:rFonts w:asciiTheme="majorHAnsi" w:eastAsia="Times New Roman" w:hAnsiTheme="majorHAnsi" w:cs="Times New Roman"/>
          <w:sz w:val="16"/>
        </w:rPr>
        <w:t xml:space="preserv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EE50D9">
        <w:rPr>
          <w:rFonts w:asciiTheme="majorHAnsi" w:eastAsia="Times New Roman" w:hAnsiTheme="majorHAnsi" w:cs="Times New Roman"/>
          <w:b/>
          <w:u w:val="single"/>
        </w:rPr>
        <w:t xml:space="preserve">The </w:t>
      </w:r>
      <w:r w:rsidRPr="00EE50D9">
        <w:rPr>
          <w:rFonts w:asciiTheme="majorHAnsi" w:eastAsia="Times New Roman" w:hAnsiTheme="majorHAnsi" w:cs="Times New Roman"/>
          <w:b/>
          <w:highlight w:val="cyan"/>
          <w:u w:val="single"/>
        </w:rPr>
        <w:t>consequences of failing to address the proliferation threat posed by the North Korea</w:t>
      </w:r>
      <w:r w:rsidRPr="00EE50D9">
        <w:rPr>
          <w:rFonts w:asciiTheme="majorHAnsi" w:eastAsia="Times New Roman" w:hAnsiTheme="majorHAnsi" w:cs="Times New Roman"/>
          <w:b/>
          <w:u w:val="single"/>
        </w:rPr>
        <w:t xml:space="preserve"> developments, and related political and economic issues, </w:t>
      </w:r>
      <w:r w:rsidRPr="00EE50D9">
        <w:rPr>
          <w:rFonts w:asciiTheme="majorHAnsi" w:eastAsia="Times New Roman" w:hAnsiTheme="majorHAnsi" w:cs="Times New Roman"/>
          <w:b/>
          <w:highlight w:val="cyan"/>
          <w:u w:val="single"/>
        </w:rPr>
        <w:t>are serious</w:t>
      </w:r>
      <w:r w:rsidRPr="00EE50D9">
        <w:rPr>
          <w:rFonts w:asciiTheme="majorHAnsi" w:eastAsia="Times New Roman" w:hAnsiTheme="majorHAnsi" w:cs="Times New Roman"/>
          <w:sz w:val="16"/>
        </w:rPr>
        <w:t xml:space="preserve">, not only for the Northeast Asian region but </w:t>
      </w:r>
      <w:r w:rsidRPr="00EE50D9">
        <w:rPr>
          <w:rFonts w:asciiTheme="majorHAnsi" w:eastAsia="Times New Roman" w:hAnsiTheme="majorHAnsi" w:cs="Times New Roman"/>
          <w:b/>
          <w:highlight w:val="cyan"/>
          <w:u w:val="single"/>
        </w:rPr>
        <w:t>for the whole international community</w:t>
      </w:r>
      <w:r w:rsidRPr="00EE50D9">
        <w:rPr>
          <w:rFonts w:asciiTheme="majorHAnsi" w:eastAsia="Times New Roman" w:hAnsiTheme="majorHAnsi" w:cs="Times New Roman"/>
          <w:b/>
          <w:u w:val="single"/>
        </w:rPr>
        <w:t>.</w:t>
      </w:r>
      <w:r w:rsidRPr="00EE50D9">
        <w:rPr>
          <w:rFonts w:asciiTheme="majorHAnsi" w:eastAsia="Times New Roman" w:hAnsiTheme="majorHAnsi" w:cs="Times New Roman"/>
          <w:sz w:val="16"/>
        </w:rPr>
        <w:t xml:space="preserve"> At worst, </w:t>
      </w:r>
      <w:r w:rsidRPr="00EE50D9">
        <w:rPr>
          <w:rFonts w:asciiTheme="majorHAnsi" w:eastAsia="Times New Roman" w:hAnsiTheme="majorHAnsi" w:cs="Times New Roman"/>
          <w:b/>
          <w:highlight w:val="cyan"/>
          <w:u w:val="single"/>
        </w:rPr>
        <w:t>there is the possibility of nuclear attack</w:t>
      </w:r>
      <w:r w:rsidRPr="00EE50D9">
        <w:rPr>
          <w:rFonts w:asciiTheme="majorHAnsi" w:eastAsia="Times New Roman" w:hAnsiTheme="majorHAnsi" w:cs="Times New Roman"/>
          <w:b/>
          <w:u w:val="single"/>
        </w:rPr>
        <w:t xml:space="preserve">, whether </w:t>
      </w:r>
      <w:r w:rsidRPr="00EE50D9">
        <w:rPr>
          <w:rFonts w:asciiTheme="majorHAnsi" w:eastAsia="Times New Roman" w:hAnsiTheme="majorHAnsi" w:cs="Times New Roman"/>
          <w:b/>
          <w:highlight w:val="cyan"/>
          <w:u w:val="single"/>
        </w:rPr>
        <w:t>by intention</w:t>
      </w:r>
      <w:r w:rsidRPr="00EE50D9">
        <w:rPr>
          <w:rFonts w:asciiTheme="majorHAnsi" w:eastAsia="Times New Roman" w:hAnsiTheme="majorHAnsi" w:cs="Times New Roman"/>
          <w:b/>
          <w:u w:val="single"/>
        </w:rPr>
        <w:t xml:space="preserve">, </w:t>
      </w:r>
      <w:r w:rsidRPr="00EE50D9">
        <w:rPr>
          <w:rFonts w:asciiTheme="majorHAnsi" w:eastAsia="Times New Roman" w:hAnsiTheme="majorHAnsi" w:cs="Times New Roman"/>
          <w:b/>
          <w:highlight w:val="cyan"/>
          <w:u w:val="single"/>
        </w:rPr>
        <w:t>miscalculation, or merely accident</w:t>
      </w:r>
      <w:r w:rsidRPr="00EE50D9">
        <w:rPr>
          <w:rFonts w:asciiTheme="majorHAnsi" w:eastAsia="Times New Roman" w:hAnsiTheme="majorHAnsi" w:cs="Times New Roman"/>
          <w:b/>
          <w:u w:val="single"/>
        </w:rPr>
        <w:t>, leading to the resumption of Korean War hostilities.</w:t>
      </w:r>
      <w:r w:rsidRPr="00EE50D9">
        <w:rPr>
          <w:rFonts w:asciiTheme="majorHAnsi" w:eastAsia="Times New Roman" w:hAnsiTheme="majorHAnsi" w:cs="Times New Roman"/>
          <w:sz w:val="16"/>
        </w:rPr>
        <w:t xml:space="preserve"> On the Korean Peninsula itself, key population </w:t>
      </w:r>
      <w:proofErr w:type="spellStart"/>
      <w:r w:rsidRPr="00EE50D9">
        <w:rPr>
          <w:rFonts w:asciiTheme="majorHAnsi" w:eastAsia="Times New Roman" w:hAnsiTheme="majorHAnsi" w:cs="Times New Roman"/>
          <w:sz w:val="16"/>
        </w:rPr>
        <w:t>centres</w:t>
      </w:r>
      <w:proofErr w:type="spellEnd"/>
      <w:r w:rsidRPr="00EE50D9">
        <w:rPr>
          <w:rFonts w:asciiTheme="majorHAnsi" w:eastAsia="Times New Roman" w:hAnsiTheme="majorHAnsi" w:cs="Times New Roman"/>
          <w:sz w:val="16"/>
        </w:rPr>
        <w:t xml:space="preserve"> are well within short or medium range missiles. The whole of Japan is likely to come within North Korean missile range. Pyongyang has a population of over 2 million, Seoul (close to the North Korean border) 11 million, and Tokyo over 20 million. </w:t>
      </w:r>
      <w:r w:rsidRPr="00EE50D9">
        <w:rPr>
          <w:rFonts w:asciiTheme="majorHAnsi" w:eastAsia="Times New Roman" w:hAnsiTheme="majorHAnsi" w:cs="Times New Roman"/>
          <w:b/>
          <w:highlight w:val="cyan"/>
          <w:u w:val="single"/>
        </w:rPr>
        <w:t>Even a limited nuclear exchange would result in a holocaust of unprecedented proportions</w:t>
      </w:r>
      <w:r w:rsidRPr="00EE50D9">
        <w:rPr>
          <w:rFonts w:asciiTheme="majorHAnsi" w:eastAsia="Times New Roman" w:hAnsiTheme="majorHAnsi" w:cs="Times New Roman"/>
          <w:b/>
          <w:u w:val="single"/>
        </w:rPr>
        <w:t>.</w:t>
      </w:r>
      <w:r w:rsidRPr="00EE50D9">
        <w:rPr>
          <w:rFonts w:asciiTheme="majorHAnsi" w:eastAsia="Times New Roman" w:hAnsiTheme="majorHAnsi" w:cs="Times New Roman"/>
          <w:sz w:val="16"/>
        </w:rPr>
        <w:t xml:space="preserve"> But the catastrophe within the region would not be the only outcome. New research indicates that even a limited nuclear war in the region would rearrange our global climate far more quickly than global warming. </w:t>
      </w:r>
      <w:proofErr w:type="spellStart"/>
      <w:r w:rsidRPr="00EE50D9">
        <w:rPr>
          <w:rFonts w:asciiTheme="majorHAnsi" w:eastAsia="Times New Roman" w:hAnsiTheme="majorHAnsi" w:cs="Times New Roman"/>
          <w:sz w:val="16"/>
        </w:rPr>
        <w:t>Westberg</w:t>
      </w:r>
      <w:proofErr w:type="spellEnd"/>
      <w:r w:rsidRPr="00EE50D9">
        <w:rPr>
          <w:rFonts w:asciiTheme="majorHAnsi" w:eastAsia="Times New Roman" w:hAnsiTheme="majorHAnsi" w:cs="Times New Roman"/>
          <w:sz w:val="16"/>
        </w:rPr>
        <w:t xml:space="preserve"> draws attention to new studies </w:t>
      </w:r>
      <w:proofErr w:type="spellStart"/>
      <w:r w:rsidRPr="00EE50D9">
        <w:rPr>
          <w:rFonts w:asciiTheme="majorHAnsi" w:eastAsia="Times New Roman" w:hAnsiTheme="majorHAnsi" w:cs="Times New Roman"/>
          <w:sz w:val="16"/>
        </w:rPr>
        <w:t>modelling</w:t>
      </w:r>
      <w:proofErr w:type="spellEnd"/>
      <w:r w:rsidRPr="00EE50D9">
        <w:rPr>
          <w:rFonts w:asciiTheme="majorHAnsi" w:eastAsia="Times New Roman" w:hAnsiTheme="majorHAnsi" w:cs="Times New Roman"/>
          <w:sz w:val="16"/>
        </w:rPr>
        <w:t xml:space="preserve"> the effects of even a limited nuclear exchange involving approximately 100 Hiroshima-sized 15 </w:t>
      </w:r>
      <w:proofErr w:type="spellStart"/>
      <w:r w:rsidRPr="00EE50D9">
        <w:rPr>
          <w:rFonts w:asciiTheme="majorHAnsi" w:eastAsia="Times New Roman" w:hAnsiTheme="majorHAnsi" w:cs="Times New Roman"/>
          <w:sz w:val="16"/>
        </w:rPr>
        <w:t>kt</w:t>
      </w:r>
      <w:proofErr w:type="spellEnd"/>
      <w:r w:rsidRPr="00EE50D9">
        <w:rPr>
          <w:rFonts w:asciiTheme="majorHAnsi" w:eastAsia="Times New Roman" w:hAnsiTheme="majorHAnsi" w:cs="Times New Roman"/>
          <w:sz w:val="16"/>
        </w:rPr>
        <w:t xml:space="preserve"> bombs2 (by comparison it should be noted that the United States currently deploys warheads in the range 100 to 477 </w:t>
      </w:r>
      <w:proofErr w:type="spellStart"/>
      <w:r w:rsidRPr="00EE50D9">
        <w:rPr>
          <w:rFonts w:asciiTheme="majorHAnsi" w:eastAsia="Times New Roman" w:hAnsiTheme="majorHAnsi" w:cs="Times New Roman"/>
          <w:sz w:val="16"/>
        </w:rPr>
        <w:t>kt</w:t>
      </w:r>
      <w:proofErr w:type="spellEnd"/>
      <w:r w:rsidRPr="00EE50D9">
        <w:rPr>
          <w:rFonts w:asciiTheme="majorHAnsi" w:eastAsia="Times New Roman" w:hAnsiTheme="majorHAnsi" w:cs="Times New Roman"/>
          <w:sz w:val="16"/>
        </w:rPr>
        <w:t xml:space="preserve">, that is, individual warheads equivalent in yield to a range of 6 to 32 </w:t>
      </w:r>
      <w:proofErr w:type="spellStart"/>
      <w:r w:rsidRPr="00EE50D9">
        <w:rPr>
          <w:rFonts w:asciiTheme="majorHAnsi" w:eastAsia="Times New Roman" w:hAnsiTheme="majorHAnsi" w:cs="Times New Roman"/>
          <w:sz w:val="16"/>
        </w:rPr>
        <w:t>Hiroshimas</w:t>
      </w:r>
      <w:proofErr w:type="spellEnd"/>
      <w:r w:rsidRPr="00EE50D9">
        <w:rPr>
          <w:rFonts w:asciiTheme="majorHAnsi" w:eastAsia="Times New Roman" w:hAnsiTheme="majorHAnsi" w:cs="Times New Roman"/>
          <w:sz w:val="16"/>
        </w:rPr>
        <w:t>).</w:t>
      </w:r>
      <w:r w:rsidRPr="00EE50D9">
        <w:rPr>
          <w:rFonts w:asciiTheme="majorHAnsi" w:eastAsia="Times New Roman" w:hAnsiTheme="majorHAnsi" w:cs="Times New Roman"/>
          <w:b/>
          <w:u w:val="single"/>
        </w:rPr>
        <w:t xml:space="preserve">The studies indicate that the </w:t>
      </w:r>
      <w:r w:rsidRPr="00EE50D9">
        <w:rPr>
          <w:rFonts w:asciiTheme="majorHAnsi" w:eastAsia="Times New Roman" w:hAnsiTheme="majorHAnsi" w:cs="Times New Roman"/>
          <w:b/>
          <w:highlight w:val="cyan"/>
          <w:u w:val="single"/>
        </w:rPr>
        <w:t>soot from the fires</w:t>
      </w:r>
      <w:r w:rsidRPr="00EE50D9">
        <w:rPr>
          <w:rFonts w:asciiTheme="majorHAnsi" w:eastAsia="Times New Roman" w:hAnsiTheme="majorHAnsi" w:cs="Times New Roman"/>
          <w:b/>
          <w:u w:val="single"/>
        </w:rPr>
        <w:t xml:space="preserve"> produced </w:t>
      </w:r>
      <w:r w:rsidRPr="00EE50D9">
        <w:rPr>
          <w:rFonts w:asciiTheme="majorHAnsi" w:eastAsia="Times New Roman" w:hAnsiTheme="majorHAnsi" w:cs="Times New Roman"/>
          <w:b/>
          <w:highlight w:val="cyan"/>
          <w:u w:val="single"/>
        </w:rPr>
        <w:t>would lead to a decrease in global temperature by 1.25 degrees</w:t>
      </w:r>
      <w:r w:rsidRPr="00EE50D9">
        <w:rPr>
          <w:rFonts w:asciiTheme="majorHAnsi" w:eastAsia="Times New Roman" w:hAnsiTheme="majorHAnsi" w:cs="Times New Roman"/>
          <w:sz w:val="16"/>
        </w:rPr>
        <w:t xml:space="preserve"> Celsius for a period of 6-8 years.3 In </w:t>
      </w:r>
      <w:proofErr w:type="spellStart"/>
      <w:r w:rsidRPr="00EE50D9">
        <w:rPr>
          <w:rFonts w:asciiTheme="majorHAnsi" w:eastAsia="Times New Roman" w:hAnsiTheme="majorHAnsi" w:cs="Times New Roman"/>
          <w:sz w:val="16"/>
        </w:rPr>
        <w:t>Westberg’s</w:t>
      </w:r>
      <w:proofErr w:type="spellEnd"/>
      <w:r w:rsidRPr="00EE50D9">
        <w:rPr>
          <w:rFonts w:asciiTheme="majorHAnsi" w:eastAsia="Times New Roman" w:hAnsiTheme="majorHAnsi" w:cs="Times New Roman"/>
          <w:sz w:val="16"/>
        </w:rPr>
        <w:t xml:space="preserve"> view:  That is not global winter, but </w:t>
      </w:r>
      <w:r w:rsidRPr="00EE50D9">
        <w:rPr>
          <w:rFonts w:asciiTheme="majorHAnsi" w:eastAsia="Times New Roman" w:hAnsiTheme="majorHAnsi" w:cs="Times New Roman"/>
          <w:b/>
          <w:u w:val="single"/>
        </w:rPr>
        <w:t>the nuclear darkness will cause a deeper drop in temperature than at any time during the last 1000 years.</w:t>
      </w:r>
      <w:r w:rsidRPr="00EE50D9">
        <w:rPr>
          <w:rFonts w:asciiTheme="majorHAnsi" w:eastAsia="Times New Roman" w:hAnsiTheme="majorHAnsi" w:cs="Times New Roman"/>
          <w:sz w:val="16"/>
        </w:rPr>
        <w:t xml:space="preserve"> The temperature over the continents would decrease substantially more than the global average. A decrease in rainfall over the continents would also follow…</w:t>
      </w:r>
      <w:r w:rsidRPr="00EE50D9">
        <w:rPr>
          <w:rFonts w:asciiTheme="majorHAnsi" w:eastAsia="Times New Roman" w:hAnsiTheme="majorHAnsi" w:cs="Times New Roman"/>
          <w:b/>
          <w:u w:val="single"/>
        </w:rPr>
        <w:t xml:space="preserve">The period of </w:t>
      </w:r>
      <w:r w:rsidRPr="00EE50D9">
        <w:rPr>
          <w:rFonts w:asciiTheme="majorHAnsi" w:eastAsia="Times New Roman" w:hAnsiTheme="majorHAnsi" w:cs="Times New Roman"/>
          <w:b/>
          <w:highlight w:val="cyan"/>
          <w:u w:val="single"/>
        </w:rPr>
        <w:t>nuclear darkness will cause much greater decrease in grain production than 5%</w:t>
      </w:r>
      <w:r w:rsidRPr="00EE50D9">
        <w:rPr>
          <w:rFonts w:asciiTheme="majorHAnsi" w:eastAsia="Times New Roman" w:hAnsiTheme="majorHAnsi" w:cs="Times New Roman"/>
          <w:b/>
          <w:u w:val="single"/>
        </w:rPr>
        <w:t xml:space="preserve"> and it will continue for many years...</w:t>
      </w:r>
      <w:r w:rsidRPr="00EE50D9">
        <w:rPr>
          <w:rFonts w:asciiTheme="majorHAnsi" w:eastAsia="Times New Roman" w:hAnsiTheme="majorHAnsi" w:cs="Times New Roman"/>
          <w:b/>
          <w:highlight w:val="cyan"/>
          <w:u w:val="single"/>
        </w:rPr>
        <w:t>hundreds of millions of people will die from hunger</w:t>
      </w:r>
      <w:r w:rsidRPr="00EE50D9">
        <w:rPr>
          <w:rFonts w:asciiTheme="majorHAnsi" w:eastAsia="Times New Roman" w:hAnsiTheme="majorHAnsi" w:cs="Times New Roman"/>
          <w:sz w:val="16"/>
        </w:rPr>
        <w:t xml:space="preserve">…To make matters even worse, </w:t>
      </w:r>
      <w:r w:rsidRPr="00EE50D9">
        <w:rPr>
          <w:rFonts w:asciiTheme="majorHAnsi" w:eastAsia="Times New Roman" w:hAnsiTheme="majorHAnsi" w:cs="Times New Roman"/>
          <w:b/>
          <w:u w:val="single"/>
        </w:rPr>
        <w:t xml:space="preserve">such amounts of </w:t>
      </w:r>
      <w:r w:rsidRPr="00EE50D9">
        <w:rPr>
          <w:rFonts w:asciiTheme="majorHAnsi" w:eastAsia="Times New Roman" w:hAnsiTheme="majorHAnsi" w:cs="Times New Roman"/>
          <w:b/>
          <w:highlight w:val="cyan"/>
          <w:u w:val="single"/>
        </w:rPr>
        <w:t>smoke</w:t>
      </w:r>
      <w:r w:rsidRPr="00EE50D9">
        <w:rPr>
          <w:rFonts w:asciiTheme="majorHAnsi" w:eastAsia="Times New Roman" w:hAnsiTheme="majorHAnsi" w:cs="Times New Roman"/>
          <w:b/>
          <w:u w:val="single"/>
        </w:rPr>
        <w:t xml:space="preserve"> injected into the stratosphere </w:t>
      </w:r>
      <w:r w:rsidRPr="00EE50D9">
        <w:rPr>
          <w:rFonts w:asciiTheme="majorHAnsi" w:eastAsia="Times New Roman" w:hAnsiTheme="majorHAnsi" w:cs="Times New Roman"/>
          <w:b/>
          <w:highlight w:val="cyan"/>
          <w:u w:val="single"/>
        </w:rPr>
        <w:t>would cause a huge reduction in the Earth’s protective ozone</w:t>
      </w:r>
      <w:r w:rsidRPr="00EE50D9">
        <w:rPr>
          <w:rFonts w:asciiTheme="majorHAnsi" w:eastAsia="Times New Roman" w:hAnsiTheme="majorHAnsi" w:cs="Times New Roman"/>
          <w:b/>
          <w:u w:val="single"/>
        </w:rPr>
        <w:t>.</w:t>
      </w:r>
      <w:r w:rsidRPr="00EE50D9">
        <w:rPr>
          <w:rFonts w:asciiTheme="majorHAnsi" w:eastAsia="Times New Roman" w:hAnsiTheme="majorHAnsi" w:cs="Times New Roman"/>
          <w:sz w:val="16"/>
        </w:rPr>
        <w:t xml:space="preserve">4 These, of course, are not the only consequences. </w:t>
      </w:r>
      <w:r w:rsidRPr="00EE50D9">
        <w:rPr>
          <w:rFonts w:asciiTheme="majorHAnsi" w:eastAsia="Times New Roman" w:hAnsiTheme="majorHAnsi" w:cs="Times New Roman"/>
          <w:b/>
          <w:highlight w:val="cyan"/>
          <w:u w:val="single"/>
        </w:rPr>
        <w:t>Reactors might</w:t>
      </w:r>
      <w:r w:rsidRPr="00EE50D9">
        <w:rPr>
          <w:rFonts w:asciiTheme="majorHAnsi" w:eastAsia="Times New Roman" w:hAnsiTheme="majorHAnsi" w:cs="Times New Roman"/>
          <w:b/>
          <w:u w:val="single"/>
        </w:rPr>
        <w:t xml:space="preserve"> also be targeted, causing </w:t>
      </w:r>
      <w:r w:rsidRPr="00EE50D9">
        <w:rPr>
          <w:rFonts w:asciiTheme="majorHAnsi" w:eastAsia="Times New Roman" w:hAnsiTheme="majorHAnsi" w:cs="Times New Roman"/>
          <w:b/>
          <w:highlight w:val="cyan"/>
          <w:u w:val="single"/>
        </w:rPr>
        <w:t>further mayhem and downwind radiation</w:t>
      </w:r>
      <w:r w:rsidRPr="00EE50D9">
        <w:rPr>
          <w:rFonts w:asciiTheme="majorHAnsi" w:eastAsia="Times New Roman" w:hAnsiTheme="majorHAnsi" w:cs="Times New Roman"/>
          <w:b/>
          <w:u w:val="single"/>
        </w:rPr>
        <w:t xml:space="preserve"> effects, superimposed on a smoking, radiating ruin left by nuclear next-use</w:t>
      </w:r>
      <w:r w:rsidRPr="00EE50D9">
        <w:rPr>
          <w:rFonts w:asciiTheme="majorHAnsi" w:eastAsia="Times New Roman" w:hAnsiTheme="majorHAnsi" w:cs="Times New Roman"/>
          <w:sz w:val="16"/>
        </w:rPr>
        <w:t xml:space="preserve">. Millions of refugees would flee the affected regions. </w:t>
      </w:r>
      <w:r w:rsidRPr="00EE50D9">
        <w:rPr>
          <w:rFonts w:asciiTheme="majorHAnsi" w:eastAsia="Times New Roman" w:hAnsiTheme="majorHAnsi" w:cs="Times New Roman"/>
          <w:b/>
          <w:u w:val="single"/>
        </w:rPr>
        <w:t xml:space="preserve">The direct </w:t>
      </w:r>
      <w:r w:rsidRPr="00EE50D9">
        <w:rPr>
          <w:rFonts w:asciiTheme="majorHAnsi" w:eastAsia="Times New Roman" w:hAnsiTheme="majorHAnsi" w:cs="Times New Roman"/>
          <w:b/>
          <w:highlight w:val="cyan"/>
          <w:u w:val="single"/>
        </w:rPr>
        <w:t>impacts</w:t>
      </w:r>
      <w:r w:rsidRPr="00EE50D9">
        <w:rPr>
          <w:rFonts w:asciiTheme="majorHAnsi" w:eastAsia="Times New Roman" w:hAnsiTheme="majorHAnsi" w:cs="Times New Roman"/>
          <w:b/>
          <w:u w:val="single"/>
        </w:rPr>
        <w:t xml:space="preserve">, and the follow-on impacts </w:t>
      </w:r>
      <w:r w:rsidRPr="00EE50D9">
        <w:rPr>
          <w:rFonts w:asciiTheme="majorHAnsi" w:eastAsia="Times New Roman" w:hAnsiTheme="majorHAnsi" w:cs="Times New Roman"/>
          <w:b/>
          <w:highlight w:val="cyan"/>
          <w:u w:val="single"/>
        </w:rPr>
        <w:t>on the global economy via ecological and food insecurity, could make the present global financial crisis pale by comparison</w:t>
      </w:r>
      <w:r w:rsidRPr="00EE50D9">
        <w:rPr>
          <w:rFonts w:asciiTheme="majorHAnsi" w:eastAsia="Times New Roman" w:hAnsiTheme="majorHAnsi" w:cs="Times New Roman"/>
          <w:b/>
          <w:u w:val="single"/>
        </w:rPr>
        <w:t>.</w:t>
      </w:r>
      <w:r w:rsidRPr="00EE50D9">
        <w:rPr>
          <w:rFonts w:asciiTheme="majorHAnsi" w:eastAsia="Times New Roman" w:hAnsiTheme="majorHAnsi" w:cs="Times New Roman"/>
          <w:sz w:val="16"/>
        </w:rPr>
        <w:t xml:space="preserve"> How the great powers, especially the nuclear weapons states respond to such a crisis, and in particular, whether nuclear weapons are used in response to nuclear first-use, could make or break the global </w:t>
      </w:r>
      <w:proofErr w:type="spellStart"/>
      <w:r w:rsidRPr="00EE50D9">
        <w:rPr>
          <w:rFonts w:asciiTheme="majorHAnsi" w:eastAsia="Times New Roman" w:hAnsiTheme="majorHAnsi" w:cs="Times New Roman"/>
          <w:sz w:val="16"/>
        </w:rPr>
        <w:t>non proliferation</w:t>
      </w:r>
      <w:proofErr w:type="spellEnd"/>
      <w:r w:rsidRPr="00EE50D9">
        <w:rPr>
          <w:rFonts w:asciiTheme="majorHAnsi" w:eastAsia="Times New Roman" w:hAnsiTheme="majorHAnsi" w:cs="Times New Roman"/>
          <w:sz w:val="16"/>
        </w:rPr>
        <w:t xml:space="preserve"> and disarmament regimes. </w:t>
      </w:r>
      <w:r w:rsidRPr="00EE50D9">
        <w:rPr>
          <w:rFonts w:asciiTheme="majorHAnsi" w:eastAsia="Times New Roman" w:hAnsiTheme="majorHAnsi" w:cs="Times New Roman"/>
          <w:b/>
          <w:highlight w:val="cyan"/>
          <w:u w:val="single"/>
        </w:rPr>
        <w:t>There could be many unanticipated impacts on regional and global security relationships</w:t>
      </w:r>
      <w:r w:rsidRPr="00EE50D9">
        <w:rPr>
          <w:rFonts w:asciiTheme="majorHAnsi" w:eastAsia="Times New Roman" w:hAnsiTheme="majorHAnsi" w:cs="Times New Roman"/>
          <w:sz w:val="16"/>
          <w:highlight w:val="cyan"/>
        </w:rPr>
        <w:t xml:space="preserve">5, </w:t>
      </w:r>
      <w:r w:rsidRPr="00EE50D9">
        <w:rPr>
          <w:rFonts w:asciiTheme="majorHAnsi" w:eastAsia="Times New Roman" w:hAnsiTheme="majorHAnsi" w:cs="Times New Roman"/>
          <w:b/>
          <w:highlight w:val="cyan"/>
          <w:u w:val="single"/>
        </w:rPr>
        <w:t>with subsequent nuclear breakout and geopolitical turbulence</w:t>
      </w:r>
      <w:r w:rsidRPr="00EE50D9">
        <w:rPr>
          <w:rFonts w:asciiTheme="majorHAnsi" w:eastAsia="Times New Roman" w:hAnsiTheme="majorHAnsi" w:cs="Times New Roman"/>
          <w:b/>
          <w:u w:val="single"/>
        </w:rPr>
        <w:t xml:space="preserve">, including possible loss-of-control over fissile material or warheads in the chaos of nuclear war, and aftermath chain-reaction affects </w:t>
      </w:r>
      <w:r w:rsidRPr="00EE50D9">
        <w:rPr>
          <w:rFonts w:asciiTheme="majorHAnsi" w:eastAsia="Times New Roman" w:hAnsiTheme="majorHAnsi" w:cs="Times New Roman"/>
          <w:b/>
          <w:highlight w:val="cyan"/>
          <w:u w:val="single"/>
        </w:rPr>
        <w:t xml:space="preserve">involving other potential </w:t>
      </w:r>
      <w:proofErr w:type="spellStart"/>
      <w:r w:rsidRPr="00EE50D9">
        <w:rPr>
          <w:rFonts w:asciiTheme="majorHAnsi" w:eastAsia="Times New Roman" w:hAnsiTheme="majorHAnsi" w:cs="Times New Roman"/>
          <w:b/>
          <w:highlight w:val="cyan"/>
          <w:u w:val="single"/>
        </w:rPr>
        <w:t>proliferant</w:t>
      </w:r>
      <w:proofErr w:type="spellEnd"/>
      <w:r w:rsidRPr="00EE50D9">
        <w:rPr>
          <w:rFonts w:asciiTheme="majorHAnsi" w:eastAsia="Times New Roman" w:hAnsiTheme="majorHAnsi" w:cs="Times New Roman"/>
          <w:b/>
          <w:highlight w:val="cyan"/>
          <w:u w:val="single"/>
        </w:rPr>
        <w:t xml:space="preserve"> state</w:t>
      </w:r>
      <w:r w:rsidRPr="00EE50D9">
        <w:rPr>
          <w:rFonts w:asciiTheme="majorHAnsi" w:eastAsia="Times New Roman" w:hAnsiTheme="majorHAnsi" w:cs="Times New Roman"/>
          <w:highlight w:val="cyan"/>
          <w:u w:val="single"/>
        </w:rPr>
        <w:t>s</w:t>
      </w:r>
      <w:r w:rsidRPr="00EE50D9">
        <w:rPr>
          <w:rFonts w:asciiTheme="majorHAnsi" w:eastAsia="Times New Roman" w:hAnsiTheme="majorHAnsi" w:cs="Times New Roman"/>
          <w:u w:val="single"/>
        </w:rPr>
        <w:t>.</w:t>
      </w:r>
      <w:r w:rsidRPr="00EE50D9">
        <w:rPr>
          <w:rFonts w:asciiTheme="majorHAnsi" w:eastAsia="Times New Roman" w:hAnsiTheme="majorHAnsi" w:cs="Times New Roman"/>
          <w:sz w:val="16"/>
        </w:rPr>
        <w:t xml:space="preserve"> The Korean nuclear proliferation issue is not just a regional threat but a global one that warrants priority consideration from the international community.  </w:t>
      </w:r>
    </w:p>
    <w:p w14:paraId="046D447A" w14:textId="77777777" w:rsidR="000B25C4" w:rsidRPr="00EE50D9" w:rsidRDefault="000B25C4" w:rsidP="000B25C4">
      <w:pPr>
        <w:rPr>
          <w:rFonts w:asciiTheme="majorHAnsi" w:hAnsiTheme="majorHAnsi"/>
        </w:rPr>
      </w:pPr>
    </w:p>
    <w:p w14:paraId="6EE8B018" w14:textId="77777777" w:rsidR="000B25C4" w:rsidRPr="00EE50D9" w:rsidRDefault="000B25C4" w:rsidP="000B25C4">
      <w:pPr>
        <w:pStyle w:val="Heading3"/>
        <w:rPr>
          <w:rFonts w:asciiTheme="majorHAnsi" w:hAnsiTheme="majorHAnsi"/>
        </w:rPr>
      </w:pPr>
      <w:r w:rsidRPr="00EE50D9">
        <w:rPr>
          <w:rFonts w:asciiTheme="majorHAnsi" w:hAnsiTheme="majorHAnsi"/>
        </w:rPr>
        <w:t>Sino-US/US-Russia War</w:t>
      </w:r>
    </w:p>
    <w:p w14:paraId="6FB87643" w14:textId="77777777" w:rsidR="000B25C4" w:rsidRPr="00EE50D9" w:rsidRDefault="000B25C4" w:rsidP="000B25C4">
      <w:pPr>
        <w:pStyle w:val="Heading4"/>
        <w:rPr>
          <w:rFonts w:asciiTheme="majorHAnsi" w:hAnsiTheme="majorHAnsi"/>
        </w:rPr>
      </w:pPr>
      <w:r w:rsidRPr="00EE50D9">
        <w:rPr>
          <w:rFonts w:asciiTheme="majorHAnsi" w:hAnsiTheme="majorHAnsi"/>
        </w:rPr>
        <w:t>Tensions between US and both countries already exist – alliance guarantees conflict</w:t>
      </w:r>
    </w:p>
    <w:p w14:paraId="129DD79D" w14:textId="77777777" w:rsidR="000B25C4" w:rsidRPr="00EE50D9" w:rsidRDefault="000B25C4" w:rsidP="000B25C4">
      <w:pPr>
        <w:rPr>
          <w:rStyle w:val="StyleBoldUnderline"/>
          <w:rFonts w:asciiTheme="majorHAnsi" w:hAnsiTheme="majorHAnsi"/>
          <w:sz w:val="26"/>
        </w:rPr>
      </w:pPr>
      <w:r w:rsidRPr="00EE50D9">
        <w:rPr>
          <w:rStyle w:val="StyleStyleBold12pt"/>
          <w:rFonts w:asciiTheme="majorHAnsi" w:hAnsiTheme="majorHAnsi"/>
        </w:rPr>
        <w:t xml:space="preserve">Carpenter 15 </w:t>
      </w:r>
      <w:r w:rsidRPr="00EE50D9">
        <w:rPr>
          <w:rStyle w:val="StyleStyleBold12pt"/>
          <w:rFonts w:asciiTheme="majorHAnsi" w:hAnsiTheme="majorHAnsi"/>
          <w:b w:val="0"/>
          <w:sz w:val="13"/>
          <w:szCs w:val="13"/>
        </w:rPr>
        <w:t xml:space="preserve">Ted Galen Carpenter, writer at Cato Institute, 2015 (“Turbulent Triangle: US, Russia, China Relations,” Cato Institute, </w:t>
      </w:r>
      <w:hyperlink r:id="rId60" w:history="1">
        <w:r w:rsidRPr="00EE50D9">
          <w:rPr>
            <w:rStyle w:val="Hyperlink"/>
            <w:rFonts w:asciiTheme="majorHAnsi" w:hAnsiTheme="majorHAnsi"/>
            <w:sz w:val="13"/>
            <w:szCs w:val="13"/>
          </w:rPr>
          <w:t>http://www.cato.org/publications/commentary/turbulent-triangle-us-russia-china-relations</w:t>
        </w:r>
      </w:hyperlink>
      <w:r w:rsidRPr="00EE50D9">
        <w:rPr>
          <w:rStyle w:val="StyleStyleBold12pt"/>
          <w:rFonts w:asciiTheme="majorHAnsi" w:hAnsiTheme="majorHAnsi"/>
          <w:b w:val="0"/>
          <w:sz w:val="13"/>
          <w:szCs w:val="13"/>
        </w:rPr>
        <w:t>, June 17</w:t>
      </w:r>
      <w:r w:rsidRPr="00EE50D9">
        <w:rPr>
          <w:rStyle w:val="StyleStyleBold12pt"/>
          <w:rFonts w:asciiTheme="majorHAnsi" w:hAnsiTheme="majorHAnsi"/>
          <w:b w:val="0"/>
          <w:sz w:val="13"/>
          <w:szCs w:val="13"/>
          <w:vertAlign w:val="superscript"/>
        </w:rPr>
        <w:t>th</w:t>
      </w:r>
      <w:r w:rsidRPr="00EE50D9">
        <w:rPr>
          <w:rStyle w:val="StyleStyleBold12pt"/>
          <w:rFonts w:asciiTheme="majorHAnsi" w:hAnsiTheme="majorHAnsi"/>
          <w:b w:val="0"/>
          <w:sz w:val="13"/>
          <w:szCs w:val="13"/>
        </w:rPr>
        <w:t>, accessed 7/1/16) WP</w:t>
      </w:r>
      <w:r w:rsidRPr="00EE50D9">
        <w:rPr>
          <w:rStyle w:val="StyleStyleBold12pt"/>
          <w:rFonts w:asciiTheme="majorHAnsi" w:hAnsiTheme="majorHAnsi"/>
          <w:b w:val="0"/>
        </w:rPr>
        <w:t xml:space="preserve"> </w:t>
      </w:r>
    </w:p>
    <w:p w14:paraId="4C654B78" w14:textId="77777777" w:rsidR="000B25C4" w:rsidRPr="00EE50D9" w:rsidRDefault="000B25C4" w:rsidP="000B25C4">
      <w:pPr>
        <w:rPr>
          <w:rStyle w:val="StyleBoldUnderline"/>
          <w:rFonts w:asciiTheme="majorHAnsi" w:hAnsiTheme="majorHAnsi"/>
        </w:rPr>
      </w:pPr>
      <w:r w:rsidRPr="00EE50D9">
        <w:rPr>
          <w:rStyle w:val="StyleBoldUnderline"/>
          <w:rFonts w:asciiTheme="majorHAnsi" w:hAnsiTheme="majorHAnsi"/>
        </w:rPr>
        <w:t xml:space="preserve">These diverse developments have one feature in common. </w:t>
      </w:r>
      <w:r w:rsidRPr="00EE50D9">
        <w:rPr>
          <w:rStyle w:val="StyleBoldUnderline"/>
          <w:rFonts w:asciiTheme="majorHAnsi" w:hAnsiTheme="majorHAnsi"/>
          <w:highlight w:val="cyan"/>
        </w:rPr>
        <w:t>Moscow and Beijing</w:t>
      </w:r>
      <w:r w:rsidRPr="00EE50D9">
        <w:rPr>
          <w:rStyle w:val="StyleBoldUnderline"/>
          <w:rFonts w:asciiTheme="majorHAnsi" w:hAnsiTheme="majorHAnsi"/>
        </w:rPr>
        <w:t xml:space="preserve"> now seem to </w:t>
      </w:r>
      <w:r w:rsidRPr="00EE50D9">
        <w:rPr>
          <w:rStyle w:val="StyleBoldUnderline"/>
          <w:rFonts w:asciiTheme="majorHAnsi" w:hAnsiTheme="majorHAnsi"/>
          <w:highlight w:val="cyan"/>
        </w:rPr>
        <w:t>worry</w:t>
      </w:r>
      <w:r w:rsidRPr="00EE50D9">
        <w:rPr>
          <w:rStyle w:val="StyleBoldUnderline"/>
          <w:rFonts w:asciiTheme="majorHAnsi" w:hAnsiTheme="majorHAnsi"/>
        </w:rPr>
        <w:t xml:space="preserve"> more </w:t>
      </w:r>
      <w:r w:rsidRPr="00EE50D9">
        <w:rPr>
          <w:rStyle w:val="StyleBoldUnderline"/>
          <w:rFonts w:asciiTheme="majorHAnsi" w:hAnsiTheme="majorHAnsi"/>
          <w:highlight w:val="cyan"/>
        </w:rPr>
        <w:t>about Washington</w:t>
      </w:r>
      <w:r w:rsidRPr="00EE50D9">
        <w:rPr>
          <w:rStyle w:val="StyleBoldUnderline"/>
          <w:rFonts w:asciiTheme="majorHAnsi" w:hAnsiTheme="majorHAnsi"/>
        </w:rPr>
        <w:t xml:space="preserve"> than they do about each other, and that shared </w:t>
      </w:r>
      <w:r w:rsidRPr="00EE50D9">
        <w:rPr>
          <w:rStyle w:val="StyleBoldUnderline"/>
          <w:rFonts w:asciiTheme="majorHAnsi" w:hAnsiTheme="majorHAnsi"/>
          <w:highlight w:val="cyan"/>
        </w:rPr>
        <w:t>apprehension is driving them to coop</w:t>
      </w:r>
      <w:r w:rsidRPr="00EE50D9">
        <w:rPr>
          <w:rStyle w:val="StyleBoldUnderline"/>
          <w:rFonts w:asciiTheme="majorHAnsi" w:hAnsiTheme="majorHAnsi"/>
        </w:rPr>
        <w:t xml:space="preserve">erate </w:t>
      </w:r>
      <w:r w:rsidRPr="00EE50D9">
        <w:rPr>
          <w:rStyle w:val="StyleBoldUnderline"/>
          <w:rFonts w:asciiTheme="majorHAnsi" w:hAnsiTheme="majorHAnsi"/>
          <w:highlight w:val="cyan"/>
        </w:rPr>
        <w:t>against the United States and its allies. That trend should greatly concern US policymakers</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Russia’s invasion and annexation of Crimea has created a deep freeze in relations between Moscow and the West that were already somewhat frosty. There were growing sources of friction even before that episode, including sharp disagreements over policy toward Syria and Iran</w:t>
      </w:r>
      <w:r w:rsidRPr="00EE50D9">
        <w:rPr>
          <w:rStyle w:val="StyleBoldUnderline"/>
          <w:rFonts w:asciiTheme="majorHAnsi" w:hAnsiTheme="majorHAnsi"/>
        </w:rPr>
        <w:t xml:space="preserve">. The </w:t>
      </w:r>
      <w:r w:rsidRPr="00EE50D9">
        <w:rPr>
          <w:rStyle w:val="StyleBoldUnderline"/>
          <w:rFonts w:asciiTheme="majorHAnsi" w:hAnsiTheme="majorHAnsi"/>
          <w:highlight w:val="cyan"/>
        </w:rPr>
        <w:t>Crimea episode and Moscow’s</w:t>
      </w:r>
      <w:r w:rsidRPr="00EE50D9">
        <w:rPr>
          <w:rStyle w:val="StyleBoldUnderline"/>
          <w:rFonts w:asciiTheme="majorHAnsi" w:hAnsiTheme="majorHAnsi"/>
        </w:rPr>
        <w:t xml:space="preserve"> subsequent </w:t>
      </w:r>
      <w:r w:rsidRPr="00EE50D9">
        <w:rPr>
          <w:rStyle w:val="StyleBoldUnderline"/>
          <w:rFonts w:asciiTheme="majorHAnsi" w:hAnsiTheme="majorHAnsi"/>
          <w:highlight w:val="cyan"/>
        </w:rPr>
        <w:t>support for secessionist rebels</w:t>
      </w:r>
      <w:r w:rsidRPr="00EE50D9">
        <w:rPr>
          <w:rStyle w:val="StyleBoldUnderline"/>
          <w:rFonts w:asciiTheme="majorHAnsi" w:hAnsiTheme="majorHAnsi"/>
        </w:rPr>
        <w:t xml:space="preserve"> in eastern Ukraine </w:t>
      </w:r>
      <w:r w:rsidRPr="00EE50D9">
        <w:rPr>
          <w:rStyle w:val="StyleBoldUnderline"/>
          <w:rFonts w:asciiTheme="majorHAnsi" w:hAnsiTheme="majorHAnsi"/>
          <w:highlight w:val="cyan"/>
        </w:rPr>
        <w:t>have made matters dramatically worse</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Washington and</w:t>
      </w:r>
      <w:r w:rsidRPr="00EE50D9">
        <w:rPr>
          <w:rStyle w:val="StyleBoldUnderline"/>
          <w:rFonts w:asciiTheme="majorHAnsi" w:hAnsiTheme="majorHAnsi"/>
        </w:rPr>
        <w:t xml:space="preserve"> its </w:t>
      </w:r>
      <w:r w:rsidRPr="00EE50D9">
        <w:rPr>
          <w:rStyle w:val="StyleBoldUnderline"/>
          <w:rFonts w:asciiTheme="majorHAnsi" w:hAnsiTheme="majorHAnsi"/>
          <w:highlight w:val="cyan"/>
        </w:rPr>
        <w:t>E</w:t>
      </w:r>
      <w:r w:rsidRPr="00EE50D9">
        <w:rPr>
          <w:rStyle w:val="StyleBoldUnderline"/>
          <w:rFonts w:asciiTheme="majorHAnsi" w:hAnsiTheme="majorHAnsi"/>
        </w:rPr>
        <w:t xml:space="preserve">uropean </w:t>
      </w:r>
      <w:r w:rsidRPr="00EE50D9">
        <w:rPr>
          <w:rStyle w:val="StyleBoldUnderline"/>
          <w:rFonts w:asciiTheme="majorHAnsi" w:hAnsiTheme="majorHAnsi"/>
          <w:highlight w:val="cyan"/>
        </w:rPr>
        <w:t>U</w:t>
      </w:r>
      <w:r w:rsidRPr="00EE50D9">
        <w:rPr>
          <w:rStyle w:val="StyleBoldUnderline"/>
          <w:rFonts w:asciiTheme="majorHAnsi" w:hAnsiTheme="majorHAnsi"/>
        </w:rPr>
        <w:t xml:space="preserve">nion allies </w:t>
      </w:r>
      <w:r w:rsidRPr="00EE50D9">
        <w:rPr>
          <w:rStyle w:val="StyleBoldUnderline"/>
          <w:rFonts w:asciiTheme="majorHAnsi" w:hAnsiTheme="majorHAnsi"/>
          <w:highlight w:val="cyan"/>
        </w:rPr>
        <w:t>have imposed a series of increasingly harsh economic sanctions on Russia</w:t>
      </w:r>
      <w:r w:rsidRPr="00EE50D9">
        <w:rPr>
          <w:rStyle w:val="StyleBoldUnderline"/>
          <w:rFonts w:asciiTheme="majorHAnsi" w:hAnsiTheme="majorHAnsi"/>
        </w:rPr>
        <w:t xml:space="preserve">, and </w:t>
      </w:r>
      <w:r w:rsidRPr="00EE50D9">
        <w:rPr>
          <w:rStyle w:val="StyleBoldUnderline"/>
          <w:rFonts w:asciiTheme="majorHAnsi" w:hAnsiTheme="majorHAnsi"/>
          <w:highlight w:val="cyan"/>
        </w:rPr>
        <w:t>the Kremlin is responding with provocative military air flights</w:t>
      </w:r>
      <w:r w:rsidRPr="00EE50D9">
        <w:rPr>
          <w:rStyle w:val="StyleBoldUnderline"/>
          <w:rFonts w:asciiTheme="majorHAnsi" w:hAnsiTheme="majorHAnsi"/>
        </w:rPr>
        <w:t xml:space="preserve"> and other measures near the frontiers of NATO’s eastern members. </w:t>
      </w:r>
      <w:r w:rsidRPr="00EE50D9">
        <w:rPr>
          <w:rStyle w:val="StyleBoldUnderline"/>
          <w:rFonts w:asciiTheme="majorHAnsi" w:hAnsiTheme="majorHAnsi"/>
          <w:highlight w:val="cyan"/>
        </w:rPr>
        <w:t>The language coming out</w:t>
      </w:r>
      <w:r w:rsidRPr="00EE50D9">
        <w:rPr>
          <w:rStyle w:val="StyleBoldUnderline"/>
          <w:rFonts w:asciiTheme="majorHAnsi" w:hAnsiTheme="majorHAnsi"/>
        </w:rPr>
        <w:t xml:space="preserve"> of both Washington and Moscow </w:t>
      </w:r>
      <w:r w:rsidRPr="00EE50D9">
        <w:rPr>
          <w:rStyle w:val="StyleBoldUnderline"/>
          <w:rFonts w:asciiTheme="majorHAnsi" w:hAnsiTheme="majorHAnsi"/>
          <w:highlight w:val="cyan"/>
        </w:rPr>
        <w:t>is</w:t>
      </w:r>
      <w:r w:rsidRPr="00EE50D9">
        <w:rPr>
          <w:rStyle w:val="StyleBoldUnderline"/>
          <w:rFonts w:asciiTheme="majorHAnsi" w:hAnsiTheme="majorHAnsi"/>
        </w:rPr>
        <w:t xml:space="preserve"> characterized by a </w:t>
      </w:r>
      <w:r w:rsidRPr="00EE50D9">
        <w:rPr>
          <w:rStyle w:val="StyleBoldUnderline"/>
          <w:rFonts w:asciiTheme="majorHAnsi" w:hAnsiTheme="majorHAnsi"/>
          <w:highlight w:val="cyan"/>
        </w:rPr>
        <w:t>hostility not witnessed since the end of the Cold War</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At the same time, tensions have been on the rise in US-China relations</w:t>
      </w:r>
      <w:r w:rsidRPr="00EE50D9">
        <w:rPr>
          <w:rStyle w:val="StyleBoldUnderline"/>
          <w:rFonts w:asciiTheme="majorHAnsi" w:hAnsiTheme="majorHAnsi"/>
        </w:rPr>
        <w:t xml:space="preserve">. Beijing is increasingly irritated at the US stance on a variety of issues. Washington’s position regarding </w:t>
      </w:r>
      <w:r w:rsidRPr="00EE50D9">
        <w:rPr>
          <w:rStyle w:val="StyleBoldUnderline"/>
          <w:rFonts w:asciiTheme="majorHAnsi" w:hAnsiTheme="majorHAnsi"/>
          <w:highlight w:val="cyan"/>
        </w:rPr>
        <w:t>China’s territorial disputes with neighboring states in both the South China and East China</w:t>
      </w:r>
      <w:r w:rsidRPr="00EE50D9">
        <w:rPr>
          <w:rStyle w:val="StyleBoldUnderline"/>
          <w:rFonts w:asciiTheme="majorHAnsi" w:hAnsiTheme="majorHAnsi"/>
        </w:rPr>
        <w:t xml:space="preserve"> seas is an especially prominent grievance. From Beijing’s perspective, the </w:t>
      </w:r>
      <w:r w:rsidRPr="00EE50D9">
        <w:rPr>
          <w:rStyle w:val="StyleBoldUnderline"/>
          <w:rFonts w:asciiTheme="majorHAnsi" w:hAnsiTheme="majorHAnsi"/>
          <w:highlight w:val="cyan"/>
        </w:rPr>
        <w:t>Obama administration has exhibited an unsubtle backing of Japan</w:t>
      </w:r>
      <w:r w:rsidRPr="00EE50D9">
        <w:rPr>
          <w:rStyle w:val="StyleBoldUnderline"/>
          <w:rFonts w:asciiTheme="majorHAnsi" w:hAnsiTheme="majorHAnsi"/>
        </w:rPr>
        <w:t xml:space="preserve">, the Philippines, Vietnam, </w:t>
      </w:r>
      <w:r w:rsidRPr="00EE50D9">
        <w:rPr>
          <w:rStyle w:val="StyleBoldUnderline"/>
          <w:rFonts w:asciiTheme="majorHAnsi" w:hAnsiTheme="majorHAnsi"/>
          <w:highlight w:val="cyan"/>
        </w:rPr>
        <w:t>and other rival claimants</w:t>
      </w:r>
      <w:r w:rsidRPr="00EE50D9">
        <w:rPr>
          <w:rStyle w:val="StyleBoldUnderline"/>
          <w:rFonts w:asciiTheme="majorHAnsi" w:hAnsiTheme="majorHAnsi"/>
        </w:rPr>
        <w:t xml:space="preserve">. Conversely, US leaders are uneasy about the steady growth in Beijing’s military spending and capabilities. That worry is exacerbated by </w:t>
      </w:r>
      <w:r w:rsidRPr="00EE50D9">
        <w:rPr>
          <w:rStyle w:val="StyleBoldUnderline"/>
          <w:rFonts w:asciiTheme="majorHAnsi" w:hAnsiTheme="majorHAnsi"/>
          <w:highlight w:val="cyan"/>
        </w:rPr>
        <w:t>Beijing’s increasing assertiveness</w:t>
      </w:r>
      <w:r w:rsidRPr="00EE50D9">
        <w:rPr>
          <w:rStyle w:val="StyleBoldUnderline"/>
          <w:rFonts w:asciiTheme="majorHAnsi" w:hAnsiTheme="majorHAnsi"/>
        </w:rPr>
        <w:t xml:space="preserve">, especially China’s extraordinarily broad claims in the South China Sea — a region through which pass some of the world’s most important commercial transportation lanes. Beijing’s recent large-scale land reclamation projects involving semi-submerged reefs in the South China Sea, and Washington’s escalation of its air and sea patrols there in response, </w:t>
      </w:r>
      <w:r w:rsidRPr="00EE50D9">
        <w:rPr>
          <w:rStyle w:val="StyleBoldUnderline"/>
          <w:rFonts w:asciiTheme="majorHAnsi" w:hAnsiTheme="majorHAnsi"/>
          <w:highlight w:val="cyan"/>
        </w:rPr>
        <w:t>have brought bilateral tensions to a simmer.</w:t>
      </w:r>
    </w:p>
    <w:p w14:paraId="650D2597" w14:textId="77777777" w:rsidR="000B25C4" w:rsidRPr="00EE50D9" w:rsidRDefault="000B25C4" w:rsidP="000B25C4">
      <w:pPr>
        <w:pStyle w:val="Heading4"/>
        <w:rPr>
          <w:rFonts w:asciiTheme="majorHAnsi" w:hAnsiTheme="majorHAnsi"/>
        </w:rPr>
      </w:pPr>
      <w:r w:rsidRPr="00EE50D9">
        <w:rPr>
          <w:rFonts w:asciiTheme="majorHAnsi" w:hAnsiTheme="majorHAnsi"/>
        </w:rPr>
        <w:t>Causes nuclear extinction</w:t>
      </w:r>
    </w:p>
    <w:p w14:paraId="4467FA61" w14:textId="77777777" w:rsidR="000B25C4" w:rsidRPr="00EE50D9" w:rsidRDefault="000B25C4" w:rsidP="000B25C4">
      <w:pPr>
        <w:spacing w:after="0" w:line="240" w:lineRule="auto"/>
        <w:rPr>
          <w:rFonts w:asciiTheme="majorHAnsi" w:eastAsia="Times New Roman" w:hAnsiTheme="majorHAnsi" w:cs="Times New Roman"/>
          <w:b/>
          <w:i/>
        </w:rPr>
      </w:pPr>
      <w:r w:rsidRPr="00EE50D9">
        <w:rPr>
          <w:rStyle w:val="StyleStyleBold12pt"/>
          <w:rFonts w:asciiTheme="majorHAnsi" w:hAnsiTheme="majorHAnsi"/>
        </w:rPr>
        <w:t>Roberts 7</w:t>
      </w:r>
      <w:r w:rsidRPr="00EE50D9">
        <w:rPr>
          <w:rFonts w:asciiTheme="majorHAnsi" w:eastAsia="Times New Roman" w:hAnsiTheme="majorHAnsi" w:cs="Times New Roman"/>
          <w:b/>
          <w:bCs/>
          <w:i/>
          <w:iCs/>
        </w:rPr>
        <w:t xml:space="preserve">  </w:t>
      </w:r>
      <w:r w:rsidRPr="00EE50D9">
        <w:rPr>
          <w:rFonts w:asciiTheme="majorHAnsi" w:eastAsia="Times New Roman" w:hAnsiTheme="majorHAnsi" w:cs="Times New Roman"/>
        </w:rPr>
        <w:t xml:space="preserve">Senior Research Fellow @ the Hoover Institution, Stanford University, William E. Simon </w:t>
      </w:r>
      <w:proofErr w:type="spellStart"/>
      <w:r w:rsidRPr="00EE50D9">
        <w:rPr>
          <w:rFonts w:asciiTheme="majorHAnsi" w:eastAsia="Times New Roman" w:hAnsiTheme="majorHAnsi" w:cs="Times New Roman"/>
        </w:rPr>
        <w:t>Chairin</w:t>
      </w:r>
      <w:proofErr w:type="spellEnd"/>
      <w:r w:rsidRPr="00EE50D9">
        <w:rPr>
          <w:rFonts w:asciiTheme="majorHAnsi" w:eastAsia="Times New Roman" w:hAnsiTheme="majorHAnsi" w:cs="Times New Roman"/>
        </w:rPr>
        <w:t xml:space="preserve"> Political Economy, Center for Strategic and International Studies (Paul </w:t>
      </w:r>
      <w:proofErr w:type="spellStart"/>
      <w:r w:rsidRPr="00EE50D9">
        <w:rPr>
          <w:rFonts w:asciiTheme="majorHAnsi" w:eastAsia="Times New Roman" w:hAnsiTheme="majorHAnsi" w:cs="Times New Roman"/>
        </w:rPr>
        <w:t>Craig“US</w:t>
      </w:r>
      <w:proofErr w:type="spellEnd"/>
      <w:r w:rsidRPr="00EE50D9">
        <w:rPr>
          <w:rFonts w:asciiTheme="majorHAnsi" w:eastAsia="Times New Roman" w:hAnsiTheme="majorHAnsi" w:cs="Times New Roman"/>
        </w:rPr>
        <w:t xml:space="preserve"> Hegemony Spawns Russian-Chinese Military </w:t>
      </w:r>
      <w:proofErr w:type="spellStart"/>
      <w:r w:rsidRPr="00EE50D9">
        <w:rPr>
          <w:rFonts w:asciiTheme="majorHAnsi" w:eastAsia="Times New Roman" w:hAnsiTheme="majorHAnsi" w:cs="Times New Roman"/>
        </w:rPr>
        <w:t>Alliance,”</w:t>
      </w:r>
      <w:hyperlink r:id="rId61" w:history="1">
        <w:r w:rsidRPr="00EE50D9">
          <w:rPr>
            <w:rFonts w:asciiTheme="majorHAnsi" w:eastAsia="Times New Roman" w:hAnsiTheme="majorHAnsi" w:cs="Times New Roman"/>
          </w:rPr>
          <w:t>http</w:t>
        </w:r>
        <w:proofErr w:type="spellEnd"/>
        <w:r w:rsidRPr="00EE50D9">
          <w:rPr>
            <w:rFonts w:asciiTheme="majorHAnsi" w:eastAsia="Times New Roman" w:hAnsiTheme="majorHAnsi" w:cs="Times New Roman"/>
          </w:rPr>
          <w:t>://www.lewrockwell.com/roberts/roberts218.html</w:t>
        </w:r>
      </w:hyperlink>
      <w:r w:rsidRPr="00EE50D9">
        <w:rPr>
          <w:rFonts w:asciiTheme="majorHAnsi" w:eastAsia="Times New Roman" w:hAnsiTheme="majorHAnsi" w:cs="Times New Roman"/>
        </w:rPr>
        <w:t>)</w:t>
      </w:r>
    </w:p>
    <w:p w14:paraId="63FD43FC" w14:textId="77777777" w:rsidR="000B25C4" w:rsidRPr="00EE50D9" w:rsidRDefault="000B25C4" w:rsidP="000B25C4">
      <w:pPr>
        <w:tabs>
          <w:tab w:val="left" w:pos="2190"/>
        </w:tabs>
        <w:spacing w:after="0" w:line="240" w:lineRule="auto"/>
        <w:rPr>
          <w:rFonts w:asciiTheme="majorHAnsi" w:eastAsia="Times New Roman" w:hAnsiTheme="majorHAnsi" w:cs="Times New Roman"/>
        </w:rPr>
      </w:pPr>
      <w:r w:rsidRPr="00EE50D9">
        <w:rPr>
          <w:rFonts w:asciiTheme="majorHAnsi" w:eastAsia="Times New Roman" w:hAnsiTheme="majorHAnsi" w:cs="Times New Roman"/>
        </w:rPr>
        <w:tab/>
      </w:r>
    </w:p>
    <w:p w14:paraId="06261835" w14:textId="77777777" w:rsidR="000B25C4" w:rsidRPr="00EE50D9" w:rsidRDefault="000B25C4" w:rsidP="000B25C4">
      <w:pPr>
        <w:spacing w:after="0" w:line="240" w:lineRule="auto"/>
        <w:rPr>
          <w:rFonts w:asciiTheme="majorHAnsi" w:eastAsia="Times New Roman" w:hAnsiTheme="majorHAnsi" w:cs="Times New Roman"/>
          <w:bCs/>
          <w:sz w:val="16"/>
        </w:rPr>
      </w:pPr>
      <w:proofErr w:type="gramStart"/>
      <w:r w:rsidRPr="00EE50D9">
        <w:rPr>
          <w:rFonts w:asciiTheme="majorHAnsi" w:eastAsia="Times New Roman" w:hAnsiTheme="majorHAnsi" w:cs="Times New Roman"/>
          <w:sz w:val="16"/>
        </w:rPr>
        <w:t xml:space="preserve">This week the </w:t>
      </w:r>
      <w:r w:rsidRPr="00EE50D9">
        <w:rPr>
          <w:rFonts w:asciiTheme="majorHAnsi" w:eastAsia="Times New Roman" w:hAnsiTheme="majorHAnsi" w:cs="Times New Roman"/>
          <w:b/>
          <w:highlight w:val="cyan"/>
          <w:u w:val="single"/>
        </w:rPr>
        <w:t>Russian</w:t>
      </w:r>
      <w:r w:rsidRPr="00EE50D9">
        <w:rPr>
          <w:rFonts w:asciiTheme="majorHAnsi" w:eastAsia="Times New Roman" w:hAnsiTheme="majorHAnsi" w:cs="Times New Roman"/>
          <w:highlight w:val="cyan"/>
          <w:u w:val="single"/>
        </w:rPr>
        <w:t xml:space="preserve"> </w:t>
      </w:r>
      <w:r w:rsidRPr="00EE50D9">
        <w:rPr>
          <w:rFonts w:asciiTheme="majorHAnsi" w:eastAsia="Times New Roman" w:hAnsiTheme="majorHAnsi" w:cs="Times New Roman"/>
          <w:b/>
          <w:highlight w:val="cyan"/>
          <w:u w:val="single"/>
        </w:rPr>
        <w:t>and Chinese militaries are conducting a joint military exercise</w:t>
      </w:r>
      <w:r w:rsidRPr="00EE50D9">
        <w:rPr>
          <w:rFonts w:asciiTheme="majorHAnsi" w:eastAsia="Times New Roman" w:hAnsiTheme="majorHAnsi" w:cs="Times New Roman"/>
          <w:b/>
          <w:u w:val="single"/>
        </w:rPr>
        <w:t xml:space="preserve"> </w:t>
      </w:r>
      <w:r w:rsidRPr="00EE50D9">
        <w:rPr>
          <w:rFonts w:asciiTheme="majorHAnsi" w:eastAsia="Times New Roman" w:hAnsiTheme="majorHAnsi" w:cs="Times New Roman"/>
          <w:sz w:val="16"/>
        </w:rPr>
        <w:t>involving large numbers of troops and combat vehicles.</w:t>
      </w:r>
      <w:proofErr w:type="gramEnd"/>
      <w:r w:rsidRPr="00EE50D9">
        <w:rPr>
          <w:rFonts w:asciiTheme="majorHAnsi" w:eastAsia="Times New Roman" w:hAnsiTheme="majorHAnsi" w:cs="Times New Roman"/>
          <w:sz w:val="16"/>
        </w:rPr>
        <w:t xml:space="preserve"> The former Soviet Republics of Tajikistan, </w:t>
      </w:r>
      <w:proofErr w:type="spellStart"/>
      <w:r w:rsidRPr="00EE50D9">
        <w:rPr>
          <w:rFonts w:asciiTheme="majorHAnsi" w:eastAsia="Times New Roman" w:hAnsiTheme="majorHAnsi" w:cs="Times New Roman"/>
          <w:sz w:val="16"/>
        </w:rPr>
        <w:t>Kyrgkyzstan</w:t>
      </w:r>
      <w:proofErr w:type="spellEnd"/>
      <w:r w:rsidRPr="00EE50D9">
        <w:rPr>
          <w:rFonts w:asciiTheme="majorHAnsi" w:eastAsia="Times New Roman" w:hAnsiTheme="majorHAnsi" w:cs="Times New Roman"/>
          <w:sz w:val="16"/>
        </w:rPr>
        <w:t xml:space="preserve">, and </w:t>
      </w:r>
      <w:proofErr w:type="spellStart"/>
      <w:r w:rsidRPr="00EE50D9">
        <w:rPr>
          <w:rFonts w:asciiTheme="majorHAnsi" w:eastAsia="Times New Roman" w:hAnsiTheme="majorHAnsi" w:cs="Times New Roman"/>
          <w:sz w:val="16"/>
        </w:rPr>
        <w:t>Kazakstan</w:t>
      </w:r>
      <w:proofErr w:type="spellEnd"/>
      <w:r w:rsidRPr="00EE50D9">
        <w:rPr>
          <w:rFonts w:asciiTheme="majorHAnsi" w:eastAsia="Times New Roman" w:hAnsiTheme="majorHAnsi" w:cs="Times New Roman"/>
          <w:sz w:val="16"/>
        </w:rPr>
        <w:t xml:space="preserve"> are participating. Other countries appear ready to join the military alliance.  </w:t>
      </w:r>
      <w:r w:rsidRPr="00EE50D9">
        <w:rPr>
          <w:rFonts w:asciiTheme="majorHAnsi" w:eastAsia="Times New Roman" w:hAnsiTheme="majorHAnsi" w:cs="Times New Roman"/>
          <w:bCs/>
          <w:sz w:val="16"/>
        </w:rPr>
        <w:t xml:space="preserve">This new potent military alliance is </w:t>
      </w:r>
      <w:r w:rsidRPr="00EE50D9">
        <w:rPr>
          <w:rFonts w:asciiTheme="majorHAnsi" w:eastAsia="Times New Roman" w:hAnsiTheme="majorHAnsi" w:cs="Times New Roman"/>
          <w:b/>
          <w:highlight w:val="cyan"/>
          <w:u w:val="single"/>
        </w:rPr>
        <w:t>a real world response to neoconservative delusions about US hegemony</w:t>
      </w:r>
      <w:r w:rsidRPr="00EE50D9">
        <w:rPr>
          <w:rFonts w:asciiTheme="majorHAnsi" w:eastAsia="Times New Roman" w:hAnsiTheme="majorHAnsi" w:cs="Times New Roman"/>
          <w:sz w:val="16"/>
        </w:rPr>
        <w:t xml:space="preserve">. </w:t>
      </w:r>
      <w:r w:rsidRPr="00EE50D9">
        <w:rPr>
          <w:rFonts w:asciiTheme="majorHAnsi" w:eastAsia="Times New Roman" w:hAnsiTheme="majorHAnsi" w:cs="Times New Roman"/>
          <w:bCs/>
          <w:sz w:val="16"/>
        </w:rPr>
        <w:t>Neocons believe that the US is supreme in the world and can dictate its course. The neoconservative idiots have actually written papers, read by Russians and Chinese, about why the US must use its military superiority to assert hegemony over Russia and China.</w:t>
      </w:r>
      <w:r w:rsidRPr="00EE50D9">
        <w:rPr>
          <w:rFonts w:asciiTheme="majorHAnsi" w:eastAsia="Times New Roman" w:hAnsiTheme="majorHAnsi" w:cs="Times New Roman"/>
          <w:sz w:val="16"/>
        </w:rPr>
        <w:t xml:space="preserve">  Cynics believe that the neocons are just shills, like Bush and Cheney, for the military-security complex and are paid to restart the cold war for the sake of the profits of the armaments industry. But the fact is that </w:t>
      </w:r>
      <w:r w:rsidRPr="00EE50D9">
        <w:rPr>
          <w:rFonts w:asciiTheme="majorHAnsi" w:eastAsia="Times New Roman" w:hAnsiTheme="majorHAnsi" w:cs="Times New Roman"/>
          <w:bCs/>
          <w:sz w:val="16"/>
        </w:rPr>
        <w:t>the neocons actually believe their delusions about American hegemony.  Russia and China have now witnessed enough of the Bush administration’s unprovoked aggression in the world to take neocon intentions seriously</w:t>
      </w:r>
      <w:r w:rsidRPr="00EE50D9">
        <w:rPr>
          <w:rFonts w:asciiTheme="majorHAnsi" w:eastAsia="Times New Roman" w:hAnsiTheme="majorHAnsi" w:cs="Times New Roman"/>
          <w:b/>
          <w:u w:val="single"/>
        </w:rPr>
        <w:t>. As the US has proven that it cannot occupy the Iraqi city of Baghdad despite 5 years of efforts, it most certainly cannot occupy Russia or China. That means the conflict toward which the neocons are driving will be a nuclear conflict</w:t>
      </w:r>
      <w:r w:rsidRPr="00EE50D9">
        <w:rPr>
          <w:rFonts w:asciiTheme="majorHAnsi" w:eastAsia="Times New Roman" w:hAnsiTheme="majorHAnsi" w:cs="Times New Roman"/>
          <w:bCs/>
          <w:sz w:val="16"/>
        </w:rPr>
        <w:t xml:space="preserve">.  In an attempt to gain the advantage in a nuclear conflict, the neocons are positioning US anti-ballistic missiles on Soviet borders in Poland and the Czech Republic. This is an idiotic provocation as the Russians can eliminate anti-ballistic missiles with cruise missiles. Neocons are people who desire war, but know nothing about it. </w:t>
      </w:r>
      <w:proofErr w:type="gramStart"/>
      <w:r w:rsidRPr="00EE50D9">
        <w:rPr>
          <w:rFonts w:asciiTheme="majorHAnsi" w:eastAsia="Times New Roman" w:hAnsiTheme="majorHAnsi" w:cs="Times New Roman"/>
          <w:bCs/>
          <w:sz w:val="16"/>
        </w:rPr>
        <w:t>Thus, the US failures in Iraq and Afghanistan</w:t>
      </w:r>
      <w:r w:rsidRPr="00EE50D9">
        <w:rPr>
          <w:rFonts w:asciiTheme="majorHAnsi" w:eastAsia="Times New Roman" w:hAnsiTheme="majorHAnsi" w:cs="Times New Roman"/>
          <w:sz w:val="16"/>
        </w:rPr>
        <w:t>.</w:t>
      </w:r>
      <w:proofErr w:type="gramEnd"/>
      <w:r w:rsidRPr="00EE50D9">
        <w:rPr>
          <w:rFonts w:asciiTheme="majorHAnsi" w:eastAsia="Times New Roman" w:hAnsiTheme="majorHAnsi" w:cs="Times New Roman"/>
          <w:sz w:val="16"/>
        </w:rPr>
        <w:t xml:space="preserve">  Reagan and Gorbachev ended the cold war. However, US administrations after Reagan’s have broken the agreements and understandings. The US gratuitously brought NATO and anti-ballistic missiles to Russia’s borders. The Bush regime has initiated a propaganda war against the Russian government of V. Putin.  These are gratuitous acts of aggression. </w:t>
      </w:r>
      <w:r w:rsidRPr="00EE50D9">
        <w:rPr>
          <w:rFonts w:asciiTheme="majorHAnsi" w:eastAsia="Times New Roman" w:hAnsiTheme="majorHAnsi" w:cs="Times New Roman"/>
          <w:b/>
          <w:highlight w:val="cyan"/>
          <w:u w:val="single"/>
        </w:rPr>
        <w:t>Both the Russian and Chinese governments are trying to devote resources to their economic development, not to their militaries. Yet, both are being forced by America’s aggressive posture to revamp their militaries</w:t>
      </w:r>
      <w:r w:rsidRPr="00EE50D9">
        <w:rPr>
          <w:rFonts w:asciiTheme="majorHAnsi" w:eastAsia="Times New Roman" w:hAnsiTheme="majorHAnsi" w:cs="Times New Roman"/>
          <w:bCs/>
          <w:sz w:val="16"/>
        </w:rPr>
        <w:t xml:space="preserve">. Americans need to understand what the neocon Bush regime cannot: </w:t>
      </w:r>
      <w:r w:rsidRPr="00EE50D9">
        <w:rPr>
          <w:rFonts w:asciiTheme="majorHAnsi" w:eastAsia="Times New Roman" w:hAnsiTheme="majorHAnsi" w:cs="Times New Roman"/>
          <w:b/>
          <w:highlight w:val="cyan"/>
          <w:u w:val="single"/>
        </w:rPr>
        <w:t>a nuclear exchange between the US, Russia, and China would establish the hegemony of the cockroach</w:t>
      </w:r>
      <w:r w:rsidRPr="00EE50D9">
        <w:rPr>
          <w:rFonts w:asciiTheme="majorHAnsi" w:eastAsia="Times New Roman" w:hAnsiTheme="majorHAnsi" w:cs="Times New Roman"/>
          <w:sz w:val="16"/>
        </w:rPr>
        <w:t>.  In a mere 6.5 years the Bush regime has destroyed the world’s good will toward the US. Today, America’s influence in the world is limited to its payments of tens of millions of dollars to bribed heads of foreign governments, such as Egypt’s and Pakistan’s. The Bush regime even thinks that as it has bought and paid for Musharraf, he will stand aside and permit Bush to make air strikes inside Pakistan. Is Bush blind to the danger that he will cause an Islamic revolution within Pakistan that will depose the US puppet and present the Middle East with an Islamic state armed with nuclear weapons?  </w:t>
      </w:r>
      <w:r w:rsidRPr="00EE50D9">
        <w:rPr>
          <w:rFonts w:asciiTheme="majorHAnsi" w:eastAsia="Times New Roman" w:hAnsiTheme="majorHAnsi" w:cs="Times New Roman"/>
          <w:bCs/>
          <w:sz w:val="16"/>
        </w:rPr>
        <w:t>Considering the instabilities and dangers that abound, the aggressive posture of the Bush regime goes far beyond recklessness. The Bush regime is the most irresponsibly aggressive regime the world has seen since Hitler’s. </w:t>
      </w:r>
    </w:p>
    <w:p w14:paraId="6173BC76" w14:textId="77777777" w:rsidR="006306EE" w:rsidRPr="00EE50D9" w:rsidRDefault="006306EE" w:rsidP="000B25C4">
      <w:pPr>
        <w:rPr>
          <w:rStyle w:val="StyleBoldUnderline"/>
          <w:rFonts w:asciiTheme="majorHAnsi" w:hAnsiTheme="majorHAnsi"/>
        </w:rPr>
      </w:pPr>
    </w:p>
    <w:sectPr w:rsidR="006306EE" w:rsidRPr="00EE50D9" w:rsidSect="007801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DroidSerif-Bold">
    <w:altName w:val="Calibri"/>
    <w:panose1 w:val="00000000000000000000"/>
    <w:charset w:val="00"/>
    <w:family w:val="auto"/>
    <w:notTrueType/>
    <w:pitch w:val="default"/>
    <w:sig w:usb0="00000003" w:usb1="00000000" w:usb2="00000000" w:usb3="00000000" w:csb0="00000001" w:csb1="00000000"/>
  </w:font>
  <w:font w:name="DroidSerif">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1736732"/>
  </w:docVars>
  <w:rsids>
    <w:rsidRoot w:val="006A3589"/>
    <w:rsid w:val="000074CF"/>
    <w:rsid w:val="00010F31"/>
    <w:rsid w:val="00025216"/>
    <w:rsid w:val="00040516"/>
    <w:rsid w:val="000420DA"/>
    <w:rsid w:val="00045B4D"/>
    <w:rsid w:val="00053CB1"/>
    <w:rsid w:val="000552BF"/>
    <w:rsid w:val="000676A0"/>
    <w:rsid w:val="000709EE"/>
    <w:rsid w:val="00077381"/>
    <w:rsid w:val="00091183"/>
    <w:rsid w:val="00095CE6"/>
    <w:rsid w:val="000A1549"/>
    <w:rsid w:val="000B13DA"/>
    <w:rsid w:val="000B25C4"/>
    <w:rsid w:val="000B3311"/>
    <w:rsid w:val="000B3E63"/>
    <w:rsid w:val="000D024C"/>
    <w:rsid w:val="000E1EFA"/>
    <w:rsid w:val="00112748"/>
    <w:rsid w:val="001174A3"/>
    <w:rsid w:val="001306E6"/>
    <w:rsid w:val="00134D2D"/>
    <w:rsid w:val="0014468D"/>
    <w:rsid w:val="00174C05"/>
    <w:rsid w:val="00184BE4"/>
    <w:rsid w:val="00193622"/>
    <w:rsid w:val="00193B88"/>
    <w:rsid w:val="00193DF0"/>
    <w:rsid w:val="001A6FF2"/>
    <w:rsid w:val="001B3F6A"/>
    <w:rsid w:val="001B7E03"/>
    <w:rsid w:val="001C56EE"/>
    <w:rsid w:val="001E19C3"/>
    <w:rsid w:val="00201639"/>
    <w:rsid w:val="00201FAD"/>
    <w:rsid w:val="00215619"/>
    <w:rsid w:val="00222CDA"/>
    <w:rsid w:val="002239CD"/>
    <w:rsid w:val="00225B59"/>
    <w:rsid w:val="00234EB4"/>
    <w:rsid w:val="00245046"/>
    <w:rsid w:val="00281B5E"/>
    <w:rsid w:val="00283AF4"/>
    <w:rsid w:val="002856B5"/>
    <w:rsid w:val="002936E1"/>
    <w:rsid w:val="002B29DD"/>
    <w:rsid w:val="002C3FAC"/>
    <w:rsid w:val="002D43B9"/>
    <w:rsid w:val="002D4F1C"/>
    <w:rsid w:val="002D6E29"/>
    <w:rsid w:val="002F7A4B"/>
    <w:rsid w:val="00301CF2"/>
    <w:rsid w:val="00314BB2"/>
    <w:rsid w:val="00316EEC"/>
    <w:rsid w:val="0032470C"/>
    <w:rsid w:val="003270D6"/>
    <w:rsid w:val="00354C4A"/>
    <w:rsid w:val="003752D5"/>
    <w:rsid w:val="00390DBE"/>
    <w:rsid w:val="003A36BA"/>
    <w:rsid w:val="003B1C58"/>
    <w:rsid w:val="003B2E27"/>
    <w:rsid w:val="003E0B5C"/>
    <w:rsid w:val="003E5413"/>
    <w:rsid w:val="00412361"/>
    <w:rsid w:val="00416F36"/>
    <w:rsid w:val="00425107"/>
    <w:rsid w:val="00426408"/>
    <w:rsid w:val="0043402C"/>
    <w:rsid w:val="004C59CD"/>
    <w:rsid w:val="004D1057"/>
    <w:rsid w:val="004E5298"/>
    <w:rsid w:val="004F36B7"/>
    <w:rsid w:val="004F5DA8"/>
    <w:rsid w:val="004F6EAD"/>
    <w:rsid w:val="00527071"/>
    <w:rsid w:val="0053773B"/>
    <w:rsid w:val="0054531D"/>
    <w:rsid w:val="0056393B"/>
    <w:rsid w:val="00565255"/>
    <w:rsid w:val="005867D0"/>
    <w:rsid w:val="005B35B9"/>
    <w:rsid w:val="005C7444"/>
    <w:rsid w:val="005D6AAB"/>
    <w:rsid w:val="005E7951"/>
    <w:rsid w:val="005F57A7"/>
    <w:rsid w:val="006049B9"/>
    <w:rsid w:val="00614AB1"/>
    <w:rsid w:val="006306EE"/>
    <w:rsid w:val="0064275C"/>
    <w:rsid w:val="00657A92"/>
    <w:rsid w:val="00676A6E"/>
    <w:rsid w:val="006825A0"/>
    <w:rsid w:val="00695251"/>
    <w:rsid w:val="006A3589"/>
    <w:rsid w:val="006A4829"/>
    <w:rsid w:val="006B288E"/>
    <w:rsid w:val="006C3A85"/>
    <w:rsid w:val="006C7A38"/>
    <w:rsid w:val="006D4893"/>
    <w:rsid w:val="006E1DAE"/>
    <w:rsid w:val="006E27F8"/>
    <w:rsid w:val="006E3DD0"/>
    <w:rsid w:val="007216CF"/>
    <w:rsid w:val="00726C8F"/>
    <w:rsid w:val="0074052C"/>
    <w:rsid w:val="00741682"/>
    <w:rsid w:val="00751306"/>
    <w:rsid w:val="0076163D"/>
    <w:rsid w:val="00771E0C"/>
    <w:rsid w:val="00777F3B"/>
    <w:rsid w:val="0078012F"/>
    <w:rsid w:val="0079771E"/>
    <w:rsid w:val="007B26F3"/>
    <w:rsid w:val="007B62A3"/>
    <w:rsid w:val="007C524B"/>
    <w:rsid w:val="007D0FA5"/>
    <w:rsid w:val="007D1305"/>
    <w:rsid w:val="007D3644"/>
    <w:rsid w:val="007E0FB0"/>
    <w:rsid w:val="007E3DD0"/>
    <w:rsid w:val="007F2B02"/>
    <w:rsid w:val="007F3A34"/>
    <w:rsid w:val="007F54A5"/>
    <w:rsid w:val="007F681A"/>
    <w:rsid w:val="008013DC"/>
    <w:rsid w:val="0080198B"/>
    <w:rsid w:val="00813491"/>
    <w:rsid w:val="008218D9"/>
    <w:rsid w:val="00851DB2"/>
    <w:rsid w:val="00853F30"/>
    <w:rsid w:val="00860D61"/>
    <w:rsid w:val="00864F2B"/>
    <w:rsid w:val="00877462"/>
    <w:rsid w:val="00877B5D"/>
    <w:rsid w:val="008802C1"/>
    <w:rsid w:val="008823AE"/>
    <w:rsid w:val="00885135"/>
    <w:rsid w:val="008855F5"/>
    <w:rsid w:val="00885730"/>
    <w:rsid w:val="0089434C"/>
    <w:rsid w:val="00896A19"/>
    <w:rsid w:val="008B104A"/>
    <w:rsid w:val="008B7C0D"/>
    <w:rsid w:val="008C5C91"/>
    <w:rsid w:val="008E054C"/>
    <w:rsid w:val="008F5810"/>
    <w:rsid w:val="0090432F"/>
    <w:rsid w:val="00906105"/>
    <w:rsid w:val="00916AB8"/>
    <w:rsid w:val="009258C3"/>
    <w:rsid w:val="009306CC"/>
    <w:rsid w:val="00943E2D"/>
    <w:rsid w:val="0094618C"/>
    <w:rsid w:val="009523A2"/>
    <w:rsid w:val="009753CF"/>
    <w:rsid w:val="0098346F"/>
    <w:rsid w:val="00983C5E"/>
    <w:rsid w:val="009A14D0"/>
    <w:rsid w:val="009A7752"/>
    <w:rsid w:val="009B004F"/>
    <w:rsid w:val="009B102F"/>
    <w:rsid w:val="009B2395"/>
    <w:rsid w:val="009D1696"/>
    <w:rsid w:val="009E3C75"/>
    <w:rsid w:val="009E535B"/>
    <w:rsid w:val="009E64B6"/>
    <w:rsid w:val="009F785F"/>
    <w:rsid w:val="00A05FB6"/>
    <w:rsid w:val="00A07B86"/>
    <w:rsid w:val="00A177E0"/>
    <w:rsid w:val="00A45710"/>
    <w:rsid w:val="00A45A1D"/>
    <w:rsid w:val="00A64504"/>
    <w:rsid w:val="00A6654A"/>
    <w:rsid w:val="00A712E5"/>
    <w:rsid w:val="00A753FC"/>
    <w:rsid w:val="00A81322"/>
    <w:rsid w:val="00A81904"/>
    <w:rsid w:val="00A83525"/>
    <w:rsid w:val="00A85000"/>
    <w:rsid w:val="00A85CCC"/>
    <w:rsid w:val="00A93D87"/>
    <w:rsid w:val="00A95FA4"/>
    <w:rsid w:val="00AA3F1C"/>
    <w:rsid w:val="00AA5BDC"/>
    <w:rsid w:val="00AE299E"/>
    <w:rsid w:val="00B06764"/>
    <w:rsid w:val="00B11329"/>
    <w:rsid w:val="00B2239D"/>
    <w:rsid w:val="00B228FF"/>
    <w:rsid w:val="00B31A66"/>
    <w:rsid w:val="00B37451"/>
    <w:rsid w:val="00B45D85"/>
    <w:rsid w:val="00B46FB4"/>
    <w:rsid w:val="00B47558"/>
    <w:rsid w:val="00B636DD"/>
    <w:rsid w:val="00B76B66"/>
    <w:rsid w:val="00BA1775"/>
    <w:rsid w:val="00BC6B7E"/>
    <w:rsid w:val="00BC7382"/>
    <w:rsid w:val="00BD5AE8"/>
    <w:rsid w:val="00BE2C88"/>
    <w:rsid w:val="00BE6A8B"/>
    <w:rsid w:val="00BE6B93"/>
    <w:rsid w:val="00BE74A1"/>
    <w:rsid w:val="00BF55A1"/>
    <w:rsid w:val="00C1362E"/>
    <w:rsid w:val="00C251D2"/>
    <w:rsid w:val="00C43671"/>
    <w:rsid w:val="00C437FF"/>
    <w:rsid w:val="00C476D3"/>
    <w:rsid w:val="00C74E29"/>
    <w:rsid w:val="00C9424A"/>
    <w:rsid w:val="00C97AC2"/>
    <w:rsid w:val="00CC2AD4"/>
    <w:rsid w:val="00CE3562"/>
    <w:rsid w:val="00D06148"/>
    <w:rsid w:val="00D1564F"/>
    <w:rsid w:val="00D2701A"/>
    <w:rsid w:val="00D30B7F"/>
    <w:rsid w:val="00D42531"/>
    <w:rsid w:val="00D50275"/>
    <w:rsid w:val="00D53126"/>
    <w:rsid w:val="00D54085"/>
    <w:rsid w:val="00D57127"/>
    <w:rsid w:val="00D64A08"/>
    <w:rsid w:val="00D70AFF"/>
    <w:rsid w:val="00D71E85"/>
    <w:rsid w:val="00D7658A"/>
    <w:rsid w:val="00D77ACB"/>
    <w:rsid w:val="00D824B6"/>
    <w:rsid w:val="00D87670"/>
    <w:rsid w:val="00D95E61"/>
    <w:rsid w:val="00DA38EA"/>
    <w:rsid w:val="00DA4B77"/>
    <w:rsid w:val="00DA56EF"/>
    <w:rsid w:val="00DB0BD6"/>
    <w:rsid w:val="00DE0653"/>
    <w:rsid w:val="00DF5459"/>
    <w:rsid w:val="00E4016E"/>
    <w:rsid w:val="00E42DD1"/>
    <w:rsid w:val="00E4754B"/>
    <w:rsid w:val="00E516C9"/>
    <w:rsid w:val="00E56BE5"/>
    <w:rsid w:val="00E56CC7"/>
    <w:rsid w:val="00E62719"/>
    <w:rsid w:val="00E76A9F"/>
    <w:rsid w:val="00E84436"/>
    <w:rsid w:val="00E96184"/>
    <w:rsid w:val="00EA1386"/>
    <w:rsid w:val="00EA63CD"/>
    <w:rsid w:val="00EB2154"/>
    <w:rsid w:val="00ED5865"/>
    <w:rsid w:val="00EE13A6"/>
    <w:rsid w:val="00EE50D9"/>
    <w:rsid w:val="00EE5FF1"/>
    <w:rsid w:val="00EF0A61"/>
    <w:rsid w:val="00F05D71"/>
    <w:rsid w:val="00F22101"/>
    <w:rsid w:val="00F2343D"/>
    <w:rsid w:val="00F42AB9"/>
    <w:rsid w:val="00F85834"/>
    <w:rsid w:val="00F87359"/>
    <w:rsid w:val="00F93E91"/>
    <w:rsid w:val="00FC2A0D"/>
    <w:rsid w:val="00FC5FAA"/>
    <w:rsid w:val="00FE4F86"/>
    <w:rsid w:val="00FE5543"/>
    <w:rsid w:val="00FE55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1B19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D105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D10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0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0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w:basedOn w:val="Normal"/>
    <w:next w:val="Normal"/>
    <w:link w:val="Heading4Char"/>
    <w:uiPriority w:val="3"/>
    <w:unhideWhenUsed/>
    <w:qFormat/>
    <w:rsid w:val="004D10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10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057"/>
  </w:style>
  <w:style w:type="character" w:customStyle="1" w:styleId="Heading1Char">
    <w:name w:val="Heading 1 Char"/>
    <w:aliases w:val="Pocket Char"/>
    <w:basedOn w:val="DefaultParagraphFont"/>
    <w:link w:val="Heading1"/>
    <w:rsid w:val="004D10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10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105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1057"/>
    <w:rPr>
      <w:rFonts w:ascii="Calibri" w:eastAsiaTheme="majorEastAsia" w:hAnsi="Calibri" w:cstheme="majorBidi"/>
      <w:b/>
      <w:iCs/>
      <w:sz w:val="26"/>
      <w:szCs w:val="22"/>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4D1057"/>
    <w:rPr>
      <w:rFonts w:ascii="Calibri" w:hAnsi="Calibri"/>
      <w:b/>
      <w:i w:val="0"/>
      <w:iCs/>
      <w:sz w:val="22"/>
      <w:u w:val="single"/>
      <w:bdr w:val="none" w:sz="0" w:space="0" w:color="auto"/>
    </w:rPr>
  </w:style>
  <w:style w:type="paragraph" w:styleId="NoSpacing">
    <w:name w:val="No Spacing"/>
    <w:uiPriority w:val="1"/>
    <w:rsid w:val="006A3589"/>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4D1057"/>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4D1057"/>
    <w:rPr>
      <w:b w:val="0"/>
      <w:sz w:val="22"/>
      <w:u w:val="single"/>
    </w:rPr>
  </w:style>
  <w:style w:type="paragraph" w:styleId="DocumentMap">
    <w:name w:val="Document Map"/>
    <w:basedOn w:val="Normal"/>
    <w:link w:val="DocumentMapChar"/>
    <w:uiPriority w:val="99"/>
    <w:semiHidden/>
    <w:unhideWhenUsed/>
    <w:rsid w:val="006A3589"/>
    <w:rPr>
      <w:rFonts w:ascii="Lucida Grande" w:hAnsi="Lucida Grande" w:cs="Lucida Grande"/>
    </w:rPr>
  </w:style>
  <w:style w:type="character" w:customStyle="1" w:styleId="DocumentMapChar">
    <w:name w:val="Document Map Char"/>
    <w:basedOn w:val="DefaultParagraphFont"/>
    <w:link w:val="DocumentMap"/>
    <w:uiPriority w:val="99"/>
    <w:semiHidden/>
    <w:rsid w:val="006A3589"/>
    <w:rPr>
      <w:rFonts w:ascii="Lucida Grande" w:hAnsi="Lucida Grande" w:cs="Lucida Grande"/>
      <w:sz w:val="22"/>
    </w:rPr>
  </w:style>
  <w:style w:type="paragraph" w:styleId="ListParagraph">
    <w:name w:val="List Paragraph"/>
    <w:basedOn w:val="Normal"/>
    <w:uiPriority w:val="34"/>
    <w:rsid w:val="006A3589"/>
    <w:pPr>
      <w:ind w:left="720"/>
      <w:contextualSpacing/>
    </w:pPr>
  </w:style>
  <w:style w:type="paragraph" w:styleId="Header">
    <w:name w:val="header"/>
    <w:basedOn w:val="Normal"/>
    <w:link w:val="HeaderChar"/>
    <w:uiPriority w:val="99"/>
    <w:unhideWhenUsed/>
    <w:rsid w:val="006A3589"/>
    <w:pPr>
      <w:tabs>
        <w:tab w:val="center" w:pos="4320"/>
        <w:tab w:val="right" w:pos="8640"/>
      </w:tabs>
    </w:pPr>
    <w:rPr>
      <w:rFonts w:eastAsiaTheme="minorEastAsia"/>
    </w:rPr>
  </w:style>
  <w:style w:type="character" w:customStyle="1" w:styleId="HeaderChar">
    <w:name w:val="Header Char"/>
    <w:basedOn w:val="DefaultParagraphFont"/>
    <w:link w:val="Header"/>
    <w:uiPriority w:val="99"/>
    <w:rsid w:val="006A3589"/>
    <w:rPr>
      <w:rFonts w:ascii="Calibri" w:hAnsi="Calibri"/>
      <w:sz w:val="22"/>
    </w:rPr>
  </w:style>
  <w:style w:type="paragraph" w:styleId="Footer">
    <w:name w:val="footer"/>
    <w:basedOn w:val="Normal"/>
    <w:link w:val="FooterChar"/>
    <w:uiPriority w:val="99"/>
    <w:unhideWhenUsed/>
    <w:rsid w:val="006A3589"/>
    <w:pPr>
      <w:tabs>
        <w:tab w:val="center" w:pos="4320"/>
        <w:tab w:val="right" w:pos="8640"/>
      </w:tabs>
    </w:pPr>
    <w:rPr>
      <w:rFonts w:eastAsiaTheme="minorEastAsia"/>
    </w:rPr>
  </w:style>
  <w:style w:type="character" w:customStyle="1" w:styleId="FooterChar">
    <w:name w:val="Footer Char"/>
    <w:basedOn w:val="DefaultParagraphFont"/>
    <w:link w:val="Footer"/>
    <w:uiPriority w:val="99"/>
    <w:rsid w:val="006A3589"/>
    <w:rPr>
      <w:rFonts w:ascii="Calibri" w:hAnsi="Calibri"/>
      <w:sz w:val="22"/>
    </w:rPr>
  </w:style>
  <w:style w:type="character" w:styleId="PageNumber">
    <w:name w:val="page number"/>
    <w:basedOn w:val="DefaultParagraphFont"/>
    <w:uiPriority w:val="99"/>
    <w:semiHidden/>
    <w:unhideWhenUsed/>
    <w:rsid w:val="006A3589"/>
  </w:style>
  <w:style w:type="character" w:styleId="Hyperlink">
    <w:name w:val="Hyperlink"/>
    <w:aliases w:val="Read,Important,heading 1 (block title),Card Text,Internet Link,Analytic Text,Internet link"/>
    <w:basedOn w:val="DefaultParagraphFont"/>
    <w:uiPriority w:val="99"/>
    <w:unhideWhenUsed/>
    <w:rsid w:val="004D1057"/>
    <w:rPr>
      <w:color w:val="auto"/>
      <w:u w:val="none"/>
    </w:rPr>
  </w:style>
  <w:style w:type="paragraph" w:customStyle="1" w:styleId="textbold">
    <w:name w:val="text bold"/>
    <w:basedOn w:val="Normal"/>
    <w:link w:val="Emphasis"/>
    <w:uiPriority w:val="7"/>
    <w:qFormat/>
    <w:rsid w:val="00BA1775"/>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4D1057"/>
    <w:rPr>
      <w:color w:val="auto"/>
      <w:u w:val="none"/>
    </w:rPr>
  </w:style>
  <w:style w:type="character" w:customStyle="1" w:styleId="underline">
    <w:name w:val="underline"/>
    <w:basedOn w:val="DefaultParagraphFont"/>
    <w:qFormat/>
    <w:rsid w:val="000552BF"/>
    <w:rPr>
      <w:b/>
      <w:u w:val="single"/>
    </w:rPr>
  </w:style>
  <w:style w:type="paragraph" w:customStyle="1" w:styleId="card">
    <w:name w:val="card"/>
    <w:basedOn w:val="Normal"/>
    <w:next w:val="Normal"/>
    <w:link w:val="cardChar"/>
    <w:qFormat/>
    <w:rsid w:val="000552BF"/>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552BF"/>
    <w:rPr>
      <w:rFonts w:ascii="Times New Roman" w:eastAsia="Times New Roman" w:hAnsi="Times New Roman" w:cs="Times New Roman"/>
      <w:sz w:val="20"/>
      <w:szCs w:val="20"/>
    </w:rPr>
  </w:style>
  <w:style w:type="paragraph" w:styleId="Title">
    <w:name w:val="Title"/>
    <w:aliases w:val="UNDERLINE,Cites and Cards,Bold Underlined,title"/>
    <w:basedOn w:val="Normal"/>
    <w:next w:val="Normal"/>
    <w:link w:val="TitleChar"/>
    <w:uiPriority w:val="1"/>
    <w:qFormat/>
    <w:rsid w:val="000552BF"/>
    <w:pPr>
      <w:pBdr>
        <w:bottom w:val="single" w:sz="8" w:space="4" w:color="4F81BD"/>
      </w:pBdr>
      <w:spacing w:after="300" w:line="240" w:lineRule="auto"/>
      <w:contextualSpacing/>
    </w:pPr>
    <w:rPr>
      <w:rFonts w:asciiTheme="minorHAnsi" w:hAnsiTheme="minorHAnsi"/>
      <w:b/>
      <w:bCs/>
      <w:u w:val="single"/>
    </w:rPr>
  </w:style>
  <w:style w:type="character" w:customStyle="1" w:styleId="TitleChar">
    <w:name w:val="Title Char"/>
    <w:aliases w:val="UNDERLINE Char,Cites and Cards Char,Bold Underlined Char,title Char"/>
    <w:basedOn w:val="DefaultParagraphFont"/>
    <w:link w:val="Title"/>
    <w:uiPriority w:val="1"/>
    <w:qFormat/>
    <w:rsid w:val="000552BF"/>
    <w:rPr>
      <w:rFonts w:eastAsiaTheme="minorHAnsi"/>
      <w:b/>
      <w:bCs/>
      <w:sz w:val="22"/>
      <w:szCs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D105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D10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0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0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w:basedOn w:val="Normal"/>
    <w:next w:val="Normal"/>
    <w:link w:val="Heading4Char"/>
    <w:uiPriority w:val="3"/>
    <w:unhideWhenUsed/>
    <w:qFormat/>
    <w:rsid w:val="004D10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10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057"/>
  </w:style>
  <w:style w:type="character" w:customStyle="1" w:styleId="Heading1Char">
    <w:name w:val="Heading 1 Char"/>
    <w:aliases w:val="Pocket Char"/>
    <w:basedOn w:val="DefaultParagraphFont"/>
    <w:link w:val="Heading1"/>
    <w:rsid w:val="004D10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10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105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1057"/>
    <w:rPr>
      <w:rFonts w:ascii="Calibri" w:eastAsiaTheme="majorEastAsia" w:hAnsi="Calibri" w:cstheme="majorBidi"/>
      <w:b/>
      <w:iCs/>
      <w:sz w:val="26"/>
      <w:szCs w:val="22"/>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4D1057"/>
    <w:rPr>
      <w:rFonts w:ascii="Calibri" w:hAnsi="Calibri"/>
      <w:b/>
      <w:i w:val="0"/>
      <w:iCs/>
      <w:sz w:val="22"/>
      <w:u w:val="single"/>
      <w:bdr w:val="none" w:sz="0" w:space="0" w:color="auto"/>
    </w:rPr>
  </w:style>
  <w:style w:type="paragraph" w:styleId="NoSpacing">
    <w:name w:val="No Spacing"/>
    <w:uiPriority w:val="1"/>
    <w:rsid w:val="006A3589"/>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4D1057"/>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4D1057"/>
    <w:rPr>
      <w:b w:val="0"/>
      <w:sz w:val="22"/>
      <w:u w:val="single"/>
    </w:rPr>
  </w:style>
  <w:style w:type="paragraph" w:styleId="DocumentMap">
    <w:name w:val="Document Map"/>
    <w:basedOn w:val="Normal"/>
    <w:link w:val="DocumentMapChar"/>
    <w:uiPriority w:val="99"/>
    <w:semiHidden/>
    <w:unhideWhenUsed/>
    <w:rsid w:val="006A3589"/>
    <w:rPr>
      <w:rFonts w:ascii="Lucida Grande" w:hAnsi="Lucida Grande" w:cs="Lucida Grande"/>
    </w:rPr>
  </w:style>
  <w:style w:type="character" w:customStyle="1" w:styleId="DocumentMapChar">
    <w:name w:val="Document Map Char"/>
    <w:basedOn w:val="DefaultParagraphFont"/>
    <w:link w:val="DocumentMap"/>
    <w:uiPriority w:val="99"/>
    <w:semiHidden/>
    <w:rsid w:val="006A3589"/>
    <w:rPr>
      <w:rFonts w:ascii="Lucida Grande" w:hAnsi="Lucida Grande" w:cs="Lucida Grande"/>
      <w:sz w:val="22"/>
    </w:rPr>
  </w:style>
  <w:style w:type="paragraph" w:styleId="ListParagraph">
    <w:name w:val="List Paragraph"/>
    <w:basedOn w:val="Normal"/>
    <w:uiPriority w:val="34"/>
    <w:rsid w:val="006A3589"/>
    <w:pPr>
      <w:ind w:left="720"/>
      <w:contextualSpacing/>
    </w:pPr>
  </w:style>
  <w:style w:type="paragraph" w:styleId="Header">
    <w:name w:val="header"/>
    <w:basedOn w:val="Normal"/>
    <w:link w:val="HeaderChar"/>
    <w:uiPriority w:val="99"/>
    <w:unhideWhenUsed/>
    <w:rsid w:val="006A3589"/>
    <w:pPr>
      <w:tabs>
        <w:tab w:val="center" w:pos="4320"/>
        <w:tab w:val="right" w:pos="8640"/>
      </w:tabs>
    </w:pPr>
    <w:rPr>
      <w:rFonts w:eastAsiaTheme="minorEastAsia"/>
    </w:rPr>
  </w:style>
  <w:style w:type="character" w:customStyle="1" w:styleId="HeaderChar">
    <w:name w:val="Header Char"/>
    <w:basedOn w:val="DefaultParagraphFont"/>
    <w:link w:val="Header"/>
    <w:uiPriority w:val="99"/>
    <w:rsid w:val="006A3589"/>
    <w:rPr>
      <w:rFonts w:ascii="Calibri" w:hAnsi="Calibri"/>
      <w:sz w:val="22"/>
    </w:rPr>
  </w:style>
  <w:style w:type="paragraph" w:styleId="Footer">
    <w:name w:val="footer"/>
    <w:basedOn w:val="Normal"/>
    <w:link w:val="FooterChar"/>
    <w:uiPriority w:val="99"/>
    <w:unhideWhenUsed/>
    <w:rsid w:val="006A3589"/>
    <w:pPr>
      <w:tabs>
        <w:tab w:val="center" w:pos="4320"/>
        <w:tab w:val="right" w:pos="8640"/>
      </w:tabs>
    </w:pPr>
    <w:rPr>
      <w:rFonts w:eastAsiaTheme="minorEastAsia"/>
    </w:rPr>
  </w:style>
  <w:style w:type="character" w:customStyle="1" w:styleId="FooterChar">
    <w:name w:val="Footer Char"/>
    <w:basedOn w:val="DefaultParagraphFont"/>
    <w:link w:val="Footer"/>
    <w:uiPriority w:val="99"/>
    <w:rsid w:val="006A3589"/>
    <w:rPr>
      <w:rFonts w:ascii="Calibri" w:hAnsi="Calibri"/>
      <w:sz w:val="22"/>
    </w:rPr>
  </w:style>
  <w:style w:type="character" w:styleId="PageNumber">
    <w:name w:val="page number"/>
    <w:basedOn w:val="DefaultParagraphFont"/>
    <w:uiPriority w:val="99"/>
    <w:semiHidden/>
    <w:unhideWhenUsed/>
    <w:rsid w:val="006A3589"/>
  </w:style>
  <w:style w:type="character" w:styleId="Hyperlink">
    <w:name w:val="Hyperlink"/>
    <w:aliases w:val="Read,Important,heading 1 (block title),Card Text,Internet Link,Analytic Text,Internet link"/>
    <w:basedOn w:val="DefaultParagraphFont"/>
    <w:uiPriority w:val="99"/>
    <w:unhideWhenUsed/>
    <w:rsid w:val="004D1057"/>
    <w:rPr>
      <w:color w:val="auto"/>
      <w:u w:val="none"/>
    </w:rPr>
  </w:style>
  <w:style w:type="paragraph" w:customStyle="1" w:styleId="textbold">
    <w:name w:val="text bold"/>
    <w:basedOn w:val="Normal"/>
    <w:link w:val="Emphasis"/>
    <w:uiPriority w:val="7"/>
    <w:qFormat/>
    <w:rsid w:val="00BA1775"/>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4D1057"/>
    <w:rPr>
      <w:color w:val="auto"/>
      <w:u w:val="none"/>
    </w:rPr>
  </w:style>
  <w:style w:type="character" w:customStyle="1" w:styleId="underline">
    <w:name w:val="underline"/>
    <w:basedOn w:val="DefaultParagraphFont"/>
    <w:qFormat/>
    <w:rsid w:val="000552BF"/>
    <w:rPr>
      <w:b/>
      <w:u w:val="single"/>
    </w:rPr>
  </w:style>
  <w:style w:type="paragraph" w:customStyle="1" w:styleId="card">
    <w:name w:val="card"/>
    <w:basedOn w:val="Normal"/>
    <w:next w:val="Normal"/>
    <w:link w:val="cardChar"/>
    <w:qFormat/>
    <w:rsid w:val="000552BF"/>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552BF"/>
    <w:rPr>
      <w:rFonts w:ascii="Times New Roman" w:eastAsia="Times New Roman" w:hAnsi="Times New Roman" w:cs="Times New Roman"/>
      <w:sz w:val="20"/>
      <w:szCs w:val="20"/>
    </w:rPr>
  </w:style>
  <w:style w:type="paragraph" w:styleId="Title">
    <w:name w:val="Title"/>
    <w:aliases w:val="UNDERLINE,Cites and Cards,Bold Underlined,title"/>
    <w:basedOn w:val="Normal"/>
    <w:next w:val="Normal"/>
    <w:link w:val="TitleChar"/>
    <w:uiPriority w:val="1"/>
    <w:qFormat/>
    <w:rsid w:val="000552BF"/>
    <w:pPr>
      <w:pBdr>
        <w:bottom w:val="single" w:sz="8" w:space="4" w:color="4F81BD"/>
      </w:pBdr>
      <w:spacing w:after="300" w:line="240" w:lineRule="auto"/>
      <w:contextualSpacing/>
    </w:pPr>
    <w:rPr>
      <w:rFonts w:asciiTheme="minorHAnsi" w:hAnsiTheme="minorHAnsi"/>
      <w:b/>
      <w:bCs/>
      <w:u w:val="single"/>
    </w:rPr>
  </w:style>
  <w:style w:type="character" w:customStyle="1" w:styleId="TitleChar">
    <w:name w:val="Title Char"/>
    <w:aliases w:val="UNDERLINE Char,Cites and Cards Char,Bold Underlined Char,title Char"/>
    <w:basedOn w:val="DefaultParagraphFont"/>
    <w:link w:val="Title"/>
    <w:uiPriority w:val="1"/>
    <w:qFormat/>
    <w:rsid w:val="000552BF"/>
    <w:rPr>
      <w:rFonts w:eastAsiaTheme="minorHAnsi"/>
      <w:b/>
      <w:bCs/>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mp.com/news/china/diplomacy-defence/article/1939900/china-russia-increase-joint-drills-they-deepen-defence" TargetMode="External"/><Relationship Id="rId18" Type="http://schemas.openxmlformats.org/officeDocument/2006/relationships/hyperlink" Target="http://onlinelibrary.wiley.com/doi/10.1111/j.1468-2478.2005.00371.x/epdf" TargetMode="External"/><Relationship Id="rId26" Type="http://schemas.openxmlformats.org/officeDocument/2006/relationships/hyperlink" Target="http://www.chinadaily.com.cn/world/cn_eu/2016-03/26/content_24105906.htm" TargetMode="External"/><Relationship Id="rId39" Type="http://schemas.openxmlformats.org/officeDocument/2006/relationships/hyperlink" Target="http://news.xinhuanet.com/asia/2016-06/27/c_129092111.htm" TargetMode="External"/><Relationship Id="rId21" Type="http://schemas.openxmlformats.org/officeDocument/2006/relationships/hyperlink" Target="https://en.wikipedia.org/wiki/China" TargetMode="External"/><Relationship Id="rId34" Type="http://schemas.openxmlformats.org/officeDocument/2006/relationships/hyperlink" Target="http://thediplomat.com/2013/11/russia-as-a-u-s-china-battleground-state-3/" TargetMode="External"/><Relationship Id="rId42" Type="http://schemas.openxmlformats.org/officeDocument/2006/relationships/hyperlink" Target="http://www.nytimes.com/2015/05/09/world/europe/russia-and-china-sign-cooperation-pacts.html" TargetMode="External"/><Relationship Id="rId47" Type="http://schemas.openxmlformats.org/officeDocument/2006/relationships/hyperlink" Target="http://www.chinausfocus.com/foreign-policy/wheres-the-new-china-u-s-russia-triangle-headed/" TargetMode="External"/><Relationship Id="rId50" Type="http://schemas.openxmlformats.org/officeDocument/2006/relationships/hyperlink" Target="http://old.silkroadstudies.org/new/docs/CEF/Quarterly/May_2007/Braekhus_Overland.pdf" TargetMode="External"/><Relationship Id="rId55" Type="http://schemas.openxmlformats.org/officeDocument/2006/relationships/hyperlink" Target="http://www.jamestown.org/single/?no_cache=1&amp;tx_ttnews%5Btt_news%5D=37427&amp;tx_%20ttnews%5BbackPid%5D=517" TargetMode="External"/><Relationship Id="rId63" Type="http://schemas.openxmlformats.org/officeDocument/2006/relationships/theme" Target="theme/theme1.xml"/><Relationship Id="rId7" Type="http://schemas.openxmlformats.org/officeDocument/2006/relationships/hyperlink" Target="http://www.fpri.org/article/2016/01/china-and-russia-partnership-deepens/" TargetMode="External"/><Relationship Id="rId2" Type="http://schemas.openxmlformats.org/officeDocument/2006/relationships/numbering" Target="numbering.xml"/><Relationship Id="rId16" Type="http://schemas.openxmlformats.org/officeDocument/2006/relationships/hyperlink" Target="https://web.stanford.edu/group/sjir/3.1.10_person.html" TargetMode="External"/><Relationship Id="rId20" Type="http://schemas.openxmlformats.org/officeDocument/2006/relationships/hyperlink" Target="http://etheses.lse.ac.uk/972/1/Dueben_China-Russia_Relations_after_Cold_War.pdf" TargetMode="External"/><Relationship Id="rId29" Type="http://schemas.openxmlformats.org/officeDocument/2006/relationships/hyperlink" Target="https://www.rt.com/business/335498-china-germany-oil-consumer/" TargetMode="External"/><Relationship Id="rId41" Type="http://schemas.openxmlformats.org/officeDocument/2006/relationships/hyperlink" Target="https://ccdcoe.org/sites/default/files/documents/UN-150113-CodeOfConduct.pdf" TargetMode="External"/><Relationship Id="rId54" Type="http://schemas.openxmlformats.org/officeDocument/2006/relationships/hyperlink" Target="http://www.isca.in/IJSS/Archive/v4/i10/3.ISCA-IRJSS-2015-214.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eignaffairs.com/articles/china/2015-12-14/how-china-sees-russia" TargetMode="External"/><Relationship Id="rId24" Type="http://schemas.openxmlformats.org/officeDocument/2006/relationships/hyperlink" Target="https://en.wikipedia.org/wiki/Communist_Party_of_China" TargetMode="External"/><Relationship Id="rId32" Type="http://schemas.openxmlformats.org/officeDocument/2006/relationships/hyperlink" Target="http://www.strategicstudiesinstitute.army.mil/pubs/display.cfm?pubID=924" TargetMode="External"/><Relationship Id="rId37" Type="http://schemas.openxmlformats.org/officeDocument/2006/relationships/hyperlink" Target="http://www.silkroadreporters.com/2015/05/18/how-sustainable-is-a-sino-russian-entente/" TargetMode="External"/><Relationship Id="rId40" Type="http://schemas.openxmlformats.org/officeDocument/2006/relationships/hyperlink" Target="https://ccdcoe.org/sco.html" TargetMode="External"/><Relationship Id="rId45" Type="http://schemas.openxmlformats.org/officeDocument/2006/relationships/hyperlink" Target="http://www.globaltimes.cn/content/990867.shtml" TargetMode="External"/><Relationship Id="rId53" Type="http://schemas.openxmlformats.org/officeDocument/2006/relationships/hyperlink" Target="http://nationalinterest.org/feature/should-america-fear-the-china-russia-relationship-15075" TargetMode="External"/><Relationship Id="rId58" Type="http://schemas.openxmlformats.org/officeDocument/2006/relationships/hyperlink" Target="http://nationalinterest.org/feature/should-america-fear-the-china-russia-relationship-15075" TargetMode="External"/><Relationship Id="rId5" Type="http://schemas.openxmlformats.org/officeDocument/2006/relationships/settings" Target="settings.xml"/><Relationship Id="rId15" Type="http://schemas.openxmlformats.org/officeDocument/2006/relationships/hyperlink" Target="http://www.alternet.org/world/how-russia-china-strategic-partnership-marks-new-global-power-shift" TargetMode="External"/><Relationship Id="rId23" Type="http://schemas.openxmlformats.org/officeDocument/2006/relationships/hyperlink" Target="https://en.wikipedia.org/wiki/Central_Committee_of_the_Communist_Party_of_China" TargetMode="External"/><Relationship Id="rId28" Type="http://schemas.openxmlformats.org/officeDocument/2006/relationships/hyperlink" Target="http://www.jamestown.org/single/?tx_ttnews%5btt_news%5d=45206&amp;no_cache=1" TargetMode="External"/><Relationship Id="rId36" Type="http://schemas.openxmlformats.org/officeDocument/2006/relationships/hyperlink" Target="http://www.silkroadreporters.com/2015/05/18/how-sustainable-is-a-sino-russian-entente/" TargetMode="External"/><Relationship Id="rId49" Type="http://schemas.openxmlformats.org/officeDocument/2006/relationships/hyperlink" Target="https://books.google.com/books?id=1H4XDHRqLGIC&amp;pg=PA138&amp;lpg=PA138&amp;dq=us+russian+relations+zero+sum+us+sino+relations&amp;source=bl&amp;ots=SDqAwHSTlh&amp;sig=KnLGeB0JfVRoDEgteFWhCkoKtQk&amp;hl=en&amp;sa=X&amp;ved=0ahUKEwjJ8bP1gd3NAhWL6IMKHe-1DnEQ6AEITTAH" TargetMode="External"/><Relationship Id="rId57" Type="http://schemas.openxmlformats.org/officeDocument/2006/relationships/hyperlink" Target="https://books.google.com/books?id=33OhCAAAQBAJ&amp;printsec=frontcover&amp;dq=Security+and+Conflict+in+East+Asia&amp;hl=en&amp;sa=X&amp;ved=0ahUKEwiA3q-YqsHNAhVM0h4KHUndBboQ6AEIHjAA" TargetMode="External"/><Relationship Id="rId61" Type="http://schemas.openxmlformats.org/officeDocument/2006/relationships/hyperlink" Target="http://www.lewrockwell.com/roberts/roberts218.html" TargetMode="External"/><Relationship Id="rId10" Type="http://schemas.openxmlformats.org/officeDocument/2006/relationships/hyperlink" Target="http://www.themoscowtimes.com/news/article/russia-china-alliance-could-launch-new-world-order/523711.html" TargetMode="External"/><Relationship Id="rId19" Type="http://schemas.openxmlformats.org/officeDocument/2006/relationships/hyperlink" Target="https://www.wilsoncenter.org/publication/the-prospects-for-sino-russian-strategic-partnership" TargetMode="External"/><Relationship Id="rId31" Type="http://schemas.openxmlformats.org/officeDocument/2006/relationships/hyperlink" Target="http://www.cato-at-liberty.org/u-s-military-power-preeminence-for-what-purpose/" TargetMode="External"/><Relationship Id="rId44" Type="http://schemas.openxmlformats.org/officeDocument/2006/relationships/hyperlink" Target="http://china.chinadaily.com.cn/2016-06/28/content_25888882.htm" TargetMode="External"/><Relationship Id="rId52" Type="http://schemas.openxmlformats.org/officeDocument/2006/relationships/hyperlink" Target="http://www.rmlt.com.cn/2013/0724/91927.shtml" TargetMode="External"/><Relationship Id="rId60" Type="http://schemas.openxmlformats.org/officeDocument/2006/relationships/hyperlink" Target="http://www.cato.org/publications/commentary/turbulent-triangle-us-russia-china-relations" TargetMode="External"/><Relationship Id="rId4" Type="http://schemas.microsoft.com/office/2007/relationships/stylesWithEffects" Target="stylesWithEffects.xml"/><Relationship Id="rId9" Type="http://schemas.openxmlformats.org/officeDocument/2006/relationships/hyperlink" Target="http://www.realclearworld.com/articles/2016/04/08/will_russia_and_china_become_allies_111802.html" TargetMode="External"/><Relationship Id="rId14" Type="http://schemas.openxmlformats.org/officeDocument/2006/relationships/hyperlink" Target="http://www.valuewalk.com/2015/10/u-s-underestimates-power-of-china-russia-alliance/" TargetMode="External"/><Relationship Id="rId22" Type="http://schemas.openxmlformats.org/officeDocument/2006/relationships/hyperlink" Target="https://en.wikipedia.org/wiki/State_Council_of_the_People%27s_Republic_of_China" TargetMode="External"/><Relationship Id="rId27" Type="http://schemas.openxmlformats.org/officeDocument/2006/relationships/hyperlink" Target="http://news.xinhuanet.com/english/2016-03/25/c_135224298.htm" TargetMode="External"/><Relationship Id="rId30" Type="http://schemas.openxmlformats.org/officeDocument/2006/relationships/hyperlink" Target="http://www.jamestown.org/single/?tx_ttnews%5btt_news%5d=45206&amp;no_cache=1" TargetMode="External"/><Relationship Id="rId35" Type="http://schemas.openxmlformats.org/officeDocument/2006/relationships/hyperlink" Target="https://www.foreignaffairs.com/articles/china/2016-04-17/moscow-s-failed-pivot-china" TargetMode="External"/><Relationship Id="rId43" Type="http://schemas.openxmlformats.org/officeDocument/2006/relationships/hyperlink" Target="http://blogs.cfr.org/cyber/2015/08/20/the-next-level-for-russia-china-cyberspace-cooperation/" TargetMode="External"/><Relationship Id="rId48" Type="http://schemas.openxmlformats.org/officeDocument/2006/relationships/hyperlink" Target="http://www.nbr.org/publications/nbranalysis/pdf/brief/121615_Wishnick_ChinaRussiaUS.pdf" TargetMode="External"/><Relationship Id="rId56" Type="http://schemas.openxmlformats.org/officeDocument/2006/relationships/hyperlink" Target="http://nationalinterest.org/feature/welcome-china-americas-nuclear-nightmare-11891?page=show" TargetMode="External"/><Relationship Id="rId8" Type="http://schemas.openxmlformats.org/officeDocument/2006/relationships/hyperlink" Target="https://news.usni.org/2016/03/24/brookings-panel-recent-china-russia-relationship-is-a-marriage-of-convenience" TargetMode="External"/><Relationship Id="rId51" Type="http://schemas.openxmlformats.org/officeDocument/2006/relationships/hyperlink" Target="http://www.southasiaanalysis.org/node/1873" TargetMode="External"/><Relationship Id="rId3" Type="http://schemas.openxmlformats.org/officeDocument/2006/relationships/styles" Target="styles.xml"/><Relationship Id="rId12" Type="http://schemas.openxmlformats.org/officeDocument/2006/relationships/hyperlink" Target="http://nationalinterest.org/feature/should-america-fear-the-china-russia-relationship-15075" TargetMode="External"/><Relationship Id="rId17" Type="http://schemas.openxmlformats.org/officeDocument/2006/relationships/hyperlink" Target="http://www.washingtontimes.com/news/2016/may/3/us-russia-crosstalk-eurasian-unity-vs-zero-sum/" TargetMode="External"/><Relationship Id="rId25" Type="http://schemas.openxmlformats.org/officeDocument/2006/relationships/hyperlink" Target="http://www.jamestown.org/single/?tx_ttnews%5btt_news%5d=45206&amp;no_cache=1" TargetMode="External"/><Relationship Id="rId33" Type="http://schemas.openxmlformats.org/officeDocument/2006/relationships/hyperlink" Target="https://quemadoinstitute.org/2016/04/18/a-neocon-creation-russia-china-alliance-too-strong-for-washington-paul-craig-roberts/" TargetMode="External"/><Relationship Id="rId38" Type="http://schemas.openxmlformats.org/officeDocument/2006/relationships/hyperlink" Target="http://nationalinterest.org/blog/the-buzz/china-russias-great-game-central-asia-11385?page=2" TargetMode="External"/><Relationship Id="rId46" Type="http://schemas.openxmlformats.org/officeDocument/2006/relationships/hyperlink" Target="http://revjournal.org/wp-content/uploads/REV1/regional_issues/02rev1_ri_portyakov.pdf" TargetMode="External"/><Relationship Id="rId59" Type="http://schemas.openxmlformats.org/officeDocument/2006/relationships/hyperlink" Target="http://www.e-ir.info/2013/06/03/towards-a-multi-polar-international-system-which-prospects-for-global-pe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ogbu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5A48B-0425-4025-916B-E1975BB6D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21</Pages>
  <Words>44547</Words>
  <Characters>253923</Characters>
  <Application>Microsoft Office Word</Application>
  <DocSecurity>0</DocSecurity>
  <Lines>2116</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Ogbuli</dc:creator>
  <cp:lastModifiedBy>Aogbuli</cp:lastModifiedBy>
  <cp:revision>6</cp:revision>
  <dcterms:created xsi:type="dcterms:W3CDTF">2016-07-09T21:05:00Z</dcterms:created>
  <dcterms:modified xsi:type="dcterms:W3CDTF">2016-07-09T21:33:00Z</dcterms:modified>
</cp:coreProperties>
</file>