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79F6" w:rsidRDefault="00B579F6" w:rsidP="00B579F6">
      <w:pPr>
        <w:pStyle w:val="Heading2"/>
      </w:pPr>
      <w:bookmarkStart w:id="0" w:name="_GoBack"/>
      <w:bookmarkEnd w:id="0"/>
      <w:r>
        <w:t>nuclear updates</w:t>
      </w:r>
    </w:p>
    <w:p w:rsidR="00AB30CB" w:rsidRDefault="00077BDA" w:rsidP="00AB30CB">
      <w:pPr>
        <w:pStyle w:val="Heading3"/>
      </w:pPr>
      <w:r>
        <w:t xml:space="preserve">2ac nuclear </w:t>
      </w:r>
      <w:r w:rsidR="004015B5">
        <w:t>coop solves china tech</w:t>
      </w:r>
    </w:p>
    <w:p w:rsidR="00077BDA" w:rsidRPr="00077BDA" w:rsidRDefault="00077BDA" w:rsidP="00077BDA">
      <w:pPr>
        <w:pStyle w:val="Heading4"/>
      </w:pPr>
      <w:r>
        <w:t xml:space="preserve">Current U.S.-China nuclear cooperation is piecemeal --- establishing coop on a </w:t>
      </w:r>
      <w:r>
        <w:rPr>
          <w:u w:val="single"/>
        </w:rPr>
        <w:t>broad and strategic</w:t>
      </w:r>
      <w:r w:rsidRPr="00077BDA">
        <w:rPr>
          <w:u w:val="single"/>
        </w:rPr>
        <w:t xml:space="preserve"> basis</w:t>
      </w:r>
      <w:r>
        <w:t xml:space="preserve"> is crucial to establishing meaningful joint projects that can influence Chinese safety standards </w:t>
      </w:r>
    </w:p>
    <w:p w:rsidR="00077BDA" w:rsidRDefault="00077BDA" w:rsidP="00077BDA">
      <w:r w:rsidRPr="00077BDA">
        <w:rPr>
          <w:b/>
        </w:rPr>
        <w:t>Cooke 13</w:t>
      </w:r>
      <w:r>
        <w:t xml:space="preserve"> [Merritt, “Sustaining U.S.-China Cooperation in Clean Energy,” published by Woodrow Wilson International Center for Scholars, September 17, 2013, </w:t>
      </w:r>
      <w:hyperlink r:id="rId6" w:history="1">
        <w:r w:rsidRPr="00DE0ADD">
          <w:rPr>
            <w:rStyle w:val="Hyperlink"/>
          </w:rPr>
          <w:t>https://www.wilsoncenter.org/publication/sustaining-us-china-cooperation-clean-energy-0</w:t>
        </w:r>
      </w:hyperlink>
      <w:r>
        <w:t>]</w:t>
      </w:r>
    </w:p>
    <w:p w:rsidR="00077BDA" w:rsidRPr="00077BDA" w:rsidRDefault="00077BDA" w:rsidP="00077BDA"/>
    <w:p w:rsidR="00AB30CB" w:rsidRDefault="00AB30CB" w:rsidP="00AB30CB">
      <w:r>
        <w:t>Following the Three Mile Island incident in 1979, the general U.S. experience</w:t>
      </w:r>
      <w:r w:rsidR="00077BDA">
        <w:t xml:space="preserve"> </w:t>
      </w:r>
      <w:r>
        <w:t>for the nuclear industry has been the cancellation of new orders, the</w:t>
      </w:r>
      <w:r w:rsidR="00077BDA">
        <w:t xml:space="preserve"> </w:t>
      </w:r>
      <w:r>
        <w:t>postponement or abandonment of new construction, premature shutdown</w:t>
      </w:r>
      <w:r w:rsidR="00077BDA">
        <w:t xml:space="preserve"> </w:t>
      </w:r>
      <w:r>
        <w:t>of plants before expiration of their 40–year operating license, or extension</w:t>
      </w:r>
      <w:r w:rsidR="00077BDA">
        <w:t xml:space="preserve"> </w:t>
      </w:r>
      <w:r>
        <w:t xml:space="preserve">without plans for replacement. </w:t>
      </w:r>
      <w:r w:rsidRPr="00AB30CB">
        <w:rPr>
          <w:u w:val="single"/>
        </w:rPr>
        <w:t>Although improved design and technology</w:t>
      </w:r>
      <w:r w:rsidR="00077BDA">
        <w:rPr>
          <w:u w:val="single"/>
        </w:rPr>
        <w:t xml:space="preserve"> </w:t>
      </w:r>
      <w:r w:rsidRPr="00AB30CB">
        <w:rPr>
          <w:u w:val="single"/>
        </w:rPr>
        <w:t>advances have brought about significantly improved safety performance,</w:t>
      </w:r>
      <w:r w:rsidR="00077BDA">
        <w:rPr>
          <w:u w:val="single"/>
        </w:rPr>
        <w:t xml:space="preserve"> </w:t>
      </w:r>
      <w:r w:rsidRPr="00AB30CB">
        <w:rPr>
          <w:u w:val="single"/>
        </w:rPr>
        <w:t>public opposition to nuclear powe</w:t>
      </w:r>
      <w:r>
        <w:t>r—</w:t>
      </w:r>
      <w:r w:rsidRPr="00AB30CB">
        <w:rPr>
          <w:u w:val="single"/>
        </w:rPr>
        <w:t>periodically galvanized by highly publicized international incidents</w:t>
      </w:r>
      <w:r>
        <w:t xml:space="preserve"> such as Chernobyl and Fukushima, and persistently</w:t>
      </w:r>
      <w:r w:rsidR="00077BDA">
        <w:t xml:space="preserve"> </w:t>
      </w:r>
      <w:r>
        <w:t>bedeviled by the nuclear waste disposal problem—</w:t>
      </w:r>
      <w:r w:rsidRPr="00AB30CB">
        <w:rPr>
          <w:u w:val="single"/>
        </w:rPr>
        <w:t>has kept the</w:t>
      </w:r>
      <w:r w:rsidR="00077BDA">
        <w:rPr>
          <w:u w:val="single"/>
        </w:rPr>
        <w:t xml:space="preserve"> </w:t>
      </w:r>
      <w:r w:rsidRPr="00AB30CB">
        <w:rPr>
          <w:u w:val="single"/>
        </w:rPr>
        <w:t>U.S. market virtually off-limits to new nuclear installations over the past</w:t>
      </w:r>
      <w:r w:rsidR="00077BDA">
        <w:rPr>
          <w:u w:val="single"/>
        </w:rPr>
        <w:t xml:space="preserve"> </w:t>
      </w:r>
      <w:r w:rsidRPr="00AB30CB">
        <w:rPr>
          <w:u w:val="single"/>
        </w:rPr>
        <w:t>three decades.</w:t>
      </w:r>
      <w:r>
        <w:t xml:space="preserve"> China, by contrast, is the world’s most active site for new</w:t>
      </w:r>
      <w:r w:rsidR="00077BDA">
        <w:t xml:space="preserve"> </w:t>
      </w:r>
      <w:r>
        <w:t>plant installations. National planning calls for nuclear power to provide 6</w:t>
      </w:r>
      <w:r w:rsidR="00077BDA">
        <w:t xml:space="preserve"> </w:t>
      </w:r>
      <w:r>
        <w:t xml:space="preserve">percent of China’s total electrical generation by 2020. </w:t>
      </w:r>
      <w:r w:rsidRPr="00077BDA">
        <w:rPr>
          <w:u w:val="single"/>
        </w:rPr>
        <w:t>This will require a</w:t>
      </w:r>
      <w:r w:rsidR="00077BDA" w:rsidRPr="00077BDA">
        <w:rPr>
          <w:u w:val="single"/>
        </w:rPr>
        <w:t xml:space="preserve"> </w:t>
      </w:r>
      <w:r w:rsidRPr="00077BDA">
        <w:rPr>
          <w:u w:val="single"/>
        </w:rPr>
        <w:t>net increase in installed capacity</w:t>
      </w:r>
      <w:r>
        <w:t xml:space="preserve"> of 60-70 GW, </w:t>
      </w:r>
      <w:r w:rsidRPr="00077BDA">
        <w:rPr>
          <w:u w:val="single"/>
        </w:rPr>
        <w:t>roughly comparable to the</w:t>
      </w:r>
      <w:r w:rsidR="00077BDA" w:rsidRPr="00077BDA">
        <w:rPr>
          <w:u w:val="single"/>
        </w:rPr>
        <w:t xml:space="preserve"> </w:t>
      </w:r>
      <w:r w:rsidRPr="00077BDA">
        <w:rPr>
          <w:u w:val="single"/>
        </w:rPr>
        <w:t>entire</w:t>
      </w:r>
      <w:r>
        <w:t xml:space="preserve"> 63 GW of </w:t>
      </w:r>
      <w:r w:rsidRPr="00077BDA">
        <w:rPr>
          <w:u w:val="single"/>
        </w:rPr>
        <w:t>currently installed nuclear capacity</w:t>
      </w:r>
      <w:r>
        <w:t xml:space="preserve"> in France, one of the</w:t>
      </w:r>
      <w:r w:rsidR="00077BDA">
        <w:t xml:space="preserve"> </w:t>
      </w:r>
      <w:r>
        <w:t>world’s most active users. By 2030, China plans to match the nuclear output</w:t>
      </w:r>
      <w:r w:rsidR="00077BDA">
        <w:t xml:space="preserve"> </w:t>
      </w:r>
      <w:r>
        <w:t>currently provided by all 104 installations in the United States.</w:t>
      </w:r>
    </w:p>
    <w:p w:rsidR="00AB30CB" w:rsidRPr="00AB30CB" w:rsidRDefault="00AB30CB" w:rsidP="00AB30CB">
      <w:r>
        <w:t>While the U.S. experience has been determined largely by public concerns</w:t>
      </w:r>
      <w:r w:rsidR="00077BDA">
        <w:t xml:space="preserve"> </w:t>
      </w:r>
      <w:r>
        <w:t xml:space="preserve">over safety and waste disposal issues, </w:t>
      </w:r>
      <w:r w:rsidRPr="00077BDA">
        <w:rPr>
          <w:u w:val="single"/>
        </w:rPr>
        <w:t>Chinese market acceptance has</w:t>
      </w:r>
      <w:r w:rsidR="00077BDA">
        <w:rPr>
          <w:u w:val="single"/>
        </w:rPr>
        <w:t xml:space="preserve"> </w:t>
      </w:r>
      <w:r w:rsidRPr="00077BDA">
        <w:rPr>
          <w:u w:val="single"/>
        </w:rPr>
        <w:t>been driven more strategically by a governmental elite, many of whom</w:t>
      </w:r>
      <w:r w:rsidR="00077BDA">
        <w:rPr>
          <w:u w:val="single"/>
        </w:rPr>
        <w:t xml:space="preserve"> </w:t>
      </w:r>
      <w:r w:rsidRPr="00077BDA">
        <w:rPr>
          <w:u w:val="single"/>
        </w:rPr>
        <w:t>were trained as engineers</w:t>
      </w:r>
      <w:r>
        <w:t xml:space="preserve">. </w:t>
      </w:r>
      <w:r w:rsidRPr="00077BDA">
        <w:rPr>
          <w:u w:val="single"/>
        </w:rPr>
        <w:t>Part of their strategic thinking appears to be motivated</w:t>
      </w:r>
      <w:r w:rsidR="00077BDA">
        <w:rPr>
          <w:u w:val="single"/>
        </w:rPr>
        <w:t xml:space="preserve"> </w:t>
      </w:r>
      <w:r w:rsidRPr="00077BDA">
        <w:rPr>
          <w:u w:val="single"/>
        </w:rPr>
        <w:t>by the challenges of climate change and of transforming China’s industrial</w:t>
      </w:r>
      <w:r w:rsidR="00077BDA">
        <w:rPr>
          <w:u w:val="single"/>
        </w:rPr>
        <w:t xml:space="preserve"> </w:t>
      </w:r>
      <w:r w:rsidRPr="00077BDA">
        <w:rPr>
          <w:u w:val="single"/>
        </w:rPr>
        <w:t>structure for electricity generation and moving it decisively toward</w:t>
      </w:r>
      <w:r w:rsidR="00077BDA">
        <w:rPr>
          <w:u w:val="single"/>
        </w:rPr>
        <w:t xml:space="preserve"> </w:t>
      </w:r>
      <w:r w:rsidRPr="00077BDA">
        <w:rPr>
          <w:u w:val="single"/>
        </w:rPr>
        <w:t xml:space="preserve">lower-carbon sources. </w:t>
      </w:r>
      <w:r>
        <w:t>As the vice president of the China Nuclear Energy</w:t>
      </w:r>
      <w:r w:rsidR="00077BDA">
        <w:t xml:space="preserve"> </w:t>
      </w:r>
      <w:r>
        <w:t xml:space="preserve">Association has pointed out, </w:t>
      </w:r>
      <w:r w:rsidRPr="00077BDA">
        <w:rPr>
          <w:u w:val="single"/>
        </w:rPr>
        <w:t>nuclear power</w:t>
      </w:r>
      <w:r>
        <w:t>—rather than solar, wind, or</w:t>
      </w:r>
      <w:r w:rsidR="00077BDA">
        <w:t xml:space="preserve"> </w:t>
      </w:r>
      <w:r>
        <w:t>biomass—</w:t>
      </w:r>
      <w:r w:rsidRPr="00077BDA">
        <w:rPr>
          <w:u w:val="single"/>
        </w:rPr>
        <w:t>is “the only energy source that can be used on a mass scale</w:t>
      </w:r>
      <w:r>
        <w:t>” to</w:t>
      </w:r>
      <w:r w:rsidR="00077BDA">
        <w:t xml:space="preserve"> </w:t>
      </w:r>
      <w:r>
        <w:t>achieve clean, low-carbon energy.</w:t>
      </w:r>
    </w:p>
    <w:p w:rsidR="00AB30CB" w:rsidRPr="00AB30CB" w:rsidRDefault="00AB30CB" w:rsidP="00AB30CB">
      <w:r>
        <w:t xml:space="preserve">Beyond this, however, </w:t>
      </w:r>
      <w:r w:rsidRPr="00077BDA">
        <w:rPr>
          <w:u w:val="single"/>
        </w:rPr>
        <w:t>plans for the rapid expansion of nuclear power</w:t>
      </w:r>
      <w:r w:rsidR="00077BDA">
        <w:rPr>
          <w:u w:val="single"/>
        </w:rPr>
        <w:t xml:space="preserve"> </w:t>
      </w:r>
      <w:r w:rsidRPr="00077BDA">
        <w:rPr>
          <w:u w:val="single"/>
        </w:rPr>
        <w:t>in China also appear designed to upgrade the capabilities of the Chinese</w:t>
      </w:r>
      <w:r w:rsidR="00077BDA">
        <w:rPr>
          <w:u w:val="single"/>
        </w:rPr>
        <w:t xml:space="preserve"> </w:t>
      </w:r>
      <w:r w:rsidRPr="00077BDA">
        <w:rPr>
          <w:u w:val="single"/>
        </w:rPr>
        <w:t>nuclear industry by enticing foreign suppliers who want to participate in</w:t>
      </w:r>
      <w:r w:rsidR="00077BDA">
        <w:rPr>
          <w:u w:val="single"/>
        </w:rPr>
        <w:t xml:space="preserve"> </w:t>
      </w:r>
      <w:r w:rsidRPr="00077BDA">
        <w:rPr>
          <w:u w:val="single"/>
        </w:rPr>
        <w:t>the market growth</w:t>
      </w:r>
      <w:r>
        <w:t xml:space="preserve"> in China to share their advanced technology with Chinese</w:t>
      </w:r>
      <w:r w:rsidR="00077BDA">
        <w:t xml:space="preserve"> </w:t>
      </w:r>
      <w:r>
        <w:t xml:space="preserve">partners. </w:t>
      </w:r>
      <w:r w:rsidRPr="00077BDA">
        <w:rPr>
          <w:u w:val="single"/>
        </w:rPr>
        <w:t>Not only is the profit potential vast in China, but other big</w:t>
      </w:r>
      <w:r w:rsidR="00077BDA" w:rsidRPr="00077BDA">
        <w:rPr>
          <w:u w:val="single"/>
        </w:rPr>
        <w:t xml:space="preserve"> </w:t>
      </w:r>
      <w:r w:rsidRPr="00077BDA">
        <w:rPr>
          <w:u w:val="single"/>
        </w:rPr>
        <w:t>emerging economies, such as India and Brazil, will be coming on-stream</w:t>
      </w:r>
      <w:r w:rsidR="00077BDA" w:rsidRPr="00077BDA">
        <w:rPr>
          <w:u w:val="single"/>
        </w:rPr>
        <w:t xml:space="preserve"> </w:t>
      </w:r>
      <w:r w:rsidRPr="00077BDA">
        <w:rPr>
          <w:u w:val="single"/>
        </w:rPr>
        <w:t>for nuclear installations in the decades ahead as well</w:t>
      </w:r>
      <w:r>
        <w:t>. To position itself to</w:t>
      </w:r>
      <w:r w:rsidR="00077BDA">
        <w:t xml:space="preserve"> </w:t>
      </w:r>
      <w:r>
        <w:t>wrest some of that business away from the established incumbents, such</w:t>
      </w:r>
      <w:r w:rsidR="00077BDA">
        <w:t xml:space="preserve"> </w:t>
      </w:r>
      <w:r>
        <w:t xml:space="preserve">as France’s Areva and Japan’s Westinghouse, </w:t>
      </w:r>
      <w:r w:rsidRPr="00077BDA">
        <w:rPr>
          <w:rStyle w:val="Emphasis"/>
        </w:rPr>
        <w:t>China has some strong advantages</w:t>
      </w:r>
      <w:r w:rsidR="00077BDA" w:rsidRPr="00077BDA">
        <w:rPr>
          <w:rStyle w:val="Emphasis"/>
        </w:rPr>
        <w:t xml:space="preserve"> </w:t>
      </w:r>
      <w:r w:rsidRPr="00077BDA">
        <w:rPr>
          <w:rStyle w:val="Emphasis"/>
        </w:rPr>
        <w:t>at its disposal</w:t>
      </w:r>
      <w:r>
        <w:t>—</w:t>
      </w:r>
      <w:r w:rsidRPr="00077BDA">
        <w:rPr>
          <w:rStyle w:val="Emphasis"/>
        </w:rPr>
        <w:t>low-cost labor and deep experience with major</w:t>
      </w:r>
      <w:r w:rsidR="00077BDA" w:rsidRPr="00077BDA">
        <w:rPr>
          <w:rStyle w:val="Emphasis"/>
        </w:rPr>
        <w:t xml:space="preserve"> </w:t>
      </w:r>
      <w:r w:rsidRPr="00077BDA">
        <w:rPr>
          <w:rStyle w:val="Emphasis"/>
        </w:rPr>
        <w:t>infrastructure projects</w:t>
      </w:r>
      <w:r>
        <w:t xml:space="preserve">. </w:t>
      </w:r>
      <w:r w:rsidRPr="00077BDA">
        <w:rPr>
          <w:rStyle w:val="StyleUnderline"/>
        </w:rPr>
        <w:t>This means a Western-designed reactor can be built</w:t>
      </w:r>
      <w:r w:rsidR="00077BDA" w:rsidRPr="00077BDA">
        <w:rPr>
          <w:rStyle w:val="StyleUnderline"/>
        </w:rPr>
        <w:t xml:space="preserve"> </w:t>
      </w:r>
      <w:r w:rsidRPr="00077BDA">
        <w:rPr>
          <w:rStyle w:val="StyleUnderline"/>
        </w:rPr>
        <w:t xml:space="preserve">in China for </w:t>
      </w:r>
      <w:r w:rsidRPr="00077BDA">
        <w:rPr>
          <w:rStyle w:val="Emphasis"/>
        </w:rPr>
        <w:t>40 percent less</w:t>
      </w:r>
      <w:r w:rsidRPr="00077BDA">
        <w:rPr>
          <w:rStyle w:val="StyleUnderline"/>
        </w:rPr>
        <w:t xml:space="preserve"> cost and </w:t>
      </w:r>
      <w:r w:rsidRPr="00077BDA">
        <w:rPr>
          <w:rStyle w:val="Emphasis"/>
        </w:rPr>
        <w:t>36 percent faster</w:t>
      </w:r>
      <w:r>
        <w:t xml:space="preserve"> </w:t>
      </w:r>
      <w:r w:rsidRPr="00077BDA">
        <w:rPr>
          <w:u w:val="single"/>
        </w:rPr>
        <w:t>than that same installation</w:t>
      </w:r>
      <w:r w:rsidR="00077BDA" w:rsidRPr="00077BDA">
        <w:rPr>
          <w:u w:val="single"/>
        </w:rPr>
        <w:t xml:space="preserve"> </w:t>
      </w:r>
      <w:r w:rsidRPr="00077BDA">
        <w:rPr>
          <w:u w:val="single"/>
        </w:rPr>
        <w:t>in Europe</w:t>
      </w:r>
      <w:r>
        <w:t>.</w:t>
      </w:r>
    </w:p>
    <w:p w:rsidR="00AB30CB" w:rsidRDefault="00AB30CB" w:rsidP="00AB30CB">
      <w:r>
        <w:t>For China to realize this ambition, its two major nuclear power companies—China</w:t>
      </w:r>
      <w:r w:rsidR="00077BDA">
        <w:t xml:space="preserve"> </w:t>
      </w:r>
      <w:r>
        <w:t>National Nuclear Corporation and China Guangdong Nuclear</w:t>
      </w:r>
      <w:r w:rsidR="00077BDA">
        <w:t xml:space="preserve"> </w:t>
      </w:r>
      <w:r>
        <w:t>Power Group—will need to break into the more knowledge-intensive parts</w:t>
      </w:r>
      <w:r w:rsidR="00077BDA">
        <w:t xml:space="preserve"> </w:t>
      </w:r>
      <w:r>
        <w:t xml:space="preserve">of the business where they currently have only limited experience. </w:t>
      </w:r>
      <w:r w:rsidRPr="00077BDA">
        <w:rPr>
          <w:u w:val="single"/>
        </w:rPr>
        <w:t>Of the</w:t>
      </w:r>
      <w:r w:rsidR="00077BDA">
        <w:rPr>
          <w:u w:val="single"/>
        </w:rPr>
        <w:t xml:space="preserve"> </w:t>
      </w:r>
      <w:r w:rsidRPr="00077BDA">
        <w:rPr>
          <w:u w:val="single"/>
        </w:rPr>
        <w:t>13 nuclear power plants currently operating in China, only three</w:t>
      </w:r>
      <w:r>
        <w:t>—all at the</w:t>
      </w:r>
      <w:r w:rsidR="00077BDA">
        <w:t xml:space="preserve"> </w:t>
      </w:r>
      <w:r>
        <w:t>original Qinshan site—</w:t>
      </w:r>
      <w:r w:rsidRPr="00077BDA">
        <w:rPr>
          <w:u w:val="single"/>
        </w:rPr>
        <w:t>rely on an indigenously developed design. Likewise,</w:t>
      </w:r>
      <w:r w:rsidR="00077BDA">
        <w:rPr>
          <w:u w:val="single"/>
        </w:rPr>
        <w:t xml:space="preserve"> </w:t>
      </w:r>
      <w:r w:rsidRPr="00077BDA">
        <w:rPr>
          <w:u w:val="single"/>
        </w:rPr>
        <w:t>China has only limited experience in selling its reactors in export</w:t>
      </w:r>
      <w:r>
        <w:t xml:space="preserve"> markets,</w:t>
      </w:r>
      <w:r w:rsidR="00077BDA">
        <w:t xml:space="preserve"> </w:t>
      </w:r>
      <w:r>
        <w:t>with Pakistan being the only known foreign buyer to date. Finally, to upgrade</w:t>
      </w:r>
      <w:r w:rsidR="00077BDA">
        <w:t xml:space="preserve"> </w:t>
      </w:r>
      <w:r>
        <w:t>its industry to the point that it can compete in global markets with</w:t>
      </w:r>
      <w:r w:rsidR="00077BDA">
        <w:t xml:space="preserve"> </w:t>
      </w:r>
      <w:r>
        <w:t xml:space="preserve">the established players, </w:t>
      </w:r>
      <w:r w:rsidRPr="00077BDA">
        <w:rPr>
          <w:u w:val="single"/>
        </w:rPr>
        <w:t>China will need to develop the ability to manufacture</w:t>
      </w:r>
      <w:r w:rsidR="00077BDA">
        <w:rPr>
          <w:u w:val="single"/>
        </w:rPr>
        <w:t xml:space="preserve"> </w:t>
      </w:r>
      <w:r w:rsidRPr="00077BDA">
        <w:rPr>
          <w:u w:val="single"/>
        </w:rPr>
        <w:t>specialized components, for which it is currently dependent on foreign</w:t>
      </w:r>
      <w:r w:rsidR="00077BDA">
        <w:rPr>
          <w:u w:val="single"/>
        </w:rPr>
        <w:t xml:space="preserve"> </w:t>
      </w:r>
      <w:r w:rsidRPr="00077BDA">
        <w:rPr>
          <w:u w:val="single"/>
        </w:rPr>
        <w:t>suppliers. These include reactor vessels, steam generators, and large-forge</w:t>
      </w:r>
      <w:r w:rsidR="00077BDA">
        <w:rPr>
          <w:u w:val="single"/>
        </w:rPr>
        <w:t xml:space="preserve"> </w:t>
      </w:r>
      <w:r w:rsidRPr="00077BDA">
        <w:rPr>
          <w:u w:val="single"/>
        </w:rPr>
        <w:t>nozzle</w:t>
      </w:r>
      <w:r>
        <w:t>s.</w:t>
      </w:r>
    </w:p>
    <w:p w:rsidR="00AB30CB" w:rsidRDefault="00AB30CB" w:rsidP="00AB30CB">
      <w:r>
        <w:t xml:space="preserve">As for </w:t>
      </w:r>
      <w:r w:rsidRPr="00077BDA">
        <w:rPr>
          <w:u w:val="single"/>
        </w:rPr>
        <w:t>U.S.-China strategic cooperation in the nuclear field</w:t>
      </w:r>
      <w:r>
        <w:t xml:space="preserve">, </w:t>
      </w:r>
      <w:r w:rsidRPr="00077BDA">
        <w:rPr>
          <w:u w:val="single"/>
        </w:rPr>
        <w:t>there have</w:t>
      </w:r>
      <w:r w:rsidR="00077BDA">
        <w:rPr>
          <w:u w:val="single"/>
        </w:rPr>
        <w:t xml:space="preserve"> </w:t>
      </w:r>
      <w:r w:rsidRPr="00077BDA">
        <w:rPr>
          <w:u w:val="single"/>
        </w:rPr>
        <w:t xml:space="preserve">been important undertakings accomplished on a </w:t>
      </w:r>
      <w:r w:rsidRPr="00077BDA">
        <w:rPr>
          <w:rStyle w:val="Emphasis"/>
        </w:rPr>
        <w:t>piecemeal basis</w:t>
      </w:r>
      <w:r w:rsidRPr="00077BDA">
        <w:rPr>
          <w:u w:val="single"/>
        </w:rPr>
        <w:t xml:space="preserve"> but, to</w:t>
      </w:r>
      <w:r w:rsidR="00077BDA">
        <w:rPr>
          <w:u w:val="single"/>
        </w:rPr>
        <w:t xml:space="preserve"> </w:t>
      </w:r>
      <w:r w:rsidRPr="00077BDA">
        <w:rPr>
          <w:u w:val="single"/>
        </w:rPr>
        <w:t xml:space="preserve">date, nothing attempted on a </w:t>
      </w:r>
      <w:r w:rsidRPr="00077BDA">
        <w:rPr>
          <w:rStyle w:val="Emphasis"/>
        </w:rPr>
        <w:t>broad and strategic basis</w:t>
      </w:r>
      <w:r w:rsidRPr="00077BDA">
        <w:rPr>
          <w:u w:val="single"/>
        </w:rPr>
        <w:t xml:space="preserve"> by the two governments</w:t>
      </w:r>
      <w:r>
        <w:t>.</w:t>
      </w:r>
      <w:r w:rsidR="00077BDA">
        <w:t xml:space="preserve"> </w:t>
      </w:r>
      <w:r>
        <w:t>There are interesting opportunities on the horizon, though. Former</w:t>
      </w:r>
      <w:r w:rsidR="00077BDA">
        <w:t xml:space="preserve"> </w:t>
      </w:r>
      <w:r>
        <w:t>U.S. Ambassador to China, Jon M. Huntsman Jr., has reported discussing</w:t>
      </w:r>
      <w:r w:rsidR="00077BDA">
        <w:t xml:space="preserve"> </w:t>
      </w:r>
      <w:r>
        <w:t>with Bill Gates a new kind of reactor “that runs for decades on a single fuel</w:t>
      </w:r>
      <w:r w:rsidR="00077BDA">
        <w:t xml:space="preserve"> </w:t>
      </w:r>
      <w:r>
        <w:t>load, making and destroying plutonium as it runs” and thereby reducing</w:t>
      </w:r>
      <w:r w:rsidR="00077BDA">
        <w:t xml:space="preserve"> </w:t>
      </w:r>
      <w:r>
        <w:t>the hazards of reprocessing and the dangers of proliferation. According</w:t>
      </w:r>
      <w:r w:rsidR="00077BDA">
        <w:t xml:space="preserve"> </w:t>
      </w:r>
      <w:r>
        <w:t xml:space="preserve">to Ambassador Huntsman, </w:t>
      </w:r>
      <w:r w:rsidRPr="00077BDA">
        <w:rPr>
          <w:rStyle w:val="Emphasis"/>
        </w:rPr>
        <w:t>strategic cooperation</w:t>
      </w:r>
      <w:r w:rsidRPr="00077BDA">
        <w:rPr>
          <w:u w:val="single"/>
        </w:rPr>
        <w:t xml:space="preserve"> between the two countries</w:t>
      </w:r>
      <w:r w:rsidR="00077BDA" w:rsidRPr="00077BDA">
        <w:rPr>
          <w:u w:val="single"/>
        </w:rPr>
        <w:t xml:space="preserve"> </w:t>
      </w:r>
      <w:r w:rsidRPr="00077BDA">
        <w:rPr>
          <w:u w:val="single"/>
        </w:rPr>
        <w:t xml:space="preserve">to develop this American-pioneered technology could bring </w:t>
      </w:r>
      <w:r w:rsidRPr="00077BDA">
        <w:rPr>
          <w:rStyle w:val="Emphasis"/>
        </w:rPr>
        <w:t>shared</w:t>
      </w:r>
      <w:r w:rsidR="00077BDA" w:rsidRPr="00077BDA">
        <w:rPr>
          <w:rStyle w:val="Emphasis"/>
        </w:rPr>
        <w:t xml:space="preserve"> </w:t>
      </w:r>
      <w:r w:rsidRPr="00077BDA">
        <w:rPr>
          <w:rStyle w:val="Emphasis"/>
        </w:rPr>
        <w:t>benefits</w:t>
      </w:r>
      <w:r>
        <w:t xml:space="preserve">. </w:t>
      </w:r>
      <w:r w:rsidRPr="00077BDA">
        <w:rPr>
          <w:u w:val="single"/>
        </w:rPr>
        <w:t>The technology could</w:t>
      </w:r>
      <w:r>
        <w:t xml:space="preserve">, for example, </w:t>
      </w:r>
      <w:r w:rsidRPr="00077BDA">
        <w:rPr>
          <w:u w:val="single"/>
        </w:rPr>
        <w:t xml:space="preserve">be </w:t>
      </w:r>
      <w:r w:rsidRPr="00077BDA">
        <w:rPr>
          <w:rStyle w:val="Emphasis"/>
        </w:rPr>
        <w:t>certified</w:t>
      </w:r>
      <w:r w:rsidRPr="00077BDA">
        <w:rPr>
          <w:u w:val="single"/>
        </w:rPr>
        <w:t xml:space="preserve"> and </w:t>
      </w:r>
      <w:r w:rsidRPr="00077BDA">
        <w:rPr>
          <w:rStyle w:val="Emphasis"/>
        </w:rPr>
        <w:t>brought to</w:t>
      </w:r>
      <w:r w:rsidR="00077BDA" w:rsidRPr="00077BDA">
        <w:rPr>
          <w:rStyle w:val="Emphasis"/>
        </w:rPr>
        <w:t xml:space="preserve"> </w:t>
      </w:r>
      <w:r w:rsidRPr="00077BDA">
        <w:rPr>
          <w:rStyle w:val="Emphasis"/>
        </w:rPr>
        <w:t>commercial scale</w:t>
      </w:r>
      <w:r w:rsidRPr="00077BDA">
        <w:rPr>
          <w:u w:val="single"/>
        </w:rPr>
        <w:t xml:space="preserve"> in China in a </w:t>
      </w:r>
      <w:r w:rsidRPr="00077BDA">
        <w:rPr>
          <w:rStyle w:val="Emphasis"/>
        </w:rPr>
        <w:t>fraction of the time</w:t>
      </w:r>
      <w:r w:rsidRPr="00077BDA">
        <w:rPr>
          <w:u w:val="single"/>
        </w:rPr>
        <w:t xml:space="preserve"> required under the</w:t>
      </w:r>
      <w:r w:rsidR="00077BDA" w:rsidRPr="00077BDA">
        <w:rPr>
          <w:u w:val="single"/>
        </w:rPr>
        <w:t xml:space="preserve"> </w:t>
      </w:r>
      <w:r w:rsidRPr="00077BDA">
        <w:rPr>
          <w:u w:val="single"/>
        </w:rPr>
        <w:t>current U.S. regulatory climate</w:t>
      </w:r>
      <w:r>
        <w:t xml:space="preserve">. </w:t>
      </w:r>
      <w:r w:rsidRPr="00077BDA">
        <w:rPr>
          <w:u w:val="single"/>
        </w:rPr>
        <w:t>A partnership effort of this sort could be</w:t>
      </w:r>
      <w:r w:rsidR="00077BDA" w:rsidRPr="00077BDA">
        <w:rPr>
          <w:u w:val="single"/>
        </w:rPr>
        <w:t xml:space="preserve"> </w:t>
      </w:r>
      <w:r w:rsidRPr="00077BDA">
        <w:rPr>
          <w:u w:val="single"/>
        </w:rPr>
        <w:t>envisioned with a joint American-Chinese company to lead the construction,</w:t>
      </w:r>
      <w:r w:rsidR="00077BDA" w:rsidRPr="00077BDA">
        <w:rPr>
          <w:u w:val="single"/>
        </w:rPr>
        <w:t xml:space="preserve"> </w:t>
      </w:r>
      <w:r w:rsidRPr="00077BDA">
        <w:rPr>
          <w:u w:val="single"/>
        </w:rPr>
        <w:t>co-development and commercialization rights apportioned between</w:t>
      </w:r>
      <w:r w:rsidR="00077BDA" w:rsidRPr="00077BDA">
        <w:rPr>
          <w:u w:val="single"/>
        </w:rPr>
        <w:t xml:space="preserve"> </w:t>
      </w:r>
      <w:r w:rsidRPr="00077BDA">
        <w:rPr>
          <w:u w:val="single"/>
        </w:rPr>
        <w:t>the two partners, and with the end-result a cleaner and (marginally) safer</w:t>
      </w:r>
      <w:r w:rsidR="00077BDA" w:rsidRPr="00077BDA">
        <w:rPr>
          <w:u w:val="single"/>
        </w:rPr>
        <w:t xml:space="preserve"> </w:t>
      </w:r>
      <w:r w:rsidRPr="00077BDA">
        <w:rPr>
          <w:u w:val="single"/>
        </w:rPr>
        <w:t>form of energy being brought quickly and at scale to consumers</w:t>
      </w:r>
      <w:r>
        <w:t>.</w:t>
      </w:r>
    </w:p>
    <w:p w:rsidR="00AB30CB" w:rsidRPr="00AB30CB" w:rsidRDefault="00AB30CB" w:rsidP="00AB30CB"/>
    <w:p w:rsidR="00AB30CB" w:rsidRDefault="004015B5" w:rsidP="00AB30CB">
      <w:pPr>
        <w:pStyle w:val="Heading3"/>
      </w:pPr>
      <w:r>
        <w:t xml:space="preserve">2ac nuclear </w:t>
      </w:r>
      <w:r w:rsidR="00AB30CB">
        <w:t>coop now</w:t>
      </w:r>
    </w:p>
    <w:p w:rsidR="00AB30CB" w:rsidRPr="00AB30CB" w:rsidRDefault="004015B5" w:rsidP="004015B5">
      <w:pPr>
        <w:pStyle w:val="Heading4"/>
      </w:pPr>
      <w:r>
        <w:t xml:space="preserve">US-China nuclear cooperation exists now --- and it will for decades </w:t>
      </w:r>
    </w:p>
    <w:p w:rsidR="00AB30CB" w:rsidRDefault="00AB30CB" w:rsidP="00AB30CB">
      <w:r>
        <w:rPr>
          <w:b/>
        </w:rPr>
        <w:t xml:space="preserve">Nakano 13 </w:t>
      </w:r>
      <w:r>
        <w:t>[Jane Nakano, senior fellow in the Energy and National Security Program at the Center for Strategic and International Studies, “U.S.-China Cooperation in Natural Gas and Nuclear Energy: Diverging Energy Profiles and Emerging Opportunities,” The Northeast Asian Economic Review Vol. 1, No. 2, December 2013]</w:t>
      </w:r>
    </w:p>
    <w:p w:rsidR="00AB30CB" w:rsidRDefault="00AB30CB" w:rsidP="00AB30CB"/>
    <w:p w:rsidR="00AB30CB" w:rsidRDefault="00AB30CB" w:rsidP="00AB30CB">
      <w:r>
        <w:t>2.3. Civilian Nuclear Energy Cooperation</w:t>
      </w:r>
    </w:p>
    <w:p w:rsidR="00AB30CB" w:rsidRDefault="00AB30CB" w:rsidP="00AB30CB">
      <w:r w:rsidRPr="004015B5">
        <w:rPr>
          <w:u w:val="single"/>
        </w:rPr>
        <w:t>The US and Chinese governments have enjoyed a wide scope of cooperation in the nuclear energy field,</w:t>
      </w:r>
      <w:r>
        <w:t xml:space="preserve"> covering nuclear energy technology, safeguards and security, spent fuel management, emergency management, radiological security as well regulatory affairs. For example, under the auspices of the U.S.-China Peaceful Uses of Nuclear Technology (PUNT) Agreement, signed in 1998, the two countries cooperate on technology matters for the current fleet of operational reactors and the research and development of advanced civilian nuclear technologies, such as fast reactor technologies. Also, since 1981, </w:t>
      </w:r>
      <w:r w:rsidRPr="004015B5">
        <w:rPr>
          <w:u w:val="single"/>
        </w:rPr>
        <w:t>U.S. and Chinese nuclear regulators have been engaged in the exchange of information and specialists</w:t>
      </w:r>
      <w:r>
        <w:t>, as well as collaborative research and joint seminars on matters including assessment and inspection of construction, operation and decommissioning, emergency preparedness and radiation protection (U.S. Nuclear Regulatory Commission 2008). Bilateral cooperation is deepening and expanding especially since the Chinese purchase of Westinghouse designed AP-1000 reactors in 2007. For example, personnel training have always been a key part of the bilateral cooperation and the NRC has been hosting Chinese regulators, but following the AP-1000 sale, the NRC has also sent several resident inspectors to China to gain lessons learned from ongoing AP-1000 construction projects in China (Nuclear Energy Agency 2012).</w:t>
      </w:r>
    </w:p>
    <w:p w:rsidR="00AB30CB" w:rsidRDefault="00AB30CB" w:rsidP="00AB30CB">
      <w:r w:rsidRPr="004015B5">
        <w:rPr>
          <w:u w:val="single"/>
        </w:rPr>
        <w:t>The purchase in 2007 of Westinghouse developed AP-1000 reactors was a significant development for China. The decision to deploy reactors that had not yet been certified by the US regulators presented both a risk and opportunity to the Chinese. Yet, in the end, the Chinese determined that the value of the AP-1000 reactors to its ongoing efforts to develop advanced reactors outweighed the risks associated with serving as a test bed for this new reactor design.</w:t>
      </w:r>
      <w:r>
        <w:t xml:space="preserve"> Construction of the advanced pressurized water reactor (PWR) thus started in 2009, and the Sanmen Unit 1 in China’s Zhejiang Province is slated to be the world’s first AP1000 reactor to commence operation in 2014.</w:t>
      </w:r>
    </w:p>
    <w:p w:rsidR="00AB30CB" w:rsidRDefault="00AB30CB" w:rsidP="00AB30CB">
      <w:r>
        <w:t>This development brought the nuclear industry of the two countries closer than ever before. For example, Westinghouse has been partnering with State Nuclear Power Technology Corporation (SNPTC) and Shanghai Nuclear Engineering Research &amp; Design Institute to jointly develop a AP-1000-based reactor, which China hopes to begin exporting later in this decade (World Nuclear News 2012). Moreover, Westinghouse and SNPTC now have plans to develop SMRs that are based on Westinghouse’s SMR technology with the aspiration to market them globally.</w:t>
      </w:r>
    </w:p>
    <w:p w:rsidR="00AB30CB" w:rsidRDefault="00AB30CB" w:rsidP="00AB30CB">
      <w:r w:rsidRPr="004015B5">
        <w:rPr>
          <w:u w:val="single"/>
        </w:rPr>
        <w:t>The United States has the wealth of regulatory and operational expertise as well as the design capability, yet the US nuclear industry has lost the robustness it once had in manufacturing and deploying nuclear reactors. In contrast, China has a growing nuclear energy sector with a strong potential for exporting its domestically developed reactors yet is short of regulatory and operational expertise</w:t>
      </w:r>
      <w:r>
        <w:t xml:space="preserve">. Notwithstanding the competition that will likely arise as China’s nuclear industry matures, the nuclear industries of the two countries are currently in a highly complementary situation, </w:t>
      </w:r>
      <w:r w:rsidRPr="004015B5">
        <w:rPr>
          <w:u w:val="single"/>
        </w:rPr>
        <w:t>yielding cooperation in both public and private sectors.</w:t>
      </w:r>
      <w:r w:rsidRPr="004015B5">
        <w:rPr>
          <w:rStyle w:val="Emphasis"/>
        </w:rPr>
        <w:t xml:space="preserve"> This cooperation will likely continue for some decades</w:t>
      </w:r>
      <w:r>
        <w:t xml:space="preserve">. </w:t>
      </w:r>
    </w:p>
    <w:p w:rsidR="00AB30CB" w:rsidRPr="00AB30CB" w:rsidRDefault="00AB30CB" w:rsidP="00AB30CB"/>
    <w:p w:rsidR="00AB30CB" w:rsidRDefault="004015B5" w:rsidP="00AB30CB">
      <w:pPr>
        <w:pStyle w:val="Heading3"/>
      </w:pPr>
      <w:r>
        <w:t>2ac appeasement da</w:t>
      </w:r>
    </w:p>
    <w:p w:rsidR="004015B5" w:rsidRPr="004015B5" w:rsidRDefault="004015B5" w:rsidP="004015B5">
      <w:pPr>
        <w:pStyle w:val="Heading4"/>
      </w:pPr>
      <w:r>
        <w:t>Lack of American reactor construction has already decimated American leadership --- Chinese nuclear innovation destroys American competitiveness</w:t>
      </w:r>
    </w:p>
    <w:p w:rsidR="00AB30CB" w:rsidRDefault="00AB30CB" w:rsidP="00AB30CB">
      <w:r w:rsidRPr="00AB30CB">
        <w:rPr>
          <w:b/>
        </w:rPr>
        <w:t>Cullinane 11</w:t>
      </w:r>
      <w:r>
        <w:t xml:space="preserve"> [Scott, graduate student at the Institute of World Politics in Washington, D.C., “America Falling Behind: The Strategic Dimensions of Chinese Commercial Nuclear Energy,” September 28, 2011, </w:t>
      </w:r>
      <w:hyperlink r:id="rId7" w:history="1">
        <w:r w:rsidRPr="00DE0ADD">
          <w:rPr>
            <w:rStyle w:val="Hyperlink"/>
          </w:rPr>
          <w:t>http://www.ensec.org/index.php?option=com_content&amp;view=article&amp;id=319:america-falling-behind-the-strategic-dimensions-of-chinese-commercial-nuclear-energy&amp;catid=118:content&amp;Itemid=376</w:t>
        </w:r>
      </w:hyperlink>
      <w:r>
        <w:t>]</w:t>
      </w:r>
    </w:p>
    <w:p w:rsidR="00AB30CB" w:rsidRDefault="00AB30CB" w:rsidP="00AB30CB"/>
    <w:p w:rsidR="00AB30CB" w:rsidRPr="004015B5" w:rsidRDefault="00AB30CB" w:rsidP="00AB30CB">
      <w:pPr>
        <w:rPr>
          <w:sz w:val="16"/>
        </w:rPr>
      </w:pPr>
      <w:r w:rsidRPr="004015B5">
        <w:rPr>
          <w:u w:val="single"/>
        </w:rPr>
        <w:t>America’s slow pace of reactor construction over the past three decades has stymied innovation and caused the nuclear sector and its industrial base to shrivel</w:t>
      </w:r>
      <w:r w:rsidRPr="004015B5">
        <w:rPr>
          <w:sz w:val="16"/>
        </w:rPr>
        <w:t xml:space="preserve">. While some aspects of America’s nuclear infrastructure still </w:t>
      </w:r>
      <w:r w:rsidRPr="004015B5">
        <w:rPr>
          <w:u w:val="single"/>
        </w:rPr>
        <w:t>operate effectively, many critical areas have atrophied</w:t>
      </w:r>
      <w:r w:rsidRPr="004015B5">
        <w:rPr>
          <w:sz w:val="16"/>
        </w:rPr>
        <w:t xml:space="preserve">. For example, one </w:t>
      </w:r>
      <w:r w:rsidRPr="004015B5">
        <w:rPr>
          <w:u w:val="single"/>
        </w:rPr>
        <w:t>capability that America has entirely lost is the means to cast ultra heavy forgings</w:t>
      </w:r>
      <w:r w:rsidRPr="004015B5">
        <w:rPr>
          <w:sz w:val="16"/>
        </w:rPr>
        <w:t xml:space="preserve"> in the range of 350,000 – 600,000 pounds,</w:t>
      </w:r>
      <w:r w:rsidR="004015B5" w:rsidRPr="004015B5">
        <w:rPr>
          <w:sz w:val="16"/>
        </w:rPr>
        <w:t xml:space="preserve"> </w:t>
      </w:r>
      <w:r w:rsidRPr="004015B5">
        <w:rPr>
          <w:u w:val="single"/>
        </w:rPr>
        <w:t>which impacts the construction of containment vessels, turbine rotors, and steam generators. In contrast, Japan, China, and Russia all possess an ultra heavy forging capacity and South Korea and India plan to build forges in this range</w:t>
      </w:r>
      <w:r w:rsidRPr="004015B5">
        <w:rPr>
          <w:sz w:val="16"/>
        </w:rPr>
        <w:t>.</w:t>
      </w:r>
      <w:r w:rsidR="004015B5" w:rsidRPr="004015B5">
        <w:rPr>
          <w:sz w:val="16"/>
        </w:rPr>
        <w:t xml:space="preserve"> </w:t>
      </w:r>
      <w:r w:rsidRPr="004015B5">
        <w:rPr>
          <w:sz w:val="16"/>
        </w:rPr>
        <w:t>Likewise, the dominance America enjoyed in uranium enrichment until the 1970s is gone.</w:t>
      </w:r>
      <w:r w:rsidR="004015B5" w:rsidRPr="004015B5">
        <w:rPr>
          <w:sz w:val="16"/>
        </w:rPr>
        <w:t xml:space="preserve"> </w:t>
      </w:r>
      <w:r w:rsidRPr="004015B5">
        <w:rPr>
          <w:sz w:val="16"/>
        </w:rPr>
        <w:t>The current standard centrifuge method for uranium enrichment was not invented in America and today 40% of the enriched uranium US power plants use is processed overseas and imported.</w:t>
      </w:r>
      <w:r w:rsidR="004015B5" w:rsidRPr="004015B5">
        <w:rPr>
          <w:sz w:val="16"/>
        </w:rPr>
        <w:t xml:space="preserve"> </w:t>
      </w:r>
      <w:r w:rsidRPr="004015B5">
        <w:rPr>
          <w:sz w:val="16"/>
        </w:rPr>
        <w:t xml:space="preserve"> Another measure of how much the US nuclear industry has shrunk is evident in the number of companies certified to handle nuclear material. In the 1980s the United States had 400 nuclear suppliers and 900 holders of N-stamp certificates (N-stamps are the international nuclear rating certificates issued by the American Society of Mechanical Engineers). By 2008 that number had reduced itself to 80 suppliers and 200 N-stamp holders. </w:t>
      </w:r>
    </w:p>
    <w:p w:rsidR="004015B5" w:rsidRDefault="00AB30CB" w:rsidP="00AB30CB">
      <w:pPr>
        <w:rPr>
          <w:u w:val="single"/>
        </w:rPr>
      </w:pPr>
      <w:r w:rsidRPr="004015B5">
        <w:rPr>
          <w:sz w:val="16"/>
        </w:rPr>
        <w:t>A recent Government Accountability Office report, which examined data from between 1994 and 2009, found the US to have a declining share of the global commercial nuclear trade.</w:t>
      </w:r>
      <w:r w:rsidR="004015B5" w:rsidRPr="004015B5">
        <w:rPr>
          <w:sz w:val="16"/>
        </w:rPr>
        <w:t xml:space="preserve"> </w:t>
      </w:r>
      <w:r w:rsidRPr="004015B5">
        <w:rPr>
          <w:sz w:val="16"/>
        </w:rPr>
        <w:t>However, during that same period over 60 reactors were built worldwide.</w:t>
      </w:r>
      <w:r w:rsidR="004015B5" w:rsidRPr="004015B5">
        <w:rPr>
          <w:sz w:val="16"/>
        </w:rPr>
        <w:t xml:space="preserve"> </w:t>
      </w:r>
      <w:r w:rsidRPr="004015B5">
        <w:rPr>
          <w:u w:val="single"/>
        </w:rPr>
        <w:t>Nuclear power plants are being built in the world increasingly by non-American companies.</w:t>
      </w:r>
      <w:r w:rsidR="004015B5">
        <w:rPr>
          <w:u w:val="single"/>
        </w:rPr>
        <w:t xml:space="preserve"> </w:t>
      </w:r>
    </w:p>
    <w:p w:rsidR="004015B5" w:rsidRPr="004015B5" w:rsidRDefault="00AB30CB" w:rsidP="00AB30CB">
      <w:pPr>
        <w:rPr>
          <w:sz w:val="16"/>
        </w:rPr>
      </w:pPr>
      <w:r w:rsidRPr="004015B5">
        <w:rPr>
          <w:sz w:val="16"/>
        </w:rPr>
        <w:t>The American nuclear industry entered the 1960s in a strong position, yet over the past 30 years other countries have closed the development gap with America. The implications of this change go beyond economics or prestige to include national security</w:t>
      </w:r>
      <w:r w:rsidRPr="004015B5">
        <w:rPr>
          <w:u w:val="single"/>
        </w:rPr>
        <w:t>. These changes would be less threatening if friendly allies were the ones moving forward with developing a nuclear export industry</w:t>
      </w:r>
      <w:r w:rsidRPr="004015B5">
        <w:rPr>
          <w:sz w:val="16"/>
        </w:rPr>
        <w:t xml:space="preserve">;however, </w:t>
      </w:r>
      <w:r w:rsidRPr="004015B5">
        <w:rPr>
          <w:u w:val="single"/>
        </w:rPr>
        <w:t>the quick advancement of the PRC in nuclear energy changes the strategic calculus for America</w:t>
      </w:r>
      <w:r w:rsidRPr="004015B5">
        <w:rPr>
          <w:sz w:val="16"/>
        </w:rPr>
        <w:t xml:space="preserve">. </w:t>
      </w:r>
    </w:p>
    <w:p w:rsidR="004015B5" w:rsidRPr="004015B5" w:rsidRDefault="00AB30CB" w:rsidP="00AB30CB">
      <w:pPr>
        <w:rPr>
          <w:sz w:val="16"/>
        </w:rPr>
      </w:pPr>
      <w:r w:rsidRPr="004015B5">
        <w:rPr>
          <w:sz w:val="16"/>
        </w:rPr>
        <w:t>The shifting strategic landscape</w:t>
      </w:r>
    </w:p>
    <w:p w:rsidR="00AB30CB" w:rsidRPr="004015B5" w:rsidRDefault="00AB30CB" w:rsidP="00AB30CB">
      <w:pPr>
        <w:rPr>
          <w:u w:val="single"/>
        </w:rPr>
      </w:pPr>
      <w:r w:rsidRPr="004015B5">
        <w:rPr>
          <w:sz w:val="16"/>
        </w:rPr>
        <w:t xml:space="preserve">While America’s nuclear industry has languished, current changes in the world’s strategic layout no longer allow America the option of maintaining the status quo without being surpassed. The drive for research, development, and scientific progress that grew out of the Cold War propelled America forward, but those priorities have long since been downgraded by the US government. The economic development of formerly impoverished countries means that the US cannot assume continued dominance by default. </w:t>
      </w:r>
      <w:r w:rsidRPr="004015B5">
        <w:rPr>
          <w:u w:val="single"/>
        </w:rPr>
        <w:t>The rapidly industrializing PRC is seeking its own place among the major powers of the world and is vying for hegemony in Asia; nuclear power is an example of their larger efforts to marshal their scientific and economic forces as instruments of national power.</w:t>
      </w:r>
    </w:p>
    <w:p w:rsidR="004015B5" w:rsidRPr="004015B5" w:rsidRDefault="00AB30CB" w:rsidP="00AB30CB">
      <w:pPr>
        <w:rPr>
          <w:sz w:val="16"/>
        </w:rPr>
      </w:pPr>
      <w:r w:rsidRPr="004015B5">
        <w:rPr>
          <w:sz w:val="16"/>
        </w:rPr>
        <w:t xml:space="preserve">The rise of China is a phrase that connotes images of a backwards country getting rich off of exporting cheap goods at great social and environmental costs. Yet, this understanding of the PRC has lead many in the United States to underestimate China’s capabilities. The Communist Party of China (CPC) has undertaken a comprehensive long-term strategy to transition from a weak state that lags behind the West to a country that is a peer-competitor to the United States. Nuclear technology provides a clear example of this. </w:t>
      </w:r>
    </w:p>
    <w:p w:rsidR="004015B5" w:rsidRPr="004015B5" w:rsidRDefault="00AB30CB" w:rsidP="00AB30CB">
      <w:pPr>
        <w:rPr>
          <w:sz w:val="16"/>
        </w:rPr>
      </w:pPr>
      <w:r w:rsidRPr="004015B5">
        <w:rPr>
          <w:sz w:val="16"/>
        </w:rPr>
        <w:t>In 1978, General Secretary Deng Xiaoping began to move China out of the destructive Mao era with his policies of 'reform and opening.'</w:t>
      </w:r>
      <w:r w:rsidR="004015B5" w:rsidRPr="004015B5">
        <w:rPr>
          <w:sz w:val="16"/>
        </w:rPr>
        <w:t xml:space="preserve"> </w:t>
      </w:r>
      <w:r w:rsidRPr="004015B5">
        <w:rPr>
          <w:sz w:val="16"/>
        </w:rPr>
        <w:t>As part of these changes during the 1980s, the CPC began a concerted and ongoing effort to modernize the PRC and acquire advanced technology including nuclear technology from abroad. This effort was named Program 863 and included both legal methods and espionage.</w:t>
      </w:r>
      <w:r w:rsidR="004015B5" w:rsidRPr="004015B5">
        <w:rPr>
          <w:sz w:val="16"/>
        </w:rPr>
        <w:t xml:space="preserve"> </w:t>
      </w:r>
      <w:r w:rsidRPr="004015B5">
        <w:rPr>
          <w:sz w:val="16"/>
        </w:rPr>
        <w:t>By doing this, the PRC has managed to rapidly catch up to the West on some fronts. In order to eventually surpass the West in scientific development the PRC launched the follow-on Program 973 to build the foundations of basic scientific research within China to meet the nation’s major strategic needs.</w:t>
      </w:r>
      <w:r w:rsidR="004015B5" w:rsidRPr="004015B5">
        <w:rPr>
          <w:sz w:val="16"/>
        </w:rPr>
        <w:t xml:space="preserve"> </w:t>
      </w:r>
      <w:r w:rsidRPr="004015B5">
        <w:rPr>
          <w:sz w:val="16"/>
        </w:rPr>
        <w:t>These steps have brought China to the cusp of the next stage of technological development, a stage known as “indigenous innovation.”</w:t>
      </w:r>
    </w:p>
    <w:p w:rsidR="004015B5" w:rsidRPr="004015B5" w:rsidRDefault="00AB30CB" w:rsidP="00AB30CB">
      <w:pPr>
        <w:rPr>
          <w:sz w:val="16"/>
        </w:rPr>
      </w:pPr>
      <w:r w:rsidRPr="004015B5">
        <w:rPr>
          <w:sz w:val="16"/>
        </w:rPr>
        <w:t xml:space="preserve">In 2006 the PRC published their science and technology plan out to 2020 and defined indigenous innovation as enhancing original innovation, integrated innovation, and re-innovation based on assimilation and absorption of imported technology in order improve national innovation capability. </w:t>
      </w:r>
      <w:r w:rsidRPr="004015B5">
        <w:rPr>
          <w:u w:val="single"/>
        </w:rPr>
        <w:t>The Chinese seek to internalize and understand technological developments from around the world so that they can copy the equipment and use it as a point to build off in their own research</w:t>
      </w:r>
      <w:r w:rsidRPr="004015B5">
        <w:rPr>
          <w:sz w:val="16"/>
        </w:rPr>
        <w:t xml:space="preserve">. This is a step beyond merely copying and reverse engineering a piece of technology. </w:t>
      </w:r>
      <w:r w:rsidRPr="004015B5">
        <w:rPr>
          <w:u w:val="single"/>
        </w:rPr>
        <w:t>The PRC sees this process of absorbing foreign technology coupled with indigenous innovation as a way of leapfrogging forward in development to gain the upper hand over the West</w:t>
      </w:r>
      <w:r w:rsidRPr="004015B5">
        <w:rPr>
          <w:sz w:val="16"/>
        </w:rPr>
        <w:t>.</w:t>
      </w:r>
      <w:r w:rsidR="004015B5" w:rsidRPr="004015B5">
        <w:rPr>
          <w:sz w:val="16"/>
        </w:rPr>
        <w:t xml:space="preserve"> </w:t>
      </w:r>
      <w:r w:rsidRPr="004015B5">
        <w:rPr>
          <w:sz w:val="16"/>
        </w:rPr>
        <w:t>The PRC’s official statement on energy policy lists nuclear power as one of their target fields.</w:t>
      </w:r>
      <w:r w:rsidR="004015B5" w:rsidRPr="004015B5">
        <w:rPr>
          <w:sz w:val="16"/>
        </w:rPr>
        <w:t xml:space="preserve"> </w:t>
      </w:r>
      <w:r w:rsidRPr="004015B5">
        <w:rPr>
          <w:sz w:val="16"/>
        </w:rPr>
        <w:t xml:space="preserve">When viewed within this context, the full range of implications from China’s development of nuclear technology becomes evident. </w:t>
      </w:r>
      <w:r w:rsidRPr="004015B5">
        <w:rPr>
          <w:u w:val="single"/>
        </w:rPr>
        <w:t>The PRC is now competing with the United States in the areas of innovation and high-technology</w:t>
      </w:r>
      <w:r w:rsidRPr="004015B5">
        <w:rPr>
          <w:sz w:val="16"/>
        </w:rPr>
        <w:t xml:space="preserve">, two fields that have driven American power since World War Two. </w:t>
      </w:r>
      <w:r w:rsidRPr="004015B5">
        <w:rPr>
          <w:u w:val="single"/>
        </w:rPr>
        <w:t>China’s economic appeal is no longer merely the fact that it has cheap labor, but is expanding its economic power in a purposeful way that directly challenges America’s position in the world</w:t>
      </w:r>
      <w:r w:rsidRPr="004015B5">
        <w:rPr>
          <w:sz w:val="16"/>
        </w:rPr>
        <w:t>.</w:t>
      </w:r>
    </w:p>
    <w:p w:rsidR="004015B5" w:rsidRPr="004015B5" w:rsidRDefault="00AB30CB" w:rsidP="00AB30CB">
      <w:pPr>
        <w:rPr>
          <w:sz w:val="16"/>
        </w:rPr>
      </w:pPr>
      <w:r w:rsidRPr="004015B5">
        <w:rPr>
          <w:sz w:val="16"/>
        </w:rPr>
        <w:t xml:space="preserve">The CPC uses the market to their advantage to attract nuclear technology and intellectual capital to China. </w:t>
      </w:r>
      <w:r w:rsidRPr="004015B5">
        <w:rPr>
          <w:u w:val="single"/>
        </w:rPr>
        <w:t>The PRC has incentivized the process and encouraged new domestic nuclear power plant construction with the goal of having 20 nuclear power plants operational by 2020</w:t>
      </w:r>
      <w:r w:rsidRPr="004015B5">
        <w:rPr>
          <w:sz w:val="16"/>
        </w:rPr>
        <w:t>.</w:t>
      </w:r>
      <w:r w:rsidR="004015B5" w:rsidRPr="004015B5">
        <w:rPr>
          <w:sz w:val="16"/>
        </w:rPr>
        <w:t xml:space="preserve"> </w:t>
      </w:r>
      <w:r w:rsidRPr="004015B5">
        <w:rPr>
          <w:sz w:val="16"/>
        </w:rPr>
        <w:t>The Chinese Ministry of Electrical Power has described PRC policy to reach this goal as encouraging joint investment between State Owned Corporations and foreign companies.</w:t>
      </w:r>
      <w:r w:rsidR="004015B5" w:rsidRPr="004015B5">
        <w:rPr>
          <w:sz w:val="16"/>
        </w:rPr>
        <w:t xml:space="preserve"> </w:t>
      </w:r>
      <w:r w:rsidRPr="004015B5">
        <w:rPr>
          <w:sz w:val="16"/>
        </w:rPr>
        <w:t xml:space="preserve">13 reactors are already operating in China, 25 more are under construction and even more reactors are in the planning stages. </w:t>
      </w:r>
    </w:p>
    <w:p w:rsidR="00AB30CB" w:rsidRPr="004015B5" w:rsidRDefault="00AB30CB" w:rsidP="00AB30CB">
      <w:pPr>
        <w:rPr>
          <w:u w:val="single"/>
        </w:rPr>
      </w:pPr>
      <w:r w:rsidRPr="004015B5">
        <w:rPr>
          <w:sz w:val="16"/>
        </w:rPr>
        <w:t>In line with this economic policy, China has bought nuclear reactors from Westinghouse and Areva and is cooperating with a Russian company to build nuclear power plants in Taiwan.</w:t>
      </w:r>
      <w:r w:rsidR="004015B5" w:rsidRPr="004015B5">
        <w:rPr>
          <w:sz w:val="16"/>
        </w:rPr>
        <w:t xml:space="preserve"> </w:t>
      </w:r>
      <w:r w:rsidRPr="004015B5">
        <w:rPr>
          <w:sz w:val="16"/>
        </w:rPr>
        <w:t>By stipulating that Chinese companies and personnel be involved in the construction process, China is building up its own domestic capabilities and expects to become self-sufficient. China’s State Nuclear Power Technology Corporation has partnered with Westinghouse to build a new and larger reactor based on the existing Westinghouse AP 1000 reactor.</w:t>
      </w:r>
      <w:r w:rsidR="004015B5" w:rsidRPr="004015B5">
        <w:rPr>
          <w:sz w:val="16"/>
        </w:rPr>
        <w:t xml:space="preserve"> </w:t>
      </w:r>
      <w:r w:rsidRPr="004015B5">
        <w:rPr>
          <w:sz w:val="16"/>
        </w:rPr>
        <w:t>This will give the PRC a reactor design of its own to then export</w:t>
      </w:r>
      <w:r w:rsidRPr="004015B5">
        <w:rPr>
          <w:u w:val="single"/>
        </w:rPr>
        <w:t>. If the CPC is able to combine their control over raw materials, growing technical know-how, and manufacturing base, China will not only be a powerful economy, but be able to leverage this power to service its foreign policy goals as well.</w:t>
      </w:r>
    </w:p>
    <w:p w:rsidR="00AB30CB" w:rsidRDefault="00AB30CB" w:rsidP="00AB30CB">
      <w:r w:rsidRPr="004015B5">
        <w:rPr>
          <w:sz w:val="16"/>
        </w:rPr>
        <w:t>Even though the PRC is still working to master third generation technology, their scientists are already working on what they think will be the nuclear reactor of the future. China is developing Fourth Generation Fast Neutron Reactors and wants to have one operational by 2030.</w:t>
      </w:r>
      <w:r w:rsidR="004015B5" w:rsidRPr="004015B5">
        <w:rPr>
          <w:sz w:val="16"/>
        </w:rPr>
        <w:t xml:space="preserve"> </w:t>
      </w:r>
      <w:r w:rsidRPr="004015B5">
        <w:rPr>
          <w:sz w:val="16"/>
        </w:rPr>
        <w:t xml:space="preserve">Additionally, </w:t>
      </w:r>
      <w:r w:rsidRPr="004015B5">
        <w:rPr>
          <w:u w:val="single"/>
        </w:rPr>
        <w:t>a Chinese nuclear development company has announced its intentions to build the “world’s first high-temperature, gas-cooled reactor” in Shandong province which offers to possibility of a reactor that is nearly meltdown proof.</w:t>
      </w:r>
      <w:r w:rsidR="004015B5">
        <w:rPr>
          <w:u w:val="single"/>
        </w:rPr>
        <w:t xml:space="preserve"> </w:t>
      </w:r>
      <w:r w:rsidRPr="004015B5">
        <w:rPr>
          <w:u w:val="single"/>
        </w:rPr>
        <w:t>A design, which if proved successful, could potentially redefine the commercial nuclear energy trade</w:t>
      </w:r>
      <w:r w:rsidRPr="004015B5">
        <w:rPr>
          <w:sz w:val="16"/>
        </w:rPr>
        <w:t xml:space="preserve">. </w:t>
      </w:r>
    </w:p>
    <w:p w:rsidR="00AB30CB" w:rsidRDefault="00AB30CB" w:rsidP="00AB30CB"/>
    <w:p w:rsidR="004015B5" w:rsidRDefault="004015B5" w:rsidP="004015B5">
      <w:pPr>
        <w:pStyle w:val="Heading3"/>
      </w:pPr>
      <w:r>
        <w:t>2ac china reprocessing</w:t>
      </w:r>
    </w:p>
    <w:p w:rsidR="004015B5" w:rsidRDefault="004015B5" w:rsidP="004015B5">
      <w:pPr>
        <w:pStyle w:val="Heading4"/>
      </w:pPr>
      <w:r>
        <w:t xml:space="preserve">China will use enrichment and reprocessing tech --- risk global prolif </w:t>
      </w:r>
    </w:p>
    <w:p w:rsidR="004015B5" w:rsidRDefault="004015B5" w:rsidP="004015B5">
      <w:r w:rsidRPr="00AB30CB">
        <w:rPr>
          <w:b/>
        </w:rPr>
        <w:t>Cullinane 11</w:t>
      </w:r>
      <w:r>
        <w:t xml:space="preserve"> [Scott, graduate student at the Institute of World Politics in Washington, D.C., “America Falling Behind: The Strategic Dimensions of Chinese Commercial Nuclear Energy,” September 28, 2011, </w:t>
      </w:r>
      <w:hyperlink r:id="rId8" w:history="1">
        <w:r w:rsidRPr="00DE0ADD">
          <w:rPr>
            <w:rStyle w:val="Hyperlink"/>
          </w:rPr>
          <w:t>http://www.ensec.org/index.php?option=com_content&amp;view=article&amp;id=319:america-falling-behind-the-strategic-dimensions-of-chinese-commercial-nuclear-energy&amp;catid=118:content&amp;Itemid=376</w:t>
        </w:r>
      </w:hyperlink>
      <w:r>
        <w:t>]</w:t>
      </w:r>
    </w:p>
    <w:p w:rsidR="004015B5" w:rsidRDefault="004015B5" w:rsidP="004015B5"/>
    <w:p w:rsidR="004015B5" w:rsidRPr="004015B5" w:rsidRDefault="00AB30CB" w:rsidP="00AB30CB">
      <w:pPr>
        <w:rPr>
          <w:sz w:val="16"/>
        </w:rPr>
      </w:pPr>
      <w:r w:rsidRPr="004015B5">
        <w:rPr>
          <w:sz w:val="16"/>
        </w:rPr>
        <w:t>The PRC’s record of exporting risky items is well documented. It is known that during the 1980s the Chinese shared nuclear weapon designs with Pakistan and continues to proliferate WMD-related material.</w:t>
      </w:r>
      <w:r w:rsidR="004015B5" w:rsidRPr="004015B5">
        <w:rPr>
          <w:sz w:val="16"/>
        </w:rPr>
        <w:t xml:space="preserve"> </w:t>
      </w:r>
      <w:r w:rsidRPr="004015B5">
        <w:rPr>
          <w:sz w:val="16"/>
        </w:rPr>
        <w:t>According to the Office of the Director of National Intelligence to Congress, China sells technologies and components in the Middle East and South Asia that are dual use and could support WMD and missile programs.</w:t>
      </w:r>
      <w:r w:rsidR="004015B5" w:rsidRPr="004015B5">
        <w:rPr>
          <w:sz w:val="16"/>
        </w:rPr>
        <w:t xml:space="preserve"> </w:t>
      </w:r>
      <w:r w:rsidRPr="004015B5">
        <w:rPr>
          <w:sz w:val="16"/>
        </w:rPr>
        <w:t xml:space="preserve">Jane’s Intelligence Review reported in 2006 that China, </w:t>
      </w:r>
    </w:p>
    <w:p w:rsidR="004015B5" w:rsidRPr="004015B5" w:rsidRDefault="00AB30CB" w:rsidP="00AB30CB">
      <w:pPr>
        <w:rPr>
          <w:sz w:val="16"/>
        </w:rPr>
      </w:pPr>
      <w:r w:rsidRPr="004015B5">
        <w:rPr>
          <w:sz w:val="16"/>
        </w:rPr>
        <w:t>Despite a 1997 promise to Washington to halt its nuclear technology sales to Iran, such assistance is likely to continue. In 2005, Iranian resistance groups accused China of selling Iran beryllium, which is useful for making nuclear triggers and maraging steel (twice as hard as stainless steel), which is critical for fabricating centrifuges needed to reprocess uranium into bomb-grade material.</w:t>
      </w:r>
      <w:r w:rsidR="004015B5" w:rsidRPr="004015B5">
        <w:rPr>
          <w:sz w:val="16"/>
        </w:rPr>
        <w:t xml:space="preserve"> </w:t>
      </w:r>
    </w:p>
    <w:p w:rsidR="00AB30CB" w:rsidRPr="004015B5" w:rsidRDefault="00AB30CB" w:rsidP="00AB30CB">
      <w:pPr>
        <w:rPr>
          <w:sz w:val="16"/>
        </w:rPr>
      </w:pPr>
      <w:r w:rsidRPr="004015B5">
        <w:rPr>
          <w:u w:val="single"/>
        </w:rPr>
        <w:t>China sells dangerous materials in order to secure its geopolitical objectives, regardless if those actions harm world stability. There is little reason to believe China will treat the sale of nuclear reactors any differently.</w:t>
      </w:r>
      <w:r w:rsidRPr="004015B5">
        <w:rPr>
          <w:sz w:val="16"/>
        </w:rPr>
        <w:t xml:space="preserve"> </w:t>
      </w:r>
      <w:r w:rsidRPr="004015B5">
        <w:rPr>
          <w:u w:val="single"/>
        </w:rPr>
        <w:t>Even if the PRC provides public assurances that it will behave differently in the future, the CPC has not been truthful for decades about its nuclear material and weapons</w:t>
      </w:r>
      <w:r w:rsidRPr="004015B5">
        <w:rPr>
          <w:sz w:val="16"/>
        </w:rPr>
        <w:t xml:space="preserve"> sales and hence lacks credibility. For example, in 1983 Chinese Vice Premier Li Peng said that China does not encourage or support nuclear proliferation.</w:t>
      </w:r>
      <w:r w:rsidR="004015B5" w:rsidRPr="004015B5">
        <w:rPr>
          <w:sz w:val="16"/>
        </w:rPr>
        <w:t xml:space="preserve"> </w:t>
      </w:r>
      <w:r w:rsidRPr="004015B5">
        <w:rPr>
          <w:sz w:val="16"/>
        </w:rPr>
        <w:t>In fact, it was that same year that China contracted with Algeria, then a non-NPT [Non-Proliferation Treaty] state, to construct a large, unsafeguarded plutonium production reactor.</w:t>
      </w:r>
      <w:r w:rsidR="004015B5" w:rsidRPr="004015B5">
        <w:rPr>
          <w:sz w:val="16"/>
        </w:rPr>
        <w:t xml:space="preserve"> </w:t>
      </w:r>
      <w:r w:rsidRPr="004015B5">
        <w:rPr>
          <w:sz w:val="16"/>
        </w:rPr>
        <w:t>In 1991 a Chinese Embassy official wrote in a letter to the The Washington Post that 'China has struck no nuclear deal with Iran.'</w:t>
      </w:r>
      <w:r w:rsidR="004015B5" w:rsidRPr="004015B5">
        <w:rPr>
          <w:sz w:val="16"/>
        </w:rPr>
        <w:t xml:space="preserve"> </w:t>
      </w:r>
      <w:r w:rsidRPr="004015B5">
        <w:rPr>
          <w:sz w:val="16"/>
        </w:rPr>
        <w:t>In reality, China had provided Iran with a research reactor capable of producing plutonium and a calutron, a technology that can be used to enrich uranium to weapons-grade.</w:t>
      </w:r>
      <w:r w:rsidR="004015B5" w:rsidRPr="004015B5">
        <w:rPr>
          <w:sz w:val="16"/>
        </w:rPr>
        <w:t xml:space="preserve"> </w:t>
      </w:r>
      <w:r w:rsidRPr="004015B5">
        <w:rPr>
          <w:sz w:val="16"/>
        </w:rPr>
        <w:t>It has been reported that even after United Nation sanctions were put on Iran, Chinese companies were discovered selling “high-quality carbon fiber” and “pressure gauges” to Iran for use in improving their centrifuges.</w:t>
      </w:r>
    </w:p>
    <w:p w:rsidR="00AB30CB" w:rsidRPr="004015B5" w:rsidRDefault="00AB30CB" w:rsidP="00AB30CB">
      <w:pPr>
        <w:rPr>
          <w:sz w:val="16"/>
        </w:rPr>
      </w:pPr>
      <w:r w:rsidRPr="004015B5">
        <w:rPr>
          <w:sz w:val="16"/>
        </w:rPr>
        <w:t>In 2004 the PRC joined the Nuclear Suppliers Groups (NSG), gaining international recognition of their growing power in the nuclear field. In spite of this opportunity for China to demonstrate its responsibility with nuclear energy, it has not fulfilled it NSG obligations. The PRC has kept the terms of its nuclear reactor sale to Pakistan secret and used a questionable legal technicality to justify forgoing obtaining a NSG waiver for the deal.</w:t>
      </w:r>
      <w:r w:rsidR="004015B5" w:rsidRPr="004015B5">
        <w:rPr>
          <w:sz w:val="16"/>
        </w:rPr>
        <w:t xml:space="preserve"> </w:t>
      </w:r>
      <w:r w:rsidRPr="004015B5">
        <w:rPr>
          <w:sz w:val="16"/>
        </w:rPr>
        <w:t>Additionally, China chose to forgo incorporating new safety measures into the reactors in order to avoid possible complications.</w:t>
      </w:r>
    </w:p>
    <w:p w:rsidR="00AB30CB" w:rsidRDefault="00AB30CB" w:rsidP="00AB30CB">
      <w:r w:rsidRPr="004015B5">
        <w:rPr>
          <w:u w:val="single"/>
        </w:rPr>
        <w:t xml:space="preserve">A further consequence of China exporting reactors is that these countries may wish to control the fuel cycle which provides the uranium to power their new reactors. The spread of fuel cycle technology comes with two risks: </w:t>
      </w:r>
      <w:r w:rsidRPr="004015B5">
        <w:rPr>
          <w:rStyle w:val="Emphasis"/>
        </w:rPr>
        <w:t>enrichment and reprocessing</w:t>
      </w:r>
      <w:r w:rsidRPr="004015B5">
        <w:rPr>
          <w:sz w:val="16"/>
        </w:rPr>
        <w:t xml:space="preserve">. Uranium can be enriched to between 3% and 5% for reactor use, but the process can be modified to produce 90% enriched uranium which is weapons-grade. Even if a country only produces low enriched uranium they could easily begin enriching at a higher level if they so choose. </w:t>
      </w:r>
      <w:r w:rsidRPr="004015B5">
        <w:rPr>
          <w:u w:val="single"/>
        </w:rPr>
        <w:t>Every new country that nuclear technology or information is spread to exponentially increases the risk of material being stolen, given to a third party or being used as the launching point for a weapons program. China’s history of proliferation and willingness to engage economically with very unsavory governments seems likely to increase the risks involving nuclear material</w:t>
      </w:r>
      <w:r w:rsidRPr="004015B5">
        <w:rPr>
          <w:sz w:val="16"/>
        </w:rPr>
        <w:t xml:space="preserve">. </w:t>
      </w:r>
    </w:p>
    <w:p w:rsidR="00AB30CB" w:rsidRDefault="00AB30CB" w:rsidP="00AB30CB"/>
    <w:p w:rsidR="00AB30CB" w:rsidRDefault="00B579F6" w:rsidP="00AB30CB">
      <w:pPr>
        <w:pStyle w:val="Heading3"/>
      </w:pPr>
      <w:r>
        <w:t>2ac china nuclear exports</w:t>
      </w:r>
      <w:r w:rsidR="008C32F8">
        <w:t xml:space="preserve">/transparency </w:t>
      </w:r>
    </w:p>
    <w:p w:rsidR="00AB30CB" w:rsidRPr="00AB30CB" w:rsidRDefault="00B579F6" w:rsidP="00B579F6">
      <w:pPr>
        <w:pStyle w:val="Heading4"/>
      </w:pPr>
      <w:r>
        <w:t xml:space="preserve">China nuclear exports coming now --- it’ll cause a global expansion of nuclear power --- lack of transparency and safety standards risks the </w:t>
      </w:r>
      <w:r w:rsidRPr="00B579F6">
        <w:rPr>
          <w:u w:val="single"/>
        </w:rPr>
        <w:t>next Chernobyl</w:t>
      </w:r>
    </w:p>
    <w:p w:rsidR="00AB30CB" w:rsidRDefault="00AB30CB" w:rsidP="00AB30CB">
      <w:r w:rsidRPr="00AB30CB">
        <w:rPr>
          <w:b/>
        </w:rPr>
        <w:t>Chang 14</w:t>
      </w:r>
      <w:r>
        <w:t xml:space="preserve"> [Gordon G. Chang, two-term trustee at trustee of Cornell University, lived and worked in Shanghai and Hong Kong for almost two decades and now write primarily on China, Asia, and nuclear proliferation, writings have appeared in The New York Times, The Wall Street Journal, Barron’s, Commentary, and The Weekly Standard, among other publications, have given briefings in Washington and other capitals and have appeared on CNN, Fox News, MSNBC, Fox Business, Bloomberg, CNBC, and PBS, “Will China Export The Next Chernobyl?,” Forbes, June 22, 2014, </w:t>
      </w:r>
    </w:p>
    <w:p w:rsidR="00AB30CB" w:rsidRDefault="00AB30CB" w:rsidP="00AB30CB">
      <w:r>
        <w:t>http://www.forbes.com/sites/gordonchang/2014/06/22/will-china-export-the-next-chernobyl/#1a5b35accf56]</w:t>
      </w:r>
    </w:p>
    <w:p w:rsidR="00AB30CB" w:rsidRPr="00AB30CB" w:rsidRDefault="00AB30CB" w:rsidP="00AB30CB"/>
    <w:p w:rsidR="00B579F6" w:rsidRPr="00B579F6" w:rsidRDefault="00AB30CB" w:rsidP="00AB30CB">
      <w:pPr>
        <w:rPr>
          <w:sz w:val="16"/>
        </w:rPr>
      </w:pPr>
      <w:r w:rsidRPr="00B579F6">
        <w:rPr>
          <w:rStyle w:val="StyleUnderline"/>
        </w:rPr>
        <w:t>Not only are Chinese companies constructing reactor projects in China, they are beginning to export them</w:t>
      </w:r>
      <w:r w:rsidRPr="00B579F6">
        <w:rPr>
          <w:sz w:val="16"/>
        </w:rPr>
        <w:t>.</w:t>
      </w:r>
      <w:r w:rsidR="00B579F6" w:rsidRPr="00B579F6">
        <w:rPr>
          <w:sz w:val="16"/>
        </w:rPr>
        <w:t xml:space="preserve"> </w:t>
      </w:r>
      <w:r w:rsidRPr="00B579F6">
        <w:rPr>
          <w:sz w:val="16"/>
        </w:rPr>
        <w:t>The first customer is neighbor Pakistan, which is buying an advanced Chinese model that will be the first of its kind.</w:t>
      </w:r>
      <w:r w:rsidR="00B579F6" w:rsidRPr="00B579F6">
        <w:rPr>
          <w:sz w:val="16"/>
        </w:rPr>
        <w:t xml:space="preserve"> </w:t>
      </w:r>
      <w:r w:rsidRPr="00B579F6">
        <w:rPr>
          <w:sz w:val="16"/>
        </w:rPr>
        <w:t>Pakistanis are worried that the untested reactors, based on a Westinghouse design and built largely with indigenized parts, will imperil Karachi’s 20 million inhabitants.</w:t>
      </w:r>
    </w:p>
    <w:p w:rsidR="00B579F6" w:rsidRPr="00B579F6" w:rsidRDefault="00AB30CB" w:rsidP="00AB30CB">
      <w:pPr>
        <w:rPr>
          <w:sz w:val="16"/>
        </w:rPr>
      </w:pPr>
      <w:r w:rsidRPr="00B579F6">
        <w:rPr>
          <w:sz w:val="16"/>
        </w:rPr>
        <w:t xml:space="preserve">And </w:t>
      </w:r>
      <w:r w:rsidRPr="00B579F6">
        <w:rPr>
          <w:rStyle w:val="Emphasis"/>
        </w:rPr>
        <w:t>China has ambitions that go far beyond Pakistan</w:t>
      </w:r>
      <w:r w:rsidRPr="00B579F6">
        <w:rPr>
          <w:sz w:val="16"/>
        </w:rPr>
        <w:t>, its decades-old friend.</w:t>
      </w:r>
      <w:r w:rsidR="00B579F6" w:rsidRPr="00B579F6">
        <w:rPr>
          <w:sz w:val="16"/>
        </w:rPr>
        <w:t xml:space="preserve"> </w:t>
      </w:r>
      <w:r w:rsidRPr="00B579F6">
        <w:rPr>
          <w:sz w:val="16"/>
        </w:rPr>
        <w:t>Chinese state enterprises will take up to a 40% interest in Hinkley Point C, a station with two EPR reactors to be built in the southwest of England, near Bristol.</w:t>
      </w:r>
      <w:r w:rsidR="00B579F6" w:rsidRPr="00B579F6">
        <w:rPr>
          <w:sz w:val="16"/>
        </w:rPr>
        <w:t xml:space="preserve"> </w:t>
      </w:r>
      <w:r w:rsidRPr="00B579F6">
        <w:rPr>
          <w:sz w:val="16"/>
        </w:rPr>
        <w:t xml:space="preserve">And last week </w:t>
      </w:r>
      <w:r w:rsidRPr="00B579F6">
        <w:rPr>
          <w:rStyle w:val="StyleUnderline"/>
        </w:rPr>
        <w:t>Britain signed an agreement with China</w:t>
      </w:r>
      <w:r w:rsidRPr="00B579F6">
        <w:rPr>
          <w:sz w:val="16"/>
        </w:rPr>
        <w:t xml:space="preserve"> to allow that country’s companies to build, own, and operate Chinese-designed nuclear power plants in Britain.</w:t>
      </w:r>
      <w:r w:rsidR="00B579F6" w:rsidRPr="00B579F6">
        <w:rPr>
          <w:sz w:val="16"/>
        </w:rPr>
        <w:t xml:space="preserve"> </w:t>
      </w:r>
      <w:r w:rsidRPr="004015B5">
        <w:rPr>
          <w:u w:val="single"/>
        </w:rPr>
        <w:t>Three Chinese state enterprises are also thinking of projects in Turkey, Brazil, South Africa, and Argentina</w:t>
      </w:r>
      <w:r w:rsidRPr="00B579F6">
        <w:rPr>
          <w:sz w:val="16"/>
        </w:rPr>
        <w:t>.</w:t>
      </w:r>
    </w:p>
    <w:p w:rsidR="00B579F6" w:rsidRPr="00B579F6" w:rsidRDefault="00AB30CB" w:rsidP="00AB30CB">
      <w:pPr>
        <w:rPr>
          <w:sz w:val="16"/>
        </w:rPr>
      </w:pPr>
      <w:r w:rsidRPr="00B579F6">
        <w:rPr>
          <w:sz w:val="16"/>
        </w:rPr>
        <w:t>Many think Chinese enterprises will eventually succeed.</w:t>
      </w:r>
      <w:r w:rsidR="00B579F6" w:rsidRPr="00B579F6">
        <w:rPr>
          <w:sz w:val="16"/>
        </w:rPr>
        <w:t xml:space="preserve"> </w:t>
      </w:r>
      <w:r w:rsidRPr="00B579F6">
        <w:rPr>
          <w:sz w:val="16"/>
        </w:rPr>
        <w:t>“</w:t>
      </w:r>
      <w:r w:rsidRPr="004015B5">
        <w:rPr>
          <w:u w:val="single"/>
        </w:rPr>
        <w:t xml:space="preserve">China has </w:t>
      </w:r>
      <w:r w:rsidRPr="004015B5">
        <w:rPr>
          <w:rStyle w:val="Emphasis"/>
        </w:rPr>
        <w:t>all the necessary ingredients</w:t>
      </w:r>
      <w:r w:rsidRPr="004015B5">
        <w:rPr>
          <w:u w:val="single"/>
        </w:rPr>
        <w:t xml:space="preserve"> for success in </w:t>
      </w:r>
      <w:r w:rsidRPr="004015B5">
        <w:rPr>
          <w:rStyle w:val="Emphasis"/>
        </w:rPr>
        <w:t>global nuclear power expansion</w:t>
      </w:r>
      <w:r w:rsidRPr="00B579F6">
        <w:rPr>
          <w:sz w:val="16"/>
        </w:rPr>
        <w:t>,” says Kim Young-joon of law firm Milbank, Tweed, Hadley &amp; McCloy.</w:t>
      </w:r>
      <w:r w:rsidR="00B579F6" w:rsidRPr="00B579F6">
        <w:rPr>
          <w:sz w:val="16"/>
        </w:rPr>
        <w:t xml:space="preserve"> </w:t>
      </w:r>
      <w:r w:rsidRPr="00B579F6">
        <w:rPr>
          <w:sz w:val="16"/>
        </w:rPr>
        <w:t>“</w:t>
      </w:r>
      <w:r w:rsidRPr="004015B5">
        <w:rPr>
          <w:u w:val="single"/>
        </w:rPr>
        <w:t>It has relatively strong operational safety records, strong government, and deep capital resources</w:t>
      </w:r>
      <w:r w:rsidRPr="00B579F6">
        <w:rPr>
          <w:sz w:val="16"/>
        </w:rPr>
        <w:t>.”</w:t>
      </w:r>
    </w:p>
    <w:p w:rsidR="00B579F6" w:rsidRPr="00B579F6" w:rsidRDefault="00AB30CB" w:rsidP="00AB30CB">
      <w:pPr>
        <w:rPr>
          <w:sz w:val="16"/>
        </w:rPr>
      </w:pPr>
      <w:r w:rsidRPr="004015B5">
        <w:rPr>
          <w:u w:val="single"/>
        </w:rPr>
        <w:t>China certainly has the money</w:t>
      </w:r>
      <w:r w:rsidRPr="00B579F6">
        <w:rPr>
          <w:sz w:val="16"/>
        </w:rPr>
        <w:t xml:space="preserve">, </w:t>
      </w:r>
      <w:r w:rsidRPr="004015B5">
        <w:rPr>
          <w:u w:val="single"/>
        </w:rPr>
        <w:t>but its safety record is unknown</w:t>
      </w:r>
      <w:r w:rsidRPr="00B579F6">
        <w:rPr>
          <w:sz w:val="16"/>
        </w:rPr>
        <w:t>, at least to outsiders.</w:t>
      </w:r>
      <w:r w:rsidR="00B579F6" w:rsidRPr="00B579F6">
        <w:rPr>
          <w:sz w:val="16"/>
        </w:rPr>
        <w:t xml:space="preserve"> </w:t>
      </w:r>
      <w:r w:rsidRPr="00B579F6">
        <w:rPr>
          <w:sz w:val="16"/>
        </w:rPr>
        <w:t>Beijing officials have reported few problems in the 22 years China has been generating electricity from the atom, but it is not entirely clear they have told us everything.</w:t>
      </w:r>
      <w:r w:rsidR="00B579F6" w:rsidRPr="00B579F6">
        <w:rPr>
          <w:sz w:val="16"/>
        </w:rPr>
        <w:t xml:space="preserve"> </w:t>
      </w:r>
      <w:r w:rsidRPr="00B579F6">
        <w:rPr>
          <w:sz w:val="16"/>
        </w:rPr>
        <w:t>“The workings of China’s atomic safety authority are a total black box,” says Albert Lai of The Professional Commons, a think tank in Hong Kong.</w:t>
      </w:r>
      <w:r w:rsidR="00B579F6" w:rsidRPr="00B579F6">
        <w:rPr>
          <w:sz w:val="16"/>
        </w:rPr>
        <w:t xml:space="preserve"> </w:t>
      </w:r>
      <w:r w:rsidRPr="00B579F6">
        <w:rPr>
          <w:sz w:val="16"/>
        </w:rPr>
        <w:t>“</w:t>
      </w:r>
      <w:r w:rsidRPr="004015B5">
        <w:rPr>
          <w:rStyle w:val="Emphasis"/>
        </w:rPr>
        <w:t>China has no transparency whatsoever</w:t>
      </w:r>
      <w:r w:rsidRPr="00B579F6">
        <w:rPr>
          <w:sz w:val="16"/>
        </w:rPr>
        <w:t>.”</w:t>
      </w:r>
    </w:p>
    <w:p w:rsidR="00B579F6" w:rsidRPr="00B579F6" w:rsidRDefault="00AB30CB" w:rsidP="00AB30CB">
      <w:pPr>
        <w:rPr>
          <w:sz w:val="16"/>
        </w:rPr>
      </w:pPr>
      <w:r w:rsidRPr="00B579F6">
        <w:rPr>
          <w:sz w:val="16"/>
        </w:rPr>
        <w:t xml:space="preserve">Moreover, </w:t>
      </w:r>
      <w:r w:rsidRPr="004015B5">
        <w:rPr>
          <w:u w:val="single"/>
        </w:rPr>
        <w:t>China’s three nuclear enterprises would be stretched thin by an export push.</w:t>
      </w:r>
      <w:r w:rsidR="00B579F6">
        <w:rPr>
          <w:u w:val="single"/>
        </w:rPr>
        <w:t xml:space="preserve"> </w:t>
      </w:r>
      <w:r w:rsidRPr="004015B5">
        <w:rPr>
          <w:u w:val="single"/>
        </w:rPr>
        <w:t>They cannot provide the full “ecosystem” of post-completion support and do not have enough personnel even for the construction phase</w:t>
      </w:r>
      <w:r w:rsidRPr="00B579F6">
        <w:rPr>
          <w:sz w:val="16"/>
        </w:rPr>
        <w:t>.</w:t>
      </w:r>
      <w:r w:rsidR="00B579F6" w:rsidRPr="00B579F6">
        <w:rPr>
          <w:sz w:val="16"/>
        </w:rPr>
        <w:t xml:space="preserve"> </w:t>
      </w:r>
      <w:r w:rsidRPr="00B579F6">
        <w:rPr>
          <w:u w:val="single"/>
        </w:rPr>
        <w:t>It is</w:t>
      </w:r>
      <w:r w:rsidRPr="00B579F6">
        <w:rPr>
          <w:sz w:val="16"/>
        </w:rPr>
        <w:t xml:space="preserve">, therefore, </w:t>
      </w:r>
      <w:r w:rsidRPr="00B579F6">
        <w:rPr>
          <w:u w:val="single"/>
        </w:rPr>
        <w:t>unlikely they can muster the resources for their full-court press overseas</w:t>
      </w:r>
      <w:r w:rsidRPr="00B579F6">
        <w:rPr>
          <w:sz w:val="16"/>
        </w:rPr>
        <w:t>.</w:t>
      </w:r>
    </w:p>
    <w:p w:rsidR="00B579F6" w:rsidRDefault="00AB30CB" w:rsidP="00AB30CB">
      <w:pPr>
        <w:rPr>
          <w:u w:val="single"/>
        </w:rPr>
      </w:pPr>
      <w:r w:rsidRPr="00B579F6">
        <w:rPr>
          <w:sz w:val="16"/>
        </w:rPr>
        <w:t>Even at home, there are big question marks.</w:t>
      </w:r>
      <w:r w:rsidR="00B579F6" w:rsidRPr="00B579F6">
        <w:rPr>
          <w:sz w:val="16"/>
        </w:rPr>
        <w:t xml:space="preserve"> </w:t>
      </w:r>
      <w:r w:rsidRPr="00B579F6">
        <w:rPr>
          <w:sz w:val="16"/>
        </w:rPr>
        <w:t>Li Yulun, a former vice president of China National Nuclear Corp., has expressed concern that Chinese companies working on reactor projects do not share Beijing’s emphasis on safety.</w:t>
      </w:r>
      <w:r w:rsidR="00B579F6" w:rsidRPr="00B579F6">
        <w:rPr>
          <w:sz w:val="16"/>
        </w:rPr>
        <w:t xml:space="preserve"> </w:t>
      </w:r>
      <w:r w:rsidRPr="00B579F6">
        <w:rPr>
          <w:sz w:val="16"/>
        </w:rPr>
        <w:t>Furthermore, the State Council Research Office has raised doubts about the accelerated pace of reactor construction in China.</w:t>
      </w:r>
      <w:r w:rsidR="00B579F6" w:rsidRPr="00B579F6">
        <w:rPr>
          <w:sz w:val="16"/>
        </w:rPr>
        <w:t xml:space="preserve"> </w:t>
      </w:r>
      <w:r w:rsidRPr="00B579F6">
        <w:rPr>
          <w:u w:val="single"/>
        </w:rPr>
        <w:t>China</w:t>
      </w:r>
      <w:r w:rsidRPr="00B579F6">
        <w:rPr>
          <w:sz w:val="16"/>
        </w:rPr>
        <w:t xml:space="preserve">, we have to remember, </w:t>
      </w:r>
      <w:r w:rsidRPr="00B579F6">
        <w:rPr>
          <w:u w:val="single"/>
        </w:rPr>
        <w:t>is the country where everything gets built ahead of schedule, but “tofu” buildings fall down, new bridges collapse, and just-laid train tracks warp.</w:t>
      </w:r>
    </w:p>
    <w:p w:rsidR="00B579F6" w:rsidRPr="00B579F6" w:rsidRDefault="00AB30CB" w:rsidP="00AB30CB">
      <w:pPr>
        <w:rPr>
          <w:sz w:val="16"/>
        </w:rPr>
      </w:pPr>
      <w:r w:rsidRPr="00B579F6">
        <w:rPr>
          <w:sz w:val="16"/>
        </w:rPr>
        <w:t>So why are Chinese regulators not answering their phones when the French call to talk about Taishan?</w:t>
      </w:r>
      <w:r w:rsidR="00B579F6" w:rsidRPr="00B579F6">
        <w:rPr>
          <w:sz w:val="16"/>
        </w:rPr>
        <w:t xml:space="preserve"> </w:t>
      </w:r>
      <w:r w:rsidRPr="00B579F6">
        <w:rPr>
          <w:sz w:val="16"/>
        </w:rPr>
        <w:t>Maybe they’re overworked, as Jamet, the French nuclear safety commissioner, suggests.</w:t>
      </w:r>
      <w:r w:rsidR="00B579F6" w:rsidRPr="00B579F6">
        <w:rPr>
          <w:sz w:val="16"/>
        </w:rPr>
        <w:t xml:space="preserve"> </w:t>
      </w:r>
      <w:r w:rsidRPr="00B579F6">
        <w:rPr>
          <w:sz w:val="16"/>
        </w:rPr>
        <w:t>And maybe there are intractable problems at the plant that officials don’t want to talk about.</w:t>
      </w:r>
      <w:r w:rsidR="00B579F6" w:rsidRPr="00B579F6">
        <w:rPr>
          <w:sz w:val="16"/>
        </w:rPr>
        <w:t xml:space="preserve"> </w:t>
      </w:r>
      <w:r w:rsidRPr="00B579F6">
        <w:rPr>
          <w:sz w:val="16"/>
        </w:rPr>
        <w:t>From what little we know, Taishan has already had its share of difficulties.</w:t>
      </w:r>
      <w:r w:rsidR="00B579F6" w:rsidRPr="00B579F6">
        <w:rPr>
          <w:sz w:val="16"/>
        </w:rPr>
        <w:t xml:space="preserve"> </w:t>
      </w:r>
      <w:r w:rsidRPr="00B579F6">
        <w:rPr>
          <w:sz w:val="16"/>
        </w:rPr>
        <w:t>For instance, a French safety inspector during a visit last year saw steam generators and pumps not maintained “at an adequate level.”</w:t>
      </w:r>
    </w:p>
    <w:p w:rsidR="00B579F6" w:rsidRPr="00B579F6" w:rsidRDefault="00AB30CB" w:rsidP="00AB30CB">
      <w:pPr>
        <w:rPr>
          <w:sz w:val="16"/>
        </w:rPr>
      </w:pPr>
      <w:r w:rsidRPr="00B579F6">
        <w:rPr>
          <w:sz w:val="16"/>
        </w:rPr>
        <w:t>Or maybe Beijing’s regulators are merely displaying the arrogance that seems to typify Chinese officials recently.</w:t>
      </w:r>
      <w:r w:rsidR="00B579F6" w:rsidRPr="00B579F6">
        <w:rPr>
          <w:sz w:val="16"/>
        </w:rPr>
        <w:t xml:space="preserve"> </w:t>
      </w:r>
      <w:r w:rsidRPr="00B579F6">
        <w:rPr>
          <w:sz w:val="16"/>
        </w:rPr>
        <w:t>We can only speculate as to the reason Beijing does not want to talk about Taishan.</w:t>
      </w:r>
    </w:p>
    <w:p w:rsidR="00AB30CB" w:rsidRDefault="00AB30CB" w:rsidP="00AB30CB">
      <w:r w:rsidRPr="00B579F6">
        <w:rPr>
          <w:u w:val="single"/>
        </w:rPr>
        <w:t>Yet we can be sure something is wrong, so we have to be concerned that there could be another Chernobyl in our future, either in China or at a Chinese plant soon to be built elsewhere</w:t>
      </w:r>
      <w:r w:rsidRPr="00B579F6">
        <w:rPr>
          <w:sz w:val="16"/>
        </w:rPr>
        <w:t>.</w:t>
      </w:r>
    </w:p>
    <w:p w:rsidR="00AB30CB" w:rsidRPr="00AB30CB" w:rsidRDefault="00AB30CB" w:rsidP="00AB30CB"/>
    <w:p w:rsidR="00AB30CB" w:rsidRPr="00AB30CB" w:rsidRDefault="00AB30CB" w:rsidP="00AB30CB"/>
    <w:p w:rsidR="00AB30CB" w:rsidRPr="00AB30CB" w:rsidRDefault="008C32F8" w:rsidP="008C32F8">
      <w:pPr>
        <w:pStyle w:val="Heading3"/>
      </w:pPr>
      <w:r>
        <w:t>2ac nuke leadership solves prolif</w:t>
      </w:r>
    </w:p>
    <w:p w:rsidR="00AB30CB" w:rsidRPr="00AB30CB" w:rsidRDefault="008C32F8" w:rsidP="008C32F8">
      <w:pPr>
        <w:pStyle w:val="Heading4"/>
      </w:pPr>
      <w:r>
        <w:t xml:space="preserve">U.S. influence over global nuclear exports is crucial --- builds sustainable partnerships that solves nuclear security </w:t>
      </w:r>
    </w:p>
    <w:p w:rsidR="00AB30CB" w:rsidRDefault="00AB30CB" w:rsidP="00AB30CB">
      <w:r w:rsidRPr="00AB30CB">
        <w:rPr>
          <w:b/>
        </w:rPr>
        <w:t xml:space="preserve">Sukin 16 </w:t>
      </w:r>
      <w:r>
        <w:t>[Lauren Sukin is a Ph.D. student in political science at Stanford University, her work has appeared in Foreign Affairs, Bulletin of Atomic Scientists, The Nonproliferation Review, and elsewhere, “How America Can Dominate Global Nuclear Energy,” National Interest, http://nationalinterest.org/feature/how-america-can-dominate-global-nuclear-energy-16274?page=2]</w:t>
      </w:r>
    </w:p>
    <w:p w:rsidR="00AB30CB" w:rsidRDefault="00AB30CB" w:rsidP="00AB30CB"/>
    <w:p w:rsidR="008C32F8" w:rsidRPr="008C32F8" w:rsidRDefault="00AB30CB" w:rsidP="00AB30CB">
      <w:pPr>
        <w:rPr>
          <w:sz w:val="16"/>
        </w:rPr>
      </w:pPr>
      <w:r w:rsidRPr="008C32F8">
        <w:rPr>
          <w:u w:val="single"/>
        </w:rPr>
        <w:t>The market for nuclear-energy technology is large, though the available providers are scarce</w:t>
      </w:r>
      <w:r w:rsidRPr="008C32F8">
        <w:rPr>
          <w:sz w:val="16"/>
        </w:rPr>
        <w:t xml:space="preserve">. Today </w:t>
      </w:r>
      <w:r w:rsidRPr="008C32F8">
        <w:rPr>
          <w:rStyle w:val="StyleUnderline"/>
        </w:rPr>
        <w:t>there are 438 operational</w:t>
      </w:r>
      <w:r w:rsidRPr="008C32F8">
        <w:rPr>
          <w:u w:val="single"/>
        </w:rPr>
        <w:t xml:space="preserve"> nuclear reactors</w:t>
      </w:r>
      <w:r w:rsidRPr="008C32F8">
        <w:rPr>
          <w:sz w:val="16"/>
        </w:rPr>
        <w:t xml:space="preserve"> </w:t>
      </w:r>
      <w:r w:rsidRPr="008C32F8">
        <w:rPr>
          <w:u w:val="single"/>
        </w:rPr>
        <w:t>and five hundred additional proposed plants across the globe</w:t>
      </w:r>
      <w:r w:rsidRPr="008C32F8">
        <w:rPr>
          <w:sz w:val="16"/>
        </w:rPr>
        <w:t xml:space="preserve">. Nevertheless, current </w:t>
      </w:r>
      <w:r w:rsidRPr="008C32F8">
        <w:rPr>
          <w:u w:val="single"/>
        </w:rPr>
        <w:t>upper-end estimates for global production capacity for whole nuclear reactor units are still low</w:t>
      </w:r>
      <w:r w:rsidRPr="008C32F8">
        <w:rPr>
          <w:sz w:val="16"/>
        </w:rPr>
        <w:t xml:space="preserve">: approximately six to eight units per year, though each plant usually has two or more reactors. Since global demand is notably higher than that capacity, </w:t>
      </w:r>
      <w:r w:rsidRPr="008C32F8">
        <w:rPr>
          <w:u w:val="single"/>
        </w:rPr>
        <w:t>the U</w:t>
      </w:r>
      <w:r w:rsidRPr="008C32F8">
        <w:rPr>
          <w:sz w:val="16"/>
        </w:rPr>
        <w:t xml:space="preserve">nited </w:t>
      </w:r>
      <w:r w:rsidRPr="008C32F8">
        <w:rPr>
          <w:u w:val="single"/>
        </w:rPr>
        <w:t>S</w:t>
      </w:r>
      <w:r w:rsidRPr="008C32F8">
        <w:rPr>
          <w:sz w:val="16"/>
        </w:rPr>
        <w:t xml:space="preserve">tates </w:t>
      </w:r>
      <w:r w:rsidRPr="008C32F8">
        <w:rPr>
          <w:u w:val="single"/>
        </w:rPr>
        <w:t>could be the one to step in and offer faster construction times for countries that don’t want to wait for Russia or South Korea to finish dozens of other projects before beginning theirs</w:t>
      </w:r>
      <w:r w:rsidRPr="008C32F8">
        <w:rPr>
          <w:sz w:val="16"/>
        </w:rPr>
        <w:t xml:space="preserve">. This all goes to show that, even if the United States’ competitors are able to resolve their internal problems, </w:t>
      </w:r>
      <w:r w:rsidRPr="008C32F8">
        <w:rPr>
          <w:u w:val="single"/>
        </w:rPr>
        <w:t>there’s still enough unclaimed space in the nuclear-energy market for the U</w:t>
      </w:r>
      <w:r w:rsidRPr="008C32F8">
        <w:rPr>
          <w:sz w:val="16"/>
        </w:rPr>
        <w:t xml:space="preserve">nited </w:t>
      </w:r>
      <w:r w:rsidRPr="008C32F8">
        <w:rPr>
          <w:u w:val="single"/>
        </w:rPr>
        <w:t>S</w:t>
      </w:r>
      <w:r w:rsidRPr="008C32F8">
        <w:rPr>
          <w:sz w:val="16"/>
        </w:rPr>
        <w:t xml:space="preserve">tates </w:t>
      </w:r>
      <w:r w:rsidRPr="008C32F8">
        <w:rPr>
          <w:u w:val="single"/>
        </w:rPr>
        <w:t>to expand its current export capacity</w:t>
      </w:r>
      <w:r w:rsidRPr="008C32F8">
        <w:rPr>
          <w:sz w:val="16"/>
        </w:rPr>
        <w:t>. (And if other exporters continue to face troubles, the United States could reach even further into the widening global nuclear market.)</w:t>
      </w:r>
    </w:p>
    <w:p w:rsidR="008C32F8" w:rsidRPr="008C32F8" w:rsidRDefault="00AB30CB" w:rsidP="00AB30CB">
      <w:pPr>
        <w:rPr>
          <w:sz w:val="16"/>
        </w:rPr>
      </w:pPr>
      <w:r w:rsidRPr="008C32F8">
        <w:rPr>
          <w:sz w:val="16"/>
        </w:rPr>
        <w:t xml:space="preserve">Moreover, </w:t>
      </w:r>
      <w:r w:rsidRPr="00B579F6">
        <w:rPr>
          <w:u w:val="single"/>
        </w:rPr>
        <w:t>interest has picked up the most in areas where U.S. alliances remain strong: namely, Asia</w:t>
      </w:r>
      <w:r w:rsidRPr="008C32F8">
        <w:rPr>
          <w:sz w:val="16"/>
        </w:rPr>
        <w:t xml:space="preserve">. </w:t>
      </w:r>
      <w:r w:rsidRPr="00B579F6">
        <w:rPr>
          <w:u w:val="single"/>
        </w:rPr>
        <w:t>The Far East has twenty-nine nuclear power plants currently under construction, more than twice as many as the next closest region</w:t>
      </w:r>
      <w:r w:rsidRPr="008C32F8">
        <w:rPr>
          <w:sz w:val="16"/>
        </w:rPr>
        <w:t>, central and eastern Europe, has under construction. The region coming in third, the Middle East and South Asia, also holds significant potential for U.S. export expansion. While the United States’ relationships in the Middle East are rockier than those in South and East Asia, the possibility of strengthened cooperation in the Middle Eastern nuclear realm could be the key to strengthening security and defense partnerships in the region—if the United States can take advantage of burgeoning interest.</w:t>
      </w:r>
    </w:p>
    <w:p w:rsidR="008C32F8" w:rsidRPr="008C32F8" w:rsidRDefault="00AB30CB" w:rsidP="00AB30CB">
      <w:pPr>
        <w:rPr>
          <w:sz w:val="16"/>
        </w:rPr>
      </w:pPr>
      <w:r w:rsidRPr="008C32F8">
        <w:rPr>
          <w:sz w:val="16"/>
        </w:rPr>
        <w:t>Yet the road to become a nuclear exporting powerhouse once again won’t be an easy one—so what’s in it for the United States? To start with, jobs. A rebuilt U.S. nuclear industry would provide jobs for high-skilled labor and be a significant economic investment. Estimates from the U.S. Department of Commerce suggest that the size of the international market for nuclear technology and services lies between $500 and $740 billion over the next decade, with five thousand to ten thousand jobs resulting from every $1 billion in U.S. nuclear exports. While financing for nuclear power plants varies from site to site, the burden is generally on the importer to provide public or find private backing for the plant’s costs. In some cases, the exporter will cover capital costs in exchange for control over the plant, allowing the exporter to recoup its investments after the plant begins generating and selling electricity.</w:t>
      </w:r>
    </w:p>
    <w:p w:rsidR="008C32F8" w:rsidRPr="008C32F8" w:rsidRDefault="00AB30CB" w:rsidP="00AB30CB">
      <w:pPr>
        <w:rPr>
          <w:sz w:val="16"/>
        </w:rPr>
      </w:pPr>
      <w:r w:rsidRPr="008C32F8">
        <w:rPr>
          <w:sz w:val="16"/>
        </w:rPr>
        <w:t>Because capital costs are the most significant chunk of a plant’s financing, the shape of the overall energy market has implications for the economic viability of nuclear power; for example, carbon taxes or carbon emissions trading can incentive investment in nuclear power, while high interest rates hurt the nuclear market. Fortunately, a global pattern of low interest rates and the increasingly possibility of stronger U.S. actions on climate changes might make for a bullish nuclear energy market in the upcoming years, one that the United States could capitalize on if it strengthened its industry.</w:t>
      </w:r>
    </w:p>
    <w:p w:rsidR="00AB30CB" w:rsidRPr="008C32F8" w:rsidRDefault="00AB30CB" w:rsidP="00AB30CB">
      <w:pPr>
        <w:rPr>
          <w:sz w:val="16"/>
        </w:rPr>
      </w:pPr>
      <w:r w:rsidRPr="008C32F8">
        <w:rPr>
          <w:u w:val="single"/>
        </w:rPr>
        <w:t>The benefits of nuclear exporters aren’t just domestic</w:t>
      </w:r>
      <w:r w:rsidRPr="008C32F8">
        <w:rPr>
          <w:sz w:val="16"/>
        </w:rPr>
        <w:t xml:space="preserve">, either. </w:t>
      </w:r>
      <w:r w:rsidRPr="008C32F8">
        <w:rPr>
          <w:u w:val="single"/>
        </w:rPr>
        <w:t>Nuclear power plants’ vast benefits for their host countries—comparatively low environmental impact, economically efficient energy production, suitability for powering desalination plants—make nuclear power a worthy industry for additional attention.</w:t>
      </w:r>
      <w:r w:rsidRPr="008C32F8">
        <w:rPr>
          <w:sz w:val="16"/>
        </w:rPr>
        <w:t xml:space="preserve"> </w:t>
      </w:r>
      <w:r w:rsidRPr="008C32F8">
        <w:rPr>
          <w:u w:val="single"/>
        </w:rPr>
        <w:t>Nuclear-power exports would also provide the U</w:t>
      </w:r>
      <w:r w:rsidRPr="008C32F8">
        <w:rPr>
          <w:sz w:val="16"/>
        </w:rPr>
        <w:t xml:space="preserve">nited </w:t>
      </w:r>
      <w:r w:rsidRPr="008C32F8">
        <w:rPr>
          <w:u w:val="single"/>
        </w:rPr>
        <w:t>S</w:t>
      </w:r>
      <w:r w:rsidRPr="008C32F8">
        <w:rPr>
          <w:sz w:val="16"/>
        </w:rPr>
        <w:t xml:space="preserve">tates </w:t>
      </w:r>
      <w:r w:rsidRPr="008C32F8">
        <w:rPr>
          <w:u w:val="single"/>
        </w:rPr>
        <w:t>with a leg up when it comes to proliferation concerns</w:t>
      </w:r>
      <w:r w:rsidRPr="008C32F8">
        <w:rPr>
          <w:sz w:val="16"/>
        </w:rPr>
        <w:t xml:space="preserve">. First, </w:t>
      </w:r>
      <w:r w:rsidRPr="008C32F8">
        <w:rPr>
          <w:u w:val="single"/>
        </w:rPr>
        <w:t>U.S. nuclear-energy partners must negotiate 123 agreements, which help monitor nuclear activities and limit countries’ abilities to develop offensive nuclear capabilities</w:t>
      </w:r>
      <w:r w:rsidRPr="008C32F8">
        <w:rPr>
          <w:sz w:val="16"/>
        </w:rPr>
        <w:t xml:space="preserve">. Second, the U.S. nuclear industry has high safety standards all along the nuclear supply chain, standards that other exporters do not necessarily meet. </w:t>
      </w:r>
      <w:r w:rsidRPr="008C32F8">
        <w:rPr>
          <w:u w:val="single"/>
        </w:rPr>
        <w:t>By designing and exporting safer nuclear plants, the United States could reduce the global risk of nuclear accidents.</w:t>
      </w:r>
      <w:r w:rsidRPr="008C32F8">
        <w:rPr>
          <w:sz w:val="16"/>
        </w:rPr>
        <w:t xml:space="preserve"> Third, U.S. </w:t>
      </w:r>
      <w:r w:rsidRPr="008C32F8">
        <w:rPr>
          <w:rStyle w:val="Emphasis"/>
        </w:rPr>
        <w:t>nuclear exports</w:t>
      </w:r>
      <w:r w:rsidRPr="008C32F8">
        <w:rPr>
          <w:u w:val="single"/>
        </w:rPr>
        <w:t xml:space="preserve"> would allow the United States to utilize </w:t>
      </w:r>
      <w:r w:rsidRPr="008C32F8">
        <w:rPr>
          <w:rStyle w:val="Emphasis"/>
        </w:rPr>
        <w:t>scientific diplomacy</w:t>
      </w:r>
      <w:r w:rsidRPr="008C32F8">
        <w:rPr>
          <w:u w:val="single"/>
        </w:rPr>
        <w:t xml:space="preserve"> to build </w:t>
      </w:r>
      <w:r w:rsidRPr="008C32F8">
        <w:rPr>
          <w:rStyle w:val="Emphasis"/>
        </w:rPr>
        <w:t>significant</w:t>
      </w:r>
      <w:r w:rsidRPr="008C32F8">
        <w:rPr>
          <w:u w:val="single"/>
        </w:rPr>
        <w:t xml:space="preserve"> and </w:t>
      </w:r>
      <w:r w:rsidRPr="008C32F8">
        <w:rPr>
          <w:rStyle w:val="Emphasis"/>
        </w:rPr>
        <w:t>sustainable partnerships</w:t>
      </w:r>
      <w:r w:rsidRPr="008C32F8">
        <w:rPr>
          <w:u w:val="single"/>
        </w:rPr>
        <w:t xml:space="preserve"> throughout the world; these </w:t>
      </w:r>
      <w:r w:rsidRPr="008C32F8">
        <w:rPr>
          <w:rStyle w:val="Emphasis"/>
        </w:rPr>
        <w:t>relationships</w:t>
      </w:r>
      <w:r w:rsidRPr="008C32F8">
        <w:rPr>
          <w:u w:val="single"/>
        </w:rPr>
        <w:t xml:space="preserve"> could translate not only to </w:t>
      </w:r>
      <w:r w:rsidRPr="008C32F8">
        <w:rPr>
          <w:rStyle w:val="Emphasis"/>
        </w:rPr>
        <w:t>cooperation</w:t>
      </w:r>
      <w:r w:rsidRPr="008C32F8">
        <w:rPr>
          <w:u w:val="single"/>
        </w:rPr>
        <w:t xml:space="preserve"> on additional nonproliferation issues, but on </w:t>
      </w:r>
      <w:r w:rsidRPr="008C32F8">
        <w:rPr>
          <w:rStyle w:val="Emphasis"/>
        </w:rPr>
        <w:t>other areas of security and scientific policy as well</w:t>
      </w:r>
      <w:r w:rsidRPr="008C32F8">
        <w:rPr>
          <w:sz w:val="16"/>
        </w:rPr>
        <w:t xml:space="preserve">. </w:t>
      </w:r>
      <w:r w:rsidRPr="008C32F8">
        <w:rPr>
          <w:u w:val="single"/>
        </w:rPr>
        <w:t xml:space="preserve">These relationships would also be </w:t>
      </w:r>
      <w:r w:rsidRPr="008C32F8">
        <w:rPr>
          <w:rStyle w:val="Emphasis"/>
        </w:rPr>
        <w:t>essential for nuclear security</w:t>
      </w:r>
      <w:r w:rsidRPr="008C32F8">
        <w:rPr>
          <w:sz w:val="16"/>
        </w:rPr>
        <w:t xml:space="preserve">, in that </w:t>
      </w:r>
      <w:r w:rsidRPr="008C32F8">
        <w:rPr>
          <w:u w:val="single"/>
        </w:rPr>
        <w:t>the United States could serve a helpful advisory role in importing states’ efforts to build the educational, regulatory and infrastructural institutions needed to sustain a safe nuclear industry</w:t>
      </w:r>
      <w:r w:rsidRPr="008C32F8">
        <w:rPr>
          <w:sz w:val="16"/>
        </w:rPr>
        <w:t>. Finally, U</w:t>
      </w:r>
      <w:r w:rsidRPr="008C32F8">
        <w:rPr>
          <w:u w:val="single"/>
        </w:rPr>
        <w:t xml:space="preserve">.S. exporting capabilities would also provide intimate knowledge of international partners’ nuclear-energy industries, giving the United States a potential </w:t>
      </w:r>
      <w:r w:rsidRPr="008C32F8">
        <w:rPr>
          <w:rStyle w:val="Emphasis"/>
        </w:rPr>
        <w:t>guidance role</w:t>
      </w:r>
      <w:r w:rsidRPr="008C32F8">
        <w:rPr>
          <w:u w:val="single"/>
        </w:rPr>
        <w:t xml:space="preserve"> in the case of nuclear accidents as well as intelligence that could be useful for </w:t>
      </w:r>
      <w:r w:rsidRPr="008C32F8">
        <w:rPr>
          <w:rStyle w:val="Emphasis"/>
        </w:rPr>
        <w:t>nonproliferation</w:t>
      </w:r>
      <w:r w:rsidRPr="008C32F8">
        <w:rPr>
          <w:u w:val="single"/>
        </w:rPr>
        <w:t xml:space="preserve"> activities</w:t>
      </w:r>
      <w:r w:rsidRPr="008C32F8">
        <w:rPr>
          <w:sz w:val="16"/>
        </w:rPr>
        <w:t>.</w:t>
      </w:r>
    </w:p>
    <w:p w:rsidR="00AB30CB" w:rsidRPr="00AB30CB" w:rsidRDefault="00AB30CB" w:rsidP="00AB30CB"/>
    <w:sectPr w:rsidR="00AB30CB" w:rsidRPr="00AB30CB"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B30CB"/>
    <w:rsid w:val="000139A3"/>
    <w:rsid w:val="00053BA5"/>
    <w:rsid w:val="00077BDA"/>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15B5"/>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8C32F8"/>
    <w:rsid w:val="0091627E"/>
    <w:rsid w:val="0097032B"/>
    <w:rsid w:val="009C7E2A"/>
    <w:rsid w:val="009D2EAD"/>
    <w:rsid w:val="009D54B2"/>
    <w:rsid w:val="009E1922"/>
    <w:rsid w:val="009F7ED2"/>
    <w:rsid w:val="00A93661"/>
    <w:rsid w:val="00A95652"/>
    <w:rsid w:val="00AB30CB"/>
    <w:rsid w:val="00AC0AB8"/>
    <w:rsid w:val="00B33C6D"/>
    <w:rsid w:val="00B4508F"/>
    <w:rsid w:val="00B55AD5"/>
    <w:rsid w:val="00B579F6"/>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CDA15-064D-4F43-AD16-C3436D31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B30CB"/>
    <w:pPr>
      <w:widowControl w:val="0"/>
      <w:spacing w:after="0" w:line="240" w:lineRule="auto"/>
    </w:pPr>
    <w:rPr>
      <w:rFonts w:ascii="Georgia" w:hAnsi="Georgia" w:cs="Calibri"/>
    </w:rPr>
  </w:style>
  <w:style w:type="paragraph" w:styleId="Heading1">
    <w:name w:val="heading 1"/>
    <w:aliases w:val="Pocket"/>
    <w:basedOn w:val="Normal"/>
    <w:next w:val="Normal"/>
    <w:link w:val="Heading1Char"/>
    <w:qFormat/>
    <w:rsid w:val="00AB30CB"/>
    <w:pPr>
      <w:keepNext/>
      <w:keepLines/>
      <w:pageBreakBefore/>
      <w:widowControl/>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2"/>
    <w:unhideWhenUsed/>
    <w:qFormat/>
    <w:rsid w:val="00AB30CB"/>
    <w:pPr>
      <w:keepNext/>
      <w:keepLines/>
      <w:pageBreakBefore/>
      <w:widowControl/>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3"/>
    <w:unhideWhenUsed/>
    <w:qFormat/>
    <w:rsid w:val="00AB30CB"/>
    <w:pPr>
      <w:keepNext/>
      <w:keepLines/>
      <w:pageBreakBefore/>
      <w:widowControl/>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4"/>
    <w:unhideWhenUsed/>
    <w:qFormat/>
    <w:rsid w:val="00AB30CB"/>
    <w:pPr>
      <w:keepNext/>
      <w:keepLines/>
      <w:widowControl/>
      <w:spacing w:before="200"/>
      <w:outlineLvl w:val="3"/>
    </w:pPr>
    <w:rPr>
      <w:rFonts w:eastAsiaTheme="majorEastAsia" w:cstheme="majorBidi"/>
      <w:b/>
      <w:iCs/>
    </w:rPr>
  </w:style>
  <w:style w:type="character" w:default="1" w:styleId="DefaultParagraphFont">
    <w:name w:val="Default Paragraph Font"/>
    <w:uiPriority w:val="1"/>
    <w:semiHidden/>
    <w:unhideWhenUsed/>
    <w:rsid w:val="00AB30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0CB"/>
  </w:style>
  <w:style w:type="character" w:customStyle="1" w:styleId="Heading1Char">
    <w:name w:val="Heading 1 Char"/>
    <w:aliases w:val="Pocket Char"/>
    <w:basedOn w:val="DefaultParagraphFont"/>
    <w:link w:val="Heading1"/>
    <w:rsid w:val="00AB30CB"/>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2"/>
    <w:rsid w:val="00AB30CB"/>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3"/>
    <w:rsid w:val="00AB30CB"/>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4"/>
    <w:rsid w:val="00AB30CB"/>
    <w:rPr>
      <w:rFonts w:ascii="Georgia" w:eastAsiaTheme="majorEastAsia" w:hAnsi="Georgia" w:cstheme="majorBidi"/>
      <w:b/>
      <w:iCs/>
    </w:rPr>
  </w:style>
  <w:style w:type="character" w:styleId="Emphasis">
    <w:name w:val="Emphasis"/>
    <w:basedOn w:val="DefaultParagraphFont"/>
    <w:uiPriority w:val="7"/>
    <w:qFormat/>
    <w:rsid w:val="00AB30CB"/>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AB30CB"/>
    <w:rPr>
      <w:b/>
      <w:bCs/>
      <w:sz w:val="22"/>
      <w:u w:val="none"/>
    </w:rPr>
  </w:style>
  <w:style w:type="character" w:customStyle="1" w:styleId="StyleUnderline">
    <w:name w:val="Style Underline"/>
    <w:aliases w:val="Underline"/>
    <w:basedOn w:val="DefaultParagraphFont"/>
    <w:uiPriority w:val="6"/>
    <w:qFormat/>
    <w:rsid w:val="00AB30CB"/>
    <w:rPr>
      <w:b w:val="0"/>
      <w:sz w:val="22"/>
      <w:u w:val="single"/>
    </w:rPr>
  </w:style>
  <w:style w:type="character" w:styleId="Hyperlink">
    <w:name w:val="Hyperlink"/>
    <w:basedOn w:val="DefaultParagraphFont"/>
    <w:uiPriority w:val="99"/>
    <w:unhideWhenUsed/>
    <w:rsid w:val="00AB30CB"/>
    <w:rPr>
      <w:color w:val="auto"/>
      <w:u w:val="none"/>
    </w:rPr>
  </w:style>
  <w:style w:type="character" w:styleId="FollowedHyperlink">
    <w:name w:val="FollowedHyperlink"/>
    <w:basedOn w:val="DefaultParagraphFont"/>
    <w:uiPriority w:val="99"/>
    <w:semiHidden/>
    <w:unhideWhenUsed/>
    <w:rsid w:val="00AB30C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sec.org/index.php?option=com_content&amp;view=article&amp;id=319:america-falling-behind-the-strategic-dimensions-of-chinese-commercial-nuclear-energy&amp;catid=118:content&amp;Itemid=376" TargetMode="External"/><Relationship Id="rId3" Type="http://schemas.openxmlformats.org/officeDocument/2006/relationships/styles" Target="styles.xml"/><Relationship Id="rId7" Type="http://schemas.openxmlformats.org/officeDocument/2006/relationships/hyperlink" Target="http://www.ensec.org/index.php?option=com_content&amp;view=article&amp;id=319:america-falling-behind-the-strategic-dimensions-of-chinese-commercial-nuclear-energy&amp;catid=118:content&amp;Itemid=3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ilsoncenter.org/publication/sustaining-us-china-cooperation-clean-energy-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91FBF-BA56-458D-BF50-D08A15CB3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69</TotalTime>
  <Pages>1</Pages>
  <Words>4766</Words>
  <Characters>27172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2016-07-25T20:19:00Z</dcterms:created>
  <dcterms:modified xsi:type="dcterms:W3CDTF">2016-07-25T21:35:00Z</dcterms:modified>
</cp:coreProperties>
</file>