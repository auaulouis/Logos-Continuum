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46014C" w14:textId="77777777" w:rsidR="0079076A" w:rsidRPr="00142BC8" w:rsidRDefault="000857E5" w:rsidP="007136A5">
      <w:pPr>
        <w:pStyle w:val="Heading1"/>
        <w:rPr>
          <w:rFonts w:asciiTheme="minorHAnsi" w:hAnsiTheme="minorHAnsi"/>
        </w:rPr>
      </w:pPr>
      <w:bookmarkStart w:id="0" w:name="_GoBack"/>
      <w:bookmarkEnd w:id="0"/>
      <w:r w:rsidRPr="00142BC8">
        <w:rPr>
          <w:rFonts w:asciiTheme="minorHAnsi" w:hAnsiTheme="minorHAnsi"/>
        </w:rPr>
        <w:t>*****</w:t>
      </w:r>
      <w:r w:rsidR="0079076A" w:rsidRPr="00142BC8">
        <w:rPr>
          <w:rFonts w:asciiTheme="minorHAnsi" w:hAnsiTheme="minorHAnsi"/>
        </w:rPr>
        <w:t>CBMs AFF</w:t>
      </w:r>
      <w:r w:rsidR="007241FB" w:rsidRPr="00142BC8">
        <w:rPr>
          <w:rFonts w:asciiTheme="minorHAnsi" w:hAnsiTheme="minorHAnsi"/>
        </w:rPr>
        <w:t>*****</w:t>
      </w:r>
    </w:p>
    <w:p w14:paraId="74AC71C2" w14:textId="77777777" w:rsidR="009C68E6" w:rsidRPr="00142BC8" w:rsidRDefault="009C68E6" w:rsidP="007241FB">
      <w:pPr>
        <w:pStyle w:val="Heading2"/>
        <w:rPr>
          <w:rFonts w:asciiTheme="minorHAnsi" w:hAnsiTheme="minorHAnsi"/>
        </w:rPr>
      </w:pPr>
      <w:r w:rsidRPr="00142BC8">
        <w:rPr>
          <w:rFonts w:asciiTheme="minorHAnsi" w:hAnsiTheme="minorHAnsi"/>
        </w:rPr>
        <w:t>Note</w:t>
      </w:r>
    </w:p>
    <w:p w14:paraId="169525AD" w14:textId="77777777" w:rsidR="009C68E6" w:rsidRPr="00142BC8" w:rsidRDefault="009C68E6" w:rsidP="009C68E6">
      <w:pPr>
        <w:pStyle w:val="ListParagraph"/>
        <w:numPr>
          <w:ilvl w:val="0"/>
          <w:numId w:val="11"/>
        </w:numPr>
        <w:rPr>
          <w:rFonts w:asciiTheme="minorHAnsi" w:hAnsiTheme="minorHAnsi"/>
        </w:rPr>
      </w:pPr>
      <w:r w:rsidRPr="00142BC8">
        <w:rPr>
          <w:rFonts w:asciiTheme="minorHAnsi" w:hAnsiTheme="minorHAnsi"/>
        </w:rPr>
        <w:t>Many things in this file have cross use between the two affs since they share some impact scenarios and NFU is viewed as a CBM in some circles</w:t>
      </w:r>
    </w:p>
    <w:p w14:paraId="72D31D9C" w14:textId="77777777" w:rsidR="009C68E6" w:rsidRPr="00142BC8" w:rsidRDefault="009C68E6" w:rsidP="009C68E6">
      <w:pPr>
        <w:pStyle w:val="ListParagraph"/>
        <w:numPr>
          <w:ilvl w:val="0"/>
          <w:numId w:val="11"/>
        </w:numPr>
        <w:rPr>
          <w:rFonts w:asciiTheme="minorHAnsi" w:hAnsiTheme="minorHAnsi"/>
        </w:rPr>
      </w:pPr>
      <w:r w:rsidRPr="00142BC8">
        <w:rPr>
          <w:rFonts w:asciiTheme="minorHAnsi" w:hAnsiTheme="minorHAnsi"/>
        </w:rPr>
        <w:t>Impact extensions and answers for the CBMs prolif advantage can be found in the Japan DA, as the main impact to that advantage is Japan prolif</w:t>
      </w:r>
      <w:r w:rsidR="00A75B83">
        <w:rPr>
          <w:rFonts w:asciiTheme="minorHAnsi" w:hAnsiTheme="minorHAnsi"/>
        </w:rPr>
        <w:t xml:space="preserve">. Brief South Korea answers and extensions are included in this file. </w:t>
      </w:r>
    </w:p>
    <w:p w14:paraId="2823D99E" w14:textId="77777777" w:rsidR="0079076A" w:rsidRPr="00142BC8" w:rsidRDefault="006F5A9A" w:rsidP="007241FB">
      <w:pPr>
        <w:pStyle w:val="Heading2"/>
        <w:rPr>
          <w:rFonts w:asciiTheme="minorHAnsi" w:hAnsiTheme="minorHAnsi"/>
        </w:rPr>
      </w:pPr>
      <w:r w:rsidRPr="00142BC8">
        <w:rPr>
          <w:rFonts w:asciiTheme="minorHAnsi" w:hAnsiTheme="minorHAnsi"/>
        </w:rPr>
        <w:t>1AC</w:t>
      </w:r>
    </w:p>
    <w:p w14:paraId="02604444" w14:textId="77777777" w:rsidR="00A6189F" w:rsidRPr="00142BC8" w:rsidRDefault="00A6189F" w:rsidP="007241FB">
      <w:pPr>
        <w:pStyle w:val="Heading3"/>
        <w:rPr>
          <w:rFonts w:asciiTheme="minorHAnsi" w:hAnsiTheme="minorHAnsi"/>
        </w:rPr>
      </w:pPr>
      <w:r w:rsidRPr="00142BC8">
        <w:rPr>
          <w:rFonts w:asciiTheme="minorHAnsi" w:hAnsiTheme="minorHAnsi"/>
        </w:rPr>
        <w:t>Contention 1: The Status Quo</w:t>
      </w:r>
    </w:p>
    <w:p w14:paraId="42278B37" w14:textId="77777777" w:rsidR="003F014B" w:rsidRPr="00142BC8" w:rsidRDefault="003F014B" w:rsidP="003F014B">
      <w:pPr>
        <w:pStyle w:val="Heading4"/>
        <w:rPr>
          <w:rFonts w:asciiTheme="minorHAnsi" w:hAnsiTheme="minorHAnsi"/>
        </w:rPr>
      </w:pPr>
      <w:r w:rsidRPr="00142BC8">
        <w:rPr>
          <w:rFonts w:asciiTheme="minorHAnsi" w:hAnsiTheme="minorHAnsi"/>
        </w:rPr>
        <w:t>United States pressure over the SCS is increasing tensions and isolating China – a framework of cooperation is crucial to avoid conflict and deal with emerging threats from Russia and climate change</w:t>
      </w:r>
    </w:p>
    <w:p w14:paraId="0214A4C3" w14:textId="77777777" w:rsidR="003F014B" w:rsidRPr="00142BC8" w:rsidRDefault="003F014B" w:rsidP="003F014B">
      <w:pPr>
        <w:rPr>
          <w:rFonts w:asciiTheme="minorHAnsi" w:hAnsiTheme="minorHAnsi"/>
        </w:rPr>
      </w:pPr>
      <w:r w:rsidRPr="00142BC8">
        <w:rPr>
          <w:rStyle w:val="Style13ptBold"/>
          <w:rFonts w:asciiTheme="minorHAnsi" w:hAnsiTheme="minorHAnsi"/>
        </w:rPr>
        <w:t>Reuters</w:t>
      </w:r>
      <w:r w:rsidRPr="00142BC8">
        <w:rPr>
          <w:rFonts w:asciiTheme="minorHAnsi" w:hAnsiTheme="minorHAnsi"/>
        </w:rPr>
        <w:t xml:space="preserve"> (staff) </w:t>
      </w:r>
      <w:r w:rsidRPr="00142BC8">
        <w:rPr>
          <w:rStyle w:val="Style13ptBold"/>
          <w:rFonts w:asciiTheme="minorHAnsi" w:hAnsiTheme="minorHAnsi"/>
        </w:rPr>
        <w:t>6/4</w:t>
      </w:r>
      <w:r w:rsidRPr="00142BC8">
        <w:rPr>
          <w:rFonts w:asciiTheme="minorHAnsi" w:hAnsiTheme="minorHAnsi"/>
        </w:rPr>
        <w:t xml:space="preserve">/2016 [“US flexes muscles as Asia worries about South China Sea row” online @ </w:t>
      </w:r>
      <w:hyperlink r:id="rId5" w:history="1">
        <w:r w:rsidRPr="00142BC8">
          <w:rPr>
            <w:rStyle w:val="Hyperlink"/>
            <w:rFonts w:asciiTheme="minorHAnsi" w:hAnsiTheme="minorHAnsi"/>
          </w:rPr>
          <w:t>http://www.dnaindia.com/world/report-us-flexes-muscles-as-asia-worries-about-south-china-sea-row-2219875</w:t>
        </w:r>
      </w:hyperlink>
      <w:r w:rsidRPr="00142BC8">
        <w:rPr>
          <w:rFonts w:asciiTheme="minorHAnsi" w:hAnsiTheme="minorHAnsi"/>
        </w:rPr>
        <w:t>, loghry]</w:t>
      </w:r>
    </w:p>
    <w:p w14:paraId="6D0186E8" w14:textId="77777777" w:rsidR="003F014B" w:rsidRPr="00142BC8" w:rsidRDefault="003F014B" w:rsidP="003F014B">
      <w:pPr>
        <w:rPr>
          <w:rFonts w:asciiTheme="minorHAnsi" w:hAnsiTheme="minorHAnsi"/>
        </w:rPr>
      </w:pPr>
      <w:r w:rsidRPr="00142BC8">
        <w:rPr>
          <w:rStyle w:val="StyleUnderline"/>
          <w:rFonts w:asciiTheme="minorHAnsi" w:hAnsiTheme="minorHAnsi"/>
        </w:rPr>
        <w:t>The U</w:t>
      </w:r>
      <w:r w:rsidRPr="00142BC8">
        <w:rPr>
          <w:rFonts w:asciiTheme="minorHAnsi" w:hAnsiTheme="minorHAnsi"/>
        </w:rPr>
        <w:t xml:space="preserve">nited </w:t>
      </w:r>
      <w:r w:rsidRPr="00142BC8">
        <w:rPr>
          <w:rStyle w:val="StyleUnderline"/>
          <w:rFonts w:asciiTheme="minorHAnsi" w:hAnsiTheme="minorHAnsi"/>
        </w:rPr>
        <w:t>S</w:t>
      </w:r>
      <w:r w:rsidRPr="00142BC8">
        <w:rPr>
          <w:rFonts w:asciiTheme="minorHAnsi" w:hAnsiTheme="minorHAnsi"/>
        </w:rPr>
        <w:t xml:space="preserve">tates </w:t>
      </w:r>
      <w:r w:rsidRPr="00142BC8">
        <w:rPr>
          <w:rStyle w:val="Emphasis"/>
          <w:rFonts w:asciiTheme="minorHAnsi" w:hAnsiTheme="minorHAnsi"/>
        </w:rPr>
        <w:t>stepped up pressure</w:t>
      </w:r>
      <w:r w:rsidRPr="00142BC8">
        <w:rPr>
          <w:rFonts w:asciiTheme="minorHAnsi" w:hAnsiTheme="minorHAnsi"/>
        </w:rPr>
        <w:t xml:space="preserve"> </w:t>
      </w:r>
      <w:r w:rsidRPr="00142BC8">
        <w:rPr>
          <w:rStyle w:val="StyleUnderline"/>
          <w:rFonts w:asciiTheme="minorHAnsi" w:hAnsiTheme="minorHAnsi"/>
        </w:rPr>
        <w:t>on China</w:t>
      </w:r>
      <w:r w:rsidRPr="00142BC8">
        <w:rPr>
          <w:rFonts w:asciiTheme="minorHAnsi" w:hAnsiTheme="minorHAnsi"/>
        </w:rPr>
        <w:t xml:space="preserve"> on Saturday </w:t>
      </w:r>
      <w:r w:rsidRPr="00142BC8">
        <w:rPr>
          <w:rStyle w:val="StyleUnderline"/>
          <w:rFonts w:asciiTheme="minorHAnsi" w:hAnsiTheme="minorHAnsi"/>
        </w:rPr>
        <w:t>to rein in its actions in the S</w:t>
      </w:r>
      <w:r w:rsidRPr="00142BC8">
        <w:rPr>
          <w:rFonts w:asciiTheme="minorHAnsi" w:hAnsiTheme="minorHAnsi"/>
        </w:rPr>
        <w:t xml:space="preserve">outh </w:t>
      </w:r>
      <w:r w:rsidRPr="00142BC8">
        <w:rPr>
          <w:rStyle w:val="StyleUnderline"/>
          <w:rFonts w:asciiTheme="minorHAnsi" w:hAnsiTheme="minorHAnsi"/>
        </w:rPr>
        <w:t>C</w:t>
      </w:r>
      <w:r w:rsidRPr="00142BC8">
        <w:rPr>
          <w:rFonts w:asciiTheme="minorHAnsi" w:hAnsiTheme="minorHAnsi"/>
        </w:rPr>
        <w:t xml:space="preserve">hina </w:t>
      </w:r>
      <w:r w:rsidRPr="00142BC8">
        <w:rPr>
          <w:rStyle w:val="StyleUnderline"/>
          <w:rFonts w:asciiTheme="minorHAnsi" w:hAnsiTheme="minorHAnsi"/>
        </w:rPr>
        <w:t>S</w:t>
      </w:r>
      <w:r w:rsidRPr="00142BC8">
        <w:rPr>
          <w:rFonts w:asciiTheme="minorHAnsi" w:hAnsiTheme="minorHAnsi"/>
        </w:rPr>
        <w:t xml:space="preserve">ea, with top defence officials underlining Washington's military superiority and vowing to remain the main guarantor of Asian security for decades to come. Defence Secretary Ash Carter said the US approach to the Asia-Pacific remained "one of commitment, strength and inclusion", but he also warned China against provocative behaviour in the South China Sea. </w:t>
      </w:r>
      <w:r w:rsidRPr="00142BC8">
        <w:rPr>
          <w:rStyle w:val="Emphasis"/>
          <w:rFonts w:asciiTheme="minorHAnsi" w:hAnsiTheme="minorHAnsi"/>
        </w:rPr>
        <w:t>Any action</w:t>
      </w:r>
      <w:r w:rsidRPr="00142BC8">
        <w:rPr>
          <w:rFonts w:asciiTheme="minorHAnsi" w:hAnsiTheme="minorHAnsi"/>
        </w:rPr>
        <w:t xml:space="preserve"> </w:t>
      </w:r>
      <w:r w:rsidRPr="00142BC8">
        <w:rPr>
          <w:rStyle w:val="StyleUnderline"/>
          <w:rFonts w:asciiTheme="minorHAnsi" w:hAnsiTheme="minorHAnsi"/>
        </w:rPr>
        <w:t>by China to reclaim land in the Scarborough Shoal</w:t>
      </w:r>
      <w:r w:rsidRPr="00142BC8">
        <w:rPr>
          <w:rFonts w:asciiTheme="minorHAnsi" w:hAnsiTheme="minorHAnsi"/>
        </w:rPr>
        <w:t xml:space="preserve">, an outcrop in the disputed sea, </w:t>
      </w:r>
      <w:r w:rsidRPr="00142BC8">
        <w:rPr>
          <w:rStyle w:val="StyleUnderline"/>
          <w:rFonts w:asciiTheme="minorHAnsi" w:hAnsiTheme="minorHAnsi"/>
        </w:rPr>
        <w:t>would have consequences</w:t>
      </w:r>
      <w:r w:rsidRPr="00142BC8">
        <w:rPr>
          <w:rFonts w:asciiTheme="minorHAnsi" w:hAnsiTheme="minorHAnsi"/>
        </w:rPr>
        <w:t xml:space="preserve">, Carter said. "I hope that </w:t>
      </w:r>
      <w:r w:rsidRPr="00142BC8">
        <w:rPr>
          <w:rStyle w:val="StyleUnderline"/>
          <w:rFonts w:asciiTheme="minorHAnsi" w:hAnsiTheme="minorHAnsi"/>
        </w:rPr>
        <w:t>this development</w:t>
      </w:r>
      <w:r w:rsidRPr="00142BC8">
        <w:rPr>
          <w:rFonts w:asciiTheme="minorHAnsi" w:hAnsiTheme="minorHAnsi"/>
        </w:rPr>
        <w:t xml:space="preserve"> doesn't occur, because it </w:t>
      </w:r>
      <w:r w:rsidRPr="00142BC8">
        <w:rPr>
          <w:rStyle w:val="StyleUnderline"/>
          <w:rFonts w:asciiTheme="minorHAnsi" w:hAnsiTheme="minorHAnsi"/>
        </w:rPr>
        <w:t>will result in actions being taken by</w:t>
      </w:r>
      <w:r w:rsidRPr="00142BC8">
        <w:rPr>
          <w:rFonts w:asciiTheme="minorHAnsi" w:hAnsiTheme="minorHAnsi"/>
        </w:rPr>
        <w:t xml:space="preserve"> </w:t>
      </w:r>
      <w:r w:rsidRPr="00142BC8">
        <w:rPr>
          <w:rStyle w:val="StyleUnderline"/>
          <w:rFonts w:asciiTheme="minorHAnsi" w:hAnsiTheme="minorHAnsi"/>
        </w:rPr>
        <w:t>the</w:t>
      </w:r>
      <w:r w:rsidRPr="00142BC8">
        <w:rPr>
          <w:rFonts w:asciiTheme="minorHAnsi" w:hAnsiTheme="minorHAnsi"/>
        </w:rPr>
        <w:t xml:space="preserve"> both </w:t>
      </w:r>
      <w:r w:rsidRPr="00142BC8">
        <w:rPr>
          <w:rStyle w:val="StyleUnderline"/>
          <w:rFonts w:asciiTheme="minorHAnsi" w:hAnsiTheme="minorHAnsi"/>
        </w:rPr>
        <w:t>U</w:t>
      </w:r>
      <w:r w:rsidRPr="00142BC8">
        <w:rPr>
          <w:rFonts w:asciiTheme="minorHAnsi" w:hAnsiTheme="minorHAnsi"/>
        </w:rPr>
        <w:t xml:space="preserve">nited </w:t>
      </w:r>
      <w:r w:rsidRPr="00142BC8">
        <w:rPr>
          <w:rStyle w:val="StyleUnderline"/>
          <w:rFonts w:asciiTheme="minorHAnsi" w:hAnsiTheme="minorHAnsi"/>
        </w:rPr>
        <w:t>S</w:t>
      </w:r>
      <w:r w:rsidRPr="00142BC8">
        <w:rPr>
          <w:rFonts w:asciiTheme="minorHAnsi" w:hAnsiTheme="minorHAnsi"/>
        </w:rPr>
        <w:t xml:space="preserve">tates </w:t>
      </w:r>
      <w:r w:rsidRPr="00142BC8">
        <w:rPr>
          <w:rStyle w:val="StyleUnderline"/>
          <w:rFonts w:asciiTheme="minorHAnsi" w:hAnsiTheme="minorHAnsi"/>
        </w:rPr>
        <w:t>and</w:t>
      </w:r>
      <w:r w:rsidRPr="00142BC8">
        <w:rPr>
          <w:rFonts w:asciiTheme="minorHAnsi" w:hAnsiTheme="minorHAnsi"/>
        </w:rPr>
        <w:t xml:space="preserve"> ... by </w:t>
      </w:r>
      <w:r w:rsidRPr="00142BC8">
        <w:rPr>
          <w:rStyle w:val="Emphasis"/>
          <w:rFonts w:asciiTheme="minorHAnsi" w:hAnsiTheme="minorHAnsi"/>
        </w:rPr>
        <w:t>others in the region</w:t>
      </w:r>
      <w:r w:rsidRPr="00142BC8">
        <w:rPr>
          <w:rFonts w:asciiTheme="minorHAnsi" w:hAnsiTheme="minorHAnsi"/>
        </w:rPr>
        <w:t xml:space="preserve"> </w:t>
      </w:r>
      <w:r w:rsidRPr="00142BC8">
        <w:rPr>
          <w:rStyle w:val="StyleUnderline"/>
          <w:rFonts w:asciiTheme="minorHAnsi" w:hAnsiTheme="minorHAnsi"/>
        </w:rPr>
        <w:t>which would have the effect of not only</w:t>
      </w:r>
      <w:r w:rsidRPr="00142BC8">
        <w:rPr>
          <w:rFonts w:asciiTheme="minorHAnsi" w:hAnsiTheme="minorHAnsi"/>
        </w:rPr>
        <w:t xml:space="preserve"> </w:t>
      </w:r>
      <w:r w:rsidRPr="00142BC8">
        <w:rPr>
          <w:rStyle w:val="Emphasis"/>
          <w:rFonts w:asciiTheme="minorHAnsi" w:hAnsiTheme="minorHAnsi"/>
        </w:rPr>
        <w:t>increasing tensions</w:t>
      </w:r>
      <w:r w:rsidRPr="00142BC8">
        <w:rPr>
          <w:rFonts w:asciiTheme="minorHAnsi" w:hAnsiTheme="minorHAnsi"/>
        </w:rPr>
        <w:t xml:space="preserve"> </w:t>
      </w:r>
      <w:r w:rsidRPr="00142BC8">
        <w:rPr>
          <w:rStyle w:val="StyleUnderline"/>
          <w:rFonts w:asciiTheme="minorHAnsi" w:hAnsiTheme="minorHAnsi"/>
        </w:rPr>
        <w:t>but</w:t>
      </w:r>
      <w:r w:rsidRPr="00142BC8">
        <w:rPr>
          <w:rFonts w:asciiTheme="minorHAnsi" w:hAnsiTheme="minorHAnsi"/>
        </w:rPr>
        <w:t xml:space="preserve"> </w:t>
      </w:r>
      <w:r w:rsidRPr="00142BC8">
        <w:rPr>
          <w:rStyle w:val="Emphasis"/>
          <w:rFonts w:asciiTheme="minorHAnsi" w:hAnsiTheme="minorHAnsi"/>
        </w:rPr>
        <w:t>isolating China</w:t>
      </w:r>
      <w:r w:rsidRPr="00142BC8">
        <w:rPr>
          <w:rFonts w:asciiTheme="minorHAnsi" w:hAnsiTheme="minorHAnsi"/>
        </w:rPr>
        <w:t xml:space="preserve">," Carter told the Shangri-La Dialogue, a regional security forum in Singapore. "The United States will remain the most powerful military and main underwriter of security in the region for decades to come – and there should be no doubt about that." The top US military commander in the region, Admiral Harry Harris, told reporters at the forum that Washington needed to operate from a position of strength against "all outcomes". "The bottom line is this: </w:t>
      </w:r>
      <w:r w:rsidRPr="00142BC8">
        <w:rPr>
          <w:rStyle w:val="StyleUnderline"/>
          <w:rFonts w:asciiTheme="minorHAnsi" w:hAnsiTheme="minorHAnsi"/>
        </w:rPr>
        <w:t>we want to co-operate where we can</w:t>
      </w:r>
      <w:r w:rsidRPr="00142BC8">
        <w:rPr>
          <w:rFonts w:asciiTheme="minorHAnsi" w:hAnsiTheme="minorHAnsi"/>
        </w:rPr>
        <w:t xml:space="preserve">, but we just have to be ready as a military to confront them if we must," he said. </w:t>
      </w:r>
      <w:r w:rsidRPr="00142BC8">
        <w:rPr>
          <w:rStyle w:val="StyleUnderline"/>
          <w:rFonts w:asciiTheme="minorHAnsi" w:hAnsiTheme="minorHAnsi"/>
        </w:rPr>
        <w:t>The South China Sea has become a flashpoint between the U</w:t>
      </w:r>
      <w:r w:rsidRPr="00142BC8">
        <w:rPr>
          <w:rFonts w:asciiTheme="minorHAnsi" w:hAnsiTheme="minorHAnsi"/>
        </w:rPr>
        <w:t xml:space="preserve">nited </w:t>
      </w:r>
      <w:r w:rsidRPr="00142BC8">
        <w:rPr>
          <w:rStyle w:val="StyleUnderline"/>
          <w:rFonts w:asciiTheme="minorHAnsi" w:hAnsiTheme="minorHAnsi"/>
        </w:rPr>
        <w:t>S</w:t>
      </w:r>
      <w:r w:rsidRPr="00142BC8">
        <w:rPr>
          <w:rFonts w:asciiTheme="minorHAnsi" w:hAnsiTheme="minorHAnsi"/>
        </w:rPr>
        <w:t xml:space="preserve">tates, which increased its focus on the Asia-Pacific under President Barack Obama's "pivot", </w:t>
      </w:r>
      <w:r w:rsidRPr="00142BC8">
        <w:rPr>
          <w:rStyle w:val="StyleUnderline"/>
          <w:rFonts w:asciiTheme="minorHAnsi" w:hAnsiTheme="minorHAnsi"/>
        </w:rPr>
        <w:t>and China</w:t>
      </w:r>
      <w:r w:rsidRPr="00142BC8">
        <w:rPr>
          <w:rFonts w:asciiTheme="minorHAnsi" w:hAnsiTheme="minorHAnsi"/>
        </w:rPr>
        <w:t xml:space="preserve">, which is projecting ever greater economic, political and military power in the region. </w:t>
      </w:r>
      <w:r w:rsidRPr="00142BC8">
        <w:rPr>
          <w:rStyle w:val="StyleUnderline"/>
          <w:rFonts w:asciiTheme="minorHAnsi" w:hAnsiTheme="minorHAnsi"/>
        </w:rPr>
        <w:t>Carter</w:t>
      </w:r>
      <w:r w:rsidRPr="00142BC8">
        <w:rPr>
          <w:rFonts w:asciiTheme="minorHAnsi" w:hAnsiTheme="minorHAnsi"/>
        </w:rPr>
        <w:t xml:space="preserve"> however </w:t>
      </w:r>
      <w:r w:rsidRPr="00142BC8">
        <w:rPr>
          <w:rStyle w:val="StyleUnderline"/>
          <w:rFonts w:asciiTheme="minorHAnsi" w:hAnsiTheme="minorHAnsi"/>
        </w:rPr>
        <w:t>said he would welcome China's participation in a "principled security network" for Asia</w:t>
      </w:r>
      <w:r w:rsidRPr="00142BC8">
        <w:rPr>
          <w:rFonts w:asciiTheme="minorHAnsi" w:hAnsiTheme="minorHAnsi"/>
        </w:rPr>
        <w:t xml:space="preserve">. </w:t>
      </w:r>
      <w:r w:rsidRPr="00142BC8">
        <w:rPr>
          <w:rStyle w:val="StyleUnderline"/>
          <w:rFonts w:asciiTheme="minorHAnsi" w:hAnsiTheme="minorHAnsi"/>
        </w:rPr>
        <w:t>"Forward thinking statesmen and leaders must ... come together to ensure a positive principled future,"</w:t>
      </w:r>
      <w:r w:rsidRPr="00142BC8">
        <w:rPr>
          <w:rFonts w:asciiTheme="minorHAnsi" w:hAnsiTheme="minorHAnsi"/>
        </w:rPr>
        <w:t xml:space="preserve"> he said, adding that </w:t>
      </w:r>
      <w:r w:rsidRPr="00142BC8">
        <w:rPr>
          <w:rStyle w:val="StyleUnderline"/>
          <w:rFonts w:asciiTheme="minorHAnsi" w:hAnsiTheme="minorHAnsi"/>
        </w:rPr>
        <w:t>the network he envisaged could also help protect against "Russia's worrying actions" and the growing strategic impact of climate change</w:t>
      </w:r>
      <w:r w:rsidRPr="00142BC8">
        <w:rPr>
          <w:rFonts w:asciiTheme="minorHAnsi" w:hAnsiTheme="minorHAnsi"/>
        </w:rPr>
        <w:t xml:space="preserve">. </w:t>
      </w:r>
      <w:r w:rsidRPr="00142BC8">
        <w:rPr>
          <w:rStyle w:val="StyleUnderline"/>
          <w:rFonts w:asciiTheme="minorHAnsi" w:hAnsiTheme="minorHAnsi"/>
        </w:rPr>
        <w:t>The deputy head of China's delegation</w:t>
      </w:r>
      <w:r w:rsidRPr="00142BC8">
        <w:rPr>
          <w:rFonts w:asciiTheme="minorHAnsi" w:hAnsiTheme="minorHAnsi"/>
        </w:rPr>
        <w:t xml:space="preserve"> to the forum </w:t>
      </w:r>
      <w:r w:rsidRPr="00142BC8">
        <w:rPr>
          <w:rStyle w:val="StyleUnderline"/>
          <w:rFonts w:asciiTheme="minorHAnsi" w:hAnsiTheme="minorHAnsi"/>
        </w:rPr>
        <w:t>said any attempts by the U</w:t>
      </w:r>
      <w:r w:rsidRPr="00142BC8">
        <w:rPr>
          <w:rFonts w:asciiTheme="minorHAnsi" w:hAnsiTheme="minorHAnsi"/>
        </w:rPr>
        <w:t xml:space="preserve">nited </w:t>
      </w:r>
      <w:r w:rsidRPr="00142BC8">
        <w:rPr>
          <w:rStyle w:val="StyleUnderline"/>
          <w:rFonts w:asciiTheme="minorHAnsi" w:hAnsiTheme="minorHAnsi"/>
        </w:rPr>
        <w:t>S</w:t>
      </w:r>
      <w:r w:rsidRPr="00142BC8">
        <w:rPr>
          <w:rFonts w:asciiTheme="minorHAnsi" w:hAnsiTheme="minorHAnsi"/>
        </w:rPr>
        <w:t xml:space="preserve">tates </w:t>
      </w:r>
      <w:r w:rsidRPr="00142BC8">
        <w:rPr>
          <w:rStyle w:val="StyleUnderline"/>
          <w:rFonts w:asciiTheme="minorHAnsi" w:hAnsiTheme="minorHAnsi"/>
        </w:rPr>
        <w:t xml:space="preserve">to isolate China would fail. "This is a time of </w:t>
      </w:r>
      <w:r w:rsidRPr="00142BC8">
        <w:rPr>
          <w:rStyle w:val="Emphasis"/>
          <w:rFonts w:asciiTheme="minorHAnsi" w:hAnsiTheme="minorHAnsi"/>
        </w:rPr>
        <w:t>cooperation and common security</w:t>
      </w:r>
      <w:r w:rsidRPr="00142BC8">
        <w:rPr>
          <w:rStyle w:val="StyleUnderline"/>
          <w:rFonts w:asciiTheme="minorHAnsi" w:hAnsiTheme="minorHAnsi"/>
        </w:rPr>
        <w:t>,"</w:t>
      </w:r>
      <w:r w:rsidRPr="00142BC8">
        <w:rPr>
          <w:rFonts w:asciiTheme="minorHAnsi" w:hAnsiTheme="minorHAnsi"/>
        </w:rPr>
        <w:t xml:space="preserve"> Rear Admiral Guan Youfei told reporters. </w:t>
      </w:r>
      <w:r w:rsidRPr="00142BC8">
        <w:rPr>
          <w:rStyle w:val="StyleUnderline"/>
          <w:rFonts w:asciiTheme="minorHAnsi" w:hAnsiTheme="minorHAnsi"/>
        </w:rPr>
        <w:t>"The US action to take sides is not agreed by many countries. We hope the US will also listen to the other countries.</w:t>
      </w:r>
      <w:r w:rsidRPr="00142BC8">
        <w:rPr>
          <w:rFonts w:asciiTheme="minorHAnsi" w:hAnsiTheme="minorHAnsi"/>
        </w:rPr>
        <w:t>"</w:t>
      </w:r>
    </w:p>
    <w:p w14:paraId="6EA169B7" w14:textId="77777777" w:rsidR="00A6189F" w:rsidRPr="00142BC8" w:rsidRDefault="00A6189F" w:rsidP="00A6189F">
      <w:pPr>
        <w:pStyle w:val="Heading4"/>
        <w:rPr>
          <w:rFonts w:asciiTheme="minorHAnsi" w:hAnsiTheme="minorHAnsi"/>
        </w:rPr>
      </w:pPr>
      <w:r w:rsidRPr="00142BC8">
        <w:rPr>
          <w:rFonts w:asciiTheme="minorHAnsi" w:hAnsiTheme="minorHAnsi"/>
        </w:rPr>
        <w:t>Recent efforts on CBMs with China fail because they don’t address the naval component of disputes in the SCS</w:t>
      </w:r>
    </w:p>
    <w:p w14:paraId="416196EE" w14:textId="77777777" w:rsidR="00A6189F" w:rsidRPr="00142BC8" w:rsidRDefault="00A6189F" w:rsidP="00A6189F">
      <w:pPr>
        <w:rPr>
          <w:rFonts w:asciiTheme="minorHAnsi" w:hAnsiTheme="minorHAnsi"/>
        </w:rPr>
      </w:pPr>
      <w:r w:rsidRPr="00142BC8">
        <w:rPr>
          <w:rStyle w:val="Style13ptBold"/>
          <w:rFonts w:asciiTheme="minorHAnsi" w:hAnsiTheme="minorHAnsi"/>
        </w:rPr>
        <w:t>Lubold 15</w:t>
      </w:r>
      <w:r w:rsidRPr="00142BC8">
        <w:rPr>
          <w:rFonts w:asciiTheme="minorHAnsi" w:hAnsiTheme="minorHAnsi"/>
        </w:rPr>
        <w:t xml:space="preserve"> (Gordon Lubold, Pentagon reporter, The Wall Street Journal, 9/25/2015, “New U.S.-China Military Rules Vague on Dealing with Conflicts,” </w:t>
      </w:r>
      <w:hyperlink r:id="rId6" w:history="1">
        <w:r w:rsidRPr="00142BC8">
          <w:rPr>
            <w:rStyle w:val="Hyperlink"/>
            <w:rFonts w:asciiTheme="minorHAnsi" w:hAnsiTheme="minorHAnsi"/>
          </w:rPr>
          <w:t>http://www.wsj.com/articles/new-u-s-china-military-rules-vague-on-dealing-with-conflicts-1443220819</w:t>
        </w:r>
      </w:hyperlink>
      <w:r w:rsidRPr="00142BC8">
        <w:rPr>
          <w:rFonts w:asciiTheme="minorHAnsi" w:hAnsiTheme="minorHAnsi"/>
        </w:rPr>
        <w:t>, Stephen (Alex)-S)</w:t>
      </w:r>
    </w:p>
    <w:p w14:paraId="57E7EF44" w14:textId="77777777" w:rsidR="00A6189F" w:rsidRPr="00142BC8" w:rsidRDefault="00A6189F" w:rsidP="00A6189F">
      <w:pPr>
        <w:rPr>
          <w:rStyle w:val="Emphasis"/>
          <w:rFonts w:asciiTheme="minorHAnsi" w:hAnsiTheme="minorHAnsi"/>
        </w:rPr>
      </w:pPr>
      <w:r w:rsidRPr="00142BC8">
        <w:rPr>
          <w:rFonts w:asciiTheme="minorHAnsi" w:hAnsiTheme="minorHAnsi"/>
          <w:sz w:val="16"/>
        </w:rPr>
        <w:t>WASHINGTON—</w:t>
      </w:r>
      <w:r w:rsidRPr="00142BC8">
        <w:rPr>
          <w:rStyle w:val="StyleUnderline"/>
          <w:rFonts w:asciiTheme="minorHAnsi" w:hAnsiTheme="minorHAnsi"/>
          <w:highlight w:val="yellow"/>
        </w:rPr>
        <w:t>The U.S. and China completed an agreement Friday on military air and naval encounters</w:t>
      </w:r>
      <w:r w:rsidRPr="00142BC8">
        <w:rPr>
          <w:rFonts w:asciiTheme="minorHAnsi" w:hAnsiTheme="minorHAnsi"/>
          <w:sz w:val="16"/>
        </w:rPr>
        <w:t xml:space="preserve">, but defense officials acknowledged </w:t>
      </w:r>
      <w:r w:rsidRPr="00142BC8">
        <w:rPr>
          <w:rStyle w:val="StyleUnderline"/>
          <w:rFonts w:asciiTheme="minorHAnsi" w:hAnsiTheme="minorHAnsi"/>
          <w:highlight w:val="yellow"/>
        </w:rPr>
        <w:t>it amounts mainly to “confidence building measures,”</w:t>
      </w:r>
      <w:r w:rsidRPr="00142BC8">
        <w:rPr>
          <w:rFonts w:asciiTheme="minorHAnsi" w:hAnsiTheme="minorHAnsi"/>
          <w:sz w:val="16"/>
        </w:rPr>
        <w:t xml:space="preserve"> leaving unclear how it would apply to disputed islands in the South China Sea. Last year, the U.S. and Chinese governments established an agreement establishing what a Pentagon official termed “rules of behavior” for encounters between U.S. and Chinese warships and aircraft to prevent mishaps and misunderstandings. The portion of that agreement governing naval vessels was completed last year, but a corresponding section on air encounters wasn’t finalized until Friday. Officials said the delay in the air portion of the agreement was because there are fewer international precedents for such accords. </w:t>
      </w:r>
      <w:r w:rsidRPr="00142BC8">
        <w:rPr>
          <w:rStyle w:val="StyleUnderline"/>
          <w:rFonts w:asciiTheme="minorHAnsi" w:hAnsiTheme="minorHAnsi"/>
        </w:rPr>
        <w:t>Under the new agreement, military aircraft that encounter each other in flight should operate consistent with international rules, and “ensure navigation safety through professional airmanship, including the use of appropriate communications,”</w:t>
      </w:r>
      <w:r w:rsidRPr="00142BC8">
        <w:rPr>
          <w:rFonts w:asciiTheme="minorHAnsi" w:hAnsiTheme="minorHAnsi"/>
          <w:sz w:val="16"/>
        </w:rPr>
        <w:t xml:space="preserve"> according to the agreement that the Pentagon released Friday. The rules are basic: “If one military aircraft initiates a call, the other military aircraft should actively respond, if mission permits.” The rules delineate that pilots identify themselves, describe where they are flying and what kinds of maneuvers they will make. Chinese jet fighters have harassed American surveillance planes flying in the region over the years, with one incident occurring as recently as Sept. 15, when a Chinese fighter came within 500 feet of the nose of an American military jet. “There is a need for a common understanding between the two countries on air-to-air encounters,” a senior defense official said. </w:t>
      </w:r>
      <w:r w:rsidRPr="00142BC8">
        <w:rPr>
          <w:rStyle w:val="StyleUnderline"/>
          <w:rFonts w:asciiTheme="minorHAnsi" w:hAnsiTheme="minorHAnsi"/>
          <w:highlight w:val="yellow"/>
        </w:rPr>
        <w:t>Unclear is how the new air agreement would affect the disputed islands in the South China Sea</w:t>
      </w:r>
      <w:r w:rsidRPr="00142BC8">
        <w:rPr>
          <w:rStyle w:val="StyleUnderline"/>
          <w:rFonts w:asciiTheme="minorHAnsi" w:hAnsiTheme="minorHAnsi"/>
        </w:rPr>
        <w:t xml:space="preserve">, known in the West as the Spratly Islands. </w:t>
      </w:r>
      <w:r w:rsidRPr="00142BC8">
        <w:rPr>
          <w:rStyle w:val="StyleUnderline"/>
          <w:rFonts w:asciiTheme="minorHAnsi" w:hAnsiTheme="minorHAnsi"/>
          <w:highlight w:val="yellow"/>
        </w:rPr>
        <w:t>U.S. officials said the agreement applies to any international airspace</w:t>
      </w:r>
      <w:r w:rsidRPr="00142BC8">
        <w:rPr>
          <w:rStyle w:val="StyleUnderline"/>
          <w:rFonts w:asciiTheme="minorHAnsi" w:hAnsiTheme="minorHAnsi"/>
        </w:rPr>
        <w:t xml:space="preserve">, which by U.S. definitions would include the area within 12 nautical miles of the islands. </w:t>
      </w:r>
      <w:r w:rsidRPr="00142BC8">
        <w:rPr>
          <w:rStyle w:val="StyleUnderline"/>
          <w:rFonts w:asciiTheme="minorHAnsi" w:hAnsiTheme="minorHAnsi"/>
          <w:highlight w:val="yellow"/>
        </w:rPr>
        <w:t xml:space="preserve">But Beijing considers those zones to be Chinese waters and airspace, so would consider encroachment by others to be a violation of its territory, </w:t>
      </w:r>
      <w:r w:rsidRPr="00142BC8">
        <w:rPr>
          <w:rStyle w:val="Emphasis"/>
          <w:rFonts w:asciiTheme="minorHAnsi" w:hAnsiTheme="minorHAnsi"/>
          <w:highlight w:val="yellow"/>
        </w:rPr>
        <w:t>meaning the agreement wouldn’t be applicable.</w:t>
      </w:r>
      <w:r w:rsidRPr="00142BC8">
        <w:rPr>
          <w:rStyle w:val="Emphasis"/>
          <w:rFonts w:asciiTheme="minorHAnsi" w:hAnsiTheme="minorHAnsi"/>
        </w:rPr>
        <w:t xml:space="preserve"> </w:t>
      </w:r>
    </w:p>
    <w:p w14:paraId="77D2F67D" w14:textId="77777777" w:rsidR="007241FB" w:rsidRPr="00142BC8" w:rsidRDefault="007241FB" w:rsidP="007241FB">
      <w:pPr>
        <w:pStyle w:val="Heading3"/>
        <w:rPr>
          <w:rFonts w:asciiTheme="minorHAnsi" w:hAnsiTheme="minorHAnsi"/>
        </w:rPr>
      </w:pPr>
      <w:r w:rsidRPr="00142BC8">
        <w:rPr>
          <w:rFonts w:asciiTheme="minorHAnsi" w:hAnsiTheme="minorHAnsi"/>
        </w:rPr>
        <w:t>Plan</w:t>
      </w:r>
    </w:p>
    <w:p w14:paraId="7347241A" w14:textId="77777777" w:rsidR="00656F8E" w:rsidRPr="00142BC8" w:rsidRDefault="00656F8E" w:rsidP="00656F8E">
      <w:pPr>
        <w:rPr>
          <w:rFonts w:asciiTheme="minorHAnsi" w:hAnsiTheme="minorHAnsi"/>
        </w:rPr>
      </w:pPr>
    </w:p>
    <w:p w14:paraId="0B40DBAE" w14:textId="77777777" w:rsidR="00656F8E" w:rsidRPr="00142BC8" w:rsidRDefault="00656F8E" w:rsidP="00656F8E">
      <w:pPr>
        <w:pStyle w:val="Heading4"/>
        <w:rPr>
          <w:rFonts w:asciiTheme="minorHAnsi" w:hAnsiTheme="minorHAnsi"/>
        </w:rPr>
      </w:pPr>
      <w:r w:rsidRPr="00142BC8">
        <w:rPr>
          <w:rFonts w:asciiTheme="minorHAnsi" w:hAnsiTheme="minorHAnsi"/>
        </w:rPr>
        <w:t xml:space="preserve">Plan: The United States federal government should establish joint-maritime confidence building measures with the People’s Republic of China in the South and East China seas. </w:t>
      </w:r>
    </w:p>
    <w:p w14:paraId="52385AC8" w14:textId="77777777" w:rsidR="00656F8E" w:rsidRPr="00142BC8" w:rsidRDefault="00656F8E" w:rsidP="00656F8E">
      <w:pPr>
        <w:rPr>
          <w:rFonts w:asciiTheme="minorHAnsi" w:hAnsiTheme="minorHAnsi"/>
        </w:rPr>
      </w:pPr>
    </w:p>
    <w:p w14:paraId="56FF89D0" w14:textId="77777777" w:rsidR="00A6189F" w:rsidRPr="00142BC8" w:rsidRDefault="00A6189F" w:rsidP="00A6189F">
      <w:pPr>
        <w:rPr>
          <w:rFonts w:asciiTheme="minorHAnsi" w:hAnsiTheme="minorHAnsi"/>
        </w:rPr>
      </w:pPr>
    </w:p>
    <w:p w14:paraId="2456E4A1" w14:textId="77777777" w:rsidR="00A6189F" w:rsidRPr="00142BC8" w:rsidRDefault="006A6338" w:rsidP="007241FB">
      <w:pPr>
        <w:pStyle w:val="Heading3"/>
        <w:rPr>
          <w:rFonts w:asciiTheme="minorHAnsi" w:hAnsiTheme="minorHAnsi"/>
        </w:rPr>
      </w:pPr>
      <w:r w:rsidRPr="00142BC8">
        <w:rPr>
          <w:rFonts w:asciiTheme="minorHAnsi" w:hAnsiTheme="minorHAnsi"/>
        </w:rPr>
        <w:t>Advantage 1</w:t>
      </w:r>
      <w:r w:rsidR="00A6189F" w:rsidRPr="00142BC8">
        <w:rPr>
          <w:rFonts w:asciiTheme="minorHAnsi" w:hAnsiTheme="minorHAnsi"/>
        </w:rPr>
        <w:t>:</w:t>
      </w:r>
      <w:r w:rsidR="006F5A9A" w:rsidRPr="00142BC8">
        <w:rPr>
          <w:rFonts w:asciiTheme="minorHAnsi" w:hAnsiTheme="minorHAnsi"/>
        </w:rPr>
        <w:t xml:space="preserve"> </w:t>
      </w:r>
      <w:r w:rsidRPr="00142BC8">
        <w:rPr>
          <w:rFonts w:asciiTheme="minorHAnsi" w:hAnsiTheme="minorHAnsi"/>
        </w:rPr>
        <w:t>Miscalculation</w:t>
      </w:r>
    </w:p>
    <w:p w14:paraId="348DB5D4" w14:textId="77777777" w:rsidR="006F5A9A" w:rsidRPr="00142BC8" w:rsidRDefault="00402FC1" w:rsidP="006F5A9A">
      <w:pPr>
        <w:pStyle w:val="Heading4"/>
        <w:rPr>
          <w:rFonts w:asciiTheme="minorHAnsi" w:hAnsiTheme="minorHAnsi"/>
        </w:rPr>
      </w:pPr>
      <w:r w:rsidRPr="00142BC8">
        <w:rPr>
          <w:rFonts w:asciiTheme="minorHAnsi" w:hAnsiTheme="minorHAnsi"/>
        </w:rPr>
        <w:t>T</w:t>
      </w:r>
      <w:r w:rsidR="006F5A9A" w:rsidRPr="00142BC8">
        <w:rPr>
          <w:rFonts w:asciiTheme="minorHAnsi" w:hAnsiTheme="minorHAnsi"/>
        </w:rPr>
        <w:t xml:space="preserve">he most probable internal link to SCS and ECS conflict </w:t>
      </w:r>
      <w:r w:rsidRPr="00142BC8">
        <w:rPr>
          <w:rFonts w:asciiTheme="minorHAnsi" w:hAnsiTheme="minorHAnsi"/>
        </w:rPr>
        <w:t xml:space="preserve">is </w:t>
      </w:r>
      <w:r w:rsidR="006F5A9A" w:rsidRPr="00142BC8">
        <w:rPr>
          <w:rFonts w:asciiTheme="minorHAnsi" w:hAnsiTheme="minorHAnsi"/>
        </w:rPr>
        <w:t>miscalculation</w:t>
      </w:r>
      <w:r w:rsidRPr="00142BC8">
        <w:rPr>
          <w:rFonts w:asciiTheme="minorHAnsi" w:hAnsiTheme="minorHAnsi"/>
        </w:rPr>
        <w:t xml:space="preserve"> – the critical lack of military-to-military CBMs makes accidents inevitable</w:t>
      </w:r>
    </w:p>
    <w:p w14:paraId="3B85487A" w14:textId="77777777" w:rsidR="006F5A9A" w:rsidRPr="00142BC8" w:rsidRDefault="006F5A9A" w:rsidP="006F5A9A">
      <w:pPr>
        <w:rPr>
          <w:rFonts w:asciiTheme="minorHAnsi" w:hAnsiTheme="minorHAnsi"/>
        </w:rPr>
      </w:pPr>
      <w:r w:rsidRPr="00142BC8">
        <w:rPr>
          <w:rFonts w:asciiTheme="minorHAnsi" w:hAnsiTheme="minorHAnsi"/>
        </w:rPr>
        <w:t xml:space="preserve">Patrick M. </w:t>
      </w:r>
      <w:r w:rsidRPr="00142BC8">
        <w:rPr>
          <w:rStyle w:val="Style13ptBold"/>
          <w:rFonts w:asciiTheme="minorHAnsi" w:hAnsiTheme="minorHAnsi"/>
        </w:rPr>
        <w:t>Cronin</w:t>
      </w:r>
      <w:r w:rsidRPr="00142BC8">
        <w:rPr>
          <w:rFonts w:asciiTheme="minorHAnsi" w:hAnsiTheme="minorHAnsi"/>
        </w:rPr>
        <w:t xml:space="preserve"> (senior advisor and senior director of the Asia-Pacific Security Program at the Center for a New American Security (CNAS). Previously, he was the director of the Institute for National Strategic Studies (INSS) at National Defense University) </w:t>
      </w:r>
      <w:r w:rsidRPr="00142BC8">
        <w:rPr>
          <w:rStyle w:val="Style13ptBold"/>
          <w:rFonts w:asciiTheme="minorHAnsi" w:hAnsiTheme="minorHAnsi"/>
        </w:rPr>
        <w:t>2015</w:t>
      </w:r>
      <w:r w:rsidRPr="00142BC8">
        <w:rPr>
          <w:rFonts w:asciiTheme="minorHAnsi" w:hAnsiTheme="minorHAnsi"/>
        </w:rPr>
        <w:t xml:space="preserve"> [“The United States, China, and Cooperation in the South China Sea” in </w:t>
      </w:r>
      <w:r w:rsidRPr="00142BC8">
        <w:rPr>
          <w:rFonts w:asciiTheme="minorHAnsi" w:hAnsiTheme="minorHAnsi"/>
          <w:u w:val="single"/>
        </w:rPr>
        <w:t>Territorial Disputes in the South China Sea</w:t>
      </w:r>
      <w:r w:rsidRPr="00142BC8">
        <w:rPr>
          <w:rFonts w:asciiTheme="minorHAnsi" w:hAnsiTheme="minorHAnsi"/>
        </w:rPr>
        <w:t xml:space="preserve"> Jing Huang &amp; Andrew Billo editors p. 157-8, loghry]</w:t>
      </w:r>
    </w:p>
    <w:p w14:paraId="033A4E96" w14:textId="77777777" w:rsidR="006F5A9A" w:rsidRPr="00142BC8" w:rsidRDefault="006F5A9A" w:rsidP="006F5A9A">
      <w:pPr>
        <w:rPr>
          <w:rFonts w:asciiTheme="minorHAnsi" w:hAnsiTheme="minorHAnsi"/>
        </w:rPr>
      </w:pPr>
      <w:r w:rsidRPr="00142BC8">
        <w:rPr>
          <w:rStyle w:val="StyleUnderline"/>
          <w:rFonts w:asciiTheme="minorHAnsi" w:hAnsiTheme="minorHAnsi"/>
        </w:rPr>
        <w:t>Many Chinese commentators believe Sino-US relations are increasingly and confrontational and zero-sum</w:t>
      </w:r>
      <w:r w:rsidRPr="00142BC8">
        <w:rPr>
          <w:rFonts w:asciiTheme="minorHAnsi" w:hAnsiTheme="minorHAnsi"/>
        </w:rPr>
        <w:t xml:space="preserve"> – that one country can only gain at the expense of the other. 23 </w:t>
      </w:r>
      <w:r w:rsidRPr="00142BC8">
        <w:rPr>
          <w:rStyle w:val="StyleUnderline"/>
          <w:rFonts w:asciiTheme="minorHAnsi" w:hAnsiTheme="minorHAnsi"/>
        </w:rPr>
        <w:t>This increases the chance that incidents in the East and South China Seas will undermine bilateral relations and</w:t>
      </w:r>
      <w:r w:rsidRPr="00142BC8">
        <w:rPr>
          <w:rFonts w:asciiTheme="minorHAnsi" w:hAnsiTheme="minorHAnsi"/>
        </w:rPr>
        <w:t xml:space="preserve"> </w:t>
      </w:r>
      <w:r w:rsidRPr="00142BC8">
        <w:rPr>
          <w:rStyle w:val="StyleUnderline"/>
          <w:rFonts w:asciiTheme="minorHAnsi" w:hAnsiTheme="minorHAnsi"/>
        </w:rPr>
        <w:t>thereby reduce the scope for partnership</w:t>
      </w:r>
      <w:r w:rsidRPr="00142BC8">
        <w:rPr>
          <w:rFonts w:asciiTheme="minorHAnsi" w:hAnsiTheme="minorHAnsi"/>
        </w:rPr>
        <w:t xml:space="preserve"> as well. US National Security Advisor Tom Donilon suggested a similar concern during a major speech on Asia policy in March of 2013. “Every Administration,” Donilon said, “faces the challenge of ensuring that cascading crises do not crowd out the development of long-term strategies to deal with transcendent challenges and opportunities.” 24 </w:t>
      </w:r>
      <w:r w:rsidRPr="00142BC8">
        <w:rPr>
          <w:rStyle w:val="StyleUnderline"/>
          <w:rFonts w:asciiTheme="minorHAnsi" w:hAnsiTheme="minorHAnsi"/>
        </w:rPr>
        <w:t>The United States can</w:t>
      </w:r>
      <w:r w:rsidRPr="00142BC8">
        <w:rPr>
          <w:rFonts w:asciiTheme="minorHAnsi" w:hAnsiTheme="minorHAnsi"/>
        </w:rPr>
        <w:t xml:space="preserve"> do two things to </w:t>
      </w:r>
      <w:r w:rsidRPr="00142BC8">
        <w:rPr>
          <w:rStyle w:val="StyleUnderline"/>
          <w:rFonts w:asciiTheme="minorHAnsi" w:hAnsiTheme="minorHAnsi"/>
        </w:rPr>
        <w:t>reverse this perception and establish a bilateral relationship that is mostly cooperative</w:t>
      </w:r>
      <w:r w:rsidRPr="00142BC8">
        <w:rPr>
          <w:rFonts w:asciiTheme="minorHAnsi" w:hAnsiTheme="minorHAnsi"/>
        </w:rPr>
        <w:t xml:space="preserve">. First, </w:t>
      </w:r>
      <w:r w:rsidRPr="00142BC8">
        <w:rPr>
          <w:rStyle w:val="StyleUnderline"/>
          <w:rFonts w:asciiTheme="minorHAnsi" w:hAnsiTheme="minorHAnsi"/>
        </w:rPr>
        <w:t>the United States should improve military-to-military relations with China, because</w:t>
      </w:r>
      <w:r w:rsidRPr="00142BC8">
        <w:rPr>
          <w:rFonts w:asciiTheme="minorHAnsi" w:hAnsiTheme="minorHAnsi"/>
        </w:rPr>
        <w:t xml:space="preserve"> </w:t>
      </w:r>
      <w:r w:rsidRPr="00142BC8">
        <w:rPr>
          <w:rStyle w:val="Emphasis"/>
          <w:rFonts w:asciiTheme="minorHAnsi" w:hAnsiTheme="minorHAnsi"/>
        </w:rPr>
        <w:t>the most likely</w:t>
      </w:r>
      <w:r w:rsidRPr="00142BC8">
        <w:rPr>
          <w:rFonts w:asciiTheme="minorHAnsi" w:hAnsiTheme="minorHAnsi"/>
        </w:rPr>
        <w:t xml:space="preserve"> </w:t>
      </w:r>
      <w:r w:rsidRPr="00142BC8">
        <w:rPr>
          <w:rStyle w:val="StyleUnderline"/>
          <w:rFonts w:asciiTheme="minorHAnsi" w:hAnsiTheme="minorHAnsi"/>
        </w:rPr>
        <w:t>cause of any conflict in these seas would be the result of accident or miscalculation</w:t>
      </w:r>
      <w:r w:rsidRPr="00142BC8">
        <w:rPr>
          <w:rFonts w:asciiTheme="minorHAnsi" w:hAnsiTheme="minorHAnsi"/>
        </w:rPr>
        <w:t xml:space="preserve">. As Donilon added in his recent speech, </w:t>
      </w:r>
      <w:r w:rsidRPr="00142BC8">
        <w:rPr>
          <w:rStyle w:val="StyleUnderline"/>
          <w:rFonts w:asciiTheme="minorHAnsi" w:hAnsiTheme="minorHAnsi"/>
        </w:rPr>
        <w:t>“a deeper US-China</w:t>
      </w:r>
      <w:r w:rsidRPr="00142BC8">
        <w:rPr>
          <w:rFonts w:asciiTheme="minorHAnsi" w:hAnsiTheme="minorHAnsi"/>
        </w:rPr>
        <w:t xml:space="preserve"> </w:t>
      </w:r>
      <w:r w:rsidRPr="00142BC8">
        <w:rPr>
          <w:rStyle w:val="Emphasis"/>
          <w:rFonts w:asciiTheme="minorHAnsi" w:hAnsiTheme="minorHAnsi"/>
        </w:rPr>
        <w:t>military-to-military dialogue</w:t>
      </w:r>
      <w:r w:rsidRPr="00142BC8">
        <w:rPr>
          <w:rFonts w:asciiTheme="minorHAnsi" w:hAnsiTheme="minorHAnsi"/>
        </w:rPr>
        <w:t xml:space="preserve"> </w:t>
      </w:r>
      <w:r w:rsidRPr="00142BC8">
        <w:rPr>
          <w:rStyle w:val="StyleUnderline"/>
          <w:rFonts w:asciiTheme="minorHAnsi" w:hAnsiTheme="minorHAnsi"/>
        </w:rPr>
        <w:t>is central to addressing many of the sources of insecurity and potential competition</w:t>
      </w:r>
      <w:r w:rsidRPr="00142BC8">
        <w:rPr>
          <w:rFonts w:asciiTheme="minorHAnsi" w:hAnsiTheme="minorHAnsi"/>
        </w:rPr>
        <w:t xml:space="preserve"> between us ... </w:t>
      </w:r>
      <w:r w:rsidRPr="00142BC8">
        <w:rPr>
          <w:rStyle w:val="StyleUnderline"/>
          <w:rFonts w:asciiTheme="minorHAnsi" w:hAnsiTheme="minorHAnsi"/>
        </w:rPr>
        <w:t>and it is a</w:t>
      </w:r>
      <w:r w:rsidRPr="00142BC8">
        <w:rPr>
          <w:rFonts w:asciiTheme="minorHAnsi" w:hAnsiTheme="minorHAnsi"/>
        </w:rPr>
        <w:t xml:space="preserve"> </w:t>
      </w:r>
      <w:r w:rsidRPr="00142BC8">
        <w:rPr>
          <w:rStyle w:val="Emphasis"/>
          <w:rFonts w:asciiTheme="minorHAnsi" w:hAnsiTheme="minorHAnsi"/>
        </w:rPr>
        <w:t>critical deficiency</w:t>
      </w:r>
      <w:r w:rsidRPr="00142BC8">
        <w:rPr>
          <w:rFonts w:asciiTheme="minorHAnsi" w:hAnsiTheme="minorHAnsi"/>
        </w:rPr>
        <w:t xml:space="preserve"> </w:t>
      </w:r>
      <w:r w:rsidRPr="00142BC8">
        <w:rPr>
          <w:rStyle w:val="StyleUnderline"/>
          <w:rFonts w:asciiTheme="minorHAnsi" w:hAnsiTheme="minorHAnsi"/>
        </w:rPr>
        <w:t>in our current relationship</w:t>
      </w:r>
      <w:r w:rsidRPr="00142BC8">
        <w:rPr>
          <w:rFonts w:asciiTheme="minorHAnsi" w:hAnsiTheme="minorHAnsi"/>
        </w:rPr>
        <w:t xml:space="preserve">.” He added that, </w:t>
      </w:r>
      <w:r w:rsidRPr="00142BC8">
        <w:rPr>
          <w:rStyle w:val="StyleUnderline"/>
          <w:rFonts w:asciiTheme="minorHAnsi" w:hAnsiTheme="minorHAnsi"/>
        </w:rPr>
        <w:t>“We need</w:t>
      </w:r>
      <w:r w:rsidRPr="00142BC8">
        <w:rPr>
          <w:rFonts w:asciiTheme="minorHAnsi" w:hAnsiTheme="minorHAnsi"/>
        </w:rPr>
        <w:t xml:space="preserve"> </w:t>
      </w:r>
      <w:r w:rsidRPr="00142BC8">
        <w:rPr>
          <w:rStyle w:val="Emphasis"/>
          <w:rFonts w:asciiTheme="minorHAnsi" w:hAnsiTheme="minorHAnsi"/>
        </w:rPr>
        <w:t>open and reliable</w:t>
      </w:r>
      <w:r w:rsidRPr="00142BC8">
        <w:rPr>
          <w:rFonts w:asciiTheme="minorHAnsi" w:hAnsiTheme="minorHAnsi"/>
        </w:rPr>
        <w:t xml:space="preserve"> </w:t>
      </w:r>
      <w:r w:rsidRPr="00142BC8">
        <w:rPr>
          <w:rStyle w:val="StyleUnderline"/>
          <w:rFonts w:asciiTheme="minorHAnsi" w:hAnsiTheme="minorHAnsi"/>
        </w:rPr>
        <w:t>channels to address perceptions and tensions about our respective activities in the short-term and about our long-term presence and posture in the Western Pacific.”</w:t>
      </w:r>
      <w:r w:rsidRPr="00142BC8">
        <w:rPr>
          <w:rFonts w:asciiTheme="minorHAnsi" w:hAnsiTheme="minorHAnsi"/>
        </w:rPr>
        <w:t xml:space="preserve"> 25 While there is frustration about past cooperation, including on a maritime military agree- ment that China has never fully implemented, </w:t>
      </w:r>
      <w:r w:rsidRPr="00142BC8">
        <w:rPr>
          <w:rStyle w:val="StyleUnderline"/>
          <w:rFonts w:asciiTheme="minorHAnsi" w:hAnsiTheme="minorHAnsi"/>
        </w:rPr>
        <w:t>the rising stakes require</w:t>
      </w:r>
      <w:r w:rsidRPr="00142BC8">
        <w:rPr>
          <w:rFonts w:asciiTheme="minorHAnsi" w:hAnsiTheme="minorHAnsi"/>
        </w:rPr>
        <w:t xml:space="preserve"> </w:t>
      </w:r>
      <w:r w:rsidRPr="00142BC8">
        <w:rPr>
          <w:rStyle w:val="Emphasis"/>
          <w:rFonts w:asciiTheme="minorHAnsi" w:hAnsiTheme="minorHAnsi"/>
        </w:rPr>
        <w:t>a new effort</w:t>
      </w:r>
      <w:r w:rsidRPr="00142BC8">
        <w:rPr>
          <w:rFonts w:asciiTheme="minorHAnsi" w:hAnsiTheme="minorHAnsi"/>
        </w:rPr>
        <w:t>. The invitation from the United States to China to participate in biennial, multilateral Rim of the Pacific naval exercises in 2014 is the kind of initiative that may begin to reduce some suspicions and mistrust.</w:t>
      </w:r>
    </w:p>
    <w:p w14:paraId="6EE570EF" w14:textId="77777777" w:rsidR="00402FC1" w:rsidRPr="00142BC8" w:rsidRDefault="00402FC1" w:rsidP="00402FC1">
      <w:pPr>
        <w:pStyle w:val="Heading4"/>
        <w:rPr>
          <w:rFonts w:asciiTheme="minorHAnsi" w:hAnsiTheme="minorHAnsi"/>
        </w:rPr>
      </w:pPr>
      <w:r w:rsidRPr="00142BC8">
        <w:rPr>
          <w:rFonts w:asciiTheme="minorHAnsi" w:hAnsiTheme="minorHAnsi"/>
        </w:rPr>
        <w:t>Maritime accidents risk conflict with China due to misperception and lack of robust government-to-government communication</w:t>
      </w:r>
    </w:p>
    <w:p w14:paraId="732A739D" w14:textId="77777777" w:rsidR="00402FC1" w:rsidRPr="00142BC8" w:rsidRDefault="00402FC1" w:rsidP="00402FC1">
      <w:pPr>
        <w:rPr>
          <w:rFonts w:asciiTheme="minorHAnsi" w:hAnsiTheme="minorHAnsi"/>
        </w:rPr>
      </w:pPr>
      <w:r w:rsidRPr="00142BC8">
        <w:rPr>
          <w:rFonts w:asciiTheme="minorHAnsi" w:hAnsiTheme="minorHAnsi"/>
        </w:rPr>
        <w:t xml:space="preserve">David </w:t>
      </w:r>
      <w:r w:rsidRPr="00142BC8">
        <w:rPr>
          <w:rStyle w:val="Style13ptBold"/>
          <w:rFonts w:asciiTheme="minorHAnsi" w:hAnsiTheme="minorHAnsi"/>
        </w:rPr>
        <w:t>Griffiths</w:t>
      </w:r>
      <w:r w:rsidRPr="00142BC8">
        <w:rPr>
          <w:rFonts w:asciiTheme="minorHAnsi" w:hAnsiTheme="minorHAnsi"/>
        </w:rPr>
        <w:t xml:space="preserve"> (independent consulting analyst who specializes in international aspects of confidence, cooperation, and capacity building, with a particular focus on maritime and coastal zone issues. Former Canadian naval officer and naval adviser to the Middle East Peace Process.) July </w:t>
      </w:r>
      <w:r w:rsidRPr="00142BC8">
        <w:rPr>
          <w:rStyle w:val="Style13ptBold"/>
          <w:rFonts w:asciiTheme="minorHAnsi" w:hAnsiTheme="minorHAnsi"/>
        </w:rPr>
        <w:t>2010</w:t>
      </w:r>
      <w:r w:rsidRPr="00142BC8">
        <w:rPr>
          <w:rFonts w:asciiTheme="minorHAnsi" w:hAnsiTheme="minorHAnsi"/>
        </w:rPr>
        <w:t xml:space="preserve"> [</w:t>
      </w:r>
      <w:r w:rsidRPr="00142BC8">
        <w:rPr>
          <w:rFonts w:asciiTheme="minorHAnsi" w:hAnsiTheme="minorHAnsi"/>
          <w:u w:val="single"/>
        </w:rPr>
        <w:t>U.S.-China Maritime Confidence Building</w:t>
      </w:r>
      <w:r w:rsidRPr="00142BC8">
        <w:rPr>
          <w:rFonts w:asciiTheme="minorHAnsi" w:hAnsiTheme="minorHAnsi"/>
        </w:rPr>
        <w:t>, CHINA MARITIME STUDIES INSTITUTE U.S. NAVAL WAR COLLEGE Newport, Rhode Island, p. 2, loghry]</w:t>
      </w:r>
    </w:p>
    <w:p w14:paraId="3EA24971" w14:textId="77777777" w:rsidR="00402FC1" w:rsidRPr="00142BC8" w:rsidRDefault="00402FC1" w:rsidP="00402FC1">
      <w:pPr>
        <w:rPr>
          <w:rFonts w:asciiTheme="minorHAnsi" w:hAnsiTheme="minorHAnsi"/>
        </w:rPr>
      </w:pPr>
      <w:r w:rsidRPr="00142BC8">
        <w:rPr>
          <w:rFonts w:asciiTheme="minorHAnsi" w:hAnsiTheme="minorHAnsi"/>
        </w:rPr>
        <w:t xml:space="preserve">In 1998, the two governments concluded an agreement between their defense departments “establishing a consultation mechanism to strengthen military maritime safety,” a document colloquially known as the Military Maritime Consultative Agreement (MMCA).2 But three years later, </w:t>
      </w:r>
      <w:r w:rsidRPr="00142BC8">
        <w:rPr>
          <w:rStyle w:val="StyleUnderline"/>
          <w:rFonts w:asciiTheme="minorHAnsi" w:hAnsiTheme="minorHAnsi"/>
        </w:rPr>
        <w:t>in good flying weather on a</w:t>
      </w:r>
      <w:r w:rsidRPr="00142BC8">
        <w:rPr>
          <w:rFonts w:asciiTheme="minorHAnsi" w:hAnsiTheme="minorHAnsi"/>
        </w:rPr>
        <w:t xml:space="preserve"> pleasant April </w:t>
      </w:r>
      <w:r w:rsidRPr="00142BC8">
        <w:rPr>
          <w:rStyle w:val="StyleUnderline"/>
          <w:rFonts w:asciiTheme="minorHAnsi" w:hAnsiTheme="minorHAnsi"/>
        </w:rPr>
        <w:t>day in 2001</w:t>
      </w:r>
      <w:r w:rsidRPr="00142BC8">
        <w:rPr>
          <w:rFonts w:asciiTheme="minorHAnsi" w:hAnsiTheme="minorHAnsi"/>
        </w:rPr>
        <w:t xml:space="preserve">, what should have been a routine Chinese interception of an American reconnaissance aircraft went tragically wrong. </w:t>
      </w:r>
      <w:r w:rsidRPr="00142BC8">
        <w:rPr>
          <w:rStyle w:val="StyleUnderline"/>
          <w:rFonts w:asciiTheme="minorHAnsi" w:hAnsiTheme="minorHAnsi"/>
        </w:rPr>
        <w:t>A Chinese</w:t>
      </w:r>
      <w:r w:rsidRPr="00142BC8">
        <w:rPr>
          <w:rFonts w:asciiTheme="minorHAnsi" w:hAnsiTheme="minorHAnsi"/>
        </w:rPr>
        <w:t xml:space="preserve"> F-8 </w:t>
      </w:r>
      <w:r w:rsidRPr="00142BC8">
        <w:rPr>
          <w:rStyle w:val="StyleUnderline"/>
          <w:rFonts w:asciiTheme="minorHAnsi" w:hAnsiTheme="minorHAnsi"/>
        </w:rPr>
        <w:t>interceptor</w:t>
      </w:r>
      <w:r w:rsidRPr="00142BC8">
        <w:rPr>
          <w:rFonts w:asciiTheme="minorHAnsi" w:hAnsiTheme="minorHAnsi"/>
        </w:rPr>
        <w:t xml:space="preserve"> </w:t>
      </w:r>
      <w:r w:rsidRPr="00142BC8">
        <w:rPr>
          <w:rStyle w:val="StyleUnderline"/>
          <w:rFonts w:asciiTheme="minorHAnsi" w:hAnsiTheme="minorHAnsi"/>
        </w:rPr>
        <w:t>and a U.S.</w:t>
      </w:r>
      <w:r w:rsidRPr="00142BC8">
        <w:rPr>
          <w:rFonts w:asciiTheme="minorHAnsi" w:hAnsiTheme="minorHAnsi"/>
        </w:rPr>
        <w:t xml:space="preserve"> Navy EP-3 electronic </w:t>
      </w:r>
      <w:r w:rsidRPr="00142BC8">
        <w:rPr>
          <w:rStyle w:val="StyleUnderline"/>
          <w:rFonts w:asciiTheme="minorHAnsi" w:hAnsiTheme="minorHAnsi"/>
        </w:rPr>
        <w:t>surveillance aircraft collided over the South China Sea</w:t>
      </w:r>
      <w:r w:rsidRPr="00142BC8">
        <w:rPr>
          <w:rFonts w:asciiTheme="minorHAnsi" w:hAnsiTheme="minorHAnsi"/>
        </w:rPr>
        <w:t xml:space="preserve">. The American aircraft made an emergency landing at the Lingshui air base in Hainan, resulting in considerable diplomatic and intelligence embarrassment. Tragically, the Chinese aircraft crashed, and the pilot was killed. In this case at least, the MMCA appears to have made no contribution to incident prevention, resolution, or “strengthening military maritime safety.” It is highly unlikely that the young pilots of these two aircraft had taken off that morning intending to cause a problem for their respective political leaders. It is equally unlikely that either government had intended to lose aircraft and people or to create a deliberate diplomatic furor. </w:t>
      </w:r>
      <w:r w:rsidRPr="00142BC8">
        <w:rPr>
          <w:rStyle w:val="StyleUnderline"/>
          <w:rFonts w:asciiTheme="minorHAnsi" w:hAnsiTheme="minorHAnsi"/>
        </w:rPr>
        <w:t>An accident just happened, as accidents do from time to time in the complex and demanding environment of modern maritime operations</w:t>
      </w:r>
      <w:r w:rsidRPr="00142BC8">
        <w:rPr>
          <w:rFonts w:asciiTheme="minorHAnsi" w:hAnsiTheme="minorHAnsi"/>
        </w:rPr>
        <w:t xml:space="preserve">. Situation Management </w:t>
      </w:r>
      <w:r w:rsidRPr="00142BC8">
        <w:rPr>
          <w:rStyle w:val="StyleUnderline"/>
          <w:rFonts w:asciiTheme="minorHAnsi" w:hAnsiTheme="minorHAnsi"/>
        </w:rPr>
        <w:t>If there are</w:t>
      </w:r>
      <w:r w:rsidRPr="00142BC8">
        <w:rPr>
          <w:rFonts w:asciiTheme="minorHAnsi" w:hAnsiTheme="minorHAnsi"/>
        </w:rPr>
        <w:t xml:space="preserve"> </w:t>
      </w:r>
      <w:r w:rsidRPr="00142BC8">
        <w:rPr>
          <w:rStyle w:val="Emphasis"/>
          <w:rFonts w:asciiTheme="minorHAnsi" w:hAnsiTheme="minorHAnsi"/>
        </w:rPr>
        <w:t>no robust arrangements in place</w:t>
      </w:r>
      <w:r w:rsidRPr="00142BC8">
        <w:rPr>
          <w:rFonts w:asciiTheme="minorHAnsi" w:hAnsiTheme="minorHAnsi"/>
        </w:rPr>
        <w:t xml:space="preserve"> </w:t>
      </w:r>
      <w:r w:rsidRPr="00142BC8">
        <w:rPr>
          <w:rStyle w:val="StyleUnderline"/>
          <w:rFonts w:asciiTheme="minorHAnsi" w:hAnsiTheme="minorHAnsi"/>
        </w:rPr>
        <w:t>to manage such episodes</w:t>
      </w:r>
      <w:r w:rsidRPr="00142BC8">
        <w:rPr>
          <w:rFonts w:asciiTheme="minorHAnsi" w:hAnsiTheme="minorHAnsi"/>
        </w:rPr>
        <w:t xml:space="preserve">, </w:t>
      </w:r>
      <w:r w:rsidRPr="00142BC8">
        <w:rPr>
          <w:rStyle w:val="Emphasis"/>
          <w:rFonts w:asciiTheme="minorHAnsi" w:hAnsiTheme="minorHAnsi"/>
        </w:rPr>
        <w:t>unintended consequences</w:t>
      </w:r>
      <w:r w:rsidRPr="00142BC8">
        <w:rPr>
          <w:rFonts w:asciiTheme="minorHAnsi" w:hAnsiTheme="minorHAnsi"/>
        </w:rPr>
        <w:t xml:space="preserve"> </w:t>
      </w:r>
      <w:r w:rsidRPr="00142BC8">
        <w:rPr>
          <w:rStyle w:val="StyleUnderline"/>
          <w:rFonts w:asciiTheme="minorHAnsi" w:hAnsiTheme="minorHAnsi"/>
        </w:rPr>
        <w:t>can bring nations to the brink of an unwanted crisis</w:t>
      </w:r>
      <w:r w:rsidRPr="00142BC8">
        <w:rPr>
          <w:rFonts w:asciiTheme="minorHAnsi" w:hAnsiTheme="minorHAnsi"/>
        </w:rPr>
        <w:t xml:space="preserve">, sometimes to the detriment of otherwise carefully crafted political plans and policies. The challenge, therefore, is to establish effective situation-management mechanisms to ensure that risk is either avoided or managed safely. </w:t>
      </w:r>
      <w:r w:rsidRPr="00142BC8">
        <w:rPr>
          <w:rStyle w:val="StyleUnderline"/>
          <w:rFonts w:asciiTheme="minorHAnsi" w:hAnsiTheme="minorHAnsi"/>
        </w:rPr>
        <w:t>Even if a government deliberately chooses to provoke an incident as an act of national policy, it is still essential that events unfold as intended, send clear signals to the other party (or parties), and be managed through effective communication mechanisms to bring the situation to the desired—or at least a satisfactory—conclusion. There is no point in sending a diplomatic message if it is likely to be misunderstood, misinterpreted, or manipulated to advantage by the recipient</w:t>
      </w:r>
      <w:r w:rsidRPr="00142BC8">
        <w:rPr>
          <w:rFonts w:asciiTheme="minorHAnsi" w:hAnsiTheme="minorHAnsi"/>
        </w:rPr>
        <w:t>.</w:t>
      </w:r>
    </w:p>
    <w:p w14:paraId="72E8542E" w14:textId="77777777" w:rsidR="00402FC1" w:rsidRPr="00142BC8" w:rsidRDefault="00402FC1" w:rsidP="00402FC1">
      <w:pPr>
        <w:pStyle w:val="Heading4"/>
        <w:rPr>
          <w:rFonts w:asciiTheme="minorHAnsi" w:hAnsiTheme="minorHAnsi"/>
        </w:rPr>
      </w:pPr>
      <w:r w:rsidRPr="00142BC8">
        <w:rPr>
          <w:rFonts w:asciiTheme="minorHAnsi" w:hAnsiTheme="minorHAnsi"/>
        </w:rPr>
        <w:t xml:space="preserve">Daily territorial incursions into the SCS and ECS by China guarantees inevitable escalation </w:t>
      </w:r>
    </w:p>
    <w:p w14:paraId="55F26AA3" w14:textId="77777777" w:rsidR="00402FC1" w:rsidRPr="00142BC8" w:rsidRDefault="00402FC1" w:rsidP="00402FC1">
      <w:pPr>
        <w:rPr>
          <w:rFonts w:asciiTheme="minorHAnsi" w:hAnsiTheme="minorHAnsi"/>
        </w:rPr>
      </w:pPr>
      <w:r w:rsidRPr="00142BC8">
        <w:rPr>
          <w:rFonts w:asciiTheme="minorHAnsi" w:hAnsiTheme="minorHAnsi"/>
        </w:rPr>
        <w:t xml:space="preserve">Patrick M. </w:t>
      </w:r>
      <w:r w:rsidRPr="00142BC8">
        <w:rPr>
          <w:rStyle w:val="Style13ptBold"/>
          <w:rFonts w:asciiTheme="minorHAnsi" w:hAnsiTheme="minorHAnsi"/>
        </w:rPr>
        <w:t>Cronin</w:t>
      </w:r>
      <w:r w:rsidRPr="00142BC8">
        <w:rPr>
          <w:rFonts w:asciiTheme="minorHAnsi" w:hAnsiTheme="minorHAnsi"/>
        </w:rPr>
        <w:t xml:space="preserve"> (senior advisor and senior director of the Asia-Pacific Security Program at the Center for a New American Security (CNAS). Previously, he was the director of the Institute for National Strategic Studies (INSS) at National Defense University) </w:t>
      </w:r>
      <w:r w:rsidRPr="00142BC8">
        <w:rPr>
          <w:rStyle w:val="Style13ptBold"/>
          <w:rFonts w:asciiTheme="minorHAnsi" w:hAnsiTheme="minorHAnsi"/>
        </w:rPr>
        <w:t>2015</w:t>
      </w:r>
      <w:r w:rsidRPr="00142BC8">
        <w:rPr>
          <w:rFonts w:asciiTheme="minorHAnsi" w:hAnsiTheme="minorHAnsi"/>
        </w:rPr>
        <w:t xml:space="preserve"> [“The United States, China, and Cooperation in the South China Sea” in </w:t>
      </w:r>
      <w:r w:rsidRPr="00142BC8">
        <w:rPr>
          <w:rFonts w:asciiTheme="minorHAnsi" w:hAnsiTheme="minorHAnsi"/>
          <w:u w:val="single"/>
        </w:rPr>
        <w:t>Territorial Disputes in the South China Sea</w:t>
      </w:r>
      <w:r w:rsidRPr="00142BC8">
        <w:rPr>
          <w:rFonts w:asciiTheme="minorHAnsi" w:hAnsiTheme="minorHAnsi"/>
        </w:rPr>
        <w:t xml:space="preserve"> Jing Huang &amp; Andrew Billo editors p. 151, loghry]</w:t>
      </w:r>
    </w:p>
    <w:p w14:paraId="4FF1C7DB" w14:textId="77777777" w:rsidR="00402FC1" w:rsidRPr="00142BC8" w:rsidRDefault="00402FC1" w:rsidP="00402FC1">
      <w:pPr>
        <w:rPr>
          <w:rFonts w:asciiTheme="minorHAnsi" w:hAnsiTheme="minorHAnsi"/>
        </w:rPr>
      </w:pPr>
      <w:r w:rsidRPr="00142BC8">
        <w:rPr>
          <w:rStyle w:val="StyleUnderline"/>
          <w:rFonts w:asciiTheme="minorHAnsi" w:hAnsiTheme="minorHAnsi"/>
        </w:rPr>
        <w:t>These local disputes are not just colouring the perceptions of others in the region but also show signs of growing intractability</w:t>
      </w:r>
      <w:r w:rsidRPr="00142BC8">
        <w:rPr>
          <w:rFonts w:asciiTheme="minorHAnsi" w:hAnsiTheme="minorHAnsi"/>
        </w:rPr>
        <w:t xml:space="preserve">. Certainly </w:t>
      </w:r>
      <w:r w:rsidRPr="00142BC8">
        <w:rPr>
          <w:rStyle w:val="StyleUnderline"/>
          <w:rFonts w:asciiTheme="minorHAnsi" w:hAnsiTheme="minorHAnsi"/>
        </w:rPr>
        <w:t>this is the case in the East China Sea, where Japan</w:t>
      </w:r>
      <w:r w:rsidRPr="00142BC8">
        <w:rPr>
          <w:rFonts w:asciiTheme="minorHAnsi" w:hAnsiTheme="minorHAnsi"/>
        </w:rPr>
        <w:t xml:space="preserve">’s conservative Prime Minister, Shinzo Abe, </w:t>
      </w:r>
      <w:r w:rsidRPr="00142BC8">
        <w:rPr>
          <w:rStyle w:val="StyleUnderline"/>
          <w:rFonts w:asciiTheme="minorHAnsi" w:hAnsiTheme="minorHAnsi"/>
        </w:rPr>
        <w:t>says that</w:t>
      </w:r>
      <w:r w:rsidRPr="00142BC8">
        <w:rPr>
          <w:rFonts w:asciiTheme="minorHAnsi" w:hAnsiTheme="minorHAnsi"/>
        </w:rPr>
        <w:t xml:space="preserve"> his country </w:t>
      </w:r>
      <w:r w:rsidRPr="00142BC8">
        <w:rPr>
          <w:rStyle w:val="StyleUnderline"/>
          <w:rFonts w:asciiTheme="minorHAnsi" w:hAnsiTheme="minorHAnsi"/>
        </w:rPr>
        <w:t>will not back off its claims to both sovereignty and administration</w:t>
      </w:r>
      <w:r w:rsidRPr="00142BC8">
        <w:rPr>
          <w:rFonts w:asciiTheme="minorHAnsi" w:hAnsiTheme="minorHAnsi"/>
        </w:rPr>
        <w:t xml:space="preserve"> of the Senkaku Islands. 5 Meanwhile, </w:t>
      </w:r>
      <w:r w:rsidRPr="00142BC8">
        <w:rPr>
          <w:rStyle w:val="StyleUnderline"/>
          <w:rFonts w:asciiTheme="minorHAnsi" w:hAnsiTheme="minorHAnsi"/>
        </w:rPr>
        <w:t>China claims “indisputable sovereignty” over the same</w:t>
      </w:r>
      <w:r w:rsidRPr="00142BC8">
        <w:rPr>
          <w:rFonts w:asciiTheme="minorHAnsi" w:hAnsiTheme="minorHAnsi"/>
        </w:rPr>
        <w:t xml:space="preserve"> Diaoyu </w:t>
      </w:r>
      <w:r w:rsidRPr="00142BC8">
        <w:rPr>
          <w:rStyle w:val="StyleUnderline"/>
          <w:rFonts w:asciiTheme="minorHAnsi" w:hAnsiTheme="minorHAnsi"/>
        </w:rPr>
        <w:t>islands</w:t>
      </w:r>
      <w:r w:rsidRPr="00142BC8">
        <w:rPr>
          <w:rFonts w:asciiTheme="minorHAnsi" w:hAnsiTheme="minorHAnsi"/>
        </w:rPr>
        <w:t xml:space="preserve"> </w:t>
      </w:r>
      <w:r w:rsidRPr="00142BC8">
        <w:rPr>
          <w:rStyle w:val="StyleUnderline"/>
          <w:rFonts w:asciiTheme="minorHAnsi" w:hAnsiTheme="minorHAnsi"/>
        </w:rPr>
        <w:t>and their surrounding waters</w:t>
      </w:r>
      <w:r w:rsidRPr="00142BC8">
        <w:rPr>
          <w:rFonts w:asciiTheme="minorHAnsi" w:hAnsiTheme="minorHAnsi"/>
        </w:rPr>
        <w:t xml:space="preserve"> (</w:t>
      </w:r>
      <w:r w:rsidRPr="00142BC8">
        <w:rPr>
          <w:rStyle w:val="StyleUnderline"/>
          <w:rFonts w:asciiTheme="minorHAnsi" w:hAnsiTheme="minorHAnsi"/>
        </w:rPr>
        <w:t>as it continues to do over most of the South China Sea</w:t>
      </w:r>
      <w:r w:rsidRPr="00142BC8">
        <w:rPr>
          <w:rFonts w:asciiTheme="minorHAnsi" w:hAnsiTheme="minorHAnsi"/>
        </w:rPr>
        <w:t xml:space="preserve">) (Guangjin &amp; Jiao, 2010). </w:t>
      </w:r>
      <w:r w:rsidRPr="00142BC8">
        <w:rPr>
          <w:rStyle w:val="StyleUnderline"/>
          <w:rFonts w:asciiTheme="minorHAnsi" w:hAnsiTheme="minorHAnsi"/>
        </w:rPr>
        <w:t>The dispute has gradually escalated</w:t>
      </w:r>
      <w:r w:rsidRPr="00142BC8">
        <w:rPr>
          <w:rFonts w:asciiTheme="minorHAnsi" w:hAnsiTheme="minorHAnsi"/>
        </w:rPr>
        <w:t xml:space="preserve">, especially since the previous Japanese administra- tion purchased privately-held leases to three of the five islands in 2012 (Perlez, 2011). </w:t>
      </w:r>
      <w:r w:rsidRPr="00142BC8">
        <w:rPr>
          <w:rStyle w:val="StyleUnderline"/>
          <w:rFonts w:asciiTheme="minorHAnsi" w:hAnsiTheme="minorHAnsi"/>
        </w:rPr>
        <w:t>Chinese maritime and air intrusions into the territorial waters and airspace now occur daily</w:t>
      </w:r>
      <w:r w:rsidRPr="00142BC8">
        <w:rPr>
          <w:rFonts w:asciiTheme="minorHAnsi" w:hAnsiTheme="minorHAnsi"/>
        </w:rPr>
        <w:t xml:space="preserve">, with Beijing encouraging fishing in these troubled waters and then dispatching civilian marine surveil- lance and law enforcement vessels to exercise nominal administrative control (thereby challenging not only Japan’s claim to ownership but also its claim to sole administration). </w:t>
      </w:r>
      <w:r w:rsidRPr="00142BC8">
        <w:rPr>
          <w:rStyle w:val="StyleUnderline"/>
          <w:rFonts w:asciiTheme="minorHAnsi" w:hAnsiTheme="minorHAnsi"/>
        </w:rPr>
        <w:t>Military forces have increasingly been thrown into the mix of intrusions, and Japan has been forced to scramble fighter jets</w:t>
      </w:r>
      <w:r w:rsidRPr="00142BC8">
        <w:rPr>
          <w:rFonts w:asciiTheme="minorHAnsi" w:hAnsiTheme="minorHAnsi"/>
        </w:rPr>
        <w:t xml:space="preserve">. 6 In one instance in January 2013, a Chinese frigate locked onto a Japanese destroyer with its fire-control radar on the high seas surrounding the Senkakus ( Kyodo News, 2013). Whereas some believe that China’s logic may be to exhaust Japan’s limited coast guard and maritime forces, </w:t>
      </w:r>
      <w:r w:rsidRPr="00142BC8">
        <w:rPr>
          <w:rStyle w:val="StyleUnderline"/>
          <w:rFonts w:asciiTheme="minorHAnsi" w:hAnsiTheme="minorHAnsi"/>
        </w:rPr>
        <w:t>the rising tensions are accompanied by a constant and seemingly growing risk of military escalation</w:t>
      </w:r>
      <w:r w:rsidRPr="00142BC8">
        <w:rPr>
          <w:rFonts w:asciiTheme="minorHAnsi" w:hAnsiTheme="minorHAnsi"/>
        </w:rPr>
        <w:t xml:space="preserve"> (Holmes, 2012).</w:t>
      </w:r>
    </w:p>
    <w:p w14:paraId="098CF1D5" w14:textId="77777777" w:rsidR="00402FC1" w:rsidRPr="00142BC8" w:rsidRDefault="00402FC1" w:rsidP="00402FC1">
      <w:pPr>
        <w:pStyle w:val="Heading4"/>
        <w:rPr>
          <w:rFonts w:asciiTheme="minorHAnsi" w:hAnsiTheme="minorHAnsi"/>
        </w:rPr>
      </w:pPr>
      <w:r w:rsidRPr="00142BC8">
        <w:rPr>
          <w:rFonts w:asciiTheme="minorHAnsi" w:hAnsiTheme="minorHAnsi"/>
        </w:rPr>
        <w:t>The impact is nuclear war – miscommunication, mutual mistrust, active preparations for war, and different risk perceptions all contribute to the high likelihood of a U.S.-Sino war</w:t>
      </w:r>
    </w:p>
    <w:p w14:paraId="7F26209D" w14:textId="77777777" w:rsidR="00402FC1" w:rsidRPr="00142BC8" w:rsidRDefault="00402FC1" w:rsidP="00402FC1">
      <w:pPr>
        <w:rPr>
          <w:rFonts w:asciiTheme="minorHAnsi" w:hAnsiTheme="minorHAnsi"/>
        </w:rPr>
      </w:pPr>
      <w:r w:rsidRPr="00142BC8">
        <w:rPr>
          <w:rFonts w:asciiTheme="minorHAnsi" w:hAnsiTheme="minorHAnsi"/>
        </w:rPr>
        <w:t xml:space="preserve">Gregory </w:t>
      </w:r>
      <w:r w:rsidRPr="00142BC8">
        <w:rPr>
          <w:rStyle w:val="Style13ptBold"/>
          <w:rFonts w:asciiTheme="minorHAnsi" w:hAnsiTheme="minorHAnsi"/>
        </w:rPr>
        <w:t>Kulacki</w:t>
      </w:r>
      <w:r w:rsidRPr="00142BC8">
        <w:rPr>
          <w:rFonts w:asciiTheme="minorHAnsi" w:hAnsiTheme="minorHAnsi"/>
        </w:rPr>
        <w:t xml:space="preserve"> (China Project Manager in the UCS Global Security Program) May </w:t>
      </w:r>
      <w:r w:rsidRPr="00142BC8">
        <w:rPr>
          <w:rStyle w:val="Style13ptBold"/>
          <w:rFonts w:asciiTheme="minorHAnsi" w:hAnsiTheme="minorHAnsi"/>
        </w:rPr>
        <w:t>2016</w:t>
      </w:r>
      <w:r w:rsidRPr="00142BC8">
        <w:rPr>
          <w:rFonts w:asciiTheme="minorHAnsi" w:hAnsiTheme="minorHAnsi"/>
        </w:rPr>
        <w:t xml:space="preserve"> [“The Risk of Nuclear War with China: A Troubling Lack of Urgency” online @ </w:t>
      </w:r>
      <w:hyperlink r:id="rId7" w:history="1">
        <w:r w:rsidRPr="00142BC8">
          <w:rPr>
            <w:rStyle w:val="Hyperlink"/>
            <w:rFonts w:asciiTheme="minorHAnsi" w:hAnsiTheme="minorHAnsi"/>
          </w:rPr>
          <w:t>http://www.ucsusa.org/sites/default/files/attach/2016/05/Nuclear-War-with-China.pdf</w:t>
        </w:r>
      </w:hyperlink>
      <w:r w:rsidRPr="00142BC8">
        <w:rPr>
          <w:rFonts w:asciiTheme="minorHAnsi" w:hAnsiTheme="minorHAnsi"/>
        </w:rPr>
        <w:t>, loghry]</w:t>
      </w:r>
    </w:p>
    <w:p w14:paraId="74BE15A0" w14:textId="77777777" w:rsidR="00402FC1" w:rsidRPr="00142BC8" w:rsidRDefault="00402FC1" w:rsidP="00402FC1">
      <w:pPr>
        <w:rPr>
          <w:rFonts w:asciiTheme="minorHAnsi" w:hAnsiTheme="minorHAnsi"/>
        </w:rPr>
      </w:pPr>
      <w:r w:rsidRPr="00142BC8">
        <w:rPr>
          <w:rStyle w:val="StyleUnderline"/>
          <w:rFonts w:asciiTheme="minorHAnsi" w:hAnsiTheme="minorHAnsi"/>
        </w:rPr>
        <w:t>Twenty-four hours a day, 365 days a year, the</w:t>
      </w:r>
      <w:r w:rsidRPr="00142BC8">
        <w:rPr>
          <w:rFonts w:asciiTheme="minorHAnsi" w:hAnsiTheme="minorHAnsi"/>
        </w:rPr>
        <w:t xml:space="preserve"> governments of the </w:t>
      </w:r>
      <w:r w:rsidRPr="00142BC8">
        <w:rPr>
          <w:rStyle w:val="StyleUnderline"/>
          <w:rFonts w:asciiTheme="minorHAnsi" w:hAnsiTheme="minorHAnsi"/>
        </w:rPr>
        <w:t>United States and</w:t>
      </w:r>
      <w:r w:rsidRPr="00142BC8">
        <w:rPr>
          <w:rFonts w:asciiTheme="minorHAnsi" w:hAnsiTheme="minorHAnsi"/>
        </w:rPr>
        <w:t xml:space="preserve"> the People’s Republic of </w:t>
      </w:r>
      <w:r w:rsidRPr="00142BC8">
        <w:rPr>
          <w:rStyle w:val="StyleUnderline"/>
          <w:rFonts w:asciiTheme="minorHAnsi" w:hAnsiTheme="minorHAnsi"/>
        </w:rPr>
        <w:t>China are a few poor decisions away from</w:t>
      </w:r>
      <w:r w:rsidRPr="00142BC8">
        <w:rPr>
          <w:rFonts w:asciiTheme="minorHAnsi" w:hAnsiTheme="minorHAnsi"/>
        </w:rPr>
        <w:t xml:space="preserve"> </w:t>
      </w:r>
      <w:r w:rsidRPr="00142BC8">
        <w:rPr>
          <w:rStyle w:val="Emphasis"/>
          <w:rFonts w:asciiTheme="minorHAnsi" w:hAnsiTheme="minorHAnsi"/>
        </w:rPr>
        <w:t>starting a war</w:t>
      </w:r>
      <w:r w:rsidRPr="00142BC8">
        <w:rPr>
          <w:rFonts w:asciiTheme="minorHAnsi" w:hAnsiTheme="minorHAnsi"/>
        </w:rPr>
        <w:t xml:space="preserve"> </w:t>
      </w:r>
      <w:r w:rsidRPr="00142BC8">
        <w:rPr>
          <w:rStyle w:val="StyleUnderline"/>
          <w:rFonts w:asciiTheme="minorHAnsi" w:hAnsiTheme="minorHAnsi"/>
        </w:rPr>
        <w:t>that could</w:t>
      </w:r>
      <w:r w:rsidRPr="00142BC8">
        <w:rPr>
          <w:rFonts w:asciiTheme="minorHAnsi" w:hAnsiTheme="minorHAnsi"/>
        </w:rPr>
        <w:t xml:space="preserve"> </w:t>
      </w:r>
      <w:r w:rsidRPr="00142BC8">
        <w:rPr>
          <w:rStyle w:val="Emphasis"/>
          <w:rFonts w:asciiTheme="minorHAnsi" w:hAnsiTheme="minorHAnsi"/>
        </w:rPr>
        <w:t>escalate rapidly</w:t>
      </w:r>
      <w:r w:rsidRPr="00142BC8">
        <w:rPr>
          <w:rFonts w:asciiTheme="minorHAnsi" w:hAnsiTheme="minorHAnsi"/>
        </w:rPr>
        <w:t xml:space="preserve"> </w:t>
      </w:r>
      <w:r w:rsidRPr="00142BC8">
        <w:rPr>
          <w:rStyle w:val="StyleUnderline"/>
          <w:rFonts w:asciiTheme="minorHAnsi" w:hAnsiTheme="minorHAnsi"/>
        </w:rPr>
        <w:t>and</w:t>
      </w:r>
      <w:r w:rsidRPr="00142BC8">
        <w:rPr>
          <w:rFonts w:asciiTheme="minorHAnsi" w:hAnsiTheme="minorHAnsi"/>
        </w:rPr>
        <w:t xml:space="preserve"> </w:t>
      </w:r>
      <w:r w:rsidRPr="00142BC8">
        <w:rPr>
          <w:rStyle w:val="StyleUnderline"/>
          <w:rFonts w:asciiTheme="minorHAnsi" w:hAnsiTheme="minorHAnsi"/>
        </w:rPr>
        <w:t>end in a</w:t>
      </w:r>
      <w:r w:rsidRPr="00142BC8">
        <w:rPr>
          <w:rFonts w:asciiTheme="minorHAnsi" w:hAnsiTheme="minorHAnsi"/>
        </w:rPr>
        <w:t xml:space="preserve"> </w:t>
      </w:r>
      <w:r w:rsidRPr="00142BC8">
        <w:rPr>
          <w:rStyle w:val="Emphasis"/>
          <w:rFonts w:asciiTheme="minorHAnsi" w:hAnsiTheme="minorHAnsi"/>
        </w:rPr>
        <w:t>nuclear exchange</w:t>
      </w:r>
      <w:r w:rsidRPr="00142BC8">
        <w:rPr>
          <w:rFonts w:asciiTheme="minorHAnsi" w:hAnsiTheme="minorHAnsi"/>
        </w:rPr>
        <w:t xml:space="preserve">. </w:t>
      </w:r>
      <w:r w:rsidRPr="00142BC8">
        <w:rPr>
          <w:rStyle w:val="StyleUnderline"/>
          <w:rFonts w:asciiTheme="minorHAnsi" w:hAnsiTheme="minorHAnsi"/>
        </w:rPr>
        <w:t>Mismatched perceptions increase both the possibility of war and the likelihood it will result in the use of nuclear weapons. Miscommunication or misunderstanding could spark a conflict that both governments may find difficult to stop</w:t>
      </w:r>
      <w:r w:rsidRPr="00142BC8">
        <w:rPr>
          <w:rFonts w:asciiTheme="minorHAnsi" w:hAnsiTheme="minorHAnsi"/>
        </w:rPr>
        <w:t xml:space="preserve">. War between the United States and the People’s Republic of China is not inevitable, but failing to acknowledge the risks is certain to make it more likely. Introduction </w:t>
      </w:r>
      <w:r w:rsidRPr="00142BC8">
        <w:rPr>
          <w:rStyle w:val="StyleUnderline"/>
          <w:rFonts w:asciiTheme="minorHAnsi" w:hAnsiTheme="minorHAnsi"/>
        </w:rPr>
        <w:t>The possibility that the United States</w:t>
      </w:r>
      <w:r w:rsidRPr="00142BC8">
        <w:rPr>
          <w:rFonts w:asciiTheme="minorHAnsi" w:hAnsiTheme="minorHAnsi"/>
        </w:rPr>
        <w:t xml:space="preserve"> of America </w:t>
      </w:r>
      <w:r w:rsidRPr="00142BC8">
        <w:rPr>
          <w:rStyle w:val="StyleUnderline"/>
          <w:rFonts w:asciiTheme="minorHAnsi" w:hAnsiTheme="minorHAnsi"/>
        </w:rPr>
        <w:t>and</w:t>
      </w:r>
      <w:r w:rsidRPr="00142BC8">
        <w:rPr>
          <w:rFonts w:asciiTheme="minorHAnsi" w:hAnsiTheme="minorHAnsi"/>
        </w:rPr>
        <w:t xml:space="preserve"> the People’s Republic of </w:t>
      </w:r>
      <w:r w:rsidRPr="00142BC8">
        <w:rPr>
          <w:rStyle w:val="StyleUnderline"/>
          <w:rFonts w:asciiTheme="minorHAnsi" w:hAnsiTheme="minorHAnsi"/>
        </w:rPr>
        <w:t>China</w:t>
      </w:r>
      <w:r w:rsidRPr="00142BC8">
        <w:rPr>
          <w:rFonts w:asciiTheme="minorHAnsi" w:hAnsiTheme="minorHAnsi"/>
        </w:rPr>
        <w:t xml:space="preserve"> (PRC) </w:t>
      </w:r>
      <w:r w:rsidRPr="00142BC8">
        <w:rPr>
          <w:rStyle w:val="StyleUnderline"/>
          <w:rFonts w:asciiTheme="minorHAnsi" w:hAnsiTheme="minorHAnsi"/>
        </w:rPr>
        <w:t>could become involved in a nuclear war is increasing</w:t>
      </w:r>
      <w:r w:rsidRPr="00142BC8">
        <w:rPr>
          <w:rFonts w:asciiTheme="minorHAnsi" w:hAnsiTheme="minorHAnsi"/>
        </w:rPr>
        <w:t xml:space="preserve">. Both governments must acknowledge the danger if they hope to avoid it. </w:t>
      </w:r>
      <w:r w:rsidRPr="00142BC8">
        <w:rPr>
          <w:rStyle w:val="StyleUnderline"/>
          <w:rFonts w:asciiTheme="minorHAnsi" w:hAnsiTheme="minorHAnsi"/>
        </w:rPr>
        <w:t>Several factors contribute to the risk of a nuclear war</w:t>
      </w:r>
      <w:r w:rsidRPr="00142BC8">
        <w:rPr>
          <w:rFonts w:asciiTheme="minorHAnsi" w:hAnsiTheme="minorHAnsi"/>
        </w:rPr>
        <w:t xml:space="preserve"> between the United States and the People’s Republic of China: • The United States and China have a contentious history. </w:t>
      </w:r>
      <w:r w:rsidRPr="00142BC8">
        <w:rPr>
          <w:rStyle w:val="StyleUnderline"/>
          <w:rFonts w:asciiTheme="minorHAnsi" w:hAnsiTheme="minorHAnsi"/>
        </w:rPr>
        <w:t>Mutual mistrust sustains an entrenched and deepening antagonism despite sincere and occasionally successful efforts to cooperate on shared concerns</w:t>
      </w:r>
      <w:r w:rsidRPr="00142BC8">
        <w:rPr>
          <w:rFonts w:asciiTheme="minorHAnsi" w:hAnsiTheme="minorHAnsi"/>
        </w:rPr>
        <w:t xml:space="preserve"> such as climate change and nuclear terrorism. • </w:t>
      </w:r>
      <w:r w:rsidRPr="00142BC8">
        <w:rPr>
          <w:rStyle w:val="StyleUnderline"/>
          <w:rFonts w:asciiTheme="minorHAnsi" w:hAnsiTheme="minorHAnsi"/>
        </w:rPr>
        <w:t>Both governments are preparing for war, including improving their nuclear arsenals</w:t>
      </w:r>
      <w:r w:rsidRPr="00142BC8">
        <w:rPr>
          <w:rFonts w:asciiTheme="minorHAnsi" w:hAnsiTheme="minorHAnsi"/>
        </w:rPr>
        <w:t xml:space="preserve">. U.S. and PRC decision makers believe they need a demonstrable readiness to use military force— including nuclear weapons—to ensure the other nation will yield in a military confrontation. • U.S. and PRC leaders try to avoid conflict, but their discussions of contentious issues are inadequate. The extensive military exchanges the governments have conducted have produced memoranda of understanding on the conduct of naval vessels and aircraft, but strategic dialogues on their nuclear forces, missile defenses, and anti-satellite weapons are perfunctory. • </w:t>
      </w:r>
      <w:r w:rsidRPr="00142BC8">
        <w:rPr>
          <w:rStyle w:val="StyleUnderline"/>
          <w:rFonts w:asciiTheme="minorHAnsi" w:hAnsiTheme="minorHAnsi"/>
        </w:rPr>
        <w:t>U.S. and PRC officials see the risk differently. U.S. officials are concerned that if a military conflict starts, they may need to use nuclear weapons to stop it. PRC officials assume that no nation would ever invite nuclear retaliation by using nuclear weapons first</w:t>
      </w:r>
      <w:r w:rsidRPr="00142BC8">
        <w:rPr>
          <w:rFonts w:asciiTheme="minorHAnsi" w:hAnsiTheme="minorHAnsi"/>
        </w:rPr>
        <w:t xml:space="preserve">. Their concern is to assure the PRC maintains a credible ability to retaliate after a U.S. nuclear attack. </w:t>
      </w:r>
    </w:p>
    <w:p w14:paraId="3B509F39" w14:textId="77777777" w:rsidR="006A6338" w:rsidRPr="00142BC8" w:rsidRDefault="006A6338" w:rsidP="007241FB">
      <w:pPr>
        <w:pStyle w:val="Heading3"/>
        <w:rPr>
          <w:rFonts w:asciiTheme="minorHAnsi" w:hAnsiTheme="minorHAnsi"/>
        </w:rPr>
      </w:pPr>
      <w:r w:rsidRPr="00142BC8">
        <w:rPr>
          <w:rFonts w:asciiTheme="minorHAnsi" w:hAnsiTheme="minorHAnsi"/>
        </w:rPr>
        <w:t>Advantage 2: Proliferation</w:t>
      </w:r>
    </w:p>
    <w:p w14:paraId="1EF9308A" w14:textId="77777777" w:rsidR="006A6338" w:rsidRPr="00142BC8" w:rsidRDefault="006A6338" w:rsidP="006A6338">
      <w:pPr>
        <w:pStyle w:val="Heading4"/>
        <w:rPr>
          <w:rFonts w:asciiTheme="minorHAnsi" w:hAnsiTheme="minorHAnsi"/>
        </w:rPr>
      </w:pPr>
      <w:r w:rsidRPr="00142BC8">
        <w:rPr>
          <w:rFonts w:asciiTheme="minorHAnsi" w:hAnsiTheme="minorHAnsi"/>
        </w:rPr>
        <w:t>Regional threat perception will drive Japan and South Korean proliferation – the U.S. must engage China in the region to solve</w:t>
      </w:r>
    </w:p>
    <w:p w14:paraId="58C7E803" w14:textId="77777777" w:rsidR="006A6338" w:rsidRPr="00142BC8" w:rsidRDefault="006A6338" w:rsidP="006A6338">
      <w:pPr>
        <w:rPr>
          <w:rFonts w:asciiTheme="minorHAnsi" w:hAnsiTheme="minorHAnsi"/>
        </w:rPr>
      </w:pPr>
      <w:r w:rsidRPr="00142BC8">
        <w:rPr>
          <w:rFonts w:asciiTheme="minorHAnsi" w:hAnsiTheme="minorHAnsi"/>
        </w:rPr>
        <w:t xml:space="preserve">Bonnie S. </w:t>
      </w:r>
      <w:r w:rsidRPr="00142BC8">
        <w:rPr>
          <w:rStyle w:val="Style13ptBold"/>
          <w:rFonts w:asciiTheme="minorHAnsi" w:hAnsiTheme="minorHAnsi"/>
        </w:rPr>
        <w:t>Glaser</w:t>
      </w:r>
      <w:r w:rsidRPr="00142BC8">
        <w:rPr>
          <w:rFonts w:asciiTheme="minorHAnsi" w:hAnsiTheme="minorHAnsi"/>
        </w:rPr>
        <w:t xml:space="preserve"> (Senior Advisor for Asia, Center for Strategic and International Studies) April </w:t>
      </w:r>
      <w:r w:rsidRPr="00142BC8">
        <w:rPr>
          <w:rStyle w:val="Style13ptBold"/>
          <w:rFonts w:asciiTheme="minorHAnsi" w:hAnsiTheme="minorHAnsi"/>
        </w:rPr>
        <w:t>2012</w:t>
      </w:r>
      <w:r w:rsidRPr="00142BC8">
        <w:rPr>
          <w:rFonts w:asciiTheme="minorHAnsi" w:hAnsiTheme="minorHAnsi"/>
        </w:rPr>
        <w:t xml:space="preserve"> [“Armed Clash in the South China Sea” online @ </w:t>
      </w:r>
      <w:hyperlink r:id="rId8" w:history="1">
        <w:r w:rsidRPr="00142BC8">
          <w:rPr>
            <w:rStyle w:val="Hyperlink"/>
            <w:rFonts w:asciiTheme="minorHAnsi" w:hAnsiTheme="minorHAnsi"/>
          </w:rPr>
          <w:t>http://www.cfr.org/asia-and-pacific/armed-clash-south-china-sea/p27883</w:t>
        </w:r>
      </w:hyperlink>
      <w:r w:rsidRPr="00142BC8">
        <w:rPr>
          <w:rFonts w:asciiTheme="minorHAnsi" w:hAnsiTheme="minorHAnsi"/>
        </w:rPr>
        <w:t>, loghry]</w:t>
      </w:r>
    </w:p>
    <w:p w14:paraId="081C98AE" w14:textId="77777777" w:rsidR="006A6338" w:rsidRPr="00142BC8" w:rsidRDefault="006A6338" w:rsidP="006A6338">
      <w:pPr>
        <w:rPr>
          <w:rFonts w:asciiTheme="minorHAnsi" w:hAnsiTheme="minorHAnsi"/>
        </w:rPr>
      </w:pPr>
      <w:r w:rsidRPr="00142BC8">
        <w:rPr>
          <w:rFonts w:asciiTheme="minorHAnsi" w:hAnsiTheme="minorHAnsi"/>
        </w:rPr>
        <w:t xml:space="preserve">Alliance security and regional stability. </w:t>
      </w:r>
      <w:r w:rsidRPr="00142BC8">
        <w:rPr>
          <w:rStyle w:val="StyleUnderline"/>
          <w:rFonts w:asciiTheme="minorHAnsi" w:hAnsiTheme="minorHAnsi"/>
        </w:rPr>
        <w:t>U.S. allies and friends around the South China Sea look to the United States to maintain free trade, safe and secure sea lines of communication</w:t>
      </w:r>
      <w:r w:rsidRPr="00142BC8">
        <w:rPr>
          <w:rFonts w:asciiTheme="minorHAnsi" w:hAnsiTheme="minorHAnsi"/>
        </w:rPr>
        <w:t xml:space="preserve"> (SLOCs), </w:t>
      </w:r>
      <w:r w:rsidRPr="00142BC8">
        <w:rPr>
          <w:rStyle w:val="StyleUnderline"/>
          <w:rFonts w:asciiTheme="minorHAnsi" w:hAnsiTheme="minorHAnsi"/>
        </w:rPr>
        <w:t>and overall peace and stability in the region</w:t>
      </w:r>
      <w:r w:rsidRPr="00142BC8">
        <w:rPr>
          <w:rFonts w:asciiTheme="minorHAnsi" w:hAnsiTheme="minorHAnsi"/>
        </w:rPr>
        <w:t xml:space="preserve">. Claimants and nonclaimants to land features and maritime waters in the South China Sea view the U.S. military presence as necessary to allow decision-making free of intimidation. </w:t>
      </w:r>
      <w:r w:rsidRPr="00142BC8">
        <w:rPr>
          <w:rStyle w:val="StyleUnderline"/>
          <w:rFonts w:asciiTheme="minorHAnsi" w:hAnsiTheme="minorHAnsi"/>
        </w:rPr>
        <w:t>If nations in the South China Sea lose confidence in the United States to serve as the principal regional security guarantor</w:t>
      </w:r>
      <w:r w:rsidRPr="00142BC8">
        <w:rPr>
          <w:rFonts w:asciiTheme="minorHAnsi" w:hAnsiTheme="minorHAnsi"/>
        </w:rPr>
        <w:t xml:space="preserve">, </w:t>
      </w:r>
      <w:r w:rsidRPr="00142BC8">
        <w:rPr>
          <w:rStyle w:val="StyleUnderline"/>
          <w:rFonts w:asciiTheme="minorHAnsi" w:hAnsiTheme="minorHAnsi"/>
        </w:rPr>
        <w:t>they could embark on</w:t>
      </w:r>
      <w:r w:rsidRPr="00142BC8">
        <w:rPr>
          <w:rFonts w:asciiTheme="minorHAnsi" w:hAnsiTheme="minorHAnsi"/>
        </w:rPr>
        <w:t xml:space="preserve"> </w:t>
      </w:r>
      <w:r w:rsidRPr="00142BC8">
        <w:rPr>
          <w:rStyle w:val="Emphasis"/>
          <w:rFonts w:asciiTheme="minorHAnsi" w:hAnsiTheme="minorHAnsi"/>
        </w:rPr>
        <w:t>costly and potentially destabilizing arms buildups</w:t>
      </w:r>
      <w:r w:rsidRPr="00142BC8">
        <w:rPr>
          <w:rFonts w:asciiTheme="minorHAnsi" w:hAnsiTheme="minorHAnsi"/>
        </w:rPr>
        <w:t xml:space="preserve"> </w:t>
      </w:r>
      <w:r w:rsidRPr="00142BC8">
        <w:rPr>
          <w:rStyle w:val="StyleUnderline"/>
          <w:rFonts w:asciiTheme="minorHAnsi" w:hAnsiTheme="minorHAnsi"/>
        </w:rPr>
        <w:t>to compensate</w:t>
      </w:r>
      <w:r w:rsidRPr="00142BC8">
        <w:rPr>
          <w:rFonts w:asciiTheme="minorHAnsi" w:hAnsiTheme="minorHAnsi"/>
        </w:rPr>
        <w:t xml:space="preserve"> or, alternatively, become more accommodating to the demands of a powerful China. Neither would be in the U.S. interest. </w:t>
      </w:r>
      <w:r w:rsidRPr="00142BC8">
        <w:rPr>
          <w:rStyle w:val="StyleUnderline"/>
          <w:rFonts w:asciiTheme="minorHAnsi" w:hAnsiTheme="minorHAnsi"/>
        </w:rPr>
        <w:t>Failure to reassure allies of U.S. commitments in the region could also undermine U.S. security guarantees in the broader Asia-Pacific region, especially with</w:t>
      </w:r>
      <w:r w:rsidRPr="00142BC8">
        <w:rPr>
          <w:rFonts w:asciiTheme="minorHAnsi" w:hAnsiTheme="minorHAnsi"/>
        </w:rPr>
        <w:t xml:space="preserve"> </w:t>
      </w:r>
      <w:r w:rsidRPr="00142BC8">
        <w:rPr>
          <w:rStyle w:val="Emphasis"/>
          <w:rFonts w:asciiTheme="minorHAnsi" w:hAnsiTheme="minorHAnsi"/>
        </w:rPr>
        <w:t>Japan and South Korea</w:t>
      </w:r>
      <w:r w:rsidRPr="00142BC8">
        <w:rPr>
          <w:rFonts w:asciiTheme="minorHAnsi" w:hAnsiTheme="minorHAnsi"/>
        </w:rPr>
        <w:t>. At the same time, however, the United States must avoid getting drawn into the territorial dispute—and possibly into a conflict—by regional nations who seek U.S. backing to legitimize their claims.</w:t>
      </w:r>
    </w:p>
    <w:p w14:paraId="4C19F9AB" w14:textId="77777777" w:rsidR="006D5604" w:rsidRPr="00142BC8" w:rsidRDefault="006D5604" w:rsidP="006D5604">
      <w:pPr>
        <w:pStyle w:val="Heading4"/>
        <w:rPr>
          <w:rFonts w:asciiTheme="minorHAnsi" w:hAnsiTheme="minorHAnsi"/>
        </w:rPr>
      </w:pPr>
      <w:r w:rsidRPr="00142BC8">
        <w:rPr>
          <w:rFonts w:asciiTheme="minorHAnsi" w:hAnsiTheme="minorHAnsi"/>
        </w:rPr>
        <w:t xml:space="preserve">Japanese </w:t>
      </w:r>
      <w:r w:rsidR="00134DE5" w:rsidRPr="00142BC8">
        <w:rPr>
          <w:rFonts w:asciiTheme="minorHAnsi" w:hAnsiTheme="minorHAnsi"/>
        </w:rPr>
        <w:t xml:space="preserve">and South Korean proliferation </w:t>
      </w:r>
      <w:r w:rsidRPr="00142BC8">
        <w:rPr>
          <w:rFonts w:asciiTheme="minorHAnsi" w:hAnsiTheme="minorHAnsi"/>
        </w:rPr>
        <w:t xml:space="preserve">causes massive regional </w:t>
      </w:r>
      <w:r w:rsidR="00134DE5" w:rsidRPr="00142BC8">
        <w:rPr>
          <w:rFonts w:asciiTheme="minorHAnsi" w:hAnsiTheme="minorHAnsi"/>
        </w:rPr>
        <w:t xml:space="preserve">arms racing </w:t>
      </w:r>
      <w:r w:rsidRPr="00142BC8">
        <w:rPr>
          <w:rFonts w:asciiTheme="minorHAnsi" w:hAnsiTheme="minorHAnsi"/>
        </w:rPr>
        <w:t>and a China/North Korean alliance – collapses global non-prolif</w:t>
      </w:r>
    </w:p>
    <w:p w14:paraId="1B8BE047" w14:textId="77777777" w:rsidR="006D5604" w:rsidRPr="00142BC8" w:rsidRDefault="006D5604" w:rsidP="006A6338">
      <w:pPr>
        <w:rPr>
          <w:rFonts w:asciiTheme="minorHAnsi" w:hAnsiTheme="minorHAnsi"/>
        </w:rPr>
      </w:pPr>
      <w:r w:rsidRPr="00142BC8">
        <w:rPr>
          <w:rFonts w:asciiTheme="minorHAnsi" w:hAnsiTheme="minorHAnsi"/>
        </w:rPr>
        <w:t xml:space="preserve">Martin </w:t>
      </w:r>
      <w:r w:rsidRPr="00142BC8">
        <w:rPr>
          <w:rStyle w:val="Style13ptBold"/>
          <w:rFonts w:asciiTheme="minorHAnsi" w:hAnsiTheme="minorHAnsi"/>
        </w:rPr>
        <w:t>May</w:t>
      </w:r>
      <w:r w:rsidRPr="00142BC8">
        <w:rPr>
          <w:rFonts w:asciiTheme="minorHAnsi" w:hAnsiTheme="minorHAnsi"/>
        </w:rPr>
        <w:t xml:space="preserve"> 27, </w:t>
      </w:r>
      <w:r w:rsidRPr="00142BC8">
        <w:rPr>
          <w:rStyle w:val="Style13ptBold"/>
          <w:rFonts w:asciiTheme="minorHAnsi" w:hAnsiTheme="minorHAnsi"/>
        </w:rPr>
        <w:t>2009</w:t>
      </w:r>
      <w:r w:rsidRPr="00142BC8">
        <w:rPr>
          <w:rFonts w:asciiTheme="minorHAnsi" w:hAnsiTheme="minorHAnsi"/>
        </w:rPr>
        <w:t xml:space="preserve"> (Bradley K., “Opinion: Time to Encourage Japan and South Korea to go Nuclear?” Global Post Online, http://www.globalpost.com/dispatch/southkorea/090527/time-encourage-japan-and-south-korea-go-nuclear)</w:t>
      </w:r>
    </w:p>
    <w:p w14:paraId="6027BE63" w14:textId="77777777" w:rsidR="006D5604" w:rsidRPr="00142BC8" w:rsidRDefault="006D5604" w:rsidP="006A6338">
      <w:pPr>
        <w:rPr>
          <w:rFonts w:asciiTheme="minorHAnsi" w:hAnsiTheme="minorHAnsi"/>
        </w:rPr>
      </w:pPr>
      <w:r w:rsidRPr="00142BC8">
        <w:rPr>
          <w:rStyle w:val="StyleUnderline"/>
          <w:rFonts w:asciiTheme="minorHAnsi" w:hAnsiTheme="minorHAnsi"/>
        </w:rPr>
        <w:t>If</w:t>
      </w:r>
      <w:r w:rsidRPr="00142BC8">
        <w:rPr>
          <w:rFonts w:asciiTheme="minorHAnsi" w:hAnsiTheme="minorHAnsi"/>
        </w:rPr>
        <w:t xml:space="preserve"> </w:t>
      </w:r>
      <w:r w:rsidRPr="00142BC8">
        <w:rPr>
          <w:rStyle w:val="Emphasis"/>
          <w:rFonts w:asciiTheme="minorHAnsi" w:hAnsiTheme="minorHAnsi"/>
        </w:rPr>
        <w:t>Japan and South Korea</w:t>
      </w:r>
      <w:r w:rsidRPr="00142BC8">
        <w:rPr>
          <w:rFonts w:asciiTheme="minorHAnsi" w:hAnsiTheme="minorHAnsi"/>
        </w:rPr>
        <w:t xml:space="preserve"> </w:t>
      </w:r>
      <w:r w:rsidRPr="00142BC8">
        <w:rPr>
          <w:rStyle w:val="StyleUnderline"/>
          <w:rFonts w:asciiTheme="minorHAnsi" w:hAnsiTheme="minorHAnsi"/>
        </w:rPr>
        <w:t>used their vastly superior resources to out-nuke North Korea</w:t>
      </w:r>
      <w:r w:rsidRPr="00142BC8">
        <w:rPr>
          <w:rFonts w:asciiTheme="minorHAnsi" w:hAnsiTheme="minorHAnsi"/>
        </w:rPr>
        <w:t xml:space="preserve">, where would that leave the legitimacy Kim and his cohorts think they are gaining from their own program, and </w:t>
      </w:r>
      <w:r w:rsidRPr="00142BC8">
        <w:rPr>
          <w:rStyle w:val="StyleUnderline"/>
          <w:rFonts w:asciiTheme="minorHAnsi" w:hAnsiTheme="minorHAnsi"/>
        </w:rPr>
        <w:t>how much longer could the regime last?</w:t>
      </w:r>
      <w:r w:rsidRPr="00142BC8">
        <w:rPr>
          <w:rFonts w:asciiTheme="minorHAnsi" w:hAnsiTheme="minorHAnsi"/>
        </w:rPr>
        <w:t xml:space="preserve"> But as emotionally satisfying as it might be for the United States to thumb its nose at the persistently and exasperatingly provocative Kim by encouraging its neighbors to stand up to him on his own terms, former State Department Korea desk chief David Straub cautions that </w:t>
      </w:r>
      <w:r w:rsidRPr="00142BC8">
        <w:rPr>
          <w:rStyle w:val="Emphasis"/>
          <w:rFonts w:asciiTheme="minorHAnsi" w:hAnsiTheme="minorHAnsi"/>
        </w:rPr>
        <w:t>it would likely backfire</w:t>
      </w:r>
      <w:r w:rsidRPr="00142BC8">
        <w:rPr>
          <w:rFonts w:asciiTheme="minorHAnsi" w:hAnsiTheme="minorHAnsi"/>
        </w:rPr>
        <w:t xml:space="preserve">. </w:t>
      </w:r>
      <w:r w:rsidRPr="00142BC8">
        <w:rPr>
          <w:rStyle w:val="StyleUnderline"/>
          <w:rFonts w:asciiTheme="minorHAnsi" w:hAnsiTheme="minorHAnsi"/>
        </w:rPr>
        <w:t>The resulting increased tensions would probably bolster the regime internally even while driving it closer into the embrace of China</w:t>
      </w:r>
      <w:r w:rsidRPr="00142BC8">
        <w:rPr>
          <w:rFonts w:asciiTheme="minorHAnsi" w:hAnsiTheme="minorHAnsi"/>
        </w:rPr>
        <w:t xml:space="preserve">, said Straub, now associate director of Korea studies at Stanford University’s Shorenstein Asia-Pacific Research Center, in an e-mail exchange. </w:t>
      </w:r>
      <w:r w:rsidRPr="00142BC8">
        <w:rPr>
          <w:rStyle w:val="StyleUnderline"/>
          <w:rFonts w:asciiTheme="minorHAnsi" w:hAnsiTheme="minorHAnsi"/>
        </w:rPr>
        <w:t>Nuclear arms in the hands of South Korea and Japan, alarming China, could trigger a</w:t>
      </w:r>
      <w:r w:rsidRPr="00142BC8">
        <w:rPr>
          <w:rFonts w:asciiTheme="minorHAnsi" w:hAnsiTheme="minorHAnsi"/>
        </w:rPr>
        <w:t xml:space="preserve"> </w:t>
      </w:r>
      <w:r w:rsidRPr="00142BC8">
        <w:rPr>
          <w:rStyle w:val="Emphasis"/>
          <w:rFonts w:asciiTheme="minorHAnsi" w:hAnsiTheme="minorHAnsi"/>
        </w:rPr>
        <w:t>“massive”</w:t>
      </w:r>
      <w:r w:rsidRPr="00142BC8">
        <w:rPr>
          <w:rFonts w:asciiTheme="minorHAnsi" w:hAnsiTheme="minorHAnsi"/>
        </w:rPr>
        <w:t xml:space="preserve"> </w:t>
      </w:r>
      <w:r w:rsidRPr="00142BC8">
        <w:rPr>
          <w:rStyle w:val="StyleUnderline"/>
          <w:rFonts w:asciiTheme="minorHAnsi" w:hAnsiTheme="minorHAnsi"/>
        </w:rPr>
        <w:t>Northeast Asian arms race and at the same time tempt countries in</w:t>
      </w:r>
      <w:r w:rsidRPr="00142BC8">
        <w:rPr>
          <w:rFonts w:asciiTheme="minorHAnsi" w:hAnsiTheme="minorHAnsi"/>
        </w:rPr>
        <w:t xml:space="preserve"> </w:t>
      </w:r>
      <w:r w:rsidRPr="00142BC8">
        <w:rPr>
          <w:rStyle w:val="Emphasis"/>
          <w:rFonts w:asciiTheme="minorHAnsi" w:hAnsiTheme="minorHAnsi"/>
        </w:rPr>
        <w:t>other regions</w:t>
      </w:r>
      <w:r w:rsidRPr="00142BC8">
        <w:rPr>
          <w:rFonts w:asciiTheme="minorHAnsi" w:hAnsiTheme="minorHAnsi"/>
        </w:rPr>
        <w:t xml:space="preserve"> </w:t>
      </w:r>
      <w:r w:rsidRPr="00142BC8">
        <w:rPr>
          <w:rStyle w:val="StyleUnderline"/>
          <w:rFonts w:asciiTheme="minorHAnsi" w:hAnsiTheme="minorHAnsi"/>
        </w:rPr>
        <w:t>to step over the nuclear threshold, making a hash of international nonproliferation arrangements</w:t>
      </w:r>
      <w:r w:rsidRPr="00142BC8">
        <w:rPr>
          <w:rFonts w:asciiTheme="minorHAnsi" w:hAnsiTheme="minorHAnsi"/>
        </w:rPr>
        <w:t>.</w:t>
      </w:r>
    </w:p>
    <w:p w14:paraId="6FBFB773" w14:textId="77777777" w:rsidR="006D5604" w:rsidRPr="00142BC8" w:rsidRDefault="006D5604" w:rsidP="006D5604">
      <w:pPr>
        <w:pStyle w:val="Heading4"/>
        <w:rPr>
          <w:rFonts w:asciiTheme="minorHAnsi" w:hAnsiTheme="minorHAnsi"/>
        </w:rPr>
      </w:pPr>
      <w:r w:rsidRPr="00142BC8">
        <w:rPr>
          <w:rFonts w:asciiTheme="minorHAnsi" w:hAnsiTheme="minorHAnsi"/>
        </w:rPr>
        <w:t xml:space="preserve">The impact is </w:t>
      </w:r>
      <w:r w:rsidR="00134DE5" w:rsidRPr="00142BC8">
        <w:rPr>
          <w:rFonts w:asciiTheme="minorHAnsi" w:hAnsiTheme="minorHAnsi"/>
        </w:rPr>
        <w:t>global nuclear war</w:t>
      </w:r>
    </w:p>
    <w:p w14:paraId="28EDAEAA" w14:textId="77777777" w:rsidR="006D5604" w:rsidRPr="00142BC8" w:rsidRDefault="006D5604" w:rsidP="006A6338">
      <w:pPr>
        <w:rPr>
          <w:rFonts w:asciiTheme="minorHAnsi" w:hAnsiTheme="minorHAnsi"/>
        </w:rPr>
      </w:pPr>
      <w:r w:rsidRPr="00142BC8">
        <w:rPr>
          <w:rStyle w:val="Style13ptBold"/>
          <w:rFonts w:asciiTheme="minorHAnsi" w:hAnsiTheme="minorHAnsi"/>
        </w:rPr>
        <w:t>Utgoff</w:t>
      </w:r>
      <w:r w:rsidRPr="00142BC8">
        <w:rPr>
          <w:rFonts w:asciiTheme="minorHAnsi" w:hAnsiTheme="minorHAnsi"/>
        </w:rPr>
        <w:t xml:space="preserve">, Deputy Director of the Strategy, Forces, and Resources Division of the Institute for Defense Analysis, Survival, </w:t>
      </w:r>
      <w:r w:rsidRPr="00142BC8">
        <w:rPr>
          <w:rStyle w:val="Style13ptBold"/>
          <w:rFonts w:asciiTheme="minorHAnsi" w:hAnsiTheme="minorHAnsi"/>
        </w:rPr>
        <w:t>2002</w:t>
      </w:r>
      <w:r w:rsidRPr="00142BC8">
        <w:rPr>
          <w:rFonts w:asciiTheme="minorHAnsi" w:hAnsiTheme="minorHAnsi"/>
        </w:rPr>
        <w:t xml:space="preserve"> (Victor, Proliferation, Missile Defence and American Ambitions, pgs. 87-88, SP)</w:t>
      </w:r>
    </w:p>
    <w:p w14:paraId="41527B36" w14:textId="77777777" w:rsidR="006D5604" w:rsidRPr="00142BC8" w:rsidRDefault="006D5604" w:rsidP="006A6338">
      <w:pPr>
        <w:rPr>
          <w:rFonts w:asciiTheme="minorHAnsi" w:hAnsiTheme="minorHAnsi"/>
        </w:rPr>
      </w:pPr>
      <w:r w:rsidRPr="00142BC8">
        <w:rPr>
          <w:rFonts w:asciiTheme="minorHAnsi" w:hAnsiTheme="minorHAnsi"/>
        </w:rPr>
        <w:t xml:space="preserve">Further, the large number of states that became capable of building nuclear weapons over the years, but chose not to, can be reasonably well explained by the fact that most were formally allied with either the United States or the Soviet Union. Both these superpowers had strong nuclear forces and put great pressure on their allies not to build nuclear weapons. Since the Cold War, the US has retained all its allies. In addition, NATO has extended its protection to some of the previous allies of the Soviet Union and plans on taking in more. Nuclear proliferation by India and Pakistan, and proliferation programmes by North Korea, Iran and Iraq, all involve states in the opposite situation: all judged that they faced serious military opposition and had little prospect of establishing a reliable supporting alliance with a suitably strong, nuclear-armed state. </w:t>
      </w:r>
      <w:r w:rsidRPr="00142BC8">
        <w:rPr>
          <w:rStyle w:val="StyleUnderline"/>
          <w:rFonts w:asciiTheme="minorHAnsi" w:hAnsiTheme="minorHAnsi"/>
        </w:rPr>
        <w:t>What would await the world if strong protectors, especially the United States, were</w:t>
      </w:r>
      <w:r w:rsidRPr="00142BC8">
        <w:rPr>
          <w:rFonts w:asciiTheme="minorHAnsi" w:hAnsiTheme="minorHAnsi"/>
        </w:rPr>
        <w:t xml:space="preserve"> </w:t>
      </w:r>
      <w:r w:rsidRPr="00142BC8">
        <w:rPr>
          <w:rStyle w:val="StyleUnderline"/>
          <w:rFonts w:asciiTheme="minorHAnsi" w:hAnsiTheme="minorHAnsi"/>
        </w:rPr>
        <w:t>no longer seen as willing to protect states from nuclear-backed aggression?</w:t>
      </w:r>
      <w:r w:rsidRPr="00142BC8">
        <w:rPr>
          <w:rFonts w:asciiTheme="minorHAnsi" w:hAnsiTheme="minorHAnsi"/>
        </w:rPr>
        <w:t xml:space="preserve"> At least a few </w:t>
      </w:r>
      <w:r w:rsidRPr="00142BC8">
        <w:rPr>
          <w:rStyle w:val="StyleUnderline"/>
          <w:rFonts w:asciiTheme="minorHAnsi" w:hAnsiTheme="minorHAnsi"/>
        </w:rPr>
        <w:t>additional states would begin to build their own nuclear weapons</w:t>
      </w:r>
      <w:r w:rsidRPr="00142BC8">
        <w:rPr>
          <w:rFonts w:asciiTheme="minorHAnsi" w:hAnsiTheme="minorHAnsi"/>
        </w:rPr>
        <w:t xml:space="preserve"> and the means to deliver them to distant targets, and </w:t>
      </w:r>
      <w:r w:rsidRPr="00142BC8">
        <w:rPr>
          <w:rStyle w:val="StyleUnderline"/>
          <w:rFonts w:asciiTheme="minorHAnsi" w:hAnsiTheme="minorHAnsi"/>
        </w:rPr>
        <w:t>these initiatives would spur increasing numbers</w:t>
      </w:r>
      <w:r w:rsidRPr="00142BC8">
        <w:rPr>
          <w:rFonts w:asciiTheme="minorHAnsi" w:hAnsiTheme="minorHAnsi"/>
        </w:rPr>
        <w:t xml:space="preserve"> of the world’s capable states </w:t>
      </w:r>
      <w:r w:rsidRPr="00142BC8">
        <w:rPr>
          <w:rStyle w:val="StyleUnderline"/>
          <w:rFonts w:asciiTheme="minorHAnsi" w:hAnsiTheme="minorHAnsi"/>
        </w:rPr>
        <w:t>to follow suit</w:t>
      </w:r>
      <w:r w:rsidRPr="00142BC8">
        <w:rPr>
          <w:rFonts w:asciiTheme="minorHAnsi" w:hAnsiTheme="minorHAnsi"/>
        </w:rPr>
        <w:t xml:space="preserve">. Restraint would seem ever less necessary and ever more dangerous. Meanwhile, more states are becoming capable of building nuclear weapons and long-range missiles. Many, perhaps most, of the world’s states are becoming sufficiently wealthy, and the technology for building nuclear forces continues to improve and spread. Finally, </w:t>
      </w:r>
      <w:r w:rsidRPr="00142BC8">
        <w:rPr>
          <w:rStyle w:val="StyleUnderline"/>
          <w:rFonts w:asciiTheme="minorHAnsi" w:hAnsiTheme="minorHAnsi"/>
        </w:rPr>
        <w:t>it seems highly likely that at some point, halting proliferation will come to be seen as a lost cause and the restraints on it will disappear. Once that happens, the transition to a highly proliferated world would probably be</w:t>
      </w:r>
      <w:r w:rsidRPr="00142BC8">
        <w:rPr>
          <w:rFonts w:asciiTheme="minorHAnsi" w:hAnsiTheme="minorHAnsi"/>
        </w:rPr>
        <w:t xml:space="preserve"> </w:t>
      </w:r>
      <w:r w:rsidRPr="00142BC8">
        <w:rPr>
          <w:rStyle w:val="Emphasis"/>
          <w:rFonts w:asciiTheme="minorHAnsi" w:hAnsiTheme="minorHAnsi"/>
        </w:rPr>
        <w:t>very rapid</w:t>
      </w:r>
      <w:r w:rsidRPr="00142BC8">
        <w:rPr>
          <w:rFonts w:asciiTheme="minorHAnsi" w:hAnsiTheme="minorHAnsi"/>
        </w:rPr>
        <w:t xml:space="preserve">. While some regions might be able to hold the line for a time, </w:t>
      </w:r>
      <w:r w:rsidRPr="00142BC8">
        <w:rPr>
          <w:rStyle w:val="StyleUnderline"/>
          <w:rFonts w:asciiTheme="minorHAnsi" w:hAnsiTheme="minorHAnsi"/>
        </w:rPr>
        <w:t>the threats posed by wildfire proliferation in most other areas could create pressures that would finally</w:t>
      </w:r>
      <w:r w:rsidRPr="00142BC8">
        <w:rPr>
          <w:rFonts w:asciiTheme="minorHAnsi" w:hAnsiTheme="minorHAnsi"/>
        </w:rPr>
        <w:t xml:space="preserve"> </w:t>
      </w:r>
      <w:r w:rsidRPr="00142BC8">
        <w:rPr>
          <w:rStyle w:val="Emphasis"/>
          <w:rFonts w:asciiTheme="minorHAnsi" w:hAnsiTheme="minorHAnsi"/>
        </w:rPr>
        <w:t>overcome all restraint</w:t>
      </w:r>
      <w:r w:rsidRPr="00142BC8">
        <w:rPr>
          <w:rFonts w:asciiTheme="minorHAnsi" w:hAnsiTheme="minorHAnsi"/>
        </w:rPr>
        <w:t xml:space="preserve">. Many readers are probably willing to accept that </w:t>
      </w:r>
      <w:r w:rsidRPr="00142BC8">
        <w:rPr>
          <w:rStyle w:val="StyleUnderline"/>
          <w:rFonts w:asciiTheme="minorHAnsi" w:hAnsiTheme="minorHAnsi"/>
        </w:rPr>
        <w:t>nuclear proliferation is such a grave threat to world peace that</w:t>
      </w:r>
      <w:r w:rsidRPr="00142BC8">
        <w:rPr>
          <w:rFonts w:asciiTheme="minorHAnsi" w:hAnsiTheme="minorHAnsi"/>
        </w:rPr>
        <w:t xml:space="preserve"> </w:t>
      </w:r>
      <w:r w:rsidRPr="00142BC8">
        <w:rPr>
          <w:rStyle w:val="Emphasis"/>
          <w:rFonts w:asciiTheme="minorHAnsi" w:hAnsiTheme="minorHAnsi"/>
        </w:rPr>
        <w:t>every effort</w:t>
      </w:r>
      <w:r w:rsidRPr="00142BC8">
        <w:rPr>
          <w:rFonts w:asciiTheme="minorHAnsi" w:hAnsiTheme="minorHAnsi"/>
        </w:rPr>
        <w:t xml:space="preserve"> </w:t>
      </w:r>
      <w:r w:rsidRPr="00142BC8">
        <w:rPr>
          <w:rStyle w:val="StyleUnderline"/>
          <w:rFonts w:asciiTheme="minorHAnsi" w:hAnsiTheme="minorHAnsi"/>
        </w:rPr>
        <w:t>should be made to avoid it</w:t>
      </w:r>
      <w:r w:rsidRPr="00142BC8">
        <w:rPr>
          <w:rFonts w:asciiTheme="minorHAnsi" w:hAnsiTheme="minorHAnsi"/>
        </w:rPr>
        <w:t xml:space="preserve">.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the dynamics of </w:t>
      </w:r>
      <w:r w:rsidRPr="00142BC8">
        <w:rPr>
          <w:rStyle w:val="StyleUnderline"/>
          <w:rFonts w:asciiTheme="minorHAnsi" w:hAnsiTheme="minorHAnsi"/>
        </w:rPr>
        <w:t xml:space="preserve">getting to a highly proliferated world could be very dangerous. Proliferating states will feel great pressures to obtain nuclear weapons and delivery systems before any potential opponent does. Those who succeed in outracing an opponent may consider </w:t>
      </w:r>
      <w:r w:rsidRPr="00142BC8">
        <w:rPr>
          <w:rStyle w:val="Emphasis"/>
          <w:rFonts w:asciiTheme="minorHAnsi" w:hAnsiTheme="minorHAnsi"/>
        </w:rPr>
        <w:t>preemptive nuclear war</w:t>
      </w:r>
      <w:r w:rsidRPr="00142BC8">
        <w:rPr>
          <w:rFonts w:asciiTheme="minorHAnsi" w:hAnsiTheme="minorHAnsi"/>
        </w:rPr>
        <w:t xml:space="preserve"> </w:t>
      </w:r>
      <w:r w:rsidRPr="00142BC8">
        <w:rPr>
          <w:rStyle w:val="StyleUnderline"/>
          <w:rFonts w:asciiTheme="minorHAnsi" w:hAnsiTheme="minorHAnsi"/>
        </w:rPr>
        <w:t>before the opponent becomes capable of nuclear retaliation</w:t>
      </w:r>
      <w:r w:rsidRPr="00142BC8">
        <w:rPr>
          <w:rFonts w:asciiTheme="minorHAnsi" w:hAnsiTheme="minorHAnsi"/>
        </w:rPr>
        <w:t>. 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w:t>
      </w:r>
    </w:p>
    <w:p w14:paraId="144D9D16" w14:textId="77777777" w:rsidR="00134DE5" w:rsidRPr="00142BC8" w:rsidRDefault="00134DE5" w:rsidP="00134DE5">
      <w:pPr>
        <w:pStyle w:val="Heading4"/>
        <w:rPr>
          <w:rFonts w:asciiTheme="minorHAnsi" w:hAnsiTheme="minorHAnsi"/>
        </w:rPr>
      </w:pPr>
      <w:r w:rsidRPr="00142BC8">
        <w:rPr>
          <w:rFonts w:asciiTheme="minorHAnsi" w:hAnsiTheme="minorHAnsi"/>
        </w:rPr>
        <w:t>Independently – Japanese proliferation causes a global thermonuclear war</w:t>
      </w:r>
    </w:p>
    <w:p w14:paraId="00902000" w14:textId="77777777" w:rsidR="00134DE5" w:rsidRPr="00142BC8" w:rsidRDefault="00134DE5" w:rsidP="00134DE5">
      <w:pPr>
        <w:rPr>
          <w:rFonts w:asciiTheme="minorHAnsi" w:hAnsiTheme="minorHAnsi"/>
        </w:rPr>
      </w:pPr>
      <w:r w:rsidRPr="00142BC8">
        <w:rPr>
          <w:rFonts w:asciiTheme="minorHAnsi" w:hAnsiTheme="minorHAnsi"/>
        </w:rPr>
        <w:t xml:space="preserve">Geoffrey </w:t>
      </w:r>
      <w:r w:rsidRPr="00142BC8">
        <w:rPr>
          <w:rStyle w:val="Style13ptBold"/>
          <w:rFonts w:asciiTheme="minorHAnsi" w:hAnsiTheme="minorHAnsi"/>
        </w:rPr>
        <w:t>HARTMAN</w:t>
      </w:r>
      <w:r w:rsidRPr="00142BC8">
        <w:rPr>
          <w:rFonts w:asciiTheme="minorHAnsi" w:hAnsiTheme="minorHAnsi"/>
        </w:rPr>
        <w:t xml:space="preserve"> January 16, </w:t>
      </w:r>
      <w:r w:rsidRPr="00142BC8">
        <w:rPr>
          <w:rStyle w:val="Style13ptBold"/>
          <w:rFonts w:asciiTheme="minorHAnsi" w:hAnsiTheme="minorHAnsi"/>
        </w:rPr>
        <w:t>2003</w:t>
      </w:r>
      <w:r w:rsidRPr="00142BC8">
        <w:rPr>
          <w:rFonts w:asciiTheme="minorHAnsi" w:hAnsiTheme="minorHAnsi"/>
        </w:rPr>
        <w:t xml:space="preserve"> [“A year later, ‘Axis of Evil’ still a hot topic,” The Daily Nebraskan, http://www.pbs.org/avoidingarmageddon/getInvolved/involved_04_01_entries01.html]</w:t>
      </w:r>
    </w:p>
    <w:p w14:paraId="34284CA9" w14:textId="77777777" w:rsidR="00134DE5" w:rsidRPr="00142BC8" w:rsidRDefault="00134DE5" w:rsidP="00134DE5">
      <w:pPr>
        <w:rPr>
          <w:rFonts w:asciiTheme="minorHAnsi" w:hAnsiTheme="minorHAnsi"/>
        </w:rPr>
      </w:pPr>
      <w:r w:rsidRPr="00142BC8">
        <w:rPr>
          <w:rStyle w:val="StyleUnderline"/>
          <w:rFonts w:asciiTheme="minorHAnsi" w:hAnsiTheme="minorHAnsi"/>
        </w:rPr>
        <w:t>The simmering crisis in North Korea provides a textbook example of the danger presented by nuclear proliferation</w:t>
      </w:r>
      <w:r w:rsidRPr="00142BC8">
        <w:rPr>
          <w:rFonts w:asciiTheme="minorHAnsi" w:hAnsiTheme="minorHAnsi"/>
        </w:rPr>
        <w:t xml:space="preserve">. The current crisis evolved after the North Koreans admitted to and threatened to expand a secret nuclear program they had continued in violation of a 1994 agreement with the United States. It is thought that the North Koreans already possess one or two nuclear devices. This nuclear program has transformed an otherwise irrelevant and backwards nation into a flashpoint for a potential conflict in East Asia. If the North Koreans produce more nuclear weapons, </w:t>
      </w:r>
      <w:r w:rsidRPr="00142BC8">
        <w:rPr>
          <w:rStyle w:val="StyleUnderline"/>
          <w:rFonts w:asciiTheme="minorHAnsi" w:hAnsiTheme="minorHAnsi"/>
        </w:rPr>
        <w:t>it may compel other East Asian states, most notably Japan, to go nuclear in response. This could lead to a nuclear arms race in East Asia</w:t>
      </w:r>
      <w:r w:rsidRPr="00142BC8">
        <w:rPr>
          <w:rFonts w:asciiTheme="minorHAnsi" w:hAnsiTheme="minorHAnsi"/>
        </w:rPr>
        <w:t xml:space="preserve">, which is the last thing anyone wants. </w:t>
      </w:r>
      <w:r w:rsidRPr="00142BC8">
        <w:rPr>
          <w:rStyle w:val="StyleUnderline"/>
          <w:rFonts w:asciiTheme="minorHAnsi" w:hAnsiTheme="minorHAnsi"/>
        </w:rPr>
        <w:t>As we all learned in "WarGames," there are no winners in global thermonuclear war</w:t>
      </w:r>
      <w:r w:rsidRPr="00142BC8">
        <w:rPr>
          <w:rFonts w:asciiTheme="minorHAnsi" w:hAnsiTheme="minorHAnsi"/>
        </w:rPr>
        <w:t>.</w:t>
      </w:r>
    </w:p>
    <w:p w14:paraId="0911ACC4" w14:textId="77777777" w:rsidR="006A6338" w:rsidRPr="00142BC8" w:rsidRDefault="006A6338" w:rsidP="006A6338">
      <w:pPr>
        <w:pStyle w:val="Heading4"/>
        <w:rPr>
          <w:rFonts w:asciiTheme="minorHAnsi" w:hAnsiTheme="minorHAnsi"/>
        </w:rPr>
      </w:pPr>
      <w:r w:rsidRPr="00142BC8">
        <w:rPr>
          <w:rFonts w:asciiTheme="minorHAnsi" w:hAnsiTheme="minorHAnsi"/>
        </w:rPr>
        <w:t>CBMs solve perception of Chinese threat in the region</w:t>
      </w:r>
    </w:p>
    <w:p w14:paraId="061D911E" w14:textId="77777777" w:rsidR="006A6338" w:rsidRPr="00142BC8" w:rsidRDefault="006A6338" w:rsidP="006A6338">
      <w:pPr>
        <w:rPr>
          <w:rFonts w:asciiTheme="minorHAnsi" w:hAnsiTheme="minorHAnsi"/>
        </w:rPr>
      </w:pPr>
      <w:r w:rsidRPr="00142BC8">
        <w:rPr>
          <w:rFonts w:asciiTheme="minorHAnsi" w:hAnsiTheme="minorHAnsi"/>
        </w:rPr>
        <w:t xml:space="preserve">Gregory </w:t>
      </w:r>
      <w:r w:rsidRPr="00142BC8">
        <w:rPr>
          <w:rStyle w:val="Style13ptBold"/>
          <w:rFonts w:asciiTheme="minorHAnsi" w:hAnsiTheme="minorHAnsi"/>
        </w:rPr>
        <w:t>Coutaz</w:t>
      </w:r>
      <w:r w:rsidRPr="00142BC8">
        <w:rPr>
          <w:rFonts w:asciiTheme="minorHAnsi" w:hAnsiTheme="minorHAnsi"/>
        </w:rPr>
        <w:t xml:space="preserve"> (PhD Candidate in the International Doctoral Program in Asia-Pacific Studies at National Chengchi University in Taipei, Taiwan) </w:t>
      </w:r>
      <w:r w:rsidRPr="00142BC8">
        <w:rPr>
          <w:rStyle w:val="Style13ptBold"/>
          <w:rFonts w:asciiTheme="minorHAnsi" w:hAnsiTheme="minorHAnsi"/>
        </w:rPr>
        <w:t>2015</w:t>
      </w:r>
      <w:r w:rsidRPr="00142BC8">
        <w:rPr>
          <w:rFonts w:asciiTheme="minorHAnsi" w:hAnsiTheme="minorHAnsi"/>
        </w:rPr>
        <w:t xml:space="preserve"> [“China, Confidence-Building Measures, and the South China Sea Peace Initiative”  South China Sea Think Tank • Issue Briefings, 5, online @ </w:t>
      </w:r>
      <w:hyperlink r:id="rId9" w:history="1">
        <w:r w:rsidRPr="00142BC8">
          <w:rPr>
            <w:rStyle w:val="Hyperlink"/>
            <w:rFonts w:asciiTheme="minorHAnsi" w:hAnsiTheme="minorHAnsi"/>
          </w:rPr>
          <w:t>http://www.scstt.org/Publications/Issue-Briefings-2015-5-Coutaz.pdf</w:t>
        </w:r>
      </w:hyperlink>
      <w:r w:rsidRPr="00142BC8">
        <w:rPr>
          <w:rFonts w:asciiTheme="minorHAnsi" w:hAnsiTheme="minorHAnsi"/>
        </w:rPr>
        <w:t>, loghry]</w:t>
      </w:r>
    </w:p>
    <w:p w14:paraId="3754E6AE" w14:textId="77777777" w:rsidR="006A6338" w:rsidRPr="00142BC8" w:rsidRDefault="006A6338" w:rsidP="006A6338">
      <w:pPr>
        <w:rPr>
          <w:rFonts w:asciiTheme="minorHAnsi" w:hAnsiTheme="minorHAnsi"/>
        </w:rPr>
      </w:pPr>
      <w:r w:rsidRPr="00142BC8">
        <w:rPr>
          <w:rStyle w:val="StyleUnderline"/>
          <w:rFonts w:asciiTheme="minorHAnsi" w:hAnsiTheme="minorHAnsi"/>
        </w:rPr>
        <w:t>CBMs are an important tool for building confidence between disputants in a relatively low-cost and low-risk manner</w:t>
      </w:r>
      <w:r w:rsidRPr="00142BC8">
        <w:rPr>
          <w:rFonts w:asciiTheme="minorHAnsi" w:hAnsiTheme="minorHAnsi"/>
        </w:rPr>
        <w:t xml:space="preserve">. </w:t>
      </w:r>
      <w:r w:rsidRPr="00142BC8">
        <w:rPr>
          <w:rStyle w:val="StyleUnderline"/>
          <w:rFonts w:asciiTheme="minorHAnsi" w:hAnsiTheme="minorHAnsi"/>
        </w:rPr>
        <w:t>They can</w:t>
      </w:r>
      <w:r w:rsidRPr="00142BC8">
        <w:rPr>
          <w:rFonts w:asciiTheme="minorHAnsi" w:hAnsiTheme="minorHAnsi"/>
        </w:rPr>
        <w:t xml:space="preserve"> </w:t>
      </w:r>
      <w:r w:rsidRPr="00142BC8">
        <w:rPr>
          <w:rStyle w:val="Emphasis"/>
          <w:rFonts w:asciiTheme="minorHAnsi" w:hAnsiTheme="minorHAnsi"/>
        </w:rPr>
        <w:t>improve relationships</w:t>
      </w:r>
      <w:r w:rsidRPr="00142BC8">
        <w:rPr>
          <w:rFonts w:asciiTheme="minorHAnsi" w:hAnsiTheme="minorHAnsi"/>
        </w:rPr>
        <w:t xml:space="preserve">, </w:t>
      </w:r>
      <w:r w:rsidRPr="00142BC8">
        <w:rPr>
          <w:rStyle w:val="StyleUnderline"/>
          <w:rFonts w:asciiTheme="minorHAnsi" w:hAnsiTheme="minorHAnsi"/>
        </w:rPr>
        <w:t>signal positive intentions, and serve as a tangible demonstration of commitment to</w:t>
      </w:r>
      <w:r w:rsidRPr="00142BC8">
        <w:rPr>
          <w:rFonts w:asciiTheme="minorHAnsi" w:hAnsiTheme="minorHAnsi"/>
        </w:rPr>
        <w:t xml:space="preserve"> </w:t>
      </w:r>
      <w:r w:rsidRPr="00142BC8">
        <w:rPr>
          <w:rStyle w:val="Emphasis"/>
          <w:rFonts w:asciiTheme="minorHAnsi" w:hAnsiTheme="minorHAnsi"/>
        </w:rPr>
        <w:t>avoiding escalation</w:t>
      </w:r>
      <w:r w:rsidRPr="00142BC8">
        <w:rPr>
          <w:rFonts w:asciiTheme="minorHAnsi" w:hAnsiTheme="minorHAnsi"/>
        </w:rPr>
        <w:t xml:space="preserve">. </w:t>
      </w:r>
      <w:r w:rsidRPr="00142BC8">
        <w:rPr>
          <w:rStyle w:val="StyleUnderline"/>
          <w:rFonts w:asciiTheme="minorHAnsi" w:hAnsiTheme="minorHAnsi"/>
        </w:rPr>
        <w:t>The goal of CBMs in the South China Sea is to prevent current disputes from</w:t>
      </w:r>
      <w:r w:rsidRPr="00142BC8">
        <w:rPr>
          <w:rFonts w:asciiTheme="minorHAnsi" w:hAnsiTheme="minorHAnsi"/>
        </w:rPr>
        <w:t xml:space="preserve"> </w:t>
      </w:r>
      <w:r w:rsidRPr="00142BC8">
        <w:rPr>
          <w:rStyle w:val="Emphasis"/>
          <w:rFonts w:asciiTheme="minorHAnsi" w:hAnsiTheme="minorHAnsi"/>
        </w:rPr>
        <w:t>developing into an armed conflict</w:t>
      </w:r>
      <w:r w:rsidRPr="00142BC8">
        <w:rPr>
          <w:rFonts w:asciiTheme="minorHAnsi" w:hAnsiTheme="minorHAnsi"/>
        </w:rPr>
        <w:t xml:space="preserve">. The South China Sea Peace Initiative is a step in that direction, and therefore constitutes a chance to initiate a favorable environment that encourages future constructive negotiations. In that sense, it could have received a warmer welcome by the concerned parties. </w:t>
      </w:r>
      <w:r w:rsidRPr="00142BC8">
        <w:rPr>
          <w:rStyle w:val="StyleUnderline"/>
          <w:rFonts w:asciiTheme="minorHAnsi" w:hAnsiTheme="minorHAnsi"/>
        </w:rPr>
        <w:t>China, in particular, has everything to gain by participating in such operations. Diplomatic and Track II actions or procedures can contribute to the</w:t>
      </w:r>
      <w:r w:rsidRPr="00142BC8">
        <w:rPr>
          <w:rFonts w:asciiTheme="minorHAnsi" w:hAnsiTheme="minorHAnsi"/>
        </w:rPr>
        <w:t xml:space="preserve"> </w:t>
      </w:r>
      <w:r w:rsidRPr="00142BC8">
        <w:rPr>
          <w:rStyle w:val="Emphasis"/>
          <w:rFonts w:asciiTheme="minorHAnsi" w:hAnsiTheme="minorHAnsi"/>
        </w:rPr>
        <w:t>reduction of the perception of a China’s threat</w:t>
      </w:r>
      <w:r w:rsidRPr="00142BC8">
        <w:rPr>
          <w:rFonts w:asciiTheme="minorHAnsi" w:hAnsiTheme="minorHAnsi"/>
        </w:rPr>
        <w:t xml:space="preserve">. </w:t>
      </w:r>
      <w:r w:rsidRPr="00142BC8">
        <w:rPr>
          <w:rStyle w:val="StyleUnderline"/>
          <w:rFonts w:asciiTheme="minorHAnsi" w:hAnsiTheme="minorHAnsi"/>
        </w:rPr>
        <w:t>The rapid modernization and increasing capacity of the PLA provoke regional anxiety about China’s ambitions</w:t>
      </w:r>
      <w:r w:rsidRPr="00142BC8">
        <w:rPr>
          <w:rFonts w:asciiTheme="minorHAnsi" w:hAnsiTheme="minorHAnsi"/>
        </w:rPr>
        <w:t xml:space="preserve">. It is no coincidence that in an independent poll released on June 19, eight in 10 Filipinos are now worried about possible armed conflict with China5 . In recent time, the PLA has been able to engage in international anti-piracy measures in the Gulf of Aden, or to provide medical services with its navy hospital ship the Peace Ark after natural disasters in Haiti, Pakistan and Indonesia. </w:t>
      </w:r>
      <w:r w:rsidRPr="00142BC8">
        <w:rPr>
          <w:rStyle w:val="StyleUnderline"/>
          <w:rFonts w:asciiTheme="minorHAnsi" w:hAnsiTheme="minorHAnsi"/>
        </w:rPr>
        <w:t>These operations bring benefits to China’s image</w:t>
      </w:r>
      <w:r w:rsidRPr="00142BC8">
        <w:rPr>
          <w:rFonts w:asciiTheme="minorHAnsi" w:hAnsiTheme="minorHAnsi"/>
        </w:rPr>
        <w:t xml:space="preserve">. With the South China Sea Peace Initiative, China has missed a chance to act as a responsible major power committed to the peaceful development of the region. Fortunately for China, </w:t>
      </w:r>
      <w:r w:rsidRPr="00142BC8">
        <w:rPr>
          <w:rStyle w:val="StyleUnderline"/>
          <w:rFonts w:asciiTheme="minorHAnsi" w:hAnsiTheme="minorHAnsi"/>
        </w:rPr>
        <w:t>there is no shortage of non-traditional security issues in Southeast Asia. China will have again the occasion, through CBMs, to persuade other disputing parties that it can be an asset for regional security and not only a source of anxiety</w:t>
      </w:r>
      <w:r w:rsidRPr="00142BC8">
        <w:rPr>
          <w:rFonts w:asciiTheme="minorHAnsi" w:hAnsiTheme="minorHAnsi"/>
        </w:rPr>
        <w:t>.</w:t>
      </w:r>
    </w:p>
    <w:p w14:paraId="4F227AF0" w14:textId="77777777" w:rsidR="006F5A9A" w:rsidRPr="00142BC8" w:rsidRDefault="006A6338" w:rsidP="007241FB">
      <w:pPr>
        <w:pStyle w:val="Heading3"/>
        <w:rPr>
          <w:rFonts w:asciiTheme="minorHAnsi" w:hAnsiTheme="minorHAnsi"/>
        </w:rPr>
      </w:pPr>
      <w:r w:rsidRPr="00142BC8">
        <w:rPr>
          <w:rFonts w:asciiTheme="minorHAnsi" w:hAnsiTheme="minorHAnsi"/>
        </w:rPr>
        <w:t>Contention 2</w:t>
      </w:r>
      <w:r w:rsidR="006F5A9A" w:rsidRPr="00142BC8">
        <w:rPr>
          <w:rFonts w:asciiTheme="minorHAnsi" w:hAnsiTheme="minorHAnsi"/>
        </w:rPr>
        <w:t>: Solvency</w:t>
      </w:r>
    </w:p>
    <w:p w14:paraId="78D3238C" w14:textId="77777777" w:rsidR="006F5A9A" w:rsidRPr="00142BC8" w:rsidRDefault="006F5A9A" w:rsidP="006F5A9A">
      <w:pPr>
        <w:pStyle w:val="Heading4"/>
        <w:rPr>
          <w:rFonts w:asciiTheme="minorHAnsi" w:hAnsiTheme="minorHAnsi"/>
        </w:rPr>
      </w:pPr>
      <w:r w:rsidRPr="00142BC8">
        <w:rPr>
          <w:rFonts w:asciiTheme="minorHAnsi" w:hAnsiTheme="minorHAnsi"/>
        </w:rPr>
        <w:t>China says yes to the plan</w:t>
      </w:r>
    </w:p>
    <w:p w14:paraId="5707B44F" w14:textId="77777777" w:rsidR="006F5A9A" w:rsidRPr="00142BC8" w:rsidRDefault="006F5A9A" w:rsidP="006F5A9A">
      <w:pPr>
        <w:rPr>
          <w:rFonts w:asciiTheme="minorHAnsi" w:hAnsiTheme="minorHAnsi"/>
        </w:rPr>
      </w:pPr>
      <w:r w:rsidRPr="00142BC8">
        <w:rPr>
          <w:rFonts w:asciiTheme="minorHAnsi" w:hAnsiTheme="minorHAnsi"/>
        </w:rPr>
        <w:t xml:space="preserve">Gregory </w:t>
      </w:r>
      <w:r w:rsidRPr="00142BC8">
        <w:rPr>
          <w:rStyle w:val="Style13ptBold"/>
          <w:rFonts w:asciiTheme="minorHAnsi" w:hAnsiTheme="minorHAnsi"/>
        </w:rPr>
        <w:t>Coutaz</w:t>
      </w:r>
      <w:r w:rsidRPr="00142BC8">
        <w:rPr>
          <w:rFonts w:asciiTheme="minorHAnsi" w:hAnsiTheme="minorHAnsi"/>
        </w:rPr>
        <w:t xml:space="preserve"> (PhD Candidate in the International Doctoral Program in Asia-Pacific Studies at National Chengchi University in Taipei, Taiwan) </w:t>
      </w:r>
      <w:r w:rsidRPr="00142BC8">
        <w:rPr>
          <w:rStyle w:val="Style13ptBold"/>
          <w:rFonts w:asciiTheme="minorHAnsi" w:hAnsiTheme="minorHAnsi"/>
        </w:rPr>
        <w:t>2015</w:t>
      </w:r>
      <w:r w:rsidRPr="00142BC8">
        <w:rPr>
          <w:rFonts w:asciiTheme="minorHAnsi" w:hAnsiTheme="minorHAnsi"/>
        </w:rPr>
        <w:t xml:space="preserve"> [“China, Confidence-Building Measures, and the South China Sea Peace Initiative”  South China Sea Think Tank • Issue Briefings, 5, online @ </w:t>
      </w:r>
      <w:hyperlink r:id="rId10" w:history="1">
        <w:r w:rsidRPr="00142BC8">
          <w:rPr>
            <w:rStyle w:val="Hyperlink"/>
            <w:rFonts w:asciiTheme="minorHAnsi" w:hAnsiTheme="minorHAnsi"/>
          </w:rPr>
          <w:t>http://www.scstt.org/Publications/Issue-Briefings-2015-5-Coutaz.pdf</w:t>
        </w:r>
      </w:hyperlink>
      <w:r w:rsidRPr="00142BC8">
        <w:rPr>
          <w:rFonts w:asciiTheme="minorHAnsi" w:hAnsiTheme="minorHAnsi"/>
        </w:rPr>
        <w:t>, loghry]</w:t>
      </w:r>
    </w:p>
    <w:p w14:paraId="5D9D1DAE" w14:textId="77777777" w:rsidR="006F5A9A" w:rsidRPr="00142BC8" w:rsidRDefault="006F5A9A" w:rsidP="006F5A9A">
      <w:pPr>
        <w:rPr>
          <w:rFonts w:asciiTheme="minorHAnsi" w:hAnsiTheme="minorHAnsi"/>
        </w:rPr>
      </w:pPr>
      <w:r w:rsidRPr="00142BC8">
        <w:rPr>
          <w:rFonts w:asciiTheme="minorHAnsi" w:hAnsiTheme="minorHAnsi"/>
        </w:rPr>
        <w:t xml:space="preserve">A combination of bilateral partnerships and multilateral engagements has traditionally constituted China’s approach to achieving its foreign policy objectives. After its WTO accession, China began to be active in developing good relations and cooperative partnerships with neighboring countries. Economically, South East Asia has benefited remarkably from China’s integration and cooperation. The recent launch of the Asian Infrastructure Investment Bank (AIIB) extends China’s inclination to the future development of the region. With the exception of Taiwan, whose application has been turned down, all countries that have territorial disputes with China across the South China Sea signed the Memorandum of Understanding recognizing the establishment of the bank. However, </w:t>
      </w:r>
      <w:r w:rsidRPr="00142BC8">
        <w:rPr>
          <w:rStyle w:val="StyleUnderline"/>
          <w:rFonts w:asciiTheme="minorHAnsi" w:hAnsiTheme="minorHAnsi"/>
        </w:rPr>
        <w:t>on security issues, China does not proceed with the same enthusiasm towards regional mechanisms and international dialogue as it does on economic matters</w:t>
      </w:r>
      <w:r w:rsidRPr="00142BC8">
        <w:rPr>
          <w:rFonts w:asciiTheme="minorHAnsi" w:hAnsiTheme="minorHAnsi"/>
        </w:rPr>
        <w:t xml:space="preserve">. In fact, China’s default response to proposed CBMs has been one of extreme caution. </w:t>
      </w:r>
      <w:r w:rsidRPr="00142BC8">
        <w:rPr>
          <w:rStyle w:val="StyleUnderline"/>
          <w:rFonts w:asciiTheme="minorHAnsi" w:hAnsiTheme="minorHAnsi"/>
        </w:rPr>
        <w:t>China fears that negotiated CBMs could be diverted from their original purpose and used by other countries to press their territorial claims</w:t>
      </w:r>
      <w:r w:rsidRPr="00142BC8">
        <w:rPr>
          <w:rFonts w:asciiTheme="minorHAnsi" w:hAnsiTheme="minorHAnsi"/>
        </w:rPr>
        <w:t xml:space="preserve">. The risk for China is that under the pretext of solving non-traditional security issues, other disputing parties seek to draw attention to what they consider as China’s extensive and illegal claims in the South China Sea. </w:t>
      </w:r>
      <w:r w:rsidRPr="00142BC8">
        <w:rPr>
          <w:rStyle w:val="Emphasis"/>
          <w:rFonts w:asciiTheme="minorHAnsi" w:hAnsiTheme="minorHAnsi"/>
        </w:rPr>
        <w:t>Despite the risk of manipulation</w:t>
      </w:r>
      <w:r w:rsidRPr="00142BC8">
        <w:rPr>
          <w:rFonts w:asciiTheme="minorHAnsi" w:hAnsiTheme="minorHAnsi"/>
        </w:rPr>
        <w:t xml:space="preserve">, </w:t>
      </w:r>
      <w:r w:rsidRPr="00142BC8">
        <w:rPr>
          <w:rStyle w:val="StyleUnderline"/>
          <w:rFonts w:asciiTheme="minorHAnsi" w:hAnsiTheme="minorHAnsi"/>
        </w:rPr>
        <w:t>it may well be in Beijing’s</w:t>
      </w:r>
      <w:r w:rsidRPr="00142BC8">
        <w:rPr>
          <w:rFonts w:asciiTheme="minorHAnsi" w:hAnsiTheme="minorHAnsi"/>
        </w:rPr>
        <w:t xml:space="preserve"> </w:t>
      </w:r>
      <w:r w:rsidRPr="00142BC8">
        <w:rPr>
          <w:rStyle w:val="Emphasis"/>
          <w:rFonts w:asciiTheme="minorHAnsi" w:hAnsiTheme="minorHAnsi"/>
        </w:rPr>
        <w:t>best interest</w:t>
      </w:r>
      <w:r w:rsidRPr="00142BC8">
        <w:rPr>
          <w:rFonts w:asciiTheme="minorHAnsi" w:hAnsiTheme="minorHAnsi"/>
        </w:rPr>
        <w:t xml:space="preserve"> </w:t>
      </w:r>
      <w:r w:rsidRPr="00142BC8">
        <w:rPr>
          <w:rStyle w:val="StyleUnderline"/>
          <w:rFonts w:asciiTheme="minorHAnsi" w:hAnsiTheme="minorHAnsi"/>
        </w:rPr>
        <w:t>to actively engage in regional CBMs</w:t>
      </w:r>
      <w:r w:rsidRPr="00142BC8">
        <w:rPr>
          <w:rFonts w:asciiTheme="minorHAnsi" w:hAnsiTheme="minorHAnsi"/>
        </w:rPr>
        <w:t xml:space="preserve">. China’s relative inflexibility on the dispute combined with the growing presence of the PLA in the region has alarmed other concerned parties and drawn international criticism. </w:t>
      </w:r>
      <w:r w:rsidRPr="00142BC8">
        <w:rPr>
          <w:rStyle w:val="StyleUnderline"/>
          <w:rFonts w:asciiTheme="minorHAnsi" w:hAnsiTheme="minorHAnsi"/>
        </w:rPr>
        <w:t>The latest satellite pictures of China’s land reclamation in the Spratly Island chain posted by the media worldwide have convinced the general public of China’s aggressive posture. Views of China have deteriorated sharply over the last decade</w:t>
      </w:r>
      <w:r w:rsidRPr="00142BC8">
        <w:rPr>
          <w:rFonts w:asciiTheme="minorHAnsi" w:hAnsiTheme="minorHAnsi"/>
        </w:rPr>
        <w:t xml:space="preserve">. Among the 20 countries polled in 2004 and 2014, the number rating China positively has dropped from 13 countries in 2004 to eight in 2014, while those rating it negatively have risen from three countries to seven. On average, positive ratings of China have dropped nine points. If China receives positive reviews from African, Latin American, and Muslim countries, important majorities give China a negative rating in Vietnam and the Philippines, where 78% and 58%, respectively, have an unfavorable opinion of the country.3 </w:t>
      </w:r>
      <w:r w:rsidRPr="00142BC8">
        <w:rPr>
          <w:rStyle w:val="StyleUnderline"/>
          <w:rFonts w:asciiTheme="minorHAnsi" w:hAnsiTheme="minorHAnsi"/>
        </w:rPr>
        <w:t>China’s negative image is inconsistent with</w:t>
      </w:r>
      <w:r w:rsidRPr="00142BC8">
        <w:rPr>
          <w:rFonts w:asciiTheme="minorHAnsi" w:hAnsiTheme="minorHAnsi"/>
        </w:rPr>
        <w:t xml:space="preserve"> Chinese President Xi </w:t>
      </w:r>
      <w:r w:rsidRPr="00142BC8">
        <w:rPr>
          <w:rStyle w:val="StyleUnderline"/>
          <w:rFonts w:asciiTheme="minorHAnsi" w:hAnsiTheme="minorHAnsi"/>
        </w:rPr>
        <w:t>Jinping’s efforts to build a positive national image around the world</w:t>
      </w:r>
      <w:r w:rsidRPr="00142BC8">
        <w:rPr>
          <w:rFonts w:asciiTheme="minorHAnsi" w:hAnsiTheme="minorHAnsi"/>
        </w:rPr>
        <w:t xml:space="preserve">. At a session of members of the Political Bureau of the Central Committee in January 2014, Xi </w:t>
      </w:r>
      <w:r w:rsidRPr="00142BC8">
        <w:rPr>
          <w:rStyle w:val="StyleUnderline"/>
          <w:rFonts w:asciiTheme="minorHAnsi" w:hAnsiTheme="minorHAnsi"/>
        </w:rPr>
        <w:t>Jinping insisted on the necessity of enhancing China’s soft power and improving the way the country handles its image abroad</w:t>
      </w:r>
      <w:r w:rsidRPr="00142BC8">
        <w:rPr>
          <w:rFonts w:asciiTheme="minorHAnsi" w:hAnsiTheme="minorHAnsi"/>
        </w:rPr>
        <w:t xml:space="preserve">.4 </w:t>
      </w:r>
      <w:r w:rsidRPr="00142BC8">
        <w:rPr>
          <w:rStyle w:val="StyleUnderline"/>
          <w:rFonts w:asciiTheme="minorHAnsi" w:hAnsiTheme="minorHAnsi"/>
        </w:rPr>
        <w:t>Due to its status</w:t>
      </w:r>
      <w:r w:rsidRPr="00142BC8">
        <w:rPr>
          <w:rFonts w:asciiTheme="minorHAnsi" w:hAnsiTheme="minorHAnsi"/>
        </w:rPr>
        <w:t xml:space="preserve">, </w:t>
      </w:r>
      <w:r w:rsidRPr="00142BC8">
        <w:rPr>
          <w:rStyle w:val="StyleUnderline"/>
          <w:rFonts w:asciiTheme="minorHAnsi" w:hAnsiTheme="minorHAnsi"/>
        </w:rPr>
        <w:t>China is</w:t>
      </w:r>
      <w:r w:rsidRPr="00142BC8">
        <w:rPr>
          <w:rFonts w:asciiTheme="minorHAnsi" w:hAnsiTheme="minorHAnsi"/>
        </w:rPr>
        <w:t xml:space="preserve"> </w:t>
      </w:r>
      <w:r w:rsidRPr="00142BC8">
        <w:rPr>
          <w:rStyle w:val="Emphasis"/>
          <w:rFonts w:asciiTheme="minorHAnsi" w:hAnsiTheme="minorHAnsi"/>
        </w:rPr>
        <w:t>expected to participate in CBMs</w:t>
      </w:r>
      <w:r w:rsidRPr="00142BC8">
        <w:rPr>
          <w:rFonts w:asciiTheme="minorHAnsi" w:hAnsiTheme="minorHAnsi"/>
        </w:rPr>
        <w:t xml:space="preserve"> </w:t>
      </w:r>
      <w:r w:rsidRPr="00142BC8">
        <w:rPr>
          <w:rStyle w:val="StyleUnderline"/>
          <w:rFonts w:asciiTheme="minorHAnsi" w:hAnsiTheme="minorHAnsi"/>
        </w:rPr>
        <w:t>dealing with regional nontraditional security issues such as environmental protection, scientific research, maritime crime fighting, and humanitarian and disaster relief</w:t>
      </w:r>
      <w:r w:rsidRPr="00142BC8">
        <w:rPr>
          <w:rFonts w:asciiTheme="minorHAnsi" w:hAnsiTheme="minorHAnsi"/>
        </w:rPr>
        <w:t xml:space="preserve">. </w:t>
      </w:r>
      <w:r w:rsidRPr="00142BC8">
        <w:rPr>
          <w:rStyle w:val="StyleUnderline"/>
          <w:rFonts w:asciiTheme="minorHAnsi" w:hAnsiTheme="minorHAnsi"/>
        </w:rPr>
        <w:t>CBMs offer a unique opportunity for China to restore its tarnished image and lay the foundation for regaining the trust of the populations of Southeast Asian countries</w:t>
      </w:r>
      <w:r w:rsidRPr="00142BC8">
        <w:rPr>
          <w:rFonts w:asciiTheme="minorHAnsi" w:hAnsiTheme="minorHAnsi"/>
        </w:rPr>
        <w:t>, namely Vietnam and the Philippines.</w:t>
      </w:r>
    </w:p>
    <w:p w14:paraId="6F887406" w14:textId="77777777" w:rsidR="005359B5" w:rsidRPr="00142BC8" w:rsidRDefault="005359B5" w:rsidP="005359B5">
      <w:pPr>
        <w:pStyle w:val="Heading4"/>
        <w:rPr>
          <w:rFonts w:asciiTheme="minorHAnsi" w:hAnsiTheme="minorHAnsi"/>
        </w:rPr>
      </w:pPr>
      <w:r w:rsidRPr="00142BC8">
        <w:rPr>
          <w:rFonts w:asciiTheme="minorHAnsi" w:hAnsiTheme="minorHAnsi"/>
        </w:rPr>
        <w:t>CBMs like the plan foster mutual respect and diffuse any tensions with China, but without any risk to U.S. operational capability in the region</w:t>
      </w:r>
    </w:p>
    <w:p w14:paraId="60D805E2" w14:textId="77777777" w:rsidR="00A6189F" w:rsidRPr="00142BC8" w:rsidRDefault="00A6189F" w:rsidP="00A6189F">
      <w:pPr>
        <w:rPr>
          <w:rFonts w:asciiTheme="minorHAnsi" w:hAnsiTheme="minorHAnsi"/>
        </w:rPr>
      </w:pPr>
      <w:r w:rsidRPr="00142BC8">
        <w:rPr>
          <w:rFonts w:asciiTheme="minorHAnsi" w:hAnsiTheme="minorHAnsi"/>
        </w:rPr>
        <w:t xml:space="preserve">David </w:t>
      </w:r>
      <w:r w:rsidRPr="00142BC8">
        <w:rPr>
          <w:rStyle w:val="Style13ptBold"/>
          <w:rFonts w:asciiTheme="minorHAnsi" w:hAnsiTheme="minorHAnsi"/>
        </w:rPr>
        <w:t>Griffiths</w:t>
      </w:r>
      <w:r w:rsidRPr="00142BC8">
        <w:rPr>
          <w:rFonts w:asciiTheme="minorHAnsi" w:hAnsiTheme="minorHAnsi"/>
        </w:rPr>
        <w:t xml:space="preserve"> (independent consulting analyst who specializes in international aspects of confidence, cooperation, and capacity building, with a particular focus on maritime and coastal zone issues. Former Canadian naval officer and naval adviser to the Middle East Peace Process.) July </w:t>
      </w:r>
      <w:r w:rsidRPr="00142BC8">
        <w:rPr>
          <w:rStyle w:val="Style13ptBold"/>
          <w:rFonts w:asciiTheme="minorHAnsi" w:hAnsiTheme="minorHAnsi"/>
        </w:rPr>
        <w:t>2010</w:t>
      </w:r>
      <w:r w:rsidRPr="00142BC8">
        <w:rPr>
          <w:rFonts w:asciiTheme="minorHAnsi" w:hAnsiTheme="minorHAnsi"/>
        </w:rPr>
        <w:t xml:space="preserve"> [</w:t>
      </w:r>
      <w:r w:rsidRPr="00142BC8">
        <w:rPr>
          <w:rFonts w:asciiTheme="minorHAnsi" w:hAnsiTheme="minorHAnsi"/>
          <w:u w:val="single"/>
        </w:rPr>
        <w:t>U.S.-China Maritime Confidence Building</w:t>
      </w:r>
      <w:r w:rsidRPr="00142BC8">
        <w:rPr>
          <w:rFonts w:asciiTheme="minorHAnsi" w:hAnsiTheme="minorHAnsi"/>
        </w:rPr>
        <w:t>, CHINA MARITIME STUDIES INSTITUTE U.S. NAVAL WAR COLLEGE Newport, Rhode Island, p. 20-1, loghry]</w:t>
      </w:r>
    </w:p>
    <w:p w14:paraId="5A66AB1B" w14:textId="77777777" w:rsidR="00A6189F" w:rsidRPr="00142BC8" w:rsidRDefault="00A6189F" w:rsidP="00A6189F">
      <w:pPr>
        <w:rPr>
          <w:rFonts w:asciiTheme="minorHAnsi" w:hAnsiTheme="minorHAnsi"/>
        </w:rPr>
      </w:pPr>
      <w:r w:rsidRPr="00142BC8">
        <w:rPr>
          <w:rStyle w:val="StyleUnderline"/>
          <w:rFonts w:asciiTheme="minorHAnsi" w:hAnsiTheme="minorHAnsi"/>
        </w:rPr>
        <w:t>It is in the interest of the governments of both China and the United States to comanage interaction between their military forces at sea</w:t>
      </w:r>
      <w:r w:rsidRPr="00142BC8">
        <w:rPr>
          <w:rFonts w:asciiTheme="minorHAnsi" w:hAnsiTheme="minorHAnsi"/>
        </w:rPr>
        <w:t xml:space="preserve"> in a manner that is safe and minimizes the chances of unintended political consequences. </w:t>
      </w:r>
      <w:r w:rsidRPr="00142BC8">
        <w:rPr>
          <w:rStyle w:val="StyleUnderline"/>
          <w:rFonts w:asciiTheme="minorHAnsi" w:hAnsiTheme="minorHAnsi"/>
        </w:rPr>
        <w:t>This is particularly important at times when policies and positions differ, such as the dispute over the operations of USNS Impeccable off Hainan</w:t>
      </w:r>
      <w:r w:rsidRPr="00142BC8">
        <w:rPr>
          <w:rFonts w:asciiTheme="minorHAnsi" w:hAnsiTheme="minorHAnsi"/>
        </w:rPr>
        <w:t xml:space="preserve">. In contrast, the Black Sea incident twenty-one years earlier showed that </w:t>
      </w:r>
      <w:r w:rsidRPr="00142BC8">
        <w:rPr>
          <w:rStyle w:val="StyleUnderline"/>
          <w:rFonts w:asciiTheme="minorHAnsi" w:hAnsiTheme="minorHAnsi"/>
        </w:rPr>
        <w:t>it is possible for nations to use naval forces to send political signals to each other in a professional, safe, and controlled manner</w:t>
      </w:r>
      <w:r w:rsidRPr="00142BC8">
        <w:rPr>
          <w:rFonts w:asciiTheme="minorHAnsi" w:hAnsiTheme="minorHAnsi"/>
        </w:rPr>
        <w:t xml:space="preserve">. Not only that, but </w:t>
      </w:r>
      <w:r w:rsidRPr="00142BC8">
        <w:rPr>
          <w:rStyle w:val="StyleUnderline"/>
          <w:rFonts w:asciiTheme="minorHAnsi" w:hAnsiTheme="minorHAnsi"/>
        </w:rPr>
        <w:t>it is also possible to enable such negative fconfrontations to be transformed into positive results</w:t>
      </w:r>
      <w:r w:rsidRPr="00142BC8">
        <w:rPr>
          <w:rFonts w:asciiTheme="minorHAnsi" w:hAnsiTheme="minorHAnsi"/>
        </w:rPr>
        <w:t xml:space="preserve">. </w:t>
      </w:r>
      <w:r w:rsidRPr="00142BC8">
        <w:rPr>
          <w:rStyle w:val="StyleUnderline"/>
          <w:rFonts w:asciiTheme="minorHAnsi" w:hAnsiTheme="minorHAnsi"/>
        </w:rPr>
        <w:t>Experience</w:t>
      </w:r>
      <w:r w:rsidRPr="00142BC8">
        <w:rPr>
          <w:rFonts w:asciiTheme="minorHAnsi" w:hAnsiTheme="minorHAnsi"/>
        </w:rPr>
        <w:t xml:space="preserve"> elsewhere </w:t>
      </w:r>
      <w:r w:rsidRPr="00142BC8">
        <w:rPr>
          <w:rStyle w:val="StyleUnderline"/>
          <w:rFonts w:asciiTheme="minorHAnsi" w:hAnsiTheme="minorHAnsi"/>
        </w:rPr>
        <w:t>has shown that for this to become possible, the governments of China and the United States would do well to pursue two parallel paths toward a transformed relationship</w:t>
      </w:r>
      <w:r w:rsidRPr="00142BC8">
        <w:rPr>
          <w:rFonts w:asciiTheme="minorHAnsi" w:hAnsiTheme="minorHAnsi"/>
        </w:rPr>
        <w:t xml:space="preserve">. • </w:t>
      </w:r>
      <w:r w:rsidRPr="00142BC8">
        <w:rPr>
          <w:rStyle w:val="StyleUnderline"/>
          <w:rFonts w:asciiTheme="minorHAnsi" w:hAnsiTheme="minorHAnsi"/>
        </w:rPr>
        <w:t>Improve mutual understanding to make each side’s military professionals more aware of the other’s interests, motives, and concerns</w:t>
      </w:r>
      <w:r w:rsidRPr="00142BC8">
        <w:rPr>
          <w:rFonts w:asciiTheme="minorHAnsi" w:hAnsiTheme="minorHAnsi"/>
        </w:rPr>
        <w:t xml:space="preserve">. • </w:t>
      </w:r>
      <w:r w:rsidRPr="00142BC8">
        <w:rPr>
          <w:rStyle w:val="StyleUnderline"/>
          <w:rFonts w:asciiTheme="minorHAnsi" w:hAnsiTheme="minorHAnsi"/>
        </w:rPr>
        <w:t>Delegate sufficient and appropriate authority to specified military officials to enable them to establish professional, robust, resilient, and simple government-to-government mechanisms for communication, cooperation, and consultation at all levels</w:t>
      </w:r>
      <w:r w:rsidRPr="00142BC8">
        <w:rPr>
          <w:rFonts w:asciiTheme="minorHAnsi" w:hAnsiTheme="minorHAnsi"/>
        </w:rPr>
        <w:t xml:space="preserve">, from the tactical to the strategic. Mutual understanding can be advanced both by academic expert workshops and by appropriate technical and professional navy-to-navy exchanges. The China Maritime Studies Institute at the U.S. Naval War College is already creating nonpolitical academic opportunities, and it is to be hoped that more such initiatives will be pursued by both countries. </w:t>
      </w:r>
      <w:r w:rsidRPr="00142BC8">
        <w:rPr>
          <w:rStyle w:val="StyleUnderline"/>
          <w:rFonts w:asciiTheme="minorHAnsi" w:hAnsiTheme="minorHAnsi"/>
        </w:rPr>
        <w:t>Professional maritime safety comanagement can only be achieved if governments delegate appropriate authority to maritime professionals so that they can deal directly with their counterparts on technical matters</w:t>
      </w:r>
      <w:r w:rsidRPr="00142BC8">
        <w:rPr>
          <w:rFonts w:asciiTheme="minorHAnsi" w:hAnsiTheme="minorHAnsi"/>
        </w:rPr>
        <w:t>. Experience has shown that this works best when delegations are led by naval officers, with diplomats serving as advisers to a military head. Military-to-military frankness, professionalism, and objectivity are ideals toward which the governments of China and the United States would do well to strive.</w:t>
      </w:r>
    </w:p>
    <w:p w14:paraId="2FBF1C40" w14:textId="77777777" w:rsidR="005359B5" w:rsidRPr="00142BC8" w:rsidRDefault="005359B5" w:rsidP="005359B5">
      <w:pPr>
        <w:pStyle w:val="Heading4"/>
        <w:rPr>
          <w:rFonts w:asciiTheme="minorHAnsi" w:hAnsiTheme="minorHAnsi"/>
        </w:rPr>
      </w:pPr>
      <w:r w:rsidRPr="00142BC8">
        <w:rPr>
          <w:rFonts w:asciiTheme="minorHAnsi" w:hAnsiTheme="minorHAnsi"/>
        </w:rPr>
        <w:t>Maritime CBMs are uniquely capable to diffuse tensions because the seagoing culture of mariners allows for frank negotiation without political posturing</w:t>
      </w:r>
    </w:p>
    <w:p w14:paraId="51AB9D3D" w14:textId="77777777" w:rsidR="005359B5" w:rsidRPr="00142BC8" w:rsidRDefault="005359B5" w:rsidP="005359B5">
      <w:pPr>
        <w:rPr>
          <w:rFonts w:asciiTheme="minorHAnsi" w:hAnsiTheme="minorHAnsi"/>
        </w:rPr>
      </w:pPr>
      <w:r w:rsidRPr="00142BC8">
        <w:rPr>
          <w:rFonts w:asciiTheme="minorHAnsi" w:hAnsiTheme="minorHAnsi"/>
        </w:rPr>
        <w:t xml:space="preserve">David </w:t>
      </w:r>
      <w:r w:rsidRPr="00142BC8">
        <w:rPr>
          <w:rStyle w:val="Style13ptBold"/>
          <w:rFonts w:asciiTheme="minorHAnsi" w:hAnsiTheme="minorHAnsi"/>
        </w:rPr>
        <w:t>Griffiths</w:t>
      </w:r>
      <w:r w:rsidRPr="00142BC8">
        <w:rPr>
          <w:rFonts w:asciiTheme="minorHAnsi" w:hAnsiTheme="minorHAnsi"/>
        </w:rPr>
        <w:t xml:space="preserve"> (independent consulting analyst who specializes in international aspects of confidence, cooperation, and capacity building, with a particular focus on maritime and coastal zone issues. Former Canadian naval officer and naval adviser to the Middle East Peace Process.) July </w:t>
      </w:r>
      <w:r w:rsidRPr="00142BC8">
        <w:rPr>
          <w:rStyle w:val="Style13ptBold"/>
          <w:rFonts w:asciiTheme="minorHAnsi" w:hAnsiTheme="minorHAnsi"/>
        </w:rPr>
        <w:t>2010</w:t>
      </w:r>
      <w:r w:rsidRPr="00142BC8">
        <w:rPr>
          <w:rFonts w:asciiTheme="minorHAnsi" w:hAnsiTheme="minorHAnsi"/>
        </w:rPr>
        <w:t xml:space="preserve"> [</w:t>
      </w:r>
      <w:r w:rsidRPr="00142BC8">
        <w:rPr>
          <w:rFonts w:asciiTheme="minorHAnsi" w:hAnsiTheme="minorHAnsi"/>
          <w:u w:val="single"/>
        </w:rPr>
        <w:t>U.S.-China Maritime Confidence Building</w:t>
      </w:r>
      <w:r w:rsidRPr="00142BC8">
        <w:rPr>
          <w:rFonts w:asciiTheme="minorHAnsi" w:hAnsiTheme="minorHAnsi"/>
        </w:rPr>
        <w:t>, CHINA MARITIME STUDIES INSTITUTE U.S. NAVAL WAR COLLEGE Newport, Rhode Island, p. 15, loghry]</w:t>
      </w:r>
    </w:p>
    <w:p w14:paraId="3FBC0CC5" w14:textId="77777777" w:rsidR="005359B5" w:rsidRPr="00142BC8" w:rsidRDefault="005359B5" w:rsidP="005359B5">
      <w:pPr>
        <w:rPr>
          <w:rFonts w:asciiTheme="minorHAnsi" w:hAnsiTheme="minorHAnsi"/>
        </w:rPr>
      </w:pPr>
      <w:r w:rsidRPr="00142BC8">
        <w:rPr>
          <w:rFonts w:asciiTheme="minorHAnsi" w:hAnsiTheme="minorHAnsi"/>
        </w:rPr>
        <w:t xml:space="preserve">In the jargon of social science, </w:t>
      </w:r>
      <w:r w:rsidRPr="00142BC8">
        <w:rPr>
          <w:rStyle w:val="StyleUnderline"/>
          <w:rFonts w:asciiTheme="minorHAnsi" w:hAnsiTheme="minorHAnsi"/>
        </w:rPr>
        <w:t>those of all nationalities who go to sea can be described as</w:t>
      </w:r>
      <w:r w:rsidRPr="00142BC8">
        <w:rPr>
          <w:rFonts w:asciiTheme="minorHAnsi" w:hAnsiTheme="minorHAnsi"/>
        </w:rPr>
        <w:t xml:space="preserve"> an “epistemic community”—that is, </w:t>
      </w:r>
      <w:r w:rsidRPr="00142BC8">
        <w:rPr>
          <w:rStyle w:val="StyleUnderline"/>
          <w:rFonts w:asciiTheme="minorHAnsi" w:hAnsiTheme="minorHAnsi"/>
        </w:rPr>
        <w:t>a transnational group of specialists who share a common professional culture that transcends national or racial background</w:t>
      </w:r>
      <w:r w:rsidRPr="00142BC8">
        <w:rPr>
          <w:rFonts w:asciiTheme="minorHAnsi" w:hAnsiTheme="minorHAnsi"/>
        </w:rPr>
        <w:t xml:space="preserve">. </w:t>
      </w:r>
      <w:r w:rsidRPr="00142BC8">
        <w:rPr>
          <w:rStyle w:val="StyleUnderline"/>
          <w:rFonts w:asciiTheme="minorHAnsi" w:hAnsiTheme="minorHAnsi"/>
        </w:rPr>
        <w:t>This is a particularly potent advantage of navy-to-navy relationships</w:t>
      </w:r>
      <w:r w:rsidRPr="00142BC8">
        <w:rPr>
          <w:rFonts w:asciiTheme="minorHAnsi" w:hAnsiTheme="minorHAnsi"/>
        </w:rPr>
        <w:t xml:space="preserve">. The history of maritime confidence building is full of anecdotes about naval officers achieving levels of understanding almost unimaginable to diplomats, even to soldiers. After one very sensitive consultation following a serious incident between American and Soviet ships, for example, a State Department adviser to the subsequent navy-to-navy consultation reported that he was “utterly amazed at the frankness, professionalism, and objectivity of the exchanges during the sessions, in contrast to the normal diplomatic intercourse between the two countries.”42 That single comment encapsulates nicely the difference between proven navy-to-navy models and more traditional, politically oriented approaches like the MMCA. </w:t>
      </w:r>
      <w:r w:rsidRPr="00142BC8">
        <w:rPr>
          <w:rStyle w:val="StyleUnderline"/>
          <w:rFonts w:asciiTheme="minorHAnsi" w:hAnsiTheme="minorHAnsi"/>
        </w:rPr>
        <w:t>The seagoing culture of professional mariners and naval aviators is an invaluable asset to national governments, because it allows practical and technical matters of safety and predictability to be addressed without political posturing</w:t>
      </w:r>
      <w:r w:rsidRPr="00142BC8">
        <w:rPr>
          <w:rFonts w:asciiTheme="minorHAnsi" w:hAnsiTheme="minorHAnsi"/>
        </w:rPr>
        <w:t xml:space="preserve">. </w:t>
      </w:r>
      <w:r w:rsidRPr="00142BC8">
        <w:rPr>
          <w:rStyle w:val="Emphasis"/>
          <w:rFonts w:asciiTheme="minorHAnsi" w:hAnsiTheme="minorHAnsi"/>
        </w:rPr>
        <w:t>This asset needs to be enabled</w:t>
      </w:r>
      <w:r w:rsidRPr="00142BC8">
        <w:rPr>
          <w:rFonts w:asciiTheme="minorHAnsi" w:hAnsiTheme="minorHAnsi"/>
        </w:rPr>
        <w:t xml:space="preserve">, not impeded. In order to fulfill the mandate expressed by the two presidents in 2009 to improve and develop military-to-military relations, </w:t>
      </w:r>
      <w:r w:rsidRPr="00142BC8">
        <w:rPr>
          <w:rStyle w:val="StyleUnderline"/>
          <w:rFonts w:asciiTheme="minorHAnsi" w:hAnsiTheme="minorHAnsi"/>
        </w:rPr>
        <w:t>the U.S. and Chinese navies</w:t>
      </w:r>
      <w:r w:rsidRPr="00142BC8">
        <w:rPr>
          <w:rFonts w:asciiTheme="minorHAnsi" w:hAnsiTheme="minorHAnsi"/>
        </w:rPr>
        <w:t xml:space="preserve"> </w:t>
      </w:r>
      <w:r w:rsidRPr="00142BC8">
        <w:rPr>
          <w:rStyle w:val="Emphasis"/>
          <w:rFonts w:asciiTheme="minorHAnsi" w:hAnsiTheme="minorHAnsi"/>
        </w:rPr>
        <w:t>would do well</w:t>
      </w:r>
      <w:r w:rsidRPr="00142BC8">
        <w:rPr>
          <w:rFonts w:asciiTheme="minorHAnsi" w:hAnsiTheme="minorHAnsi"/>
        </w:rPr>
        <w:t xml:space="preserve"> </w:t>
      </w:r>
      <w:r w:rsidRPr="00142BC8">
        <w:rPr>
          <w:rStyle w:val="StyleUnderline"/>
          <w:rFonts w:asciiTheme="minorHAnsi" w:hAnsiTheme="minorHAnsi"/>
        </w:rPr>
        <w:t>to draw on this broad range of worldwide maritime</w:t>
      </w:r>
      <w:r w:rsidRPr="00142BC8">
        <w:rPr>
          <w:rFonts w:asciiTheme="minorHAnsi" w:hAnsiTheme="minorHAnsi"/>
        </w:rPr>
        <w:t xml:space="preserve"> </w:t>
      </w:r>
      <w:r w:rsidRPr="00142BC8">
        <w:rPr>
          <w:rStyle w:val="Emphasis"/>
          <w:rFonts w:asciiTheme="minorHAnsi" w:hAnsiTheme="minorHAnsi"/>
        </w:rPr>
        <w:t>confidence-building experience</w:t>
      </w:r>
      <w:r w:rsidRPr="00142BC8">
        <w:rPr>
          <w:rFonts w:asciiTheme="minorHAnsi" w:hAnsiTheme="minorHAnsi"/>
        </w:rPr>
        <w:t xml:space="preserve"> </w:t>
      </w:r>
      <w:r w:rsidRPr="00142BC8">
        <w:rPr>
          <w:rStyle w:val="StyleUnderline"/>
          <w:rFonts w:asciiTheme="minorHAnsi" w:hAnsiTheme="minorHAnsi"/>
        </w:rPr>
        <w:t>to create a joint strategy for achieving two goals. The first and fundamental goal would be to achieve better mutual understanding. The second, and more crucial for safety and security, would be to establish practical and robust mechanisms for relationship management at sea</w:t>
      </w:r>
      <w:r w:rsidRPr="00142BC8">
        <w:rPr>
          <w:rFonts w:asciiTheme="minorHAnsi" w:hAnsiTheme="minorHAnsi"/>
        </w:rPr>
        <w:t>.</w:t>
      </w:r>
    </w:p>
    <w:p w14:paraId="2C42B2B7" w14:textId="77777777" w:rsidR="005359B5" w:rsidRPr="00142BC8" w:rsidRDefault="005359B5" w:rsidP="005359B5">
      <w:pPr>
        <w:pStyle w:val="Heading4"/>
        <w:rPr>
          <w:rFonts w:asciiTheme="minorHAnsi" w:hAnsiTheme="minorHAnsi"/>
        </w:rPr>
      </w:pPr>
      <w:r w:rsidRPr="00142BC8">
        <w:rPr>
          <w:rFonts w:asciiTheme="minorHAnsi" w:hAnsiTheme="minorHAnsi"/>
        </w:rPr>
        <w:t>CBMs solve accidents &amp; create foundation for future security regimes</w:t>
      </w:r>
    </w:p>
    <w:p w14:paraId="15CEE575" w14:textId="77777777" w:rsidR="005359B5" w:rsidRPr="00142BC8" w:rsidRDefault="005359B5" w:rsidP="005359B5">
      <w:pPr>
        <w:rPr>
          <w:rFonts w:asciiTheme="minorHAnsi" w:hAnsiTheme="minorHAnsi"/>
        </w:rPr>
      </w:pPr>
      <w:r w:rsidRPr="00142BC8">
        <w:rPr>
          <w:rFonts w:asciiTheme="minorHAnsi" w:hAnsiTheme="minorHAnsi"/>
        </w:rPr>
        <w:t xml:space="preserve">Gregory </w:t>
      </w:r>
      <w:r w:rsidRPr="00142BC8">
        <w:rPr>
          <w:rStyle w:val="Style13ptBold"/>
          <w:rFonts w:asciiTheme="minorHAnsi" w:hAnsiTheme="minorHAnsi"/>
        </w:rPr>
        <w:t>Coutaz</w:t>
      </w:r>
      <w:r w:rsidRPr="00142BC8">
        <w:rPr>
          <w:rFonts w:asciiTheme="minorHAnsi" w:hAnsiTheme="minorHAnsi"/>
        </w:rPr>
        <w:t xml:space="preserve"> (PhD Candidate in the International Doctoral Program in Asia-Pacific Studies at National Chengchi University in Taipei, Taiwan) </w:t>
      </w:r>
      <w:r w:rsidRPr="00142BC8">
        <w:rPr>
          <w:rStyle w:val="Style13ptBold"/>
          <w:rFonts w:asciiTheme="minorHAnsi" w:hAnsiTheme="minorHAnsi"/>
        </w:rPr>
        <w:t>2015</w:t>
      </w:r>
      <w:r w:rsidRPr="00142BC8">
        <w:rPr>
          <w:rFonts w:asciiTheme="minorHAnsi" w:hAnsiTheme="minorHAnsi"/>
        </w:rPr>
        <w:t xml:space="preserve"> [“China, Confidence-Building Measures, and the South China Sea Peace Initiative”  South China Sea Think Tank • Issue Briefings, 5, online @ </w:t>
      </w:r>
      <w:hyperlink r:id="rId11" w:history="1">
        <w:r w:rsidRPr="00142BC8">
          <w:rPr>
            <w:rStyle w:val="Hyperlink"/>
            <w:rFonts w:asciiTheme="minorHAnsi" w:hAnsiTheme="minorHAnsi"/>
          </w:rPr>
          <w:t>http://www.scstt.org/Publications/Issue-Briefings-2015-5-Coutaz.pdf</w:t>
        </w:r>
      </w:hyperlink>
      <w:r w:rsidRPr="00142BC8">
        <w:rPr>
          <w:rFonts w:asciiTheme="minorHAnsi" w:hAnsiTheme="minorHAnsi"/>
        </w:rPr>
        <w:t>, loghry]</w:t>
      </w:r>
    </w:p>
    <w:p w14:paraId="3D457E37" w14:textId="77777777" w:rsidR="005359B5" w:rsidRPr="00142BC8" w:rsidRDefault="005359B5" w:rsidP="005359B5">
      <w:pPr>
        <w:rPr>
          <w:rFonts w:asciiTheme="minorHAnsi" w:hAnsiTheme="minorHAnsi"/>
        </w:rPr>
      </w:pPr>
      <w:r w:rsidRPr="00142BC8">
        <w:rPr>
          <w:rFonts w:asciiTheme="minorHAnsi" w:hAnsiTheme="minorHAnsi"/>
        </w:rPr>
        <w:t xml:space="preserve">The general concept of CBMs emerged during the Cold War with the objective of increasing transparency between countries to reduce the risk of nuclear attacks. It has subsequently broadened to include other thematic areas of traditional and non-traditional security issues. </w:t>
      </w:r>
      <w:r w:rsidRPr="00142BC8">
        <w:rPr>
          <w:rStyle w:val="StyleUnderline"/>
          <w:rFonts w:asciiTheme="minorHAnsi" w:hAnsiTheme="minorHAnsi"/>
        </w:rPr>
        <w:t>CBMs are defined as any set of unilateral, bilateral, or multilateral actions or procedures that act to address, prevent, or resolve uncertainties among countries</w:t>
      </w:r>
      <w:r w:rsidRPr="00142BC8">
        <w:rPr>
          <w:rFonts w:asciiTheme="minorHAnsi" w:hAnsiTheme="minorHAnsi"/>
        </w:rPr>
        <w:t xml:space="preserve">. In practice, </w:t>
      </w:r>
      <w:r w:rsidRPr="00142BC8">
        <w:rPr>
          <w:rStyle w:val="StyleUnderline"/>
          <w:rFonts w:asciiTheme="minorHAnsi" w:hAnsiTheme="minorHAnsi"/>
        </w:rPr>
        <w:t>“they function to make the conduct of countries more calculable and predictable, so that countries can have certain expectations with regard to the behavior of other countries.”</w:t>
      </w:r>
      <w:r w:rsidRPr="00142BC8">
        <w:rPr>
          <w:rFonts w:asciiTheme="minorHAnsi" w:hAnsiTheme="minorHAnsi"/>
        </w:rPr>
        <w:t xml:space="preserve">1 </w:t>
      </w:r>
      <w:r w:rsidRPr="00142BC8">
        <w:rPr>
          <w:rStyle w:val="StyleUnderline"/>
          <w:rFonts w:asciiTheme="minorHAnsi" w:hAnsiTheme="minorHAnsi"/>
        </w:rPr>
        <w:t>CBMs in the South China Sea have the capacity to provide a way to</w:t>
      </w:r>
      <w:r w:rsidRPr="00142BC8">
        <w:rPr>
          <w:rFonts w:asciiTheme="minorHAnsi" w:hAnsiTheme="minorHAnsi"/>
        </w:rPr>
        <w:t xml:space="preserve"> </w:t>
      </w:r>
      <w:r w:rsidRPr="00142BC8">
        <w:rPr>
          <w:rStyle w:val="Emphasis"/>
          <w:rFonts w:asciiTheme="minorHAnsi" w:hAnsiTheme="minorHAnsi"/>
        </w:rPr>
        <w:t>avoid misunderstandings</w:t>
      </w:r>
      <w:r w:rsidRPr="00142BC8">
        <w:rPr>
          <w:rFonts w:asciiTheme="minorHAnsi" w:hAnsiTheme="minorHAnsi"/>
        </w:rPr>
        <w:t xml:space="preserve"> </w:t>
      </w:r>
      <w:r w:rsidRPr="00142BC8">
        <w:rPr>
          <w:rStyle w:val="StyleUnderline"/>
          <w:rFonts w:asciiTheme="minorHAnsi" w:hAnsiTheme="minorHAnsi"/>
        </w:rPr>
        <w:t>about ambiguous events or</w:t>
      </w:r>
      <w:r w:rsidRPr="00142BC8">
        <w:rPr>
          <w:rFonts w:asciiTheme="minorHAnsi" w:hAnsiTheme="minorHAnsi"/>
        </w:rPr>
        <w:t xml:space="preserve"> </w:t>
      </w:r>
      <w:r w:rsidRPr="00142BC8">
        <w:rPr>
          <w:rStyle w:val="Emphasis"/>
          <w:rFonts w:asciiTheme="minorHAnsi" w:hAnsiTheme="minorHAnsi"/>
        </w:rPr>
        <w:t>perceived threats</w:t>
      </w:r>
      <w:r w:rsidRPr="00142BC8">
        <w:rPr>
          <w:rFonts w:asciiTheme="minorHAnsi" w:hAnsiTheme="minorHAnsi"/>
        </w:rPr>
        <w:t xml:space="preserve">, </w:t>
      </w:r>
      <w:r w:rsidRPr="00142BC8">
        <w:rPr>
          <w:rStyle w:val="StyleUnderline"/>
          <w:rFonts w:asciiTheme="minorHAnsi" w:hAnsiTheme="minorHAnsi"/>
        </w:rPr>
        <w:t>and play an important role in instilling</w:t>
      </w:r>
      <w:r w:rsidRPr="00142BC8">
        <w:rPr>
          <w:rFonts w:asciiTheme="minorHAnsi" w:hAnsiTheme="minorHAnsi"/>
        </w:rPr>
        <w:t xml:space="preserve"> a sense of common trust and </w:t>
      </w:r>
      <w:r w:rsidRPr="00142BC8">
        <w:rPr>
          <w:rStyle w:val="StyleUnderline"/>
          <w:rFonts w:asciiTheme="minorHAnsi" w:hAnsiTheme="minorHAnsi"/>
        </w:rPr>
        <w:t>security</w:t>
      </w:r>
      <w:r w:rsidRPr="00142BC8">
        <w:rPr>
          <w:rFonts w:asciiTheme="minorHAnsi" w:hAnsiTheme="minorHAnsi"/>
        </w:rPr>
        <w:t xml:space="preserve">. The South China Sea Peace Initiative follows a long list of diplomatic and Track II efforts designed to work out a solution to the territorial disputes in the region. The primary attempt at establishing a security dialogue process to help diminish regional tensions was the Workshop on Managing Potential Conflicts in the South China Sea, initiated in 1989 by former Indonesian ambassador Hasjim Djalal, an expert on the international law of the sea. Since then, other formal approaches such as the Declaration on a Code of Conduct of Parties in the South China Sea (2002) signed between China and the member states of ASEAN; the Code for Unexpected Encounters at Sea (2014) adopted by China, US, Japan, and about 20 other nations; and various conferences organized by the Singapore-based S. Rajaratnam School of International Studies (2007, 2009), the Diplomatic Academy of Vietnam and the Vietnam Lawyers Association (since 2009) have sprung up in the region.2 Although these initiatives have raised hopes of overcoming differences between the parties, they have unfortunately generated limited successes. The lack of tangible achievements of CBMs in the South China Sea can be explained by their unrealistic expectations. The usefulness of CBMs is often overestimated and this advocates a careful consideration of their limitations. </w:t>
      </w:r>
      <w:r w:rsidRPr="00142BC8">
        <w:rPr>
          <w:rStyle w:val="StyleUnderline"/>
          <w:rFonts w:asciiTheme="minorHAnsi" w:hAnsiTheme="minorHAnsi"/>
        </w:rPr>
        <w:t>CBMs are not a magic wand intended to deal with the root causes of a conflict. They are a prelude to further negotiations</w:t>
      </w:r>
      <w:r w:rsidRPr="00142BC8">
        <w:rPr>
          <w:rFonts w:asciiTheme="minorHAnsi" w:hAnsiTheme="minorHAnsi"/>
        </w:rPr>
        <w:t xml:space="preserve"> </w:t>
      </w:r>
      <w:r w:rsidRPr="00142BC8">
        <w:rPr>
          <w:rStyle w:val="Emphasis"/>
          <w:rFonts w:asciiTheme="minorHAnsi" w:hAnsiTheme="minorHAnsi"/>
        </w:rPr>
        <w:t>eventually leading to more effective agreements</w:t>
      </w:r>
      <w:r w:rsidRPr="00142BC8">
        <w:rPr>
          <w:rFonts w:asciiTheme="minorHAnsi" w:hAnsiTheme="minorHAnsi"/>
        </w:rPr>
        <w:t xml:space="preserve">. Another challenge comes from the fact that some disputing parties in the South China Sea do not wish to change the status quo or do not see their participation in CBMs as being able to advance their claims. However, this does not mean that CBMs are irrelevant, and </w:t>
      </w:r>
      <w:r w:rsidRPr="00142BC8">
        <w:rPr>
          <w:rStyle w:val="StyleUnderline"/>
          <w:rFonts w:asciiTheme="minorHAnsi" w:hAnsiTheme="minorHAnsi"/>
        </w:rPr>
        <w:t>despite their limitations, CBMs are</w:t>
      </w:r>
      <w:r w:rsidRPr="00142BC8">
        <w:rPr>
          <w:rFonts w:asciiTheme="minorHAnsi" w:hAnsiTheme="minorHAnsi"/>
        </w:rPr>
        <w:t xml:space="preserve"> </w:t>
      </w:r>
      <w:r w:rsidRPr="00142BC8">
        <w:rPr>
          <w:rStyle w:val="Emphasis"/>
          <w:rFonts w:asciiTheme="minorHAnsi" w:hAnsiTheme="minorHAnsi"/>
        </w:rPr>
        <w:t>certainly worth pursuing</w:t>
      </w:r>
      <w:r w:rsidRPr="00142BC8">
        <w:rPr>
          <w:rFonts w:asciiTheme="minorHAnsi" w:hAnsiTheme="minorHAnsi"/>
        </w:rPr>
        <w:t>. Just because they do not meet their most fundamental objective is not a reason to discard them, especially for parties plagued by a negative image internationally.</w:t>
      </w:r>
    </w:p>
    <w:p w14:paraId="2E07CD1D" w14:textId="77777777" w:rsidR="0079076A" w:rsidRPr="00142BC8" w:rsidRDefault="0079076A" w:rsidP="007241FB">
      <w:pPr>
        <w:pStyle w:val="Heading2"/>
        <w:rPr>
          <w:rFonts w:asciiTheme="minorHAnsi" w:hAnsiTheme="minorHAnsi"/>
        </w:rPr>
      </w:pPr>
      <w:r w:rsidRPr="00142BC8">
        <w:rPr>
          <w:rFonts w:asciiTheme="minorHAnsi" w:hAnsiTheme="minorHAnsi"/>
        </w:rPr>
        <w:t xml:space="preserve">2AC </w:t>
      </w:r>
      <w:r w:rsidR="007136A5" w:rsidRPr="00142BC8">
        <w:rPr>
          <w:rFonts w:asciiTheme="minorHAnsi" w:hAnsiTheme="minorHAnsi"/>
        </w:rPr>
        <w:t>Must Reads</w:t>
      </w:r>
    </w:p>
    <w:p w14:paraId="7C548FCC" w14:textId="77777777" w:rsidR="0079076A" w:rsidRPr="00142BC8" w:rsidRDefault="0079076A" w:rsidP="0079076A">
      <w:pPr>
        <w:rPr>
          <w:rFonts w:asciiTheme="minorHAnsi" w:hAnsiTheme="minorHAnsi"/>
        </w:rPr>
      </w:pPr>
    </w:p>
    <w:p w14:paraId="531D8323" w14:textId="77777777" w:rsidR="007A4137" w:rsidRPr="00142BC8" w:rsidRDefault="007A4137" w:rsidP="00442DF7">
      <w:pPr>
        <w:pStyle w:val="Heading3"/>
        <w:rPr>
          <w:rFonts w:asciiTheme="minorHAnsi" w:hAnsiTheme="minorHAnsi"/>
        </w:rPr>
      </w:pPr>
      <w:r w:rsidRPr="00142BC8">
        <w:rPr>
          <w:rFonts w:asciiTheme="minorHAnsi" w:hAnsiTheme="minorHAnsi"/>
        </w:rPr>
        <w:t xml:space="preserve">Track-2 offense nullifier </w:t>
      </w:r>
    </w:p>
    <w:p w14:paraId="2E3CC3A3" w14:textId="77777777" w:rsidR="0079076A" w:rsidRPr="00142BC8" w:rsidRDefault="0079076A" w:rsidP="0079076A">
      <w:pPr>
        <w:pStyle w:val="Heading4"/>
        <w:rPr>
          <w:rFonts w:asciiTheme="minorHAnsi" w:hAnsiTheme="minorHAnsi"/>
        </w:rPr>
      </w:pPr>
      <w:r w:rsidRPr="00142BC8">
        <w:rPr>
          <w:rFonts w:asciiTheme="minorHAnsi" w:hAnsiTheme="minorHAnsi"/>
        </w:rPr>
        <w:t>No turns because the plan isn’t a formal declaration</w:t>
      </w:r>
    </w:p>
    <w:p w14:paraId="6C2A0999" w14:textId="77777777" w:rsidR="0079076A" w:rsidRPr="00142BC8" w:rsidRDefault="0079076A" w:rsidP="0079076A">
      <w:pPr>
        <w:rPr>
          <w:rFonts w:asciiTheme="minorHAnsi" w:hAnsiTheme="minorHAnsi"/>
        </w:rPr>
      </w:pPr>
      <w:r w:rsidRPr="00142BC8">
        <w:rPr>
          <w:rFonts w:asciiTheme="minorHAnsi" w:hAnsiTheme="minorHAnsi"/>
        </w:rPr>
        <w:t xml:space="preserve">David </w:t>
      </w:r>
      <w:r w:rsidRPr="00142BC8">
        <w:rPr>
          <w:rStyle w:val="Style13ptBold"/>
          <w:rFonts w:asciiTheme="minorHAnsi" w:hAnsiTheme="minorHAnsi"/>
        </w:rPr>
        <w:t>Griffiths</w:t>
      </w:r>
      <w:r w:rsidRPr="00142BC8">
        <w:rPr>
          <w:rFonts w:asciiTheme="minorHAnsi" w:hAnsiTheme="minorHAnsi"/>
        </w:rPr>
        <w:t xml:space="preserve"> (independent consulting analyst who specializes in international aspects of confidence, cooperation, and capacity building, with a particular focus on maritime and coastal zone issues. Former Canadian naval officer and naval adviser to the Middle East Peace Process.) July </w:t>
      </w:r>
      <w:r w:rsidRPr="00142BC8">
        <w:rPr>
          <w:rStyle w:val="Style13ptBold"/>
          <w:rFonts w:asciiTheme="minorHAnsi" w:hAnsiTheme="minorHAnsi"/>
        </w:rPr>
        <w:t>2010</w:t>
      </w:r>
      <w:r w:rsidRPr="00142BC8">
        <w:rPr>
          <w:rFonts w:asciiTheme="minorHAnsi" w:hAnsiTheme="minorHAnsi"/>
        </w:rPr>
        <w:t xml:space="preserve"> [</w:t>
      </w:r>
      <w:r w:rsidRPr="00142BC8">
        <w:rPr>
          <w:rFonts w:asciiTheme="minorHAnsi" w:hAnsiTheme="minorHAnsi"/>
          <w:u w:val="single"/>
        </w:rPr>
        <w:t>U.S.-China Maritime Confidence Building</w:t>
      </w:r>
      <w:r w:rsidRPr="00142BC8">
        <w:rPr>
          <w:rFonts w:asciiTheme="minorHAnsi" w:hAnsiTheme="minorHAnsi"/>
        </w:rPr>
        <w:t>, CHINA MARITIME STUDIES INSTITUTE U.S. NAVAL WAR COLLEGE Newport, Rhode Island, p. 12, loghry]</w:t>
      </w:r>
    </w:p>
    <w:p w14:paraId="23BF1411" w14:textId="77777777" w:rsidR="0079076A" w:rsidRPr="00142BC8" w:rsidRDefault="0079076A" w:rsidP="0079076A">
      <w:pPr>
        <w:rPr>
          <w:rFonts w:asciiTheme="minorHAnsi" w:hAnsiTheme="minorHAnsi"/>
        </w:rPr>
      </w:pPr>
      <w:r w:rsidRPr="00142BC8">
        <w:rPr>
          <w:rFonts w:asciiTheme="minorHAnsi" w:hAnsiTheme="minorHAnsi"/>
        </w:rPr>
        <w:t xml:space="preserve">In assessing any security relationship, even between the best of friends, the prudent analyst must consider two factors—capabilities and intentions. Arms control deals with the quantifiable technical issue of capabilities. </w:t>
      </w:r>
      <w:r w:rsidRPr="00142BC8">
        <w:rPr>
          <w:rStyle w:val="StyleUnderline"/>
          <w:rFonts w:asciiTheme="minorHAnsi" w:hAnsiTheme="minorHAnsi"/>
        </w:rPr>
        <w:t>Confidence building addresses the more difficult and subjective matter of intentions</w:t>
      </w:r>
      <w:r w:rsidRPr="00142BC8">
        <w:rPr>
          <w:rFonts w:asciiTheme="minorHAnsi" w:hAnsiTheme="minorHAnsi"/>
        </w:rPr>
        <w:t xml:space="preserve">. James Macintosh is a Canadian academic who, after many years of analyzing and categorizing confidence-building measures, has concluded that a focus on producing “measures” is misleading and can be counterproductive. It is the process that is really important. Too often, political leaders commit themselves to creating CBMs and then, if negotiations do not result in “measures,” are left to announce failure. Macintosh has argued for a “transformation view” of confidence building, as a matter undertaken by policy makers “with the minimum, explicit intention of improving at least some aspects of a suspicious and traditionally antagonistic security relationship.”32 Thus, </w:t>
      </w:r>
      <w:r w:rsidRPr="00142BC8">
        <w:rPr>
          <w:rStyle w:val="StyleUnderline"/>
          <w:rFonts w:asciiTheme="minorHAnsi" w:hAnsiTheme="minorHAnsi"/>
        </w:rPr>
        <w:t>effective confidence building should be focused not necessarily on producing a “measure” but rather on the dynamic process of transforming a security relationship from a flawed present to a more stable and less risky future</w:t>
      </w:r>
      <w:r w:rsidRPr="00142BC8">
        <w:rPr>
          <w:rFonts w:asciiTheme="minorHAnsi" w:hAnsiTheme="minorHAnsi"/>
        </w:rPr>
        <w:t xml:space="preserve">. It should be noted that </w:t>
      </w:r>
      <w:r w:rsidRPr="00142BC8">
        <w:rPr>
          <w:rStyle w:val="StyleUnderline"/>
          <w:rFonts w:asciiTheme="minorHAnsi" w:hAnsiTheme="minorHAnsi"/>
        </w:rPr>
        <w:t>successful relationships do not even need to rely on formal documentation. Mutual understanding and open channels of communication may suffice</w:t>
      </w:r>
      <w:r w:rsidRPr="00142BC8">
        <w:rPr>
          <w:rFonts w:asciiTheme="minorHAnsi" w:hAnsiTheme="minorHAnsi"/>
        </w:rPr>
        <w:t xml:space="preserve">. As Ken Booth has said about arms control, </w:t>
      </w:r>
      <w:r w:rsidRPr="00142BC8">
        <w:rPr>
          <w:rStyle w:val="StyleUnderline"/>
          <w:rFonts w:asciiTheme="minorHAnsi" w:hAnsiTheme="minorHAnsi"/>
        </w:rPr>
        <w:t>“A formal treaty is to arms control what marriage is to love: it dramatizes, formalizes, constrains and solidifies a relationship, but is by no means necessary for its realization.”</w:t>
      </w:r>
      <w:r w:rsidRPr="00142BC8">
        <w:rPr>
          <w:rFonts w:asciiTheme="minorHAnsi" w:hAnsiTheme="minorHAnsi"/>
        </w:rPr>
        <w:t>33</w:t>
      </w:r>
    </w:p>
    <w:p w14:paraId="74718FC9" w14:textId="77777777" w:rsidR="00442DF7" w:rsidRPr="00142BC8" w:rsidRDefault="00442DF7" w:rsidP="00442DF7">
      <w:pPr>
        <w:pStyle w:val="Heading3"/>
        <w:rPr>
          <w:rFonts w:asciiTheme="minorHAnsi" w:hAnsiTheme="minorHAnsi"/>
        </w:rPr>
      </w:pPr>
      <w:r w:rsidRPr="00142BC8">
        <w:rPr>
          <w:rFonts w:asciiTheme="minorHAnsi" w:hAnsiTheme="minorHAnsi"/>
        </w:rPr>
        <w:t>1AC cards for fast kids</w:t>
      </w:r>
    </w:p>
    <w:p w14:paraId="43A61A64" w14:textId="77777777" w:rsidR="00442DF7" w:rsidRPr="00142BC8" w:rsidRDefault="00442DF7" w:rsidP="00442DF7">
      <w:pPr>
        <w:pStyle w:val="Heading4"/>
        <w:rPr>
          <w:rFonts w:asciiTheme="minorHAnsi" w:hAnsiTheme="minorHAnsi"/>
        </w:rPr>
      </w:pPr>
      <w:r w:rsidRPr="00142BC8">
        <w:rPr>
          <w:rFonts w:asciiTheme="minorHAnsi" w:hAnsiTheme="minorHAnsi"/>
        </w:rPr>
        <w:t>U.S. presence in the SCS is inevitable and drives arms racing with China – engaging in maritime cooperation is the crucial internal link to avoiding conflict</w:t>
      </w:r>
    </w:p>
    <w:p w14:paraId="564F3848" w14:textId="77777777" w:rsidR="00442DF7" w:rsidRPr="00142BC8" w:rsidRDefault="00442DF7" w:rsidP="00442DF7">
      <w:pPr>
        <w:rPr>
          <w:rFonts w:asciiTheme="minorHAnsi" w:hAnsiTheme="minorHAnsi"/>
          <w:sz w:val="16"/>
        </w:rPr>
      </w:pPr>
      <w:r w:rsidRPr="00142BC8">
        <w:rPr>
          <w:rFonts w:asciiTheme="minorHAnsi" w:hAnsiTheme="minorHAnsi"/>
          <w:sz w:val="16"/>
        </w:rPr>
        <w:t xml:space="preserve">Dr. Nong </w:t>
      </w:r>
      <w:r w:rsidRPr="00142BC8">
        <w:rPr>
          <w:rStyle w:val="Style13ptBold"/>
          <w:rFonts w:asciiTheme="minorHAnsi" w:hAnsiTheme="minorHAnsi"/>
        </w:rPr>
        <w:t>Hong</w:t>
      </w:r>
      <w:r w:rsidRPr="00142BC8">
        <w:rPr>
          <w:rFonts w:asciiTheme="minorHAnsi" w:hAnsiTheme="minorHAnsi"/>
          <w:sz w:val="16"/>
        </w:rPr>
        <w:t xml:space="preserve"> (heads the Institute for China-America Studies (ICAS), an independent, non-profit academic institution launched by the Hainan Nanhai Research Foundation. She also holds a joint position of research fellow with National Institute for South China Sea Studies (NISCSS) and China Institute, University of Alberta (CIUA) 3/11/</w:t>
      </w:r>
      <w:r w:rsidRPr="00142BC8">
        <w:rPr>
          <w:rStyle w:val="Style13ptBold"/>
          <w:rFonts w:asciiTheme="minorHAnsi" w:hAnsiTheme="minorHAnsi"/>
        </w:rPr>
        <w:t>2016</w:t>
      </w:r>
      <w:r w:rsidRPr="00142BC8">
        <w:rPr>
          <w:rFonts w:asciiTheme="minorHAnsi" w:hAnsiTheme="minorHAnsi"/>
          <w:sz w:val="16"/>
        </w:rPr>
        <w:t xml:space="preserve"> [“MANAGING SINO-U.S. DISAGREEMENTS IN THE SOUTH CHINA SEA” online @ </w:t>
      </w:r>
      <w:hyperlink r:id="rId12" w:history="1">
        <w:r w:rsidRPr="00142BC8">
          <w:rPr>
            <w:rStyle w:val="Hyperlink"/>
            <w:rFonts w:asciiTheme="minorHAnsi" w:hAnsiTheme="minorHAnsi"/>
            <w:sz w:val="16"/>
          </w:rPr>
          <w:t>http://amti.csis.org/managing-sino-u-s-disagreements-in-the-south-china-sea/</w:t>
        </w:r>
      </w:hyperlink>
      <w:r w:rsidRPr="00142BC8">
        <w:rPr>
          <w:rFonts w:asciiTheme="minorHAnsi" w:hAnsiTheme="minorHAnsi"/>
          <w:sz w:val="16"/>
        </w:rPr>
        <w:t>, loghry]</w:t>
      </w:r>
    </w:p>
    <w:p w14:paraId="382F06B6" w14:textId="77777777" w:rsidR="00442DF7" w:rsidRPr="00142BC8" w:rsidRDefault="00442DF7" w:rsidP="00442DF7">
      <w:pPr>
        <w:rPr>
          <w:rFonts w:asciiTheme="minorHAnsi" w:hAnsiTheme="minorHAnsi"/>
          <w:sz w:val="16"/>
        </w:rPr>
      </w:pPr>
      <w:r w:rsidRPr="00142BC8">
        <w:rPr>
          <w:rFonts w:asciiTheme="minorHAnsi" w:hAnsiTheme="minorHAnsi"/>
          <w:sz w:val="16"/>
        </w:rPr>
        <w:t xml:space="preserve">The United States’ concern about military facilities on China’s reclaimed features is understandable. It is rationale for other claimant states to question China’s growing maritime capacity and its potential impact on the status quo in the South China Sea. But </w:t>
      </w:r>
      <w:r w:rsidRPr="00142BC8">
        <w:rPr>
          <w:rStyle w:val="StyleUnderline"/>
          <w:rFonts w:asciiTheme="minorHAnsi" w:hAnsiTheme="minorHAnsi"/>
        </w:rPr>
        <w:t>China has repeatedly stated that it will stick to the principle of no use or threats of force</w:t>
      </w:r>
      <w:r w:rsidRPr="00142BC8">
        <w:rPr>
          <w:rFonts w:asciiTheme="minorHAnsi" w:hAnsiTheme="minorHAnsi"/>
          <w:sz w:val="16"/>
        </w:rPr>
        <w:t xml:space="preserve">. As Foreign Minister Wang Yi said during a speech at CSIS in late February, “There is no expansionism in China’s genes.” </w:t>
      </w:r>
      <w:r w:rsidRPr="00142BC8">
        <w:rPr>
          <w:rStyle w:val="StyleUnderline"/>
          <w:rFonts w:asciiTheme="minorHAnsi" w:hAnsiTheme="minorHAnsi"/>
        </w:rPr>
        <w:t>The increasing presence of U.S. warships, and calls for joint patrols with other</w:t>
      </w:r>
      <w:r w:rsidRPr="00142BC8">
        <w:rPr>
          <w:rFonts w:asciiTheme="minorHAnsi" w:hAnsiTheme="minorHAnsi"/>
          <w:sz w:val="16"/>
        </w:rPr>
        <w:t xml:space="preserve"> Australia, Japan, India, and other </w:t>
      </w:r>
      <w:r w:rsidRPr="00142BC8">
        <w:rPr>
          <w:rStyle w:val="StyleUnderline"/>
          <w:rFonts w:asciiTheme="minorHAnsi" w:hAnsiTheme="minorHAnsi"/>
        </w:rPr>
        <w:t>countries, will</w:t>
      </w:r>
      <w:r w:rsidRPr="00142BC8">
        <w:rPr>
          <w:rFonts w:asciiTheme="minorHAnsi" w:hAnsiTheme="minorHAnsi"/>
          <w:sz w:val="16"/>
        </w:rPr>
        <w:t xml:space="preserve"> </w:t>
      </w:r>
      <w:r w:rsidRPr="00142BC8">
        <w:rPr>
          <w:rStyle w:val="StyleUnderline"/>
          <w:rFonts w:asciiTheme="minorHAnsi" w:hAnsiTheme="minorHAnsi"/>
        </w:rPr>
        <w:t>only</w:t>
      </w:r>
      <w:r w:rsidRPr="00142BC8">
        <w:rPr>
          <w:rFonts w:asciiTheme="minorHAnsi" w:hAnsiTheme="minorHAnsi"/>
          <w:sz w:val="16"/>
        </w:rPr>
        <w:t xml:space="preserve"> </w:t>
      </w:r>
      <w:r w:rsidRPr="00142BC8">
        <w:rPr>
          <w:rStyle w:val="Emphasis"/>
          <w:rFonts w:asciiTheme="minorHAnsi" w:hAnsiTheme="minorHAnsi"/>
        </w:rPr>
        <w:t>make China feel threatened</w:t>
      </w:r>
      <w:r w:rsidRPr="00142BC8">
        <w:rPr>
          <w:rFonts w:asciiTheme="minorHAnsi" w:hAnsiTheme="minorHAnsi"/>
          <w:sz w:val="16"/>
        </w:rPr>
        <w:t xml:space="preserve"> </w:t>
      </w:r>
      <w:r w:rsidRPr="00142BC8">
        <w:rPr>
          <w:rStyle w:val="StyleUnderline"/>
          <w:rFonts w:asciiTheme="minorHAnsi" w:hAnsiTheme="minorHAnsi"/>
        </w:rPr>
        <w:t>and</w:t>
      </w:r>
      <w:r w:rsidRPr="00142BC8">
        <w:rPr>
          <w:rFonts w:asciiTheme="minorHAnsi" w:hAnsiTheme="minorHAnsi"/>
          <w:sz w:val="16"/>
        </w:rPr>
        <w:t xml:space="preserve"> </w:t>
      </w:r>
      <w:r w:rsidRPr="00142BC8">
        <w:rPr>
          <w:rStyle w:val="Emphasis"/>
          <w:rFonts w:asciiTheme="minorHAnsi" w:hAnsiTheme="minorHAnsi"/>
        </w:rPr>
        <w:t>trigger fears of containment</w:t>
      </w:r>
      <w:r w:rsidRPr="00142BC8">
        <w:rPr>
          <w:rFonts w:asciiTheme="minorHAnsi" w:hAnsiTheme="minorHAnsi"/>
          <w:sz w:val="16"/>
        </w:rPr>
        <w:t xml:space="preserve">. </w:t>
      </w:r>
      <w:r w:rsidRPr="00142BC8">
        <w:rPr>
          <w:rStyle w:val="StyleUnderline"/>
          <w:rFonts w:asciiTheme="minorHAnsi" w:hAnsiTheme="minorHAnsi"/>
        </w:rPr>
        <w:t>That will lead to a further military buildup</w:t>
      </w:r>
      <w:r w:rsidRPr="00142BC8">
        <w:rPr>
          <w:rFonts w:asciiTheme="minorHAnsi" w:hAnsiTheme="minorHAnsi"/>
          <w:sz w:val="16"/>
        </w:rPr>
        <w:t xml:space="preserve"> on its features </w:t>
      </w:r>
      <w:r w:rsidRPr="00142BC8">
        <w:rPr>
          <w:rStyle w:val="StyleUnderline"/>
          <w:rFonts w:asciiTheme="minorHAnsi" w:hAnsiTheme="minorHAnsi"/>
        </w:rPr>
        <w:t>in the South China Sea</w:t>
      </w:r>
      <w:r w:rsidRPr="00142BC8">
        <w:rPr>
          <w:rFonts w:asciiTheme="minorHAnsi" w:hAnsiTheme="minorHAnsi"/>
          <w:sz w:val="16"/>
        </w:rPr>
        <w:t xml:space="preserve"> for defensive purposes. Avoiding Confrontation Sino-U.S. differences do exist on these issues. But China and the United States tend to forget their common interests in the South China Sea: the safety and security of sea lanes of communication, and a peaceful and stable political environment. </w:t>
      </w:r>
      <w:r w:rsidRPr="00142BC8">
        <w:rPr>
          <w:rStyle w:val="StyleUnderline"/>
          <w:rFonts w:asciiTheme="minorHAnsi" w:hAnsiTheme="minorHAnsi"/>
        </w:rPr>
        <w:t>The current cycle of actions and counteractions will lead to nothing but a security dilemma</w:t>
      </w:r>
      <w:r w:rsidRPr="00142BC8">
        <w:rPr>
          <w:rFonts w:asciiTheme="minorHAnsi" w:hAnsiTheme="minorHAnsi"/>
          <w:sz w:val="16"/>
        </w:rPr>
        <w:t xml:space="preserve">. In order to resolve this paradox, </w:t>
      </w:r>
      <w:r w:rsidRPr="00142BC8">
        <w:rPr>
          <w:rStyle w:val="StyleUnderline"/>
          <w:rFonts w:asciiTheme="minorHAnsi" w:hAnsiTheme="minorHAnsi"/>
        </w:rPr>
        <w:t>China and the United States need to</w:t>
      </w:r>
      <w:r w:rsidRPr="00142BC8">
        <w:rPr>
          <w:rFonts w:asciiTheme="minorHAnsi" w:hAnsiTheme="minorHAnsi"/>
          <w:sz w:val="16"/>
        </w:rPr>
        <w:t xml:space="preserve"> </w:t>
      </w:r>
      <w:r w:rsidRPr="00142BC8">
        <w:rPr>
          <w:rStyle w:val="Emphasis"/>
          <w:rFonts w:asciiTheme="minorHAnsi" w:hAnsiTheme="minorHAnsi"/>
        </w:rPr>
        <w:t>engage</w:t>
      </w:r>
      <w:r w:rsidRPr="00142BC8">
        <w:rPr>
          <w:rFonts w:asciiTheme="minorHAnsi" w:hAnsiTheme="minorHAnsi"/>
          <w:sz w:val="16"/>
        </w:rPr>
        <w:t xml:space="preserve"> each other </w:t>
      </w:r>
      <w:r w:rsidRPr="00142BC8">
        <w:rPr>
          <w:rStyle w:val="StyleUnderline"/>
          <w:rFonts w:asciiTheme="minorHAnsi" w:hAnsiTheme="minorHAnsi"/>
        </w:rPr>
        <w:t>and maintain</w:t>
      </w:r>
      <w:r w:rsidRPr="00142BC8">
        <w:rPr>
          <w:rFonts w:asciiTheme="minorHAnsi" w:hAnsiTheme="minorHAnsi"/>
          <w:sz w:val="16"/>
        </w:rPr>
        <w:t xml:space="preserve"> </w:t>
      </w:r>
      <w:r w:rsidRPr="00142BC8">
        <w:rPr>
          <w:rStyle w:val="Emphasis"/>
          <w:rFonts w:asciiTheme="minorHAnsi" w:hAnsiTheme="minorHAnsi"/>
        </w:rPr>
        <w:t>regular consultations</w:t>
      </w:r>
      <w:r w:rsidRPr="00142BC8">
        <w:rPr>
          <w:rFonts w:asciiTheme="minorHAnsi" w:hAnsiTheme="minorHAnsi"/>
          <w:sz w:val="16"/>
        </w:rPr>
        <w:t xml:space="preserve"> </w:t>
      </w:r>
      <w:r w:rsidRPr="00142BC8">
        <w:rPr>
          <w:rStyle w:val="StyleUnderline"/>
          <w:rFonts w:asciiTheme="minorHAnsi" w:hAnsiTheme="minorHAnsi"/>
        </w:rPr>
        <w:t>on how they can coexist</w:t>
      </w:r>
      <w:r w:rsidRPr="00142BC8">
        <w:rPr>
          <w:rFonts w:asciiTheme="minorHAnsi" w:hAnsiTheme="minorHAnsi"/>
          <w:sz w:val="16"/>
        </w:rPr>
        <w:t xml:space="preserve">. Despite the chance of a regional power shift, </w:t>
      </w:r>
      <w:r w:rsidRPr="00142BC8">
        <w:rPr>
          <w:rStyle w:val="StyleUnderline"/>
          <w:rFonts w:asciiTheme="minorHAnsi" w:hAnsiTheme="minorHAnsi"/>
        </w:rPr>
        <w:t>the United States needs to acknowledge China’s rise and its core interests.</w:t>
      </w:r>
      <w:r w:rsidRPr="00142BC8">
        <w:rPr>
          <w:rFonts w:asciiTheme="minorHAnsi" w:hAnsiTheme="minorHAnsi"/>
          <w:sz w:val="16"/>
        </w:rPr>
        <w:t xml:space="preserve"> Similarly, China must respect the legitimate interests of the United States in the South China Sea, especially freedom of navigation in line with UNCLOS, which is also in China’s interest. </w:t>
      </w:r>
      <w:r w:rsidRPr="00142BC8">
        <w:rPr>
          <w:rStyle w:val="StyleUnderline"/>
          <w:rFonts w:asciiTheme="minorHAnsi" w:hAnsiTheme="minorHAnsi"/>
        </w:rPr>
        <w:t>Developing</w:t>
      </w:r>
      <w:r w:rsidRPr="00142BC8">
        <w:rPr>
          <w:rFonts w:asciiTheme="minorHAnsi" w:hAnsiTheme="minorHAnsi"/>
          <w:sz w:val="16"/>
        </w:rPr>
        <w:t xml:space="preserve"> </w:t>
      </w:r>
      <w:r w:rsidRPr="00142BC8">
        <w:rPr>
          <w:rStyle w:val="Emphasis"/>
          <w:rFonts w:asciiTheme="minorHAnsi" w:hAnsiTheme="minorHAnsi"/>
        </w:rPr>
        <w:t>better maritime cooperation</w:t>
      </w:r>
      <w:r w:rsidRPr="00142BC8">
        <w:rPr>
          <w:rFonts w:asciiTheme="minorHAnsi" w:hAnsiTheme="minorHAnsi"/>
          <w:sz w:val="16"/>
        </w:rPr>
        <w:t xml:space="preserve"> </w:t>
      </w:r>
      <w:r w:rsidRPr="00142BC8">
        <w:rPr>
          <w:rStyle w:val="StyleUnderline"/>
          <w:rFonts w:asciiTheme="minorHAnsi" w:hAnsiTheme="minorHAnsi"/>
        </w:rPr>
        <w:t>could work in both nations’ favor</w:t>
      </w:r>
      <w:r w:rsidRPr="00142BC8">
        <w:rPr>
          <w:rFonts w:asciiTheme="minorHAnsi" w:hAnsiTheme="minorHAnsi"/>
          <w:sz w:val="16"/>
        </w:rPr>
        <w:t>.</w:t>
      </w:r>
    </w:p>
    <w:p w14:paraId="7F2144D0" w14:textId="77777777" w:rsidR="00442DF7" w:rsidRPr="00142BC8" w:rsidRDefault="00442DF7" w:rsidP="00442DF7">
      <w:pPr>
        <w:pStyle w:val="Heading4"/>
        <w:rPr>
          <w:rFonts w:asciiTheme="minorHAnsi" w:hAnsiTheme="minorHAnsi"/>
        </w:rPr>
      </w:pPr>
      <w:r w:rsidRPr="00142BC8">
        <w:rPr>
          <w:rFonts w:asciiTheme="minorHAnsi" w:hAnsiTheme="minorHAnsi"/>
        </w:rPr>
        <w:t xml:space="preserve">U.S. incursions into China’s perceived space and Chinese aggression is inevitable without cooperation and engagement. U.S. inaction on the dispute drives rifts in relations with American partners in the region and makes war with China inevitable. </w:t>
      </w:r>
    </w:p>
    <w:p w14:paraId="3A59D174" w14:textId="77777777" w:rsidR="00442DF7" w:rsidRPr="00142BC8" w:rsidRDefault="00442DF7" w:rsidP="00442DF7">
      <w:pPr>
        <w:rPr>
          <w:rFonts w:asciiTheme="minorHAnsi" w:hAnsiTheme="minorHAnsi"/>
          <w:sz w:val="16"/>
        </w:rPr>
      </w:pPr>
      <w:r w:rsidRPr="00142BC8">
        <w:rPr>
          <w:rFonts w:asciiTheme="minorHAnsi" w:hAnsiTheme="minorHAnsi"/>
          <w:sz w:val="16"/>
        </w:rPr>
        <w:t xml:space="preserve">Jeff M. </w:t>
      </w:r>
      <w:r w:rsidRPr="00142BC8">
        <w:rPr>
          <w:rStyle w:val="Style13ptBold"/>
          <w:rFonts w:asciiTheme="minorHAnsi" w:hAnsiTheme="minorHAnsi"/>
        </w:rPr>
        <w:t>Smith</w:t>
      </w:r>
      <w:r w:rsidRPr="00142BC8">
        <w:rPr>
          <w:rFonts w:asciiTheme="minorHAnsi" w:hAnsiTheme="minorHAnsi"/>
          <w:sz w:val="16"/>
        </w:rPr>
        <w:t xml:space="preserve"> (Director of Asian Security Programs and Kraemer Strategy Fellow at the American Foreign Policy Council) 6/24/</w:t>
      </w:r>
      <w:r w:rsidRPr="00142BC8">
        <w:rPr>
          <w:rStyle w:val="Style13ptBold"/>
          <w:rFonts w:asciiTheme="minorHAnsi" w:hAnsiTheme="minorHAnsi"/>
        </w:rPr>
        <w:t>2015</w:t>
      </w:r>
      <w:r w:rsidRPr="00142BC8">
        <w:rPr>
          <w:rFonts w:asciiTheme="minorHAnsi" w:hAnsiTheme="minorHAnsi"/>
          <w:sz w:val="16"/>
        </w:rPr>
        <w:t xml:space="preserve"> [“Let's Be Real: The South China Sea Is a US-China Issue” online @ </w:t>
      </w:r>
      <w:hyperlink r:id="rId13" w:history="1">
        <w:r w:rsidRPr="00142BC8">
          <w:rPr>
            <w:rStyle w:val="Hyperlink"/>
            <w:rFonts w:asciiTheme="minorHAnsi" w:hAnsiTheme="minorHAnsi"/>
            <w:sz w:val="16"/>
          </w:rPr>
          <w:t>http://thediplomat.com/2015/06/lets-be-real-the-south-china-sea-is-a-us-china-issue/</w:t>
        </w:r>
      </w:hyperlink>
      <w:r w:rsidRPr="00142BC8">
        <w:rPr>
          <w:rFonts w:asciiTheme="minorHAnsi" w:hAnsiTheme="minorHAnsi"/>
          <w:sz w:val="16"/>
        </w:rPr>
        <w:t>, loghry]</w:t>
      </w:r>
    </w:p>
    <w:p w14:paraId="22C52C94" w14:textId="77777777" w:rsidR="00442DF7" w:rsidRPr="00142BC8" w:rsidRDefault="00442DF7" w:rsidP="00442DF7">
      <w:pPr>
        <w:rPr>
          <w:rFonts w:asciiTheme="minorHAnsi" w:hAnsiTheme="minorHAnsi"/>
          <w:sz w:val="16"/>
        </w:rPr>
      </w:pPr>
      <w:r w:rsidRPr="00142BC8">
        <w:rPr>
          <w:rFonts w:asciiTheme="minorHAnsi" w:hAnsiTheme="minorHAnsi"/>
          <w:sz w:val="16"/>
        </w:rPr>
        <w:t xml:space="preserve">This is no mere legal dispute, however: </w:t>
      </w:r>
      <w:r w:rsidRPr="00142BC8">
        <w:rPr>
          <w:rStyle w:val="StyleUnderline"/>
          <w:rFonts w:asciiTheme="minorHAnsi" w:hAnsiTheme="minorHAnsi"/>
        </w:rPr>
        <w:t>since 2001 Chinese forces have confronted U.S. surveillance vessels in China’s EEZ in roughly one dozen reckless confrontations</w:t>
      </w:r>
      <w:r w:rsidRPr="00142BC8">
        <w:rPr>
          <w:rFonts w:asciiTheme="minorHAnsi" w:hAnsiTheme="minorHAnsi"/>
          <w:sz w:val="16"/>
        </w:rPr>
        <w:t xml:space="preserve">, using bully tactics to intimidate the unarmed ships that include snagging one vessel’s sonar array with a grappling hook. While </w:t>
      </w:r>
      <w:r w:rsidRPr="00142BC8">
        <w:rPr>
          <w:rStyle w:val="StyleUnderline"/>
          <w:rFonts w:asciiTheme="minorHAnsi" w:hAnsiTheme="minorHAnsi"/>
        </w:rPr>
        <w:t>the maritime encounters have thus far been managed peacefully</w:t>
      </w:r>
      <w:r w:rsidRPr="00142BC8">
        <w:rPr>
          <w:rFonts w:asciiTheme="minorHAnsi" w:hAnsiTheme="minorHAnsi"/>
          <w:sz w:val="16"/>
        </w:rPr>
        <w:t xml:space="preserve">, </w:t>
      </w:r>
      <w:r w:rsidRPr="00142BC8">
        <w:rPr>
          <w:rStyle w:val="StyleUnderline"/>
          <w:rFonts w:asciiTheme="minorHAnsi" w:hAnsiTheme="minorHAnsi"/>
        </w:rPr>
        <w:t>they</w:t>
      </w:r>
      <w:r w:rsidRPr="00142BC8">
        <w:rPr>
          <w:rFonts w:asciiTheme="minorHAnsi" w:hAnsiTheme="minorHAnsi"/>
          <w:sz w:val="16"/>
        </w:rPr>
        <w:t xml:space="preserve"> nevertheless </w:t>
      </w:r>
      <w:r w:rsidRPr="00142BC8">
        <w:rPr>
          <w:rStyle w:val="Emphasis"/>
          <w:rFonts w:asciiTheme="minorHAnsi" w:hAnsiTheme="minorHAnsi"/>
        </w:rPr>
        <w:t>carry escalation risks</w:t>
      </w:r>
      <w:r w:rsidRPr="00142BC8">
        <w:rPr>
          <w:rFonts w:asciiTheme="minorHAnsi" w:hAnsiTheme="minorHAnsi"/>
          <w:sz w:val="16"/>
        </w:rPr>
        <w:t xml:space="preserve">. </w:t>
      </w:r>
      <w:r w:rsidRPr="00142BC8">
        <w:rPr>
          <w:rStyle w:val="StyleUnderline"/>
          <w:rFonts w:asciiTheme="minorHAnsi" w:hAnsiTheme="minorHAnsi"/>
        </w:rPr>
        <w:t>It’s not hard to imagine how new (and unlawful) Chinese EEZs littered across the South China Sea could further</w:t>
      </w:r>
      <w:r w:rsidRPr="00142BC8">
        <w:rPr>
          <w:rFonts w:asciiTheme="minorHAnsi" w:hAnsiTheme="minorHAnsi"/>
          <w:sz w:val="16"/>
        </w:rPr>
        <w:t xml:space="preserve"> </w:t>
      </w:r>
      <w:r w:rsidRPr="00142BC8">
        <w:rPr>
          <w:rStyle w:val="Emphasis"/>
          <w:rFonts w:asciiTheme="minorHAnsi" w:hAnsiTheme="minorHAnsi"/>
        </w:rPr>
        <w:t>inflame bilateral tensions</w:t>
      </w:r>
      <w:r w:rsidRPr="00142BC8">
        <w:rPr>
          <w:rFonts w:asciiTheme="minorHAnsi" w:hAnsiTheme="minorHAnsi"/>
          <w:sz w:val="16"/>
        </w:rPr>
        <w:t xml:space="preserve"> </w:t>
      </w:r>
      <w:r w:rsidRPr="00142BC8">
        <w:rPr>
          <w:rStyle w:val="StyleUnderline"/>
          <w:rFonts w:asciiTheme="minorHAnsi" w:hAnsiTheme="minorHAnsi"/>
        </w:rPr>
        <w:t>and</w:t>
      </w:r>
      <w:r w:rsidRPr="00142BC8">
        <w:rPr>
          <w:rFonts w:asciiTheme="minorHAnsi" w:hAnsiTheme="minorHAnsi"/>
          <w:sz w:val="16"/>
        </w:rPr>
        <w:t xml:space="preserve"> </w:t>
      </w:r>
      <w:r w:rsidRPr="00142BC8">
        <w:rPr>
          <w:rStyle w:val="Emphasis"/>
          <w:rFonts w:asciiTheme="minorHAnsi" w:hAnsiTheme="minorHAnsi"/>
        </w:rPr>
        <w:t>increase the likelihood of miscalculation or conflict</w:t>
      </w:r>
      <w:r w:rsidRPr="00142BC8">
        <w:rPr>
          <w:rFonts w:asciiTheme="minorHAnsi" w:hAnsiTheme="minorHAnsi"/>
          <w:sz w:val="16"/>
        </w:rPr>
        <w:t xml:space="preserve">. It is therefore incumbent on the Obama administration to expeditiously and directly challenge any claim of expanded rights for the artificial islands by ordering the U.S. military to fly and sail within the legal limits accorded by UNCLOS. (Since 1979 the U.S. has been conducting annual “Freedom of Navigation Operations” to challenge what it sees as excessive or unlawful territorial claims). Though unrelated, a sound precedent was set by America’s swift but discreet challenge to China’s unilateral declaration of an Air Defense Identification Zone (ADIZ) in the East China Sea in 2013. </w:t>
      </w:r>
      <w:r w:rsidRPr="00142BC8">
        <w:rPr>
          <w:rStyle w:val="StyleUnderline"/>
          <w:rFonts w:asciiTheme="minorHAnsi" w:hAnsiTheme="minorHAnsi"/>
        </w:rPr>
        <w:t>This state of affairs has primed the South China Sea for a new cat-and-mouse-game between Washington and Beijing</w:t>
      </w:r>
      <w:r w:rsidRPr="00142BC8">
        <w:rPr>
          <w:rFonts w:asciiTheme="minorHAnsi" w:hAnsiTheme="minorHAnsi"/>
          <w:sz w:val="16"/>
        </w:rPr>
        <w:t xml:space="preserve">, the opening salvo of which was fired in May when the U.S. very publicly dispatched a P-8 Poseidon maritime patrol aircraft near (but not within 12 nm of) one of the artificial islands. A CNN film crew aboard the plane recorded a Chinese operator identifying himself as “the Chinese Navy” and demanding the P-8 — which he said was entering a Chinese “military alert zone” — “leave immediately.” While </w:t>
      </w:r>
      <w:r w:rsidRPr="00142BC8">
        <w:rPr>
          <w:rStyle w:val="StyleUnderline"/>
          <w:rFonts w:asciiTheme="minorHAnsi" w:hAnsiTheme="minorHAnsi"/>
        </w:rPr>
        <w:t>Beijing has yet to disclose what classification it considers the artificial islands</w:t>
      </w:r>
      <w:r w:rsidRPr="00142BC8">
        <w:rPr>
          <w:rFonts w:asciiTheme="minorHAnsi" w:hAnsiTheme="minorHAnsi"/>
          <w:sz w:val="16"/>
        </w:rPr>
        <w:t xml:space="preserve">, the episode served as evidence that </w:t>
      </w:r>
      <w:r w:rsidRPr="00142BC8">
        <w:rPr>
          <w:rStyle w:val="StyleUnderline"/>
          <w:rFonts w:asciiTheme="minorHAnsi" w:hAnsiTheme="minorHAnsi"/>
        </w:rPr>
        <w:t>it intends to claim “upgraded” rights for them</w:t>
      </w:r>
      <w:r w:rsidRPr="00142BC8">
        <w:rPr>
          <w:rFonts w:asciiTheme="minorHAnsi" w:hAnsiTheme="minorHAnsi"/>
          <w:sz w:val="16"/>
        </w:rPr>
        <w:t xml:space="preserve"> not entitled under UNCLOS. </w:t>
      </w:r>
      <w:r w:rsidRPr="00142BC8">
        <w:rPr>
          <w:rStyle w:val="StyleUnderline"/>
          <w:rFonts w:asciiTheme="minorHAnsi" w:hAnsiTheme="minorHAnsi"/>
        </w:rPr>
        <w:t>The real test will come when U.S. forces sail and fly within 12 nm of the previously-underwater features</w:t>
      </w:r>
      <w:r w:rsidRPr="00142BC8">
        <w:rPr>
          <w:rFonts w:asciiTheme="minorHAnsi" w:hAnsiTheme="minorHAnsi"/>
          <w:sz w:val="16"/>
        </w:rPr>
        <w:t xml:space="preserve">. </w:t>
      </w:r>
      <w:r w:rsidRPr="00142BC8">
        <w:rPr>
          <w:rStyle w:val="StyleUnderline"/>
          <w:rFonts w:asciiTheme="minorHAnsi" w:hAnsiTheme="minorHAnsi"/>
        </w:rPr>
        <w:t>Administration officials have anonymously suggested this is the</w:t>
      </w:r>
      <w:r w:rsidRPr="00142BC8">
        <w:rPr>
          <w:rFonts w:asciiTheme="minorHAnsi" w:hAnsiTheme="minorHAnsi"/>
          <w:sz w:val="16"/>
        </w:rPr>
        <w:t xml:space="preserve"> </w:t>
      </w:r>
      <w:r w:rsidRPr="00142BC8">
        <w:rPr>
          <w:rStyle w:val="Emphasis"/>
          <w:rFonts w:asciiTheme="minorHAnsi" w:hAnsiTheme="minorHAnsi"/>
        </w:rPr>
        <w:t>“logical next step”</w:t>
      </w:r>
      <w:r w:rsidRPr="00142BC8">
        <w:rPr>
          <w:rFonts w:asciiTheme="minorHAnsi" w:hAnsiTheme="minorHAnsi"/>
          <w:sz w:val="16"/>
        </w:rPr>
        <w:t xml:space="preserve"> and in recent months U.S. Defense Secretary Ashton Carter has repeatedly asserted that </w:t>
      </w:r>
      <w:r w:rsidRPr="00142BC8">
        <w:rPr>
          <w:rStyle w:val="StyleUnderline"/>
          <w:rFonts w:asciiTheme="minorHAnsi" w:hAnsiTheme="minorHAnsi"/>
        </w:rPr>
        <w:t>the U.S. military ”will fly, sail, and operate wherever</w:t>
      </w:r>
      <w:r w:rsidRPr="00142BC8">
        <w:rPr>
          <w:rFonts w:asciiTheme="minorHAnsi" w:hAnsiTheme="minorHAnsi"/>
          <w:sz w:val="16"/>
        </w:rPr>
        <w:t xml:space="preserve"> international law allows, as U.S. forces do all over the world.” Yet to date no order has been issued. </w:t>
      </w:r>
      <w:r w:rsidRPr="00142BC8">
        <w:rPr>
          <w:rStyle w:val="StyleUnderline"/>
          <w:rFonts w:asciiTheme="minorHAnsi" w:hAnsiTheme="minorHAnsi"/>
        </w:rPr>
        <w:t>This is a strategic miscalculation</w:t>
      </w:r>
      <w:r w:rsidRPr="00142BC8">
        <w:rPr>
          <w:rFonts w:asciiTheme="minorHAnsi" w:hAnsiTheme="minorHAnsi"/>
          <w:sz w:val="16"/>
        </w:rPr>
        <w:t xml:space="preserve">. The administration was undoubtedly hoping to keep the waters calm for this week’s S&amp;ED but it is likely to be disappointed if it’s expecting a fundamental change in China’s maritime strategy. Meanwhile, </w:t>
      </w:r>
      <w:r w:rsidRPr="00142BC8">
        <w:rPr>
          <w:rStyle w:val="StyleUnderline"/>
          <w:rFonts w:asciiTheme="minorHAnsi" w:hAnsiTheme="minorHAnsi"/>
        </w:rPr>
        <w:t>the longer America waits to challenge any new precedent, the more firmly it becomes precedent. Further delay could actually raise the prospect for conflict and offer China an opportunity to blame Washington for any future confrontation by disrupting what had emerged as a peaceful status quo</w:t>
      </w:r>
      <w:r w:rsidRPr="00142BC8">
        <w:rPr>
          <w:rFonts w:asciiTheme="minorHAnsi" w:hAnsiTheme="minorHAnsi"/>
          <w:sz w:val="16"/>
        </w:rPr>
        <w:t xml:space="preserve">. What’s more, the delay contributes to the growing (and mostly unfair) perception that America’s “pivot” to Asia is a toothless initiative stronger on symbolism than substance. </w:t>
      </w:r>
      <w:r w:rsidRPr="00142BC8">
        <w:rPr>
          <w:rStyle w:val="StyleUnderline"/>
          <w:rFonts w:asciiTheme="minorHAnsi" w:hAnsiTheme="minorHAnsi"/>
        </w:rPr>
        <w:t>American inaction is</w:t>
      </w:r>
      <w:r w:rsidRPr="00142BC8">
        <w:rPr>
          <w:rFonts w:asciiTheme="minorHAnsi" w:hAnsiTheme="minorHAnsi"/>
          <w:sz w:val="16"/>
        </w:rPr>
        <w:t xml:space="preserve"> already </w:t>
      </w:r>
      <w:r w:rsidRPr="00142BC8">
        <w:rPr>
          <w:rStyle w:val="Emphasis"/>
          <w:rFonts w:asciiTheme="minorHAnsi" w:hAnsiTheme="minorHAnsi"/>
        </w:rPr>
        <w:t>causing anxiety</w:t>
      </w:r>
      <w:r w:rsidRPr="00142BC8">
        <w:rPr>
          <w:rFonts w:asciiTheme="minorHAnsi" w:hAnsiTheme="minorHAnsi"/>
          <w:sz w:val="16"/>
        </w:rPr>
        <w:t xml:space="preserve"> </w:t>
      </w:r>
      <w:r w:rsidRPr="00142BC8">
        <w:rPr>
          <w:rStyle w:val="StyleUnderline"/>
          <w:rFonts w:asciiTheme="minorHAnsi" w:hAnsiTheme="minorHAnsi"/>
        </w:rPr>
        <w:t>among regional partners</w:t>
      </w:r>
      <w:r w:rsidRPr="00142BC8">
        <w:rPr>
          <w:rFonts w:asciiTheme="minorHAnsi" w:hAnsiTheme="minorHAnsi"/>
          <w:sz w:val="16"/>
        </w:rPr>
        <w:t xml:space="preserve"> who see Obama as a weak president devoid of resolve in the twilight of his career. Numerous </w:t>
      </w:r>
      <w:r w:rsidRPr="00142BC8">
        <w:rPr>
          <w:rStyle w:val="StyleUnderline"/>
          <w:rFonts w:asciiTheme="minorHAnsi" w:hAnsiTheme="minorHAnsi"/>
        </w:rPr>
        <w:t>analysts in Japan, India, and ASEAN countries have speculated</w:t>
      </w:r>
      <w:r w:rsidRPr="00142BC8">
        <w:rPr>
          <w:rFonts w:asciiTheme="minorHAnsi" w:hAnsiTheme="minorHAnsi"/>
          <w:sz w:val="16"/>
        </w:rPr>
        <w:t xml:space="preserve"> that the next 18 months will witness </w:t>
      </w:r>
      <w:r w:rsidRPr="00142BC8">
        <w:rPr>
          <w:rStyle w:val="StyleUnderline"/>
          <w:rFonts w:asciiTheme="minorHAnsi" w:hAnsiTheme="minorHAnsi"/>
        </w:rPr>
        <w:t>even more aggressive boundary-testing from Beijing</w:t>
      </w:r>
      <w:r w:rsidRPr="00142BC8">
        <w:rPr>
          <w:rFonts w:asciiTheme="minorHAnsi" w:hAnsiTheme="minorHAnsi"/>
          <w:sz w:val="16"/>
        </w:rPr>
        <w:t xml:space="preserve">, </w:t>
      </w:r>
      <w:r w:rsidRPr="00142BC8">
        <w:rPr>
          <w:rStyle w:val="StyleUnderline"/>
          <w:rFonts w:asciiTheme="minorHAnsi" w:hAnsiTheme="minorHAnsi"/>
        </w:rPr>
        <w:t>which fears a tougher posture from whoever succeeds</w:t>
      </w:r>
      <w:r w:rsidRPr="00142BC8">
        <w:rPr>
          <w:rFonts w:asciiTheme="minorHAnsi" w:hAnsiTheme="minorHAnsi"/>
          <w:sz w:val="16"/>
        </w:rPr>
        <w:t xml:space="preserve"> President </w:t>
      </w:r>
      <w:r w:rsidRPr="00142BC8">
        <w:rPr>
          <w:rStyle w:val="StyleUnderline"/>
          <w:rFonts w:asciiTheme="minorHAnsi" w:hAnsiTheme="minorHAnsi"/>
        </w:rPr>
        <w:t>Obama</w:t>
      </w:r>
      <w:r w:rsidRPr="00142BC8">
        <w:rPr>
          <w:rFonts w:asciiTheme="minorHAnsi" w:hAnsiTheme="minorHAnsi"/>
          <w:sz w:val="16"/>
        </w:rPr>
        <w:t xml:space="preserve"> in the White House. It’s these same partners who no doubt cringed at Russel’s suggestion the U.S. has “no issues” with China in the South China Sea. Beijing certainly thinks we do. </w:t>
      </w:r>
      <w:r w:rsidRPr="00142BC8">
        <w:rPr>
          <w:rStyle w:val="StyleUnderline"/>
          <w:rFonts w:asciiTheme="minorHAnsi" w:hAnsiTheme="minorHAnsi"/>
        </w:rPr>
        <w:t>China</w:t>
      </w:r>
      <w:r w:rsidRPr="00142BC8">
        <w:rPr>
          <w:rFonts w:asciiTheme="minorHAnsi" w:hAnsiTheme="minorHAnsi"/>
          <w:sz w:val="16"/>
        </w:rPr>
        <w:t xml:space="preserve">’s Ministry of Foreign Affairs </w:t>
      </w:r>
      <w:r w:rsidRPr="00142BC8">
        <w:rPr>
          <w:rStyle w:val="StyleUnderline"/>
          <w:rFonts w:asciiTheme="minorHAnsi" w:hAnsiTheme="minorHAnsi"/>
        </w:rPr>
        <w:t>has warned that American reconnaissance operations around China’s “islands and reefs” is</w:t>
      </w:r>
      <w:r w:rsidRPr="00142BC8">
        <w:rPr>
          <w:rFonts w:asciiTheme="minorHAnsi" w:hAnsiTheme="minorHAnsi"/>
          <w:sz w:val="16"/>
        </w:rPr>
        <w:t xml:space="preserve"> </w:t>
      </w:r>
      <w:r w:rsidRPr="00142BC8">
        <w:rPr>
          <w:rStyle w:val="Emphasis"/>
          <w:rFonts w:asciiTheme="minorHAnsi" w:hAnsiTheme="minorHAnsi"/>
        </w:rPr>
        <w:t>“highly likely to cause miscalculation</w:t>
      </w:r>
      <w:r w:rsidRPr="00142BC8">
        <w:rPr>
          <w:rFonts w:asciiTheme="minorHAnsi" w:hAnsiTheme="minorHAnsi"/>
          <w:sz w:val="16"/>
        </w:rPr>
        <w:t xml:space="preserve"> and untoward incidents in the waters and airspace, and is utterly dangerous and irresponsible.” Elsewhere, </w:t>
      </w:r>
      <w:r w:rsidRPr="00142BC8">
        <w:rPr>
          <w:rStyle w:val="StyleUnderline"/>
          <w:rFonts w:asciiTheme="minorHAnsi" w:hAnsiTheme="minorHAnsi"/>
        </w:rPr>
        <w:t>the nationalist Global Times has barked</w:t>
      </w:r>
      <w:r w:rsidRPr="00142BC8">
        <w:rPr>
          <w:rFonts w:asciiTheme="minorHAnsi" w:hAnsiTheme="minorHAnsi"/>
          <w:sz w:val="16"/>
        </w:rPr>
        <w:t xml:space="preserve">: “If the United States’ bottom line is that China has to halt its [land reclamation] activities, then </w:t>
      </w:r>
      <w:r w:rsidRPr="00142BC8">
        <w:rPr>
          <w:rStyle w:val="Emphasis"/>
          <w:rFonts w:asciiTheme="minorHAnsi" w:hAnsiTheme="minorHAnsi"/>
        </w:rPr>
        <w:t>a U.S.-China war is inevitable</w:t>
      </w:r>
      <w:r w:rsidRPr="00142BC8">
        <w:rPr>
          <w:rFonts w:asciiTheme="minorHAnsi" w:hAnsiTheme="minorHAnsi"/>
          <w:sz w:val="16"/>
        </w:rPr>
        <w:t>.”</w:t>
      </w:r>
    </w:p>
    <w:p w14:paraId="014BF0A7" w14:textId="77777777" w:rsidR="00442DF7" w:rsidRPr="00142BC8" w:rsidRDefault="00442DF7" w:rsidP="00442DF7">
      <w:pPr>
        <w:rPr>
          <w:rFonts w:asciiTheme="minorHAnsi" w:hAnsiTheme="minorHAnsi"/>
          <w:sz w:val="16"/>
        </w:rPr>
      </w:pPr>
    </w:p>
    <w:p w14:paraId="595BE3B3" w14:textId="77777777" w:rsidR="007136A5" w:rsidRPr="00142BC8" w:rsidRDefault="007136A5" w:rsidP="007136A5">
      <w:pPr>
        <w:pStyle w:val="Heading2"/>
        <w:rPr>
          <w:rFonts w:asciiTheme="minorHAnsi" w:hAnsiTheme="minorHAnsi"/>
        </w:rPr>
      </w:pPr>
      <w:r w:rsidRPr="00142BC8">
        <w:rPr>
          <w:rFonts w:asciiTheme="minorHAnsi" w:hAnsiTheme="minorHAnsi"/>
        </w:rPr>
        <w:t>Topicality</w:t>
      </w:r>
    </w:p>
    <w:p w14:paraId="353B2A3D" w14:textId="77777777" w:rsidR="007136A5" w:rsidRPr="00142BC8" w:rsidRDefault="007136A5" w:rsidP="007136A5">
      <w:pPr>
        <w:pStyle w:val="Heading3"/>
        <w:rPr>
          <w:rFonts w:asciiTheme="minorHAnsi" w:hAnsiTheme="minorHAnsi"/>
        </w:rPr>
      </w:pPr>
      <w:r w:rsidRPr="00142BC8">
        <w:rPr>
          <w:rFonts w:asciiTheme="minorHAnsi" w:hAnsiTheme="minorHAnsi"/>
        </w:rPr>
        <w:t>Engagement definitions</w:t>
      </w:r>
    </w:p>
    <w:p w14:paraId="39D02DCB" w14:textId="77777777" w:rsidR="007136A5" w:rsidRPr="00142BC8" w:rsidRDefault="007136A5" w:rsidP="007136A5">
      <w:pPr>
        <w:pStyle w:val="Heading4"/>
        <w:rPr>
          <w:rFonts w:asciiTheme="minorHAnsi" w:hAnsiTheme="minorHAnsi"/>
        </w:rPr>
      </w:pPr>
      <w:r w:rsidRPr="00142BC8">
        <w:rPr>
          <w:rFonts w:asciiTheme="minorHAnsi" w:hAnsiTheme="minorHAnsi"/>
        </w:rPr>
        <w:t>CBMs are diplomatic engagement</w:t>
      </w:r>
    </w:p>
    <w:p w14:paraId="0279911A" w14:textId="77777777" w:rsidR="007136A5" w:rsidRPr="00142BC8" w:rsidRDefault="007136A5" w:rsidP="007136A5">
      <w:pPr>
        <w:rPr>
          <w:rFonts w:asciiTheme="minorHAnsi" w:hAnsiTheme="minorHAnsi"/>
        </w:rPr>
      </w:pPr>
      <w:r w:rsidRPr="00142BC8">
        <w:rPr>
          <w:rFonts w:asciiTheme="minorHAnsi" w:hAnsiTheme="minorHAnsi"/>
        </w:rPr>
        <w:t xml:space="preserve">Frank A. </w:t>
      </w:r>
      <w:r w:rsidRPr="00142BC8">
        <w:rPr>
          <w:rStyle w:val="Style13ptBold"/>
          <w:rFonts w:asciiTheme="minorHAnsi" w:hAnsiTheme="minorHAnsi"/>
        </w:rPr>
        <w:t>Rose</w:t>
      </w:r>
      <w:r w:rsidRPr="00142BC8">
        <w:rPr>
          <w:rFonts w:asciiTheme="minorHAnsi" w:hAnsiTheme="minorHAnsi"/>
        </w:rPr>
        <w:t xml:space="preserve"> (Assistant Secretary, Bureau of Arms Control, Verification and Compliance) 4/14/</w:t>
      </w:r>
      <w:r w:rsidRPr="00142BC8">
        <w:rPr>
          <w:rStyle w:val="Style13ptBold"/>
          <w:rFonts w:asciiTheme="minorHAnsi" w:hAnsiTheme="minorHAnsi"/>
        </w:rPr>
        <w:t>2016</w:t>
      </w:r>
      <w:r w:rsidRPr="00142BC8">
        <w:rPr>
          <w:rFonts w:asciiTheme="minorHAnsi" w:hAnsiTheme="minorHAnsi"/>
        </w:rPr>
        <w:t xml:space="preserve"> [“The Role of Diplomacy in Keeping Outer Space Safe, Secure, and Sustainable” online @ </w:t>
      </w:r>
      <w:hyperlink r:id="rId14" w:history="1">
        <w:r w:rsidRPr="00142BC8">
          <w:rPr>
            <w:rStyle w:val="Hyperlink"/>
            <w:rFonts w:asciiTheme="minorHAnsi" w:hAnsiTheme="minorHAnsi"/>
          </w:rPr>
          <w:t>http://www.state.gov/t/avc/rls/255834.htm</w:t>
        </w:r>
      </w:hyperlink>
      <w:r w:rsidRPr="00142BC8">
        <w:rPr>
          <w:rFonts w:asciiTheme="minorHAnsi" w:hAnsiTheme="minorHAnsi"/>
        </w:rPr>
        <w:t>, loghry]</w:t>
      </w:r>
    </w:p>
    <w:p w14:paraId="0CC04972" w14:textId="77777777" w:rsidR="007136A5" w:rsidRPr="00142BC8" w:rsidRDefault="007136A5" w:rsidP="007136A5">
      <w:pPr>
        <w:rPr>
          <w:rFonts w:asciiTheme="minorHAnsi" w:hAnsiTheme="minorHAnsi"/>
        </w:rPr>
      </w:pPr>
      <w:r w:rsidRPr="00142BC8">
        <w:rPr>
          <w:rFonts w:asciiTheme="minorHAnsi" w:hAnsiTheme="minorHAnsi"/>
        </w:rPr>
        <w:t xml:space="preserve">In this dynamic environment, </w:t>
      </w:r>
      <w:r w:rsidRPr="00142BC8">
        <w:rPr>
          <w:rStyle w:val="StyleUnderline"/>
          <w:rFonts w:asciiTheme="minorHAnsi" w:hAnsiTheme="minorHAnsi"/>
        </w:rPr>
        <w:t>diplomacy can assist in addressing</w:t>
      </w:r>
      <w:r w:rsidRPr="00142BC8">
        <w:rPr>
          <w:rFonts w:asciiTheme="minorHAnsi" w:hAnsiTheme="minorHAnsi"/>
        </w:rPr>
        <w:t xml:space="preserve"> the </w:t>
      </w:r>
      <w:r w:rsidRPr="00142BC8">
        <w:rPr>
          <w:rStyle w:val="StyleUnderline"/>
          <w:rFonts w:asciiTheme="minorHAnsi" w:hAnsiTheme="minorHAnsi"/>
        </w:rPr>
        <w:t>challenges</w:t>
      </w:r>
      <w:r w:rsidRPr="00142BC8">
        <w:rPr>
          <w:rFonts w:asciiTheme="minorHAnsi" w:hAnsiTheme="minorHAnsi"/>
        </w:rPr>
        <w:t xml:space="preserve"> of developing guidelines for space operations and orbital debris mitigation, </w:t>
      </w:r>
      <w:r w:rsidRPr="00142BC8">
        <w:rPr>
          <w:rStyle w:val="StyleUnderline"/>
          <w:rFonts w:asciiTheme="minorHAnsi" w:hAnsiTheme="minorHAnsi"/>
        </w:rPr>
        <w:t>and encouraging responsible behavior</w:t>
      </w:r>
      <w:r w:rsidRPr="00142BC8">
        <w:rPr>
          <w:rFonts w:asciiTheme="minorHAnsi" w:hAnsiTheme="minorHAnsi"/>
        </w:rPr>
        <w:t xml:space="preserve"> in space </w:t>
      </w:r>
      <w:r w:rsidRPr="00142BC8">
        <w:rPr>
          <w:rStyle w:val="StyleUnderline"/>
          <w:rFonts w:asciiTheme="minorHAnsi" w:hAnsiTheme="minorHAnsi"/>
        </w:rPr>
        <w:t>through the development of norms and voluntary transparency and confidence-building measures. Diplomatic engagements also provide an opportunity to enhance a common understanding of the goals and challenges</w:t>
      </w:r>
      <w:r w:rsidRPr="00142BC8">
        <w:rPr>
          <w:rFonts w:asciiTheme="minorHAnsi" w:hAnsiTheme="minorHAnsi"/>
        </w:rPr>
        <w:t xml:space="preserve"> related to the outer space environment, thus creating support for U.S. policy.</w:t>
      </w:r>
    </w:p>
    <w:p w14:paraId="47CE5A55" w14:textId="77777777" w:rsidR="007136A5" w:rsidRPr="00142BC8" w:rsidRDefault="007136A5" w:rsidP="007136A5">
      <w:pPr>
        <w:pStyle w:val="Heading4"/>
        <w:rPr>
          <w:rFonts w:asciiTheme="minorHAnsi" w:hAnsiTheme="minorHAnsi"/>
        </w:rPr>
      </w:pPr>
      <w:r w:rsidRPr="00142BC8">
        <w:rPr>
          <w:rFonts w:asciiTheme="minorHAnsi" w:hAnsiTheme="minorHAnsi"/>
        </w:rPr>
        <w:t>Confidence building is diplomatic engagement</w:t>
      </w:r>
    </w:p>
    <w:p w14:paraId="526C3706" w14:textId="77777777" w:rsidR="007136A5" w:rsidRPr="00142BC8" w:rsidRDefault="007136A5" w:rsidP="007136A5">
      <w:pPr>
        <w:rPr>
          <w:rFonts w:asciiTheme="minorHAnsi" w:hAnsiTheme="minorHAnsi"/>
        </w:rPr>
      </w:pPr>
      <w:r w:rsidRPr="00142BC8">
        <w:rPr>
          <w:rFonts w:asciiTheme="minorHAnsi" w:hAnsiTheme="minorHAnsi"/>
        </w:rPr>
        <w:t xml:space="preserve">Aileen </w:t>
      </w:r>
      <w:r w:rsidRPr="00142BC8">
        <w:rPr>
          <w:rStyle w:val="Style13ptBold"/>
          <w:rFonts w:asciiTheme="minorHAnsi" w:hAnsiTheme="minorHAnsi"/>
        </w:rPr>
        <w:t>Baviera</w:t>
      </w:r>
      <w:r w:rsidRPr="00142BC8">
        <w:rPr>
          <w:rFonts w:asciiTheme="minorHAnsi" w:hAnsiTheme="minorHAnsi"/>
        </w:rPr>
        <w:t xml:space="preserve"> (University of the Philippines Diliman) February </w:t>
      </w:r>
      <w:r w:rsidRPr="00142BC8">
        <w:rPr>
          <w:rStyle w:val="Style13ptBold"/>
          <w:rFonts w:asciiTheme="minorHAnsi" w:hAnsiTheme="minorHAnsi"/>
        </w:rPr>
        <w:t>2001</w:t>
      </w:r>
      <w:r w:rsidRPr="00142BC8">
        <w:rPr>
          <w:rFonts w:asciiTheme="minorHAnsi" w:hAnsiTheme="minorHAnsi"/>
        </w:rPr>
        <w:t xml:space="preserve"> [“Bilateral Confidence Building with China in Relation to the South China Seas Dispute: A Philippine Perspective” International Security Research and Outreach Programme International Security Bureau, loghry]</w:t>
      </w:r>
    </w:p>
    <w:p w14:paraId="1C87CF07" w14:textId="77777777" w:rsidR="007136A5" w:rsidRPr="00142BC8" w:rsidRDefault="007136A5" w:rsidP="007136A5">
      <w:pPr>
        <w:rPr>
          <w:rFonts w:asciiTheme="minorHAnsi" w:hAnsiTheme="minorHAnsi"/>
        </w:rPr>
      </w:pPr>
      <w:r w:rsidRPr="00142BC8">
        <w:rPr>
          <w:rFonts w:asciiTheme="minorHAnsi" w:hAnsiTheme="minorHAnsi"/>
        </w:rPr>
        <w:t xml:space="preserve">In their behaviour with respect to the South China Sea disputes, </w:t>
      </w:r>
      <w:r w:rsidRPr="00142BC8">
        <w:rPr>
          <w:rStyle w:val="StyleUnderline"/>
          <w:rFonts w:asciiTheme="minorHAnsi" w:hAnsiTheme="minorHAnsi"/>
        </w:rPr>
        <w:t>officials of</w:t>
      </w:r>
      <w:r w:rsidRPr="00142BC8">
        <w:rPr>
          <w:rFonts w:asciiTheme="minorHAnsi" w:hAnsiTheme="minorHAnsi"/>
        </w:rPr>
        <w:t xml:space="preserve"> the Philippines and </w:t>
      </w:r>
      <w:r w:rsidRPr="00142BC8">
        <w:rPr>
          <w:rStyle w:val="StyleUnderline"/>
          <w:rFonts w:asciiTheme="minorHAnsi" w:hAnsiTheme="minorHAnsi"/>
        </w:rPr>
        <w:t>China</w:t>
      </w:r>
      <w:r w:rsidRPr="00142BC8">
        <w:rPr>
          <w:rFonts w:asciiTheme="minorHAnsi" w:hAnsiTheme="minorHAnsi"/>
        </w:rPr>
        <w:t xml:space="preserve"> appear to </w:t>
      </w:r>
      <w:r w:rsidRPr="00142BC8">
        <w:rPr>
          <w:rStyle w:val="StyleUnderline"/>
          <w:rFonts w:asciiTheme="minorHAnsi" w:hAnsiTheme="minorHAnsi"/>
        </w:rPr>
        <w:t>look at the confidence-building process</w:t>
      </w:r>
      <w:r w:rsidRPr="00142BC8">
        <w:rPr>
          <w:rFonts w:asciiTheme="minorHAnsi" w:hAnsiTheme="minorHAnsi"/>
        </w:rPr>
        <w:t xml:space="preserve"> since 1995 not as consisting of purely military measures but </w:t>
      </w:r>
      <w:r w:rsidRPr="00142BC8">
        <w:rPr>
          <w:rStyle w:val="StyleUnderline"/>
          <w:rFonts w:asciiTheme="minorHAnsi" w:hAnsiTheme="minorHAnsi"/>
        </w:rPr>
        <w:t>as a</w:t>
      </w:r>
      <w:r w:rsidRPr="00142BC8">
        <w:rPr>
          <w:rFonts w:asciiTheme="minorHAnsi" w:hAnsiTheme="minorHAnsi"/>
        </w:rPr>
        <w:t xml:space="preserve"> </w:t>
      </w:r>
      <w:r w:rsidRPr="00142BC8">
        <w:rPr>
          <w:rStyle w:val="Emphasis"/>
          <w:rFonts w:asciiTheme="minorHAnsi" w:hAnsiTheme="minorHAnsi"/>
        </w:rPr>
        <w:t>comprehensive diplomatic engagement</w:t>
      </w:r>
      <w:r w:rsidRPr="00142BC8">
        <w:rPr>
          <w:rFonts w:asciiTheme="minorHAnsi" w:hAnsiTheme="minorHAnsi"/>
        </w:rPr>
        <w:t xml:space="preserve"> inclusive of economic, cultural and other types of actions. Such actions may not necessarily pertain to the dispute itself, but may lead to forms of cooperation in other areas.</w:t>
      </w:r>
    </w:p>
    <w:p w14:paraId="211DFDF6" w14:textId="77777777" w:rsidR="007136A5" w:rsidRPr="00142BC8" w:rsidRDefault="007136A5" w:rsidP="007136A5">
      <w:pPr>
        <w:pStyle w:val="Heading4"/>
        <w:rPr>
          <w:rFonts w:asciiTheme="minorHAnsi" w:hAnsiTheme="minorHAnsi"/>
        </w:rPr>
      </w:pPr>
      <w:r w:rsidRPr="00142BC8">
        <w:rPr>
          <w:rFonts w:asciiTheme="minorHAnsi" w:hAnsiTheme="minorHAnsi"/>
        </w:rPr>
        <w:t>Diplomatic engagement includes mediation, dialogue, and confidence-building measures</w:t>
      </w:r>
    </w:p>
    <w:p w14:paraId="16A4859C" w14:textId="77777777" w:rsidR="007136A5" w:rsidRPr="00142BC8" w:rsidRDefault="007136A5" w:rsidP="007136A5">
      <w:pPr>
        <w:rPr>
          <w:rFonts w:asciiTheme="minorHAnsi" w:hAnsiTheme="minorHAnsi"/>
        </w:rPr>
      </w:pPr>
      <w:r w:rsidRPr="00142BC8">
        <w:rPr>
          <w:rFonts w:asciiTheme="minorHAnsi" w:hAnsiTheme="minorHAnsi"/>
        </w:rPr>
        <w:t xml:space="preserve">Richard </w:t>
      </w:r>
      <w:r w:rsidRPr="00142BC8">
        <w:rPr>
          <w:rStyle w:val="Style13ptBold"/>
          <w:rFonts w:asciiTheme="minorHAnsi" w:hAnsiTheme="minorHAnsi"/>
        </w:rPr>
        <w:t>Giragosian</w:t>
      </w:r>
      <w:r w:rsidRPr="00142BC8">
        <w:rPr>
          <w:rFonts w:asciiTheme="minorHAnsi" w:hAnsiTheme="minorHAnsi"/>
        </w:rPr>
        <w:t xml:space="preserve"> (founding director of the Regional Studies Center (RSC), an independent think tank in Armenia) 6/17/</w:t>
      </w:r>
      <w:r w:rsidRPr="00142BC8">
        <w:rPr>
          <w:rStyle w:val="Style13ptBold"/>
          <w:rFonts w:asciiTheme="minorHAnsi" w:hAnsiTheme="minorHAnsi"/>
        </w:rPr>
        <w:t>2013</w:t>
      </w:r>
      <w:r w:rsidRPr="00142BC8">
        <w:rPr>
          <w:rFonts w:asciiTheme="minorHAnsi" w:hAnsiTheme="minorHAnsi"/>
        </w:rPr>
        <w:t xml:space="preserve"> [“Challenges for the EU in the resolution of the Nagorno-Karabakh conflict: An Armenian perspective” online @ </w:t>
      </w:r>
      <w:hyperlink r:id="rId15" w:history="1">
        <w:r w:rsidRPr="00142BC8">
          <w:rPr>
            <w:rStyle w:val="Hyperlink"/>
            <w:rFonts w:asciiTheme="minorHAnsi" w:hAnsiTheme="minorHAnsi"/>
          </w:rPr>
          <w:t>http://www.epc.eu/documents/uploads/pub_3587_an_armenian_perspective.pdf</w:t>
        </w:r>
      </w:hyperlink>
      <w:r w:rsidRPr="00142BC8">
        <w:rPr>
          <w:rFonts w:asciiTheme="minorHAnsi" w:hAnsiTheme="minorHAnsi"/>
        </w:rPr>
        <w:t>, loghry]</w:t>
      </w:r>
    </w:p>
    <w:p w14:paraId="40A670D6" w14:textId="77777777" w:rsidR="007136A5" w:rsidRPr="00142BC8" w:rsidRDefault="007136A5" w:rsidP="007136A5">
      <w:pPr>
        <w:rPr>
          <w:rFonts w:asciiTheme="minorHAnsi" w:hAnsiTheme="minorHAnsi"/>
        </w:rPr>
      </w:pPr>
      <w:r w:rsidRPr="00142BC8">
        <w:rPr>
          <w:rFonts w:asciiTheme="minorHAnsi" w:hAnsiTheme="minorHAnsi"/>
        </w:rPr>
        <w:t xml:space="preserve">Since the early 1990s, international mediation of the Nagorno-Karabakh conflict has been the sole domain of the Organisation for Security and Cooperation in Europe (OSCE), through the so-called Minsk Group, a tripartite body co-chaired by France, Russia and the United States. Yet for the past several years, there has been little if any progress in the negotiations. Obviously, much of the blame can be attributed to the lack of political will in either Armenia or Azerbaijan, as the two sides have remained simply too far apart diplomatically to offer any real chance of resolving the conflict. Criticism of the OSCE Minsk Group must be balanced by the fact that any successful mediation depends first and foremost on the willingness and desire to peacefully resolve the conflict of the parties to the conflict themselves. Any EU </w:t>
      </w:r>
      <w:r w:rsidRPr="00142BC8">
        <w:rPr>
          <w:rStyle w:val="StyleUnderline"/>
          <w:rFonts w:asciiTheme="minorHAnsi" w:hAnsiTheme="minorHAnsi"/>
        </w:rPr>
        <w:t>diplomatic engagement must be careful to stand behind the OSCE Minsk Group, rather than replacing or altering the format</w:t>
      </w:r>
      <w:r w:rsidRPr="00142BC8">
        <w:rPr>
          <w:rFonts w:asciiTheme="minorHAnsi" w:hAnsiTheme="minorHAnsi"/>
        </w:rPr>
        <w:t xml:space="preserve">. </w:t>
      </w:r>
      <w:r w:rsidRPr="00142BC8">
        <w:rPr>
          <w:rStyle w:val="StyleUnderline"/>
          <w:rFonts w:asciiTheme="minorHAnsi" w:hAnsiTheme="minorHAnsi"/>
        </w:rPr>
        <w:t>There are several ways to engage and bolster the mediation effort without harming the mediation mechanism. Given the wide array of areas and aspects of mediation, dialogue and</w:t>
      </w:r>
      <w:r w:rsidRPr="00142BC8">
        <w:rPr>
          <w:rFonts w:asciiTheme="minorHAnsi" w:hAnsiTheme="minorHAnsi"/>
        </w:rPr>
        <w:t xml:space="preserve"> </w:t>
      </w:r>
      <w:r w:rsidRPr="00142BC8">
        <w:rPr>
          <w:rStyle w:val="Emphasis"/>
          <w:rFonts w:asciiTheme="minorHAnsi" w:hAnsiTheme="minorHAnsi"/>
        </w:rPr>
        <w:t>confidence-building measures</w:t>
      </w:r>
      <w:r w:rsidRPr="00142BC8">
        <w:rPr>
          <w:rFonts w:asciiTheme="minorHAnsi" w:hAnsiTheme="minorHAnsi"/>
        </w:rPr>
        <w:t xml:space="preserve"> </w:t>
      </w:r>
      <w:r w:rsidRPr="00142BC8">
        <w:rPr>
          <w:rStyle w:val="StyleUnderline"/>
          <w:rFonts w:asciiTheme="minorHAnsi" w:hAnsiTheme="minorHAnsi"/>
        </w:rPr>
        <w:t>that are yet to be fully explored</w:t>
      </w:r>
      <w:r w:rsidRPr="00142BC8">
        <w:rPr>
          <w:rFonts w:asciiTheme="minorHAnsi" w:hAnsiTheme="minorHAnsi"/>
        </w:rPr>
        <w:t xml:space="preserve"> or adequately attempted, the EU offers an impressive 'toolbox' of measures and instruments that can only fill the void in terms of bolstering and building on diplomatic efforts to mediate the Nagorno-Karabakh conflict. For example, Armenia has held a virtual monopoly on negotiating on behalf of Nagorno-Karabakh, with the most central party to the conflict, Karabakh proper, relegated to the sidelines as a marginal interlocutor. Rather, there must be a new effort to engage all parties to the conflict, including officials from Karabakh directly, recognising their primary role and challenging them to negotiate. There is also an obvious need to reiterate the benefits of concession and compromise, as far too little attention is paid to the 'peace dividend' in the event of conflict resolution. </w:t>
      </w:r>
    </w:p>
    <w:p w14:paraId="4C43A04D" w14:textId="77777777" w:rsidR="007136A5" w:rsidRPr="00142BC8" w:rsidRDefault="007136A5" w:rsidP="007136A5">
      <w:pPr>
        <w:pStyle w:val="Heading4"/>
        <w:rPr>
          <w:rFonts w:asciiTheme="minorHAnsi" w:hAnsiTheme="minorHAnsi"/>
        </w:rPr>
      </w:pPr>
      <w:r w:rsidRPr="00142BC8">
        <w:rPr>
          <w:rFonts w:asciiTheme="minorHAnsi" w:hAnsiTheme="minorHAnsi"/>
        </w:rPr>
        <w:t>Broad interpretation of CBMs good in the context of the Asia-Pacific – different meaning versus European CBMs</w:t>
      </w:r>
    </w:p>
    <w:p w14:paraId="59698CA7" w14:textId="77777777" w:rsidR="007136A5" w:rsidRPr="00142BC8" w:rsidRDefault="007136A5" w:rsidP="007136A5">
      <w:pPr>
        <w:rPr>
          <w:rFonts w:asciiTheme="minorHAnsi" w:hAnsiTheme="minorHAnsi"/>
        </w:rPr>
      </w:pPr>
      <w:r w:rsidRPr="00142BC8">
        <w:rPr>
          <w:rFonts w:asciiTheme="minorHAnsi" w:hAnsiTheme="minorHAnsi"/>
        </w:rPr>
        <w:t xml:space="preserve">Colonel Guan-Jiun Jeff </w:t>
      </w:r>
      <w:r w:rsidRPr="00142BC8">
        <w:rPr>
          <w:rStyle w:val="Style13ptBold"/>
          <w:rFonts w:asciiTheme="minorHAnsi" w:hAnsiTheme="minorHAnsi"/>
        </w:rPr>
        <w:t>Jang</w:t>
      </w:r>
      <w:r w:rsidRPr="00142BC8">
        <w:rPr>
          <w:rFonts w:asciiTheme="minorHAnsi" w:hAnsiTheme="minorHAnsi"/>
        </w:rPr>
        <w:t xml:space="preserve"> (Republic of China (Taiwan) Army) March </w:t>
      </w:r>
      <w:r w:rsidRPr="00142BC8">
        <w:rPr>
          <w:rStyle w:val="Style13ptBold"/>
          <w:rFonts w:asciiTheme="minorHAnsi" w:hAnsiTheme="minorHAnsi"/>
        </w:rPr>
        <w:t>2013</w:t>
      </w:r>
      <w:r w:rsidRPr="00142BC8">
        <w:rPr>
          <w:rFonts w:asciiTheme="minorHAnsi" w:hAnsiTheme="minorHAnsi"/>
        </w:rPr>
        <w:t xml:space="preserve"> [“Conflict Prevention and Confidence Building Measures in the South China Sea” manuscript submitted in partial fulfillment of the requirements of the Master of Strategic Studies Degree, logry]</w:t>
      </w:r>
    </w:p>
    <w:p w14:paraId="4145C4F9" w14:textId="77777777" w:rsidR="007136A5" w:rsidRPr="00142BC8" w:rsidRDefault="007136A5" w:rsidP="007136A5">
      <w:pPr>
        <w:rPr>
          <w:rFonts w:asciiTheme="minorHAnsi" w:hAnsiTheme="minorHAnsi"/>
        </w:rPr>
      </w:pPr>
      <w:r w:rsidRPr="00142BC8">
        <w:rPr>
          <w:rStyle w:val="StyleUnderline"/>
          <w:rFonts w:asciiTheme="minorHAnsi" w:hAnsiTheme="minorHAnsi"/>
        </w:rPr>
        <w:t>The formal idea of “confidence building measures (CBMs)” was first proposed at the Helsinki preparatory consultations</w:t>
      </w:r>
      <w:r w:rsidRPr="00142BC8">
        <w:rPr>
          <w:rFonts w:asciiTheme="minorHAnsi" w:hAnsiTheme="minorHAnsi"/>
        </w:rPr>
        <w:t xml:space="preserve"> in 1973, </w:t>
      </w:r>
      <w:r w:rsidRPr="00142BC8">
        <w:rPr>
          <w:rStyle w:val="StyleUnderline"/>
          <w:rFonts w:asciiTheme="minorHAnsi" w:hAnsiTheme="minorHAnsi"/>
        </w:rPr>
        <w:t>to establish an agenda for the Conference on Security and Cooperation in Europe</w:t>
      </w:r>
      <w:r w:rsidRPr="00142BC8">
        <w:rPr>
          <w:rFonts w:asciiTheme="minorHAnsi" w:hAnsiTheme="minorHAnsi"/>
        </w:rPr>
        <w:t xml:space="preserve"> (CSCE). 47 In 1983, the CSCE states met in Madrid as a follow-up to the Helsinki Process and the other term “security building measure” was brought into a proposal for Yugoslavia. Finally, a new term “confidence and security building measures” appeared in an agreement to describe the new measures in the Madrid Process. 48 People also mentioned different terminology such as “trust building measures” or “measures for reassurance”. An idea presented in 1995 ARF Inter-Sessional Meeting suggested that choice of terminology was not important, and </w:t>
      </w:r>
      <w:r w:rsidRPr="00142BC8">
        <w:rPr>
          <w:rStyle w:val="StyleUnderline"/>
          <w:rFonts w:asciiTheme="minorHAnsi" w:hAnsiTheme="minorHAnsi"/>
        </w:rPr>
        <w:t>the CBM has a different meaning in the Asia Pacific than it does in Europe</w:t>
      </w:r>
      <w:r w:rsidRPr="00142BC8">
        <w:rPr>
          <w:rFonts w:asciiTheme="minorHAnsi" w:hAnsiTheme="minorHAnsi"/>
        </w:rPr>
        <w:t xml:space="preserve">. This paper will use the term “confidence building measures (CBMs)” overall to emphasize the Asian-Pacific perspective. At the beginning of Helsinki Process, the Western bloc states considered CBMs as more political than military terms. As they have evolved in Western states, </w:t>
      </w:r>
      <w:r w:rsidRPr="00142BC8">
        <w:rPr>
          <w:rStyle w:val="StyleUnderline"/>
          <w:rFonts w:asciiTheme="minorHAnsi" w:hAnsiTheme="minorHAnsi"/>
        </w:rPr>
        <w:t>“confidence building measures have referred more narrowly to initiatives addressing military planning and operational activities”</w:t>
      </w:r>
      <w:r w:rsidRPr="00142BC8">
        <w:rPr>
          <w:rFonts w:asciiTheme="minorHAnsi" w:hAnsiTheme="minorHAnsi"/>
        </w:rPr>
        <w:t xml:space="preserve"> 49 . However, the </w:t>
      </w:r>
      <w:r w:rsidRPr="00142BC8">
        <w:rPr>
          <w:rStyle w:val="StyleUnderline"/>
          <w:rFonts w:asciiTheme="minorHAnsi" w:hAnsiTheme="minorHAnsi"/>
        </w:rPr>
        <w:t>Asia-Pacific argues for a broader conception also in political, economic and social dimensions</w:t>
      </w:r>
      <w:r w:rsidRPr="00142BC8">
        <w:rPr>
          <w:rFonts w:asciiTheme="minorHAnsi" w:hAnsiTheme="minorHAnsi"/>
        </w:rPr>
        <w:t xml:space="preserve">. 50 Confidence building is frequently seen as a process of communication between parties concerning security-related matters, to improve trust and eliminate uncertainty in reaching a final goal of arms control and disarmament. 51 </w:t>
      </w:r>
      <w:r w:rsidRPr="00142BC8">
        <w:rPr>
          <w:rStyle w:val="StyleUnderline"/>
          <w:rFonts w:asciiTheme="minorHAnsi" w:hAnsiTheme="minorHAnsi"/>
        </w:rPr>
        <w:t>“CSBMs/CBMs are measures that tend to make military intentions more explicit by increasing transparency and predictability, thus reducing the risk of war by accident or miscalculation.”</w:t>
      </w:r>
      <w:r w:rsidRPr="00142BC8">
        <w:rPr>
          <w:rFonts w:asciiTheme="minorHAnsi" w:hAnsiTheme="minorHAnsi"/>
        </w:rPr>
        <w:t xml:space="preserve"> 52 In the above definitions, CBMs only involve the security dimension of military activities, and they are not the combination of political, economic and social dimensions. </w:t>
      </w:r>
      <w:r w:rsidRPr="00142BC8">
        <w:rPr>
          <w:rStyle w:val="StyleUnderline"/>
          <w:rFonts w:asciiTheme="minorHAnsi" w:hAnsiTheme="minorHAnsi"/>
        </w:rPr>
        <w:t>According to the above definition, it is easier to zoom in on security issues at beginning, even though the Asia- Pacific has a different opinion towards CBMs</w:t>
      </w:r>
      <w:r w:rsidRPr="00142BC8">
        <w:rPr>
          <w:rFonts w:asciiTheme="minorHAnsi" w:hAnsiTheme="minorHAnsi"/>
        </w:rPr>
        <w:t>.</w:t>
      </w:r>
    </w:p>
    <w:p w14:paraId="2CA26A49" w14:textId="77777777" w:rsidR="007136A5" w:rsidRPr="00142BC8" w:rsidRDefault="007136A5" w:rsidP="007136A5">
      <w:pPr>
        <w:pStyle w:val="Heading4"/>
        <w:rPr>
          <w:rFonts w:asciiTheme="minorHAnsi" w:hAnsiTheme="minorHAnsi"/>
        </w:rPr>
      </w:pPr>
      <w:r w:rsidRPr="00142BC8">
        <w:rPr>
          <w:rFonts w:asciiTheme="minorHAnsi" w:hAnsiTheme="minorHAnsi"/>
        </w:rPr>
        <w:t>Sweet FYI – what CBMs do/are (includes declaratory change)</w:t>
      </w:r>
    </w:p>
    <w:p w14:paraId="6DD44696" w14:textId="77777777" w:rsidR="007136A5" w:rsidRPr="00142BC8" w:rsidRDefault="007136A5" w:rsidP="007136A5">
      <w:pPr>
        <w:rPr>
          <w:rFonts w:asciiTheme="minorHAnsi" w:hAnsiTheme="minorHAnsi"/>
        </w:rPr>
      </w:pPr>
      <w:r w:rsidRPr="00142BC8">
        <w:rPr>
          <w:rFonts w:asciiTheme="minorHAnsi" w:hAnsiTheme="minorHAnsi"/>
        </w:rPr>
        <w:t xml:space="preserve">Colonel Guan-Jiun Jeff </w:t>
      </w:r>
      <w:r w:rsidRPr="00142BC8">
        <w:rPr>
          <w:rStyle w:val="Style13ptBold"/>
          <w:rFonts w:asciiTheme="minorHAnsi" w:hAnsiTheme="minorHAnsi"/>
        </w:rPr>
        <w:t>Jang</w:t>
      </w:r>
      <w:r w:rsidRPr="00142BC8">
        <w:rPr>
          <w:rFonts w:asciiTheme="minorHAnsi" w:hAnsiTheme="minorHAnsi"/>
        </w:rPr>
        <w:t xml:space="preserve"> (Republic of China (Taiwan) Army) March </w:t>
      </w:r>
      <w:r w:rsidRPr="00142BC8">
        <w:rPr>
          <w:rStyle w:val="Style13ptBold"/>
          <w:rFonts w:asciiTheme="minorHAnsi" w:hAnsiTheme="minorHAnsi"/>
        </w:rPr>
        <w:t>2013</w:t>
      </w:r>
      <w:r w:rsidRPr="00142BC8">
        <w:rPr>
          <w:rFonts w:asciiTheme="minorHAnsi" w:hAnsiTheme="minorHAnsi"/>
        </w:rPr>
        <w:t xml:space="preserve"> [“Conflict Prevention and Confidence Building Measures in the South China Sea” manuscript submitted in partial fulfillment of the requirements of the Master of Strategic Studies Degree, logry]</w:t>
      </w:r>
    </w:p>
    <w:p w14:paraId="03A4E10E" w14:textId="77777777" w:rsidR="007136A5" w:rsidRPr="00142BC8" w:rsidRDefault="007136A5" w:rsidP="007136A5">
      <w:pPr>
        <w:rPr>
          <w:rFonts w:asciiTheme="minorHAnsi" w:hAnsiTheme="minorHAnsi"/>
        </w:rPr>
      </w:pPr>
      <w:r w:rsidRPr="00142BC8">
        <w:rPr>
          <w:rFonts w:asciiTheme="minorHAnsi" w:hAnsiTheme="minorHAnsi"/>
        </w:rPr>
        <w:t xml:space="preserve">In Pederson’s and Weeks’ joint work, </w:t>
      </w:r>
      <w:r w:rsidRPr="00142BC8">
        <w:rPr>
          <w:rStyle w:val="StyleUnderline"/>
          <w:rFonts w:asciiTheme="minorHAnsi" w:hAnsiTheme="minorHAnsi"/>
        </w:rPr>
        <w:t>CBMs fall generally into three broad categories: declaratory, transparency and constraint measures.</w:t>
      </w:r>
      <w:r w:rsidRPr="00142BC8">
        <w:rPr>
          <w:rFonts w:asciiTheme="minorHAnsi" w:hAnsiTheme="minorHAnsi"/>
        </w:rPr>
        <w:t xml:space="preserve"> 53 </w:t>
      </w:r>
      <w:r w:rsidRPr="00142BC8">
        <w:rPr>
          <w:rStyle w:val="StyleUnderline"/>
          <w:rFonts w:asciiTheme="minorHAnsi" w:hAnsiTheme="minorHAnsi"/>
        </w:rPr>
        <w:t>Declaratory measures are statements of intent including broad commitments such as no first use or no-attack agreements</w:t>
      </w:r>
      <w:r w:rsidRPr="00142BC8">
        <w:rPr>
          <w:rFonts w:asciiTheme="minorHAnsi" w:hAnsiTheme="minorHAnsi"/>
        </w:rPr>
        <w:t xml:space="preserve">. The Indo-Pakistani Simla Accord in 1972 suggests that declaratory measures may be useful to resolve long-standing issues such as border disputes, and they are most beneficial when committing nations to more formal agreements or implementation measures. 54 The 1993 Sino-Indian confidence building agreement has enjoyed a quite success and suggests the potential of CBMs. The current DOC guidelines on SCS issue are also considered as well as declaratory measures including broad commitments such as non-attack (peaceful) agreements. 55 These measures will be effective only if ASEAN can convince China to implement the final COC. The next category of CBMs is </w:t>
      </w:r>
      <w:r w:rsidRPr="00142BC8">
        <w:rPr>
          <w:rStyle w:val="StyleUnderline"/>
          <w:rFonts w:asciiTheme="minorHAnsi" w:hAnsiTheme="minorHAnsi"/>
        </w:rPr>
        <w:t>transparency</w:t>
      </w:r>
      <w:r w:rsidRPr="00142BC8">
        <w:rPr>
          <w:rFonts w:asciiTheme="minorHAnsi" w:hAnsiTheme="minorHAnsi"/>
        </w:rPr>
        <w:t xml:space="preserve">. These </w:t>
      </w:r>
      <w:r w:rsidRPr="00142BC8">
        <w:rPr>
          <w:rStyle w:val="StyleUnderline"/>
          <w:rFonts w:asciiTheme="minorHAnsi" w:hAnsiTheme="minorHAnsi"/>
        </w:rPr>
        <w:t>encompass information exchange, communication, notification, and observation /inspection measures</w:t>
      </w:r>
      <w:r w:rsidRPr="00142BC8">
        <w:rPr>
          <w:rFonts w:asciiTheme="minorHAnsi" w:hAnsiTheme="minorHAnsi"/>
        </w:rPr>
        <w:t xml:space="preserve">. On the Sino-Indian border disputes, the CBMs were very successful in exchanging defense education and strategic study personnel, building hotlines as well as setting flag meetings. For the SCS concerns, the current annual Defense Ministers' Consultation, military personnel /student exchanges and defense White Paper published between ASEAN and China are all good initiatives of information measures. The further hotline- building in either China-Vietnam or Philippine-China communicative channel can also be valuable to enhance mutual understanding and avoid miscalculation, especially in this time-sensitive maritime domain. The last category includes risk reduction, exclusion/separation zones, as well as constraints on personnel, equipment and activities. </w:t>
      </w:r>
      <w:r w:rsidRPr="00142BC8">
        <w:rPr>
          <w:rStyle w:val="StyleUnderline"/>
          <w:rFonts w:asciiTheme="minorHAnsi" w:hAnsiTheme="minorHAnsi"/>
        </w:rPr>
        <w:t>Constraint CBMs which have more military impact than transparency measures and arms control can be difficult to negotiate and verify among parties</w:t>
      </w:r>
      <w:r w:rsidRPr="00142BC8">
        <w:rPr>
          <w:rFonts w:asciiTheme="minorHAnsi" w:hAnsiTheme="minorHAnsi"/>
        </w:rPr>
        <w:t xml:space="preserve">. The code of conduct (COC) on SCS disputes is one of the constraint measures. 56 It is expected to face many challenges in implementing the COC because the ASEAN leadership in the next four years is relatively weak and under China’s influence. Further, </w:t>
      </w:r>
      <w:r w:rsidRPr="00142BC8">
        <w:rPr>
          <w:rStyle w:val="StyleUnderline"/>
          <w:rFonts w:asciiTheme="minorHAnsi" w:hAnsiTheme="minorHAnsi"/>
        </w:rPr>
        <w:t>even though the COCs generally refer to the implementation of military activities, the concept could be adapted to address risks at the intersection of military and economic interests</w:t>
      </w:r>
      <w:r w:rsidRPr="00142BC8">
        <w:rPr>
          <w:rFonts w:asciiTheme="minorHAnsi" w:hAnsiTheme="minorHAnsi"/>
        </w:rPr>
        <w:t xml:space="preserve">. For example, </w:t>
      </w:r>
      <w:r w:rsidRPr="00142BC8">
        <w:rPr>
          <w:rStyle w:val="StyleUnderline"/>
          <w:rFonts w:asciiTheme="minorHAnsi" w:hAnsiTheme="minorHAnsi"/>
        </w:rPr>
        <w:t>they could define rules of conduct preventing military interference with commercial fishing, oil rig resupply and so on, and prescribe common security approaches and military roles with regard to non-state actors engaged in piracy or illegal smuggling</w:t>
      </w:r>
      <w:r w:rsidRPr="00142BC8">
        <w:rPr>
          <w:rFonts w:asciiTheme="minorHAnsi" w:hAnsiTheme="minorHAnsi"/>
        </w:rPr>
        <w:t>. The COC focusing on maritime anti-piracy or anti-illicit-trafficking can be acceptable building blocks for China and other claimants to work along on the disputes.</w:t>
      </w:r>
    </w:p>
    <w:p w14:paraId="675A939A" w14:textId="77777777" w:rsidR="007136A5" w:rsidRPr="00142BC8" w:rsidRDefault="007136A5" w:rsidP="007136A5">
      <w:pPr>
        <w:pStyle w:val="Heading4"/>
        <w:rPr>
          <w:rFonts w:asciiTheme="minorHAnsi" w:hAnsiTheme="minorHAnsi"/>
        </w:rPr>
      </w:pPr>
      <w:r w:rsidRPr="00142BC8">
        <w:rPr>
          <w:rFonts w:asciiTheme="minorHAnsi" w:hAnsiTheme="minorHAnsi"/>
        </w:rPr>
        <w:t>CBMs are engagement</w:t>
      </w:r>
    </w:p>
    <w:p w14:paraId="18DD59A8" w14:textId="77777777" w:rsidR="007136A5" w:rsidRPr="00142BC8" w:rsidRDefault="007136A5" w:rsidP="007136A5">
      <w:pPr>
        <w:rPr>
          <w:rStyle w:val="Style13ptBold"/>
          <w:rFonts w:asciiTheme="minorHAnsi" w:hAnsiTheme="minorHAnsi"/>
        </w:rPr>
      </w:pPr>
      <w:r w:rsidRPr="00142BC8">
        <w:rPr>
          <w:rStyle w:val="Style13ptBold"/>
          <w:rFonts w:asciiTheme="minorHAnsi" w:hAnsiTheme="minorHAnsi"/>
        </w:rPr>
        <w:t>Chevrier and Hunger ‘00</w:t>
      </w:r>
    </w:p>
    <w:p w14:paraId="7EC54C48" w14:textId="77777777" w:rsidR="007136A5" w:rsidRPr="00142BC8" w:rsidRDefault="007136A5" w:rsidP="007136A5">
      <w:pPr>
        <w:rPr>
          <w:rStyle w:val="StyleUnderline"/>
          <w:rFonts w:asciiTheme="minorHAnsi" w:hAnsiTheme="minorHAnsi"/>
          <w:b w:val="0"/>
          <w:sz w:val="20"/>
          <w:szCs w:val="20"/>
          <w:u w:val="none"/>
        </w:rPr>
      </w:pPr>
      <w:r w:rsidRPr="00142BC8">
        <w:rPr>
          <w:rStyle w:val="Style13ptBold"/>
          <w:rFonts w:asciiTheme="minorHAnsi" w:hAnsiTheme="minorHAnsi"/>
          <w:b w:val="0"/>
          <w:sz w:val="20"/>
          <w:szCs w:val="20"/>
        </w:rPr>
        <w:t xml:space="preserve">Marie Isabelle Chevrier, associate professor of political economics at UT Dallas, and Iris Hunger, Ph.D. candidate at the Technical University of Darmstadt, 2000, “Confidence-Building Measures for the BTWC: Performance and Potential”, </w:t>
      </w:r>
      <w:hyperlink r:id="rId16" w:history="1">
        <w:r w:rsidRPr="00142BC8">
          <w:rPr>
            <w:rStyle w:val="Hyperlink"/>
            <w:rFonts w:asciiTheme="minorHAnsi" w:hAnsiTheme="minorHAnsi"/>
            <w:sz w:val="20"/>
            <w:szCs w:val="20"/>
          </w:rPr>
          <w:t>https://www.nonproliferation.org/wp-content/uploads/npr/73chev.pdf</w:t>
        </w:r>
      </w:hyperlink>
      <w:r w:rsidRPr="00142BC8">
        <w:rPr>
          <w:rStyle w:val="Style13ptBold"/>
          <w:rFonts w:asciiTheme="minorHAnsi" w:hAnsiTheme="minorHAnsi"/>
          <w:b w:val="0"/>
          <w:sz w:val="20"/>
          <w:szCs w:val="20"/>
        </w:rPr>
        <w:t>, Austin-T</w:t>
      </w:r>
    </w:p>
    <w:p w14:paraId="720C6695" w14:textId="77777777" w:rsidR="007136A5" w:rsidRPr="00142BC8" w:rsidRDefault="007136A5" w:rsidP="007136A5">
      <w:pPr>
        <w:rPr>
          <w:rStyle w:val="StyleUnderline"/>
          <w:rFonts w:asciiTheme="minorHAnsi" w:hAnsiTheme="minorHAnsi"/>
          <w:b w:val="0"/>
          <w:sz w:val="16"/>
          <w:szCs w:val="20"/>
          <w:u w:val="none"/>
        </w:rPr>
      </w:pPr>
      <w:r w:rsidRPr="00142BC8">
        <w:rPr>
          <w:rStyle w:val="StyleUnderline"/>
          <w:rFonts w:asciiTheme="minorHAnsi" w:hAnsiTheme="minorHAnsi"/>
        </w:rPr>
        <w:t xml:space="preserve">The CBMs that are included </w:t>
      </w:r>
      <w:r w:rsidRPr="00142BC8">
        <w:rPr>
          <w:rStyle w:val="StyleUnderline"/>
          <w:rFonts w:asciiTheme="minorHAnsi" w:hAnsiTheme="minorHAnsi"/>
          <w:b w:val="0"/>
          <w:sz w:val="16"/>
          <w:szCs w:val="20"/>
          <w:u w:val="none"/>
        </w:rPr>
        <w:t xml:space="preserve">in the rolling text so far </w:t>
      </w:r>
      <w:r w:rsidRPr="00142BC8">
        <w:rPr>
          <w:rStyle w:val="StyleUnderline"/>
          <w:rFonts w:asciiTheme="minorHAnsi" w:hAnsiTheme="minorHAnsi"/>
        </w:rPr>
        <w:t xml:space="preserve">need further thought and development. </w:t>
      </w:r>
      <w:r w:rsidRPr="00142BC8">
        <w:rPr>
          <w:rFonts w:asciiTheme="minorHAnsi" w:hAnsiTheme="minorHAnsi"/>
          <w:sz w:val="16"/>
        </w:rPr>
        <w:t>Based on our analysis, we have five recommendations</w:t>
      </w:r>
      <w:r w:rsidRPr="00142BC8">
        <w:rPr>
          <w:rStyle w:val="StyleUnderline"/>
          <w:rFonts w:asciiTheme="minorHAnsi" w:hAnsiTheme="minorHAnsi"/>
          <w:b w:val="0"/>
          <w:sz w:val="16"/>
          <w:szCs w:val="20"/>
          <w:u w:val="none"/>
        </w:rPr>
        <w:t xml:space="preserve">: 1. Surveillance of publications should not be an obligation of states; the BTWC organization should have sufficient staff to survey publications through publicly available sources. 2. Providing data on national legislation should be a legally binding obligation for states, not just a voluntary or politically binding one. 3. Proposals to provide data on transfers and transfer requests and on production need further development in light of the outcome of discussions on related sections under Article III of the future protocol. It is clearly preferable to include this measure in some form as a legally binding compliance measure. Moreover, publicly available information on the topic of transfers and transfer requests could be collected and analyzed by the future organization. 4. </w:t>
      </w:r>
      <w:r w:rsidRPr="00142BC8">
        <w:rPr>
          <w:rStyle w:val="StyleUnderline"/>
          <w:rFonts w:asciiTheme="minorHAnsi" w:hAnsiTheme="minorHAnsi"/>
        </w:rPr>
        <w:t>Multilateral information sharing might be very helpful</w:t>
      </w:r>
      <w:r w:rsidRPr="00142BC8">
        <w:rPr>
          <w:rStyle w:val="StyleUnderline"/>
          <w:rFonts w:asciiTheme="minorHAnsi" w:hAnsiTheme="minorHAnsi"/>
          <w:b w:val="0"/>
          <w:sz w:val="16"/>
          <w:szCs w:val="20"/>
          <w:u w:val="none"/>
        </w:rPr>
        <w:t xml:space="preserve"> in building an overall picture of relevant activities and assisting in implementing Article X obligations. However, it is likely to be effective only if the BTWC organization makes enough resources available to sort and analyze information and selects information according to its relevance. 5. The importance of exchange visits will depend on what types of non-challenge visits are included in the protocol; they can provide additional mechanisms for cooperation in cases where states are not satisfied with the existing legally binding structure. </w:t>
      </w:r>
      <w:r w:rsidRPr="00142BC8">
        <w:rPr>
          <w:rStyle w:val="StyleUnderline"/>
          <w:rFonts w:asciiTheme="minorHAnsi" w:hAnsiTheme="minorHAnsi"/>
        </w:rPr>
        <w:t>They are especially suitable for long-term engagements</w:t>
      </w:r>
      <w:r w:rsidRPr="00142BC8">
        <w:rPr>
          <w:rStyle w:val="StyleUnderline"/>
          <w:rFonts w:asciiTheme="minorHAnsi" w:hAnsiTheme="minorHAnsi"/>
          <w:b w:val="0"/>
          <w:sz w:val="16"/>
          <w:szCs w:val="20"/>
          <w:u w:val="none"/>
        </w:rPr>
        <w:t xml:space="preserve"> between relevant facilities, particularly in a regional context, under the coordination of the future organization.</w:t>
      </w:r>
    </w:p>
    <w:p w14:paraId="60C848DB" w14:textId="77777777" w:rsidR="000E5ABF" w:rsidRDefault="000E5ABF" w:rsidP="007136A5">
      <w:pPr>
        <w:pStyle w:val="Heading3"/>
        <w:rPr>
          <w:rFonts w:asciiTheme="minorHAnsi" w:hAnsiTheme="minorHAnsi"/>
        </w:rPr>
      </w:pPr>
      <w:r>
        <w:rPr>
          <w:rFonts w:asciiTheme="minorHAnsi" w:hAnsiTheme="minorHAnsi"/>
        </w:rPr>
        <w:t>Substantial</w:t>
      </w:r>
    </w:p>
    <w:p w14:paraId="7E9FD498" w14:textId="77777777" w:rsidR="000E5ABF" w:rsidRPr="006B3853" w:rsidRDefault="000E5ABF" w:rsidP="000E5ABF">
      <w:pPr>
        <w:pStyle w:val="Heading4"/>
        <w:spacing w:before="0" w:line="240" w:lineRule="auto"/>
      </w:pPr>
      <w:r w:rsidRPr="006B3853">
        <w:t>CBMs are substantial</w:t>
      </w:r>
    </w:p>
    <w:p w14:paraId="54ABBFA8" w14:textId="77777777" w:rsidR="000E5ABF" w:rsidRPr="006B3853" w:rsidRDefault="000E5ABF" w:rsidP="000E5ABF">
      <w:pPr>
        <w:spacing w:after="0" w:line="240" w:lineRule="auto"/>
        <w:rPr>
          <w:rStyle w:val="Style13ptBold"/>
        </w:rPr>
      </w:pPr>
      <w:r w:rsidRPr="006B3853">
        <w:rPr>
          <w:rStyle w:val="Style13ptBold"/>
        </w:rPr>
        <w:t>Yuan ‘00</w:t>
      </w:r>
    </w:p>
    <w:p w14:paraId="5BE4745C" w14:textId="77777777" w:rsidR="000E5ABF" w:rsidRPr="006B3853" w:rsidRDefault="000E5ABF" w:rsidP="000E5ABF">
      <w:pPr>
        <w:spacing w:after="0" w:line="240" w:lineRule="auto"/>
        <w:rPr>
          <w:sz w:val="20"/>
          <w:szCs w:val="20"/>
        </w:rPr>
      </w:pPr>
      <w:r w:rsidRPr="006B3853">
        <w:rPr>
          <w:sz w:val="20"/>
          <w:szCs w:val="20"/>
        </w:rPr>
        <w:t xml:space="preserve">I Yuan, Researcher for the Brookings Institution, September 2000, “Confidence-Building Across the Taiwan Strait: Taiwan Strait as a Peace Zone Proposal”, </w:t>
      </w:r>
      <w:hyperlink r:id="rId17" w:history="1">
        <w:r w:rsidRPr="006B3853">
          <w:rPr>
            <w:rStyle w:val="Hyperlink"/>
            <w:sz w:val="20"/>
            <w:szCs w:val="20"/>
          </w:rPr>
          <w:t>http://www.brookings.edu/research/papers/2000/09/northeastasia-yuan</w:t>
        </w:r>
      </w:hyperlink>
      <w:r w:rsidRPr="006B3853">
        <w:rPr>
          <w:sz w:val="20"/>
          <w:szCs w:val="20"/>
        </w:rPr>
        <w:t>, Austin-T</w:t>
      </w:r>
    </w:p>
    <w:p w14:paraId="6650CF93" w14:textId="77777777" w:rsidR="000E5ABF" w:rsidRPr="006B3853" w:rsidRDefault="000E5ABF" w:rsidP="000E5ABF">
      <w:pPr>
        <w:spacing w:after="0" w:line="240" w:lineRule="auto"/>
        <w:rPr>
          <w:rFonts w:eastAsia="Times New Roman" w:cs="Times New Roman"/>
          <w:sz w:val="16"/>
        </w:rPr>
      </w:pPr>
      <w:r w:rsidRPr="006B3853">
        <w:rPr>
          <w:rStyle w:val="StyleUnderline"/>
        </w:rPr>
        <w:t xml:space="preserve">The "one-China, two definitions formula," as agreed by both sides of the Taiwan Strait </w:t>
      </w:r>
      <w:r w:rsidRPr="006B3853">
        <w:rPr>
          <w:rFonts w:eastAsia="Times New Roman" w:cs="Arial"/>
          <w:color w:val="343434"/>
          <w:sz w:val="16"/>
          <w:szCs w:val="23"/>
          <w:shd w:val="clear" w:color="auto" w:fill="FFFFFF"/>
        </w:rPr>
        <w:t>in November 1992</w:t>
      </w:r>
      <w:r w:rsidRPr="006B3853">
        <w:rPr>
          <w:rStyle w:val="StyleUnderline"/>
        </w:rPr>
        <w:t xml:space="preserve">, offers a foundation upon which substantial, far-reaching confidence building measures can be established </w:t>
      </w:r>
      <w:r w:rsidRPr="006B3853">
        <w:rPr>
          <w:rFonts w:eastAsia="Times New Roman" w:cs="Arial"/>
          <w:color w:val="343434"/>
          <w:sz w:val="16"/>
          <w:szCs w:val="23"/>
          <w:shd w:val="clear" w:color="auto" w:fill="FFFFFF"/>
        </w:rPr>
        <w:t>and which can alleviate the security dilemma both sides confront. Under this formula to date, Beijing has supported ad hoc arrangements for Taipei's participation in a number of inter-governmental organizations. With Beijing's acquiescence, Taiwan has participated in the Asian Development Bank (ADB) and the Asia Pacific Economic Cooperation (APEC) under the name of "Chinese Taipei". China also agrees that Taiwan may participate in the World Trade Organization (WTO) as a separate Taiwan-Penghu-Jinmen-Mazu tariff zone (or as Chinese Taipei) after China's entry into the WTO.</w:t>
      </w:r>
    </w:p>
    <w:p w14:paraId="453838A8" w14:textId="77777777" w:rsidR="000E5ABF" w:rsidRPr="000E5ABF" w:rsidRDefault="000E5ABF" w:rsidP="000E5ABF"/>
    <w:p w14:paraId="18E26158" w14:textId="77777777" w:rsidR="007136A5" w:rsidRPr="00142BC8" w:rsidRDefault="007136A5" w:rsidP="007136A5">
      <w:pPr>
        <w:pStyle w:val="Heading3"/>
        <w:rPr>
          <w:rFonts w:asciiTheme="minorHAnsi" w:hAnsiTheme="minorHAnsi"/>
        </w:rPr>
      </w:pPr>
      <w:r w:rsidRPr="00142BC8">
        <w:rPr>
          <w:rFonts w:asciiTheme="minorHAnsi" w:hAnsiTheme="minorHAnsi"/>
        </w:rPr>
        <w:t>CBMs definitions</w:t>
      </w:r>
    </w:p>
    <w:p w14:paraId="3FBD3E6B" w14:textId="77777777" w:rsidR="007136A5" w:rsidRPr="00142BC8" w:rsidRDefault="007136A5" w:rsidP="007136A5">
      <w:pPr>
        <w:pStyle w:val="Heading4"/>
        <w:spacing w:before="0" w:line="240" w:lineRule="auto"/>
        <w:rPr>
          <w:rFonts w:asciiTheme="minorHAnsi" w:hAnsiTheme="minorHAnsi"/>
          <w:b w:val="0"/>
          <w:sz w:val="18"/>
          <w:szCs w:val="18"/>
        </w:rPr>
      </w:pPr>
      <w:r w:rsidRPr="00142BC8">
        <w:rPr>
          <w:rFonts w:asciiTheme="minorHAnsi" w:hAnsiTheme="minorHAnsi"/>
          <w:b w:val="0"/>
          <w:sz w:val="18"/>
          <w:szCs w:val="18"/>
        </w:rPr>
        <w:t>Note: The 4 definitions after the first one are describing each of the four main varieties of CBMs. Also, the website, isis-online, is benevolent. ISIS here means the “Institute for Science and Interntional Security”, NOT the “Islamic State in Iraq and Syria”.</w:t>
      </w:r>
    </w:p>
    <w:p w14:paraId="5A10535B" w14:textId="77777777" w:rsidR="007136A5" w:rsidRPr="00142BC8" w:rsidRDefault="007136A5" w:rsidP="007136A5">
      <w:pPr>
        <w:spacing w:after="0" w:line="240" w:lineRule="auto"/>
        <w:rPr>
          <w:rFonts w:asciiTheme="minorHAnsi" w:hAnsiTheme="minorHAnsi"/>
        </w:rPr>
      </w:pPr>
    </w:p>
    <w:p w14:paraId="3F5AA4A6" w14:textId="77777777" w:rsidR="007136A5" w:rsidRPr="00142BC8" w:rsidRDefault="007136A5" w:rsidP="007136A5">
      <w:pPr>
        <w:pStyle w:val="Heading4"/>
        <w:spacing w:before="0" w:line="240" w:lineRule="auto"/>
        <w:rPr>
          <w:rFonts w:asciiTheme="minorHAnsi" w:hAnsiTheme="minorHAnsi"/>
        </w:rPr>
      </w:pPr>
      <w:r w:rsidRPr="00142BC8">
        <w:rPr>
          <w:rFonts w:asciiTheme="minorHAnsi" w:hAnsiTheme="minorHAnsi"/>
        </w:rPr>
        <w:t>CBMs are actions or procedures between countries—diplomatic engagement (also reduce tensions)</w:t>
      </w:r>
    </w:p>
    <w:p w14:paraId="136B3EF0" w14:textId="77777777" w:rsidR="007136A5" w:rsidRPr="00142BC8" w:rsidRDefault="007136A5" w:rsidP="007136A5">
      <w:pPr>
        <w:spacing w:after="0" w:line="240" w:lineRule="auto"/>
        <w:rPr>
          <w:rStyle w:val="Style13ptBold"/>
          <w:rFonts w:asciiTheme="minorHAnsi" w:hAnsiTheme="minorHAnsi"/>
        </w:rPr>
      </w:pPr>
      <w:r w:rsidRPr="00142BC8">
        <w:rPr>
          <w:rStyle w:val="Style13ptBold"/>
          <w:rFonts w:asciiTheme="minorHAnsi" w:hAnsiTheme="minorHAnsi"/>
        </w:rPr>
        <w:t>Higgins ‘01</w:t>
      </w:r>
    </w:p>
    <w:p w14:paraId="145A2D5F" w14:textId="77777777" w:rsidR="007136A5" w:rsidRPr="00142BC8" w:rsidRDefault="007136A5" w:rsidP="007136A5">
      <w:pPr>
        <w:spacing w:after="0" w:line="240" w:lineRule="auto"/>
        <w:rPr>
          <w:rStyle w:val="Style13ptBold"/>
          <w:rFonts w:asciiTheme="minorHAnsi" w:hAnsiTheme="minorHAnsi"/>
          <w:b w:val="0"/>
          <w:sz w:val="20"/>
          <w:szCs w:val="20"/>
        </w:rPr>
      </w:pPr>
      <w:r w:rsidRPr="00142BC8">
        <w:rPr>
          <w:rStyle w:val="Style13ptBold"/>
          <w:rFonts w:asciiTheme="minorHAnsi" w:hAnsiTheme="minorHAnsi"/>
          <w:b w:val="0"/>
          <w:sz w:val="20"/>
          <w:szCs w:val="20"/>
        </w:rPr>
        <w:t xml:space="preserve">Holly Higgins, Research Institute for Science and International Security, 2001, “Applying Confidence-Building Measures in a Regional Context”, </w:t>
      </w:r>
      <w:hyperlink r:id="rId18" w:history="1">
        <w:r w:rsidRPr="00142BC8">
          <w:rPr>
            <w:rStyle w:val="Hyperlink"/>
            <w:rFonts w:asciiTheme="minorHAnsi" w:hAnsiTheme="minorHAnsi"/>
            <w:sz w:val="20"/>
            <w:szCs w:val="20"/>
          </w:rPr>
          <w:t>http://www.isis-online.org/publications/dprk/higgins.pdf</w:t>
        </w:r>
      </w:hyperlink>
      <w:r w:rsidRPr="00142BC8">
        <w:rPr>
          <w:rStyle w:val="Style13ptBold"/>
          <w:rFonts w:asciiTheme="minorHAnsi" w:hAnsiTheme="minorHAnsi"/>
          <w:b w:val="0"/>
          <w:sz w:val="20"/>
          <w:szCs w:val="20"/>
        </w:rPr>
        <w:t>, Austin-T</w:t>
      </w:r>
    </w:p>
    <w:p w14:paraId="628B411E" w14:textId="77777777" w:rsidR="007136A5" w:rsidRPr="00142BC8" w:rsidRDefault="007136A5" w:rsidP="007136A5">
      <w:pPr>
        <w:spacing w:after="0" w:line="240" w:lineRule="auto"/>
        <w:rPr>
          <w:rStyle w:val="StyleUnderline"/>
          <w:rFonts w:asciiTheme="minorHAnsi" w:hAnsiTheme="minorHAnsi"/>
        </w:rPr>
      </w:pPr>
      <w:r w:rsidRPr="00142BC8">
        <w:rPr>
          <w:rStyle w:val="StyleUnderline"/>
          <w:rFonts w:asciiTheme="minorHAnsi" w:hAnsiTheme="minorHAnsi"/>
        </w:rPr>
        <w:t xml:space="preserve">Confidence building measures, broadly defined, can be any set of unilateral, bilateral, or multilateral actions or procedures that act to reduce military tensions between a set or sets of states, before, during or after actual conflict. </w:t>
      </w:r>
    </w:p>
    <w:p w14:paraId="134E112A" w14:textId="77777777" w:rsidR="007136A5" w:rsidRPr="00142BC8" w:rsidRDefault="007136A5" w:rsidP="007136A5">
      <w:pPr>
        <w:spacing w:after="0" w:line="240" w:lineRule="auto"/>
        <w:rPr>
          <w:rStyle w:val="StyleUnderline"/>
          <w:rFonts w:asciiTheme="minorHAnsi" w:hAnsiTheme="minorHAnsi"/>
        </w:rPr>
      </w:pPr>
    </w:p>
    <w:p w14:paraId="34F53600" w14:textId="77777777" w:rsidR="007136A5" w:rsidRPr="00142BC8" w:rsidRDefault="007136A5" w:rsidP="007136A5">
      <w:pPr>
        <w:spacing w:after="0" w:line="240" w:lineRule="auto"/>
        <w:rPr>
          <w:rStyle w:val="StyleUnderline"/>
          <w:rFonts w:asciiTheme="minorHAnsi" w:hAnsiTheme="minorHAnsi"/>
        </w:rPr>
      </w:pPr>
    </w:p>
    <w:p w14:paraId="3E256B40" w14:textId="77777777" w:rsidR="007136A5" w:rsidRPr="00142BC8" w:rsidRDefault="007136A5" w:rsidP="007136A5">
      <w:pPr>
        <w:pStyle w:val="Heading4"/>
        <w:spacing w:before="0" w:line="240" w:lineRule="auto"/>
        <w:rPr>
          <w:rFonts w:asciiTheme="minorHAnsi" w:hAnsiTheme="minorHAnsi"/>
        </w:rPr>
      </w:pPr>
      <w:r w:rsidRPr="00142BC8">
        <w:rPr>
          <w:rFonts w:asciiTheme="minorHAnsi" w:hAnsiTheme="minorHAnsi"/>
        </w:rPr>
        <w:t>CBMS can be communication/CBMs can defuse tensions</w:t>
      </w:r>
    </w:p>
    <w:p w14:paraId="3C905A81" w14:textId="77777777" w:rsidR="007136A5" w:rsidRPr="00142BC8" w:rsidRDefault="007136A5" w:rsidP="007136A5">
      <w:pPr>
        <w:spacing w:after="0" w:line="240" w:lineRule="auto"/>
        <w:rPr>
          <w:rStyle w:val="Style13ptBold"/>
          <w:rFonts w:asciiTheme="minorHAnsi" w:hAnsiTheme="minorHAnsi"/>
        </w:rPr>
      </w:pPr>
      <w:r w:rsidRPr="00142BC8">
        <w:rPr>
          <w:rStyle w:val="Style13ptBold"/>
          <w:rFonts w:asciiTheme="minorHAnsi" w:hAnsiTheme="minorHAnsi"/>
        </w:rPr>
        <w:t>Higgins ‘01</w:t>
      </w:r>
    </w:p>
    <w:p w14:paraId="08ECE20E" w14:textId="77777777" w:rsidR="007136A5" w:rsidRPr="00142BC8" w:rsidRDefault="007136A5" w:rsidP="007136A5">
      <w:pPr>
        <w:spacing w:after="0" w:line="240" w:lineRule="auto"/>
        <w:rPr>
          <w:rStyle w:val="StyleUnderline"/>
          <w:rFonts w:asciiTheme="minorHAnsi" w:hAnsiTheme="minorHAnsi"/>
          <w:u w:val="none"/>
        </w:rPr>
      </w:pPr>
      <w:r w:rsidRPr="00142BC8">
        <w:rPr>
          <w:rStyle w:val="Style13ptBold"/>
          <w:rFonts w:asciiTheme="minorHAnsi" w:hAnsiTheme="minorHAnsi"/>
          <w:b w:val="0"/>
          <w:sz w:val="20"/>
          <w:szCs w:val="20"/>
        </w:rPr>
        <w:t xml:space="preserve">Holly Higgins, Research Institute for Science and International Security, 2001, “Applying Confidence-Building Measures in a Regional Context”, </w:t>
      </w:r>
      <w:hyperlink r:id="rId19" w:history="1">
        <w:r w:rsidRPr="00142BC8">
          <w:rPr>
            <w:rStyle w:val="Hyperlink"/>
            <w:rFonts w:asciiTheme="minorHAnsi" w:hAnsiTheme="minorHAnsi"/>
            <w:sz w:val="20"/>
            <w:szCs w:val="20"/>
          </w:rPr>
          <w:t>http://www.isis-online.org/publications/dprk/higgins.pdf</w:t>
        </w:r>
      </w:hyperlink>
      <w:r w:rsidRPr="00142BC8">
        <w:rPr>
          <w:rStyle w:val="Style13ptBold"/>
          <w:rFonts w:asciiTheme="minorHAnsi" w:hAnsiTheme="minorHAnsi"/>
          <w:b w:val="0"/>
          <w:sz w:val="20"/>
          <w:szCs w:val="20"/>
        </w:rPr>
        <w:t>, Austin-T</w:t>
      </w:r>
    </w:p>
    <w:p w14:paraId="02A8E8BD" w14:textId="77777777" w:rsidR="007136A5" w:rsidRPr="00142BC8" w:rsidRDefault="007136A5" w:rsidP="007136A5">
      <w:pPr>
        <w:spacing w:after="0" w:line="240" w:lineRule="auto"/>
        <w:rPr>
          <w:rFonts w:asciiTheme="minorHAnsi" w:hAnsiTheme="minorHAnsi"/>
          <w:sz w:val="16"/>
        </w:rPr>
      </w:pPr>
      <w:r w:rsidRPr="00142BC8">
        <w:rPr>
          <w:rStyle w:val="StyleUnderline"/>
          <w:rFonts w:asciiTheme="minorHAnsi" w:hAnsiTheme="minorHAnsi"/>
        </w:rPr>
        <w:t>Communication channels between conflict-prone states help to defuse tensions during moments of crisis or provide a more regular consultative mechanism</w:t>
      </w:r>
      <w:r w:rsidRPr="00142BC8">
        <w:rPr>
          <w:rFonts w:asciiTheme="minorHAnsi" w:hAnsiTheme="minorHAnsi"/>
          <w:sz w:val="16"/>
        </w:rPr>
        <w:t xml:space="preserve">. A prime example is the hotline that was established between national command authorities in Washington and Moscow after the Cuban Missile Crisis. </w:t>
      </w:r>
    </w:p>
    <w:p w14:paraId="24F5503C" w14:textId="77777777" w:rsidR="007136A5" w:rsidRPr="00142BC8" w:rsidRDefault="007136A5" w:rsidP="007136A5">
      <w:pPr>
        <w:spacing w:after="0" w:line="240" w:lineRule="auto"/>
        <w:rPr>
          <w:rFonts w:asciiTheme="minorHAnsi" w:hAnsiTheme="minorHAnsi"/>
          <w:sz w:val="16"/>
        </w:rPr>
      </w:pPr>
    </w:p>
    <w:p w14:paraId="7213E2C4" w14:textId="77777777" w:rsidR="007136A5" w:rsidRPr="00142BC8" w:rsidRDefault="007136A5" w:rsidP="007136A5">
      <w:pPr>
        <w:spacing w:after="0" w:line="240" w:lineRule="auto"/>
        <w:rPr>
          <w:rFonts w:asciiTheme="minorHAnsi" w:hAnsiTheme="minorHAnsi"/>
          <w:sz w:val="16"/>
        </w:rPr>
      </w:pPr>
    </w:p>
    <w:p w14:paraId="7FEF694B" w14:textId="77777777" w:rsidR="007136A5" w:rsidRPr="00142BC8" w:rsidRDefault="007136A5" w:rsidP="007136A5">
      <w:pPr>
        <w:pStyle w:val="Heading4"/>
        <w:spacing w:before="0" w:line="240" w:lineRule="auto"/>
        <w:rPr>
          <w:rFonts w:asciiTheme="minorHAnsi" w:hAnsiTheme="minorHAnsi"/>
        </w:rPr>
      </w:pPr>
      <w:r w:rsidRPr="00142BC8">
        <w:rPr>
          <w:rFonts w:asciiTheme="minorHAnsi" w:hAnsiTheme="minorHAnsi"/>
        </w:rPr>
        <w:t>CBMs can be military movements</w:t>
      </w:r>
    </w:p>
    <w:p w14:paraId="1EA75843" w14:textId="77777777" w:rsidR="007136A5" w:rsidRPr="00142BC8" w:rsidRDefault="007136A5" w:rsidP="007136A5">
      <w:pPr>
        <w:spacing w:after="0" w:line="240" w:lineRule="auto"/>
        <w:rPr>
          <w:rStyle w:val="Style13ptBold"/>
          <w:rFonts w:asciiTheme="minorHAnsi" w:hAnsiTheme="minorHAnsi"/>
        </w:rPr>
      </w:pPr>
      <w:r w:rsidRPr="00142BC8">
        <w:rPr>
          <w:rStyle w:val="Style13ptBold"/>
          <w:rFonts w:asciiTheme="minorHAnsi" w:hAnsiTheme="minorHAnsi"/>
        </w:rPr>
        <w:t>Higgins ‘01</w:t>
      </w:r>
    </w:p>
    <w:p w14:paraId="14F1B91E" w14:textId="77777777" w:rsidR="007136A5" w:rsidRPr="00142BC8" w:rsidRDefault="007136A5" w:rsidP="007136A5">
      <w:pPr>
        <w:spacing w:after="0" w:line="240" w:lineRule="auto"/>
        <w:rPr>
          <w:rFonts w:asciiTheme="minorHAnsi" w:hAnsiTheme="minorHAnsi"/>
          <w:b/>
          <w:sz w:val="26"/>
        </w:rPr>
      </w:pPr>
      <w:r w:rsidRPr="00142BC8">
        <w:rPr>
          <w:rStyle w:val="Style13ptBold"/>
          <w:rFonts w:asciiTheme="minorHAnsi" w:hAnsiTheme="minorHAnsi"/>
          <w:b w:val="0"/>
          <w:sz w:val="20"/>
          <w:szCs w:val="20"/>
        </w:rPr>
        <w:t xml:space="preserve">Holly Higgins, Research Institute for Science and International Security, 2001, “Applying Confidence-Building Measures in a Regional Context”, </w:t>
      </w:r>
      <w:hyperlink r:id="rId20" w:history="1">
        <w:r w:rsidRPr="00142BC8">
          <w:rPr>
            <w:rStyle w:val="Hyperlink"/>
            <w:rFonts w:asciiTheme="minorHAnsi" w:hAnsiTheme="minorHAnsi"/>
            <w:sz w:val="20"/>
            <w:szCs w:val="20"/>
          </w:rPr>
          <w:t>http://www.isis-online.org/publications/dprk/higgins.pdf</w:t>
        </w:r>
      </w:hyperlink>
      <w:r w:rsidRPr="00142BC8">
        <w:rPr>
          <w:rStyle w:val="Style13ptBold"/>
          <w:rFonts w:asciiTheme="minorHAnsi" w:hAnsiTheme="minorHAnsi"/>
          <w:b w:val="0"/>
          <w:sz w:val="20"/>
          <w:szCs w:val="20"/>
        </w:rPr>
        <w:t>, Austin-T</w:t>
      </w:r>
    </w:p>
    <w:p w14:paraId="18575EE9" w14:textId="77777777" w:rsidR="007136A5" w:rsidRPr="00142BC8" w:rsidRDefault="007136A5" w:rsidP="007136A5">
      <w:pPr>
        <w:pStyle w:val="NormalWeb"/>
        <w:spacing w:before="0" w:beforeAutospacing="0" w:after="0" w:afterAutospacing="0"/>
        <w:rPr>
          <w:rFonts w:asciiTheme="minorHAnsi" w:hAnsiTheme="minorHAnsi"/>
          <w:sz w:val="16"/>
        </w:rPr>
      </w:pPr>
      <w:r w:rsidRPr="00142BC8">
        <w:rPr>
          <w:rStyle w:val="StyleUnderline"/>
          <w:rFonts w:asciiTheme="minorHAnsi" w:hAnsiTheme="minorHAnsi"/>
        </w:rPr>
        <w:t>Constraint measures are designed to keep certain</w:t>
      </w:r>
      <w:r w:rsidRPr="00142BC8">
        <w:rPr>
          <w:rFonts w:asciiTheme="minorHAnsi" w:hAnsiTheme="minorHAnsi"/>
          <w:sz w:val="16"/>
        </w:rPr>
        <w:t xml:space="preserve"> types and levels of </w:t>
      </w:r>
      <w:r w:rsidRPr="00142BC8">
        <w:rPr>
          <w:rStyle w:val="StyleUnderline"/>
          <w:rFonts w:asciiTheme="minorHAnsi" w:hAnsiTheme="minorHAnsi"/>
        </w:rPr>
        <w:t>states military forces at a distance from one another,</w:t>
      </w:r>
      <w:r w:rsidRPr="00142BC8">
        <w:rPr>
          <w:rFonts w:asciiTheme="minorHAnsi" w:hAnsiTheme="minorHAnsi"/>
          <w:sz w:val="16"/>
        </w:rPr>
        <w:t xml:space="preserve"> especially along borders. </w:t>
      </w:r>
      <w:r w:rsidRPr="00142BC8">
        <w:rPr>
          <w:rStyle w:val="StyleUnderline"/>
          <w:rFonts w:asciiTheme="minorHAnsi" w:hAnsiTheme="minorHAnsi"/>
        </w:rPr>
        <w:t>These measures could include</w:t>
      </w:r>
      <w:r w:rsidRPr="00142BC8">
        <w:rPr>
          <w:rFonts w:asciiTheme="minorHAnsi" w:hAnsiTheme="minorHAnsi"/>
          <w:sz w:val="16"/>
        </w:rPr>
        <w:t xml:space="preserve"> the </w:t>
      </w:r>
      <w:r w:rsidRPr="00142BC8">
        <w:rPr>
          <w:rStyle w:val="StyleUnderline"/>
          <w:rFonts w:asciiTheme="minorHAnsi" w:hAnsiTheme="minorHAnsi"/>
        </w:rPr>
        <w:t xml:space="preserve">advance notice of troop movements </w:t>
      </w:r>
      <w:r w:rsidRPr="00142BC8">
        <w:rPr>
          <w:rFonts w:asciiTheme="minorHAnsi" w:hAnsiTheme="minorHAnsi"/>
          <w:sz w:val="16"/>
        </w:rPr>
        <w:t xml:space="preserve">above a pre-agreed level, or </w:t>
      </w:r>
      <w:r w:rsidRPr="00142BC8">
        <w:rPr>
          <w:rStyle w:val="StyleUnderline"/>
          <w:rFonts w:asciiTheme="minorHAnsi" w:hAnsiTheme="minorHAnsi"/>
        </w:rPr>
        <w:t>placing constraints on military exercises.</w:t>
      </w:r>
      <w:r w:rsidRPr="00142BC8">
        <w:rPr>
          <w:rFonts w:asciiTheme="minorHAnsi" w:hAnsiTheme="minorHAnsi"/>
          <w:sz w:val="16"/>
        </w:rPr>
        <w:t xml:space="preserve"> Limited force deployment zones, or thin-out zones, also restrict the type and number of military equipment or troops permitted in or near a certain territory or border. An example of this constraint was former President George Bush’s decision to withdraw all deployed ground, air, and sea launched tactical nuclear weapons overseas in the fall of 1991.</w:t>
      </w:r>
    </w:p>
    <w:p w14:paraId="6AE0CE29" w14:textId="77777777" w:rsidR="007136A5" w:rsidRPr="00142BC8" w:rsidRDefault="007136A5" w:rsidP="007136A5">
      <w:pPr>
        <w:pStyle w:val="NormalWeb"/>
        <w:spacing w:before="0" w:beforeAutospacing="0" w:after="0" w:afterAutospacing="0"/>
        <w:rPr>
          <w:rFonts w:asciiTheme="minorHAnsi" w:hAnsiTheme="minorHAnsi"/>
          <w:sz w:val="16"/>
        </w:rPr>
      </w:pPr>
    </w:p>
    <w:p w14:paraId="4D51D99A" w14:textId="77777777" w:rsidR="007136A5" w:rsidRPr="00142BC8" w:rsidRDefault="007136A5" w:rsidP="007136A5">
      <w:pPr>
        <w:pStyle w:val="NormalWeb"/>
        <w:spacing w:before="0" w:beforeAutospacing="0" w:after="0" w:afterAutospacing="0"/>
        <w:rPr>
          <w:rFonts w:asciiTheme="minorHAnsi" w:hAnsiTheme="minorHAnsi"/>
          <w:sz w:val="16"/>
        </w:rPr>
      </w:pPr>
    </w:p>
    <w:p w14:paraId="5815D990" w14:textId="77777777" w:rsidR="007136A5" w:rsidRPr="00142BC8" w:rsidRDefault="007136A5" w:rsidP="007136A5">
      <w:pPr>
        <w:pStyle w:val="Heading4"/>
        <w:spacing w:before="0" w:line="240" w:lineRule="auto"/>
        <w:rPr>
          <w:rFonts w:asciiTheme="minorHAnsi" w:hAnsiTheme="minorHAnsi"/>
        </w:rPr>
      </w:pPr>
      <w:r w:rsidRPr="00142BC8">
        <w:rPr>
          <w:rFonts w:asciiTheme="minorHAnsi" w:hAnsiTheme="minorHAnsi"/>
        </w:rPr>
        <w:t>CBMs build trust and openness in countries</w:t>
      </w:r>
    </w:p>
    <w:p w14:paraId="59484360" w14:textId="77777777" w:rsidR="007136A5" w:rsidRPr="00142BC8" w:rsidRDefault="007136A5" w:rsidP="007136A5">
      <w:pPr>
        <w:spacing w:after="0" w:line="240" w:lineRule="auto"/>
        <w:rPr>
          <w:rStyle w:val="Style13ptBold"/>
          <w:rFonts w:asciiTheme="minorHAnsi" w:hAnsiTheme="minorHAnsi"/>
        </w:rPr>
      </w:pPr>
      <w:r w:rsidRPr="00142BC8">
        <w:rPr>
          <w:rStyle w:val="Style13ptBold"/>
          <w:rFonts w:asciiTheme="minorHAnsi" w:hAnsiTheme="minorHAnsi"/>
        </w:rPr>
        <w:t>Higgins ‘01</w:t>
      </w:r>
    </w:p>
    <w:p w14:paraId="444DA074" w14:textId="77777777" w:rsidR="007136A5" w:rsidRPr="00142BC8" w:rsidRDefault="007136A5" w:rsidP="007136A5">
      <w:pPr>
        <w:spacing w:after="0" w:line="240" w:lineRule="auto"/>
        <w:rPr>
          <w:rFonts w:asciiTheme="minorHAnsi" w:hAnsiTheme="minorHAnsi"/>
          <w:b/>
          <w:sz w:val="26"/>
        </w:rPr>
      </w:pPr>
      <w:r w:rsidRPr="00142BC8">
        <w:rPr>
          <w:rStyle w:val="Style13ptBold"/>
          <w:rFonts w:asciiTheme="minorHAnsi" w:hAnsiTheme="minorHAnsi"/>
          <w:b w:val="0"/>
          <w:sz w:val="20"/>
          <w:szCs w:val="20"/>
        </w:rPr>
        <w:t xml:space="preserve">Holly Higgins, Research Institute for Science and International Security, 2001, “Applying Confidence-Building Measures in a Regional Context”, </w:t>
      </w:r>
      <w:hyperlink r:id="rId21" w:history="1">
        <w:r w:rsidRPr="00142BC8">
          <w:rPr>
            <w:rStyle w:val="Hyperlink"/>
            <w:rFonts w:asciiTheme="minorHAnsi" w:hAnsiTheme="minorHAnsi"/>
            <w:sz w:val="20"/>
            <w:szCs w:val="20"/>
          </w:rPr>
          <w:t>http://www.isis-online.org/publications/dprk/higgins.pdf</w:t>
        </w:r>
      </w:hyperlink>
      <w:r w:rsidRPr="00142BC8">
        <w:rPr>
          <w:rStyle w:val="Style13ptBold"/>
          <w:rFonts w:asciiTheme="minorHAnsi" w:hAnsiTheme="minorHAnsi"/>
          <w:b w:val="0"/>
          <w:sz w:val="20"/>
          <w:szCs w:val="20"/>
        </w:rPr>
        <w:t>, Austin-T</w:t>
      </w:r>
    </w:p>
    <w:p w14:paraId="71114F2A" w14:textId="77777777" w:rsidR="007136A5" w:rsidRPr="00142BC8" w:rsidRDefault="007136A5" w:rsidP="007136A5">
      <w:pPr>
        <w:pStyle w:val="NormalWeb"/>
        <w:spacing w:before="0" w:beforeAutospacing="0" w:after="0" w:afterAutospacing="0"/>
        <w:rPr>
          <w:rFonts w:asciiTheme="minorHAnsi" w:hAnsiTheme="minorHAnsi"/>
          <w:sz w:val="16"/>
        </w:rPr>
      </w:pPr>
      <w:r w:rsidRPr="00142BC8">
        <w:rPr>
          <w:rStyle w:val="StyleUnderline"/>
          <w:rFonts w:asciiTheme="minorHAnsi" w:hAnsiTheme="minorHAnsi"/>
        </w:rPr>
        <w:t>Transparency measures foster greater openness of military capabilities and activities.</w:t>
      </w:r>
      <w:r w:rsidRPr="00142BC8">
        <w:rPr>
          <w:rFonts w:asciiTheme="minorHAnsi" w:hAnsiTheme="minorHAnsi"/>
          <w:sz w:val="16"/>
        </w:rPr>
        <w:t xml:space="preserve"> </w:t>
      </w:r>
      <w:r w:rsidRPr="00142BC8">
        <w:rPr>
          <w:rStyle w:val="StyleUnderline"/>
          <w:rFonts w:asciiTheme="minorHAnsi" w:hAnsiTheme="minorHAnsi"/>
        </w:rPr>
        <w:t>Such measures</w:t>
      </w:r>
      <w:r w:rsidRPr="00142BC8">
        <w:rPr>
          <w:rFonts w:asciiTheme="minorHAnsi" w:hAnsiTheme="minorHAnsi"/>
          <w:sz w:val="16"/>
        </w:rPr>
        <w:t xml:space="preserve"> may </w:t>
      </w:r>
      <w:r w:rsidRPr="00142BC8">
        <w:rPr>
          <w:rStyle w:val="StyleUnderline"/>
          <w:rFonts w:asciiTheme="minorHAnsi" w:hAnsiTheme="minorHAnsi"/>
        </w:rPr>
        <w:t>include</w:t>
      </w:r>
      <w:r w:rsidRPr="00142BC8">
        <w:rPr>
          <w:rFonts w:asciiTheme="minorHAnsi" w:hAnsiTheme="minorHAnsi"/>
          <w:sz w:val="16"/>
        </w:rPr>
        <w:t xml:space="preserve"> pre-</w:t>
      </w:r>
      <w:r w:rsidRPr="00142BC8">
        <w:rPr>
          <w:rStyle w:val="StyleUnderline"/>
          <w:rFonts w:asciiTheme="minorHAnsi" w:hAnsiTheme="minorHAnsi"/>
        </w:rPr>
        <w:t>notification requirements, data exchanges, and voluntary observations of another state’s military exercises and operating procedures.</w:t>
      </w:r>
      <w:r w:rsidRPr="00142BC8">
        <w:rPr>
          <w:rFonts w:asciiTheme="minorHAnsi" w:hAnsiTheme="minorHAnsi"/>
          <w:sz w:val="16"/>
        </w:rPr>
        <w:t xml:space="preserve"> Nuclear transparency measures also include unilateral declarations of nuclear-related data, or exchanges of such data among parties. Decisions by the United States and the United Kingdom to declassify information about their military fissile material stocks are examples of unilateral transparency measures aimed at confidence building. </w:t>
      </w:r>
    </w:p>
    <w:p w14:paraId="4016F3F8" w14:textId="77777777" w:rsidR="007136A5" w:rsidRPr="00142BC8" w:rsidRDefault="007136A5" w:rsidP="007136A5">
      <w:pPr>
        <w:pStyle w:val="NormalWeb"/>
        <w:spacing w:before="0" w:beforeAutospacing="0" w:after="0" w:afterAutospacing="0"/>
        <w:rPr>
          <w:rFonts w:asciiTheme="minorHAnsi" w:hAnsiTheme="minorHAnsi"/>
          <w:sz w:val="16"/>
        </w:rPr>
      </w:pPr>
    </w:p>
    <w:p w14:paraId="4B9A58B8" w14:textId="77777777" w:rsidR="007136A5" w:rsidRPr="00142BC8" w:rsidRDefault="007136A5" w:rsidP="007136A5">
      <w:pPr>
        <w:pStyle w:val="NormalWeb"/>
        <w:spacing w:before="0" w:beforeAutospacing="0" w:after="0" w:afterAutospacing="0"/>
        <w:rPr>
          <w:rFonts w:asciiTheme="minorHAnsi" w:hAnsiTheme="minorHAnsi"/>
          <w:sz w:val="16"/>
        </w:rPr>
      </w:pPr>
    </w:p>
    <w:p w14:paraId="7B4A6CB2" w14:textId="77777777" w:rsidR="007136A5" w:rsidRPr="00142BC8" w:rsidRDefault="007136A5" w:rsidP="007136A5">
      <w:pPr>
        <w:pStyle w:val="Heading4"/>
        <w:spacing w:before="0" w:line="240" w:lineRule="auto"/>
        <w:rPr>
          <w:rFonts w:asciiTheme="minorHAnsi" w:hAnsiTheme="minorHAnsi"/>
        </w:rPr>
      </w:pPr>
      <w:r w:rsidRPr="00142BC8">
        <w:rPr>
          <w:rFonts w:asciiTheme="minorHAnsi" w:hAnsiTheme="minorHAnsi"/>
        </w:rPr>
        <w:t>CBMs can even be measures taken to make sure other CBMs are being followed</w:t>
      </w:r>
    </w:p>
    <w:p w14:paraId="7138F168" w14:textId="77777777" w:rsidR="007136A5" w:rsidRPr="00142BC8" w:rsidRDefault="007136A5" w:rsidP="007136A5">
      <w:pPr>
        <w:spacing w:after="0" w:line="240" w:lineRule="auto"/>
        <w:rPr>
          <w:rStyle w:val="Style13ptBold"/>
          <w:rFonts w:asciiTheme="minorHAnsi" w:hAnsiTheme="minorHAnsi"/>
        </w:rPr>
      </w:pPr>
      <w:r w:rsidRPr="00142BC8">
        <w:rPr>
          <w:rStyle w:val="Style13ptBold"/>
          <w:rFonts w:asciiTheme="minorHAnsi" w:hAnsiTheme="minorHAnsi"/>
        </w:rPr>
        <w:t>Higgins ‘01</w:t>
      </w:r>
    </w:p>
    <w:p w14:paraId="30920FA7" w14:textId="77777777" w:rsidR="007136A5" w:rsidRPr="00142BC8" w:rsidRDefault="007136A5" w:rsidP="007136A5">
      <w:pPr>
        <w:spacing w:after="0" w:line="240" w:lineRule="auto"/>
        <w:rPr>
          <w:rFonts w:asciiTheme="minorHAnsi" w:hAnsiTheme="minorHAnsi"/>
          <w:b/>
          <w:sz w:val="26"/>
        </w:rPr>
      </w:pPr>
      <w:r w:rsidRPr="00142BC8">
        <w:rPr>
          <w:rStyle w:val="Style13ptBold"/>
          <w:rFonts w:asciiTheme="minorHAnsi" w:hAnsiTheme="minorHAnsi"/>
          <w:b w:val="0"/>
          <w:sz w:val="20"/>
          <w:szCs w:val="20"/>
        </w:rPr>
        <w:t xml:space="preserve">Holly Higgins, Research Institute for Science and International Security, 2001, “Applying Confidence-Building Measures in a Regional Context”, </w:t>
      </w:r>
      <w:hyperlink r:id="rId22" w:history="1">
        <w:r w:rsidRPr="00142BC8">
          <w:rPr>
            <w:rStyle w:val="Hyperlink"/>
            <w:rFonts w:asciiTheme="minorHAnsi" w:hAnsiTheme="minorHAnsi"/>
            <w:sz w:val="20"/>
            <w:szCs w:val="20"/>
          </w:rPr>
          <w:t>http://www.isis-online.org/publications/dprk/higgins.pdf</w:t>
        </w:r>
      </w:hyperlink>
      <w:r w:rsidRPr="00142BC8">
        <w:rPr>
          <w:rStyle w:val="Style13ptBold"/>
          <w:rFonts w:asciiTheme="minorHAnsi" w:hAnsiTheme="minorHAnsi"/>
          <w:b w:val="0"/>
          <w:sz w:val="20"/>
          <w:szCs w:val="20"/>
        </w:rPr>
        <w:t>, Austin-T</w:t>
      </w:r>
    </w:p>
    <w:p w14:paraId="6E6F50A8" w14:textId="77777777" w:rsidR="007136A5" w:rsidRPr="00142BC8" w:rsidRDefault="007136A5" w:rsidP="007136A5">
      <w:pPr>
        <w:pStyle w:val="NormalWeb"/>
        <w:spacing w:before="0" w:beforeAutospacing="0" w:after="0" w:afterAutospacing="0"/>
        <w:rPr>
          <w:rFonts w:asciiTheme="minorHAnsi" w:hAnsiTheme="minorHAnsi"/>
          <w:sz w:val="16"/>
        </w:rPr>
      </w:pPr>
      <w:r w:rsidRPr="00142BC8">
        <w:rPr>
          <w:rStyle w:val="StyleUnderline"/>
          <w:rFonts w:asciiTheme="minorHAnsi" w:hAnsiTheme="minorHAnsi"/>
        </w:rPr>
        <w:t>Verification measures are designed to confirm or verify a state’s compliance with a particular treaty or agreement. These can include aerial inspections, ground-based electronic sensoring[sic] systems and on-site inspections.</w:t>
      </w:r>
      <w:r w:rsidRPr="00142BC8">
        <w:rPr>
          <w:rFonts w:asciiTheme="minorHAnsi" w:hAnsiTheme="minorHAnsi"/>
          <w:sz w:val="16"/>
        </w:rPr>
        <w:t xml:space="preserve"> Aerial inspections enable parties to monitor compliance with force deployment limitations in restricted zones, to confirm data exchanges, and to provide early warning of potentially destabilizing activities. On-site inspections, in particular, can help verify that states are complying with agreements. Inspections may be carried out by third parties, opposing parties or jointly. </w:t>
      </w:r>
    </w:p>
    <w:p w14:paraId="3F7638D0" w14:textId="77777777" w:rsidR="007136A5" w:rsidRPr="00142BC8" w:rsidRDefault="007136A5" w:rsidP="007136A5">
      <w:pPr>
        <w:pStyle w:val="NormalWeb"/>
        <w:spacing w:before="0" w:beforeAutospacing="0" w:after="0" w:afterAutospacing="0"/>
        <w:rPr>
          <w:rFonts w:asciiTheme="minorHAnsi" w:hAnsiTheme="minorHAnsi"/>
          <w:sz w:val="16"/>
        </w:rPr>
      </w:pPr>
    </w:p>
    <w:p w14:paraId="356E601A" w14:textId="77777777" w:rsidR="00EA1059" w:rsidRPr="00142BC8" w:rsidRDefault="00EA1059" w:rsidP="00EA1059">
      <w:pPr>
        <w:pStyle w:val="Heading2"/>
        <w:rPr>
          <w:rFonts w:asciiTheme="minorHAnsi" w:hAnsiTheme="minorHAnsi"/>
        </w:rPr>
      </w:pPr>
      <w:r w:rsidRPr="00142BC8">
        <w:rPr>
          <w:rFonts w:asciiTheme="minorHAnsi" w:hAnsiTheme="minorHAnsi"/>
        </w:rPr>
        <w:t>Inherency</w:t>
      </w:r>
      <w:r w:rsidR="00986E05">
        <w:rPr>
          <w:rFonts w:asciiTheme="minorHAnsi" w:hAnsiTheme="minorHAnsi"/>
        </w:rPr>
        <w:t xml:space="preserve"> / Uniqueness</w:t>
      </w:r>
    </w:p>
    <w:p w14:paraId="6669856F" w14:textId="77777777" w:rsidR="006554DB" w:rsidRPr="00142BC8" w:rsidRDefault="006554DB" w:rsidP="00EA1059">
      <w:pPr>
        <w:pStyle w:val="Heading3"/>
        <w:rPr>
          <w:rFonts w:asciiTheme="minorHAnsi" w:hAnsiTheme="minorHAnsi"/>
        </w:rPr>
      </w:pPr>
      <w:r w:rsidRPr="00142BC8">
        <w:rPr>
          <w:rFonts w:asciiTheme="minorHAnsi" w:hAnsiTheme="minorHAnsi"/>
        </w:rPr>
        <w:t>SQ CBMs fail</w:t>
      </w:r>
    </w:p>
    <w:p w14:paraId="7930D1CE" w14:textId="77777777" w:rsidR="006554DB" w:rsidRPr="00142BC8" w:rsidRDefault="006554DB" w:rsidP="006554DB">
      <w:pPr>
        <w:rPr>
          <w:rFonts w:asciiTheme="minorHAnsi" w:hAnsiTheme="minorHAnsi"/>
        </w:rPr>
      </w:pPr>
    </w:p>
    <w:p w14:paraId="60EDCDE9" w14:textId="77777777" w:rsidR="006554DB" w:rsidRPr="00142BC8" w:rsidRDefault="006554DB" w:rsidP="006554DB">
      <w:pPr>
        <w:pStyle w:val="Heading4"/>
        <w:rPr>
          <w:rFonts w:asciiTheme="minorHAnsi" w:hAnsiTheme="minorHAnsi"/>
        </w:rPr>
      </w:pPr>
      <w:r w:rsidRPr="00142BC8">
        <w:rPr>
          <w:rFonts w:asciiTheme="minorHAnsi" w:hAnsiTheme="minorHAnsi"/>
        </w:rPr>
        <w:t xml:space="preserve">Accidents prove the current CBMs framework is not sufficient </w:t>
      </w:r>
    </w:p>
    <w:p w14:paraId="1E014A13" w14:textId="77777777" w:rsidR="006554DB" w:rsidRPr="00142BC8" w:rsidRDefault="006554DB" w:rsidP="006554DB">
      <w:pPr>
        <w:rPr>
          <w:rStyle w:val="Style13ptBold"/>
          <w:rFonts w:asciiTheme="minorHAnsi" w:hAnsiTheme="minorHAnsi"/>
        </w:rPr>
      </w:pPr>
      <w:r w:rsidRPr="00142BC8">
        <w:rPr>
          <w:rStyle w:val="Style13ptBold"/>
          <w:rFonts w:asciiTheme="minorHAnsi" w:hAnsiTheme="minorHAnsi"/>
        </w:rPr>
        <w:t>LaGrone 16</w:t>
      </w:r>
    </w:p>
    <w:p w14:paraId="328379FE" w14:textId="77777777" w:rsidR="006554DB" w:rsidRPr="00142BC8" w:rsidRDefault="006554DB" w:rsidP="006554DB">
      <w:pPr>
        <w:rPr>
          <w:rFonts w:asciiTheme="minorHAnsi" w:hAnsiTheme="minorHAnsi"/>
        </w:rPr>
      </w:pPr>
      <w:r w:rsidRPr="00142BC8">
        <w:rPr>
          <w:rFonts w:asciiTheme="minorHAnsi" w:hAnsiTheme="minorHAnsi"/>
        </w:rPr>
        <w:t xml:space="preserve">Sam LaGrone, former US Maritime Correspondent for the Washington D.C bureau of Jane’s Defence Weekly, 5/19/16,China contests pentagon account of unsafe intercept of us navy surveillance plane by PLA Fighters, </w:t>
      </w:r>
      <w:hyperlink r:id="rId23" w:history="1">
        <w:r w:rsidRPr="00142BC8">
          <w:rPr>
            <w:rStyle w:val="Hyperlink"/>
            <w:rFonts w:asciiTheme="minorHAnsi" w:hAnsiTheme="minorHAnsi"/>
          </w:rPr>
          <w:t>https://news.usni.org/2016/05/19/china-contests-pentagon-account-unsafe-intercept-u-s-navy-surveillance-plane-pla-fighters</w:t>
        </w:r>
      </w:hyperlink>
      <w:r w:rsidRPr="00142BC8">
        <w:rPr>
          <w:rFonts w:asciiTheme="minorHAnsi" w:hAnsiTheme="minorHAnsi"/>
        </w:rPr>
        <w:t>, Mohit G.</w:t>
      </w:r>
    </w:p>
    <w:p w14:paraId="78EBDCDD" w14:textId="77777777" w:rsidR="006554DB" w:rsidRPr="00142BC8" w:rsidRDefault="006554DB" w:rsidP="006554DB">
      <w:pPr>
        <w:shd w:val="clear" w:color="auto" w:fill="FFFFFF"/>
        <w:spacing w:before="100" w:beforeAutospacing="1" w:after="100" w:afterAutospacing="1" w:line="398" w:lineRule="atLeast"/>
        <w:textAlignment w:val="baseline"/>
        <w:rPr>
          <w:rFonts w:asciiTheme="minorHAnsi" w:eastAsia="Times New Roman" w:hAnsiTheme="minorHAnsi" w:cs="Arial"/>
          <w:sz w:val="16"/>
        </w:rPr>
      </w:pPr>
      <w:r w:rsidRPr="00142BC8">
        <w:rPr>
          <w:rStyle w:val="StyleUnderline"/>
          <w:rFonts w:asciiTheme="minorHAnsi" w:hAnsiTheme="minorHAnsi"/>
          <w:highlight w:val="yellow"/>
        </w:rPr>
        <w:t>China is denying</w:t>
      </w:r>
      <w:r w:rsidRPr="00142BC8">
        <w:rPr>
          <w:rStyle w:val="StyleUnderline"/>
          <w:rFonts w:asciiTheme="minorHAnsi" w:hAnsiTheme="minorHAnsi"/>
        </w:rPr>
        <w:t xml:space="preserve"> two of </w:t>
      </w:r>
      <w:r w:rsidRPr="00142BC8">
        <w:rPr>
          <w:rStyle w:val="StyleUnderline"/>
          <w:rFonts w:asciiTheme="minorHAnsi" w:hAnsiTheme="minorHAnsi"/>
          <w:highlight w:val="yellow"/>
        </w:rPr>
        <w:t>their fighters conducted a</w:t>
      </w:r>
      <w:r w:rsidRPr="00142BC8">
        <w:rPr>
          <w:rStyle w:val="StyleUnderline"/>
          <w:rFonts w:asciiTheme="minorHAnsi" w:hAnsiTheme="minorHAnsi"/>
        </w:rPr>
        <w:t xml:space="preserve">n unsafe </w:t>
      </w:r>
      <w:r w:rsidRPr="00142BC8">
        <w:rPr>
          <w:rStyle w:val="StyleUnderline"/>
          <w:rFonts w:asciiTheme="minorHAnsi" w:hAnsiTheme="minorHAnsi"/>
          <w:highlight w:val="yellow"/>
        </w:rPr>
        <w:t>intercept of a U.S. Navy</w:t>
      </w:r>
      <w:r w:rsidRPr="00142BC8">
        <w:rPr>
          <w:rStyle w:val="StyleUnderline"/>
          <w:rFonts w:asciiTheme="minorHAnsi" w:hAnsiTheme="minorHAnsi"/>
        </w:rPr>
        <w:t xml:space="preserve"> signals intelligence </w:t>
      </w:r>
      <w:r w:rsidRPr="00142BC8">
        <w:rPr>
          <w:rStyle w:val="StyleUnderline"/>
          <w:rFonts w:asciiTheme="minorHAnsi" w:hAnsiTheme="minorHAnsi"/>
          <w:highlight w:val="yellow"/>
        </w:rPr>
        <w:t>aircraft</w:t>
      </w:r>
      <w:r w:rsidRPr="00142BC8">
        <w:rPr>
          <w:rStyle w:val="StyleUnderline"/>
          <w:rFonts w:asciiTheme="minorHAnsi" w:hAnsiTheme="minorHAnsi"/>
        </w:rPr>
        <w:t xml:space="preserve"> off the coast of Hainan Island.On Thursday, </w:t>
      </w:r>
      <w:r w:rsidRPr="00142BC8">
        <w:rPr>
          <w:rStyle w:val="StyleUnderline"/>
          <w:rFonts w:asciiTheme="minorHAnsi" w:hAnsiTheme="minorHAnsi"/>
          <w:highlight w:val="yellow"/>
        </w:rPr>
        <w:t>Ministry of Foreign Affairs spokesman</w:t>
      </w:r>
      <w:r w:rsidRPr="00142BC8">
        <w:rPr>
          <w:rStyle w:val="StyleUnderline"/>
          <w:rFonts w:asciiTheme="minorHAnsi" w:hAnsiTheme="minorHAnsi"/>
        </w:rPr>
        <w:t xml:space="preserve"> Hong Lei </w:t>
      </w:r>
      <w:r w:rsidRPr="00142BC8">
        <w:rPr>
          <w:rStyle w:val="StyleUnderline"/>
          <w:rFonts w:asciiTheme="minorHAnsi" w:hAnsiTheme="minorHAnsi"/>
          <w:highlight w:val="yellow"/>
        </w:rPr>
        <w:t>disputed accounts that</w:t>
      </w:r>
      <w:r w:rsidRPr="00142BC8">
        <w:rPr>
          <w:rStyle w:val="StyleUnderline"/>
          <w:rFonts w:asciiTheme="minorHAnsi" w:hAnsiTheme="minorHAnsi"/>
        </w:rPr>
        <w:t xml:space="preserve"> on May 17 </w:t>
      </w:r>
      <w:r w:rsidRPr="00142BC8">
        <w:rPr>
          <w:rStyle w:val="StyleUnderline"/>
          <w:rFonts w:asciiTheme="minorHAnsi" w:hAnsiTheme="minorHAnsi"/>
          <w:highlight w:val="yellow"/>
        </w:rPr>
        <w:t>two P</w:t>
      </w:r>
      <w:r w:rsidRPr="00142BC8">
        <w:rPr>
          <w:rStyle w:val="StyleUnderline"/>
          <w:rFonts w:asciiTheme="minorHAnsi" w:hAnsiTheme="minorHAnsi"/>
        </w:rPr>
        <w:t xml:space="preserve">eople’s </w:t>
      </w:r>
      <w:r w:rsidRPr="00142BC8">
        <w:rPr>
          <w:rStyle w:val="StyleUnderline"/>
          <w:rFonts w:asciiTheme="minorHAnsi" w:hAnsiTheme="minorHAnsi"/>
          <w:highlight w:val="yellow"/>
        </w:rPr>
        <w:t>L</w:t>
      </w:r>
      <w:r w:rsidRPr="00142BC8">
        <w:rPr>
          <w:rStyle w:val="StyleUnderline"/>
          <w:rFonts w:asciiTheme="minorHAnsi" w:hAnsiTheme="minorHAnsi"/>
        </w:rPr>
        <w:t xml:space="preserve">iberation </w:t>
      </w:r>
      <w:r w:rsidRPr="00142BC8">
        <w:rPr>
          <w:rStyle w:val="StyleUnderline"/>
          <w:rFonts w:asciiTheme="minorHAnsi" w:hAnsiTheme="minorHAnsi"/>
          <w:highlight w:val="yellow"/>
        </w:rPr>
        <w:t>A</w:t>
      </w:r>
      <w:r w:rsidRPr="00142BC8">
        <w:rPr>
          <w:rStyle w:val="StyleUnderline"/>
          <w:rFonts w:asciiTheme="minorHAnsi" w:hAnsiTheme="minorHAnsi"/>
        </w:rPr>
        <w:t xml:space="preserve">rmy Air Force Shenyang J-11 </w:t>
      </w:r>
      <w:r w:rsidRPr="00142BC8">
        <w:rPr>
          <w:rStyle w:val="StyleUnderline"/>
          <w:rFonts w:asciiTheme="minorHAnsi" w:hAnsiTheme="minorHAnsi"/>
          <w:highlight w:val="yellow"/>
        </w:rPr>
        <w:t>fighters</w:t>
      </w:r>
      <w:r w:rsidRPr="00142BC8">
        <w:rPr>
          <w:rStyle w:val="StyleUnderline"/>
          <w:rFonts w:asciiTheme="minorHAnsi" w:hAnsiTheme="minorHAnsi"/>
        </w:rPr>
        <w:t xml:space="preserve"> launched from Hainan Island </w:t>
      </w:r>
      <w:r w:rsidRPr="00142BC8">
        <w:rPr>
          <w:rStyle w:val="StyleUnderline"/>
          <w:rFonts w:asciiTheme="minorHAnsi" w:hAnsiTheme="minorHAnsi"/>
          <w:highlight w:val="yellow"/>
        </w:rPr>
        <w:t>came within 50 feet of a Navy</w:t>
      </w:r>
      <w:r w:rsidRPr="00142BC8">
        <w:rPr>
          <w:rStyle w:val="StyleUnderline"/>
          <w:rFonts w:asciiTheme="minorHAnsi" w:hAnsiTheme="minorHAnsi"/>
        </w:rPr>
        <w:t xml:space="preserve"> Lockheed Martin EP-3E Aries II</w:t>
      </w:r>
      <w:r w:rsidRPr="00142BC8">
        <w:rPr>
          <w:rFonts w:asciiTheme="minorHAnsi" w:eastAsia="Times New Roman" w:hAnsiTheme="minorHAnsi" w:cs="Arial"/>
          <w:u w:val="single"/>
        </w:rPr>
        <w:t xml:space="preserve"> </w:t>
      </w:r>
      <w:r w:rsidRPr="00142BC8">
        <w:rPr>
          <w:rFonts w:asciiTheme="minorHAnsi" w:eastAsia="Times New Roman" w:hAnsiTheme="minorHAnsi" w:cs="Arial"/>
          <w:sz w:val="16"/>
        </w:rPr>
        <w:t>on a surveillance mission in international airspace and forced the Aries II to change altitude to avoid a collision.</w:t>
      </w:r>
      <w:r w:rsidRPr="00142BC8">
        <w:rPr>
          <w:rFonts w:asciiTheme="minorHAnsi" w:eastAsia="Times New Roman" w:hAnsiTheme="minorHAnsi" w:cs="Arial"/>
          <w:u w:val="single"/>
        </w:rPr>
        <w:t xml:space="preserve"> </w:t>
      </w:r>
      <w:r w:rsidRPr="00142BC8">
        <w:rPr>
          <w:rFonts w:asciiTheme="minorHAnsi" w:eastAsia="Times New Roman" w:hAnsiTheme="minorHAnsi" w:cs="Arial"/>
          <w:sz w:val="16"/>
        </w:rPr>
        <w:t>“Information from the relevant Chinese authorities shows that what the US said is not true</w:t>
      </w:r>
      <w:r w:rsidRPr="00142BC8">
        <w:rPr>
          <w:rFonts w:asciiTheme="minorHAnsi" w:eastAsia="Times New Roman" w:hAnsiTheme="minorHAnsi" w:cs="Arial"/>
          <w:b/>
          <w:u w:val="single"/>
        </w:rPr>
        <w:t xml:space="preserve">. </w:t>
      </w:r>
      <w:r w:rsidRPr="00142BC8">
        <w:rPr>
          <w:rStyle w:val="StyleUnderline"/>
          <w:rFonts w:asciiTheme="minorHAnsi" w:hAnsiTheme="minorHAnsi"/>
        </w:rPr>
        <w:t xml:space="preserve">The U.S. Navy </w:t>
      </w:r>
      <w:r w:rsidRPr="00142BC8">
        <w:rPr>
          <w:rStyle w:val="StyleUnderline"/>
          <w:rFonts w:asciiTheme="minorHAnsi" w:hAnsiTheme="minorHAnsi"/>
          <w:highlight w:val="yellow"/>
        </w:rPr>
        <w:t>plane</w:t>
      </w:r>
      <w:r w:rsidRPr="00142BC8">
        <w:rPr>
          <w:rStyle w:val="StyleUnderline"/>
          <w:rFonts w:asciiTheme="minorHAnsi" w:hAnsiTheme="minorHAnsi"/>
        </w:rPr>
        <w:t xml:space="preserve"> EP-3 was then </w:t>
      </w:r>
      <w:r w:rsidRPr="00142BC8">
        <w:rPr>
          <w:rStyle w:val="StyleUnderline"/>
          <w:rFonts w:asciiTheme="minorHAnsi" w:hAnsiTheme="minorHAnsi"/>
          <w:highlight w:val="yellow"/>
        </w:rPr>
        <w:t>conducting reconnaissance close to China</w:t>
      </w:r>
      <w:r w:rsidRPr="00142BC8">
        <w:rPr>
          <w:rStyle w:val="StyleUnderline"/>
          <w:rFonts w:asciiTheme="minorHAnsi" w:hAnsiTheme="minorHAnsi"/>
        </w:rPr>
        <w:t>’s Hainan Dao,</w:t>
      </w:r>
      <w:r w:rsidRPr="00142BC8">
        <w:rPr>
          <w:rFonts w:asciiTheme="minorHAnsi" w:eastAsia="Times New Roman" w:hAnsiTheme="minorHAnsi" w:cs="Arial"/>
          <w:sz w:val="16"/>
        </w:rPr>
        <w:t xml:space="preserve">” Hong said at the briefing.“In accordance with laws and regulations, </w:t>
      </w:r>
      <w:r w:rsidRPr="00142BC8">
        <w:rPr>
          <w:rStyle w:val="StyleUnderline"/>
          <w:rFonts w:asciiTheme="minorHAnsi" w:hAnsiTheme="minorHAnsi"/>
          <w:highlight w:val="yellow"/>
        </w:rPr>
        <w:t>the two Chinese</w:t>
      </w:r>
      <w:r w:rsidRPr="00142BC8">
        <w:rPr>
          <w:rStyle w:val="StyleUnderline"/>
          <w:rFonts w:asciiTheme="minorHAnsi" w:hAnsiTheme="minorHAnsi"/>
        </w:rPr>
        <w:t xml:space="preserve"> military </w:t>
      </w:r>
      <w:r w:rsidRPr="00142BC8">
        <w:rPr>
          <w:rStyle w:val="StyleUnderline"/>
          <w:rFonts w:asciiTheme="minorHAnsi" w:hAnsiTheme="minorHAnsi"/>
          <w:highlight w:val="yellow"/>
        </w:rPr>
        <w:t>aircraft followed and monitored the U.S. plane from a safe distance without taking any dangerous actions</w:t>
      </w:r>
      <w:r w:rsidRPr="00142BC8">
        <w:rPr>
          <w:rFonts w:asciiTheme="minorHAnsi" w:eastAsia="Times New Roman" w:hAnsiTheme="minorHAnsi" w:cs="Arial"/>
          <w:u w:val="single"/>
        </w:rPr>
        <w:t>.</w:t>
      </w:r>
      <w:r w:rsidRPr="00142BC8">
        <w:rPr>
          <w:rFonts w:asciiTheme="minorHAnsi" w:eastAsia="Times New Roman" w:hAnsiTheme="minorHAnsi" w:cs="Arial"/>
          <w:sz w:val="16"/>
        </w:rPr>
        <w:t xml:space="preserve"> Their operation was completely in keeping with safety and professional standards</w:t>
      </w:r>
      <w:r w:rsidRPr="00142BC8">
        <w:rPr>
          <w:rFonts w:asciiTheme="minorHAnsi" w:eastAsia="Times New Roman" w:hAnsiTheme="minorHAnsi" w:cs="Arial"/>
          <w:u w:val="single"/>
        </w:rPr>
        <w:t>.”</w:t>
      </w:r>
      <w:r w:rsidRPr="00142BC8">
        <w:rPr>
          <w:rFonts w:asciiTheme="minorHAnsi" w:eastAsia="Times New Roman" w:hAnsiTheme="minorHAnsi" w:cs="Arial"/>
          <w:b/>
          <w:u w:val="single"/>
        </w:rPr>
        <w:t xml:space="preserve">On Wednesday, </w:t>
      </w:r>
      <w:r w:rsidRPr="00142BC8">
        <w:rPr>
          <w:rStyle w:val="StyleUnderline"/>
          <w:rFonts w:asciiTheme="minorHAnsi" w:hAnsiTheme="minorHAnsi"/>
          <w:highlight w:val="yellow"/>
        </w:rPr>
        <w:t>the Pentagon issued a statement</w:t>
      </w:r>
      <w:r w:rsidRPr="00142BC8">
        <w:rPr>
          <w:rStyle w:val="StyleUnderline"/>
          <w:rFonts w:asciiTheme="minorHAnsi" w:hAnsiTheme="minorHAnsi"/>
        </w:rPr>
        <w:t xml:space="preserve"> </w:t>
      </w:r>
      <w:r w:rsidRPr="00142BC8">
        <w:rPr>
          <w:rStyle w:val="StyleUnderline"/>
          <w:rFonts w:asciiTheme="minorHAnsi" w:hAnsiTheme="minorHAnsi"/>
          <w:highlight w:val="yellow"/>
        </w:rPr>
        <w:t>that characterized the</w:t>
      </w:r>
      <w:r w:rsidRPr="00142BC8">
        <w:rPr>
          <w:rFonts w:asciiTheme="minorHAnsi" w:eastAsia="Times New Roman" w:hAnsiTheme="minorHAnsi" w:cs="Arial"/>
          <w:b/>
          <w:u w:val="single"/>
        </w:rPr>
        <w:t xml:space="preserve"> Tuesday </w:t>
      </w:r>
      <w:r w:rsidRPr="00142BC8">
        <w:rPr>
          <w:rStyle w:val="StyleUnderline"/>
          <w:rFonts w:asciiTheme="minorHAnsi" w:hAnsiTheme="minorHAnsi"/>
          <w:highlight w:val="yellow"/>
        </w:rPr>
        <w:t>intercept</w:t>
      </w:r>
      <w:r w:rsidRPr="00142BC8">
        <w:rPr>
          <w:rStyle w:val="StyleUnderline"/>
          <w:rFonts w:asciiTheme="minorHAnsi" w:hAnsiTheme="minorHAnsi"/>
        </w:rPr>
        <w:t xml:space="preserve"> of the routine patrol </w:t>
      </w:r>
      <w:r w:rsidRPr="00142BC8">
        <w:rPr>
          <w:rStyle w:val="StyleUnderline"/>
          <w:rFonts w:asciiTheme="minorHAnsi" w:hAnsiTheme="minorHAnsi"/>
          <w:highlight w:val="yellow"/>
        </w:rPr>
        <w:t>as “unsafe</w:t>
      </w:r>
      <w:r w:rsidRPr="00142BC8">
        <w:rPr>
          <w:rFonts w:asciiTheme="minorHAnsi" w:eastAsia="Times New Roman" w:hAnsiTheme="minorHAnsi" w:cs="Arial"/>
          <w:b/>
          <w:u w:val="single"/>
        </w:rPr>
        <w:t>.”</w:t>
      </w:r>
      <w:r w:rsidRPr="00142BC8">
        <w:rPr>
          <w:rFonts w:asciiTheme="minorHAnsi" w:eastAsia="Times New Roman" w:hAnsiTheme="minorHAnsi" w:cs="Arial"/>
          <w:b/>
          <w:sz w:val="16"/>
        </w:rPr>
        <w:t xml:space="preserve"> </w:t>
      </w:r>
      <w:r w:rsidRPr="00142BC8">
        <w:rPr>
          <w:rFonts w:asciiTheme="minorHAnsi" w:eastAsia="Times New Roman" w:hAnsiTheme="minorHAnsi" w:cs="Arial"/>
          <w:sz w:val="16"/>
        </w:rPr>
        <w:t xml:space="preserve">A Wednesday report from </w:t>
      </w:r>
      <w:hyperlink r:id="rId24" w:tgtFrame="_blank" w:history="1">
        <w:r w:rsidRPr="00142BC8">
          <w:rPr>
            <w:rFonts w:asciiTheme="minorHAnsi" w:eastAsia="Times New Roman" w:hAnsiTheme="minorHAnsi" w:cs="Arial"/>
            <w:b/>
            <w:iCs/>
            <w:u w:val="single"/>
            <w:bdr w:val="none" w:sz="0" w:space="0" w:color="auto" w:frame="1"/>
          </w:rPr>
          <w:t>The Associated Press</w:t>
        </w:r>
      </w:hyperlink>
      <w:r w:rsidRPr="00142BC8">
        <w:rPr>
          <w:rFonts w:asciiTheme="minorHAnsi" w:eastAsia="Times New Roman" w:hAnsiTheme="minorHAnsi" w:cs="Arial"/>
          <w:b/>
          <w:u w:val="single"/>
        </w:rPr>
        <w:t xml:space="preserve"> said </w:t>
      </w:r>
      <w:r w:rsidRPr="00142BC8">
        <w:rPr>
          <w:rStyle w:val="StyleUnderline"/>
          <w:rFonts w:asciiTheme="minorHAnsi" w:hAnsiTheme="minorHAnsi"/>
          <w:highlight w:val="yellow"/>
        </w:rPr>
        <w:t>the J-11s came close enough to the Aries II to quickly dive 200 feet to avoid hitting the Chinese fighters</w:t>
      </w:r>
      <w:r w:rsidRPr="00142BC8">
        <w:rPr>
          <w:rFonts w:asciiTheme="minorHAnsi" w:eastAsia="Times New Roman" w:hAnsiTheme="minorHAnsi" w:cs="Arial"/>
          <w:u w:val="single"/>
        </w:rPr>
        <w:t xml:space="preserve">. </w:t>
      </w:r>
      <w:r w:rsidRPr="00142BC8">
        <w:rPr>
          <w:rFonts w:asciiTheme="minorHAnsi" w:eastAsia="Times New Roman" w:hAnsiTheme="minorHAnsi" w:cs="Arial"/>
          <w:sz w:val="16"/>
        </w:rPr>
        <w:t>The Department of Defense, “is addressing the issue through the appropriate diplomatic and military channels,” according to a statement provided to USNI News.</w:t>
      </w:r>
    </w:p>
    <w:p w14:paraId="0B84F117" w14:textId="77777777" w:rsidR="007A4137" w:rsidRPr="00142BC8" w:rsidRDefault="007A4137" w:rsidP="00EA1059">
      <w:pPr>
        <w:pStyle w:val="Heading3"/>
        <w:rPr>
          <w:rFonts w:asciiTheme="minorHAnsi" w:hAnsiTheme="minorHAnsi"/>
        </w:rPr>
      </w:pPr>
      <w:r w:rsidRPr="00142BC8">
        <w:rPr>
          <w:rFonts w:asciiTheme="minorHAnsi" w:hAnsiTheme="minorHAnsi"/>
        </w:rPr>
        <w:t>Accidents inevitable</w:t>
      </w:r>
    </w:p>
    <w:p w14:paraId="0621BAED" w14:textId="77777777" w:rsidR="007A4137" w:rsidRPr="00142BC8" w:rsidRDefault="007A4137" w:rsidP="007A4137">
      <w:pPr>
        <w:rPr>
          <w:rFonts w:asciiTheme="minorHAnsi" w:hAnsiTheme="minorHAnsi"/>
        </w:rPr>
      </w:pPr>
    </w:p>
    <w:p w14:paraId="570CD915" w14:textId="77777777" w:rsidR="007A4137" w:rsidRPr="00142BC8" w:rsidRDefault="007A4137" w:rsidP="007A4137">
      <w:pPr>
        <w:pStyle w:val="Heading4"/>
        <w:rPr>
          <w:rFonts w:asciiTheme="minorHAnsi" w:hAnsiTheme="minorHAnsi"/>
        </w:rPr>
      </w:pPr>
      <w:r w:rsidRPr="00142BC8">
        <w:rPr>
          <w:rFonts w:asciiTheme="minorHAnsi" w:hAnsiTheme="minorHAnsi"/>
        </w:rPr>
        <w:t>Chance of navy/aerial incident is increasing, will lead to political/military crisis between US/PRC</w:t>
      </w:r>
    </w:p>
    <w:p w14:paraId="22F0E34E" w14:textId="77777777" w:rsidR="007A4137" w:rsidRPr="00142BC8" w:rsidRDefault="007A4137" w:rsidP="007A4137">
      <w:pPr>
        <w:rPr>
          <w:rFonts w:asciiTheme="minorHAnsi" w:hAnsiTheme="minorHAnsi"/>
        </w:rPr>
      </w:pPr>
      <w:r w:rsidRPr="00142BC8">
        <w:rPr>
          <w:rFonts w:asciiTheme="minorHAnsi" w:hAnsiTheme="minorHAnsi"/>
        </w:rPr>
        <w:t xml:space="preserve">Bonnie S. </w:t>
      </w:r>
      <w:r w:rsidRPr="00142BC8">
        <w:rPr>
          <w:rFonts w:asciiTheme="minorHAnsi" w:eastAsiaTheme="majorEastAsia" w:hAnsiTheme="minorHAnsi" w:cstheme="majorBidi"/>
          <w:b/>
          <w:iCs/>
          <w:sz w:val="26"/>
        </w:rPr>
        <w:t>Glaser</w:t>
      </w:r>
      <w:r w:rsidRPr="00142BC8">
        <w:rPr>
          <w:rFonts w:asciiTheme="minorHAnsi" w:hAnsiTheme="minorHAnsi"/>
        </w:rPr>
        <w:t xml:space="preserve">, Senior Advisor for Asia, Center for Strategic and International Studies </w:t>
      </w:r>
      <w:r w:rsidRPr="00142BC8">
        <w:rPr>
          <w:rStyle w:val="Style13ptBold"/>
          <w:rFonts w:asciiTheme="minorHAnsi" w:hAnsiTheme="minorHAnsi"/>
        </w:rPr>
        <w:t xml:space="preserve">’12, </w:t>
      </w:r>
      <w:r w:rsidRPr="00142BC8">
        <w:rPr>
          <w:rFonts w:asciiTheme="minorHAnsi" w:hAnsiTheme="minorHAnsi"/>
        </w:rPr>
        <w:t xml:space="preserve">Armed Clash in South China Sea, </w:t>
      </w:r>
      <w:hyperlink r:id="rId25" w:history="1">
        <w:r w:rsidRPr="00142BC8">
          <w:rPr>
            <w:rStyle w:val="Hyperlink"/>
            <w:rFonts w:asciiTheme="minorHAnsi" w:hAnsiTheme="minorHAnsi"/>
          </w:rPr>
          <w:t>http://www.cfr.org/asia-and-pacific/armed-clash-south-china-sea/p27883</w:t>
        </w:r>
      </w:hyperlink>
      <w:r w:rsidRPr="00142BC8">
        <w:rPr>
          <w:rFonts w:asciiTheme="minorHAnsi" w:hAnsiTheme="minorHAnsi"/>
        </w:rPr>
        <w:t xml:space="preserve"> Alexi S.</w:t>
      </w:r>
    </w:p>
    <w:p w14:paraId="0E4CF7AA" w14:textId="77777777" w:rsidR="007A4137" w:rsidRPr="00142BC8" w:rsidRDefault="007A4137" w:rsidP="007A4137">
      <w:pPr>
        <w:rPr>
          <w:rStyle w:val="Emphasis"/>
          <w:rFonts w:asciiTheme="minorHAnsi" w:hAnsiTheme="minorHAnsi"/>
        </w:rPr>
      </w:pPr>
      <w:r w:rsidRPr="00142BC8">
        <w:rPr>
          <w:rStyle w:val="Emphasis"/>
          <w:rFonts w:asciiTheme="minorHAnsi" w:hAnsiTheme="minorHAnsi"/>
        </w:rPr>
        <w:t>China routinely intercepts U.S. reconnaissance flights</w:t>
      </w:r>
      <w:r w:rsidRPr="00142BC8">
        <w:rPr>
          <w:rFonts w:asciiTheme="minorHAnsi" w:hAnsiTheme="minorHAnsi"/>
        </w:rPr>
        <w:t xml:space="preserve"> conducted in its EEZ and periodically does so </w:t>
      </w:r>
      <w:r w:rsidRPr="00142BC8">
        <w:rPr>
          <w:rStyle w:val="Emphasis"/>
          <w:rFonts w:asciiTheme="minorHAnsi" w:hAnsiTheme="minorHAnsi"/>
        </w:rPr>
        <w:t>in aggressive ways that increase the risk of an accident</w:t>
      </w:r>
      <w:r w:rsidRPr="00142BC8">
        <w:rPr>
          <w:rFonts w:asciiTheme="minorHAnsi" w:hAnsiTheme="minorHAnsi"/>
        </w:rPr>
        <w:t xml:space="preserve"> similar to the April 2001 collision of a U.S. EP-3 reconnaissance plane and a Chinese F-8 fighter jet near Hainan Island. A comparable </w:t>
      </w:r>
      <w:r w:rsidRPr="00142BC8">
        <w:rPr>
          <w:rStyle w:val="Emphasis"/>
          <w:rFonts w:asciiTheme="minorHAnsi" w:hAnsiTheme="minorHAnsi"/>
        </w:rPr>
        <w:t>maritime incident could be triggered by Chinese vessels harassing a U.S. Navy</w:t>
      </w:r>
      <w:r w:rsidRPr="00142BC8">
        <w:rPr>
          <w:rFonts w:asciiTheme="minorHAnsi" w:hAnsiTheme="minorHAnsi"/>
        </w:rPr>
        <w:t xml:space="preserve"> surveillance ship operating in its EEZ, such as occurred in the 2009 incidents involving the USNS Impeccable and the USNS Victorious. The large </w:t>
      </w:r>
      <w:r w:rsidRPr="00142BC8">
        <w:rPr>
          <w:rStyle w:val="Emphasis"/>
          <w:rFonts w:asciiTheme="minorHAnsi" w:hAnsiTheme="minorHAnsi"/>
        </w:rPr>
        <w:t>growth of Chinese submarines has</w:t>
      </w:r>
      <w:r w:rsidRPr="00142BC8">
        <w:rPr>
          <w:rFonts w:asciiTheme="minorHAnsi" w:hAnsiTheme="minorHAnsi"/>
        </w:rPr>
        <w:t xml:space="preserve"> also </w:t>
      </w:r>
      <w:r w:rsidRPr="00142BC8">
        <w:rPr>
          <w:rStyle w:val="Emphasis"/>
          <w:rFonts w:asciiTheme="minorHAnsi" w:hAnsiTheme="minorHAnsi"/>
        </w:rPr>
        <w:t>increased the danger of an incident</w:t>
      </w:r>
      <w:r w:rsidRPr="00142BC8">
        <w:rPr>
          <w:rFonts w:asciiTheme="minorHAnsi" w:hAnsiTheme="minorHAnsi"/>
        </w:rPr>
        <w:t xml:space="preserve">,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142BC8">
        <w:rPr>
          <w:rStyle w:val="Emphasis"/>
          <w:rFonts w:asciiTheme="minorHAnsi" w:hAnsiTheme="minorHAnsi"/>
        </w:rPr>
        <w:t>A miscalculation or misunderstanding could then result in a deadly exchange of fire, leading to further military escalation and precipitating a major political crisis.</w:t>
      </w:r>
    </w:p>
    <w:p w14:paraId="39C5DD72" w14:textId="77777777" w:rsidR="007A4137" w:rsidRPr="00142BC8" w:rsidRDefault="007A4137" w:rsidP="007A4137">
      <w:pPr>
        <w:pStyle w:val="Heading4"/>
        <w:rPr>
          <w:rFonts w:asciiTheme="minorHAnsi" w:hAnsiTheme="minorHAnsi"/>
        </w:rPr>
      </w:pPr>
      <w:r w:rsidRPr="00142BC8">
        <w:rPr>
          <w:rFonts w:asciiTheme="minorHAnsi" w:hAnsiTheme="minorHAnsi"/>
        </w:rPr>
        <w:t xml:space="preserve">Filipino drilling in SCS is raising chance of military confrontation between PRC/Philippines </w:t>
      </w:r>
    </w:p>
    <w:p w14:paraId="76CD2A17" w14:textId="77777777" w:rsidR="007A4137" w:rsidRPr="00142BC8" w:rsidRDefault="007A4137" w:rsidP="007A4137">
      <w:pPr>
        <w:rPr>
          <w:rFonts w:asciiTheme="minorHAnsi" w:hAnsiTheme="minorHAnsi"/>
        </w:rPr>
      </w:pPr>
      <w:r w:rsidRPr="00142BC8">
        <w:rPr>
          <w:rFonts w:asciiTheme="minorHAnsi" w:hAnsiTheme="minorHAnsi"/>
        </w:rPr>
        <w:t xml:space="preserve">Bonnie S. </w:t>
      </w:r>
      <w:r w:rsidRPr="00142BC8">
        <w:rPr>
          <w:rFonts w:asciiTheme="minorHAnsi" w:eastAsiaTheme="majorEastAsia" w:hAnsiTheme="minorHAnsi" w:cstheme="majorBidi"/>
          <w:b/>
          <w:iCs/>
          <w:sz w:val="26"/>
        </w:rPr>
        <w:t>Glaser</w:t>
      </w:r>
      <w:r w:rsidRPr="00142BC8">
        <w:rPr>
          <w:rFonts w:asciiTheme="minorHAnsi" w:hAnsiTheme="minorHAnsi"/>
        </w:rPr>
        <w:t xml:space="preserve">, Senior Advisor for Asia, Center for Strategic and International Studies </w:t>
      </w:r>
      <w:r w:rsidRPr="00142BC8">
        <w:rPr>
          <w:rStyle w:val="Style13ptBold"/>
          <w:rFonts w:asciiTheme="minorHAnsi" w:hAnsiTheme="minorHAnsi"/>
        </w:rPr>
        <w:t xml:space="preserve">’12, </w:t>
      </w:r>
      <w:r w:rsidRPr="00142BC8">
        <w:rPr>
          <w:rFonts w:asciiTheme="minorHAnsi" w:hAnsiTheme="minorHAnsi"/>
        </w:rPr>
        <w:t xml:space="preserve">Armed Clash in South China Sea, </w:t>
      </w:r>
      <w:hyperlink r:id="rId26" w:history="1">
        <w:r w:rsidRPr="00142BC8">
          <w:rPr>
            <w:rStyle w:val="Hyperlink"/>
            <w:rFonts w:asciiTheme="minorHAnsi" w:hAnsiTheme="minorHAnsi"/>
          </w:rPr>
          <w:t>http://www.cfr.org/asia-and-pacific/armed-clash-south-china-sea/p27883</w:t>
        </w:r>
      </w:hyperlink>
      <w:r w:rsidRPr="00142BC8">
        <w:rPr>
          <w:rFonts w:asciiTheme="minorHAnsi" w:hAnsiTheme="minorHAnsi"/>
        </w:rPr>
        <w:t xml:space="preserve"> Alexi S.</w:t>
      </w:r>
    </w:p>
    <w:p w14:paraId="37D49FBB" w14:textId="77777777" w:rsidR="007A4137" w:rsidRDefault="007A4137" w:rsidP="007A4137">
      <w:pPr>
        <w:rPr>
          <w:rFonts w:asciiTheme="minorHAnsi" w:hAnsiTheme="minorHAnsi"/>
        </w:rPr>
      </w:pPr>
      <w:r w:rsidRPr="00142BC8">
        <w:rPr>
          <w:rFonts w:asciiTheme="minorHAnsi" w:hAnsiTheme="minorHAnsi"/>
        </w:rPr>
        <w:t xml:space="preserve">A second </w:t>
      </w:r>
      <w:r w:rsidRPr="00142BC8">
        <w:rPr>
          <w:rStyle w:val="Emphasis"/>
          <w:rFonts w:asciiTheme="minorHAnsi" w:hAnsiTheme="minorHAnsi"/>
        </w:rPr>
        <w:t>contingency</w:t>
      </w:r>
      <w:r w:rsidRPr="00142BC8">
        <w:rPr>
          <w:rFonts w:asciiTheme="minorHAnsi" w:hAnsiTheme="minorHAnsi"/>
        </w:rPr>
        <w:t xml:space="preserve"> involves conflict </w:t>
      </w:r>
      <w:r w:rsidRPr="00142BC8">
        <w:rPr>
          <w:rStyle w:val="Emphasis"/>
          <w:rFonts w:asciiTheme="minorHAnsi" w:hAnsiTheme="minorHAnsi"/>
        </w:rPr>
        <w:t>between China and the Philippines over natural gas deposits</w:t>
      </w:r>
      <w:r w:rsidRPr="00142BC8">
        <w:rPr>
          <w:rFonts w:asciiTheme="minorHAnsi" w:hAnsiTheme="minorHAnsi"/>
        </w:rPr>
        <w:t xml:space="preserve">, especially in the disputed area of Reed Bank, located eighty nautical miles from Palawan. </w:t>
      </w:r>
      <w:r w:rsidRPr="00142BC8">
        <w:rPr>
          <w:rStyle w:val="Emphasis"/>
          <w:rFonts w:asciiTheme="minorHAnsi" w:hAnsiTheme="minorHAnsi"/>
        </w:rPr>
        <w:t>Oil survey ships</w:t>
      </w:r>
      <w:r w:rsidRPr="00142BC8">
        <w:rPr>
          <w:rFonts w:asciiTheme="minorHAnsi" w:hAnsiTheme="minorHAnsi"/>
        </w:rPr>
        <w:t xml:space="preserve"> operating in Reed Bank under contract </w:t>
      </w:r>
      <w:r w:rsidRPr="00142BC8">
        <w:rPr>
          <w:rStyle w:val="Emphasis"/>
          <w:rFonts w:asciiTheme="minorHAnsi" w:hAnsiTheme="minorHAnsi"/>
        </w:rPr>
        <w:t>have increasingly been harassed by Chinese</w:t>
      </w:r>
      <w:r w:rsidRPr="00142BC8">
        <w:rPr>
          <w:rFonts w:asciiTheme="minorHAnsi" w:hAnsiTheme="minorHAnsi"/>
        </w:rPr>
        <w:t xml:space="preserve"> vessels. Reportedly, the United Kingdom-based Forum Energy plans to start </w:t>
      </w:r>
      <w:r w:rsidRPr="00142BC8">
        <w:rPr>
          <w:rStyle w:val="Emphasis"/>
          <w:rFonts w:asciiTheme="minorHAnsi" w:hAnsiTheme="minorHAnsi"/>
        </w:rPr>
        <w:t>drilling for gas in Reed Bank this year, which could provoke an aggressive Chinese response</w:t>
      </w:r>
      <w:r w:rsidRPr="00142BC8">
        <w:rPr>
          <w:rFonts w:asciiTheme="minorHAnsi" w:hAnsiTheme="minorHAnsi"/>
        </w:rPr>
        <w:t xml:space="preserve">. Forum Energy is only one of fifteen exploration contracts that Manila intends to offer over the next few years for offshore exploration near Palawan Island. Reed Bank is a red line for the Philippines, so </w:t>
      </w:r>
      <w:r w:rsidRPr="00142BC8">
        <w:rPr>
          <w:rStyle w:val="Emphasis"/>
          <w:rFonts w:asciiTheme="minorHAnsi" w:hAnsiTheme="minorHAnsi"/>
        </w:rPr>
        <w:t>this contingency could quickly escalate to violence if China</w:t>
      </w:r>
      <w:r w:rsidRPr="00142BC8">
        <w:rPr>
          <w:rFonts w:asciiTheme="minorHAnsi" w:hAnsiTheme="minorHAnsi"/>
        </w:rPr>
        <w:t xml:space="preserve"> intervened to halt the drilling.</w:t>
      </w:r>
    </w:p>
    <w:p w14:paraId="730087A5" w14:textId="77777777" w:rsidR="000E5ABF" w:rsidRPr="006B3853" w:rsidRDefault="000E5ABF" w:rsidP="000E5ABF">
      <w:pPr>
        <w:pStyle w:val="Heading4"/>
        <w:spacing w:before="0" w:line="240" w:lineRule="auto"/>
      </w:pPr>
      <w:r w:rsidRPr="006B3853">
        <w:t>US Exercises and actions in the South China Sea are increasing tensions in the area</w:t>
      </w:r>
    </w:p>
    <w:p w14:paraId="7660C66A" w14:textId="77777777" w:rsidR="000E5ABF" w:rsidRPr="006B3853" w:rsidRDefault="000E5ABF" w:rsidP="000E5ABF">
      <w:pPr>
        <w:spacing w:after="0" w:line="240" w:lineRule="auto"/>
        <w:rPr>
          <w:rStyle w:val="Style13ptBold"/>
        </w:rPr>
      </w:pPr>
      <w:r w:rsidRPr="006B3853">
        <w:rPr>
          <w:rStyle w:val="Style13ptBold"/>
        </w:rPr>
        <w:t>Ying and Shicun 6-24</w:t>
      </w:r>
    </w:p>
    <w:p w14:paraId="79A8CBE9" w14:textId="77777777" w:rsidR="000E5ABF" w:rsidRPr="006B3853" w:rsidRDefault="000E5ABF" w:rsidP="000E5ABF">
      <w:pPr>
        <w:spacing w:after="0" w:line="240" w:lineRule="auto"/>
        <w:rPr>
          <w:sz w:val="20"/>
          <w:szCs w:val="20"/>
        </w:rPr>
      </w:pPr>
      <w:r w:rsidRPr="006B3853">
        <w:rPr>
          <w:sz w:val="20"/>
          <w:szCs w:val="20"/>
        </w:rPr>
        <w:t xml:space="preserve">Fu Ying and Wu Shicun, Analysts for the Manila Bulletin, 6-24-2016, “The South China Sea: Historical perspectives and contemporary reflections”, </w:t>
      </w:r>
      <w:hyperlink r:id="rId27" w:history="1">
        <w:r w:rsidRPr="006B3853">
          <w:rPr>
            <w:rStyle w:val="Hyperlink"/>
            <w:sz w:val="20"/>
            <w:szCs w:val="20"/>
          </w:rPr>
          <w:t>http://www.mb.com.ph/the-south-china-sea-historical-perspectives-and-contemporary-reflections/</w:t>
        </w:r>
      </w:hyperlink>
      <w:r w:rsidRPr="006B3853">
        <w:rPr>
          <w:sz w:val="20"/>
          <w:szCs w:val="20"/>
        </w:rPr>
        <w:t>, Austin-T</w:t>
      </w:r>
    </w:p>
    <w:p w14:paraId="5BA3B024" w14:textId="77777777" w:rsidR="000E5ABF" w:rsidRPr="006B3853" w:rsidRDefault="000E5ABF" w:rsidP="000E5ABF">
      <w:pPr>
        <w:spacing w:after="0" w:line="240" w:lineRule="auto"/>
        <w:jc w:val="both"/>
        <w:textAlignment w:val="baseline"/>
        <w:rPr>
          <w:rStyle w:val="StyleUnderline"/>
        </w:rPr>
      </w:pPr>
      <w:r w:rsidRPr="006B3853">
        <w:rPr>
          <w:rStyle w:val="StyleUnderline"/>
        </w:rPr>
        <w:t xml:space="preserve">The US has also sought to strengthen its alliance system and forces network surrounding the South China Sea. </w:t>
      </w:r>
      <w:r w:rsidRPr="006B3853">
        <w:rPr>
          <w:rFonts w:cs="Arial"/>
          <w:color w:val="000000"/>
          <w:sz w:val="16"/>
          <w:szCs w:val="18"/>
        </w:rPr>
        <w:t xml:space="preserve">Since the implementation of the Asia-Pacific rebalance strategy, </w:t>
      </w:r>
      <w:r w:rsidRPr="006B3853">
        <w:rPr>
          <w:rStyle w:val="StyleUnderline"/>
        </w:rPr>
        <w:t>the US has been stepping up deployment of forces around the South China Sea</w:t>
      </w:r>
      <w:r w:rsidRPr="006B3853">
        <w:rPr>
          <w:rFonts w:cs="Arial"/>
          <w:color w:val="000000"/>
          <w:sz w:val="16"/>
          <w:szCs w:val="18"/>
        </w:rPr>
        <w:t xml:space="preserve"> rim, including the Australian port of Darwin, the Changi Naval Base in Singapore, the Philippines and Malaysia. </w:t>
      </w:r>
      <w:r w:rsidRPr="006B3853">
        <w:rPr>
          <w:rStyle w:val="StyleUnderline"/>
        </w:rPr>
        <w:t>The US is also enhancing cooperation</w:t>
      </w:r>
      <w:r w:rsidRPr="006B3853">
        <w:rPr>
          <w:rFonts w:cs="Arial"/>
          <w:color w:val="000000"/>
          <w:sz w:val="16"/>
          <w:szCs w:val="18"/>
        </w:rPr>
        <w:t xml:space="preserve"> with Malaysia, Indonesia and Vietnam to conduct intelligence gathering and enhance maritime domain awareness capabilities in the region, </w:t>
      </w:r>
      <w:r w:rsidRPr="006B3853">
        <w:rPr>
          <w:rStyle w:val="StyleUnderline"/>
        </w:rPr>
        <w:t>and expanding military support to some claimants in the dispute like the Philippines and Vietnam, to help improve their reconnaissance, patrol control and anti-access capacity</w:t>
      </w:r>
      <w:r w:rsidRPr="006B3853">
        <w:rPr>
          <w:rFonts w:cs="Arial"/>
          <w:color w:val="000000"/>
          <w:sz w:val="16"/>
          <w:szCs w:val="18"/>
        </w:rPr>
        <w:t xml:space="preserve">. In March 2016, the US and the Philippines announced at their sixth annual Bilateral Security Dialogue that the US forces were allowed to use five Philippine military bases. </w:t>
      </w:r>
      <w:r w:rsidRPr="006B3853">
        <w:rPr>
          <w:rStyle w:val="StyleUnderline"/>
        </w:rPr>
        <w:t xml:space="preserve">In April 2016, the US and the Philippines conducted again the Shoulder-to-Shoulder exercises </w:t>
      </w:r>
      <w:r w:rsidRPr="006B3853">
        <w:rPr>
          <w:sz w:val="16"/>
        </w:rPr>
        <w:t xml:space="preserve">in </w:t>
      </w:r>
      <w:r w:rsidRPr="006B3853">
        <w:rPr>
          <w:rFonts w:cs="Arial"/>
          <w:color w:val="000000"/>
          <w:sz w:val="16"/>
          <w:szCs w:val="18"/>
        </w:rPr>
        <w:t xml:space="preserve">the South China Sea, with more targeted items like retaking over islands, oil rig defense, etc., </w:t>
      </w:r>
      <w:r w:rsidRPr="006B3853">
        <w:rPr>
          <w:rStyle w:val="StyleUnderline"/>
        </w:rPr>
        <w:t xml:space="preserve">obviously aiming at disputes in the South China Sea. </w:t>
      </w:r>
    </w:p>
    <w:p w14:paraId="31A930B7" w14:textId="77777777" w:rsidR="000E5ABF" w:rsidRPr="006B3853" w:rsidRDefault="000E5ABF" w:rsidP="000E5ABF">
      <w:pPr>
        <w:spacing w:after="0" w:line="240" w:lineRule="auto"/>
        <w:jc w:val="both"/>
        <w:textAlignment w:val="baseline"/>
        <w:rPr>
          <w:rFonts w:cs="Arial"/>
          <w:color w:val="000000"/>
          <w:sz w:val="16"/>
          <w:szCs w:val="18"/>
        </w:rPr>
      </w:pPr>
      <w:r w:rsidRPr="006B3853">
        <w:rPr>
          <w:rStyle w:val="StyleUnderline"/>
        </w:rPr>
        <w:t>The US’s military deployment in the South China Sea has further flared up tensions in the region, giving the disputes in the South China Sea larger than real role on the international strategic chessboard</w:t>
      </w:r>
      <w:r w:rsidRPr="006B3853">
        <w:rPr>
          <w:rFonts w:cs="Arial"/>
          <w:color w:val="000000"/>
          <w:sz w:val="16"/>
          <w:szCs w:val="18"/>
        </w:rPr>
        <w:t>. The apparent China-US rivalry is seemingly taking over other disputes in the region and starts to occupy center stage. Looking back at the post-Cold War era, we can see that nearly all the contentions and conflicts involved or even engineered by the US, some with complications lingering till today. The Chinese are thus prompted to ask a question: what is the US playing at in the South China Sea this time?</w:t>
      </w:r>
    </w:p>
    <w:p w14:paraId="42BEBBF0" w14:textId="77777777" w:rsidR="000E5ABF" w:rsidRPr="006B3853" w:rsidRDefault="000E5ABF" w:rsidP="000E5ABF">
      <w:pPr>
        <w:spacing w:after="0" w:line="240" w:lineRule="auto"/>
        <w:jc w:val="both"/>
        <w:textAlignment w:val="baseline"/>
        <w:rPr>
          <w:rFonts w:cs="Arial"/>
          <w:color w:val="000000"/>
          <w:sz w:val="16"/>
          <w:szCs w:val="18"/>
        </w:rPr>
      </w:pPr>
    </w:p>
    <w:p w14:paraId="2A3CCFC3" w14:textId="77777777" w:rsidR="000E5ABF" w:rsidRPr="006B3853" w:rsidRDefault="000E5ABF" w:rsidP="000E5ABF">
      <w:pPr>
        <w:spacing w:after="0" w:line="240" w:lineRule="auto"/>
        <w:jc w:val="both"/>
        <w:textAlignment w:val="baseline"/>
        <w:rPr>
          <w:rFonts w:cs="Arial"/>
          <w:color w:val="000000"/>
          <w:sz w:val="16"/>
          <w:szCs w:val="18"/>
        </w:rPr>
      </w:pPr>
    </w:p>
    <w:p w14:paraId="79FB430E" w14:textId="77777777" w:rsidR="000E5ABF" w:rsidRPr="006B3853" w:rsidRDefault="000E5ABF" w:rsidP="000E5ABF">
      <w:pPr>
        <w:spacing w:after="0" w:line="240" w:lineRule="auto"/>
        <w:jc w:val="both"/>
        <w:textAlignment w:val="baseline"/>
        <w:rPr>
          <w:rFonts w:cs="Arial"/>
          <w:color w:val="000000"/>
          <w:sz w:val="16"/>
          <w:szCs w:val="18"/>
        </w:rPr>
      </w:pPr>
    </w:p>
    <w:p w14:paraId="37485A69" w14:textId="77777777" w:rsidR="000E5ABF" w:rsidRPr="006B3853" w:rsidRDefault="000E5ABF" w:rsidP="000E5ABF">
      <w:pPr>
        <w:spacing w:after="0" w:line="240" w:lineRule="auto"/>
        <w:jc w:val="both"/>
        <w:textAlignment w:val="baseline"/>
        <w:rPr>
          <w:rFonts w:cs="Arial"/>
          <w:color w:val="000000"/>
          <w:sz w:val="16"/>
          <w:szCs w:val="18"/>
        </w:rPr>
      </w:pPr>
    </w:p>
    <w:p w14:paraId="6DC13E64" w14:textId="77777777" w:rsidR="000E5ABF" w:rsidRPr="006B3853" w:rsidRDefault="000E5ABF" w:rsidP="000E5ABF">
      <w:pPr>
        <w:pStyle w:val="Heading4"/>
        <w:spacing w:before="0" w:line="240" w:lineRule="auto"/>
      </w:pPr>
      <w:r w:rsidRPr="006B3853">
        <w:t>US Freedom of Movement/Navigation Actions are angering China—and the US is increasing its involvement in the region</w:t>
      </w:r>
    </w:p>
    <w:p w14:paraId="298370C6" w14:textId="77777777" w:rsidR="000E5ABF" w:rsidRPr="006B3853" w:rsidRDefault="000E5ABF" w:rsidP="000E5ABF">
      <w:pPr>
        <w:spacing w:after="0" w:line="240" w:lineRule="auto"/>
      </w:pPr>
      <w:r w:rsidRPr="006B3853">
        <w:t>Middleton ‘15</w:t>
      </w:r>
    </w:p>
    <w:p w14:paraId="328A2BE1" w14:textId="77777777" w:rsidR="000E5ABF" w:rsidRPr="006B3853" w:rsidRDefault="000E5ABF" w:rsidP="000E5ABF">
      <w:pPr>
        <w:spacing w:after="0" w:line="240" w:lineRule="auto"/>
        <w:rPr>
          <w:sz w:val="20"/>
          <w:szCs w:val="20"/>
        </w:rPr>
      </w:pPr>
      <w:r w:rsidRPr="006B3853">
        <w:rPr>
          <w:sz w:val="20"/>
          <w:szCs w:val="20"/>
        </w:rPr>
        <w:t xml:space="preserve">Rachel Middleton, journalist and editor for the International Business Times, 11/28/2015, “China shows ‘great restraint’ in South China Sea dispute says Vice Foreign Minister Liu Zhenmin”, </w:t>
      </w:r>
      <w:hyperlink r:id="rId28" w:history="1">
        <w:r w:rsidRPr="006B3853">
          <w:rPr>
            <w:rStyle w:val="Hyperlink"/>
            <w:sz w:val="20"/>
            <w:szCs w:val="20"/>
          </w:rPr>
          <w:t>http://www.ibtimes.co.uk/china-says-has-shown-great-restraint-over-south-china-sea-exchange-words-us-1529247</w:t>
        </w:r>
      </w:hyperlink>
      <w:r w:rsidRPr="006B3853">
        <w:rPr>
          <w:sz w:val="20"/>
          <w:szCs w:val="20"/>
        </w:rPr>
        <w:t>, Austin-T</w:t>
      </w:r>
    </w:p>
    <w:p w14:paraId="79C2294E" w14:textId="77777777" w:rsidR="000E5ABF" w:rsidRPr="006B3853" w:rsidRDefault="000E5ABF" w:rsidP="000E5ABF">
      <w:pPr>
        <w:pStyle w:val="NormalWeb"/>
        <w:shd w:val="clear" w:color="auto" w:fill="FFFFFF"/>
        <w:spacing w:before="0" w:beforeAutospacing="0" w:after="0" w:afterAutospacing="0"/>
        <w:rPr>
          <w:rFonts w:ascii="Calibri" w:hAnsi="Calibri"/>
          <w:color w:val="222222"/>
          <w:sz w:val="16"/>
          <w:szCs w:val="26"/>
        </w:rPr>
      </w:pPr>
      <w:r w:rsidRPr="006B3853">
        <w:rPr>
          <w:rFonts w:ascii="Calibri" w:hAnsi="Calibri"/>
          <w:color w:val="222222"/>
          <w:sz w:val="16"/>
          <w:szCs w:val="26"/>
        </w:rPr>
        <w:t xml:space="preserve">The verbal exchange started when </w:t>
      </w:r>
      <w:r w:rsidRPr="006B3853">
        <w:rPr>
          <w:rStyle w:val="StyleUnderline"/>
          <w:rFonts w:ascii="Calibri" w:hAnsi="Calibri"/>
        </w:rPr>
        <w:t>Chinese Vice Foreign Minister Liu Zhenmin said that China had exercised "great restraint" over the South China Sea territorial dispute and that China was the real victim</w:t>
      </w:r>
      <w:r w:rsidRPr="006B3853">
        <w:rPr>
          <w:rFonts w:ascii="Calibri" w:hAnsi="Calibri"/>
          <w:color w:val="222222"/>
          <w:sz w:val="16"/>
          <w:szCs w:val="26"/>
        </w:rPr>
        <w:t xml:space="preserve"> as dozens of its islands and reefs had been illegally occupied by three of the claimants. He did not identify the claimants.</w:t>
      </w:r>
    </w:p>
    <w:p w14:paraId="28B79BFC" w14:textId="77777777" w:rsidR="000E5ABF" w:rsidRPr="006B3853" w:rsidRDefault="000E5ABF" w:rsidP="000E5ABF">
      <w:pPr>
        <w:pStyle w:val="NormalWeb"/>
        <w:shd w:val="clear" w:color="auto" w:fill="FFFFFF"/>
        <w:spacing w:before="0" w:beforeAutospacing="0" w:after="0" w:afterAutospacing="0"/>
        <w:rPr>
          <w:rFonts w:ascii="Calibri" w:hAnsi="Calibri"/>
          <w:color w:val="222222"/>
          <w:sz w:val="16"/>
          <w:szCs w:val="26"/>
        </w:rPr>
      </w:pPr>
      <w:r w:rsidRPr="006B3853">
        <w:rPr>
          <w:rFonts w:ascii="Calibri" w:hAnsi="Calibri"/>
          <w:color w:val="222222"/>
          <w:sz w:val="16"/>
          <w:szCs w:val="26"/>
        </w:rPr>
        <w:t>"</w:t>
      </w:r>
      <w:r w:rsidRPr="006B3853">
        <w:rPr>
          <w:rStyle w:val="StyleUnderline"/>
          <w:rFonts w:ascii="Calibri" w:hAnsi="Calibri"/>
        </w:rPr>
        <w:t>The Chinese government has the right and the ability to recover the island and reefs illegally occupied," Liu told reporters</w:t>
      </w:r>
      <w:r w:rsidRPr="006B3853">
        <w:rPr>
          <w:rFonts w:ascii="Calibri" w:hAnsi="Calibri"/>
          <w:color w:val="222222"/>
          <w:sz w:val="16"/>
          <w:szCs w:val="26"/>
        </w:rPr>
        <w:t xml:space="preserve"> in Beijing. "But we haven't done this. We have maintained great restraint with the aim to preserve peace and stability."</w:t>
      </w:r>
    </w:p>
    <w:p w14:paraId="26E7D5C2" w14:textId="77777777" w:rsidR="000E5ABF" w:rsidRPr="006B3853" w:rsidRDefault="000E5ABF" w:rsidP="000E5ABF">
      <w:pPr>
        <w:pStyle w:val="NormalWeb"/>
        <w:shd w:val="clear" w:color="auto" w:fill="FFFFFF"/>
        <w:spacing w:before="0" w:beforeAutospacing="0" w:after="0" w:afterAutospacing="0"/>
        <w:rPr>
          <w:rFonts w:ascii="Calibri" w:hAnsi="Calibri"/>
          <w:color w:val="222222"/>
          <w:sz w:val="16"/>
          <w:szCs w:val="26"/>
        </w:rPr>
      </w:pPr>
      <w:r w:rsidRPr="006B3853">
        <w:rPr>
          <w:rFonts w:ascii="Calibri" w:hAnsi="Calibri"/>
          <w:color w:val="222222"/>
          <w:sz w:val="16"/>
          <w:szCs w:val="26"/>
        </w:rPr>
        <w:t>China has overlapping claims with Vietnam, the Philippines, Malaysia, Taiwan and Brunei in the South China Sea. Beijing's claim covers more than 80% of the strategic waters, which overlap those of other claimants.</w:t>
      </w:r>
    </w:p>
    <w:p w14:paraId="27004AB2" w14:textId="77777777" w:rsidR="000E5ABF" w:rsidRPr="006B3853" w:rsidRDefault="000E5ABF" w:rsidP="000E5ABF">
      <w:pPr>
        <w:pStyle w:val="NormalWeb"/>
        <w:shd w:val="clear" w:color="auto" w:fill="FFFFFF"/>
        <w:spacing w:before="0" w:beforeAutospacing="0" w:after="0" w:afterAutospacing="0"/>
        <w:rPr>
          <w:rFonts w:ascii="Calibri" w:hAnsi="Calibri"/>
          <w:color w:val="222222"/>
          <w:sz w:val="16"/>
          <w:szCs w:val="26"/>
        </w:rPr>
      </w:pPr>
      <w:r w:rsidRPr="006B3853">
        <w:rPr>
          <w:rStyle w:val="StyleUnderline"/>
          <w:rFonts w:ascii="Calibri" w:hAnsi="Calibri"/>
        </w:rPr>
        <w:t>Tension in the area has been mounting after China started building artificial islands including three airfields in the Spratlys</w:t>
      </w:r>
      <w:r w:rsidRPr="006B3853">
        <w:rPr>
          <w:rFonts w:ascii="Calibri" w:hAnsi="Calibri"/>
          <w:color w:val="222222"/>
          <w:sz w:val="16"/>
          <w:szCs w:val="26"/>
        </w:rPr>
        <w:t>. Liu even went further and defended the size of the airstrips. "Actually, the bigger the facilities, the more they can be used for civilian purposes."</w:t>
      </w:r>
    </w:p>
    <w:p w14:paraId="513E52A0" w14:textId="77777777" w:rsidR="000E5ABF" w:rsidRPr="006B3853" w:rsidRDefault="000E5ABF" w:rsidP="000E5ABF">
      <w:pPr>
        <w:pStyle w:val="NormalWeb"/>
        <w:shd w:val="clear" w:color="auto" w:fill="FFFFFF"/>
        <w:spacing w:before="0" w:beforeAutospacing="0" w:after="0" w:afterAutospacing="0"/>
        <w:rPr>
          <w:rFonts w:ascii="Calibri" w:hAnsi="Calibri"/>
          <w:color w:val="222222"/>
          <w:sz w:val="16"/>
          <w:szCs w:val="26"/>
        </w:rPr>
      </w:pPr>
      <w:r w:rsidRPr="006B3853">
        <w:rPr>
          <w:rStyle w:val="StyleUnderline"/>
          <w:rFonts w:ascii="Calibri" w:hAnsi="Calibri"/>
        </w:rPr>
        <w:t>Last month, a US guided-missile destroyer, the </w:t>
      </w:r>
      <w:hyperlink r:id="rId29" w:tgtFrame="_blank" w:history="1">
        <w:r w:rsidRPr="006B3853">
          <w:rPr>
            <w:rStyle w:val="StyleUnderline"/>
            <w:rFonts w:ascii="Calibri" w:hAnsi="Calibri"/>
          </w:rPr>
          <w:t>USS Lassen breached the 12-nautical mile</w:t>
        </w:r>
      </w:hyperlink>
      <w:r w:rsidRPr="006B3853">
        <w:rPr>
          <w:rStyle w:val="StyleUnderline"/>
          <w:rFonts w:ascii="Calibri" w:hAnsi="Calibri"/>
        </w:rPr>
        <w:t>zone China claims around the Subi and Mischief reefs in the Spratly Islands as part of its Freedom of Navigation programme.</w:t>
      </w:r>
      <w:r w:rsidRPr="006B3853">
        <w:rPr>
          <w:rStyle w:val="apple-converted-space"/>
          <w:rFonts w:ascii="Calibri" w:hAnsi="Calibri"/>
          <w:color w:val="222222"/>
          <w:sz w:val="16"/>
          <w:szCs w:val="26"/>
        </w:rPr>
        <w:t> </w:t>
      </w:r>
      <w:hyperlink r:id="rId30" w:tgtFrame="_blank" w:history="1">
        <w:r w:rsidRPr="006B3853">
          <w:rPr>
            <w:rStyle w:val="Hyperlink"/>
            <w:rFonts w:ascii="Calibri" w:hAnsi="Calibri"/>
            <w:color w:val="0E0E0E"/>
            <w:sz w:val="16"/>
          </w:rPr>
          <w:t>It did not stop there</w:t>
        </w:r>
      </w:hyperlink>
      <w:r w:rsidRPr="006B3853">
        <w:rPr>
          <w:rFonts w:ascii="Calibri" w:hAnsi="Calibri"/>
          <w:color w:val="222222"/>
          <w:sz w:val="16"/>
          <w:szCs w:val="26"/>
        </w:rPr>
        <w:t xml:space="preserve">. Earlier this month, </w:t>
      </w:r>
      <w:r w:rsidRPr="006B3853">
        <w:rPr>
          <w:rStyle w:val="StyleUnderline"/>
          <w:rFonts w:ascii="Calibri" w:hAnsi="Calibri"/>
        </w:rPr>
        <w:t xml:space="preserve">the US sent two of its B-52 bombers near the artificial islands </w:t>
      </w:r>
      <w:r w:rsidRPr="006B3853">
        <w:rPr>
          <w:rStyle w:val="Emphasis"/>
        </w:rPr>
        <w:t>despite</w:t>
      </w:r>
      <w:hyperlink r:id="rId31" w:tgtFrame="_blank" w:history="1">
        <w:r w:rsidRPr="006B3853">
          <w:rPr>
            <w:rStyle w:val="Emphasis"/>
          </w:rPr>
          <w:t> being warned off by Chinese</w:t>
        </w:r>
      </w:hyperlink>
      <w:r w:rsidRPr="006B3853">
        <w:rPr>
          <w:rStyle w:val="Emphasis"/>
        </w:rPr>
        <w:t xml:space="preserve"> air-traffic controllers.</w:t>
      </w:r>
      <w:r w:rsidRPr="006B3853">
        <w:rPr>
          <w:rFonts w:ascii="Calibri" w:hAnsi="Calibri"/>
          <w:color w:val="222222"/>
          <w:sz w:val="16"/>
          <w:szCs w:val="26"/>
        </w:rPr>
        <w:t xml:space="preserve"> The US maintained that the B-52s "were on a routine mission" in the South China Sea.</w:t>
      </w:r>
    </w:p>
    <w:p w14:paraId="5EF4944C" w14:textId="77777777" w:rsidR="000E5ABF" w:rsidRPr="006B3853" w:rsidRDefault="000E5ABF" w:rsidP="000E5ABF">
      <w:pPr>
        <w:pStyle w:val="NormalWeb"/>
        <w:shd w:val="clear" w:color="auto" w:fill="FFFFFF"/>
        <w:spacing w:before="0" w:beforeAutospacing="0" w:after="0" w:afterAutospacing="0"/>
        <w:rPr>
          <w:rFonts w:ascii="Calibri" w:hAnsi="Calibri"/>
          <w:color w:val="222222"/>
          <w:sz w:val="16"/>
          <w:szCs w:val="26"/>
        </w:rPr>
      </w:pPr>
      <w:r w:rsidRPr="006B3853">
        <w:rPr>
          <w:rFonts w:ascii="Calibri" w:hAnsi="Calibri"/>
          <w:color w:val="222222"/>
          <w:sz w:val="16"/>
          <w:szCs w:val="26"/>
        </w:rPr>
        <w:t>Obama, who arrived in Manila ahead of the Apec summit, delivered a strong message to China by visiting the Gregorio del Pilar, the main warship of the Philippines. The navy frigate was formerly a US Coast Guard cutter until 2011.</w:t>
      </w:r>
    </w:p>
    <w:p w14:paraId="67EA0F15" w14:textId="77777777" w:rsidR="000E5ABF" w:rsidRPr="006B3853" w:rsidRDefault="000E5ABF" w:rsidP="000E5ABF">
      <w:pPr>
        <w:pStyle w:val="NormalWeb"/>
        <w:shd w:val="clear" w:color="auto" w:fill="FFFFFF"/>
        <w:spacing w:before="0" w:beforeAutospacing="0" w:after="0" w:afterAutospacing="0"/>
        <w:rPr>
          <w:rFonts w:ascii="Calibri" w:hAnsi="Calibri"/>
          <w:color w:val="222222"/>
          <w:sz w:val="16"/>
          <w:szCs w:val="26"/>
        </w:rPr>
      </w:pPr>
      <w:r w:rsidRPr="006B3853">
        <w:rPr>
          <w:rStyle w:val="StyleUnderline"/>
          <w:rFonts w:ascii="Calibri" w:hAnsi="Calibri"/>
        </w:rPr>
        <w:t>Flanked by two dozen US and Philippines uniformed navy personnel, Obama warned China: "We have a treaty obligation</w:t>
      </w:r>
      <w:r w:rsidRPr="006B3853">
        <w:rPr>
          <w:rFonts w:ascii="Calibri" w:hAnsi="Calibri"/>
          <w:color w:val="222222"/>
          <w:sz w:val="16"/>
          <w:szCs w:val="26"/>
        </w:rPr>
        <w:t>, an iron-clad commitment to the defence of our ally the Philippines. My visit here underscored our shared commitment to the security of the waters of this region and to freedom of navigation.</w:t>
      </w:r>
    </w:p>
    <w:p w14:paraId="195192EA" w14:textId="77777777" w:rsidR="000E5ABF" w:rsidRDefault="000E5ABF" w:rsidP="000E5ABF">
      <w:pPr>
        <w:shd w:val="clear" w:color="auto" w:fill="FFFFFF"/>
        <w:spacing w:after="0" w:line="240" w:lineRule="auto"/>
        <w:rPr>
          <w:rFonts w:cs="Times New Roman"/>
          <w:color w:val="222222"/>
          <w:sz w:val="16"/>
          <w:szCs w:val="26"/>
        </w:rPr>
      </w:pPr>
      <w:r w:rsidRPr="006B3853">
        <w:rPr>
          <w:rStyle w:val="StyleUnderline"/>
        </w:rPr>
        <w:t>He did not stop there. He said two more US ships will be transferred to the Philippines as part of a two year $250m package</w:t>
      </w:r>
      <w:r w:rsidRPr="006B3853">
        <w:rPr>
          <w:rFonts w:cs="Times New Roman"/>
          <w:color w:val="222222"/>
          <w:sz w:val="16"/>
          <w:szCs w:val="26"/>
        </w:rPr>
        <w:t xml:space="preserve"> to enhance regional maritime security. The first will be a research vessel to help navigate territorial waters and a coast guard cutter for "long endurance patrols."</w:t>
      </w:r>
    </w:p>
    <w:p w14:paraId="697DDF44" w14:textId="77777777" w:rsidR="00986E05" w:rsidRPr="006B3853" w:rsidRDefault="00986E05" w:rsidP="00986E05">
      <w:pPr>
        <w:pStyle w:val="Heading4"/>
        <w:spacing w:before="0" w:line="240" w:lineRule="auto"/>
      </w:pPr>
      <w:r w:rsidRPr="006B3853">
        <w:t>China will react to further US provocations</w:t>
      </w:r>
    </w:p>
    <w:p w14:paraId="1CEB1FC1" w14:textId="77777777" w:rsidR="00986E05" w:rsidRPr="006B3853" w:rsidRDefault="00986E05" w:rsidP="00986E05">
      <w:pPr>
        <w:spacing w:after="0" w:line="240" w:lineRule="auto"/>
        <w:rPr>
          <w:rStyle w:val="Style13ptBold"/>
        </w:rPr>
      </w:pPr>
      <w:r w:rsidRPr="006B3853">
        <w:rPr>
          <w:rStyle w:val="Style13ptBold"/>
        </w:rPr>
        <w:t>Bianchi  and Vltchek 6-24</w:t>
      </w:r>
    </w:p>
    <w:p w14:paraId="032DDFBF" w14:textId="77777777" w:rsidR="00986E05" w:rsidRPr="006B3853" w:rsidRDefault="00986E05" w:rsidP="00986E05">
      <w:pPr>
        <w:spacing w:after="0" w:line="240" w:lineRule="auto"/>
        <w:rPr>
          <w:rStyle w:val="Style13ptBold"/>
          <w:b w:val="0"/>
          <w:sz w:val="20"/>
          <w:szCs w:val="20"/>
        </w:rPr>
      </w:pPr>
      <w:r w:rsidRPr="006B3853">
        <w:rPr>
          <w:rStyle w:val="Style13ptBold"/>
          <w:b w:val="0"/>
          <w:sz w:val="20"/>
          <w:szCs w:val="20"/>
        </w:rPr>
        <w:t xml:space="preserve">Alessandro Bianchi, former Italian Minister of Transportation, and Andre Vltchek, co-author of book, “On Western Terrorism”, 6/24/2016, “’China will React if Provoked Again: You Risk the War’: Interview with Andre Vltchek”, </w:t>
      </w:r>
      <w:hyperlink r:id="rId32" w:history="1">
        <w:r w:rsidRPr="006B3853">
          <w:rPr>
            <w:rStyle w:val="Hyperlink"/>
            <w:sz w:val="20"/>
            <w:szCs w:val="20"/>
          </w:rPr>
          <w:t>http://www.counterpunch.org/2016/06/24/china-will-react-if-provoked-again-you-risk-the-war/</w:t>
        </w:r>
      </w:hyperlink>
      <w:r w:rsidRPr="006B3853">
        <w:rPr>
          <w:rStyle w:val="Style13ptBold"/>
          <w:b w:val="0"/>
          <w:sz w:val="20"/>
          <w:szCs w:val="20"/>
        </w:rPr>
        <w:t>, Austin-T</w:t>
      </w:r>
    </w:p>
    <w:p w14:paraId="11ED5172" w14:textId="77777777" w:rsidR="00986E05" w:rsidRPr="006B3853" w:rsidRDefault="00986E05" w:rsidP="00986E05">
      <w:pPr>
        <w:shd w:val="clear" w:color="auto" w:fill="FFFFFF"/>
        <w:spacing w:after="0" w:line="240" w:lineRule="auto"/>
        <w:rPr>
          <w:rStyle w:val="StyleUnderline"/>
        </w:rPr>
      </w:pPr>
      <w:r w:rsidRPr="006B3853">
        <w:rPr>
          <w:sz w:val="16"/>
        </w:rPr>
        <w:t>Q:</w:t>
      </w:r>
      <w:r w:rsidRPr="006B3853">
        <w:rPr>
          <w:rStyle w:val="StyleUnderline"/>
        </w:rPr>
        <w:t xml:space="preserve"> Will the growing US expansionism come to a breaking point and collision with China?</w:t>
      </w:r>
    </w:p>
    <w:p w14:paraId="585A3897" w14:textId="77777777" w:rsidR="00986E05" w:rsidRPr="006B3853" w:rsidRDefault="00986E05" w:rsidP="00986E05">
      <w:pPr>
        <w:shd w:val="clear" w:color="auto" w:fill="FFFFFF"/>
        <w:spacing w:after="0" w:line="240" w:lineRule="auto"/>
        <w:rPr>
          <w:rStyle w:val="StyleUnderline"/>
        </w:rPr>
      </w:pPr>
      <w:r w:rsidRPr="006B3853">
        <w:rPr>
          <w:rStyle w:val="StyleUnderline"/>
        </w:rPr>
        <w:t xml:space="preserve"> </w:t>
      </w:r>
      <w:r w:rsidRPr="006B3853">
        <w:rPr>
          <w:rFonts w:cs="Times New Roman"/>
          <w:color w:val="111111"/>
          <w:sz w:val="16"/>
          <w:szCs w:val="27"/>
        </w:rPr>
        <w:t>AV</w:t>
      </w:r>
      <w:r w:rsidRPr="006B3853">
        <w:rPr>
          <w:rStyle w:val="StyleUnderline"/>
        </w:rPr>
        <w:t xml:space="preserve">: Yes it will. I have no doubt about it. China is one of the greatest cultures on Earth, and it is one of those countries that suffered immensely from colonialist horrors and humiliation. </w:t>
      </w:r>
      <w:r w:rsidRPr="006B3853">
        <w:rPr>
          <w:rFonts w:cs="Times New Roman"/>
          <w:color w:val="111111"/>
          <w:sz w:val="16"/>
          <w:szCs w:val="27"/>
        </w:rPr>
        <w:t xml:space="preserve">Chinese people are indignant. Indignant! </w:t>
      </w:r>
      <w:r w:rsidRPr="006B3853">
        <w:rPr>
          <w:rStyle w:val="StyleUnderline"/>
        </w:rPr>
        <w:t>For decades</w:t>
      </w:r>
      <w:r w:rsidRPr="006B3853">
        <w:rPr>
          <w:rFonts w:cs="Times New Roman"/>
          <w:color w:val="111111"/>
          <w:sz w:val="16"/>
          <w:szCs w:val="27"/>
        </w:rPr>
        <w:t xml:space="preserve">, despite everything, </w:t>
      </w:r>
      <w:r w:rsidRPr="006B3853">
        <w:rPr>
          <w:rStyle w:val="StyleUnderline"/>
        </w:rPr>
        <w:t xml:space="preserve">they tried to make peace with the West. They are in fact the most peaceful big nation on Earth and what do they get in return? They get insults, provocations and intimidation. </w:t>
      </w:r>
    </w:p>
    <w:p w14:paraId="1839CFDA" w14:textId="77777777" w:rsidR="00986E05" w:rsidRPr="006B3853" w:rsidRDefault="00986E05" w:rsidP="00986E05">
      <w:pPr>
        <w:shd w:val="clear" w:color="auto" w:fill="FFFFFF"/>
        <w:spacing w:after="0" w:line="240" w:lineRule="auto"/>
        <w:rPr>
          <w:rFonts w:cs="Times New Roman"/>
          <w:color w:val="111111"/>
          <w:sz w:val="16"/>
          <w:szCs w:val="27"/>
        </w:rPr>
      </w:pPr>
      <w:r w:rsidRPr="006B3853">
        <w:rPr>
          <w:rFonts w:cs="Times New Roman"/>
          <w:color w:val="111111"/>
          <w:sz w:val="16"/>
          <w:szCs w:val="27"/>
        </w:rPr>
        <w:t>The Western public should learn and remember one essential thing about China: no matter what European and North American propaganda barks about the People’s Republic, China is much more “democratic” than the West. It is democratic in its own way. For thousands of years, it developed its own political system. Its rulers, no matter who they are, are given a conditional right to govern by the people. In the past, but even now it is called a “Heavenly Mandate</w:t>
      </w:r>
      <w:r w:rsidRPr="006B3853">
        <w:rPr>
          <w:rStyle w:val="StyleUnderline"/>
        </w:rPr>
        <w:t>”. If the rulers fail to respect the will of the people, they get deposed. And the Communist Party of China is greatly respectful of the desires of the majority of the Chinese people</w:t>
      </w:r>
      <w:r w:rsidRPr="006B3853">
        <w:rPr>
          <w:rFonts w:cs="Times New Roman"/>
          <w:color w:val="111111"/>
          <w:sz w:val="16"/>
          <w:szCs w:val="27"/>
        </w:rPr>
        <w:t xml:space="preserve">. </w:t>
      </w:r>
      <w:r w:rsidRPr="006B3853">
        <w:rPr>
          <w:rStyle w:val="StyleUnderline"/>
        </w:rPr>
        <w:t>When they want liberal reforms, they are delivered. When they want more Communism and an epic fight against corruption, like now, China’s government immediately reacts.</w:t>
      </w:r>
      <w:r w:rsidRPr="006B3853">
        <w:rPr>
          <w:rFonts w:cs="Times New Roman"/>
          <w:color w:val="111111"/>
          <w:sz w:val="16"/>
          <w:szCs w:val="27"/>
        </w:rPr>
        <w:t xml:space="preserve"> It is powerful and democratic, although a very specific and complex arrangement. </w:t>
      </w:r>
    </w:p>
    <w:p w14:paraId="7CE78D3F" w14:textId="77777777" w:rsidR="00986E05" w:rsidRPr="006B3853" w:rsidRDefault="00986E05" w:rsidP="00986E05">
      <w:pPr>
        <w:shd w:val="clear" w:color="auto" w:fill="FFFFFF"/>
        <w:spacing w:after="0" w:line="240" w:lineRule="auto"/>
        <w:rPr>
          <w:rStyle w:val="StyleUnderline"/>
        </w:rPr>
      </w:pPr>
      <w:r w:rsidRPr="006B3853">
        <w:rPr>
          <w:rStyle w:val="StyleUnderline"/>
        </w:rPr>
        <w:t xml:space="preserve">And now, the Chinese people are outraged and they are sending clear signals to Beijing: “do not succumb to the West.” “If you do, our nation will suffer immensely, and the rest of the world will turn to ashes.” </w:t>
      </w:r>
    </w:p>
    <w:p w14:paraId="5A22ACC9" w14:textId="77777777" w:rsidR="00986E05" w:rsidRPr="006B3853" w:rsidRDefault="00986E05" w:rsidP="00986E05">
      <w:pPr>
        <w:shd w:val="clear" w:color="auto" w:fill="FFFFFF"/>
        <w:spacing w:after="0" w:line="240" w:lineRule="auto"/>
        <w:rPr>
          <w:rStyle w:val="StyleUnderline"/>
        </w:rPr>
      </w:pPr>
      <w:r w:rsidRPr="006B3853">
        <w:rPr>
          <w:rFonts w:cs="Times New Roman"/>
          <w:color w:val="111111"/>
          <w:sz w:val="16"/>
          <w:szCs w:val="27"/>
        </w:rPr>
        <w:t xml:space="preserve">Do understand: Chinese people are brilliant; </w:t>
      </w:r>
      <w:r w:rsidRPr="006B3853">
        <w:rPr>
          <w:rStyle w:val="StyleUnderline"/>
        </w:rPr>
        <w:t>the West cannot fool them. And they are thoroughly sick of Western imperialism. This time, if confronted and provoked, the Chinese government would yield to the pressure from its people: it would be forced to give orders to fight – to defend its motherland!</w:t>
      </w:r>
    </w:p>
    <w:p w14:paraId="7F4B8171" w14:textId="77777777" w:rsidR="00986E05" w:rsidRDefault="00986E05" w:rsidP="00986E05">
      <w:pPr>
        <w:pStyle w:val="Heading4"/>
      </w:pPr>
      <w:r>
        <w:t>US militarizing SCS, increases tensions w/PRC</w:t>
      </w:r>
    </w:p>
    <w:p w14:paraId="0EB1D7DF" w14:textId="77777777" w:rsidR="00986E05" w:rsidRPr="000924E4" w:rsidRDefault="00986E05" w:rsidP="00986E05">
      <w:r w:rsidRPr="000924E4">
        <w:rPr>
          <w:rStyle w:val="Style13ptBold"/>
        </w:rPr>
        <w:t>Teddy</w:t>
      </w:r>
      <w:r>
        <w:t>(Staff Writer) 4/3/</w:t>
      </w:r>
      <w:r w:rsidRPr="000924E4">
        <w:rPr>
          <w:rStyle w:val="Style13ptBold"/>
        </w:rPr>
        <w:t>16</w:t>
      </w:r>
      <w:r>
        <w:rPr>
          <w:rStyle w:val="Style13ptBold"/>
        </w:rPr>
        <w:t xml:space="preserve"> </w:t>
      </w:r>
      <w:r w:rsidRPr="000924E4">
        <w:t>“US to blame for escalating tensions in the South China Sea, China claims” http://www.scmp.com/news/china/diplomacy-defence/article/1920523/us-blame-escalating-tension-south-china-sea-china</w:t>
      </w:r>
    </w:p>
    <w:p w14:paraId="57B33763" w14:textId="77777777" w:rsidR="00986E05" w:rsidRPr="000924E4" w:rsidRDefault="00986E05" w:rsidP="00986E05">
      <w:r w:rsidRPr="000924E4">
        <w:t xml:space="preserve">She made her comments on Friday ahead of the opening of the National People’s Congress in </w:t>
      </w:r>
      <w:r w:rsidRPr="00440F54">
        <w:rPr>
          <w:rStyle w:val="Emphasis"/>
        </w:rPr>
        <w:t>Beijing</w:t>
      </w:r>
      <w:r w:rsidRPr="000924E4">
        <w:t>. US officials have accused China of militarising the region through massive land reclamation work on islands in disputed areas of the South China Sea.</w:t>
      </w:r>
      <w:r>
        <w:t xml:space="preserve"> </w:t>
      </w:r>
      <w:r w:rsidRPr="000924E4">
        <w:t xml:space="preserve">Fu </w:t>
      </w:r>
      <w:r w:rsidRPr="00440F54">
        <w:rPr>
          <w:rStyle w:val="Emphasis"/>
        </w:rPr>
        <w:t>said</w:t>
      </w:r>
      <w:r w:rsidRPr="000924E4">
        <w:t xml:space="preserve"> the claim that China was militarising the region could lead to a “miscalculation of the situation”.</w:t>
      </w:r>
      <w:r>
        <w:t xml:space="preserve"> </w:t>
      </w:r>
      <w:r w:rsidRPr="000924E4">
        <w:t xml:space="preserve">“If you take a look at the matter closely, it’s </w:t>
      </w:r>
      <w:r w:rsidRPr="00440F54">
        <w:rPr>
          <w:rStyle w:val="Emphasis"/>
        </w:rPr>
        <w:t>the US sending the most advanced aircraft and military vessels to the South China Sea,” she said. “The US has made it clear that it will deploy 70 per cent of its navy to the Asia-Pacific region under its strategy of pivoting to Asia</w:t>
      </w:r>
      <w:r w:rsidRPr="000924E4">
        <w:t xml:space="preserve">. The US has stepped up military moves with its alliances and its military presence in the Asia -Pacific region. </w:t>
      </w:r>
      <w:r w:rsidRPr="00440F54">
        <w:rPr>
          <w:rStyle w:val="Emphasis"/>
        </w:rPr>
        <w:t>Isn’t this militarisation</w:t>
      </w:r>
      <w:r w:rsidRPr="000924E4">
        <w:t>?”</w:t>
      </w:r>
      <w:r>
        <w:t xml:space="preserve"> </w:t>
      </w:r>
      <w:r w:rsidRPr="000924E4">
        <w:t>FU YING, SPOKESWOMAN FOR NATIONAL PEOPLE’S CONGRESS</w:t>
      </w:r>
      <w:r>
        <w:t xml:space="preserve"> </w:t>
      </w:r>
      <w:r w:rsidRPr="000924E4">
        <w:t>Her comments came as American media reported that the US Navy had dispatched an aircraft carrier and several ships accompanying it to the South China Sea in recent days. The carrier USS John C. Stennis, arrived in the South China Sea on Tuesday,</w:t>
      </w:r>
      <w:r>
        <w:t xml:space="preserve"> </w:t>
      </w:r>
      <w:r w:rsidRPr="000924E4">
        <w:t>The Washington Post</w:t>
      </w:r>
      <w:r>
        <w:t xml:space="preserve"> </w:t>
      </w:r>
      <w:r w:rsidRPr="000924E4">
        <w:t>reported. It was accompanied by the cruiser USS Mobile Bay and the destroyers USS Stockdale and USS Chung-Hoon, Navy Commander Clay Doss, a spokesman for US Pacific Fleet, was quoted as saying.</w:t>
      </w:r>
    </w:p>
    <w:p w14:paraId="1160C5B5" w14:textId="77777777" w:rsidR="00986E05" w:rsidRDefault="00986E05" w:rsidP="00986E05">
      <w:pPr>
        <w:pStyle w:val="Heading4"/>
      </w:pPr>
      <w:r>
        <w:t xml:space="preserve">US is only increasing tension by participating in SCS conflict </w:t>
      </w:r>
    </w:p>
    <w:p w14:paraId="488D6414" w14:textId="77777777" w:rsidR="00986E05" w:rsidRPr="00CC4C6D" w:rsidRDefault="00986E05" w:rsidP="00986E05">
      <w:pPr>
        <w:rPr>
          <w:b/>
          <w:bCs/>
          <w:sz w:val="26"/>
        </w:rPr>
      </w:pPr>
      <w:r w:rsidRPr="00CC4C6D">
        <w:rPr>
          <w:rStyle w:val="Style13ptBold"/>
        </w:rPr>
        <w:t>Blanchard</w:t>
      </w:r>
      <w:r w:rsidRPr="00CC4C6D">
        <w:t>, Ben</w:t>
      </w:r>
      <w:r>
        <w:t>(Staff Writer)</w:t>
      </w:r>
      <w:r w:rsidRPr="00CC4C6D">
        <w:t xml:space="preserve"> 6/2/</w:t>
      </w:r>
      <w:r>
        <w:rPr>
          <w:rStyle w:val="Style13ptBold"/>
        </w:rPr>
        <w:t xml:space="preserve">16 </w:t>
      </w:r>
      <w:r w:rsidRPr="00CC4C6D">
        <w:t>“China to the US: Mind your own business in the South China Sea” http://www.businessinsider.com/mind-your-own-business-in-the-south-china-sea-2016-6</w:t>
      </w:r>
    </w:p>
    <w:p w14:paraId="73453D5C" w14:textId="77777777" w:rsidR="00986E05" w:rsidRPr="004D18CB" w:rsidRDefault="00986E05" w:rsidP="00986E05">
      <w:r w:rsidRPr="00CC4C6D">
        <w:rPr>
          <w:rStyle w:val="Emphasis"/>
        </w:rPr>
        <w:t>The United States</w:t>
      </w:r>
      <w:r w:rsidRPr="004D18CB">
        <w:t xml:space="preserve"> should not decide its policy on the</w:t>
      </w:r>
      <w:r>
        <w:t xml:space="preserve"> </w:t>
      </w:r>
      <w:r w:rsidRPr="004D18CB">
        <w:t>South</w:t>
      </w:r>
      <w:r>
        <w:t xml:space="preserve"> </w:t>
      </w:r>
      <w:r w:rsidRPr="004D18CB">
        <w:t>China</w:t>
      </w:r>
      <w:r>
        <w:t xml:space="preserve"> </w:t>
      </w:r>
      <w:r w:rsidRPr="004D18CB">
        <w:t>Sea</w:t>
      </w:r>
      <w:r>
        <w:t xml:space="preserve"> </w:t>
      </w:r>
      <w:r w:rsidRPr="004D18CB">
        <w:t xml:space="preserve">based on what its allies think, and </w:t>
      </w:r>
      <w:r w:rsidRPr="00CC4C6D">
        <w:rPr>
          <w:rStyle w:val="Emphasis"/>
        </w:rPr>
        <w:t>should stick to its promises not to take sides in the dispute, a senior Chinese diplomat said</w:t>
      </w:r>
      <w:r w:rsidRPr="004D18CB">
        <w:t xml:space="preserve"> on Thursday ahead of Sino-U.S. security talks.</w:t>
      </w:r>
      <w:r>
        <w:t xml:space="preserve"> </w:t>
      </w:r>
      <w:r w:rsidRPr="00CC4C6D">
        <w:rPr>
          <w:rStyle w:val="Emphasis"/>
        </w:rPr>
        <w:t>China has been angered by what it views as provocative U.S. military patrols close to islands China controls in the South China Sea.</w:t>
      </w:r>
      <w:r w:rsidRPr="004D18CB">
        <w:t xml:space="preserve"> The United States says the patrols are to protect freedom of navigation.</w:t>
      </w:r>
      <w:r>
        <w:t xml:space="preserve"> </w:t>
      </w:r>
      <w:r w:rsidRPr="004D18CB">
        <w:t>China</w:t>
      </w:r>
      <w:r>
        <w:t xml:space="preserve"> </w:t>
      </w:r>
      <w:r w:rsidRPr="004D18CB">
        <w:t>claims most of the</w:t>
      </w:r>
      <w:r>
        <w:t xml:space="preserve"> </w:t>
      </w:r>
      <w:r w:rsidRPr="004D18CB">
        <w:t>South</w:t>
      </w:r>
      <w:r>
        <w:t xml:space="preserve"> </w:t>
      </w:r>
      <w:r w:rsidRPr="004D18CB">
        <w:t>China</w:t>
      </w:r>
      <w:r>
        <w:t xml:space="preserve"> </w:t>
      </w:r>
      <w:r w:rsidRPr="004D18CB">
        <w:t>Sea, through which $5 trillion in ship-borne trade passes every year. The Philippines, Vietnam, Malaysia, Taiwan and Brunei have overlapping claims, as well as close military ties with Washington.</w:t>
      </w:r>
      <w:r>
        <w:t xml:space="preserve"> </w:t>
      </w:r>
      <w:r w:rsidRPr="004D18CB">
        <w:t xml:space="preserve">Speaking at a forum ahead of next week's high-level meetings with U.S. officials in </w:t>
      </w:r>
      <w:r w:rsidRPr="00CC4C6D">
        <w:rPr>
          <w:rStyle w:val="Emphasis"/>
        </w:rPr>
        <w:t>Beijing</w:t>
      </w:r>
      <w:r w:rsidRPr="004D18CB">
        <w:t xml:space="preserve">, Chinese Vice Foreign Minister Zheng Zeguang said his country </w:t>
      </w:r>
      <w:r w:rsidRPr="00CC4C6D">
        <w:rPr>
          <w:rStyle w:val="Emphasis"/>
        </w:rPr>
        <w:t>had every right to protect its sovereignty and maritime rights in the South China Sea. "In fact the United States is not a claimant in the South China Sea dispute, and its said it takes no position on territorial disputes,</w:t>
      </w:r>
      <w:r w:rsidRPr="004D18CB">
        <w:t>" Zheng said.</w:t>
      </w:r>
      <w:r>
        <w:t xml:space="preserve"> </w:t>
      </w:r>
      <w:r w:rsidRPr="004D18CB">
        <w:t>"</w:t>
      </w:r>
      <w:r w:rsidRPr="00CC4C6D">
        <w:rPr>
          <w:rStyle w:val="Emphasis"/>
        </w:rPr>
        <w:t>So we hope the U.S. can stick to its promises and not choose sides</w:t>
      </w:r>
      <w:r w:rsidRPr="004D18CB">
        <w:t>, but can set its position based on the rights and wrongs of the case rather than whether somebody is an ally," he added.</w:t>
      </w:r>
    </w:p>
    <w:p w14:paraId="424FFA6B" w14:textId="77777777" w:rsidR="00986E05" w:rsidRPr="006B3853" w:rsidRDefault="00986E05" w:rsidP="000E5ABF">
      <w:pPr>
        <w:shd w:val="clear" w:color="auto" w:fill="FFFFFF"/>
        <w:spacing w:after="0" w:line="240" w:lineRule="auto"/>
        <w:rPr>
          <w:rFonts w:cs="Times New Roman"/>
          <w:color w:val="222222"/>
          <w:sz w:val="16"/>
          <w:szCs w:val="26"/>
        </w:rPr>
      </w:pPr>
    </w:p>
    <w:p w14:paraId="1146A86D" w14:textId="77777777" w:rsidR="000E5ABF" w:rsidRPr="00142BC8" w:rsidRDefault="000E5ABF" w:rsidP="007A4137">
      <w:pPr>
        <w:rPr>
          <w:rFonts w:asciiTheme="minorHAnsi" w:hAnsiTheme="minorHAnsi"/>
        </w:rPr>
      </w:pPr>
    </w:p>
    <w:p w14:paraId="5EB810FF" w14:textId="77777777" w:rsidR="00265177" w:rsidRDefault="00265177" w:rsidP="00265177">
      <w:pPr>
        <w:pStyle w:val="Heading3"/>
      </w:pPr>
      <w:r>
        <w:t>SCS tensions high</w:t>
      </w:r>
    </w:p>
    <w:p w14:paraId="5670F7B4" w14:textId="77777777" w:rsidR="00265177" w:rsidRDefault="00265177" w:rsidP="00265177">
      <w:pPr>
        <w:pStyle w:val="Heading4"/>
      </w:pPr>
      <w:r>
        <w:t>US military buildup in SCS leads to escalation of tensions</w:t>
      </w:r>
    </w:p>
    <w:p w14:paraId="46DB91E7" w14:textId="77777777" w:rsidR="00265177" w:rsidRDefault="00265177" w:rsidP="00265177">
      <w:pPr>
        <w:rPr>
          <w:rStyle w:val="Style13ptBold"/>
        </w:rPr>
      </w:pPr>
      <w:r w:rsidRPr="00F67E9D">
        <w:rPr>
          <w:rStyle w:val="Style13ptBold"/>
        </w:rPr>
        <w:t>Haiyang 16</w:t>
      </w:r>
    </w:p>
    <w:p w14:paraId="707918C4" w14:textId="77777777" w:rsidR="00265177" w:rsidRPr="000B1D4D" w:rsidRDefault="00265177" w:rsidP="00265177">
      <w:pPr>
        <w:rPr>
          <w:rFonts w:asciiTheme="minorHAnsi" w:hAnsiTheme="minorHAnsi"/>
        </w:rPr>
      </w:pPr>
      <w:r w:rsidRPr="000B1D4D">
        <w:t>Liu Hiyang, research fellow at the Collaborative Innovation Center of South China Sea studies Nanjing University</w:t>
      </w:r>
      <w:r>
        <w:t>,3/17/16, “</w:t>
      </w:r>
      <w:hyperlink r:id="rId33" w:history="1">
        <w:r w:rsidRPr="000B1D4D">
          <w:rPr>
            <w:rFonts w:asciiTheme="minorHAnsi" w:hAnsiTheme="minorHAnsi"/>
            <w:bdr w:val="none" w:sz="0" w:space="0" w:color="auto" w:frame="1"/>
            <w:shd w:val="clear" w:color="auto" w:fill="FFFFFF"/>
          </w:rPr>
          <w:t>Implications of U.S. Carrier Strike Group Deployment in South China Sea</w:t>
        </w:r>
      </w:hyperlink>
      <w:r>
        <w:rPr>
          <w:rFonts w:asciiTheme="minorHAnsi" w:hAnsiTheme="minorHAnsi"/>
        </w:rPr>
        <w:t>”,</w:t>
      </w:r>
      <w:r w:rsidRPr="000B1D4D">
        <w:t xml:space="preserve"> </w:t>
      </w:r>
      <w:hyperlink r:id="rId34" w:history="1">
        <w:r w:rsidRPr="00E83BE6">
          <w:rPr>
            <w:rStyle w:val="Hyperlink"/>
            <w:rFonts w:asciiTheme="minorHAnsi" w:hAnsiTheme="minorHAnsi"/>
          </w:rPr>
          <w:t>http://www.chinausfocus.com/peace-security/implications-of-us-carrier-strike-group-deployment-in-south-china-sea/,Mohit</w:t>
        </w:r>
      </w:hyperlink>
      <w:r>
        <w:rPr>
          <w:rFonts w:asciiTheme="minorHAnsi" w:hAnsiTheme="minorHAnsi"/>
        </w:rPr>
        <w:t xml:space="preserve"> G.</w:t>
      </w:r>
    </w:p>
    <w:p w14:paraId="70B80CD7" w14:textId="77777777" w:rsidR="00265177" w:rsidRDefault="00265177" w:rsidP="00265177"/>
    <w:p w14:paraId="5FD174D6" w14:textId="77777777" w:rsidR="00265177" w:rsidRDefault="00265177" w:rsidP="00265177">
      <w:pPr>
        <w:pStyle w:val="NormalWeb"/>
        <w:shd w:val="clear" w:color="auto" w:fill="FFFFFF"/>
        <w:spacing w:before="150" w:beforeAutospacing="0" w:after="300" w:afterAutospacing="0" w:line="300" w:lineRule="atLeast"/>
        <w:textAlignment w:val="baseline"/>
        <w:rPr>
          <w:rFonts w:asciiTheme="majorHAnsi" w:hAnsiTheme="majorHAnsi"/>
          <w:color w:val="000000"/>
          <w:sz w:val="16"/>
          <w:szCs w:val="22"/>
        </w:rPr>
      </w:pPr>
      <w:r w:rsidRPr="004F530D">
        <w:rPr>
          <w:rFonts w:asciiTheme="minorHAnsi" w:hAnsiTheme="minorHAnsi"/>
          <w:color w:val="000000"/>
          <w:sz w:val="16"/>
          <w:szCs w:val="22"/>
        </w:rPr>
        <w:t xml:space="preserve">Based on a news release from the official US Navy website, the </w:t>
      </w:r>
      <w:r w:rsidRPr="004F530D">
        <w:rPr>
          <w:rFonts w:asciiTheme="minorHAnsi" w:hAnsiTheme="minorHAnsi"/>
          <w:b/>
          <w:color w:val="000000"/>
          <w:sz w:val="22"/>
          <w:szCs w:val="22"/>
          <w:u w:val="single"/>
        </w:rPr>
        <w:t>US Navy’s John C. Stennis Strike Group exited the South China Sea on March 6 after six days of “routine operations” beginning on March 1</w:t>
      </w:r>
      <w:r w:rsidRPr="004F530D">
        <w:rPr>
          <w:rFonts w:asciiTheme="minorHAnsi" w:hAnsiTheme="minorHAnsi"/>
          <w:color w:val="000000"/>
          <w:sz w:val="22"/>
          <w:szCs w:val="22"/>
          <w:u w:val="single"/>
        </w:rPr>
        <w:t>,</w:t>
      </w:r>
      <w:r w:rsidRPr="004F530D">
        <w:rPr>
          <w:rFonts w:asciiTheme="minorHAnsi" w:hAnsiTheme="minorHAnsi"/>
          <w:color w:val="000000"/>
          <w:sz w:val="16"/>
          <w:szCs w:val="22"/>
        </w:rPr>
        <w:t xml:space="preserve"> though it was the carrier crew’s first time operating in the South China Sea since its regularly scheduled deployment began Jan. 15.</w:t>
      </w:r>
      <w:r>
        <w:rPr>
          <w:rFonts w:asciiTheme="minorHAnsi" w:hAnsiTheme="minorHAnsi"/>
          <w:sz w:val="16"/>
        </w:rPr>
        <w:t xml:space="preserve"> </w:t>
      </w:r>
      <w:r w:rsidRPr="004F530D">
        <w:rPr>
          <w:rFonts w:asciiTheme="minorHAnsi" w:hAnsiTheme="minorHAnsi"/>
          <w:color w:val="000000"/>
          <w:sz w:val="16"/>
          <w:szCs w:val="22"/>
        </w:rPr>
        <w:t xml:space="preserve">Quite surprisingly, none of ships within the strike group came within 12 nautical miles of Chinese islands, which would have signaled a formal freedom of navigation operation within territorial seas. According to the Navy news release, the seemingly routine operations include daily flight operations and a replenishment-at-sea during transit. </w:t>
      </w:r>
      <w:r w:rsidRPr="004F530D">
        <w:rPr>
          <w:rFonts w:asciiTheme="minorHAnsi" w:hAnsiTheme="minorHAnsi"/>
          <w:b/>
          <w:color w:val="000000"/>
          <w:sz w:val="22"/>
          <w:szCs w:val="22"/>
          <w:u w:val="single"/>
        </w:rPr>
        <w:t>The US side</w:t>
      </w:r>
      <w:r w:rsidRPr="004F530D">
        <w:rPr>
          <w:rFonts w:asciiTheme="minorHAnsi" w:hAnsiTheme="minorHAnsi"/>
          <w:color w:val="000000"/>
          <w:sz w:val="16"/>
          <w:szCs w:val="22"/>
        </w:rPr>
        <w:t xml:space="preserve"> even </w:t>
      </w:r>
      <w:r w:rsidRPr="004F530D">
        <w:rPr>
          <w:rFonts w:asciiTheme="minorHAnsi" w:hAnsiTheme="minorHAnsi"/>
          <w:b/>
          <w:color w:val="000000"/>
          <w:sz w:val="22"/>
          <w:szCs w:val="22"/>
          <w:u w:val="single"/>
        </w:rPr>
        <w:t>downplayed the operation</w:t>
      </w:r>
      <w:r w:rsidRPr="004F530D">
        <w:rPr>
          <w:rFonts w:asciiTheme="minorHAnsi" w:hAnsiTheme="minorHAnsi"/>
          <w:color w:val="000000"/>
          <w:sz w:val="22"/>
          <w:szCs w:val="22"/>
          <w:u w:val="single"/>
        </w:rPr>
        <w:t xml:space="preserve"> </w:t>
      </w:r>
      <w:r w:rsidRPr="004F530D">
        <w:rPr>
          <w:rFonts w:asciiTheme="minorHAnsi" w:hAnsiTheme="minorHAnsi"/>
          <w:color w:val="000000"/>
          <w:sz w:val="16"/>
          <w:szCs w:val="22"/>
        </w:rPr>
        <w:t xml:space="preserve">by emphasizing the technical details of the crew’s feeling about their first training during the transit. Unlike the media reports of the US navy fleet being surrounded by large numbers of Chinese warships, the US side gave a different version of the story </w:t>
      </w:r>
      <w:r w:rsidRPr="004F530D">
        <w:rPr>
          <w:rFonts w:asciiTheme="minorHAnsi" w:hAnsiTheme="minorHAnsi"/>
          <w:b/>
          <w:color w:val="000000"/>
          <w:sz w:val="22"/>
          <w:szCs w:val="22"/>
          <w:u w:val="single"/>
        </w:rPr>
        <w:t>saying that</w:t>
      </w:r>
      <w:r w:rsidRPr="004F530D">
        <w:rPr>
          <w:rFonts w:asciiTheme="minorHAnsi" w:hAnsiTheme="minorHAnsi"/>
          <w:color w:val="000000"/>
          <w:sz w:val="16"/>
          <w:szCs w:val="22"/>
        </w:rPr>
        <w:t xml:space="preserve"> the Chinese ships remained “in the vicinity of” Stennis during its time in the SCS, and that </w:t>
      </w:r>
      <w:r w:rsidRPr="004F530D">
        <w:rPr>
          <w:rFonts w:asciiTheme="minorHAnsi" w:hAnsiTheme="minorHAnsi"/>
          <w:b/>
          <w:color w:val="000000"/>
          <w:sz w:val="16"/>
          <w:szCs w:val="22"/>
        </w:rPr>
        <w:t>“</w:t>
      </w:r>
      <w:r w:rsidRPr="004F530D">
        <w:rPr>
          <w:rFonts w:asciiTheme="minorHAnsi" w:hAnsiTheme="minorHAnsi"/>
          <w:b/>
          <w:color w:val="000000"/>
          <w:sz w:val="22"/>
          <w:szCs w:val="22"/>
          <w:u w:val="single"/>
        </w:rPr>
        <w:t>all bridge-to-bridge interactions between the sailors of both navies were professional</w:t>
      </w:r>
      <w:r w:rsidRPr="004F530D">
        <w:rPr>
          <w:rFonts w:asciiTheme="minorHAnsi" w:hAnsiTheme="minorHAnsi"/>
          <w:color w:val="000000"/>
          <w:sz w:val="16"/>
          <w:szCs w:val="22"/>
        </w:rPr>
        <w:t>”. Rear Adm. Ronald Boxall, the carrier’s commander, said he is not surprised by other countries’ interests in the strike group</w:t>
      </w:r>
      <w:r w:rsidRPr="004F530D">
        <w:rPr>
          <w:rFonts w:asciiTheme="minorHAnsi" w:hAnsiTheme="minorHAnsi"/>
          <w:b/>
          <w:color w:val="000000"/>
          <w:sz w:val="16"/>
          <w:szCs w:val="22"/>
        </w:rPr>
        <w:t xml:space="preserve">. </w:t>
      </w:r>
      <w:r w:rsidRPr="004F530D">
        <w:rPr>
          <w:rFonts w:asciiTheme="minorHAnsi" w:hAnsiTheme="minorHAnsi"/>
          <w:b/>
          <w:color w:val="000000"/>
          <w:sz w:val="22"/>
          <w:szCs w:val="22"/>
          <w:u w:val="single"/>
        </w:rPr>
        <w:t>Still, the deployment put the Asia-Pacific region on high alert and left many wondering what the move signals and what impact it will have on regional peace and stability.</w:t>
      </w:r>
      <w:r>
        <w:rPr>
          <w:rFonts w:asciiTheme="minorHAnsi" w:hAnsiTheme="minorHAnsi"/>
          <w:b/>
          <w:color w:val="000000"/>
          <w:sz w:val="22"/>
          <w:szCs w:val="22"/>
          <w:u w:val="single"/>
        </w:rPr>
        <w:t xml:space="preserve"> </w:t>
      </w:r>
      <w:r w:rsidRPr="004F530D">
        <w:rPr>
          <w:rFonts w:asciiTheme="minorHAnsi" w:hAnsiTheme="minorHAnsi"/>
          <w:color w:val="000000"/>
          <w:sz w:val="16"/>
          <w:szCs w:val="22"/>
        </w:rPr>
        <w:t xml:space="preserve">The first interesting point about </w:t>
      </w:r>
      <w:r w:rsidRPr="004F530D">
        <w:rPr>
          <w:rFonts w:asciiTheme="minorHAnsi" w:hAnsiTheme="minorHAnsi"/>
          <w:b/>
          <w:color w:val="000000"/>
          <w:sz w:val="22"/>
          <w:szCs w:val="22"/>
          <w:u w:val="single"/>
        </w:rPr>
        <w:t>the US military deployment</w:t>
      </w:r>
      <w:r w:rsidRPr="004F530D">
        <w:rPr>
          <w:rFonts w:asciiTheme="minorHAnsi" w:hAnsiTheme="minorHAnsi"/>
          <w:color w:val="000000"/>
          <w:sz w:val="16"/>
          <w:szCs w:val="22"/>
        </w:rPr>
        <w:t xml:space="preserve"> is that it </w:t>
      </w:r>
      <w:r w:rsidRPr="004F530D">
        <w:rPr>
          <w:rFonts w:asciiTheme="minorHAnsi" w:hAnsiTheme="minorHAnsi"/>
          <w:b/>
          <w:color w:val="000000"/>
          <w:sz w:val="22"/>
          <w:szCs w:val="22"/>
          <w:u w:val="single"/>
        </w:rPr>
        <w:t>was accompanied by</w:t>
      </w:r>
      <w:r w:rsidRPr="004F530D">
        <w:rPr>
          <w:rFonts w:asciiTheme="minorHAnsi" w:hAnsiTheme="minorHAnsi"/>
          <w:b/>
          <w:color w:val="000000"/>
          <w:sz w:val="16"/>
          <w:szCs w:val="22"/>
        </w:rPr>
        <w:t xml:space="preserve"> </w:t>
      </w:r>
      <w:r w:rsidRPr="004F530D">
        <w:rPr>
          <w:rFonts w:asciiTheme="minorHAnsi" w:hAnsiTheme="minorHAnsi"/>
          <w:color w:val="000000"/>
          <w:sz w:val="16"/>
          <w:szCs w:val="22"/>
        </w:rPr>
        <w:t xml:space="preserve">unusually </w:t>
      </w:r>
      <w:r w:rsidRPr="004F530D">
        <w:rPr>
          <w:rFonts w:asciiTheme="minorHAnsi" w:hAnsiTheme="minorHAnsi"/>
          <w:b/>
          <w:color w:val="000000"/>
          <w:sz w:val="22"/>
          <w:szCs w:val="22"/>
          <w:u w:val="single"/>
        </w:rPr>
        <w:t>high-profile media coverage</w:t>
      </w:r>
      <w:r w:rsidRPr="004F530D">
        <w:rPr>
          <w:rFonts w:asciiTheme="minorHAnsi" w:hAnsiTheme="minorHAnsi"/>
          <w:color w:val="000000"/>
          <w:sz w:val="16"/>
          <w:szCs w:val="22"/>
        </w:rPr>
        <w:t>. Unlike the previous nearly unnoticed mission, the US Navy spokesperson, unnamed military officials and military experts have released a wave of information both before and after the operation</w:t>
      </w:r>
      <w:r w:rsidRPr="004F530D">
        <w:rPr>
          <w:rFonts w:asciiTheme="minorHAnsi" w:hAnsiTheme="minorHAnsi"/>
          <w:color w:val="000000"/>
          <w:sz w:val="22"/>
          <w:szCs w:val="22"/>
          <w:u w:val="single"/>
        </w:rPr>
        <w:t xml:space="preserve">. </w:t>
      </w:r>
      <w:r w:rsidRPr="004F530D">
        <w:rPr>
          <w:rFonts w:asciiTheme="minorHAnsi" w:hAnsiTheme="minorHAnsi"/>
          <w:b/>
          <w:color w:val="000000"/>
          <w:sz w:val="22"/>
          <w:szCs w:val="22"/>
          <w:u w:val="single"/>
        </w:rPr>
        <w:t>The</w:t>
      </w:r>
      <w:r w:rsidRPr="004F530D">
        <w:rPr>
          <w:rFonts w:asciiTheme="minorHAnsi" w:hAnsiTheme="minorHAnsi"/>
          <w:color w:val="000000"/>
          <w:sz w:val="16"/>
          <w:szCs w:val="22"/>
        </w:rPr>
        <w:t xml:space="preserve"> carefully designed </w:t>
      </w:r>
      <w:r w:rsidRPr="004F530D">
        <w:rPr>
          <w:rFonts w:asciiTheme="minorHAnsi" w:hAnsiTheme="minorHAnsi"/>
          <w:b/>
          <w:color w:val="000000"/>
          <w:sz w:val="22"/>
          <w:szCs w:val="22"/>
          <w:u w:val="single"/>
        </w:rPr>
        <w:t>media coverage</w:t>
      </w:r>
      <w:r w:rsidRPr="004F530D">
        <w:rPr>
          <w:rFonts w:asciiTheme="minorHAnsi" w:hAnsiTheme="minorHAnsi"/>
          <w:color w:val="000000"/>
          <w:sz w:val="16"/>
          <w:szCs w:val="22"/>
        </w:rPr>
        <w:t xml:space="preserve"> apparently </w:t>
      </w:r>
      <w:r w:rsidRPr="004F530D">
        <w:rPr>
          <w:rFonts w:asciiTheme="minorHAnsi" w:hAnsiTheme="minorHAnsi"/>
          <w:b/>
          <w:color w:val="000000"/>
          <w:sz w:val="22"/>
          <w:szCs w:val="22"/>
          <w:u w:val="single"/>
        </w:rPr>
        <w:t>shows the US wanted its “operation” to be trumpeted so that it could enhance the perception of its military presence in the region</w:t>
      </w:r>
      <w:r w:rsidRPr="004F530D">
        <w:rPr>
          <w:rFonts w:asciiTheme="minorHAnsi" w:hAnsiTheme="minorHAnsi"/>
          <w:b/>
          <w:color w:val="000000"/>
          <w:sz w:val="16"/>
          <w:szCs w:val="22"/>
        </w:rPr>
        <w:t>.</w:t>
      </w:r>
      <w:r>
        <w:rPr>
          <w:rFonts w:asciiTheme="minorHAnsi" w:hAnsiTheme="minorHAnsi"/>
          <w:b/>
          <w:color w:val="000000"/>
          <w:sz w:val="16"/>
          <w:szCs w:val="22"/>
        </w:rPr>
        <w:t xml:space="preserve"> </w:t>
      </w:r>
      <w:r w:rsidRPr="004F530D">
        <w:rPr>
          <w:rFonts w:asciiTheme="minorHAnsi" w:hAnsiTheme="minorHAnsi"/>
          <w:b/>
          <w:color w:val="000000"/>
          <w:sz w:val="22"/>
          <w:szCs w:val="22"/>
          <w:u w:val="single"/>
        </w:rPr>
        <w:t xml:space="preserve">Another </w:t>
      </w:r>
      <w:r w:rsidRPr="004F530D">
        <w:rPr>
          <w:rFonts w:asciiTheme="minorHAnsi" w:hAnsiTheme="minorHAnsi"/>
          <w:color w:val="000000"/>
          <w:sz w:val="16"/>
          <w:szCs w:val="22"/>
        </w:rPr>
        <w:t xml:space="preserve">sensitive </w:t>
      </w:r>
      <w:r w:rsidRPr="004F530D">
        <w:rPr>
          <w:rFonts w:asciiTheme="minorHAnsi" w:hAnsiTheme="minorHAnsi"/>
          <w:b/>
          <w:color w:val="000000"/>
          <w:sz w:val="22"/>
          <w:szCs w:val="22"/>
          <w:u w:val="single"/>
        </w:rPr>
        <w:t>issue is the timing of the US operation. Tensions have been rising since the US military sent its vessels close to and flew its aircraft over China’s islands in the South China Sea.</w:t>
      </w:r>
      <w:r w:rsidRPr="004F530D">
        <w:rPr>
          <w:rFonts w:asciiTheme="minorHAnsi" w:hAnsiTheme="minorHAnsi"/>
          <w:b/>
          <w:color w:val="000000"/>
          <w:sz w:val="16"/>
          <w:szCs w:val="22"/>
        </w:rPr>
        <w:t xml:space="preserve"> </w:t>
      </w:r>
      <w:r w:rsidRPr="004F530D">
        <w:rPr>
          <w:rFonts w:asciiTheme="minorHAnsi" w:hAnsiTheme="minorHAnsi"/>
          <w:color w:val="000000"/>
          <w:sz w:val="16"/>
          <w:szCs w:val="22"/>
        </w:rPr>
        <w:t xml:space="preserve">Now, the deployment of a muscle-flexing aircraft carrier in a greater show of strength — seemingly because, as </w:t>
      </w:r>
      <w:r w:rsidRPr="004F530D">
        <w:rPr>
          <w:rFonts w:asciiTheme="minorHAnsi" w:hAnsiTheme="minorHAnsi"/>
          <w:b/>
          <w:color w:val="000000"/>
          <w:sz w:val="22"/>
          <w:szCs w:val="22"/>
          <w:u w:val="single"/>
        </w:rPr>
        <w:t>the US claims, “China is militarizing the region to guard its excessive territorial claims” — will heighten the tensions</w:t>
      </w:r>
      <w:r w:rsidRPr="004F530D">
        <w:rPr>
          <w:rFonts w:asciiTheme="minorHAnsi" w:hAnsiTheme="minorHAnsi"/>
          <w:b/>
          <w:color w:val="000000"/>
          <w:sz w:val="16"/>
          <w:szCs w:val="22"/>
        </w:rPr>
        <w:t>.</w:t>
      </w:r>
      <w:r w:rsidRPr="004F530D">
        <w:rPr>
          <w:rFonts w:asciiTheme="minorHAnsi" w:hAnsiTheme="minorHAnsi"/>
          <w:color w:val="000000"/>
          <w:sz w:val="16"/>
          <w:szCs w:val="22"/>
        </w:rPr>
        <w:t xml:space="preserve"> In particular, the just-ending Two Sessions are China’s most important domestic political agenda-setting forums. The choice of such a time for the mission is politically thought-provoking, notwithstanding a cultural background of truce shared by both the East and West for such important days.</w:t>
      </w:r>
      <w:r>
        <w:rPr>
          <w:rFonts w:asciiTheme="minorHAnsi" w:hAnsiTheme="minorHAnsi"/>
          <w:color w:val="000000"/>
          <w:sz w:val="16"/>
          <w:szCs w:val="22"/>
        </w:rPr>
        <w:t xml:space="preserve"> </w:t>
      </w:r>
      <w:r w:rsidRPr="004F530D">
        <w:rPr>
          <w:rFonts w:asciiTheme="minorHAnsi" w:hAnsiTheme="minorHAnsi"/>
          <w:color w:val="000000"/>
          <w:sz w:val="16"/>
          <w:szCs w:val="22"/>
        </w:rPr>
        <w:t>Sticking to its stance on its previous maneuvers in the South China Sea, the US has also emphasized that the new operation is routine. The US has claimed its ships and aircraft have been operating freely for decades in the Western Pacific — including the South China Sea. But that does not sound convincing. It is true that the US has long maintained a strong military presence in the region. But now it is in process of deploying 60 percent of its warships and military aircraft in the Asia-Pacific as part of its “pivot to Asia” policy, which could seriously affect the regional balance of power. More importantly</w:t>
      </w:r>
      <w:r w:rsidRPr="004F530D">
        <w:rPr>
          <w:rFonts w:asciiTheme="minorHAnsi" w:hAnsiTheme="minorHAnsi"/>
          <w:b/>
          <w:color w:val="000000"/>
          <w:sz w:val="16"/>
          <w:szCs w:val="22"/>
        </w:rPr>
        <w:t xml:space="preserve">, </w:t>
      </w:r>
      <w:r w:rsidRPr="004F530D">
        <w:rPr>
          <w:rFonts w:asciiTheme="minorHAnsi" w:hAnsiTheme="minorHAnsi"/>
          <w:b/>
          <w:color w:val="000000"/>
          <w:sz w:val="22"/>
          <w:szCs w:val="22"/>
          <w:u w:val="single"/>
        </w:rPr>
        <w:t>the patterns and attitude of the US military are becoming more provocative, hostile and aggressive, as proved by its recent incursions into the waters near China’s islands and reefs in the South China Sea. Those changes on part of U.S. could hardly be played down</w:t>
      </w:r>
      <w:r w:rsidRPr="004F530D">
        <w:rPr>
          <w:rFonts w:asciiTheme="minorHAnsi" w:hAnsiTheme="minorHAnsi"/>
          <w:color w:val="000000"/>
          <w:sz w:val="22"/>
          <w:szCs w:val="22"/>
          <w:u w:val="single"/>
        </w:rPr>
        <w:t xml:space="preserve"> </w:t>
      </w:r>
      <w:r w:rsidRPr="004F530D">
        <w:rPr>
          <w:rFonts w:asciiTheme="minorHAnsi" w:hAnsiTheme="minorHAnsi"/>
          <w:color w:val="000000"/>
          <w:sz w:val="16"/>
          <w:szCs w:val="22"/>
        </w:rPr>
        <w:t>as “routine operations”.</w:t>
      </w:r>
      <w:r>
        <w:rPr>
          <w:rFonts w:asciiTheme="minorHAnsi" w:hAnsiTheme="minorHAnsi"/>
          <w:color w:val="000000"/>
          <w:sz w:val="22"/>
          <w:szCs w:val="22"/>
          <w:u w:val="single"/>
        </w:rPr>
        <w:t xml:space="preserve"> </w:t>
      </w:r>
      <w:r w:rsidRPr="004F530D">
        <w:rPr>
          <w:rFonts w:asciiTheme="minorHAnsi" w:hAnsiTheme="minorHAnsi"/>
          <w:color w:val="000000"/>
          <w:sz w:val="16"/>
          <w:szCs w:val="22"/>
        </w:rPr>
        <w:t>How China will respond depends largely on US intentions and behavior. If the US military vessels and aircraft travel thousands of miles just to create trouble, China has the inherent right to self-defense as guaranteed by the UN Charter and other international laws</w:t>
      </w:r>
      <w:r w:rsidRPr="004F530D">
        <w:rPr>
          <w:rFonts w:asciiTheme="minorHAnsi" w:hAnsiTheme="minorHAnsi"/>
          <w:b/>
          <w:color w:val="000000"/>
          <w:sz w:val="22"/>
          <w:szCs w:val="22"/>
          <w:u w:val="single"/>
        </w:rPr>
        <w:t>. The non-routine US buildup of military presence in the SCS constituted the root causes of the rising tension in this region.</w:t>
      </w:r>
      <w:r w:rsidRPr="004F530D">
        <w:rPr>
          <w:rFonts w:asciiTheme="minorHAnsi" w:hAnsiTheme="minorHAnsi"/>
          <w:b/>
          <w:color w:val="000000"/>
          <w:sz w:val="16"/>
          <w:szCs w:val="22"/>
        </w:rPr>
        <w:t xml:space="preserve"> </w:t>
      </w:r>
      <w:r w:rsidRPr="004F530D">
        <w:rPr>
          <w:rFonts w:asciiTheme="minorHAnsi" w:hAnsiTheme="minorHAnsi"/>
          <w:color w:val="000000"/>
          <w:sz w:val="16"/>
          <w:szCs w:val="22"/>
        </w:rPr>
        <w:t>The growing sign of US “Caribbeanizing” of the South China Sea also highlights t</w:t>
      </w:r>
      <w:r w:rsidRPr="004F530D">
        <w:rPr>
          <w:rFonts w:asciiTheme="majorHAnsi" w:hAnsiTheme="majorHAnsi"/>
          <w:color w:val="000000"/>
          <w:sz w:val="16"/>
          <w:szCs w:val="22"/>
        </w:rPr>
        <w:t>he necessity and emergency of China adjusting defense facilities on its islands there.</w:t>
      </w:r>
    </w:p>
    <w:p w14:paraId="017C22C4" w14:textId="77777777" w:rsidR="00265177" w:rsidRDefault="00265177" w:rsidP="00265177">
      <w:pPr>
        <w:pStyle w:val="Heading4"/>
      </w:pPr>
      <w:r>
        <w:t>Accidents taking place in SCS between US and China relations are poor</w:t>
      </w:r>
    </w:p>
    <w:p w14:paraId="124E77B2" w14:textId="77777777" w:rsidR="00265177" w:rsidRDefault="00265177" w:rsidP="00265177">
      <w:pPr>
        <w:rPr>
          <w:rStyle w:val="Style13ptBold"/>
        </w:rPr>
      </w:pPr>
      <w:r w:rsidRPr="005A0B3A">
        <w:rPr>
          <w:rStyle w:val="Style13ptBold"/>
        </w:rPr>
        <w:t>Gurtov 16</w:t>
      </w:r>
    </w:p>
    <w:p w14:paraId="6752ADDF" w14:textId="77777777" w:rsidR="00265177" w:rsidRPr="005A0B3A" w:rsidRDefault="00265177" w:rsidP="00265177">
      <w:pPr>
        <w:pStyle w:val="NormalWeb"/>
        <w:shd w:val="clear" w:color="auto" w:fill="FFFFFF"/>
        <w:spacing w:before="150" w:beforeAutospacing="0" w:after="300" w:afterAutospacing="0" w:line="300" w:lineRule="atLeast"/>
        <w:textAlignment w:val="baseline"/>
        <w:rPr>
          <w:rStyle w:val="Style13ptBold"/>
          <w:rFonts w:asciiTheme="minorHAnsi" w:hAnsiTheme="minorHAnsi"/>
          <w:b w:val="0"/>
          <w:bCs w:val="0"/>
          <w:sz w:val="22"/>
          <w:szCs w:val="22"/>
          <w:shd w:val="clear" w:color="auto" w:fill="FFFFFF"/>
        </w:rPr>
      </w:pPr>
      <w:r w:rsidRPr="005A0B3A">
        <w:rPr>
          <w:rFonts w:asciiTheme="minorHAnsi" w:hAnsiTheme="minorHAnsi"/>
          <w:sz w:val="22"/>
          <w:szCs w:val="22"/>
          <w:shd w:val="clear" w:color="auto" w:fill="FFFFFF"/>
        </w:rPr>
        <w:t>Mel Gurtov,</w:t>
      </w:r>
      <w:r>
        <w:rPr>
          <w:rFonts w:asciiTheme="minorHAnsi" w:hAnsiTheme="minorHAnsi"/>
          <w:sz w:val="22"/>
          <w:szCs w:val="22"/>
          <w:shd w:val="clear" w:color="auto" w:fill="FFFFFF"/>
        </w:rPr>
        <w:t xml:space="preserve"> </w:t>
      </w:r>
      <w:r w:rsidRPr="005A0B3A">
        <w:rPr>
          <w:rFonts w:asciiTheme="minorHAnsi" w:hAnsiTheme="minorHAnsi"/>
          <w:sz w:val="22"/>
          <w:szCs w:val="22"/>
          <w:shd w:val="clear" w:color="auto" w:fill="FFFFFF"/>
        </w:rPr>
        <w:t xml:space="preserve">Professor Emeritus of Political Science at Portland State University and Editor-in-Chief of Asian Perspective,6/20/16, </w:t>
      </w:r>
      <w:hyperlink r:id="rId35" w:history="1">
        <w:r w:rsidRPr="005A0B3A">
          <w:rPr>
            <w:rStyle w:val="Hyperlink"/>
            <w:rFonts w:asciiTheme="minorHAnsi" w:eastAsiaTheme="majorEastAsia" w:hAnsiTheme="minorHAnsi"/>
            <w:sz w:val="22"/>
            <w:szCs w:val="22"/>
            <w:bdr w:val="none" w:sz="0" w:space="0" w:color="auto" w:frame="1"/>
            <w:shd w:val="clear" w:color="auto" w:fill="FFFFFF"/>
          </w:rPr>
          <w:t>Too Close for Comfort: The Dangerous U.S.-China Maritime Disputes</w:t>
        </w:r>
      </w:hyperlink>
      <w:r w:rsidRPr="005A0B3A">
        <w:rPr>
          <w:rFonts w:asciiTheme="minorHAnsi" w:hAnsiTheme="minorHAnsi"/>
          <w:sz w:val="22"/>
          <w:szCs w:val="22"/>
        </w:rPr>
        <w:t>,</w:t>
      </w:r>
      <w:r w:rsidRPr="005A0B3A">
        <w:rPr>
          <w:sz w:val="22"/>
          <w:szCs w:val="22"/>
        </w:rPr>
        <w:t xml:space="preserve"> </w:t>
      </w:r>
      <w:hyperlink r:id="rId36" w:history="1">
        <w:r w:rsidRPr="00E83BE6">
          <w:rPr>
            <w:rStyle w:val="Hyperlink"/>
            <w:rFonts w:asciiTheme="minorHAnsi" w:hAnsiTheme="minorHAnsi"/>
            <w:sz w:val="22"/>
            <w:szCs w:val="22"/>
          </w:rPr>
          <w:t>http://www.chinausfocus.com/peace-security/too-close-for-comfort-the-dangerous-u-s-china-maritime-disputes/,Mohit</w:t>
        </w:r>
      </w:hyperlink>
      <w:r>
        <w:rPr>
          <w:rFonts w:asciiTheme="minorHAnsi" w:hAnsiTheme="minorHAnsi"/>
          <w:sz w:val="22"/>
          <w:szCs w:val="22"/>
        </w:rPr>
        <w:t xml:space="preserve"> G.</w:t>
      </w:r>
    </w:p>
    <w:p w14:paraId="69E530EB" w14:textId="77777777" w:rsidR="00265177" w:rsidRDefault="00265177" w:rsidP="00265177">
      <w:pPr>
        <w:pStyle w:val="NormalWeb"/>
        <w:shd w:val="clear" w:color="auto" w:fill="FFFFFF"/>
        <w:spacing w:before="150" w:beforeAutospacing="0" w:after="300" w:afterAutospacing="0" w:line="300" w:lineRule="atLeast"/>
        <w:textAlignment w:val="baseline"/>
        <w:rPr>
          <w:rFonts w:asciiTheme="minorHAnsi" w:hAnsiTheme="minorHAnsi"/>
          <w:b/>
          <w:color w:val="000000"/>
          <w:sz w:val="22"/>
          <w:szCs w:val="22"/>
          <w:u w:val="single"/>
          <w:shd w:val="clear" w:color="auto" w:fill="FFFFFF"/>
        </w:rPr>
      </w:pPr>
      <w:r w:rsidRPr="00C23D4B">
        <w:rPr>
          <w:rFonts w:asciiTheme="minorHAnsi" w:hAnsiTheme="minorHAnsi"/>
          <w:b/>
          <w:color w:val="000000"/>
          <w:sz w:val="22"/>
          <w:szCs w:val="22"/>
          <w:u w:val="single"/>
          <w:shd w:val="clear" w:color="auto" w:fill="FFFFFF"/>
        </w:rPr>
        <w:t>Two recent close encounters between U.S. spy planes and Chinese jets spell trouble for relations between Washington and Beijing</w:t>
      </w:r>
      <w:r w:rsidRPr="00C23D4B">
        <w:rPr>
          <w:rFonts w:asciiTheme="minorHAnsi" w:hAnsiTheme="minorHAnsi"/>
          <w:color w:val="000000"/>
          <w:sz w:val="16"/>
          <w:szCs w:val="22"/>
          <w:shd w:val="clear" w:color="auto" w:fill="FFFFFF"/>
        </w:rPr>
        <w:t xml:space="preserve">.  </w:t>
      </w:r>
      <w:r w:rsidRPr="00C23D4B">
        <w:rPr>
          <w:rFonts w:asciiTheme="minorHAnsi" w:hAnsiTheme="minorHAnsi"/>
          <w:b/>
          <w:color w:val="000000"/>
          <w:sz w:val="22"/>
          <w:szCs w:val="22"/>
          <w:u w:val="single"/>
          <w:shd w:val="clear" w:color="auto" w:fill="FFFFFF"/>
        </w:rPr>
        <w:t xml:space="preserve">The first occurred over the South China Sea (SCS) near China’s Hainan between a US EP-3 spy plane and two Chinese jets, strikingly similar to the 2001 incident in the same area in which a Chinese jet and an </w:t>
      </w:r>
      <w:r w:rsidRPr="00C23D4B">
        <w:rPr>
          <w:rFonts w:asciiTheme="minorHAnsi" w:hAnsiTheme="minorHAnsi"/>
          <w:color w:val="000000"/>
          <w:sz w:val="22"/>
          <w:szCs w:val="22"/>
          <w:u w:val="single"/>
          <w:shd w:val="clear" w:color="auto" w:fill="FFFFFF"/>
        </w:rPr>
        <w:t>EP</w:t>
      </w:r>
      <w:r w:rsidRPr="00C23D4B">
        <w:rPr>
          <w:rFonts w:asciiTheme="minorHAnsi" w:hAnsiTheme="minorHAnsi"/>
          <w:b/>
          <w:color w:val="000000"/>
          <w:sz w:val="22"/>
          <w:szCs w:val="22"/>
          <w:u w:val="single"/>
          <w:shd w:val="clear" w:color="auto" w:fill="FFFFFF"/>
        </w:rPr>
        <w:t>-3 collided, resulting in the death of the Chinese pilot, the forced landing and detention of the U.S. crew, and a tense diplomatic row. The second involved a U.S. RC-135 plane that was closely tracked by a Chinese jet over the East China Sea (ECS). Such incidents, which also bring U.S. and Chinese ships in close proximity, are happening with greater frequency these days</w:t>
      </w:r>
      <w:r w:rsidRPr="00C23D4B">
        <w:rPr>
          <w:rFonts w:asciiTheme="minorHAnsi" w:hAnsiTheme="minorHAnsi"/>
          <w:color w:val="000000"/>
          <w:sz w:val="16"/>
          <w:szCs w:val="22"/>
          <w:shd w:val="clear" w:color="auto" w:fill="FFFFFF"/>
        </w:rPr>
        <w:t>. Two reasons</w:t>
      </w:r>
      <w:r w:rsidRPr="00C23D4B">
        <w:rPr>
          <w:rFonts w:asciiTheme="minorHAnsi" w:hAnsiTheme="minorHAnsi"/>
          <w:b/>
          <w:color w:val="000000"/>
          <w:sz w:val="22"/>
          <w:szCs w:val="22"/>
          <w:u w:val="single"/>
          <w:shd w:val="clear" w:color="auto" w:fill="FFFFFF"/>
        </w:rPr>
        <w:t>: China is backing its claims of “indisputable sovereignty” over the islands</w:t>
      </w:r>
      <w:r w:rsidRPr="00C23D4B">
        <w:rPr>
          <w:rFonts w:asciiTheme="minorHAnsi" w:hAnsiTheme="minorHAnsi"/>
          <w:color w:val="000000"/>
          <w:sz w:val="16"/>
          <w:szCs w:val="22"/>
          <w:shd w:val="clear" w:color="auto" w:fill="FFFFFF"/>
        </w:rPr>
        <w:t>—the Spratlys (Nansha) and Paracels (Xisha) in the SCS, Diaoyudao (Senkaku)</w:t>
      </w:r>
      <w:r w:rsidRPr="00C23D4B">
        <w:rPr>
          <w:rFonts w:asciiTheme="minorHAnsi" w:hAnsiTheme="minorHAnsi"/>
          <w:b/>
          <w:color w:val="000000"/>
          <w:sz w:val="22"/>
          <w:szCs w:val="22"/>
          <w:u w:val="single"/>
          <w:shd w:val="clear" w:color="auto" w:fill="FFFFFF"/>
        </w:rPr>
        <w:t xml:space="preserve"> in the ECS—with military construction and personnel, and U.S. naval and air maneuvers are deliberately challenging Chinese activity. Leaders of both countries are now issuing thinly veiled warnings, demanding acceptance of their respective positions and disputing details of the encounters.</w:t>
      </w:r>
    </w:p>
    <w:p w14:paraId="189294EB" w14:textId="77777777" w:rsidR="00265177" w:rsidRDefault="00265177" w:rsidP="00265177">
      <w:pPr>
        <w:pStyle w:val="Heading4"/>
        <w:rPr>
          <w:shd w:val="clear" w:color="auto" w:fill="FFFFFF"/>
        </w:rPr>
      </w:pPr>
      <w:r>
        <w:rPr>
          <w:shd w:val="clear" w:color="auto" w:fill="FFFFFF"/>
        </w:rPr>
        <w:t>Miscalculations in status quo could lead to armed confrontation now due to tensions</w:t>
      </w:r>
    </w:p>
    <w:p w14:paraId="4A67C447" w14:textId="77777777" w:rsidR="00265177" w:rsidRDefault="00265177" w:rsidP="00265177">
      <w:pPr>
        <w:rPr>
          <w:rStyle w:val="Style13ptBold"/>
        </w:rPr>
      </w:pPr>
      <w:r w:rsidRPr="005A0B3A">
        <w:rPr>
          <w:rStyle w:val="Style13ptBold"/>
        </w:rPr>
        <w:t>Gurtov 16</w:t>
      </w:r>
    </w:p>
    <w:p w14:paraId="09E1A785" w14:textId="77777777" w:rsidR="00265177" w:rsidRPr="00C23D4B" w:rsidRDefault="00265177" w:rsidP="00265177">
      <w:pPr>
        <w:pStyle w:val="NormalWeb"/>
        <w:shd w:val="clear" w:color="auto" w:fill="FFFFFF"/>
        <w:spacing w:before="150" w:beforeAutospacing="0" w:after="300" w:afterAutospacing="0" w:line="300" w:lineRule="atLeast"/>
        <w:textAlignment w:val="baseline"/>
        <w:rPr>
          <w:rFonts w:asciiTheme="minorHAnsi" w:hAnsiTheme="minorHAnsi"/>
          <w:sz w:val="22"/>
          <w:szCs w:val="22"/>
          <w:shd w:val="clear" w:color="auto" w:fill="FFFFFF"/>
        </w:rPr>
      </w:pPr>
      <w:r w:rsidRPr="005A0B3A">
        <w:rPr>
          <w:rFonts w:asciiTheme="minorHAnsi" w:hAnsiTheme="minorHAnsi"/>
          <w:sz w:val="22"/>
          <w:szCs w:val="22"/>
          <w:shd w:val="clear" w:color="auto" w:fill="FFFFFF"/>
        </w:rPr>
        <w:t>Mel Gurtov,</w:t>
      </w:r>
      <w:r>
        <w:rPr>
          <w:rFonts w:asciiTheme="minorHAnsi" w:hAnsiTheme="minorHAnsi"/>
          <w:sz w:val="22"/>
          <w:szCs w:val="22"/>
          <w:shd w:val="clear" w:color="auto" w:fill="FFFFFF"/>
        </w:rPr>
        <w:t xml:space="preserve"> </w:t>
      </w:r>
      <w:r w:rsidRPr="005A0B3A">
        <w:rPr>
          <w:rFonts w:asciiTheme="minorHAnsi" w:hAnsiTheme="minorHAnsi"/>
          <w:sz w:val="22"/>
          <w:szCs w:val="22"/>
          <w:shd w:val="clear" w:color="auto" w:fill="FFFFFF"/>
        </w:rPr>
        <w:t xml:space="preserve">Professor Emeritus of Political Science at Portland State University and Editor-in-Chief of Asian Perspective,6/20/16, </w:t>
      </w:r>
      <w:hyperlink r:id="rId37" w:history="1">
        <w:r w:rsidRPr="005A0B3A">
          <w:rPr>
            <w:rStyle w:val="Hyperlink"/>
            <w:rFonts w:asciiTheme="minorHAnsi" w:eastAsiaTheme="majorEastAsia" w:hAnsiTheme="minorHAnsi"/>
            <w:sz w:val="22"/>
            <w:szCs w:val="22"/>
            <w:bdr w:val="none" w:sz="0" w:space="0" w:color="auto" w:frame="1"/>
            <w:shd w:val="clear" w:color="auto" w:fill="FFFFFF"/>
          </w:rPr>
          <w:t>Too Close for Comfort: The Dangerous U.S.-China Maritime Disputes</w:t>
        </w:r>
      </w:hyperlink>
      <w:r w:rsidRPr="005A0B3A">
        <w:rPr>
          <w:rFonts w:asciiTheme="minorHAnsi" w:hAnsiTheme="minorHAnsi"/>
          <w:sz w:val="22"/>
          <w:szCs w:val="22"/>
        </w:rPr>
        <w:t>,</w:t>
      </w:r>
      <w:r w:rsidRPr="005A0B3A">
        <w:rPr>
          <w:sz w:val="22"/>
          <w:szCs w:val="22"/>
        </w:rPr>
        <w:t xml:space="preserve"> </w:t>
      </w:r>
      <w:hyperlink r:id="rId38" w:history="1">
        <w:r w:rsidRPr="00E83BE6">
          <w:rPr>
            <w:rStyle w:val="Hyperlink"/>
            <w:rFonts w:asciiTheme="minorHAnsi" w:hAnsiTheme="minorHAnsi"/>
            <w:sz w:val="22"/>
            <w:szCs w:val="22"/>
          </w:rPr>
          <w:t>http://www.chinausfocus.com/peace-security/too-close-for-comfort-the-dangerous-u-s-china-maritime-disputes/,Mohit</w:t>
        </w:r>
      </w:hyperlink>
      <w:r>
        <w:rPr>
          <w:rFonts w:asciiTheme="minorHAnsi" w:hAnsiTheme="minorHAnsi"/>
          <w:sz w:val="22"/>
          <w:szCs w:val="22"/>
        </w:rPr>
        <w:t xml:space="preserve"> G.</w:t>
      </w:r>
    </w:p>
    <w:p w14:paraId="30E456FC" w14:textId="77777777" w:rsidR="00265177" w:rsidRPr="00C23D4B" w:rsidRDefault="00265177" w:rsidP="00265177">
      <w:pPr>
        <w:shd w:val="clear" w:color="auto" w:fill="FFFFFF"/>
        <w:spacing w:before="150" w:after="300" w:line="300" w:lineRule="atLeast"/>
        <w:textAlignment w:val="baseline"/>
        <w:rPr>
          <w:rFonts w:asciiTheme="minorHAnsi" w:eastAsia="Times New Roman" w:hAnsiTheme="minorHAnsi" w:cs="Times New Roman"/>
          <w:color w:val="000000"/>
        </w:rPr>
      </w:pPr>
      <w:r w:rsidRPr="00C23D4B">
        <w:rPr>
          <w:rFonts w:asciiTheme="minorHAnsi" w:eastAsia="Times New Roman" w:hAnsiTheme="minorHAnsi" w:cs="Times New Roman"/>
          <w:b/>
          <w:color w:val="000000"/>
          <w:u w:val="single"/>
        </w:rPr>
        <w:t>The latest close calls, and war of words</w:t>
      </w:r>
      <w:r w:rsidRPr="00C23D4B">
        <w:rPr>
          <w:rFonts w:asciiTheme="minorHAnsi" w:eastAsia="Times New Roman" w:hAnsiTheme="minorHAnsi" w:cs="Times New Roman"/>
          <w:color w:val="000000"/>
        </w:rPr>
        <w:t>, need not lead to an open collision.</w:t>
      </w:r>
      <w:r>
        <w:rPr>
          <w:rFonts w:asciiTheme="minorHAnsi" w:eastAsia="Times New Roman" w:hAnsiTheme="minorHAnsi" w:cs="Times New Roman"/>
          <w:color w:val="000000"/>
        </w:rPr>
        <w:t xml:space="preserve"> </w:t>
      </w:r>
      <w:r w:rsidRPr="00C23D4B">
        <w:rPr>
          <w:rFonts w:asciiTheme="minorHAnsi" w:eastAsia="Times New Roman" w:hAnsiTheme="minorHAnsi" w:cs="Times New Roman"/>
          <w:color w:val="000000"/>
        </w:rPr>
        <w:t xml:space="preserve">But they certainly </w:t>
      </w:r>
      <w:r w:rsidRPr="00C23D4B">
        <w:rPr>
          <w:rFonts w:asciiTheme="minorHAnsi" w:eastAsia="Times New Roman" w:hAnsiTheme="minorHAnsi" w:cs="Times New Roman"/>
          <w:b/>
          <w:color w:val="000000"/>
          <w:u w:val="single"/>
        </w:rPr>
        <w:t>are worrisome.</w:t>
      </w:r>
      <w:r>
        <w:rPr>
          <w:rFonts w:asciiTheme="minorHAnsi" w:eastAsia="Times New Roman" w:hAnsiTheme="minorHAnsi" w:cs="Times New Roman"/>
          <w:b/>
          <w:color w:val="000000"/>
          <w:u w:val="single"/>
        </w:rPr>
        <w:t xml:space="preserve"> </w:t>
      </w:r>
      <w:r w:rsidRPr="00C23D4B">
        <w:rPr>
          <w:rFonts w:asciiTheme="minorHAnsi" w:eastAsia="Times New Roman" w:hAnsiTheme="minorHAnsi" w:cs="Times New Roman"/>
          <w:b/>
          <w:color w:val="000000"/>
          <w:u w:val="single"/>
        </w:rPr>
        <w:t>U.S. naval and air probing of China’s SCS buildup, and Chinese land reclamation and military construction on disputed territory, are all on the increase—reason enough for concern.</w:t>
      </w:r>
      <w:r>
        <w:rPr>
          <w:rFonts w:asciiTheme="minorHAnsi" w:eastAsia="Times New Roman" w:hAnsiTheme="minorHAnsi" w:cs="Times New Roman"/>
          <w:b/>
          <w:color w:val="000000"/>
          <w:u w:val="single"/>
        </w:rPr>
        <w:t xml:space="preserve"> </w:t>
      </w:r>
      <w:r w:rsidRPr="00C23D4B">
        <w:rPr>
          <w:rFonts w:asciiTheme="minorHAnsi" w:eastAsia="Times New Roman" w:hAnsiTheme="minorHAnsi" w:cs="Times New Roman"/>
          <w:color w:val="000000"/>
        </w:rPr>
        <w:t>France has added to the volatile mix by calling on European navies to have a “regular and visible presence” in the SCS.</w:t>
      </w:r>
      <w:r>
        <w:rPr>
          <w:rFonts w:asciiTheme="minorHAnsi" w:eastAsia="Times New Roman" w:hAnsiTheme="minorHAnsi" w:cs="Times New Roman"/>
          <w:color w:val="000000"/>
        </w:rPr>
        <w:t xml:space="preserve"> </w:t>
      </w:r>
      <w:r w:rsidRPr="00C23D4B">
        <w:rPr>
          <w:rFonts w:asciiTheme="minorHAnsi" w:eastAsia="Times New Roman" w:hAnsiTheme="minorHAnsi" w:cs="Times New Roman"/>
          <w:b/>
          <w:color w:val="000000"/>
          <w:u w:val="single"/>
        </w:rPr>
        <w:t>Nationalistic bravado and internal political factors in both countries are also ingredients for a miscalculation that could lead to use of deadly force.</w:t>
      </w:r>
      <w:r>
        <w:rPr>
          <w:rFonts w:asciiTheme="minorHAnsi" w:eastAsia="Times New Roman" w:hAnsiTheme="minorHAnsi" w:cs="Times New Roman"/>
          <w:color w:val="000000"/>
        </w:rPr>
        <w:t xml:space="preserve"> </w:t>
      </w:r>
      <w:r w:rsidRPr="00C23D4B">
        <w:rPr>
          <w:rFonts w:asciiTheme="minorHAnsi" w:eastAsia="Times New Roman" w:hAnsiTheme="minorHAnsi" w:cs="Times New Roman"/>
          <w:color w:val="000000"/>
        </w:rPr>
        <w:t>Ashton Carter’s call at the Shangri-La Dialogue for a “principled security network” for the region is thus premature, but it does have potential common ground with Chinese military confidence building efforts that Admiral Sun cited involving the U.S., Japan, and India.</w:t>
      </w:r>
      <w:r>
        <w:rPr>
          <w:rFonts w:asciiTheme="minorHAnsi" w:eastAsia="Times New Roman" w:hAnsiTheme="minorHAnsi" w:cs="Times New Roman"/>
          <w:color w:val="000000"/>
        </w:rPr>
        <w:t xml:space="preserve"> </w:t>
      </w:r>
      <w:r w:rsidRPr="00C23D4B">
        <w:rPr>
          <w:rFonts w:asciiTheme="minorHAnsi" w:eastAsia="Times New Roman" w:hAnsiTheme="minorHAnsi" w:cs="Times New Roman"/>
          <w:b/>
          <w:color w:val="000000"/>
          <w:u w:val="single"/>
        </w:rPr>
        <w:t>There is no good reason for China and the U.S. to be this close to an armed confrontation.</w:t>
      </w:r>
      <w:r>
        <w:rPr>
          <w:rFonts w:asciiTheme="minorHAnsi" w:eastAsia="Times New Roman" w:hAnsiTheme="minorHAnsi" w:cs="Times New Roman"/>
          <w:b/>
          <w:color w:val="000000"/>
          <w:u w:val="single"/>
        </w:rPr>
        <w:t xml:space="preserve"> </w:t>
      </w:r>
      <w:r w:rsidRPr="00C23D4B">
        <w:rPr>
          <w:rFonts w:asciiTheme="minorHAnsi" w:eastAsia="Times New Roman" w:hAnsiTheme="minorHAnsi" w:cs="Times New Roman"/>
          <w:b/>
          <w:color w:val="000000"/>
          <w:u w:val="single"/>
        </w:rPr>
        <w:t>The cat-and-mouse game now being played is dangerous.</w:t>
      </w:r>
      <w:r>
        <w:rPr>
          <w:rFonts w:asciiTheme="minorHAnsi" w:eastAsia="Times New Roman" w:hAnsiTheme="minorHAnsi" w:cs="Times New Roman"/>
          <w:b/>
          <w:color w:val="000000"/>
          <w:u w:val="single"/>
        </w:rPr>
        <w:t xml:space="preserve"> </w:t>
      </w:r>
      <w:r w:rsidRPr="00C23D4B">
        <w:rPr>
          <w:rFonts w:asciiTheme="minorHAnsi" w:eastAsia="Times New Roman" w:hAnsiTheme="minorHAnsi" w:cs="Times New Roman"/>
          <w:b/>
          <w:color w:val="000000"/>
          <w:u w:val="single"/>
        </w:rPr>
        <w:t>A firefight—whether by accident, design, a collision of aircraft or ships, or the impetuous action of a military commander on the scene—is increasingly possible, regardless of the intentions of national leaders</w:t>
      </w:r>
      <w:r w:rsidRPr="00C23D4B">
        <w:rPr>
          <w:rFonts w:asciiTheme="minorHAnsi" w:eastAsia="Times New Roman" w:hAnsiTheme="minorHAnsi" w:cs="Times New Roman"/>
          <w:color w:val="000000"/>
        </w:rPr>
        <w:t>.</w:t>
      </w:r>
      <w:r>
        <w:rPr>
          <w:rFonts w:asciiTheme="minorHAnsi" w:eastAsia="Times New Roman" w:hAnsiTheme="minorHAnsi" w:cs="Times New Roman"/>
          <w:color w:val="000000"/>
        </w:rPr>
        <w:t xml:space="preserve"> </w:t>
      </w:r>
      <w:r w:rsidRPr="00C23D4B">
        <w:rPr>
          <w:rFonts w:asciiTheme="minorHAnsi" w:eastAsia="Times New Roman" w:hAnsiTheme="minorHAnsi" w:cs="Times New Roman"/>
          <w:color w:val="000000"/>
        </w:rPr>
        <w:t>Direct talks between senior military and political leaders, such as the Security and Economic Dialogue, are necessary and desirable, but, in the meantime, U.S. and Chinese air and naval leaders need to take a step back.</w:t>
      </w:r>
      <w:r>
        <w:rPr>
          <w:rFonts w:asciiTheme="minorHAnsi" w:eastAsia="Times New Roman" w:hAnsiTheme="minorHAnsi" w:cs="Times New Roman"/>
          <w:color w:val="000000"/>
        </w:rPr>
        <w:t xml:space="preserve"> </w:t>
      </w:r>
      <w:r w:rsidRPr="00C23D4B">
        <w:rPr>
          <w:rFonts w:asciiTheme="minorHAnsi" w:eastAsia="Times New Roman" w:hAnsiTheme="minorHAnsi" w:cs="Times New Roman"/>
          <w:color w:val="000000"/>
        </w:rPr>
        <w:t>They should follow the practice of “peace by pieces”: as the Chinese saying goes, search for common ground while reserving differences, and tackle the least difficult issues first while putting the most difficult issues on the back burner</w:t>
      </w:r>
    </w:p>
    <w:p w14:paraId="42E9C7D4" w14:textId="77777777" w:rsidR="00EA1059" w:rsidRPr="00142BC8" w:rsidRDefault="00EA1059" w:rsidP="00EA1059">
      <w:pPr>
        <w:pStyle w:val="Heading3"/>
        <w:rPr>
          <w:rFonts w:asciiTheme="minorHAnsi" w:hAnsiTheme="minorHAnsi"/>
        </w:rPr>
      </w:pPr>
      <w:r w:rsidRPr="00142BC8">
        <w:rPr>
          <w:rFonts w:asciiTheme="minorHAnsi" w:hAnsiTheme="minorHAnsi"/>
        </w:rPr>
        <w:t>AT: Relations stable</w:t>
      </w:r>
    </w:p>
    <w:p w14:paraId="1DA3F865" w14:textId="77777777" w:rsidR="00EA1059" w:rsidRPr="00142BC8" w:rsidRDefault="00EA1059" w:rsidP="00EA1059">
      <w:pPr>
        <w:pStyle w:val="Heading4"/>
        <w:rPr>
          <w:rFonts w:asciiTheme="minorHAnsi" w:hAnsiTheme="minorHAnsi"/>
        </w:rPr>
      </w:pPr>
      <w:r w:rsidRPr="00142BC8">
        <w:rPr>
          <w:rFonts w:asciiTheme="minorHAnsi" w:hAnsiTheme="minorHAnsi"/>
        </w:rPr>
        <w:t>Recent developments have destabilized US-China relations; prefer recent evidence</w:t>
      </w:r>
    </w:p>
    <w:p w14:paraId="367CEF24" w14:textId="77777777" w:rsidR="00EA1059" w:rsidRPr="00142BC8" w:rsidRDefault="00EA1059" w:rsidP="00EA1059">
      <w:pPr>
        <w:rPr>
          <w:rFonts w:asciiTheme="minorHAnsi" w:hAnsiTheme="minorHAnsi"/>
        </w:rPr>
      </w:pPr>
      <w:r w:rsidRPr="00142BC8">
        <w:rPr>
          <w:rStyle w:val="Style13ptBold"/>
          <w:rFonts w:asciiTheme="minorHAnsi" w:hAnsiTheme="minorHAnsi"/>
        </w:rPr>
        <w:t>The Post and Courier, 6-20</w:t>
      </w:r>
      <w:r w:rsidRPr="00142BC8">
        <w:rPr>
          <w:rFonts w:asciiTheme="minorHAnsi" w:hAnsiTheme="minorHAnsi"/>
        </w:rPr>
        <w:t xml:space="preserve"> (The Post and Courier, the South's oldest daily newspaper, traces its roots to The Courier, 6/20/2016, “Weakness won’t work on China,” </w:t>
      </w:r>
      <w:hyperlink r:id="rId39" w:history="1">
        <w:r w:rsidRPr="00142BC8">
          <w:rPr>
            <w:rStyle w:val="Hyperlink"/>
            <w:rFonts w:asciiTheme="minorHAnsi" w:hAnsiTheme="minorHAnsi"/>
          </w:rPr>
          <w:t>http://www.postandcourier.com/20160620/160629964/weakness-wont-work-on-china</w:t>
        </w:r>
      </w:hyperlink>
      <w:r w:rsidRPr="00142BC8">
        <w:rPr>
          <w:rFonts w:asciiTheme="minorHAnsi" w:hAnsiTheme="minorHAnsi"/>
        </w:rPr>
        <w:t>, Stephen (Alex)-S)</w:t>
      </w:r>
    </w:p>
    <w:p w14:paraId="71EF179C" w14:textId="77777777" w:rsidR="00EA1059" w:rsidRPr="00142BC8" w:rsidRDefault="00EA1059" w:rsidP="00EA1059">
      <w:pPr>
        <w:rPr>
          <w:rFonts w:asciiTheme="minorHAnsi" w:hAnsiTheme="minorHAnsi"/>
          <w:sz w:val="16"/>
        </w:rPr>
      </w:pPr>
      <w:r w:rsidRPr="00142BC8">
        <w:rPr>
          <w:rStyle w:val="StyleUnderline"/>
          <w:rFonts w:asciiTheme="minorHAnsi" w:hAnsiTheme="minorHAnsi"/>
          <w:highlight w:val="cyan"/>
        </w:rPr>
        <w:t>Recent</w:t>
      </w:r>
      <w:r w:rsidRPr="00142BC8">
        <w:rPr>
          <w:rStyle w:val="StyleUnderline"/>
          <w:rFonts w:asciiTheme="minorHAnsi" w:hAnsiTheme="minorHAnsi"/>
        </w:rPr>
        <w:t xml:space="preserve"> high-level </w:t>
      </w:r>
      <w:r w:rsidRPr="00142BC8">
        <w:rPr>
          <w:rStyle w:val="StyleUnderline"/>
          <w:rFonts w:asciiTheme="minorHAnsi" w:hAnsiTheme="minorHAnsi"/>
          <w:highlight w:val="cyan"/>
        </w:rPr>
        <w:t>talks between American and Chinese officials ended badly</w:t>
      </w:r>
      <w:r w:rsidRPr="00142BC8">
        <w:rPr>
          <w:rStyle w:val="StyleUnderline"/>
          <w:rFonts w:asciiTheme="minorHAnsi" w:hAnsiTheme="minorHAnsi"/>
        </w:rPr>
        <w:t xml:space="preserve"> in Beijing </w:t>
      </w:r>
      <w:r w:rsidRPr="00142BC8">
        <w:rPr>
          <w:rStyle w:val="StyleUnderline"/>
          <w:rFonts w:asciiTheme="minorHAnsi" w:hAnsiTheme="minorHAnsi"/>
          <w:highlight w:val="cyan"/>
        </w:rPr>
        <w:t>as China leans toward greater confrontation</w:t>
      </w:r>
      <w:r w:rsidRPr="00142BC8">
        <w:rPr>
          <w:rStyle w:val="StyleUnderline"/>
          <w:rFonts w:asciiTheme="minorHAnsi" w:hAnsiTheme="minorHAnsi"/>
        </w:rPr>
        <w:t xml:space="preserve"> with its neighbors and the United States </w:t>
      </w:r>
      <w:r w:rsidRPr="00142BC8">
        <w:rPr>
          <w:rStyle w:val="StyleUnderline"/>
          <w:rFonts w:asciiTheme="minorHAnsi" w:hAnsiTheme="minorHAnsi"/>
          <w:highlight w:val="cyan"/>
        </w:rPr>
        <w:t>over the South China Sea</w:t>
      </w:r>
      <w:r w:rsidRPr="00142BC8">
        <w:rPr>
          <w:rFonts w:asciiTheme="minorHAnsi" w:hAnsiTheme="minorHAnsi"/>
          <w:sz w:val="16"/>
        </w:rPr>
        <w:t xml:space="preserve">. The Strategic and Economic Dialogue was instituted by President Barack Obama in 2009, following similar talks during the George W. Bush administration. The latest discussion was the eighth and final round. Secretary of State </w:t>
      </w:r>
      <w:r w:rsidRPr="00142BC8">
        <w:rPr>
          <w:rStyle w:val="StyleUnderline"/>
          <w:rFonts w:asciiTheme="minorHAnsi" w:hAnsiTheme="minorHAnsi"/>
        </w:rPr>
        <w:t>John Kerry has said U.S.-China relations may be “the most consequential bilateral relationship ... in the world.”</w:t>
      </w:r>
      <w:r w:rsidRPr="00142BC8">
        <w:rPr>
          <w:rFonts w:asciiTheme="minorHAnsi" w:hAnsiTheme="minorHAnsi"/>
          <w:sz w:val="16"/>
        </w:rPr>
        <w:t xml:space="preserve"> Because of their importance, the next American president is likely to find a way to continue the high-level talks. Let us hope she, or he, has more success. There were some possible gains for the Americans, led by Treasury Secretary Jacob Lew, on the economic side. China promised to curb protectionist and predatory trade practices by reducing steel overproduction and dumping, stabilizing the relationship between the dollar and China’s yuan, and allowing U.S. banks to lend Chinese currency. The strategic dialogue, where Secretary Kerry took the lead, was concluded with mixed results. On the positive side, China agreed once again to support tougher economic and financial sanctions against North Korea because of its nuclear and missile programs. However, effective implementation of the sanctions will require Chinese authorities to stop the lucrative and often illegal border trade between North Korea and China. And that may be wishful thinking. But </w:t>
      </w:r>
      <w:r w:rsidRPr="00142BC8">
        <w:rPr>
          <w:rStyle w:val="StyleUnderline"/>
          <w:rFonts w:asciiTheme="minorHAnsi" w:hAnsiTheme="minorHAnsi"/>
          <w:highlight w:val="cyan"/>
        </w:rPr>
        <w:t>China left no lingering questions about its position on</w:t>
      </w:r>
      <w:r w:rsidRPr="00142BC8">
        <w:rPr>
          <w:rStyle w:val="StyleUnderline"/>
          <w:rFonts w:asciiTheme="minorHAnsi" w:hAnsiTheme="minorHAnsi"/>
        </w:rPr>
        <w:t xml:space="preserve"> its claims over the bulk of </w:t>
      </w:r>
      <w:r w:rsidRPr="00142BC8">
        <w:rPr>
          <w:rStyle w:val="StyleUnderline"/>
          <w:rFonts w:asciiTheme="minorHAnsi" w:hAnsiTheme="minorHAnsi"/>
          <w:highlight w:val="cyan"/>
        </w:rPr>
        <w:t>the South China Sea</w:t>
      </w:r>
      <w:r w:rsidRPr="00142BC8">
        <w:rPr>
          <w:rStyle w:val="StyleUnderline"/>
          <w:rFonts w:asciiTheme="minorHAnsi" w:hAnsiTheme="minorHAnsi"/>
        </w:rPr>
        <w:t xml:space="preserve">. Just before meeting his Chinese counterparts, </w:t>
      </w:r>
      <w:r w:rsidRPr="00142BC8">
        <w:rPr>
          <w:rStyle w:val="StyleUnderline"/>
          <w:rFonts w:asciiTheme="minorHAnsi" w:hAnsiTheme="minorHAnsi"/>
          <w:highlight w:val="cyan"/>
        </w:rPr>
        <w:t>Secretary Kerry declared, “We are looking for a peaceful resolution to the dispute in the South China Sea and oppose any country resolving claims through unilateral action.”</w:t>
      </w:r>
      <w:r w:rsidRPr="00142BC8">
        <w:rPr>
          <w:rFonts w:asciiTheme="minorHAnsi" w:hAnsiTheme="minorHAnsi"/>
          <w:sz w:val="16"/>
        </w:rPr>
        <w:t xml:space="preserve"> He also warned China against trying to claim the air space over the South China Sea by imposing an “Air Defense Identification Zone” (ADIZ) requiring transiting aircraft to have Chinese permission. “</w:t>
      </w:r>
      <w:r w:rsidRPr="00142BC8">
        <w:rPr>
          <w:rStyle w:val="StyleUnderline"/>
          <w:rFonts w:asciiTheme="minorHAnsi" w:hAnsiTheme="minorHAnsi"/>
          <w:highlight w:val="cyan"/>
        </w:rPr>
        <w:t>We will consider an ADIZ over portions of the SCS as a provocative and destabilizing act</w:t>
      </w:r>
      <w:r w:rsidRPr="00142BC8">
        <w:rPr>
          <w:rFonts w:asciiTheme="minorHAnsi" w:hAnsiTheme="minorHAnsi"/>
          <w:sz w:val="16"/>
        </w:rPr>
        <w:t xml:space="preserve">,” Mr. Kerry said. </w:t>
      </w:r>
      <w:r w:rsidRPr="00142BC8">
        <w:rPr>
          <w:rStyle w:val="StyleUnderline"/>
          <w:rFonts w:asciiTheme="minorHAnsi" w:hAnsiTheme="minorHAnsi"/>
          <w:highlight w:val="cyan"/>
        </w:rPr>
        <w:t>China suggested this was confrontational language, and during Mr. Kerry’s Beijing visit two Chinese jets buzzed a U.S. reconnaissance aircraft over the East China Sea in what the Air Force called an “unsafe” fashion</w:t>
      </w:r>
      <w:r w:rsidRPr="00142BC8">
        <w:rPr>
          <w:rFonts w:asciiTheme="minorHAnsi" w:hAnsiTheme="minorHAnsi"/>
          <w:sz w:val="16"/>
        </w:rPr>
        <w:t xml:space="preserve">. Meanwhile, at a meeting of the Association of Southeast Asian Nations last week, China successfully lobbied to have the organization withdraw a statement declaring “serious concerns over recent and ongoing developments, which have eroded trust and confidence, increased tensions and which may have the potential to undermine peace, security and stability in the South China Sea.” The statement reflected the views of Malaysia, the Philippines, Vietnam and Brunei, but after China’s intervention met with opposition from Laos, which has a large trade, but no territorial dispute, with China. Also, </w:t>
      </w:r>
      <w:r w:rsidRPr="00142BC8">
        <w:rPr>
          <w:rStyle w:val="StyleUnderline"/>
          <w:rFonts w:asciiTheme="minorHAnsi" w:hAnsiTheme="minorHAnsi"/>
        </w:rPr>
        <w:t>China has signaled that it is unlikely to accept a forthcoming ruling by an international tribunal</w:t>
      </w:r>
      <w:r w:rsidRPr="00142BC8">
        <w:rPr>
          <w:rFonts w:asciiTheme="minorHAnsi" w:hAnsiTheme="minorHAnsi"/>
          <w:sz w:val="16"/>
        </w:rPr>
        <w:t xml:space="preserve"> in The Hague, Netherlands, called the Permanent Court of Arbitration, </w:t>
      </w:r>
      <w:r w:rsidRPr="00142BC8">
        <w:rPr>
          <w:rStyle w:val="StyleUnderline"/>
          <w:rFonts w:asciiTheme="minorHAnsi" w:hAnsiTheme="minorHAnsi"/>
        </w:rPr>
        <w:t xml:space="preserve">to which the Philippines has appealed to contest the Chinese territorial claims in the South China Sea. Observers predict that ruling is likely to go against China, but it claims the court has no jurisdiction. </w:t>
      </w:r>
      <w:r w:rsidRPr="00142BC8">
        <w:rPr>
          <w:rStyle w:val="Emphasis"/>
          <w:rFonts w:asciiTheme="minorHAnsi" w:hAnsiTheme="minorHAnsi"/>
          <w:highlight w:val="cyan"/>
        </w:rPr>
        <w:t>Despite the Obama administration’s “Pivot to Asia”</w:t>
      </w:r>
      <w:r w:rsidRPr="00142BC8">
        <w:rPr>
          <w:rFonts w:asciiTheme="minorHAnsi" w:hAnsiTheme="minorHAnsi"/>
          <w:sz w:val="16"/>
        </w:rPr>
        <w:t xml:space="preserve"> and its commendable actions in defense of freedom of navigation in the South China Sea</w:t>
      </w:r>
      <w:r w:rsidRPr="00142BC8">
        <w:rPr>
          <w:rFonts w:asciiTheme="minorHAnsi" w:hAnsiTheme="minorHAnsi"/>
        </w:rPr>
        <w:t xml:space="preserve">, </w:t>
      </w:r>
      <w:r w:rsidRPr="00142BC8">
        <w:rPr>
          <w:rStyle w:val="Emphasis"/>
          <w:rFonts w:asciiTheme="minorHAnsi" w:hAnsiTheme="minorHAnsi"/>
          <w:highlight w:val="cyan"/>
        </w:rPr>
        <w:t>relations with China remain unstable</w:t>
      </w:r>
      <w:r w:rsidRPr="00142BC8">
        <w:rPr>
          <w:rStyle w:val="StyleUnderline"/>
          <w:rFonts w:asciiTheme="minorHAnsi" w:hAnsiTheme="minorHAnsi"/>
          <w:highlight w:val="cyan"/>
        </w:rPr>
        <w:t>. In fact, the confrontation over China’s effort to seize control of international waters is growing more heated. More “incidents” — intimidation of flights, naval confrontations and the like — can be expected</w:t>
      </w:r>
      <w:r w:rsidRPr="00142BC8">
        <w:rPr>
          <w:rFonts w:asciiTheme="minorHAnsi" w:hAnsiTheme="minorHAnsi"/>
          <w:sz w:val="16"/>
        </w:rPr>
        <w:t>. Any effective measures to counter China’s territorial ambitions will require strong U.S. leadership backed by a greater budget commitment to defense.</w:t>
      </w:r>
    </w:p>
    <w:p w14:paraId="7C69AC36" w14:textId="77777777" w:rsidR="00EA1059" w:rsidRPr="00142BC8" w:rsidRDefault="00EA1059" w:rsidP="00EA1059">
      <w:pPr>
        <w:rPr>
          <w:rFonts w:asciiTheme="minorHAnsi" w:hAnsiTheme="minorHAnsi"/>
        </w:rPr>
      </w:pPr>
    </w:p>
    <w:p w14:paraId="7D008D39" w14:textId="77777777" w:rsidR="007136A5" w:rsidRPr="00142BC8" w:rsidRDefault="007136A5" w:rsidP="007136A5">
      <w:pPr>
        <w:pStyle w:val="Heading2"/>
        <w:rPr>
          <w:rFonts w:asciiTheme="minorHAnsi" w:hAnsiTheme="minorHAnsi"/>
        </w:rPr>
      </w:pPr>
      <w:r w:rsidRPr="00142BC8">
        <w:rPr>
          <w:rFonts w:asciiTheme="minorHAnsi" w:hAnsiTheme="minorHAnsi"/>
        </w:rPr>
        <w:t>Solvency</w:t>
      </w:r>
    </w:p>
    <w:p w14:paraId="1936BC6B" w14:textId="77777777" w:rsidR="00EA1059" w:rsidRPr="00142BC8" w:rsidRDefault="00EA1059" w:rsidP="00EA1059">
      <w:pPr>
        <w:pStyle w:val="Heading3"/>
        <w:rPr>
          <w:rFonts w:asciiTheme="minorHAnsi" w:hAnsiTheme="minorHAnsi"/>
        </w:rPr>
      </w:pPr>
      <w:r w:rsidRPr="00142BC8">
        <w:rPr>
          <w:rFonts w:asciiTheme="minorHAnsi" w:hAnsiTheme="minorHAnsi"/>
        </w:rPr>
        <w:t>Say yes</w:t>
      </w:r>
    </w:p>
    <w:p w14:paraId="63E72052" w14:textId="77777777" w:rsidR="00EA1059" w:rsidRPr="00142BC8" w:rsidRDefault="00EA1059" w:rsidP="00EA1059">
      <w:pPr>
        <w:pStyle w:val="Heading4"/>
        <w:rPr>
          <w:rFonts w:asciiTheme="minorHAnsi" w:hAnsiTheme="minorHAnsi"/>
        </w:rPr>
      </w:pPr>
      <w:r w:rsidRPr="00142BC8">
        <w:rPr>
          <w:rFonts w:asciiTheme="minorHAnsi" w:hAnsiTheme="minorHAnsi"/>
        </w:rPr>
        <w:t>China says yes to CBMs will help solve conflicts in disputed waters</w:t>
      </w:r>
    </w:p>
    <w:p w14:paraId="34CFE69F" w14:textId="77777777" w:rsidR="00EA1059" w:rsidRPr="00142BC8" w:rsidRDefault="00EA1059" w:rsidP="00EA1059">
      <w:pPr>
        <w:rPr>
          <w:rStyle w:val="Style13ptBold"/>
          <w:rFonts w:asciiTheme="minorHAnsi" w:hAnsiTheme="minorHAnsi"/>
        </w:rPr>
      </w:pPr>
      <w:r w:rsidRPr="00142BC8">
        <w:rPr>
          <w:rStyle w:val="Style13ptBold"/>
          <w:rFonts w:asciiTheme="minorHAnsi" w:hAnsiTheme="minorHAnsi"/>
        </w:rPr>
        <w:t>Glaser 2014</w:t>
      </w:r>
    </w:p>
    <w:p w14:paraId="26CF2CC4" w14:textId="77777777" w:rsidR="00EA1059" w:rsidRPr="00142BC8" w:rsidRDefault="00EA1059" w:rsidP="00EA1059">
      <w:pPr>
        <w:rPr>
          <w:rFonts w:asciiTheme="minorHAnsi" w:hAnsiTheme="minorHAnsi"/>
          <w:b/>
          <w:bCs/>
          <w:sz w:val="26"/>
        </w:rPr>
      </w:pPr>
      <w:r w:rsidRPr="00142BC8">
        <w:rPr>
          <w:rFonts w:asciiTheme="minorHAnsi" w:hAnsiTheme="minorHAnsi"/>
        </w:rPr>
        <w:t xml:space="preserve">Bonnie S. Glaser, A senior associate with the Pacific Forum, Center for Strategic and International Studies, 11/11/14, A step forward in us and china military ties </w:t>
      </w:r>
      <w:hyperlink r:id="rId40" w:history="1">
        <w:r w:rsidRPr="00142BC8">
          <w:rPr>
            <w:rStyle w:val="Hyperlink"/>
            <w:rFonts w:asciiTheme="minorHAnsi" w:hAnsiTheme="minorHAnsi"/>
          </w:rPr>
          <w:t>http://amti.csis.org/us-china-cbms-stability-maritime-asia/</w:t>
        </w:r>
      </w:hyperlink>
      <w:r w:rsidRPr="00142BC8">
        <w:rPr>
          <w:rFonts w:asciiTheme="minorHAnsi" w:hAnsiTheme="minorHAnsi"/>
        </w:rPr>
        <w:t xml:space="preserve"> Mohit G.</w:t>
      </w:r>
    </w:p>
    <w:p w14:paraId="74F52E39" w14:textId="77777777" w:rsidR="00EA1059" w:rsidRPr="00142BC8" w:rsidRDefault="00EA1059" w:rsidP="00EA1059">
      <w:pPr>
        <w:pStyle w:val="NormalWeb"/>
        <w:spacing w:before="0" w:beforeAutospacing="0" w:after="375" w:afterAutospacing="0"/>
        <w:rPr>
          <w:rFonts w:asciiTheme="minorHAnsi" w:hAnsiTheme="minorHAnsi" w:cs="Arial"/>
          <w:sz w:val="16"/>
          <w:szCs w:val="22"/>
        </w:rPr>
      </w:pPr>
      <w:r w:rsidRPr="00142BC8">
        <w:rPr>
          <w:rFonts w:asciiTheme="minorHAnsi" w:hAnsiTheme="minorHAnsi" w:cs="Arial"/>
          <w:b/>
          <w:sz w:val="22"/>
          <w:szCs w:val="22"/>
          <w:u w:val="single"/>
        </w:rPr>
        <w:t>Beijing resisted concluding military CBM agreements with the US for years, even after the 2001 collision between a Chinese fighter jet and a US surveillance plane, primarily because it did not want to appear to give legitimacy to US close-in surveillance operations</w:t>
      </w:r>
      <w:r w:rsidRPr="00142BC8">
        <w:rPr>
          <w:rFonts w:asciiTheme="minorHAnsi" w:hAnsiTheme="minorHAnsi" w:cs="Arial"/>
          <w:sz w:val="16"/>
          <w:szCs w:val="22"/>
        </w:rPr>
        <w:t xml:space="preserve"> along China’s coast. </w:t>
      </w:r>
      <w:r w:rsidRPr="00142BC8">
        <w:rPr>
          <w:rFonts w:asciiTheme="minorHAnsi" w:hAnsiTheme="minorHAnsi" w:cs="Arial"/>
          <w:b/>
          <w:sz w:val="22"/>
          <w:szCs w:val="22"/>
          <w:u w:val="single"/>
        </w:rPr>
        <w:t>Under Xi Jinping, however, China has signaled that it not only wants to avoid accidents, but also wants to establish a more cooperative relationship with the US military</w:t>
      </w:r>
      <w:r w:rsidRPr="00142BC8">
        <w:rPr>
          <w:rFonts w:asciiTheme="minorHAnsi" w:hAnsiTheme="minorHAnsi" w:cs="Arial"/>
          <w:sz w:val="22"/>
          <w:szCs w:val="22"/>
          <w:u w:val="single"/>
        </w:rPr>
        <w:t xml:space="preserve"> </w:t>
      </w:r>
      <w:r w:rsidRPr="00142BC8">
        <w:rPr>
          <w:rFonts w:asciiTheme="minorHAnsi" w:hAnsiTheme="minorHAnsi" w:cs="Arial"/>
          <w:sz w:val="16"/>
          <w:szCs w:val="22"/>
        </w:rPr>
        <w:t>as part of an overall “new type of major power relations” that Xi first proposed in early 2012. Xi has apparently instructed the PLA to engage constructively with US military counterparts, including in joint exercises, and to avoid dangerous intercepts that could result in mishaps .</w:t>
      </w:r>
      <w:r w:rsidRPr="00142BC8">
        <w:rPr>
          <w:rStyle w:val="StyleUnderline"/>
          <w:rFonts w:asciiTheme="minorHAnsi" w:hAnsiTheme="minorHAnsi"/>
          <w:szCs w:val="22"/>
        </w:rPr>
        <w:t>Agreement on these basic military CBMs is a good start.</w:t>
      </w:r>
      <w:r w:rsidRPr="00142BC8">
        <w:rPr>
          <w:rFonts w:asciiTheme="minorHAnsi" w:hAnsiTheme="minorHAnsi" w:cs="Arial"/>
          <w:b/>
          <w:sz w:val="22"/>
          <w:szCs w:val="22"/>
          <w:u w:val="single"/>
        </w:rPr>
        <w:t xml:space="preserve"> As maritime patrols and aerial activities have increased in disputed waters and near contentious territories, so too has the risk of an accident that could spiral out of control. These steps, if implemented and followed by additional measures, can reduce the potential for mishaps between the US and Chinese militaries,</w:t>
      </w:r>
      <w:r w:rsidRPr="00142BC8">
        <w:rPr>
          <w:rFonts w:asciiTheme="minorHAnsi" w:hAnsiTheme="minorHAnsi" w:cs="Arial"/>
          <w:sz w:val="16"/>
          <w:szCs w:val="22"/>
        </w:rPr>
        <w:t xml:space="preserve"> as well as provide a template that can be applied to other regional military rivalries, such as China and Japan</w:t>
      </w:r>
    </w:p>
    <w:p w14:paraId="7CFB246F" w14:textId="77777777" w:rsidR="00EA1059" w:rsidRPr="00142BC8" w:rsidRDefault="00EA1059" w:rsidP="00EA1059">
      <w:pPr>
        <w:pStyle w:val="Heading4"/>
        <w:rPr>
          <w:rFonts w:asciiTheme="minorHAnsi" w:hAnsiTheme="minorHAnsi"/>
        </w:rPr>
      </w:pPr>
      <w:r w:rsidRPr="00142BC8">
        <w:rPr>
          <w:rFonts w:asciiTheme="minorHAnsi" w:hAnsiTheme="minorHAnsi"/>
        </w:rPr>
        <w:t>Due to both the U.S. and China’s past with CBMs, both parties would commit to the scheme – solves worst case scenarios</w:t>
      </w:r>
    </w:p>
    <w:p w14:paraId="49B1AD89" w14:textId="77777777" w:rsidR="00EA1059" w:rsidRPr="00142BC8" w:rsidRDefault="00EA1059" w:rsidP="00EA1059">
      <w:pPr>
        <w:rPr>
          <w:rStyle w:val="Style13ptBold"/>
          <w:rFonts w:asciiTheme="minorHAnsi" w:hAnsiTheme="minorHAnsi"/>
        </w:rPr>
      </w:pPr>
      <w:r w:rsidRPr="00142BC8">
        <w:rPr>
          <w:rStyle w:val="Style13ptBold"/>
          <w:rFonts w:asciiTheme="minorHAnsi" w:hAnsiTheme="minorHAnsi"/>
        </w:rPr>
        <w:t>Gompert and Saunders ‘11</w:t>
      </w:r>
    </w:p>
    <w:p w14:paraId="405B3A4F" w14:textId="77777777" w:rsidR="00EA1059" w:rsidRPr="00142BC8" w:rsidRDefault="00EA1059" w:rsidP="00EA1059">
      <w:pPr>
        <w:rPr>
          <w:rFonts w:asciiTheme="minorHAnsi" w:hAnsiTheme="minorHAnsi"/>
        </w:rPr>
      </w:pPr>
      <w:r w:rsidRPr="00142BC8">
        <w:rPr>
          <w:rFonts w:asciiTheme="minorHAnsi" w:hAnsiTheme="minorHAnsi"/>
        </w:rPr>
        <w:t>David C. Gompert, Deputy Director of National Intelligence, and Phillip C. Saunders, Director for the Center for the Study of Chinese Military Affairs, 2011, Integration and Implications, “The Paradox of Power”, pg. 175, Austin-T</w:t>
      </w:r>
    </w:p>
    <w:p w14:paraId="06D8C4DD" w14:textId="77777777" w:rsidR="00EA1059" w:rsidRPr="00142BC8" w:rsidRDefault="00EA1059" w:rsidP="00EA1059">
      <w:pPr>
        <w:rPr>
          <w:rFonts w:asciiTheme="minorHAnsi" w:hAnsiTheme="minorHAnsi"/>
          <w:sz w:val="16"/>
        </w:rPr>
      </w:pPr>
      <w:r w:rsidRPr="00142BC8">
        <w:rPr>
          <w:rStyle w:val="StyleUnderline"/>
          <w:rFonts w:asciiTheme="minorHAnsi" w:hAnsiTheme="minorHAnsi"/>
        </w:rPr>
        <w:t xml:space="preserve">The United States has considerable experience with CBMs and an even larger body of analysis about them. China also has a fair amount of experience in negotiating and implementing CBMs. </w:t>
      </w:r>
      <w:r w:rsidRPr="00142BC8">
        <w:rPr>
          <w:rFonts w:asciiTheme="minorHAnsi" w:hAnsiTheme="minorHAnsi"/>
          <w:sz w:val="16"/>
        </w:rPr>
        <w:t xml:space="preserve">As the term suggests, </w:t>
      </w:r>
      <w:r w:rsidRPr="00142BC8">
        <w:rPr>
          <w:rStyle w:val="StyleUnderline"/>
          <w:rFonts w:asciiTheme="minorHAnsi" w:hAnsiTheme="minorHAnsi"/>
        </w:rPr>
        <w:t>CBMs can help assure parties that agreements are being kept, intentions are known,</w:t>
      </w:r>
      <w:r w:rsidRPr="00142BC8">
        <w:rPr>
          <w:rFonts w:asciiTheme="minorHAnsi" w:hAnsiTheme="minorHAnsi"/>
          <w:sz w:val="16"/>
        </w:rPr>
        <w:t xml:space="preserve"> behavior and capabilities are not misconstrued, </w:t>
      </w:r>
      <w:r w:rsidRPr="00142BC8">
        <w:rPr>
          <w:rStyle w:val="StyleUnderline"/>
          <w:rFonts w:asciiTheme="minorHAnsi" w:hAnsiTheme="minorHAnsi"/>
        </w:rPr>
        <w:t>and provocative actions are avoided.</w:t>
      </w:r>
      <w:r w:rsidRPr="00142BC8">
        <w:rPr>
          <w:rFonts w:asciiTheme="minorHAnsi" w:hAnsiTheme="minorHAnsi"/>
          <w:sz w:val="16"/>
        </w:rPr>
        <w:t xml:space="preserve"> When well designed and implemented, </w:t>
      </w:r>
      <w:r w:rsidRPr="00142BC8">
        <w:rPr>
          <w:rStyle w:val="StyleUnderline"/>
          <w:rFonts w:asciiTheme="minorHAnsi" w:hAnsiTheme="minorHAnsi"/>
        </w:rPr>
        <w:t>the openness they provide can obviate the need for worst-case assessments</w:t>
      </w:r>
      <w:r w:rsidRPr="00142BC8">
        <w:rPr>
          <w:rFonts w:asciiTheme="minorHAnsi" w:hAnsiTheme="minorHAnsi"/>
          <w:sz w:val="16"/>
        </w:rPr>
        <w:t xml:space="preserve"> and planning. Given that the understandings about Sino-American mutual restraint suggested here concern intentions, </w:t>
      </w:r>
      <w:r w:rsidRPr="00142BC8">
        <w:rPr>
          <w:rStyle w:val="StyleUnderline"/>
          <w:rFonts w:asciiTheme="minorHAnsi" w:hAnsiTheme="minorHAnsi"/>
        </w:rPr>
        <w:t>CBMs could help enable and sustain such understandings.</w:t>
      </w:r>
      <w:r w:rsidRPr="00142BC8">
        <w:rPr>
          <w:rFonts w:asciiTheme="minorHAnsi" w:hAnsiTheme="minorHAnsi"/>
          <w:sz w:val="16"/>
        </w:rPr>
        <w:t xml:space="preserve"> </w:t>
      </w:r>
    </w:p>
    <w:p w14:paraId="450515CC" w14:textId="77777777" w:rsidR="00EA1059" w:rsidRPr="00142BC8" w:rsidRDefault="00EA1059" w:rsidP="00EA1059">
      <w:pPr>
        <w:rPr>
          <w:rFonts w:asciiTheme="minorHAnsi" w:hAnsiTheme="minorHAnsi"/>
          <w:sz w:val="16"/>
        </w:rPr>
      </w:pPr>
    </w:p>
    <w:p w14:paraId="6F21FFD5" w14:textId="77777777" w:rsidR="00EA1059" w:rsidRPr="00142BC8" w:rsidRDefault="00EA1059" w:rsidP="00EA1059">
      <w:pPr>
        <w:pStyle w:val="Heading4"/>
        <w:rPr>
          <w:rFonts w:asciiTheme="minorHAnsi" w:eastAsia="Times New Roman" w:hAnsiTheme="minorHAnsi"/>
        </w:rPr>
      </w:pPr>
      <w:r w:rsidRPr="00142BC8">
        <w:rPr>
          <w:rFonts w:asciiTheme="minorHAnsi" w:eastAsia="Times New Roman" w:hAnsiTheme="minorHAnsi"/>
        </w:rPr>
        <w:t>China saying YES to CBMs which help reduce miscalc which leads to war</w:t>
      </w:r>
    </w:p>
    <w:p w14:paraId="06608E96" w14:textId="77777777" w:rsidR="00EA1059" w:rsidRPr="00142BC8" w:rsidRDefault="00EA1059" w:rsidP="00EA1059">
      <w:pPr>
        <w:rPr>
          <w:rStyle w:val="Style13ptBold"/>
          <w:rFonts w:asciiTheme="minorHAnsi" w:hAnsiTheme="minorHAnsi"/>
        </w:rPr>
      </w:pPr>
      <w:r w:rsidRPr="00142BC8">
        <w:rPr>
          <w:rStyle w:val="Style13ptBold"/>
          <w:rFonts w:asciiTheme="minorHAnsi" w:hAnsiTheme="minorHAnsi"/>
        </w:rPr>
        <w:t>Metcalf and Townshend 16</w:t>
      </w:r>
    </w:p>
    <w:p w14:paraId="414ABBE0" w14:textId="77777777" w:rsidR="00EA1059" w:rsidRPr="00142BC8" w:rsidRDefault="00EA1059" w:rsidP="00EA1059">
      <w:pPr>
        <w:rPr>
          <w:rStyle w:val="Style13ptBold"/>
          <w:rFonts w:asciiTheme="minorHAnsi" w:hAnsiTheme="minorHAnsi"/>
          <w:b w:val="0"/>
          <w:sz w:val="22"/>
        </w:rPr>
      </w:pPr>
      <w:r w:rsidRPr="00142BC8">
        <w:rPr>
          <w:rStyle w:val="Style13ptBold"/>
          <w:rFonts w:asciiTheme="minorHAnsi" w:hAnsiTheme="minorHAnsi"/>
          <w:b w:val="0"/>
          <w:sz w:val="22"/>
        </w:rPr>
        <w:t>Rory Metcalf, head of national security college at Australian national university, Ashley Townshend,</w:t>
      </w:r>
      <w:r w:rsidRPr="00142BC8">
        <w:rPr>
          <w:rFonts w:asciiTheme="minorHAnsi" w:hAnsiTheme="minorHAnsi" w:cs="Arial"/>
          <w:shd w:val="clear" w:color="auto" w:fill="FFFFFF"/>
        </w:rPr>
        <w:t xml:space="preserve"> Research Fellow at the United States Studies Centre at the University of Sydney and a Visiting Fellow at the Center for Asia-Pacific Cooperation, 4/29/16</w:t>
      </w:r>
      <w:r w:rsidRPr="00142BC8">
        <w:rPr>
          <w:rStyle w:val="apple-converted-space"/>
          <w:rFonts w:asciiTheme="minorHAnsi" w:hAnsiTheme="minorHAnsi" w:cs="Arial"/>
          <w:shd w:val="clear" w:color="auto" w:fill="FFFFFF"/>
        </w:rPr>
        <w:t> ,”Shifting Waters China’s new passive assertiveness in Asian Maritime Security”,</w:t>
      </w:r>
      <w:r w:rsidRPr="00142BC8">
        <w:rPr>
          <w:rFonts w:asciiTheme="minorHAnsi" w:hAnsiTheme="minorHAnsi"/>
        </w:rPr>
        <w:t xml:space="preserve"> </w:t>
      </w:r>
      <w:r w:rsidRPr="00142BC8">
        <w:rPr>
          <w:rStyle w:val="apple-converted-space"/>
          <w:rFonts w:asciiTheme="minorHAnsi" w:hAnsiTheme="minorHAnsi" w:cs="Arial"/>
          <w:shd w:val="clear" w:color="auto" w:fill="FFFFFF"/>
        </w:rPr>
        <w:t>http://www.lowyinstitute.org/publications/shifting-waters-chinas-new-passive-assertiveness-asian-maritime-security</w:t>
      </w:r>
    </w:p>
    <w:p w14:paraId="6B1660BB" w14:textId="77777777" w:rsidR="00EA1059" w:rsidRPr="00142BC8" w:rsidRDefault="0006423F" w:rsidP="00EA1059">
      <w:pPr>
        <w:spacing w:after="0" w:line="240" w:lineRule="auto"/>
        <w:rPr>
          <w:rFonts w:asciiTheme="minorHAnsi" w:eastAsia="Times New Roman" w:hAnsiTheme="minorHAnsi" w:cs="Arial"/>
          <w:b/>
          <w:sz w:val="24"/>
          <w:szCs w:val="24"/>
          <w:u w:val="single"/>
        </w:rPr>
      </w:pPr>
      <w:r>
        <w:rPr>
          <w:rFonts w:asciiTheme="minorHAnsi" w:eastAsia="Times New Roman" w:hAnsiTheme="minorHAnsi" w:cs="Times New Roman"/>
          <w:sz w:val="24"/>
          <w:szCs w:val="24"/>
        </w:rPr>
        <w:pict w14:anchorId="1AC404D3">
          <v:rect id="_x0000_i1025" style="width:0;height:0" o:hralign="center" o:hrstd="t" o:hrnoshade="t" o:hr="t" fillcolor="#333" stroked="f"/>
        </w:pict>
      </w:r>
      <w:r w:rsidR="00EA1059" w:rsidRPr="00142BC8">
        <w:rPr>
          <w:rFonts w:asciiTheme="minorHAnsi" w:eastAsia="Times New Roman" w:hAnsiTheme="minorHAnsi" w:cs="Arial"/>
          <w:b/>
          <w:sz w:val="24"/>
          <w:szCs w:val="24"/>
          <w:u w:val="single"/>
        </w:rPr>
        <w:t>China’s maritime security conduct is undergoing a major shift, with paradoxical implications for regional security. Whereas its ‘growing assertiveness’ from 2009 to 2014 was marked by dangerous and aggressive acts of intimidation, Beijing is now recalibrating its strategic challenge to Asia’s maritime order to make it less risky and more sustainable.</w:t>
      </w:r>
      <w:bookmarkStart w:id="1" w:name="_ednref1"/>
      <w:r w:rsidR="00EA1059" w:rsidRPr="00142BC8">
        <w:rPr>
          <w:rFonts w:asciiTheme="minorHAnsi" w:eastAsia="Times New Roman" w:hAnsiTheme="minorHAnsi" w:cs="Arial"/>
          <w:b/>
          <w:sz w:val="24"/>
          <w:szCs w:val="24"/>
          <w:u w:val="single"/>
        </w:rPr>
        <w:fldChar w:fldCharType="begin"/>
      </w:r>
      <w:r w:rsidR="00EA1059" w:rsidRPr="00142BC8">
        <w:rPr>
          <w:rFonts w:asciiTheme="minorHAnsi" w:eastAsia="Times New Roman" w:hAnsiTheme="minorHAnsi" w:cs="Arial"/>
          <w:b/>
          <w:sz w:val="24"/>
          <w:szCs w:val="24"/>
          <w:u w:val="single"/>
        </w:rPr>
        <w:instrText xml:space="preserve"> HYPERLINK "http://www.lowyinstitute.org/publications/shifting-waters-chinas-new-passive-assertiveness-asian-maritime-security" \l "_edn1" \o "" </w:instrText>
      </w:r>
      <w:r w:rsidR="00EA1059" w:rsidRPr="00142BC8">
        <w:rPr>
          <w:rFonts w:asciiTheme="minorHAnsi" w:eastAsia="Times New Roman" w:hAnsiTheme="minorHAnsi" w:cs="Arial"/>
          <w:b/>
          <w:sz w:val="24"/>
          <w:szCs w:val="24"/>
          <w:u w:val="single"/>
        </w:rPr>
        <w:fldChar w:fldCharType="separate"/>
      </w:r>
      <w:r w:rsidR="00EA1059" w:rsidRPr="00142BC8">
        <w:rPr>
          <w:rFonts w:asciiTheme="minorHAnsi" w:eastAsia="Times New Roman" w:hAnsiTheme="minorHAnsi" w:cs="Arial"/>
          <w:b/>
          <w:sz w:val="24"/>
          <w:szCs w:val="24"/>
          <w:u w:val="single"/>
          <w:bdr w:val="none" w:sz="0" w:space="0" w:color="auto" w:frame="1"/>
        </w:rPr>
        <w:t>[1]</w:t>
      </w:r>
      <w:r w:rsidR="00EA1059" w:rsidRPr="00142BC8">
        <w:rPr>
          <w:rFonts w:asciiTheme="minorHAnsi" w:eastAsia="Times New Roman" w:hAnsiTheme="minorHAnsi" w:cs="Arial"/>
          <w:b/>
          <w:sz w:val="24"/>
          <w:szCs w:val="24"/>
          <w:u w:val="single"/>
        </w:rPr>
        <w:fldChar w:fldCharType="end"/>
      </w:r>
      <w:bookmarkEnd w:id="1"/>
      <w:r w:rsidR="00EA1059" w:rsidRPr="00142BC8">
        <w:rPr>
          <w:rFonts w:asciiTheme="minorHAnsi" w:eastAsia="Times New Roman" w:hAnsiTheme="minorHAnsi" w:cs="Arial"/>
          <w:b/>
          <w:sz w:val="24"/>
          <w:szCs w:val="24"/>
          <w:u w:val="single"/>
        </w:rPr>
        <w:t> Today, China’s maritime behaviour displays</w:t>
      </w:r>
      <w:r w:rsidR="00EA1059" w:rsidRPr="00142BC8">
        <w:rPr>
          <w:rFonts w:asciiTheme="minorHAnsi" w:eastAsia="Times New Roman" w:hAnsiTheme="minorHAnsi" w:cs="Arial"/>
          <w:sz w:val="24"/>
          <w:szCs w:val="24"/>
        </w:rPr>
        <w:t xml:space="preserve"> three interrelated characteristics: Chinese ships and aircraft are behaving more professionally during tactical encounters with foreign vessels; China is </w:t>
      </w:r>
      <w:r w:rsidR="00EA1059" w:rsidRPr="00142BC8">
        <w:rPr>
          <w:rFonts w:asciiTheme="minorHAnsi" w:eastAsia="Times New Roman" w:hAnsiTheme="minorHAnsi" w:cs="Arial"/>
          <w:b/>
          <w:sz w:val="24"/>
          <w:szCs w:val="24"/>
          <w:u w:val="single"/>
        </w:rPr>
        <w:t>embracing maritime confidence-building measures (CBMs) to lower the risks of miscalculation and accidental conflict; and Beijing is turning to what might be termed ‘passive assertive’ forms of intimidation aimed at expanding its strategic maritime influence. These developments are consolidating a new, albeit less volatile, regional status quo that advantages China, particularly in the East and South China Seas.</w:t>
      </w:r>
    </w:p>
    <w:p w14:paraId="5489D666" w14:textId="77777777" w:rsidR="00EA1059" w:rsidRPr="00142BC8" w:rsidRDefault="00EA1059" w:rsidP="00EA1059">
      <w:pPr>
        <w:spacing w:after="0" w:line="240" w:lineRule="auto"/>
        <w:rPr>
          <w:rFonts w:asciiTheme="minorHAnsi" w:eastAsia="Times New Roman" w:hAnsiTheme="minorHAnsi" w:cs="Arial"/>
          <w:b/>
          <w:sz w:val="24"/>
          <w:szCs w:val="24"/>
          <w:u w:val="single"/>
        </w:rPr>
      </w:pPr>
    </w:p>
    <w:p w14:paraId="46F2F99F" w14:textId="77777777" w:rsidR="00EA1059" w:rsidRPr="00142BC8" w:rsidRDefault="00EA1059" w:rsidP="00EA1059">
      <w:pPr>
        <w:pStyle w:val="Heading4"/>
        <w:spacing w:before="0" w:line="240" w:lineRule="auto"/>
        <w:rPr>
          <w:rFonts w:asciiTheme="minorHAnsi" w:hAnsiTheme="minorHAnsi"/>
        </w:rPr>
      </w:pPr>
      <w:r w:rsidRPr="00142BC8">
        <w:rPr>
          <w:rFonts w:asciiTheme="minorHAnsi" w:hAnsiTheme="minorHAnsi"/>
        </w:rPr>
        <w:t>CBMs will agreed to if they are mutually beneficial, Countries that agree don’t have to be equal</w:t>
      </w:r>
    </w:p>
    <w:p w14:paraId="725F182F" w14:textId="77777777" w:rsidR="00EA1059" w:rsidRPr="00142BC8" w:rsidRDefault="00EA1059" w:rsidP="00EA1059">
      <w:pPr>
        <w:spacing w:after="0" w:line="240" w:lineRule="auto"/>
        <w:rPr>
          <w:rStyle w:val="Style13ptBold"/>
          <w:rFonts w:asciiTheme="minorHAnsi" w:hAnsiTheme="minorHAnsi"/>
        </w:rPr>
      </w:pPr>
      <w:r w:rsidRPr="00142BC8">
        <w:rPr>
          <w:rStyle w:val="Style13ptBold"/>
          <w:rFonts w:asciiTheme="minorHAnsi" w:hAnsiTheme="minorHAnsi"/>
        </w:rPr>
        <w:t>Higgins ‘01</w:t>
      </w:r>
    </w:p>
    <w:p w14:paraId="452FB198" w14:textId="77777777" w:rsidR="00EA1059" w:rsidRPr="00142BC8" w:rsidRDefault="00EA1059" w:rsidP="00EA1059">
      <w:pPr>
        <w:spacing w:after="0" w:line="240" w:lineRule="auto"/>
        <w:rPr>
          <w:rFonts w:asciiTheme="minorHAnsi" w:hAnsiTheme="minorHAnsi"/>
          <w:b/>
          <w:sz w:val="26"/>
        </w:rPr>
      </w:pPr>
      <w:r w:rsidRPr="00142BC8">
        <w:rPr>
          <w:rStyle w:val="Style13ptBold"/>
          <w:rFonts w:asciiTheme="minorHAnsi" w:hAnsiTheme="minorHAnsi"/>
          <w:b w:val="0"/>
          <w:sz w:val="20"/>
          <w:szCs w:val="20"/>
        </w:rPr>
        <w:t xml:space="preserve">Holly Higgins, Research Institute for Science and International Security, 2001, “Applying Confidence-Building Measures in a Regional Context”, </w:t>
      </w:r>
      <w:hyperlink r:id="rId41" w:history="1">
        <w:r w:rsidRPr="00142BC8">
          <w:rPr>
            <w:rStyle w:val="Hyperlink"/>
            <w:rFonts w:asciiTheme="minorHAnsi" w:hAnsiTheme="minorHAnsi"/>
            <w:sz w:val="20"/>
            <w:szCs w:val="20"/>
          </w:rPr>
          <w:t>http://www.isis-online.org/publications/dprk/higgins.pdf</w:t>
        </w:r>
      </w:hyperlink>
      <w:r w:rsidRPr="00142BC8">
        <w:rPr>
          <w:rStyle w:val="Style13ptBold"/>
          <w:rFonts w:asciiTheme="minorHAnsi" w:hAnsiTheme="minorHAnsi"/>
          <w:b w:val="0"/>
          <w:sz w:val="20"/>
          <w:szCs w:val="20"/>
        </w:rPr>
        <w:t>, Austin-T</w:t>
      </w:r>
    </w:p>
    <w:p w14:paraId="51BCEB0F" w14:textId="77777777" w:rsidR="00EA1059" w:rsidRPr="00142BC8" w:rsidRDefault="00EA1059" w:rsidP="00EA1059">
      <w:pPr>
        <w:spacing w:after="0" w:line="240" w:lineRule="auto"/>
        <w:rPr>
          <w:rFonts w:asciiTheme="minorHAnsi" w:hAnsiTheme="minorHAnsi" w:cs="Times New Roman"/>
          <w:sz w:val="14"/>
        </w:rPr>
      </w:pPr>
      <w:r w:rsidRPr="00142BC8">
        <w:rPr>
          <w:rFonts w:asciiTheme="minorHAnsi" w:hAnsiTheme="minorHAnsi" w:cs="Times New Roman"/>
          <w:sz w:val="14"/>
        </w:rPr>
        <w:t xml:space="preserve">Political will often means being secure in one’s own capabilities. </w:t>
      </w:r>
      <w:r w:rsidRPr="00142BC8">
        <w:rPr>
          <w:rStyle w:val="StyleUnderline"/>
          <w:rFonts w:asciiTheme="minorHAnsi" w:hAnsiTheme="minorHAnsi"/>
        </w:rPr>
        <w:t xml:space="preserve">While CBMs strive to eliminate the elements of secrecy in military activity, agreements </w:t>
      </w:r>
      <w:r w:rsidRPr="00142BC8">
        <w:rPr>
          <w:rFonts w:asciiTheme="minorHAnsi" w:hAnsiTheme="minorHAnsi"/>
          <w:sz w:val="14"/>
        </w:rPr>
        <w:t xml:space="preserve">implementing CBMs </w:t>
      </w:r>
      <w:r w:rsidRPr="00142BC8">
        <w:rPr>
          <w:rStyle w:val="StyleUnderline"/>
          <w:rFonts w:asciiTheme="minorHAnsi" w:hAnsiTheme="minorHAnsi"/>
        </w:rPr>
        <w:t xml:space="preserve">must </w:t>
      </w:r>
      <w:r w:rsidRPr="00142BC8">
        <w:rPr>
          <w:rFonts w:asciiTheme="minorHAnsi" w:hAnsiTheme="minorHAnsi"/>
          <w:sz w:val="14"/>
        </w:rPr>
        <w:t xml:space="preserve">also </w:t>
      </w:r>
      <w:r w:rsidRPr="00142BC8">
        <w:rPr>
          <w:rStyle w:val="StyleUnderline"/>
          <w:rFonts w:asciiTheme="minorHAnsi" w:hAnsiTheme="minorHAnsi"/>
        </w:rPr>
        <w:t>manage to preserve or enhance—rather than endanger—the involved states’ national security.</w:t>
      </w:r>
      <w:r w:rsidRPr="00142BC8">
        <w:rPr>
          <w:rFonts w:asciiTheme="minorHAnsi" w:hAnsiTheme="minorHAnsi" w:cs="Times New Roman"/>
          <w:sz w:val="14"/>
        </w:rPr>
        <w:t xml:space="preserve"> </w:t>
      </w:r>
      <w:r w:rsidRPr="00142BC8">
        <w:rPr>
          <w:rStyle w:val="StyleUnderline"/>
          <w:rFonts w:asciiTheme="minorHAnsi" w:hAnsiTheme="minorHAnsi"/>
        </w:rPr>
        <w:t xml:space="preserve">If participating states are secure </w:t>
      </w:r>
      <w:r w:rsidRPr="00142BC8">
        <w:rPr>
          <w:rFonts w:asciiTheme="minorHAnsi" w:hAnsiTheme="minorHAnsi"/>
          <w:sz w:val="14"/>
        </w:rPr>
        <w:t>in the knowledge</w:t>
      </w:r>
      <w:r w:rsidRPr="00142BC8">
        <w:rPr>
          <w:rStyle w:val="StyleUnderline"/>
          <w:rFonts w:asciiTheme="minorHAnsi" w:hAnsiTheme="minorHAnsi"/>
        </w:rPr>
        <w:t xml:space="preserve"> that the CBMs do not undermine</w:t>
      </w:r>
      <w:r w:rsidRPr="00142BC8">
        <w:rPr>
          <w:rFonts w:asciiTheme="minorHAnsi" w:hAnsiTheme="minorHAnsi" w:cs="Times New Roman"/>
          <w:sz w:val="14"/>
        </w:rPr>
        <w:t xml:space="preserve">, or, in fact, may be beneficial, to </w:t>
      </w:r>
      <w:r w:rsidRPr="00142BC8">
        <w:rPr>
          <w:rStyle w:val="StyleUnderline"/>
          <w:rFonts w:asciiTheme="minorHAnsi" w:hAnsiTheme="minorHAnsi"/>
        </w:rPr>
        <w:t xml:space="preserve">their </w:t>
      </w:r>
      <w:r w:rsidRPr="00142BC8">
        <w:rPr>
          <w:rFonts w:asciiTheme="minorHAnsi" w:hAnsiTheme="minorHAnsi" w:cs="Times New Roman"/>
          <w:sz w:val="14"/>
        </w:rPr>
        <w:t xml:space="preserve">own </w:t>
      </w:r>
      <w:r w:rsidRPr="00142BC8">
        <w:rPr>
          <w:rStyle w:val="StyleUnderline"/>
          <w:rFonts w:asciiTheme="minorHAnsi" w:hAnsiTheme="minorHAnsi"/>
        </w:rPr>
        <w:t>national security, the measures have a greater chance of being sustained and developing</w:t>
      </w:r>
      <w:r w:rsidRPr="00142BC8">
        <w:rPr>
          <w:rFonts w:asciiTheme="minorHAnsi" w:hAnsiTheme="minorHAnsi" w:cs="Times New Roman"/>
          <w:sz w:val="14"/>
        </w:rPr>
        <w:t xml:space="preserve"> into </w:t>
      </w:r>
      <w:r w:rsidRPr="00142BC8">
        <w:rPr>
          <w:rStyle w:val="StyleUnderline"/>
          <w:rFonts w:asciiTheme="minorHAnsi" w:hAnsiTheme="minorHAnsi"/>
        </w:rPr>
        <w:t xml:space="preserve">further </w:t>
      </w:r>
      <w:r w:rsidRPr="00142BC8">
        <w:rPr>
          <w:rFonts w:asciiTheme="minorHAnsi" w:hAnsiTheme="minorHAnsi" w:cs="Times New Roman"/>
          <w:sz w:val="14"/>
        </w:rPr>
        <w:t xml:space="preserve">cooperative activity. </w:t>
      </w:r>
    </w:p>
    <w:p w14:paraId="57928C4B" w14:textId="77777777" w:rsidR="00EA1059" w:rsidRPr="00142BC8" w:rsidRDefault="00EA1059" w:rsidP="00EA1059">
      <w:pPr>
        <w:spacing w:after="0" w:line="240" w:lineRule="auto"/>
        <w:rPr>
          <w:rFonts w:asciiTheme="minorHAnsi" w:hAnsiTheme="minorHAnsi" w:cs="Times New Roman"/>
          <w:sz w:val="16"/>
        </w:rPr>
      </w:pPr>
      <w:r w:rsidRPr="00142BC8">
        <w:rPr>
          <w:rFonts w:asciiTheme="minorHAnsi" w:hAnsiTheme="minorHAnsi" w:cs="Times New Roman"/>
          <w:sz w:val="16"/>
        </w:rPr>
        <w:t xml:space="preserve">Yet, the </w:t>
      </w:r>
      <w:r w:rsidRPr="00142BC8">
        <w:rPr>
          <w:rStyle w:val="StyleUnderline"/>
          <w:rFonts w:asciiTheme="minorHAnsi" w:hAnsiTheme="minorHAnsi"/>
        </w:rPr>
        <w:t>motivations behind the negotiation</w:t>
      </w:r>
      <w:r w:rsidRPr="00142BC8">
        <w:rPr>
          <w:rFonts w:asciiTheme="minorHAnsi" w:hAnsiTheme="minorHAnsi" w:cs="Times New Roman"/>
          <w:sz w:val="16"/>
        </w:rPr>
        <w:t xml:space="preserve"> of initial steps </w:t>
      </w:r>
      <w:r w:rsidRPr="00142BC8">
        <w:rPr>
          <w:rStyle w:val="StyleUnderline"/>
          <w:rFonts w:asciiTheme="minorHAnsi" w:hAnsiTheme="minorHAnsi"/>
        </w:rPr>
        <w:t>need not</w:t>
      </w:r>
      <w:r w:rsidRPr="00142BC8">
        <w:rPr>
          <w:rFonts w:asciiTheme="minorHAnsi" w:hAnsiTheme="minorHAnsi" w:cs="Times New Roman"/>
          <w:sz w:val="16"/>
        </w:rPr>
        <w:t xml:space="preserve"> all be in </w:t>
      </w:r>
      <w:r w:rsidRPr="00142BC8">
        <w:rPr>
          <w:rStyle w:val="StyleUnderline"/>
          <w:rFonts w:asciiTheme="minorHAnsi" w:hAnsiTheme="minorHAnsi"/>
        </w:rPr>
        <w:t>concert</w:t>
      </w:r>
      <w:r w:rsidRPr="00142BC8">
        <w:rPr>
          <w:rFonts w:asciiTheme="minorHAnsi" w:hAnsiTheme="minorHAnsi" w:cs="Times New Roman"/>
          <w:sz w:val="16"/>
        </w:rPr>
        <w:t xml:space="preserve">. </w:t>
      </w:r>
      <w:r w:rsidRPr="00142BC8">
        <w:rPr>
          <w:rStyle w:val="StyleUnderline"/>
          <w:rFonts w:asciiTheme="minorHAnsi" w:hAnsiTheme="minorHAnsi"/>
        </w:rPr>
        <w:t>States</w:t>
      </w:r>
      <w:r w:rsidRPr="00142BC8">
        <w:rPr>
          <w:rFonts w:asciiTheme="minorHAnsi" w:hAnsiTheme="minorHAnsi" w:cs="Times New Roman"/>
          <w:sz w:val="16"/>
        </w:rPr>
        <w:t xml:space="preserve"> also </w:t>
      </w:r>
      <w:r w:rsidRPr="00142BC8">
        <w:rPr>
          <w:rStyle w:val="StyleUnderline"/>
          <w:rFonts w:asciiTheme="minorHAnsi" w:hAnsiTheme="minorHAnsi"/>
        </w:rPr>
        <w:t>do not require equivalent</w:t>
      </w:r>
      <w:r w:rsidRPr="00142BC8">
        <w:rPr>
          <w:rFonts w:asciiTheme="minorHAnsi" w:hAnsiTheme="minorHAnsi" w:cs="Times New Roman"/>
          <w:sz w:val="16"/>
        </w:rPr>
        <w:t xml:space="preserve"> or balanced </w:t>
      </w:r>
      <w:r w:rsidRPr="00142BC8">
        <w:rPr>
          <w:rStyle w:val="StyleUnderline"/>
          <w:rFonts w:asciiTheme="minorHAnsi" w:hAnsiTheme="minorHAnsi"/>
        </w:rPr>
        <w:t>military capabilities to take initial steps</w:t>
      </w:r>
      <w:r w:rsidRPr="00142BC8">
        <w:rPr>
          <w:rFonts w:asciiTheme="minorHAnsi" w:hAnsiTheme="minorHAnsi" w:cs="Times New Roman"/>
          <w:sz w:val="16"/>
        </w:rPr>
        <w:t xml:space="preserve">. In fact, </w:t>
      </w:r>
      <w:r w:rsidRPr="00142BC8">
        <w:rPr>
          <w:rStyle w:val="StyleUnderline"/>
          <w:rFonts w:asciiTheme="minorHAnsi" w:hAnsiTheme="minorHAnsi"/>
        </w:rPr>
        <w:t>the only shared desire could just be the mutual desire to avoid inadvertent escalation or accidental war</w:t>
      </w:r>
      <w:r w:rsidRPr="00142BC8">
        <w:rPr>
          <w:rFonts w:asciiTheme="minorHAnsi" w:hAnsiTheme="minorHAnsi" w:cs="Times New Roman"/>
          <w:sz w:val="16"/>
        </w:rPr>
        <w:t xml:space="preserve">. The steps will necessarily be small at the outset if serious grievances must be bridged. Thus, the process begins by identifying shared interests and developing a philosophy of cooperation over time. </w:t>
      </w:r>
    </w:p>
    <w:p w14:paraId="2C1CFE07" w14:textId="77777777" w:rsidR="00EA1059" w:rsidRPr="00142BC8" w:rsidRDefault="00EA1059" w:rsidP="00EA1059">
      <w:pPr>
        <w:pStyle w:val="Heading4"/>
        <w:rPr>
          <w:rFonts w:asciiTheme="minorHAnsi" w:hAnsiTheme="minorHAnsi"/>
        </w:rPr>
      </w:pPr>
      <w:r w:rsidRPr="00142BC8">
        <w:rPr>
          <w:rFonts w:asciiTheme="minorHAnsi" w:hAnsiTheme="minorHAnsi"/>
        </w:rPr>
        <w:t>China supports bilateral defense cooperation.</w:t>
      </w:r>
    </w:p>
    <w:p w14:paraId="6F4A11C8" w14:textId="77777777" w:rsidR="00EA1059" w:rsidRPr="00142BC8" w:rsidRDefault="00EA1059" w:rsidP="00EA1059">
      <w:pPr>
        <w:rPr>
          <w:rStyle w:val="StyleUnderline"/>
          <w:rFonts w:asciiTheme="minorHAnsi" w:hAnsiTheme="minorHAnsi"/>
        </w:rPr>
      </w:pPr>
      <w:r w:rsidRPr="00142BC8">
        <w:rPr>
          <w:rStyle w:val="Style13ptBold"/>
          <w:rFonts w:asciiTheme="minorHAnsi" w:hAnsiTheme="minorHAnsi"/>
        </w:rPr>
        <w:t>Embassy of the People’s Republic of China, 06</w:t>
      </w:r>
      <w:r w:rsidRPr="00142BC8">
        <w:rPr>
          <w:rStyle w:val="StyleUnderline"/>
          <w:rFonts w:asciiTheme="minorHAnsi" w:hAnsiTheme="minorHAnsi"/>
        </w:rPr>
        <w:t xml:space="preserve"> (6/23, “</w:t>
      </w:r>
      <w:r w:rsidRPr="00142BC8">
        <w:rPr>
          <w:rFonts w:asciiTheme="minorHAnsi" w:hAnsiTheme="minorHAnsi"/>
          <w:sz w:val="22"/>
        </w:rPr>
        <w:t>China ‘open’ to military exchanges with US(06/23/06)”, http://www.china-embassy.org/eng/zmgx/zmgx/Military%20Relationship/t259595.htm)</w:t>
      </w:r>
    </w:p>
    <w:p w14:paraId="07990B30" w14:textId="77777777" w:rsidR="00EA1059" w:rsidRPr="00142BC8" w:rsidRDefault="00EA1059" w:rsidP="00EA1059">
      <w:pPr>
        <w:pStyle w:val="card"/>
        <w:rPr>
          <w:rFonts w:asciiTheme="minorHAnsi" w:hAnsiTheme="minorHAnsi"/>
          <w:sz w:val="22"/>
        </w:rPr>
      </w:pPr>
      <w:r w:rsidRPr="00142BC8">
        <w:rPr>
          <w:rStyle w:val="StyleUnderline"/>
          <w:rFonts w:asciiTheme="minorHAnsi" w:hAnsiTheme="minorHAnsi"/>
        </w:rPr>
        <w:t>China is "open" to military exchanges with the United States, and is willing to promote bilateral defense and security cooperation, said Chinese State Councilor Tang Jiaxuan</w:t>
      </w:r>
      <w:r w:rsidRPr="00142BC8">
        <w:rPr>
          <w:rFonts w:asciiTheme="minorHAnsi" w:hAnsiTheme="minorHAnsi"/>
          <w:sz w:val="22"/>
        </w:rPr>
        <w:t xml:space="preserve"> in Beijing on June 23. Tang made the remarks when meeting with a delegation of the American Foreign Policy Council led by Richard Myers, former chairman of the Joint Chiefs of Staff of the U.S. armed forces. Tang said China, as a peace-loving country, always pursued a national defense policy, which is defensive in nature. </w:t>
      </w:r>
      <w:r w:rsidRPr="00142BC8">
        <w:rPr>
          <w:rStyle w:val="StyleUnderline"/>
          <w:rFonts w:asciiTheme="minorHAnsi" w:hAnsiTheme="minorHAnsi"/>
        </w:rPr>
        <w:t>The Chinese government was willing to work with the U.S. side to expand exchanges and enhance mutual trust, so as to help maintain the peace, stability and prosperity of the Asia-Pacific region</w:t>
      </w:r>
      <w:r w:rsidRPr="00142BC8">
        <w:rPr>
          <w:rFonts w:asciiTheme="minorHAnsi" w:hAnsiTheme="minorHAnsi"/>
          <w:sz w:val="22"/>
        </w:rPr>
        <w:t xml:space="preserve"> and the world as a whole. </w:t>
      </w:r>
    </w:p>
    <w:p w14:paraId="154EE8B6" w14:textId="77777777" w:rsidR="00EA1059" w:rsidRPr="00142BC8" w:rsidRDefault="00EA1059" w:rsidP="00EA1059">
      <w:pPr>
        <w:spacing w:after="0" w:line="240" w:lineRule="auto"/>
        <w:rPr>
          <w:rFonts w:asciiTheme="minorHAnsi" w:hAnsiTheme="minorHAnsi" w:cs="Times New Roman"/>
          <w:sz w:val="16"/>
        </w:rPr>
      </w:pPr>
    </w:p>
    <w:p w14:paraId="0F425168" w14:textId="77777777" w:rsidR="00A6189F" w:rsidRPr="00142BC8" w:rsidRDefault="00EA1059" w:rsidP="00A6189F">
      <w:pPr>
        <w:pStyle w:val="Heading3"/>
        <w:rPr>
          <w:rFonts w:asciiTheme="minorHAnsi" w:hAnsiTheme="minorHAnsi"/>
        </w:rPr>
      </w:pPr>
      <w:r w:rsidRPr="00142BC8">
        <w:rPr>
          <w:rFonts w:asciiTheme="minorHAnsi" w:hAnsiTheme="minorHAnsi"/>
        </w:rPr>
        <w:t>General Solvency</w:t>
      </w:r>
    </w:p>
    <w:p w14:paraId="7E39BA99" w14:textId="77777777" w:rsidR="00EA1059" w:rsidRPr="00142BC8" w:rsidRDefault="00EA1059" w:rsidP="00EA1059">
      <w:pPr>
        <w:pStyle w:val="Heading4"/>
        <w:rPr>
          <w:rFonts w:asciiTheme="minorHAnsi" w:hAnsiTheme="minorHAnsi"/>
        </w:rPr>
      </w:pPr>
      <w:r w:rsidRPr="00142BC8">
        <w:rPr>
          <w:rFonts w:asciiTheme="minorHAnsi" w:hAnsiTheme="minorHAnsi"/>
        </w:rPr>
        <w:t>CBMs make negotiations easier by removing risk involved</w:t>
      </w:r>
    </w:p>
    <w:p w14:paraId="07B88C27" w14:textId="77777777" w:rsidR="00EA1059" w:rsidRPr="00142BC8" w:rsidRDefault="00EA1059" w:rsidP="00EA1059">
      <w:pPr>
        <w:rPr>
          <w:rFonts w:asciiTheme="minorHAnsi" w:hAnsiTheme="minorHAnsi"/>
        </w:rPr>
      </w:pPr>
      <w:r w:rsidRPr="00142BC8">
        <w:rPr>
          <w:rStyle w:val="Style13ptBold"/>
          <w:rFonts w:asciiTheme="minorHAnsi" w:hAnsiTheme="minorHAnsi"/>
        </w:rPr>
        <w:t>Mason and Siegfried, 13</w:t>
      </w:r>
      <w:r w:rsidRPr="00142BC8">
        <w:rPr>
          <w:rFonts w:asciiTheme="minorHAnsi" w:hAnsiTheme="minorHAnsi"/>
        </w:rPr>
        <w:t xml:space="preserve"> (Simon J.A. Mason, senior researcher and head of the Mediation Support Team at the Center for Security Studies (CSS), and Matthias Siegfried, head of the Mediation Program of swisspeace, 2013, “Confidence-Building Measures (CMBs) in Peace Processes,” </w:t>
      </w:r>
      <w:hyperlink r:id="rId42" w:history="1">
        <w:r w:rsidRPr="00142BC8">
          <w:rPr>
            <w:rStyle w:val="Hyperlink"/>
            <w:rFonts w:asciiTheme="minorHAnsi" w:hAnsiTheme="minorHAnsi"/>
          </w:rPr>
          <w:t>http://www.css.ethz.ch/content/dam/ethz/special-interest/gess/cis/center-for-securities-studies/pdfs/AU_Handbook_Confidence_Building_Measures.pdf</w:t>
        </w:r>
      </w:hyperlink>
      <w:r w:rsidRPr="00142BC8">
        <w:rPr>
          <w:rFonts w:asciiTheme="minorHAnsi" w:hAnsiTheme="minorHAnsi"/>
        </w:rPr>
        <w:t>, Stephen (Alex)-S)</w:t>
      </w:r>
    </w:p>
    <w:p w14:paraId="4DE55E5A" w14:textId="77777777" w:rsidR="00EA1059" w:rsidRPr="00142BC8" w:rsidRDefault="00EA1059" w:rsidP="00EA1059">
      <w:pPr>
        <w:rPr>
          <w:rFonts w:asciiTheme="minorHAnsi" w:hAnsiTheme="minorHAnsi"/>
          <w:sz w:val="16"/>
        </w:rPr>
      </w:pPr>
      <w:r w:rsidRPr="00142BC8">
        <w:rPr>
          <w:rFonts w:asciiTheme="minorHAnsi" w:hAnsiTheme="minorHAnsi"/>
          <w:sz w:val="16"/>
        </w:rPr>
        <w:t xml:space="preserve">Negotiations involve a process of decision-making and strategizing in which parties jointly seek mutually acceptable outcomes. </w:t>
      </w:r>
      <w:r w:rsidRPr="00142BC8">
        <w:rPr>
          <w:rStyle w:val="StyleUnderline"/>
          <w:rFonts w:asciiTheme="minorHAnsi" w:hAnsiTheme="minorHAnsi"/>
          <w:highlight w:val="cyan"/>
        </w:rPr>
        <w:t>Successful negotiations require risk-taking by the parties, in order to seek new ways of addressing the conflict. That is why</w:t>
      </w:r>
      <w:r w:rsidRPr="00142BC8">
        <w:rPr>
          <w:rStyle w:val="StyleUnderline"/>
          <w:rFonts w:asciiTheme="minorHAnsi" w:hAnsiTheme="minorHAnsi"/>
        </w:rPr>
        <w:t xml:space="preserve"> a minimal degree of </w:t>
      </w:r>
      <w:r w:rsidRPr="00142BC8">
        <w:rPr>
          <w:rStyle w:val="StyleUnderline"/>
          <w:rFonts w:asciiTheme="minorHAnsi" w:hAnsiTheme="minorHAnsi"/>
          <w:highlight w:val="cyan"/>
        </w:rPr>
        <w:t>confidence is needed for negotiations to</w:t>
      </w:r>
      <w:r w:rsidRPr="00142BC8">
        <w:rPr>
          <w:rStyle w:val="StyleUnderline"/>
          <w:rFonts w:asciiTheme="minorHAnsi" w:hAnsiTheme="minorHAnsi"/>
        </w:rPr>
        <w:t xml:space="preserve"> commence and </w:t>
      </w:r>
      <w:r w:rsidRPr="00142BC8">
        <w:rPr>
          <w:rStyle w:val="StyleUnderline"/>
          <w:rFonts w:asciiTheme="minorHAnsi" w:hAnsiTheme="minorHAnsi"/>
          <w:highlight w:val="cyan"/>
        </w:rPr>
        <w:t>develop</w:t>
      </w:r>
      <w:r w:rsidRPr="00142BC8">
        <w:rPr>
          <w:rStyle w:val="StyleUnderline"/>
          <w:rFonts w:asciiTheme="minorHAnsi" w:hAnsiTheme="minorHAnsi"/>
        </w:rPr>
        <w:t>.</w:t>
      </w:r>
      <w:r w:rsidRPr="00142BC8">
        <w:rPr>
          <w:rFonts w:asciiTheme="minorHAnsi" w:hAnsiTheme="minorHAnsi"/>
          <w:sz w:val="16"/>
        </w:rPr>
        <w:t xml:space="preserve"> </w:t>
      </w:r>
      <w:r w:rsidRPr="00142BC8">
        <w:rPr>
          <w:rStyle w:val="StyleUnderline"/>
          <w:rFonts w:asciiTheme="minorHAnsi" w:hAnsiTheme="minorHAnsi"/>
        </w:rPr>
        <w:t xml:space="preserve">For the parties, </w:t>
      </w:r>
      <w:r w:rsidRPr="00142BC8">
        <w:rPr>
          <w:rStyle w:val="StyleUnderline"/>
          <w:rFonts w:asciiTheme="minorHAnsi" w:hAnsiTheme="minorHAnsi"/>
          <w:highlight w:val="cyan"/>
        </w:rPr>
        <w:t>CBMs are attractive because they are seen as low-cost and low-risk since they can be implemented with limited resources and calculated risks</w:t>
      </w:r>
      <w:r w:rsidRPr="00142BC8">
        <w:rPr>
          <w:rStyle w:val="StyleUnderline"/>
          <w:rFonts w:asciiTheme="minorHAnsi" w:hAnsiTheme="minorHAnsi"/>
        </w:rPr>
        <w:t xml:space="preserve">. As CBMs are usually reciprocal in nature, one actor is not going out on a limb without the other also doing so. </w:t>
      </w:r>
      <w:r w:rsidRPr="00142BC8">
        <w:rPr>
          <w:rStyle w:val="StyleUnderline"/>
          <w:rFonts w:asciiTheme="minorHAnsi" w:hAnsiTheme="minorHAnsi"/>
          <w:highlight w:val="cyan"/>
        </w:rPr>
        <w:t>Costs are minimal, as CBMs are usually non-binding or politically binding.</w:t>
      </w:r>
      <w:r w:rsidRPr="00142BC8">
        <w:rPr>
          <w:rFonts w:asciiTheme="minorHAnsi" w:hAnsiTheme="minorHAnsi"/>
          <w:sz w:val="16"/>
        </w:rPr>
        <w:t xml:space="preserve"> In some cases, such as prisoner release or protection of negotiators, they may be legally binding, but this is rarer. </w:t>
      </w:r>
      <w:r w:rsidRPr="00142BC8">
        <w:rPr>
          <w:rStyle w:val="StyleUnderline"/>
          <w:rFonts w:asciiTheme="minorHAnsi" w:hAnsiTheme="minorHAnsi"/>
        </w:rPr>
        <w:t xml:space="preserve">The incremental use of CBMs means </w:t>
      </w:r>
      <w:r w:rsidRPr="00142BC8">
        <w:rPr>
          <w:rStyle w:val="StyleUnderline"/>
          <w:rFonts w:asciiTheme="minorHAnsi" w:hAnsiTheme="minorHAnsi"/>
          <w:highlight w:val="cyan"/>
        </w:rPr>
        <w:t>commitments can be revoked if they are not</w:t>
      </w:r>
      <w:r w:rsidRPr="00142BC8">
        <w:rPr>
          <w:rStyle w:val="StyleUnderline"/>
          <w:rFonts w:asciiTheme="minorHAnsi" w:hAnsiTheme="minorHAnsi"/>
        </w:rPr>
        <w:t xml:space="preserve"> seen as being </w:t>
      </w:r>
      <w:r w:rsidRPr="00142BC8">
        <w:rPr>
          <w:rStyle w:val="StyleUnderline"/>
          <w:rFonts w:asciiTheme="minorHAnsi" w:hAnsiTheme="minorHAnsi"/>
          <w:highlight w:val="cyan"/>
        </w:rPr>
        <w:t>beneficial, and this also helps to minimize concerns about using them.</w:t>
      </w:r>
      <w:r w:rsidRPr="00142BC8">
        <w:rPr>
          <w:rFonts w:asciiTheme="minorHAnsi" w:hAnsiTheme="minorHAnsi"/>
          <w:sz w:val="16"/>
        </w:rPr>
        <w:t xml:space="preserve"> In stalled peace processes, for example in the Western Sahara case, </w:t>
      </w:r>
      <w:r w:rsidRPr="00142BC8">
        <w:rPr>
          <w:rStyle w:val="StyleUnderline"/>
          <w:rFonts w:asciiTheme="minorHAnsi" w:hAnsiTheme="minorHAnsi"/>
          <w:highlight w:val="cyan"/>
        </w:rPr>
        <w:t>CBMs can</w:t>
      </w:r>
      <w:r w:rsidRPr="00142BC8">
        <w:rPr>
          <w:rStyle w:val="StyleUnderline"/>
          <w:rFonts w:asciiTheme="minorHAnsi" w:hAnsiTheme="minorHAnsi"/>
        </w:rPr>
        <w:t xml:space="preserve"> be useful in </w:t>
      </w:r>
      <w:r w:rsidRPr="00142BC8">
        <w:rPr>
          <w:rStyle w:val="StyleUnderline"/>
          <w:rFonts w:asciiTheme="minorHAnsi" w:hAnsiTheme="minorHAnsi"/>
          <w:highlight w:val="cyan"/>
        </w:rPr>
        <w:t>minimiz</w:t>
      </w:r>
      <w:r w:rsidRPr="00142BC8">
        <w:rPr>
          <w:rStyle w:val="StyleUnderline"/>
          <w:rFonts w:asciiTheme="minorHAnsi" w:hAnsiTheme="minorHAnsi"/>
        </w:rPr>
        <w:t xml:space="preserve">ing </w:t>
      </w:r>
      <w:r w:rsidRPr="00142BC8">
        <w:rPr>
          <w:rStyle w:val="StyleUnderline"/>
          <w:rFonts w:asciiTheme="minorHAnsi" w:hAnsiTheme="minorHAnsi"/>
          <w:highlight w:val="cyan"/>
        </w:rPr>
        <w:t>the negative impact of</w:t>
      </w:r>
      <w:r w:rsidRPr="00142BC8">
        <w:rPr>
          <w:rStyle w:val="StyleUnderline"/>
          <w:rFonts w:asciiTheme="minorHAnsi" w:hAnsiTheme="minorHAnsi"/>
        </w:rPr>
        <w:t xml:space="preserve"> the </w:t>
      </w:r>
      <w:r w:rsidRPr="00142BC8">
        <w:rPr>
          <w:rStyle w:val="StyleUnderline"/>
          <w:rFonts w:asciiTheme="minorHAnsi" w:hAnsiTheme="minorHAnsi"/>
          <w:highlight w:val="cyan"/>
        </w:rPr>
        <w:t>conflict and in showing some goodwill to try and push the negotiation process forward</w:t>
      </w:r>
      <w:r w:rsidRPr="00142BC8">
        <w:rPr>
          <w:rFonts w:asciiTheme="minorHAnsi" w:hAnsiTheme="minorHAnsi"/>
          <w:sz w:val="16"/>
        </w:rPr>
        <w:t xml:space="preserve"> (see Box 3 on how CBMs are used to deepen negotiations in the Western Sahara process).</w:t>
      </w:r>
    </w:p>
    <w:p w14:paraId="736186A6" w14:textId="77777777" w:rsidR="00A6189F" w:rsidRPr="00142BC8" w:rsidRDefault="00EA1059" w:rsidP="00A6189F">
      <w:pPr>
        <w:pStyle w:val="Heading4"/>
        <w:rPr>
          <w:rFonts w:asciiTheme="minorHAnsi" w:hAnsiTheme="minorHAnsi"/>
          <w:shd w:val="clear" w:color="auto" w:fill="FFFFFF"/>
        </w:rPr>
      </w:pPr>
      <w:r w:rsidRPr="00142BC8">
        <w:rPr>
          <w:rFonts w:asciiTheme="minorHAnsi" w:hAnsiTheme="minorHAnsi"/>
          <w:shd w:val="clear" w:color="auto" w:fill="FFFFFF"/>
        </w:rPr>
        <w:t>CBMs solve maritime disputes</w:t>
      </w:r>
    </w:p>
    <w:p w14:paraId="7F7773FB" w14:textId="77777777" w:rsidR="00A6189F" w:rsidRPr="00142BC8" w:rsidRDefault="00A6189F" w:rsidP="00A6189F">
      <w:pPr>
        <w:rPr>
          <w:rFonts w:asciiTheme="minorHAnsi" w:hAnsiTheme="minorHAnsi"/>
        </w:rPr>
      </w:pPr>
      <w:r w:rsidRPr="00142BC8">
        <w:rPr>
          <w:rStyle w:val="Style13ptBold"/>
          <w:rFonts w:asciiTheme="minorHAnsi" w:hAnsiTheme="minorHAnsi"/>
        </w:rPr>
        <w:t>Dong 15</w:t>
      </w:r>
      <w:r w:rsidRPr="00142BC8">
        <w:rPr>
          <w:rFonts w:asciiTheme="minorHAnsi" w:hAnsiTheme="minorHAnsi"/>
        </w:rPr>
        <w:t xml:space="preserve"> (Wang Dong, Deputy Executive Director of the Institute for China-U.S. People to People Exchange, Peking University, 9/25/15, “</w:t>
      </w:r>
      <w:hyperlink r:id="rId43" w:history="1">
        <w:r w:rsidRPr="00142BC8">
          <w:rPr>
            <w:rStyle w:val="Hyperlink"/>
            <w:rFonts w:asciiTheme="minorHAnsi" w:hAnsiTheme="minorHAnsi"/>
          </w:rPr>
          <w:t>Addressing Strategic Domain Issues in U.S.-China Relations</w:t>
        </w:r>
      </w:hyperlink>
      <w:r w:rsidRPr="00142BC8">
        <w:rPr>
          <w:rFonts w:asciiTheme="minorHAnsi" w:hAnsiTheme="minorHAnsi"/>
        </w:rPr>
        <w:t xml:space="preserve">,” </w:t>
      </w:r>
      <w:hyperlink r:id="rId44" w:history="1">
        <w:r w:rsidRPr="00142BC8">
          <w:rPr>
            <w:rStyle w:val="Hyperlink"/>
            <w:rFonts w:asciiTheme="minorHAnsi" w:hAnsiTheme="minorHAnsi"/>
          </w:rPr>
          <w:t>http://www.chinausfocus.com/foreign-policy/addressing-strategic-domain-issues-in-u-s-china-relations/</w:t>
        </w:r>
      </w:hyperlink>
      <w:r w:rsidRPr="00142BC8">
        <w:rPr>
          <w:rFonts w:asciiTheme="minorHAnsi" w:hAnsiTheme="minorHAnsi"/>
        </w:rPr>
        <w:t>, Stephen (Alex)-S)</w:t>
      </w:r>
    </w:p>
    <w:p w14:paraId="24A950C2" w14:textId="77777777" w:rsidR="00A6189F" w:rsidRPr="00142BC8" w:rsidRDefault="00A6189F" w:rsidP="00A6189F">
      <w:pPr>
        <w:rPr>
          <w:rFonts w:asciiTheme="minorHAnsi" w:hAnsiTheme="minorHAnsi"/>
          <w:sz w:val="16"/>
        </w:rPr>
      </w:pPr>
      <w:r w:rsidRPr="00142BC8">
        <w:rPr>
          <w:rStyle w:val="StyleUnderline"/>
          <w:rFonts w:asciiTheme="minorHAnsi" w:hAnsiTheme="minorHAnsi"/>
          <w:highlight w:val="cyan"/>
        </w:rPr>
        <w:t>Maritime security is the</w:t>
      </w:r>
      <w:r w:rsidRPr="00142BC8">
        <w:rPr>
          <w:rStyle w:val="StyleUnderline"/>
          <w:rFonts w:asciiTheme="minorHAnsi" w:hAnsiTheme="minorHAnsi"/>
        </w:rPr>
        <w:t xml:space="preserve"> strategic </w:t>
      </w:r>
      <w:r w:rsidRPr="00142BC8">
        <w:rPr>
          <w:rStyle w:val="StyleUnderline"/>
          <w:rFonts w:asciiTheme="minorHAnsi" w:hAnsiTheme="minorHAnsi"/>
          <w:highlight w:val="cyan"/>
        </w:rPr>
        <w:t>domain that China and the U.S. have</w:t>
      </w:r>
      <w:r w:rsidRPr="00142BC8">
        <w:rPr>
          <w:rStyle w:val="StyleUnderline"/>
          <w:rFonts w:asciiTheme="minorHAnsi" w:hAnsiTheme="minorHAnsi"/>
        </w:rPr>
        <w:t xml:space="preserve"> perhaps </w:t>
      </w:r>
      <w:r w:rsidRPr="00142BC8">
        <w:rPr>
          <w:rStyle w:val="StyleUnderline"/>
          <w:rFonts w:asciiTheme="minorHAnsi" w:hAnsiTheme="minorHAnsi"/>
          <w:highlight w:val="cyan"/>
        </w:rPr>
        <w:t>the greatest potential for cooperation</w:t>
      </w:r>
      <w:r w:rsidRPr="00142BC8">
        <w:rPr>
          <w:rStyle w:val="StyleUnderline"/>
          <w:rFonts w:asciiTheme="minorHAnsi" w:hAnsiTheme="minorHAnsi"/>
        </w:rPr>
        <w:t xml:space="preserve"> and mutual benefits—</w:t>
      </w:r>
      <w:r w:rsidRPr="00142BC8">
        <w:rPr>
          <w:rStyle w:val="StyleUnderline"/>
          <w:rFonts w:asciiTheme="minorHAnsi" w:hAnsiTheme="minorHAnsi"/>
          <w:highlight w:val="cyan"/>
        </w:rPr>
        <w:t>though also great potential for conflict</w:t>
      </w:r>
      <w:r w:rsidRPr="00142BC8">
        <w:rPr>
          <w:rFonts w:asciiTheme="minorHAnsi" w:hAnsiTheme="minorHAnsi"/>
          <w:sz w:val="16"/>
        </w:rPr>
        <w:t xml:space="preserve">. Put simply, the South China Sea is not and should not be the whole picture of U.S.-China relations. </w:t>
      </w:r>
      <w:r w:rsidRPr="00142BC8">
        <w:rPr>
          <w:rStyle w:val="StyleUnderline"/>
          <w:rFonts w:asciiTheme="minorHAnsi" w:hAnsiTheme="minorHAnsi"/>
          <w:highlight w:val="cyan"/>
        </w:rPr>
        <w:t xml:space="preserve">The two sides should clarify their strategic intentions and avoid misunderstanding or misperception. Both sides have shared interests and responsibilities in ensuring freedom of navigation as well as maintaining regional peace and stability. </w:t>
      </w:r>
      <w:r w:rsidRPr="00142BC8">
        <w:rPr>
          <w:rStyle w:val="Emphasis"/>
          <w:rFonts w:asciiTheme="minorHAnsi" w:hAnsiTheme="minorHAnsi"/>
          <w:highlight w:val="cyan"/>
        </w:rPr>
        <w:t>We should put in place crisis prevention and management mechanisms and other confidence-building measures (CBMs).</w:t>
      </w:r>
      <w:r w:rsidRPr="00142BC8">
        <w:rPr>
          <w:rFonts w:asciiTheme="minorHAnsi" w:hAnsiTheme="minorHAnsi"/>
          <w:sz w:val="16"/>
        </w:rPr>
        <w:t xml:space="preserve"> The U.S. and China should sign the air-to-air annex to the U.S.-China Memorandum of Understanding (MOU) On the Rules of Behavior for the Safety of Air and Maritime Encounters signed last November. The two coast guards should expand cooperation in law-enforcement missions, and the two navies in humanitarian assistance and disaster relief.</w:t>
      </w:r>
    </w:p>
    <w:p w14:paraId="0E8BDD99" w14:textId="77777777" w:rsidR="00A6189F" w:rsidRPr="00142BC8" w:rsidRDefault="00EA1059" w:rsidP="00A6189F">
      <w:pPr>
        <w:pStyle w:val="Heading4"/>
        <w:rPr>
          <w:rFonts w:asciiTheme="minorHAnsi" w:hAnsiTheme="minorHAnsi"/>
        </w:rPr>
      </w:pPr>
      <w:r w:rsidRPr="00142BC8">
        <w:rPr>
          <w:rFonts w:asciiTheme="minorHAnsi" w:hAnsiTheme="minorHAnsi"/>
        </w:rPr>
        <w:t>Pre-crisis CBMs crucial to solve</w:t>
      </w:r>
    </w:p>
    <w:p w14:paraId="26C0F620" w14:textId="77777777" w:rsidR="00A6189F" w:rsidRPr="00142BC8" w:rsidRDefault="00A6189F" w:rsidP="00A6189F">
      <w:pPr>
        <w:rPr>
          <w:rFonts w:asciiTheme="minorHAnsi" w:hAnsiTheme="minorHAnsi"/>
        </w:rPr>
      </w:pPr>
      <w:r w:rsidRPr="00142BC8">
        <w:rPr>
          <w:rFonts w:asciiTheme="minorHAnsi" w:hAnsiTheme="minorHAnsi"/>
        </w:rPr>
        <w:t xml:space="preserve">Bonnie S. </w:t>
      </w:r>
      <w:r w:rsidRPr="00142BC8">
        <w:rPr>
          <w:rStyle w:val="Style13ptBold"/>
          <w:rFonts w:asciiTheme="minorHAnsi" w:hAnsiTheme="minorHAnsi"/>
        </w:rPr>
        <w:t>Glaser</w:t>
      </w:r>
      <w:r w:rsidRPr="00142BC8">
        <w:rPr>
          <w:rFonts w:asciiTheme="minorHAnsi" w:hAnsiTheme="minorHAnsi"/>
        </w:rPr>
        <w:t xml:space="preserve"> (Senior Advisor for Asia, Center for Strategic and International Studies) April </w:t>
      </w:r>
      <w:r w:rsidRPr="00142BC8">
        <w:rPr>
          <w:rStyle w:val="Style13ptBold"/>
          <w:rFonts w:asciiTheme="minorHAnsi" w:hAnsiTheme="minorHAnsi"/>
        </w:rPr>
        <w:t>2012</w:t>
      </w:r>
      <w:r w:rsidRPr="00142BC8">
        <w:rPr>
          <w:rFonts w:asciiTheme="minorHAnsi" w:hAnsiTheme="minorHAnsi"/>
        </w:rPr>
        <w:t xml:space="preserve"> [“Armed Clash in the South China Sea” online @ </w:t>
      </w:r>
      <w:hyperlink r:id="rId45" w:history="1">
        <w:r w:rsidRPr="00142BC8">
          <w:rPr>
            <w:rStyle w:val="Hyperlink"/>
            <w:rFonts w:asciiTheme="minorHAnsi" w:hAnsiTheme="minorHAnsi"/>
          </w:rPr>
          <w:t>http://www.cfr.org/asia-and-pacific/armed-clash-south-china-sea/p27883</w:t>
        </w:r>
      </w:hyperlink>
      <w:r w:rsidRPr="00142BC8">
        <w:rPr>
          <w:rFonts w:asciiTheme="minorHAnsi" w:hAnsiTheme="minorHAnsi"/>
        </w:rPr>
        <w:t>, loghry]</w:t>
      </w:r>
    </w:p>
    <w:p w14:paraId="53AEDE4C" w14:textId="77777777" w:rsidR="00A6189F" w:rsidRPr="00142BC8" w:rsidRDefault="00A6189F" w:rsidP="00A6189F">
      <w:pPr>
        <w:rPr>
          <w:rFonts w:asciiTheme="minorHAnsi" w:hAnsiTheme="minorHAnsi"/>
        </w:rPr>
      </w:pPr>
      <w:r w:rsidRPr="00142BC8">
        <w:rPr>
          <w:rFonts w:asciiTheme="minorHAnsi" w:hAnsiTheme="minorHAnsi"/>
        </w:rPr>
        <w:t xml:space="preserve">Defusing a U.S.-China Incident The history of crisis management in U.S.-China relations suggests that leaders in both countries go to great lengths to prevent a crisis from escalating to military conflict. Nevertheless, </w:t>
      </w:r>
      <w:r w:rsidRPr="00142BC8">
        <w:rPr>
          <w:rStyle w:val="StyleUnderline"/>
          <w:rFonts w:asciiTheme="minorHAnsi" w:hAnsiTheme="minorHAnsi"/>
        </w:rPr>
        <w:t>pre-crisis steps could be taken to limit the harmful consequences of a confrontation. Political agreements could be reached that would increase the possibility that communication mechanisms in place would be employed in a crisis. Steps should be taken to enhance operational safety at sea between U.S. and Chinese ships. Confidence-building measures should also be implemented to build trust and promote cooperation</w:t>
      </w:r>
      <w:r w:rsidRPr="00142BC8">
        <w:rPr>
          <w:rFonts w:asciiTheme="minorHAnsi" w:hAnsiTheme="minorHAnsi"/>
        </w:rPr>
        <w:t>.</w:t>
      </w:r>
    </w:p>
    <w:p w14:paraId="7692FE0C" w14:textId="77777777" w:rsidR="00A6189F" w:rsidRPr="00142BC8" w:rsidRDefault="00EA1059" w:rsidP="00A6189F">
      <w:pPr>
        <w:pStyle w:val="Heading4"/>
        <w:rPr>
          <w:rFonts w:asciiTheme="minorHAnsi" w:hAnsiTheme="minorHAnsi"/>
        </w:rPr>
      </w:pPr>
      <w:r w:rsidRPr="00142BC8">
        <w:rPr>
          <w:rFonts w:asciiTheme="minorHAnsi" w:hAnsiTheme="minorHAnsi"/>
        </w:rPr>
        <w:t>United States should implement CBMs with China – solves disputes</w:t>
      </w:r>
    </w:p>
    <w:p w14:paraId="0028F68B" w14:textId="77777777" w:rsidR="00A6189F" w:rsidRPr="00142BC8" w:rsidRDefault="00A6189F" w:rsidP="00A6189F">
      <w:pPr>
        <w:rPr>
          <w:rFonts w:asciiTheme="minorHAnsi" w:hAnsiTheme="minorHAnsi"/>
        </w:rPr>
      </w:pPr>
      <w:r w:rsidRPr="00142BC8">
        <w:rPr>
          <w:rFonts w:asciiTheme="minorHAnsi" w:hAnsiTheme="minorHAnsi"/>
        </w:rPr>
        <w:t xml:space="preserve">Bonnie S. </w:t>
      </w:r>
      <w:r w:rsidRPr="00142BC8">
        <w:rPr>
          <w:rStyle w:val="Style13ptBold"/>
          <w:rFonts w:asciiTheme="minorHAnsi" w:hAnsiTheme="minorHAnsi"/>
        </w:rPr>
        <w:t>Glaser</w:t>
      </w:r>
      <w:r w:rsidRPr="00142BC8">
        <w:rPr>
          <w:rFonts w:asciiTheme="minorHAnsi" w:hAnsiTheme="minorHAnsi"/>
        </w:rPr>
        <w:t xml:space="preserve"> (Senior Advisor for Asia, Center for Strategic and International Studies) April </w:t>
      </w:r>
      <w:r w:rsidRPr="00142BC8">
        <w:rPr>
          <w:rStyle w:val="Style13ptBold"/>
          <w:rFonts w:asciiTheme="minorHAnsi" w:hAnsiTheme="minorHAnsi"/>
        </w:rPr>
        <w:t>2012</w:t>
      </w:r>
      <w:r w:rsidRPr="00142BC8">
        <w:rPr>
          <w:rFonts w:asciiTheme="minorHAnsi" w:hAnsiTheme="minorHAnsi"/>
        </w:rPr>
        <w:t xml:space="preserve"> [“Armed Clash in the South China Sea” online @ </w:t>
      </w:r>
      <w:hyperlink r:id="rId46" w:history="1">
        <w:r w:rsidRPr="00142BC8">
          <w:rPr>
            <w:rStyle w:val="Hyperlink"/>
            <w:rFonts w:asciiTheme="minorHAnsi" w:hAnsiTheme="minorHAnsi"/>
          </w:rPr>
          <w:t>http://www.cfr.org/asia-and-pacific/armed-clash-south-china-sea/p27883</w:t>
        </w:r>
      </w:hyperlink>
      <w:r w:rsidRPr="00142BC8">
        <w:rPr>
          <w:rFonts w:asciiTheme="minorHAnsi" w:hAnsiTheme="minorHAnsi"/>
        </w:rPr>
        <w:t>, loghry]</w:t>
      </w:r>
    </w:p>
    <w:p w14:paraId="3E86E06D" w14:textId="77777777" w:rsidR="00A6189F" w:rsidRPr="00142BC8" w:rsidRDefault="00A6189F" w:rsidP="00A6189F">
      <w:pPr>
        <w:rPr>
          <w:rFonts w:asciiTheme="minorHAnsi" w:hAnsiTheme="minorHAnsi"/>
        </w:rPr>
      </w:pPr>
      <w:r w:rsidRPr="00142BC8">
        <w:rPr>
          <w:rFonts w:asciiTheme="minorHAnsi" w:hAnsiTheme="minorHAnsi"/>
        </w:rPr>
        <w:t xml:space="preserve">Third, </w:t>
      </w:r>
      <w:r w:rsidRPr="00142BC8">
        <w:rPr>
          <w:rStyle w:val="StyleUnderline"/>
          <w:rFonts w:asciiTheme="minorHAnsi" w:hAnsiTheme="minorHAnsi"/>
        </w:rPr>
        <w:t>the United States should make clear its support for risk-reduction measures and confidence-building measures among claimants in the South China Sea. The United States should continue to voice its support for full implementation of the China-ASEAN DOC and subsequent agreement on a binding code of conduct</w:t>
      </w:r>
      <w:r w:rsidRPr="00142BC8">
        <w:rPr>
          <w:rFonts w:asciiTheme="minorHAnsi" w:hAnsiTheme="minorHAnsi"/>
        </w:rPr>
        <w:t xml:space="preserve">. Beijing needs a favorable regional security environment and therefore has important incentives to work out a modus vivendi with its neighbors, but will not likely do so absent pressure. </w:t>
      </w:r>
      <w:r w:rsidRPr="00142BC8">
        <w:rPr>
          <w:rStyle w:val="StyleUnderline"/>
          <w:rFonts w:asciiTheme="minorHAnsi" w:hAnsiTheme="minorHAnsi"/>
        </w:rPr>
        <w:t>Agreement on a binding code of conduct will require unity among all members of ASEAN and strong backing from the United States</w:t>
      </w:r>
      <w:r w:rsidRPr="00142BC8">
        <w:rPr>
          <w:rFonts w:asciiTheme="minorHAnsi" w:hAnsiTheme="minorHAnsi"/>
        </w:rPr>
        <w:t xml:space="preserve">. In the meantime, </w:t>
      </w:r>
      <w:r w:rsidRPr="00142BC8">
        <w:rPr>
          <w:rStyle w:val="StyleUnderline"/>
          <w:rFonts w:asciiTheme="minorHAnsi" w:hAnsiTheme="minorHAnsi"/>
        </w:rPr>
        <w:t>cooperation should be further developed through expanded ship visits, bilateral and multilateral exercise, and enhanced counter-piracy cooperation</w:t>
      </w:r>
      <w:r w:rsidRPr="00142BC8">
        <w:rPr>
          <w:rFonts w:asciiTheme="minorHAnsi" w:hAnsiTheme="minorHAnsi"/>
        </w:rPr>
        <w:t>. In addition, cooperation on energy and fisheries should be further promoted.</w:t>
      </w:r>
    </w:p>
    <w:p w14:paraId="575C9CB3" w14:textId="77777777" w:rsidR="00EA1059" w:rsidRPr="00142BC8" w:rsidRDefault="00EA1059" w:rsidP="00EA1059">
      <w:pPr>
        <w:pStyle w:val="Heading3"/>
        <w:rPr>
          <w:rFonts w:asciiTheme="minorHAnsi" w:hAnsiTheme="minorHAnsi"/>
        </w:rPr>
      </w:pPr>
      <w:r w:rsidRPr="00142BC8">
        <w:rPr>
          <w:rFonts w:asciiTheme="minorHAnsi" w:hAnsiTheme="minorHAnsi"/>
        </w:rPr>
        <w:t>Relations</w:t>
      </w:r>
    </w:p>
    <w:p w14:paraId="16F464DC" w14:textId="77777777" w:rsidR="00A6189F" w:rsidRPr="00142BC8" w:rsidRDefault="00A6189F" w:rsidP="00A6189F">
      <w:pPr>
        <w:pStyle w:val="Heading4"/>
        <w:rPr>
          <w:rFonts w:asciiTheme="minorHAnsi" w:hAnsiTheme="minorHAnsi"/>
        </w:rPr>
      </w:pPr>
      <w:r w:rsidRPr="00142BC8">
        <w:rPr>
          <w:rFonts w:asciiTheme="minorHAnsi" w:hAnsiTheme="minorHAnsi"/>
        </w:rPr>
        <w:t>A confidence building scheme is a key element to maintaining the U.S.-Sino relationship</w:t>
      </w:r>
    </w:p>
    <w:p w14:paraId="38CDF9A1" w14:textId="77777777" w:rsidR="00A6189F" w:rsidRPr="00142BC8" w:rsidRDefault="00A6189F" w:rsidP="00A6189F">
      <w:pPr>
        <w:rPr>
          <w:rFonts w:asciiTheme="minorHAnsi" w:hAnsiTheme="minorHAnsi"/>
        </w:rPr>
      </w:pPr>
      <w:r w:rsidRPr="00142BC8">
        <w:rPr>
          <w:rFonts w:asciiTheme="minorHAnsi" w:hAnsiTheme="minorHAnsi"/>
        </w:rPr>
        <w:t xml:space="preserve">David </w:t>
      </w:r>
      <w:r w:rsidRPr="00142BC8">
        <w:rPr>
          <w:rStyle w:val="Style13ptBold"/>
          <w:rFonts w:asciiTheme="minorHAnsi" w:hAnsiTheme="minorHAnsi"/>
        </w:rPr>
        <w:t>Griffiths</w:t>
      </w:r>
      <w:r w:rsidRPr="00142BC8">
        <w:rPr>
          <w:rFonts w:asciiTheme="minorHAnsi" w:hAnsiTheme="minorHAnsi"/>
        </w:rPr>
        <w:t xml:space="preserve"> (independent consulting analyst who specializes in international aspects of confidence, cooperation, and capacity building, with a particular focus on maritime and coastal zone issues. Former Canadian naval officer and naval adviser to the Middle East Peace Process.) July </w:t>
      </w:r>
      <w:r w:rsidRPr="00142BC8">
        <w:rPr>
          <w:rStyle w:val="Style13ptBold"/>
          <w:rFonts w:asciiTheme="minorHAnsi" w:hAnsiTheme="minorHAnsi"/>
        </w:rPr>
        <w:t>2010</w:t>
      </w:r>
      <w:r w:rsidRPr="00142BC8">
        <w:rPr>
          <w:rFonts w:asciiTheme="minorHAnsi" w:hAnsiTheme="minorHAnsi"/>
        </w:rPr>
        <w:t xml:space="preserve"> [</w:t>
      </w:r>
      <w:r w:rsidRPr="00142BC8">
        <w:rPr>
          <w:rFonts w:asciiTheme="minorHAnsi" w:hAnsiTheme="minorHAnsi"/>
          <w:u w:val="single"/>
        </w:rPr>
        <w:t>U.S.-China Maritime Confidence Building</w:t>
      </w:r>
      <w:r w:rsidRPr="00142BC8">
        <w:rPr>
          <w:rFonts w:asciiTheme="minorHAnsi" w:hAnsiTheme="minorHAnsi"/>
        </w:rPr>
        <w:t>, CHINA MARITIME STUDIES INSTITUTE U.S. NAVAL WAR COLLEGE Newport, Rhode Island, p. 1-2, loghry]</w:t>
      </w:r>
    </w:p>
    <w:p w14:paraId="50EE67AF" w14:textId="77777777" w:rsidR="00A6189F" w:rsidRPr="00142BC8" w:rsidRDefault="00A6189F" w:rsidP="00A6189F">
      <w:pPr>
        <w:rPr>
          <w:rFonts w:asciiTheme="minorHAnsi" w:hAnsiTheme="minorHAnsi"/>
        </w:rPr>
      </w:pPr>
      <w:r w:rsidRPr="00142BC8">
        <w:rPr>
          <w:rFonts w:asciiTheme="minorHAnsi" w:hAnsiTheme="minorHAnsi"/>
        </w:rPr>
        <w:t xml:space="preserve">At sea, however, that engagement is not always trouble free. </w:t>
      </w:r>
      <w:r w:rsidRPr="00142BC8">
        <w:rPr>
          <w:rStyle w:val="StyleUnderline"/>
          <w:rFonts w:asciiTheme="minorHAnsi" w:hAnsiTheme="minorHAnsi"/>
        </w:rPr>
        <w:t>Confrontation happens</w:t>
      </w:r>
      <w:r w:rsidRPr="00142BC8">
        <w:rPr>
          <w:rFonts w:asciiTheme="minorHAnsi" w:hAnsiTheme="minorHAnsi"/>
        </w:rPr>
        <w:t xml:space="preserve">— and when it does, events do not always unfold in the way that policy makers might have intended or preferred. Like a married couple, both sides prefer to downplay to the outside world the extent and nature of quarrels. But despite this public posture, those in command of naval and maritime air forces understand only too well the potential risks of damage, injury, and even death at the tactical level. </w:t>
      </w:r>
      <w:r w:rsidRPr="00142BC8">
        <w:rPr>
          <w:rStyle w:val="StyleUnderline"/>
          <w:rFonts w:asciiTheme="minorHAnsi" w:hAnsiTheme="minorHAnsi"/>
        </w:rPr>
        <w:t>More worrying is the inherent risk of unintended consequences and the potential for an uncontrolled strategic-political spiral of unwanted escalation</w:t>
      </w:r>
      <w:r w:rsidRPr="00142BC8">
        <w:rPr>
          <w:rFonts w:asciiTheme="minorHAnsi" w:hAnsiTheme="minorHAnsi"/>
        </w:rPr>
        <w:t xml:space="preserve">. </w:t>
      </w:r>
      <w:r w:rsidRPr="00142BC8">
        <w:rPr>
          <w:rStyle w:val="StyleUnderline"/>
          <w:rFonts w:asciiTheme="minorHAnsi" w:hAnsiTheme="minorHAnsi"/>
        </w:rPr>
        <w:t>It is bad policy and in no one’s interest to perpetuate a relationship in which an innocent mistake at sea can trigger an unwanted political crisis</w:t>
      </w:r>
      <w:r w:rsidRPr="00142BC8">
        <w:rPr>
          <w:rFonts w:asciiTheme="minorHAnsi" w:hAnsiTheme="minorHAnsi"/>
        </w:rPr>
        <w:t xml:space="preserve">. </w:t>
      </w:r>
      <w:r w:rsidRPr="00142BC8">
        <w:rPr>
          <w:rStyle w:val="StyleUnderline"/>
          <w:rFonts w:asciiTheme="minorHAnsi" w:hAnsiTheme="minorHAnsi"/>
        </w:rPr>
        <w:t>The maritime relationship between China and the United States</w:t>
      </w:r>
      <w:r w:rsidRPr="00142BC8">
        <w:rPr>
          <w:rFonts w:asciiTheme="minorHAnsi" w:hAnsiTheme="minorHAnsi"/>
        </w:rPr>
        <w:t xml:space="preserve"> </w:t>
      </w:r>
      <w:r w:rsidRPr="00142BC8">
        <w:rPr>
          <w:rStyle w:val="Emphasis"/>
          <w:rFonts w:asciiTheme="minorHAnsi" w:hAnsiTheme="minorHAnsi"/>
        </w:rPr>
        <w:t>is a vital element</w:t>
      </w:r>
      <w:r w:rsidRPr="00142BC8">
        <w:rPr>
          <w:rFonts w:asciiTheme="minorHAnsi" w:hAnsiTheme="minorHAnsi"/>
        </w:rPr>
        <w:t xml:space="preserve"> </w:t>
      </w:r>
      <w:r w:rsidRPr="00142BC8">
        <w:rPr>
          <w:rStyle w:val="StyleUnderline"/>
          <w:rFonts w:asciiTheme="minorHAnsi" w:hAnsiTheme="minorHAnsi"/>
        </w:rPr>
        <w:t>in their relationship and</w:t>
      </w:r>
      <w:r w:rsidRPr="00142BC8">
        <w:rPr>
          <w:rFonts w:asciiTheme="minorHAnsi" w:hAnsiTheme="minorHAnsi"/>
        </w:rPr>
        <w:t xml:space="preserve"> </w:t>
      </w:r>
      <w:r w:rsidRPr="00142BC8">
        <w:rPr>
          <w:rStyle w:val="Emphasis"/>
          <w:rFonts w:asciiTheme="minorHAnsi" w:hAnsiTheme="minorHAnsi"/>
        </w:rPr>
        <w:t>a strategic concern</w:t>
      </w:r>
      <w:r w:rsidRPr="00142BC8">
        <w:rPr>
          <w:rFonts w:asciiTheme="minorHAnsi" w:hAnsiTheme="minorHAnsi"/>
        </w:rPr>
        <w:t xml:space="preserve"> </w:t>
      </w:r>
      <w:r w:rsidRPr="00142BC8">
        <w:rPr>
          <w:rStyle w:val="StyleUnderline"/>
          <w:rFonts w:asciiTheme="minorHAnsi" w:hAnsiTheme="minorHAnsi"/>
        </w:rPr>
        <w:t>for other states</w:t>
      </w:r>
      <w:r w:rsidRPr="00142BC8">
        <w:rPr>
          <w:rFonts w:asciiTheme="minorHAnsi" w:hAnsiTheme="minorHAnsi"/>
        </w:rPr>
        <w:t xml:space="preserve">. </w:t>
      </w:r>
      <w:r w:rsidRPr="00142BC8">
        <w:rPr>
          <w:rStyle w:val="StyleUnderline"/>
          <w:rFonts w:asciiTheme="minorHAnsi" w:hAnsiTheme="minorHAnsi"/>
        </w:rPr>
        <w:t>Their tactical-level interaction at sea is</w:t>
      </w:r>
      <w:r w:rsidRPr="00142BC8">
        <w:rPr>
          <w:rFonts w:asciiTheme="minorHAnsi" w:hAnsiTheme="minorHAnsi"/>
        </w:rPr>
        <w:t xml:space="preserve"> </w:t>
      </w:r>
      <w:r w:rsidRPr="00142BC8">
        <w:rPr>
          <w:rStyle w:val="Emphasis"/>
          <w:rFonts w:asciiTheme="minorHAnsi" w:hAnsiTheme="minorHAnsi"/>
        </w:rPr>
        <w:t>too complex</w:t>
      </w:r>
      <w:r w:rsidRPr="00142BC8">
        <w:rPr>
          <w:rFonts w:asciiTheme="minorHAnsi" w:hAnsiTheme="minorHAnsi"/>
        </w:rPr>
        <w:t xml:space="preserve"> </w:t>
      </w:r>
      <w:r w:rsidRPr="00142BC8">
        <w:rPr>
          <w:rStyle w:val="StyleUnderline"/>
          <w:rFonts w:asciiTheme="minorHAnsi" w:hAnsiTheme="minorHAnsi"/>
        </w:rPr>
        <w:t>to be governed solely by</w:t>
      </w:r>
      <w:r w:rsidRPr="00142BC8">
        <w:rPr>
          <w:rFonts w:asciiTheme="minorHAnsi" w:hAnsiTheme="minorHAnsi"/>
        </w:rPr>
        <w:t xml:space="preserve"> </w:t>
      </w:r>
      <w:r w:rsidRPr="00142BC8">
        <w:rPr>
          <w:rStyle w:val="Emphasis"/>
          <w:rFonts w:asciiTheme="minorHAnsi" w:hAnsiTheme="minorHAnsi"/>
        </w:rPr>
        <w:t>legal arrangements</w:t>
      </w:r>
      <w:r w:rsidRPr="00142BC8">
        <w:rPr>
          <w:rFonts w:asciiTheme="minorHAnsi" w:hAnsiTheme="minorHAnsi"/>
        </w:rPr>
        <w:t xml:space="preserve"> and political postures. </w:t>
      </w:r>
      <w:r w:rsidRPr="00142BC8">
        <w:rPr>
          <w:rStyle w:val="StyleUnderline"/>
          <w:rFonts w:asciiTheme="minorHAnsi" w:hAnsiTheme="minorHAnsi"/>
        </w:rPr>
        <w:t>It is</w:t>
      </w:r>
      <w:r w:rsidRPr="00142BC8">
        <w:rPr>
          <w:rFonts w:asciiTheme="minorHAnsi" w:hAnsiTheme="minorHAnsi"/>
        </w:rPr>
        <w:t xml:space="preserve"> </w:t>
      </w:r>
      <w:r w:rsidRPr="00142BC8">
        <w:rPr>
          <w:rStyle w:val="Emphasis"/>
          <w:rFonts w:asciiTheme="minorHAnsi" w:hAnsiTheme="minorHAnsi"/>
        </w:rPr>
        <w:t>too important</w:t>
      </w:r>
      <w:r w:rsidRPr="00142BC8">
        <w:rPr>
          <w:rFonts w:asciiTheme="minorHAnsi" w:hAnsiTheme="minorHAnsi"/>
        </w:rPr>
        <w:t xml:space="preserve"> </w:t>
      </w:r>
      <w:r w:rsidRPr="00142BC8">
        <w:rPr>
          <w:rStyle w:val="StyleUnderline"/>
          <w:rFonts w:asciiTheme="minorHAnsi" w:hAnsiTheme="minorHAnsi"/>
        </w:rPr>
        <w:t>to be conducted on-scene by best guesses</w:t>
      </w:r>
      <w:r w:rsidRPr="00142BC8">
        <w:rPr>
          <w:rFonts w:asciiTheme="minorHAnsi" w:hAnsiTheme="minorHAnsi"/>
        </w:rPr>
        <w:t xml:space="preserve"> about each other’s intentions, especially when things get exciting and the testosterone and adrenaline start flowing. And when things do go wrong, the resulting political fallout can be too serious to be addressed by rhetoric and dogmatic adherence to rigid positions. </w:t>
      </w:r>
      <w:r w:rsidRPr="00142BC8">
        <w:rPr>
          <w:rStyle w:val="StyleUnderline"/>
          <w:rFonts w:asciiTheme="minorHAnsi" w:hAnsiTheme="minorHAnsi"/>
        </w:rPr>
        <w:t>Interactions at sea are inherently fluid and</w:t>
      </w:r>
      <w:r w:rsidRPr="00142BC8">
        <w:rPr>
          <w:rFonts w:asciiTheme="minorHAnsi" w:hAnsiTheme="minorHAnsi"/>
        </w:rPr>
        <w:t xml:space="preserve"> </w:t>
      </w:r>
      <w:r w:rsidRPr="00142BC8">
        <w:rPr>
          <w:rStyle w:val="Emphasis"/>
          <w:rFonts w:asciiTheme="minorHAnsi" w:hAnsiTheme="minorHAnsi"/>
        </w:rPr>
        <w:t>must be managed mutually</w:t>
      </w:r>
      <w:r w:rsidRPr="00142BC8">
        <w:rPr>
          <w:rFonts w:asciiTheme="minorHAnsi" w:hAnsiTheme="minorHAnsi"/>
        </w:rPr>
        <w:t xml:space="preserve">, responsibly, and predictably. </w:t>
      </w:r>
      <w:r w:rsidRPr="00142BC8">
        <w:rPr>
          <w:rStyle w:val="StyleUnderline"/>
          <w:rFonts w:asciiTheme="minorHAnsi" w:hAnsiTheme="minorHAnsi"/>
        </w:rPr>
        <w:t>At the moment, the maritime relationship between China and the United States</w:t>
      </w:r>
      <w:r w:rsidRPr="00142BC8">
        <w:rPr>
          <w:rFonts w:asciiTheme="minorHAnsi" w:hAnsiTheme="minorHAnsi"/>
        </w:rPr>
        <w:t xml:space="preserve"> </w:t>
      </w:r>
      <w:r w:rsidRPr="00142BC8">
        <w:rPr>
          <w:rStyle w:val="Emphasis"/>
          <w:rFonts w:asciiTheme="minorHAnsi" w:hAnsiTheme="minorHAnsi"/>
        </w:rPr>
        <w:t>is not working</w:t>
      </w:r>
      <w:r w:rsidRPr="00142BC8">
        <w:rPr>
          <w:rFonts w:asciiTheme="minorHAnsi" w:hAnsiTheme="minorHAnsi"/>
        </w:rPr>
        <w:t xml:space="preserve"> </w:t>
      </w:r>
      <w:r w:rsidRPr="00142BC8">
        <w:rPr>
          <w:rStyle w:val="StyleUnderline"/>
          <w:rFonts w:asciiTheme="minorHAnsi" w:hAnsiTheme="minorHAnsi"/>
        </w:rPr>
        <w:t>as effectively as it should</w:t>
      </w:r>
      <w:r w:rsidRPr="00142BC8">
        <w:rPr>
          <w:rFonts w:asciiTheme="minorHAnsi" w:hAnsiTheme="minorHAnsi"/>
        </w:rPr>
        <w:t xml:space="preserve">—or must. The business of government is to manage events and minimize risk, so no political leadership should be satisfied with a situation in which an honest misjudgment or accident at sea can result in an unwanted international political problem at an inopportune time. </w:t>
      </w:r>
    </w:p>
    <w:p w14:paraId="650C8860" w14:textId="77777777" w:rsidR="00A6189F" w:rsidRPr="00142BC8" w:rsidRDefault="00A6189F" w:rsidP="00A6189F">
      <w:pPr>
        <w:pStyle w:val="Heading4"/>
        <w:spacing w:before="0"/>
        <w:rPr>
          <w:rFonts w:asciiTheme="minorHAnsi" w:hAnsiTheme="minorHAnsi"/>
        </w:rPr>
      </w:pPr>
      <w:r w:rsidRPr="00142BC8">
        <w:rPr>
          <w:rFonts w:asciiTheme="minorHAnsi" w:hAnsiTheme="minorHAnsi"/>
        </w:rPr>
        <w:t>CBMs solve China and the US relations</w:t>
      </w:r>
    </w:p>
    <w:p w14:paraId="2CD8C8FB" w14:textId="77777777" w:rsidR="00A6189F" w:rsidRPr="00142BC8" w:rsidRDefault="00A6189F" w:rsidP="00A6189F">
      <w:pPr>
        <w:rPr>
          <w:rStyle w:val="Style13ptBold"/>
          <w:rFonts w:asciiTheme="minorHAnsi" w:hAnsiTheme="minorHAnsi"/>
        </w:rPr>
      </w:pPr>
      <w:r w:rsidRPr="00142BC8">
        <w:rPr>
          <w:rStyle w:val="Style13ptBold"/>
          <w:rFonts w:asciiTheme="minorHAnsi" w:hAnsiTheme="minorHAnsi"/>
        </w:rPr>
        <w:t>Gompert and Saunders ‘11</w:t>
      </w:r>
    </w:p>
    <w:p w14:paraId="13A31390" w14:textId="77777777" w:rsidR="00A6189F" w:rsidRPr="00142BC8" w:rsidRDefault="00A6189F" w:rsidP="00A6189F">
      <w:pPr>
        <w:rPr>
          <w:rFonts w:asciiTheme="minorHAnsi" w:hAnsiTheme="minorHAnsi"/>
        </w:rPr>
      </w:pPr>
      <w:r w:rsidRPr="00142BC8">
        <w:rPr>
          <w:rFonts w:asciiTheme="minorHAnsi" w:hAnsiTheme="minorHAnsi"/>
        </w:rPr>
        <w:t>David C. Gompert, Deputy Director of National Intelligence, and Phillip C. Saunders, Director for the Center for the Study of Chinese Military Affairs, 2011, Executive Summary, “The Paradox of Power”, pg. xxv, Austin-T</w:t>
      </w:r>
    </w:p>
    <w:p w14:paraId="72322EA3" w14:textId="77777777" w:rsidR="00A6189F" w:rsidRPr="00142BC8" w:rsidRDefault="00A6189F" w:rsidP="00A6189F">
      <w:pPr>
        <w:rPr>
          <w:rFonts w:asciiTheme="minorHAnsi" w:hAnsiTheme="minorHAnsi"/>
          <w:sz w:val="16"/>
        </w:rPr>
      </w:pPr>
      <w:r w:rsidRPr="00142BC8">
        <w:rPr>
          <w:rFonts w:asciiTheme="minorHAnsi" w:hAnsiTheme="minorHAnsi"/>
          <w:sz w:val="16"/>
        </w:rPr>
        <w:t xml:space="preserve">Augmenting deterrence, </w:t>
      </w:r>
      <w:r w:rsidRPr="00142BC8">
        <w:rPr>
          <w:rStyle w:val="StyleUnderline"/>
          <w:rFonts w:asciiTheme="minorHAnsi" w:hAnsiTheme="minorHAnsi"/>
        </w:rPr>
        <w:t>Sino-U.S. mutual restraint should include reciprocal pledges to refrain from attacking first;</w:t>
      </w:r>
      <w:r w:rsidRPr="00142BC8">
        <w:rPr>
          <w:rFonts w:asciiTheme="minorHAnsi" w:hAnsiTheme="minorHAnsi"/>
          <w:sz w:val="16"/>
        </w:rPr>
        <w:t xml:space="preserve"> regular</w:t>
      </w:r>
      <w:r w:rsidRPr="00142BC8">
        <w:rPr>
          <w:rStyle w:val="StyleUnderline"/>
          <w:rFonts w:asciiTheme="minorHAnsi" w:hAnsiTheme="minorHAnsi"/>
        </w:rPr>
        <w:t xml:space="preserve"> high-level communications </w:t>
      </w:r>
      <w:r w:rsidRPr="00142BC8">
        <w:rPr>
          <w:rFonts w:asciiTheme="minorHAnsi" w:hAnsiTheme="minorHAnsi"/>
          <w:sz w:val="16"/>
        </w:rPr>
        <w:t xml:space="preserve">about capabilities, doctrine, and plans; </w:t>
      </w:r>
      <w:r w:rsidRPr="00142BC8">
        <w:rPr>
          <w:rStyle w:val="StyleUnderline"/>
          <w:rFonts w:asciiTheme="minorHAnsi" w:hAnsiTheme="minorHAnsi"/>
        </w:rPr>
        <w:t>and concrete confidence-building measures (CBMs) to provide reassurance and avoid misperceptions.</w:t>
      </w:r>
      <w:r w:rsidRPr="00142BC8">
        <w:rPr>
          <w:rFonts w:asciiTheme="minorHAnsi" w:hAnsiTheme="minorHAnsi"/>
          <w:sz w:val="16"/>
        </w:rPr>
        <w:t xml:space="preserve"> Because China and the United States have both convergent and divergent interests, </w:t>
      </w:r>
      <w:r w:rsidRPr="00142BC8">
        <w:rPr>
          <w:rStyle w:val="StyleUnderline"/>
          <w:rFonts w:asciiTheme="minorHAnsi" w:hAnsiTheme="minorHAnsi"/>
        </w:rPr>
        <w:t>mutual strategic restraint is both possible and necessary.</w:t>
      </w:r>
      <w:r w:rsidRPr="00142BC8">
        <w:rPr>
          <w:rFonts w:asciiTheme="minorHAnsi" w:hAnsiTheme="minorHAnsi"/>
          <w:sz w:val="16"/>
        </w:rPr>
        <w:t xml:space="preserve"> Without convergent interests, there would be no hope for genuine mutual restraint; without divergent interests, conflict would be implausible, and vulnerability would not matter. </w:t>
      </w:r>
    </w:p>
    <w:p w14:paraId="0A340D51" w14:textId="77777777" w:rsidR="006554DB" w:rsidRPr="00142BC8" w:rsidRDefault="006554DB" w:rsidP="006554DB">
      <w:pPr>
        <w:pStyle w:val="Heading4"/>
        <w:rPr>
          <w:rFonts w:asciiTheme="minorHAnsi" w:eastAsia="Times New Roman" w:hAnsiTheme="minorHAnsi"/>
        </w:rPr>
      </w:pPr>
      <w:r w:rsidRPr="00142BC8">
        <w:rPr>
          <w:rFonts w:asciiTheme="minorHAnsi" w:eastAsia="Times New Roman" w:hAnsiTheme="minorHAnsi"/>
        </w:rPr>
        <w:t>Confidence building measures help stabilize the US China relationship solving tensions reducing chances of escalation</w:t>
      </w:r>
    </w:p>
    <w:p w14:paraId="09EF97B3" w14:textId="77777777" w:rsidR="006554DB" w:rsidRPr="00142BC8" w:rsidRDefault="006554DB" w:rsidP="006554DB">
      <w:pPr>
        <w:rPr>
          <w:rStyle w:val="Style13ptBold"/>
          <w:rFonts w:asciiTheme="minorHAnsi" w:hAnsiTheme="minorHAnsi"/>
        </w:rPr>
      </w:pPr>
      <w:r w:rsidRPr="00142BC8">
        <w:rPr>
          <w:rStyle w:val="Style13ptBold"/>
          <w:rFonts w:asciiTheme="minorHAnsi" w:hAnsiTheme="minorHAnsi"/>
        </w:rPr>
        <w:t>Sheffield 09</w:t>
      </w:r>
    </w:p>
    <w:p w14:paraId="479B5524" w14:textId="77777777" w:rsidR="006554DB" w:rsidRPr="00142BC8" w:rsidRDefault="006554DB" w:rsidP="006554DB">
      <w:pPr>
        <w:rPr>
          <w:rFonts w:asciiTheme="minorHAnsi" w:hAnsiTheme="minorHAnsi"/>
        </w:rPr>
      </w:pPr>
      <w:r w:rsidRPr="00142BC8">
        <w:rPr>
          <w:rFonts w:asciiTheme="minorHAnsi" w:hAnsiTheme="minorHAnsi"/>
        </w:rPr>
        <w:t xml:space="preserve">Joseph L. Sheffield, USAF general, April 2009, “MILITARY-TO-MILITARY CONFIDENCE BUILDING MEASURES AND COOPERATION WITH THE PEOPLE’S REPUBLIC OF CHINA” </w:t>
      </w:r>
      <w:hyperlink r:id="rId47" w:history="1">
        <w:r w:rsidRPr="00142BC8">
          <w:rPr>
            <w:rStyle w:val="Hyperlink"/>
            <w:rFonts w:asciiTheme="minorHAnsi" w:hAnsiTheme="minorHAnsi"/>
          </w:rPr>
          <w:t>http://www.dtic.mil/dtic/tr/fulltext/u2/a539454.pdf</w:t>
        </w:r>
      </w:hyperlink>
      <w:r w:rsidRPr="00142BC8">
        <w:rPr>
          <w:rFonts w:asciiTheme="minorHAnsi" w:hAnsiTheme="minorHAnsi"/>
        </w:rPr>
        <w:t>, Mohit G.</w:t>
      </w:r>
    </w:p>
    <w:p w14:paraId="2D1E18E0" w14:textId="77777777" w:rsidR="006554DB" w:rsidRPr="00142BC8" w:rsidRDefault="006554DB" w:rsidP="006554DB">
      <w:pPr>
        <w:ind w:firstLine="720"/>
        <w:rPr>
          <w:rFonts w:asciiTheme="minorHAnsi" w:hAnsiTheme="minorHAnsi"/>
          <w:sz w:val="12"/>
          <w:szCs w:val="24"/>
        </w:rPr>
      </w:pPr>
      <w:r w:rsidRPr="00142BC8">
        <w:rPr>
          <w:rFonts w:asciiTheme="minorHAnsi" w:hAnsiTheme="minorHAnsi"/>
          <w:b/>
          <w:sz w:val="24"/>
          <w:szCs w:val="24"/>
          <w:u w:val="single"/>
        </w:rPr>
        <w:t>China’s rapid military modernization; its commitment to reunifying Taiwan; and its lack of transparency and reciprocity represent unique strategic security challenges for the United States</w:t>
      </w:r>
      <w:r w:rsidRPr="00142BC8">
        <w:rPr>
          <w:rFonts w:asciiTheme="minorHAnsi" w:hAnsiTheme="minorHAnsi"/>
          <w:sz w:val="12"/>
          <w:szCs w:val="24"/>
        </w:rPr>
        <w:t>. Whether the PRC is perceived as a threat or potential partner, the unsettled relationship of suspicion, misunderstanding, and misperception remains, increasing the potential of an unintended confrontation</w:t>
      </w:r>
      <w:r w:rsidRPr="00142BC8">
        <w:rPr>
          <w:rFonts w:asciiTheme="minorHAnsi" w:hAnsiTheme="minorHAnsi"/>
          <w:sz w:val="24"/>
          <w:szCs w:val="24"/>
          <w:u w:val="single"/>
        </w:rPr>
        <w:t xml:space="preserve">. </w:t>
      </w:r>
      <w:r w:rsidRPr="00142BC8">
        <w:rPr>
          <w:rFonts w:asciiTheme="minorHAnsi" w:hAnsiTheme="minorHAnsi"/>
          <w:b/>
          <w:sz w:val="24"/>
          <w:szCs w:val="24"/>
          <w:u w:val="single"/>
        </w:rPr>
        <w:t>Without effective confidence building measures to improve communication, transparency, and verification, the U.S-China security relationship will remain volatile and unpredictable. A systematic military-to-military cooperative agreement is essential to dissipate distrust and reduce suspicion. Thus, it is in the United States’ national security interests to engage with the People’s Republic of China in military-to-military confidence building measures, military exercises, and security cooperation. These military policy actions will eventually improve U.S. national security, enable both countries to achieve higher levels of peace</w:t>
      </w:r>
      <w:r w:rsidRPr="00142BC8">
        <w:rPr>
          <w:rFonts w:asciiTheme="minorHAnsi" w:hAnsiTheme="minorHAnsi"/>
          <w:sz w:val="24"/>
          <w:szCs w:val="24"/>
          <w:u w:val="single"/>
        </w:rPr>
        <w:t xml:space="preserve"> </w:t>
      </w:r>
      <w:r w:rsidRPr="00142BC8">
        <w:rPr>
          <w:rFonts w:asciiTheme="minorHAnsi" w:hAnsiTheme="minorHAnsi"/>
          <w:sz w:val="12"/>
          <w:szCs w:val="24"/>
        </w:rPr>
        <w:t>than they could unilaterally, and ultimately benefit the entire global security community.</w:t>
      </w:r>
    </w:p>
    <w:p w14:paraId="76AD1832" w14:textId="77777777" w:rsidR="007A4137" w:rsidRPr="00142BC8" w:rsidRDefault="007A4137" w:rsidP="007A4137">
      <w:pPr>
        <w:pStyle w:val="Heading4"/>
        <w:rPr>
          <w:rFonts w:asciiTheme="minorHAnsi" w:hAnsiTheme="minorHAnsi"/>
        </w:rPr>
      </w:pPr>
      <w:r w:rsidRPr="00142BC8">
        <w:rPr>
          <w:rFonts w:asciiTheme="minorHAnsi" w:hAnsiTheme="minorHAnsi"/>
        </w:rPr>
        <w:t>CBMs can promote additional diplomatic relations via altering a country’s perception of other countries</w:t>
      </w:r>
    </w:p>
    <w:p w14:paraId="698639A9" w14:textId="77777777" w:rsidR="007A4137" w:rsidRPr="00142BC8" w:rsidRDefault="007A4137" w:rsidP="007A4137">
      <w:pPr>
        <w:rPr>
          <w:rStyle w:val="Style13ptBold"/>
          <w:rFonts w:asciiTheme="minorHAnsi" w:hAnsiTheme="minorHAnsi"/>
        </w:rPr>
      </w:pPr>
      <w:r w:rsidRPr="00142BC8">
        <w:rPr>
          <w:rStyle w:val="Style13ptBold"/>
          <w:rFonts w:asciiTheme="minorHAnsi" w:hAnsiTheme="minorHAnsi"/>
        </w:rPr>
        <w:t>Maiese ‘03</w:t>
      </w:r>
    </w:p>
    <w:p w14:paraId="5D5F0034" w14:textId="77777777" w:rsidR="007A4137" w:rsidRPr="00142BC8" w:rsidRDefault="007A4137" w:rsidP="007A4137">
      <w:pPr>
        <w:rPr>
          <w:rStyle w:val="Style13ptBold"/>
          <w:rFonts w:asciiTheme="minorHAnsi" w:hAnsiTheme="minorHAnsi"/>
        </w:rPr>
      </w:pPr>
      <w:r w:rsidRPr="00142BC8">
        <w:rPr>
          <w:rStyle w:val="Style13ptBold"/>
          <w:rFonts w:asciiTheme="minorHAnsi" w:hAnsiTheme="minorHAnsi"/>
          <w:b w:val="0"/>
          <w:sz w:val="20"/>
          <w:szCs w:val="20"/>
        </w:rPr>
        <w:t xml:space="preserve">Michelle Maiese, Graduate student of philosophy at the University of Colorado and part of the conflict research consortium, September 2003, “Objectives of Confidence-Building Measures”, </w:t>
      </w:r>
      <w:hyperlink r:id="rId48" w:history="1">
        <w:r w:rsidRPr="00142BC8">
          <w:rPr>
            <w:rStyle w:val="Hyperlink"/>
            <w:rFonts w:asciiTheme="minorHAnsi" w:hAnsiTheme="minorHAnsi"/>
            <w:sz w:val="20"/>
            <w:szCs w:val="20"/>
          </w:rPr>
          <w:t>http://www.beyondintractability.org/essay/confidence-building-measures</w:t>
        </w:r>
      </w:hyperlink>
      <w:r w:rsidRPr="00142BC8">
        <w:rPr>
          <w:rStyle w:val="Style13ptBold"/>
          <w:rFonts w:asciiTheme="minorHAnsi" w:hAnsiTheme="minorHAnsi"/>
          <w:sz w:val="20"/>
          <w:szCs w:val="20"/>
        </w:rPr>
        <w:t>,</w:t>
      </w:r>
      <w:r w:rsidRPr="00142BC8">
        <w:rPr>
          <w:rStyle w:val="Style13ptBold"/>
          <w:rFonts w:asciiTheme="minorHAnsi" w:hAnsiTheme="minorHAnsi"/>
          <w:b w:val="0"/>
          <w:sz w:val="20"/>
          <w:szCs w:val="20"/>
        </w:rPr>
        <w:t xml:space="preserve"> Austin-T</w:t>
      </w:r>
    </w:p>
    <w:p w14:paraId="2097B5BE" w14:textId="77777777" w:rsidR="007A4137" w:rsidRPr="00142BC8" w:rsidRDefault="007A4137" w:rsidP="007A4137">
      <w:pPr>
        <w:pStyle w:val="NormalWeb"/>
        <w:shd w:val="clear" w:color="auto" w:fill="FFFFFF"/>
        <w:spacing w:before="120" w:beforeAutospacing="0" w:after="216" w:afterAutospacing="0" w:line="252" w:lineRule="atLeast"/>
        <w:rPr>
          <w:rFonts w:asciiTheme="minorHAnsi" w:hAnsiTheme="minorHAnsi" w:cs="Arial"/>
          <w:color w:val="000000"/>
          <w:sz w:val="16"/>
          <w:szCs w:val="18"/>
        </w:rPr>
      </w:pPr>
      <w:r w:rsidRPr="00142BC8">
        <w:rPr>
          <w:rStyle w:val="StyleUnderline"/>
          <w:rFonts w:asciiTheme="minorHAnsi" w:hAnsiTheme="minorHAnsi"/>
        </w:rPr>
        <w:t>In the short term, CBMs aim to alter the parties' inaccurate perceptions of each other</w:t>
      </w:r>
      <w:r w:rsidRPr="00142BC8">
        <w:rPr>
          <w:rFonts w:asciiTheme="minorHAnsi" w:hAnsiTheme="minorHAnsi" w:cs="Arial"/>
          <w:color w:val="000000"/>
          <w:sz w:val="16"/>
          <w:szCs w:val="18"/>
        </w:rPr>
        <w:t xml:space="preserve">'s motives </w:t>
      </w:r>
      <w:r w:rsidRPr="00142BC8">
        <w:rPr>
          <w:rStyle w:val="StyleUnderline"/>
          <w:rFonts w:asciiTheme="minorHAnsi" w:hAnsiTheme="minorHAnsi"/>
        </w:rPr>
        <w:t>and to avoid misunderstandings about military actions and policies</w:t>
      </w:r>
      <w:r w:rsidRPr="00142BC8">
        <w:rPr>
          <w:rFonts w:asciiTheme="minorHAnsi" w:hAnsiTheme="minorHAnsi" w:cs="Arial"/>
          <w:color w:val="000000"/>
          <w:sz w:val="16"/>
          <w:szCs w:val="18"/>
        </w:rPr>
        <w:t xml:space="preserve"> that might otherwise provoke violent conflict. </w:t>
      </w:r>
      <w:r w:rsidRPr="00142BC8">
        <w:rPr>
          <w:rStyle w:val="StyleUnderline"/>
          <w:rFonts w:asciiTheme="minorHAnsi" w:hAnsiTheme="minorHAnsi"/>
        </w:rPr>
        <w:t>Over time, CBMs can pave the way for more stable political and diplomatic relations</w:t>
      </w:r>
      <w:r w:rsidRPr="00142BC8">
        <w:rPr>
          <w:rFonts w:asciiTheme="minorHAnsi" w:hAnsiTheme="minorHAnsi" w:cs="Arial"/>
          <w:color w:val="000000"/>
          <w:sz w:val="16"/>
          <w:szCs w:val="18"/>
        </w:rPr>
        <w:t>, transform the parties' ideas about their need for security, and even encourage moves to identify shared security needs.[3]</w:t>
      </w:r>
    </w:p>
    <w:p w14:paraId="7723EE3F" w14:textId="77777777" w:rsidR="007A4137" w:rsidRPr="00142BC8" w:rsidRDefault="007A4137" w:rsidP="007A4137">
      <w:pPr>
        <w:pStyle w:val="NormalWeb"/>
        <w:shd w:val="clear" w:color="auto" w:fill="FFFFFF"/>
        <w:spacing w:before="120" w:beforeAutospacing="0" w:after="216" w:afterAutospacing="0" w:line="252" w:lineRule="atLeast"/>
        <w:rPr>
          <w:rFonts w:asciiTheme="minorHAnsi" w:hAnsiTheme="minorHAnsi" w:cs="Arial"/>
          <w:color w:val="000000"/>
          <w:sz w:val="16"/>
          <w:szCs w:val="18"/>
        </w:rPr>
      </w:pPr>
      <w:r w:rsidRPr="00142BC8">
        <w:rPr>
          <w:rStyle w:val="StyleUnderline"/>
          <w:rFonts w:asciiTheme="minorHAnsi" w:hAnsiTheme="minorHAnsi"/>
        </w:rPr>
        <w:t>Some CBMs</w:t>
      </w:r>
      <w:r w:rsidRPr="00142BC8">
        <w:rPr>
          <w:rFonts w:asciiTheme="minorHAnsi" w:hAnsiTheme="minorHAnsi" w:cs="Arial"/>
          <w:color w:val="000000"/>
          <w:sz w:val="16"/>
          <w:szCs w:val="18"/>
        </w:rPr>
        <w:t xml:space="preserve"> create points of contact and interaction between parties</w:t>
      </w:r>
      <w:r w:rsidRPr="00142BC8">
        <w:rPr>
          <w:rStyle w:val="StyleUnderline"/>
          <w:rFonts w:asciiTheme="minorHAnsi" w:hAnsiTheme="minorHAnsi"/>
        </w:rPr>
        <w:t>, allowing for greater "openness" with regard to their military capabilities and activities.</w:t>
      </w:r>
      <w:r w:rsidRPr="00142BC8">
        <w:rPr>
          <w:rFonts w:asciiTheme="minorHAnsi" w:hAnsiTheme="minorHAnsi" w:cs="Arial"/>
          <w:color w:val="000000"/>
          <w:sz w:val="16"/>
          <w:szCs w:val="18"/>
        </w:rPr>
        <w:t xml:space="preserve"> These information-exchange mechanisms increase transparency, which in turn reduces the risk of violence caused by miscalculation or miscommunication. If parties have extensive knowledge about the activities of the other side, they are unlikely to go to war unnecessarily.</w:t>
      </w:r>
    </w:p>
    <w:p w14:paraId="3877D7E1" w14:textId="77777777" w:rsidR="00EA1059" w:rsidRPr="00142BC8" w:rsidRDefault="00EA1059" w:rsidP="007136A5">
      <w:pPr>
        <w:pStyle w:val="Heading3"/>
        <w:rPr>
          <w:rFonts w:asciiTheme="minorHAnsi" w:hAnsiTheme="minorHAnsi"/>
        </w:rPr>
      </w:pPr>
      <w:r w:rsidRPr="00142BC8">
        <w:rPr>
          <w:rFonts w:asciiTheme="minorHAnsi" w:hAnsiTheme="minorHAnsi"/>
        </w:rPr>
        <w:t>Accidents / Miscalc</w:t>
      </w:r>
    </w:p>
    <w:p w14:paraId="68A1A947" w14:textId="77777777" w:rsidR="00EA1059" w:rsidRPr="00142BC8" w:rsidRDefault="00EA1059" w:rsidP="00EA1059">
      <w:pPr>
        <w:pStyle w:val="Heading4"/>
        <w:rPr>
          <w:rFonts w:asciiTheme="minorHAnsi" w:hAnsiTheme="minorHAnsi"/>
        </w:rPr>
      </w:pPr>
      <w:r w:rsidRPr="00142BC8">
        <w:rPr>
          <w:rFonts w:asciiTheme="minorHAnsi" w:hAnsiTheme="minorHAnsi"/>
        </w:rPr>
        <w:t>CBMs solve U.S.-China accidental war</w:t>
      </w:r>
    </w:p>
    <w:p w14:paraId="1CE80121" w14:textId="77777777" w:rsidR="00EA1059" w:rsidRPr="00142BC8" w:rsidRDefault="00EA1059" w:rsidP="00EA1059">
      <w:pPr>
        <w:rPr>
          <w:rFonts w:asciiTheme="minorHAnsi" w:hAnsiTheme="minorHAnsi"/>
        </w:rPr>
      </w:pPr>
      <w:r w:rsidRPr="00142BC8">
        <w:rPr>
          <w:rFonts w:asciiTheme="minorHAnsi" w:hAnsiTheme="minorHAnsi"/>
        </w:rPr>
        <w:t xml:space="preserve">Bonnie S. </w:t>
      </w:r>
      <w:r w:rsidRPr="00142BC8">
        <w:rPr>
          <w:rStyle w:val="Style13ptBold"/>
          <w:rFonts w:asciiTheme="minorHAnsi" w:hAnsiTheme="minorHAnsi"/>
        </w:rPr>
        <w:t>Glaser</w:t>
      </w:r>
      <w:r w:rsidRPr="00142BC8">
        <w:rPr>
          <w:rFonts w:asciiTheme="minorHAnsi" w:hAnsiTheme="minorHAnsi"/>
        </w:rPr>
        <w:t xml:space="preserve"> (Senior Advisor for Asia, Center for Strategic and International Studies) April </w:t>
      </w:r>
      <w:r w:rsidRPr="00142BC8">
        <w:rPr>
          <w:rStyle w:val="Style13ptBold"/>
          <w:rFonts w:asciiTheme="minorHAnsi" w:hAnsiTheme="minorHAnsi"/>
        </w:rPr>
        <w:t>2012</w:t>
      </w:r>
      <w:r w:rsidRPr="00142BC8">
        <w:rPr>
          <w:rFonts w:asciiTheme="minorHAnsi" w:hAnsiTheme="minorHAnsi"/>
        </w:rPr>
        <w:t xml:space="preserve"> [“Armed Clash in the South China Sea” online @ </w:t>
      </w:r>
      <w:hyperlink r:id="rId49" w:history="1">
        <w:r w:rsidRPr="00142BC8">
          <w:rPr>
            <w:rStyle w:val="Hyperlink"/>
            <w:rFonts w:asciiTheme="minorHAnsi" w:hAnsiTheme="minorHAnsi"/>
          </w:rPr>
          <w:t>http://www.cfr.org/asia-and-pacific/armed-clash-south-china-sea/p27883</w:t>
        </w:r>
      </w:hyperlink>
      <w:r w:rsidRPr="00142BC8">
        <w:rPr>
          <w:rFonts w:asciiTheme="minorHAnsi" w:hAnsiTheme="minorHAnsi"/>
        </w:rPr>
        <w:t>, loghry]</w:t>
      </w:r>
    </w:p>
    <w:p w14:paraId="0B801DE4" w14:textId="77777777" w:rsidR="00EA1059" w:rsidRPr="00142BC8" w:rsidRDefault="00EA1059" w:rsidP="00EA1059">
      <w:pPr>
        <w:rPr>
          <w:rFonts w:asciiTheme="minorHAnsi" w:hAnsiTheme="minorHAnsi"/>
        </w:rPr>
      </w:pPr>
      <w:r w:rsidRPr="00142BC8">
        <w:rPr>
          <w:rFonts w:asciiTheme="minorHAnsi" w:hAnsiTheme="minorHAnsi"/>
        </w:rPr>
        <w:t xml:space="preserve">Efforts should continue to resolve the disputes over territorial sovereignty of the South China Sea's land features, rightful jurisdiction over the waters and seabed, and the legality of conducting military operations within a country's EEZ, but the likelihood of a breakthrough in any of these areas is slim in the near term. In the meantime, </w:t>
      </w:r>
      <w:r w:rsidRPr="00142BC8">
        <w:rPr>
          <w:rStyle w:val="StyleUnderline"/>
          <w:rFonts w:asciiTheme="minorHAnsi" w:hAnsiTheme="minorHAnsi"/>
        </w:rPr>
        <w:t>the United States should focus on lowering the risk of potential armed clashes arising from either miscalculation or unintended escalation of a dispute</w:t>
      </w:r>
      <w:r w:rsidRPr="00142BC8">
        <w:rPr>
          <w:rFonts w:asciiTheme="minorHAnsi" w:hAnsiTheme="minorHAnsi"/>
        </w:rPr>
        <w:t xml:space="preserve">. There are several preventive options available to policymakers—in the United States and other nations—to avert a crisis and conflict in the South China Sea. These options are not mutually exclusive. Support U.S.-China Risk-reduction Measures </w:t>
      </w:r>
      <w:r w:rsidRPr="00142BC8">
        <w:rPr>
          <w:rStyle w:val="StyleUnderline"/>
          <w:rFonts w:asciiTheme="minorHAnsi" w:hAnsiTheme="minorHAnsi"/>
        </w:rPr>
        <w:t>Operational safety measures and expanded naval cooperation between the United States and China can help to</w:t>
      </w:r>
      <w:r w:rsidRPr="00142BC8">
        <w:rPr>
          <w:rFonts w:asciiTheme="minorHAnsi" w:hAnsiTheme="minorHAnsi"/>
        </w:rPr>
        <w:t xml:space="preserve"> </w:t>
      </w:r>
      <w:r w:rsidRPr="00142BC8">
        <w:rPr>
          <w:rStyle w:val="Emphasis"/>
          <w:rFonts w:asciiTheme="minorHAnsi" w:hAnsiTheme="minorHAnsi"/>
        </w:rPr>
        <w:t>reduce the risk of an accident between ships and aircraft</w:t>
      </w:r>
      <w:r w:rsidRPr="00142BC8">
        <w:rPr>
          <w:rFonts w:asciiTheme="minorHAnsi" w:hAnsiTheme="minorHAnsi"/>
        </w:rPr>
        <w:t xml:space="preserve">. The creation of the Military Maritime Consultative Agreement (MMCA) in 1988 was intended to establish "rules of the road" at sea similar to the U.S.-Soviet Incidents at Sea Agreement (INCSEA), but it has not been successful. </w:t>
      </w:r>
      <w:r w:rsidRPr="00142BC8">
        <w:rPr>
          <w:rStyle w:val="StyleUnderline"/>
          <w:rFonts w:asciiTheme="minorHAnsi" w:hAnsiTheme="minorHAnsi"/>
        </w:rPr>
        <w:t>Communication mechanisms can provide a means to defuse tensions in a crisis and prevent escalation</w:t>
      </w:r>
      <w:r w:rsidRPr="00142BC8">
        <w:rPr>
          <w:rFonts w:asciiTheme="minorHAnsi" w:hAnsiTheme="minorHAnsi"/>
        </w:rPr>
        <w:t xml:space="preserve">. Political and military hotlines have been set up, though U.S. officials have low confidence that they would be utilized by their Chinese counterparts during a crisis. </w:t>
      </w:r>
      <w:r w:rsidRPr="00142BC8">
        <w:rPr>
          <w:rStyle w:val="StyleUnderline"/>
          <w:rFonts w:asciiTheme="minorHAnsi" w:hAnsiTheme="minorHAnsi"/>
        </w:rPr>
        <w:t>An additional hotline to manage maritime emergencies should be established at an operational level, along with a signed political agreement committing both sides to answer the phone in a crisis</w:t>
      </w:r>
      <w:r w:rsidRPr="00142BC8">
        <w:rPr>
          <w:rFonts w:asciiTheme="minorHAnsi" w:hAnsiTheme="minorHAnsi"/>
        </w:rPr>
        <w:t xml:space="preserve">. </w:t>
      </w:r>
      <w:r w:rsidRPr="00142BC8">
        <w:rPr>
          <w:rStyle w:val="StyleUnderline"/>
          <w:rFonts w:asciiTheme="minorHAnsi" w:hAnsiTheme="minorHAnsi"/>
        </w:rPr>
        <w:t>Joint naval exercises to enhance the ability of the two sides to cooperate in counter-piracy, humanitarian assistance, and disaster relief operations could increase cooperation and help prevent a U.S.-China conflict</w:t>
      </w:r>
      <w:r w:rsidRPr="00142BC8">
        <w:rPr>
          <w:rFonts w:asciiTheme="minorHAnsi" w:hAnsiTheme="minorHAnsi"/>
        </w:rPr>
        <w:t>.</w:t>
      </w:r>
    </w:p>
    <w:p w14:paraId="4D077192" w14:textId="77777777" w:rsidR="00EA1059" w:rsidRPr="00142BC8" w:rsidRDefault="00EA1059" w:rsidP="00EA1059">
      <w:pPr>
        <w:pStyle w:val="Heading4"/>
        <w:rPr>
          <w:rFonts w:asciiTheme="minorHAnsi" w:hAnsiTheme="minorHAnsi"/>
        </w:rPr>
      </w:pPr>
      <w:r w:rsidRPr="00142BC8">
        <w:rPr>
          <w:rFonts w:asciiTheme="minorHAnsi" w:hAnsiTheme="minorHAnsi"/>
        </w:rPr>
        <w:t>CBMs reduce likelihood of war due to miscalc</w:t>
      </w:r>
    </w:p>
    <w:p w14:paraId="319CBB4B" w14:textId="77777777" w:rsidR="00EA1059" w:rsidRPr="00142BC8" w:rsidRDefault="00EA1059" w:rsidP="00EA1059">
      <w:pPr>
        <w:rPr>
          <w:rFonts w:asciiTheme="minorHAnsi" w:hAnsiTheme="minorHAnsi"/>
          <w:b/>
          <w:bCs/>
          <w:sz w:val="26"/>
        </w:rPr>
      </w:pPr>
      <w:r w:rsidRPr="00142BC8">
        <w:rPr>
          <w:rStyle w:val="Style13ptBold"/>
          <w:rFonts w:asciiTheme="minorHAnsi" w:hAnsiTheme="minorHAnsi"/>
        </w:rPr>
        <w:t>Maiese 03</w:t>
      </w:r>
      <w:r w:rsidRPr="00142BC8">
        <w:rPr>
          <w:rFonts w:asciiTheme="minorHAnsi" w:hAnsiTheme="minorHAnsi"/>
        </w:rPr>
        <w:t xml:space="preserve"> (Michelle Maiese, graduate student of Philosophy at the University of Colorado, September 2003, “Confidence-Building Measures,” </w:t>
      </w:r>
      <w:hyperlink r:id="rId50" w:history="1">
        <w:r w:rsidRPr="00142BC8">
          <w:rPr>
            <w:rStyle w:val="Hyperlink"/>
            <w:rFonts w:asciiTheme="minorHAnsi" w:hAnsiTheme="minorHAnsi"/>
          </w:rPr>
          <w:t>http://www.beyondintractability.org/essay/confidence-building-measures</w:t>
        </w:r>
      </w:hyperlink>
      <w:r w:rsidRPr="00142BC8">
        <w:rPr>
          <w:rFonts w:asciiTheme="minorHAnsi" w:hAnsiTheme="minorHAnsi"/>
        </w:rPr>
        <w:t>, Stephen (Alex)-S)</w:t>
      </w:r>
    </w:p>
    <w:p w14:paraId="64C9EA23" w14:textId="77777777" w:rsidR="00EA1059" w:rsidRDefault="00EA1059" w:rsidP="00EA1059">
      <w:pPr>
        <w:rPr>
          <w:rFonts w:asciiTheme="minorHAnsi" w:hAnsiTheme="minorHAnsi"/>
          <w:sz w:val="16"/>
        </w:rPr>
      </w:pPr>
      <w:r w:rsidRPr="00142BC8">
        <w:rPr>
          <w:rFonts w:asciiTheme="minorHAnsi" w:hAnsiTheme="minorHAnsi"/>
          <w:sz w:val="16"/>
        </w:rPr>
        <w:t xml:space="preserve">In the short term, </w:t>
      </w:r>
      <w:r w:rsidRPr="00142BC8">
        <w:rPr>
          <w:rStyle w:val="StyleUnderline"/>
          <w:rFonts w:asciiTheme="minorHAnsi" w:hAnsiTheme="minorHAnsi"/>
        </w:rPr>
        <w:t xml:space="preserve">CBMs aim to alter the parties' inaccurate perceptions of each other's motives and to avoid misunderstandings about military actions and policies that might otherwise provoke violent conflict. </w:t>
      </w:r>
      <w:r w:rsidRPr="00142BC8">
        <w:rPr>
          <w:rStyle w:val="StyleUnderline"/>
          <w:rFonts w:asciiTheme="minorHAnsi" w:hAnsiTheme="minorHAnsi"/>
          <w:highlight w:val="cyan"/>
        </w:rPr>
        <w:t>Over time, CBMs can pave the way for more stable political and diplomatic relations, transform the parties' ideas about their need for security, and even encourage moves to identify shared security needs.</w:t>
      </w:r>
      <w:r w:rsidRPr="00142BC8">
        <w:rPr>
          <w:rFonts w:asciiTheme="minorHAnsi" w:hAnsiTheme="minorHAnsi"/>
          <w:sz w:val="16"/>
        </w:rPr>
        <w:t>[3] Some CBMs create points of contact and interaction between parties, allowing for greater "openness" with regard to their military capabilities and activities.</w:t>
      </w:r>
      <w:r w:rsidRPr="00142BC8">
        <w:rPr>
          <w:rStyle w:val="StyleUnderline"/>
          <w:rFonts w:asciiTheme="minorHAnsi" w:hAnsiTheme="minorHAnsi"/>
        </w:rPr>
        <w:t xml:space="preserve"> </w:t>
      </w:r>
      <w:r w:rsidRPr="00142BC8">
        <w:rPr>
          <w:rStyle w:val="StyleUnderline"/>
          <w:rFonts w:asciiTheme="minorHAnsi" w:hAnsiTheme="minorHAnsi"/>
          <w:highlight w:val="cyan"/>
        </w:rPr>
        <w:t xml:space="preserve">These information-exchange mechanisms increase transparency, </w:t>
      </w:r>
      <w:r w:rsidRPr="00142BC8">
        <w:rPr>
          <w:rStyle w:val="Emphasis"/>
          <w:rFonts w:asciiTheme="minorHAnsi" w:hAnsiTheme="minorHAnsi"/>
          <w:highlight w:val="cyan"/>
        </w:rPr>
        <w:t>which in turn reduces the risk of violence caused by miscalculation or miscommunication</w:t>
      </w:r>
      <w:r w:rsidRPr="00142BC8">
        <w:rPr>
          <w:rStyle w:val="StyleUnderline"/>
          <w:rFonts w:asciiTheme="minorHAnsi" w:hAnsiTheme="minorHAnsi"/>
          <w:highlight w:val="cyan"/>
        </w:rPr>
        <w:t>. If parties have extensive knowledge about the activities of the other side, they are unlikely to go to war unnecessarily.</w:t>
      </w:r>
      <w:r w:rsidRPr="00142BC8">
        <w:rPr>
          <w:rFonts w:asciiTheme="minorHAnsi" w:hAnsiTheme="minorHAnsi"/>
          <w:sz w:val="16"/>
        </w:rPr>
        <w:t xml:space="preserve"> Such efforts to increase transparency often pertain to the size, composition, movements, and use of the parties' respective military forces and armaments. These military and diplomatic CBMs include the systematic exchange of information about military missions and arms buildup, as well as prenotification requirements for military movements, troop exercises, or missile tests.[4] The opportunity for firsthand observation of the other party's equipment or military exercises might also help to increase transparency. For example, the Helsinki Final Act inaugurated a series of East-West confidence- and security-building measures from 1975 to 1990. These included notification and access agreements for reducing the risk of surprise attacks, increased restraints on military maneuvers, and regulation of dangerous nuclear activities.[5] </w:t>
      </w:r>
    </w:p>
    <w:p w14:paraId="31281BE7" w14:textId="77777777" w:rsidR="00986E05" w:rsidRPr="006B3853" w:rsidRDefault="00986E05" w:rsidP="00986E05">
      <w:pPr>
        <w:pStyle w:val="Heading4"/>
        <w:spacing w:before="0" w:line="240" w:lineRule="auto"/>
      </w:pPr>
      <w:r w:rsidRPr="006B3853">
        <w:t>Empirics show that multi- and bilateral CBMs reduce uncertainty (and as a result, miscalculation)</w:t>
      </w:r>
    </w:p>
    <w:p w14:paraId="6AC348ED" w14:textId="77777777" w:rsidR="00986E05" w:rsidRPr="006B3853" w:rsidRDefault="00986E05" w:rsidP="00986E05">
      <w:pPr>
        <w:spacing w:after="0" w:line="240" w:lineRule="auto"/>
        <w:rPr>
          <w:rStyle w:val="Style13ptBold"/>
        </w:rPr>
      </w:pPr>
      <w:r w:rsidRPr="006B3853">
        <w:rPr>
          <w:rStyle w:val="Style13ptBold"/>
        </w:rPr>
        <w:t>Ischinger et al. ‘14</w:t>
      </w:r>
    </w:p>
    <w:p w14:paraId="60D1AE65" w14:textId="77777777" w:rsidR="00986E05" w:rsidRPr="006B3853" w:rsidRDefault="00986E05" w:rsidP="00986E05">
      <w:pPr>
        <w:spacing w:after="0" w:line="240" w:lineRule="auto"/>
        <w:rPr>
          <w:sz w:val="20"/>
          <w:szCs w:val="20"/>
        </w:rPr>
      </w:pPr>
      <w:r w:rsidRPr="006B3853">
        <w:rPr>
          <w:sz w:val="20"/>
          <w:szCs w:val="20"/>
        </w:rPr>
        <w:t xml:space="preserve">Wolfgang Ischinger, Chairman of the Munich Security Conference, Steven Pifer, Former Special Assistant to the President and former US Ambassador to Ukraine, and Andrei Zagorsk, Head of Department for Arms Control and Conflict Resolutio at the Institute of World Economy, 6/30/2014, “Confidence Building Measures Are Now Needed More Than Ever”, </w:t>
      </w:r>
      <w:hyperlink r:id="rId51" w:history="1">
        <w:r w:rsidRPr="006B3853">
          <w:rPr>
            <w:rStyle w:val="Hyperlink"/>
            <w:sz w:val="20"/>
            <w:szCs w:val="20"/>
          </w:rPr>
          <w:t>http://www.europeanleadershipnetwork.org/confidence-building-measures-are-now-needed-more-than-ever_1578.html</w:t>
        </w:r>
      </w:hyperlink>
      <w:r w:rsidRPr="006B3853">
        <w:rPr>
          <w:sz w:val="20"/>
          <w:szCs w:val="20"/>
        </w:rPr>
        <w:t>, Austin-T</w:t>
      </w:r>
    </w:p>
    <w:p w14:paraId="671C5405" w14:textId="77777777" w:rsidR="00986E05" w:rsidRPr="006B3853" w:rsidRDefault="00986E05" w:rsidP="00986E05">
      <w:pPr>
        <w:widowControl w:val="0"/>
        <w:autoSpaceDE w:val="0"/>
        <w:autoSpaceDN w:val="0"/>
        <w:adjustRightInd w:val="0"/>
        <w:spacing w:after="0" w:line="240" w:lineRule="auto"/>
        <w:rPr>
          <w:rFonts w:cs="OpenSans"/>
          <w:color w:val="262626"/>
          <w:sz w:val="16"/>
          <w:szCs w:val="26"/>
        </w:rPr>
      </w:pPr>
      <w:r w:rsidRPr="006B3853">
        <w:rPr>
          <w:rStyle w:val="StyleUnderline"/>
        </w:rPr>
        <w:t>Existing arms control regimes are far from perfect</w:t>
      </w:r>
      <w:r w:rsidRPr="006B3853">
        <w:rPr>
          <w:rFonts w:cs="OpenSans"/>
          <w:color w:val="262626"/>
          <w:sz w:val="16"/>
          <w:szCs w:val="26"/>
        </w:rPr>
        <w:t>. New START limits deployed strategic nuclear arms but leaves thousands of other nuclear weapons unconstrained. The conventional arms control regime in Europe restricting the quantity, deployment, and movement of heavy weapons has deteriorated over the past decade.</w:t>
      </w:r>
    </w:p>
    <w:p w14:paraId="44D04345" w14:textId="77777777" w:rsidR="00986E05" w:rsidRPr="006B3853" w:rsidRDefault="00986E05" w:rsidP="00986E05">
      <w:pPr>
        <w:spacing w:after="0" w:line="240" w:lineRule="auto"/>
        <w:rPr>
          <w:rStyle w:val="Emphasis"/>
        </w:rPr>
      </w:pPr>
      <w:r w:rsidRPr="006B3853">
        <w:rPr>
          <w:rStyle w:val="StyleUnderline"/>
        </w:rPr>
        <w:t>Still, the United States, Russia, and other European nations generally have not questioned their commitment to the implementation of the remaining bilateral and multilateral nuclear risk reduction and confidence-building arrangements</w:t>
      </w:r>
      <w:r w:rsidRPr="006B3853">
        <w:rPr>
          <w:rFonts w:cs="OpenSans"/>
          <w:color w:val="262626"/>
          <w:sz w:val="16"/>
          <w:szCs w:val="26"/>
        </w:rPr>
        <w:t xml:space="preserve">, including New START and other agreements such as the OSCE’s Vienna Document on confidence- and security-building measures and the Open Skies Treaty. </w:t>
      </w:r>
      <w:r w:rsidRPr="006B3853">
        <w:rPr>
          <w:rStyle w:val="Emphasis"/>
        </w:rPr>
        <w:t>The latter two have shown their value in decreasing uncertainty about some military movements in the present crisis.</w:t>
      </w:r>
    </w:p>
    <w:p w14:paraId="04B186C9" w14:textId="77777777" w:rsidR="00986E05" w:rsidRPr="00142BC8" w:rsidRDefault="00986E05" w:rsidP="00EA1059">
      <w:pPr>
        <w:rPr>
          <w:rFonts w:asciiTheme="minorHAnsi" w:hAnsiTheme="minorHAnsi"/>
          <w:sz w:val="16"/>
        </w:rPr>
      </w:pPr>
    </w:p>
    <w:p w14:paraId="298C82E5" w14:textId="77777777" w:rsidR="007A4137" w:rsidRPr="00142BC8" w:rsidRDefault="007A4137" w:rsidP="007136A5">
      <w:pPr>
        <w:pStyle w:val="Heading3"/>
        <w:rPr>
          <w:rFonts w:asciiTheme="minorHAnsi" w:hAnsiTheme="minorHAnsi"/>
        </w:rPr>
      </w:pPr>
      <w:r w:rsidRPr="00142BC8">
        <w:rPr>
          <w:rFonts w:asciiTheme="minorHAnsi" w:hAnsiTheme="minorHAnsi"/>
        </w:rPr>
        <w:t>Mistrust</w:t>
      </w:r>
    </w:p>
    <w:p w14:paraId="0E8655AC" w14:textId="77777777" w:rsidR="007A4137" w:rsidRPr="00142BC8" w:rsidRDefault="007A4137" w:rsidP="007A4137">
      <w:pPr>
        <w:rPr>
          <w:rFonts w:asciiTheme="minorHAnsi" w:hAnsiTheme="minorHAnsi"/>
        </w:rPr>
      </w:pPr>
    </w:p>
    <w:p w14:paraId="52917017" w14:textId="77777777" w:rsidR="007A4137" w:rsidRPr="00142BC8" w:rsidRDefault="007A4137" w:rsidP="007A4137">
      <w:pPr>
        <w:pStyle w:val="Heading4"/>
        <w:rPr>
          <w:rFonts w:asciiTheme="minorHAnsi" w:hAnsiTheme="minorHAnsi"/>
        </w:rPr>
      </w:pPr>
      <w:r w:rsidRPr="00142BC8">
        <w:rPr>
          <w:rFonts w:asciiTheme="minorHAnsi" w:hAnsiTheme="minorHAnsi"/>
        </w:rPr>
        <w:t>Military to military confidence measures are the best way to eliminate fear and mistrust in relationships</w:t>
      </w:r>
    </w:p>
    <w:p w14:paraId="3085FC92" w14:textId="77777777" w:rsidR="007A4137" w:rsidRPr="00142BC8" w:rsidRDefault="007A4137" w:rsidP="007A4137">
      <w:pPr>
        <w:rPr>
          <w:rStyle w:val="Style13ptBold"/>
          <w:rFonts w:asciiTheme="minorHAnsi" w:hAnsiTheme="minorHAnsi"/>
        </w:rPr>
      </w:pPr>
      <w:r w:rsidRPr="00142BC8">
        <w:rPr>
          <w:rStyle w:val="Style13ptBold"/>
          <w:rFonts w:asciiTheme="minorHAnsi" w:hAnsiTheme="minorHAnsi"/>
        </w:rPr>
        <w:t>Sheffield 09</w:t>
      </w:r>
    </w:p>
    <w:p w14:paraId="1F373B31" w14:textId="77777777" w:rsidR="007A4137" w:rsidRPr="00142BC8" w:rsidRDefault="007A4137" w:rsidP="007A4137">
      <w:pPr>
        <w:rPr>
          <w:rFonts w:asciiTheme="minorHAnsi" w:hAnsiTheme="minorHAnsi"/>
        </w:rPr>
      </w:pPr>
      <w:r w:rsidRPr="00142BC8">
        <w:rPr>
          <w:rFonts w:asciiTheme="minorHAnsi" w:hAnsiTheme="minorHAnsi"/>
        </w:rPr>
        <w:t xml:space="preserve">Joseph L. Sheffield, USAF general, April 2009, “MILITARY-TO-MILITARY CONFIDENCE BUILDING MEASURES AND COOPERATION WITH THE PEOPLE’S REPUBLIC OF CHINA” </w:t>
      </w:r>
      <w:hyperlink r:id="rId52" w:history="1">
        <w:r w:rsidRPr="00142BC8">
          <w:rPr>
            <w:rStyle w:val="Hyperlink"/>
            <w:rFonts w:asciiTheme="minorHAnsi" w:hAnsiTheme="minorHAnsi"/>
          </w:rPr>
          <w:t>http://www.dtic.mil/dtic/tr/fulltext/u2/a539454.pdf</w:t>
        </w:r>
      </w:hyperlink>
      <w:r w:rsidRPr="00142BC8">
        <w:rPr>
          <w:rFonts w:asciiTheme="minorHAnsi" w:hAnsiTheme="minorHAnsi"/>
        </w:rPr>
        <w:t>, Mohit G.</w:t>
      </w:r>
    </w:p>
    <w:p w14:paraId="24E68B96" w14:textId="77777777" w:rsidR="007A4137" w:rsidRPr="00142BC8" w:rsidRDefault="007A4137" w:rsidP="007A4137">
      <w:pPr>
        <w:ind w:firstLine="720"/>
        <w:rPr>
          <w:rFonts w:asciiTheme="minorHAnsi" w:hAnsiTheme="minorHAnsi"/>
          <w:b/>
          <w:sz w:val="24"/>
          <w:szCs w:val="24"/>
          <w:u w:val="single"/>
        </w:rPr>
      </w:pPr>
      <w:r w:rsidRPr="00142BC8">
        <w:rPr>
          <w:rFonts w:asciiTheme="minorHAnsi" w:hAnsiTheme="minorHAnsi"/>
          <w:b/>
          <w:u w:val="single"/>
        </w:rPr>
        <w:t>Military-to-military confidence building measures may be the best way to achieve the primary objective of CBMs – to curb military tensions by eliminating causes of fear and mistrust</w:t>
      </w:r>
      <w:r w:rsidRPr="00142BC8">
        <w:rPr>
          <w:rFonts w:asciiTheme="minorHAnsi" w:hAnsiTheme="minorHAnsi"/>
          <w:b/>
          <w:sz w:val="14"/>
        </w:rPr>
        <w:t>.</w:t>
      </w:r>
      <w:r w:rsidRPr="00142BC8">
        <w:rPr>
          <w:rFonts w:asciiTheme="minorHAnsi" w:hAnsiTheme="minorHAnsi"/>
          <w:sz w:val="14"/>
        </w:rPr>
        <w:t xml:space="preserve">33 Even though a comprehensive agreement with multiple layers (strategic, operational, and tactical) </w:t>
      </w:r>
      <w:r w:rsidRPr="00142BC8">
        <w:rPr>
          <w:rFonts w:asciiTheme="minorHAnsi" w:hAnsiTheme="minorHAnsi"/>
          <w:b/>
          <w:u w:val="single"/>
        </w:rPr>
        <w:t>is the ultimate CBM goal, in reality most CBMs look to simply reduce secrecy and increase trust</w:t>
      </w:r>
      <w:r w:rsidRPr="00142BC8">
        <w:rPr>
          <w:rFonts w:asciiTheme="minorHAnsi" w:hAnsiTheme="minorHAnsi"/>
          <w:b/>
          <w:sz w:val="14"/>
        </w:rPr>
        <w:t xml:space="preserve">. </w:t>
      </w:r>
      <w:r w:rsidRPr="00142BC8">
        <w:rPr>
          <w:rFonts w:asciiTheme="minorHAnsi" w:hAnsiTheme="minorHAnsi"/>
          <w:b/>
          <w:u w:val="single"/>
        </w:rPr>
        <w:t>These CBMs usually function as a prelude to more formal and comprehensive agreements in the future</w:t>
      </w:r>
      <w:r w:rsidRPr="00142BC8">
        <w:rPr>
          <w:rFonts w:asciiTheme="minorHAnsi" w:hAnsiTheme="minorHAnsi"/>
          <w:b/>
          <w:sz w:val="14"/>
        </w:rPr>
        <w:t>.</w:t>
      </w:r>
      <w:r w:rsidRPr="00142BC8">
        <w:rPr>
          <w:rFonts w:asciiTheme="minorHAnsi" w:hAnsiTheme="minorHAnsi"/>
          <w:sz w:val="14"/>
        </w:rPr>
        <w:t>34 For example, an open and informal military budget information exchange with the PLA could lead to a more formal military armament or force verification agreement in the future. Confidence building measures are not designed to compromise national security interests. CBMs with the PLA would not assist them in improving their war fighting capability against the ROC or the U.S</w:t>
      </w:r>
      <w:r w:rsidRPr="00142BC8">
        <w:rPr>
          <w:rFonts w:asciiTheme="minorHAnsi" w:hAnsiTheme="minorHAnsi"/>
          <w:u w:val="single"/>
        </w:rPr>
        <w:t xml:space="preserve">. </w:t>
      </w:r>
      <w:r w:rsidRPr="00142BC8">
        <w:rPr>
          <w:rFonts w:asciiTheme="minorHAnsi" w:hAnsiTheme="minorHAnsi"/>
          <w:sz w:val="14"/>
        </w:rPr>
        <w:t xml:space="preserve">Motivations for negotiating CBMs do not necessarily need to be the same for the U.S. and China. As long as both sides share a common desire to avoid an inadvertent SinoAmerican conflict, or unnecessary escalation, confidence building measures are appropriate actions to explore.35 However, in order to produce meaningful progress, both sides must commit to following the negotiated measures. In other words, it is critical that leaders ensure their side demonstrates the will and determination to follow through. In practice, confidence building measures usually address short-term military misperceptions and inaccuracies, yet they provide long-term effects. </w:t>
      </w:r>
      <w:r w:rsidRPr="00142BC8">
        <w:rPr>
          <w:rFonts w:asciiTheme="minorHAnsi" w:hAnsiTheme="minorHAnsi"/>
          <w:b/>
          <w:u w:val="single"/>
        </w:rPr>
        <w:t>Even though a single CBM typically will not prevent a conflict, it can contribute to peace by beginning a series of long term agreements</w:t>
      </w:r>
      <w:r w:rsidRPr="00142BC8">
        <w:rPr>
          <w:rFonts w:asciiTheme="minorHAnsi" w:hAnsiTheme="minorHAnsi"/>
          <w:b/>
          <w:sz w:val="14"/>
        </w:rPr>
        <w:t>.</w:t>
      </w:r>
    </w:p>
    <w:p w14:paraId="3B85C997" w14:textId="77777777" w:rsidR="007A4137" w:rsidRPr="00142BC8" w:rsidRDefault="007A4137" w:rsidP="007A4137">
      <w:pPr>
        <w:pStyle w:val="Heading4"/>
        <w:rPr>
          <w:rFonts w:asciiTheme="minorHAnsi" w:hAnsiTheme="minorHAnsi"/>
        </w:rPr>
      </w:pPr>
      <w:r w:rsidRPr="00142BC8">
        <w:rPr>
          <w:rFonts w:asciiTheme="minorHAnsi" w:hAnsiTheme="minorHAnsi"/>
        </w:rPr>
        <w:t>Nonmilitary CBMs key to reducing tensions and averting conflict by increasing confidence and understanding</w:t>
      </w:r>
    </w:p>
    <w:p w14:paraId="1693865E" w14:textId="77777777" w:rsidR="007A4137" w:rsidRPr="00142BC8" w:rsidRDefault="007A4137" w:rsidP="007A4137">
      <w:pPr>
        <w:rPr>
          <w:rStyle w:val="Style13ptBold"/>
          <w:rFonts w:asciiTheme="minorHAnsi" w:hAnsiTheme="minorHAnsi"/>
        </w:rPr>
      </w:pPr>
      <w:r w:rsidRPr="00142BC8">
        <w:rPr>
          <w:rStyle w:val="Style13ptBold"/>
          <w:rFonts w:asciiTheme="minorHAnsi" w:hAnsiTheme="minorHAnsi"/>
        </w:rPr>
        <w:t>Kemp ‘11</w:t>
      </w:r>
    </w:p>
    <w:p w14:paraId="349675D4" w14:textId="77777777" w:rsidR="007A4137" w:rsidRPr="00142BC8" w:rsidRDefault="007A4137" w:rsidP="007A4137">
      <w:pPr>
        <w:spacing w:after="0" w:line="240" w:lineRule="auto"/>
        <w:rPr>
          <w:rStyle w:val="Style13ptBold"/>
          <w:rFonts w:asciiTheme="minorHAnsi" w:eastAsia="Times New Roman" w:hAnsiTheme="minorHAnsi" w:cs="Times New Roman"/>
          <w:b w:val="0"/>
          <w:sz w:val="20"/>
          <w:szCs w:val="20"/>
        </w:rPr>
      </w:pPr>
      <w:r w:rsidRPr="00142BC8">
        <w:rPr>
          <w:rStyle w:val="Style13ptBold"/>
          <w:rFonts w:asciiTheme="minorHAnsi" w:hAnsiTheme="minorHAnsi"/>
          <w:b w:val="0"/>
          <w:sz w:val="20"/>
          <w:szCs w:val="20"/>
        </w:rPr>
        <w:t>Walter Kemp, International Piece Institute director for Europe and Central Asia, 4/3/2011, “</w:t>
      </w:r>
      <w:r w:rsidRPr="00142BC8">
        <w:rPr>
          <w:rFonts w:asciiTheme="minorHAnsi" w:eastAsia="Times New Roman" w:hAnsiTheme="minorHAnsi" w:cs="Times New Roman"/>
          <w:sz w:val="20"/>
          <w:szCs w:val="20"/>
        </w:rPr>
        <w:t xml:space="preserve">From Confidence Tricks to Confidence Building: Resolving Conflict in the OSCE Area”, </w:t>
      </w:r>
      <w:hyperlink r:id="rId53" w:history="1">
        <w:r w:rsidRPr="00142BC8">
          <w:rPr>
            <w:rStyle w:val="Hyperlink"/>
            <w:rFonts w:asciiTheme="minorHAnsi" w:eastAsia="Times New Roman" w:hAnsiTheme="minorHAnsi" w:cs="Times New Roman"/>
            <w:sz w:val="20"/>
            <w:szCs w:val="20"/>
          </w:rPr>
          <w:t>https://www.ipinst.org/wp-content/uploads/publications/ipi_e_pub_building_confidence.pdf</w:t>
        </w:r>
      </w:hyperlink>
      <w:r w:rsidRPr="00142BC8">
        <w:rPr>
          <w:rFonts w:asciiTheme="minorHAnsi" w:eastAsia="Times New Roman" w:hAnsiTheme="minorHAnsi" w:cs="Times New Roman"/>
          <w:sz w:val="20"/>
          <w:szCs w:val="20"/>
        </w:rPr>
        <w:t>, Austin-T</w:t>
      </w:r>
    </w:p>
    <w:p w14:paraId="0B3309E7" w14:textId="77777777" w:rsidR="007A4137" w:rsidRPr="00142BC8" w:rsidRDefault="007A4137" w:rsidP="007A4137">
      <w:pPr>
        <w:rPr>
          <w:rFonts w:asciiTheme="minorHAnsi" w:hAnsiTheme="minorHAnsi"/>
        </w:rPr>
      </w:pPr>
    </w:p>
    <w:p w14:paraId="400FAC20" w14:textId="77777777" w:rsidR="007A4137" w:rsidRPr="00142BC8" w:rsidRDefault="007A4137" w:rsidP="007A4137">
      <w:pPr>
        <w:spacing w:after="0" w:line="240" w:lineRule="auto"/>
        <w:rPr>
          <w:rFonts w:asciiTheme="minorHAnsi" w:eastAsia="Times New Roman" w:hAnsiTheme="minorHAnsi" w:cs="Times New Roman"/>
          <w:sz w:val="16"/>
        </w:rPr>
      </w:pPr>
      <w:r w:rsidRPr="00142BC8">
        <w:rPr>
          <w:rFonts w:asciiTheme="minorHAnsi" w:eastAsia="Times New Roman" w:hAnsiTheme="minorHAnsi" w:cs="Times New Roman"/>
          <w:sz w:val="16"/>
        </w:rPr>
        <w:t xml:space="preserve">As the causes and types of conflicts change, so too must the responses. </w:t>
      </w:r>
      <w:r w:rsidRPr="00142BC8">
        <w:rPr>
          <w:rStyle w:val="StyleUnderline"/>
          <w:rFonts w:asciiTheme="minorHAnsi" w:hAnsiTheme="minorHAnsi"/>
        </w:rPr>
        <w:t>There may be occasions when nonmilitary confidence-building measures (CBMs) can play a key role in reducing tensions.</w:t>
      </w:r>
      <w:r w:rsidRPr="00142BC8">
        <w:rPr>
          <w:rFonts w:asciiTheme="minorHAnsi" w:eastAsia="Times New Roman" w:hAnsiTheme="minorHAnsi" w:cs="Times New Roman"/>
          <w:sz w:val="16"/>
        </w:rPr>
        <w:t xml:space="preserve"> Examples include people-to-people contacts; joint solutions to humanitarian problems; cultural, educational, and sports exchanges; and joint economic projects. </w:t>
      </w:r>
      <w:r w:rsidRPr="00142BC8">
        <w:rPr>
          <w:rStyle w:val="StyleUnderline"/>
          <w:rFonts w:asciiTheme="minorHAnsi" w:hAnsiTheme="minorHAnsi"/>
        </w:rPr>
        <w:t>Such measures should be considered as part of a cumulative process to increase confidence and build understanding between communities. This is vital for preventing conflict and fostering postconflict rehabilitation</w:t>
      </w:r>
      <w:r w:rsidRPr="00142BC8">
        <w:rPr>
          <w:rFonts w:asciiTheme="minorHAnsi" w:eastAsia="Times New Roman" w:hAnsiTheme="minorHAnsi" w:cs="Times New Roman"/>
          <w:sz w:val="16"/>
        </w:rPr>
        <w:t>.</w:t>
      </w:r>
    </w:p>
    <w:p w14:paraId="344B0CDC" w14:textId="77777777" w:rsidR="007A4137" w:rsidRPr="00142BC8" w:rsidRDefault="007A4137" w:rsidP="007A4137">
      <w:pPr>
        <w:spacing w:after="0" w:line="240" w:lineRule="auto"/>
        <w:rPr>
          <w:rFonts w:asciiTheme="minorHAnsi" w:eastAsia="Times New Roman" w:hAnsiTheme="minorHAnsi" w:cs="Times New Roman"/>
          <w:sz w:val="16"/>
        </w:rPr>
      </w:pPr>
    </w:p>
    <w:p w14:paraId="3E392778" w14:textId="77777777" w:rsidR="007136A5" w:rsidRPr="00142BC8" w:rsidRDefault="00EA1059" w:rsidP="007136A5">
      <w:pPr>
        <w:pStyle w:val="Heading3"/>
        <w:rPr>
          <w:rFonts w:asciiTheme="minorHAnsi" w:hAnsiTheme="minorHAnsi"/>
        </w:rPr>
      </w:pPr>
      <w:r w:rsidRPr="00142BC8">
        <w:rPr>
          <w:rFonts w:asciiTheme="minorHAnsi" w:hAnsiTheme="minorHAnsi"/>
        </w:rPr>
        <w:t>W</w:t>
      </w:r>
      <w:r w:rsidR="007136A5" w:rsidRPr="00142BC8">
        <w:rPr>
          <w:rFonts w:asciiTheme="minorHAnsi" w:hAnsiTheme="minorHAnsi"/>
        </w:rPr>
        <w:t>ar</w:t>
      </w:r>
    </w:p>
    <w:p w14:paraId="31ABEE60" w14:textId="77777777" w:rsidR="007136A5" w:rsidRPr="00142BC8" w:rsidRDefault="007136A5" w:rsidP="007136A5">
      <w:pPr>
        <w:pStyle w:val="Heading4"/>
        <w:rPr>
          <w:rFonts w:asciiTheme="minorHAnsi" w:hAnsiTheme="minorHAnsi"/>
        </w:rPr>
      </w:pPr>
      <w:r w:rsidRPr="00142BC8">
        <w:rPr>
          <w:rFonts w:asciiTheme="minorHAnsi" w:hAnsiTheme="minorHAnsi"/>
        </w:rPr>
        <w:t>CBMs de-escalate tension</w:t>
      </w:r>
    </w:p>
    <w:p w14:paraId="2BE4B32A" w14:textId="77777777" w:rsidR="007136A5" w:rsidRPr="00142BC8" w:rsidRDefault="007136A5" w:rsidP="007136A5">
      <w:pPr>
        <w:rPr>
          <w:rStyle w:val="Style13ptBold"/>
          <w:rFonts w:asciiTheme="minorHAnsi" w:hAnsiTheme="minorHAnsi"/>
        </w:rPr>
      </w:pPr>
      <w:r w:rsidRPr="00142BC8">
        <w:rPr>
          <w:rStyle w:val="Style13ptBold"/>
          <w:rFonts w:asciiTheme="minorHAnsi" w:hAnsiTheme="minorHAnsi"/>
        </w:rPr>
        <w:t>Maiese 03</w:t>
      </w:r>
      <w:r w:rsidRPr="00142BC8">
        <w:rPr>
          <w:rFonts w:asciiTheme="minorHAnsi" w:hAnsiTheme="minorHAnsi"/>
        </w:rPr>
        <w:t xml:space="preserve"> (Michelle Maiese, graduate student of Philosophy at the University of Colorado, September 2003, “Confidence-Building Measures,” </w:t>
      </w:r>
      <w:hyperlink r:id="rId54" w:history="1">
        <w:r w:rsidRPr="00142BC8">
          <w:rPr>
            <w:rStyle w:val="Hyperlink"/>
            <w:rFonts w:asciiTheme="minorHAnsi" w:hAnsiTheme="minorHAnsi"/>
          </w:rPr>
          <w:t>http://www.beyondintractability.org/essay/confidence-building-measures</w:t>
        </w:r>
      </w:hyperlink>
      <w:r w:rsidRPr="00142BC8">
        <w:rPr>
          <w:rFonts w:asciiTheme="minorHAnsi" w:hAnsiTheme="minorHAnsi"/>
        </w:rPr>
        <w:t>, Stephen (Alex)-S)</w:t>
      </w:r>
    </w:p>
    <w:p w14:paraId="7FBA275F" w14:textId="77777777" w:rsidR="007136A5" w:rsidRPr="00142BC8" w:rsidRDefault="007136A5" w:rsidP="007136A5">
      <w:pPr>
        <w:rPr>
          <w:rStyle w:val="StyleUnderline"/>
          <w:rFonts w:asciiTheme="minorHAnsi" w:hAnsiTheme="minorHAnsi"/>
        </w:rPr>
      </w:pPr>
      <w:r w:rsidRPr="00142BC8">
        <w:rPr>
          <w:rStyle w:val="StyleUnderline"/>
          <w:rFonts w:asciiTheme="minorHAnsi" w:hAnsiTheme="minorHAnsi"/>
          <w:highlight w:val="cyan"/>
        </w:rPr>
        <w:t>Confidence building measures can</w:t>
      </w:r>
      <w:r w:rsidRPr="00142BC8">
        <w:rPr>
          <w:rFonts w:asciiTheme="minorHAnsi" w:hAnsiTheme="minorHAnsi"/>
          <w:sz w:val="16"/>
        </w:rPr>
        <w:t xml:space="preserve"> also </w:t>
      </w:r>
      <w:r w:rsidRPr="00142BC8">
        <w:rPr>
          <w:rStyle w:val="StyleUnderline"/>
          <w:rFonts w:asciiTheme="minorHAnsi" w:hAnsiTheme="minorHAnsi"/>
          <w:highlight w:val="cyan"/>
        </w:rPr>
        <w:t>aid in </w:t>
      </w:r>
      <w:hyperlink r:id="rId55" w:history="1">
        <w:r w:rsidRPr="00142BC8">
          <w:rPr>
            <w:rStyle w:val="StyleUnderline"/>
            <w:rFonts w:asciiTheme="minorHAnsi" w:hAnsiTheme="minorHAnsi"/>
            <w:highlight w:val="cyan"/>
          </w:rPr>
          <w:t>de-escalation</w:t>
        </w:r>
      </w:hyperlink>
      <w:r w:rsidRPr="00142BC8">
        <w:rPr>
          <w:rFonts w:asciiTheme="minorHAnsi" w:hAnsiTheme="minorHAnsi"/>
          <w:sz w:val="16"/>
        </w:rPr>
        <w:t>. Gradual Reduction in Tension (GRIT), a term coined by Charles Osgood, refers to those strategies whereby mutual tension and fear can be interrupted and the de-escalation process begun through </w:t>
      </w:r>
      <w:hyperlink r:id="rId56" w:history="1">
        <w:r w:rsidRPr="00142BC8">
          <w:rPr>
            <w:rStyle w:val="Hyperlink"/>
            <w:rFonts w:asciiTheme="minorHAnsi" w:hAnsiTheme="minorHAnsi"/>
            <w:sz w:val="16"/>
          </w:rPr>
          <w:t>conciliatory</w:t>
        </w:r>
      </w:hyperlink>
      <w:r w:rsidRPr="00142BC8">
        <w:rPr>
          <w:rFonts w:asciiTheme="minorHAnsi" w:hAnsiTheme="minorHAnsi"/>
          <w:sz w:val="16"/>
        </w:rPr>
        <w:t> moves. </w:t>
      </w:r>
      <w:r w:rsidRPr="00142BC8">
        <w:rPr>
          <w:rStyle w:val="StyleUnderline"/>
          <w:rFonts w:asciiTheme="minorHAnsi" w:hAnsiTheme="minorHAnsi"/>
          <w:highlight w:val="cyan"/>
        </w:rPr>
        <w:t>One of the parties announces and initiates a series of small cooperative moves, and invites the other side to reciprocate</w:t>
      </w:r>
      <w:r w:rsidRPr="00142BC8">
        <w:rPr>
          <w:rStyle w:val="StyleUnderline"/>
          <w:rFonts w:asciiTheme="minorHAnsi" w:hAnsiTheme="minorHAnsi"/>
        </w:rPr>
        <w:t xml:space="preserve">. These moves are continued whether or not there is immediate reciprocity.[12] </w:t>
      </w:r>
      <w:r w:rsidRPr="00142BC8">
        <w:rPr>
          <w:rStyle w:val="StyleUnderline"/>
          <w:rFonts w:asciiTheme="minorHAnsi" w:hAnsiTheme="minorHAnsi"/>
          <w:highlight w:val="cyan"/>
        </w:rPr>
        <w:t>If the opponent does respond positively, the first party can make a second concession, which sets a "peace spiral" in motion. If the first initiative is ignored, on the other hand, it can be followed by a second or even a third attempt. These concessions should be designed to build trust and indicate a willingness to cooperate, but should not be terribly costly. These disarming moves can allow for a step-by-step process of conflict de-escalation.</w:t>
      </w:r>
    </w:p>
    <w:p w14:paraId="238574E7" w14:textId="77777777" w:rsidR="007136A5" w:rsidRPr="00142BC8" w:rsidRDefault="007136A5" w:rsidP="007136A5">
      <w:pPr>
        <w:pStyle w:val="Heading4"/>
        <w:rPr>
          <w:rFonts w:asciiTheme="minorHAnsi" w:hAnsiTheme="minorHAnsi"/>
        </w:rPr>
      </w:pPr>
      <w:r w:rsidRPr="00142BC8">
        <w:rPr>
          <w:rFonts w:asciiTheme="minorHAnsi" w:hAnsiTheme="minorHAnsi"/>
        </w:rPr>
        <w:t>CBMs are necessary for peacekeeping</w:t>
      </w:r>
    </w:p>
    <w:p w14:paraId="51E29277" w14:textId="77777777" w:rsidR="007136A5" w:rsidRPr="00142BC8" w:rsidRDefault="007136A5" w:rsidP="007136A5">
      <w:pPr>
        <w:rPr>
          <w:rFonts w:asciiTheme="minorHAnsi" w:eastAsia="Calibri" w:hAnsiTheme="minorHAnsi" w:cs="Calibri"/>
        </w:rPr>
      </w:pPr>
      <w:r w:rsidRPr="00142BC8">
        <w:rPr>
          <w:rFonts w:asciiTheme="minorHAnsi" w:eastAsia="Calibri" w:hAnsiTheme="minorHAnsi" w:cs="Calibri"/>
          <w:b/>
          <w:bCs/>
          <w:sz w:val="26"/>
          <w:szCs w:val="26"/>
        </w:rPr>
        <w:t>OSCE, 12</w:t>
      </w:r>
      <w:r w:rsidRPr="00142BC8">
        <w:rPr>
          <w:rFonts w:asciiTheme="minorHAnsi" w:eastAsia="Calibri" w:hAnsiTheme="minorHAnsi" w:cs="Calibri"/>
        </w:rPr>
        <w:t xml:space="preserve"> (Organization for Security and CO-Operation in Europe (OSCE), 2012, “OSCE Guide on Non-Military Confidence-Building Measures (CBMs),” </w:t>
      </w:r>
      <w:hyperlink r:id="rId57">
        <w:r w:rsidRPr="00142BC8">
          <w:rPr>
            <w:rStyle w:val="Hyperlink"/>
            <w:rFonts w:asciiTheme="minorHAnsi" w:eastAsia="Calibri" w:hAnsiTheme="minorHAnsi" w:cs="Calibri"/>
          </w:rPr>
          <w:t>http://www.osce.org/cpc/91082?download=true</w:t>
        </w:r>
      </w:hyperlink>
      <w:r w:rsidRPr="00142BC8">
        <w:rPr>
          <w:rFonts w:asciiTheme="minorHAnsi" w:eastAsia="Calibri" w:hAnsiTheme="minorHAnsi" w:cs="Calibri"/>
        </w:rPr>
        <w:t>, Stephen (Alex)-S)</w:t>
      </w:r>
    </w:p>
    <w:p w14:paraId="7C19C32E" w14:textId="77777777" w:rsidR="007136A5" w:rsidRPr="00142BC8" w:rsidRDefault="007136A5" w:rsidP="007136A5">
      <w:pPr>
        <w:rPr>
          <w:rFonts w:asciiTheme="minorHAnsi" w:eastAsia="Calibri" w:hAnsiTheme="minorHAnsi" w:cs="Calibri"/>
          <w:sz w:val="16"/>
          <w:szCs w:val="16"/>
        </w:rPr>
      </w:pPr>
      <w:r w:rsidRPr="00142BC8">
        <w:rPr>
          <w:rFonts w:asciiTheme="minorHAnsi" w:eastAsia="Calibri" w:hAnsiTheme="minorHAnsi" w:cs="Calibri"/>
          <w:sz w:val="16"/>
          <w:szCs w:val="16"/>
        </w:rPr>
        <w:t xml:space="preserve">Peacekeeping: </w:t>
      </w:r>
      <w:r w:rsidRPr="00142BC8">
        <w:rPr>
          <w:rFonts w:asciiTheme="minorHAnsi" w:eastAsia="Calibri" w:hAnsiTheme="minorHAnsi" w:cs="Calibri"/>
          <w:highlight w:val="cyan"/>
          <w:u w:val="single"/>
        </w:rPr>
        <w:t>Peacekeeping</w:t>
      </w:r>
      <w:r w:rsidRPr="00142BC8">
        <w:rPr>
          <w:rFonts w:asciiTheme="minorHAnsi" w:eastAsia="Calibri" w:hAnsiTheme="minorHAnsi" w:cs="Calibri"/>
        </w:rPr>
        <w:t xml:space="preserve"> </w:t>
      </w:r>
      <w:r w:rsidRPr="00142BC8">
        <w:rPr>
          <w:rFonts w:asciiTheme="minorHAnsi" w:eastAsia="Calibri" w:hAnsiTheme="minorHAnsi" w:cs="Calibri"/>
          <w:u w:val="single"/>
        </w:rPr>
        <w:t>is one traditional form of guarantee and as such</w:t>
      </w:r>
      <w:r w:rsidRPr="00142BC8">
        <w:rPr>
          <w:rFonts w:asciiTheme="minorHAnsi" w:eastAsia="Calibri" w:hAnsiTheme="minorHAnsi" w:cs="Calibri"/>
        </w:rPr>
        <w:t xml:space="preserve"> </w:t>
      </w:r>
      <w:r w:rsidRPr="00142BC8">
        <w:rPr>
          <w:rFonts w:asciiTheme="minorHAnsi" w:eastAsia="Calibri" w:hAnsiTheme="minorHAnsi" w:cs="Calibri"/>
          <w:highlight w:val="cyan"/>
          <w:u w:val="single"/>
        </w:rPr>
        <w:t>can contribute to conflict resolution</w:t>
      </w:r>
      <w:r w:rsidRPr="00142BC8">
        <w:rPr>
          <w:rFonts w:asciiTheme="minorHAnsi" w:eastAsia="Calibri" w:hAnsiTheme="minorHAnsi" w:cs="Calibri"/>
          <w:sz w:val="16"/>
          <w:szCs w:val="16"/>
        </w:rPr>
        <w:t xml:space="preserve">, provided that the peacekeepers are seen as being neutral. Peacekeeping operations are deployed in a preventive fashion or after the cessation of violence where both sides lack the confidence that they can live together or next to each other without the presence of third party forces. </w:t>
      </w:r>
      <w:r w:rsidRPr="00142BC8">
        <w:rPr>
          <w:rFonts w:asciiTheme="minorHAnsi" w:eastAsia="Calibri" w:hAnsiTheme="minorHAnsi" w:cs="Calibri"/>
          <w:highlight w:val="cyan"/>
          <w:u w:val="single"/>
        </w:rPr>
        <w:t>Moving from peacekeeping to lasting conflict settlement requires a broad set of CBMs</w:t>
      </w:r>
      <w:r w:rsidRPr="00142BC8">
        <w:rPr>
          <w:rFonts w:asciiTheme="minorHAnsi" w:eastAsia="Calibri" w:hAnsiTheme="minorHAnsi" w:cs="Calibri"/>
          <w:sz w:val="16"/>
          <w:szCs w:val="16"/>
          <w:u w:val="single"/>
        </w:rPr>
        <w:t xml:space="preserve"> and - in light of the military threat that peacekeepers are there to contain - also CSBMS. </w:t>
      </w:r>
      <w:r w:rsidRPr="00142BC8">
        <w:rPr>
          <w:rFonts w:asciiTheme="minorHAnsi" w:eastAsia="Calibri" w:hAnsiTheme="minorHAnsi" w:cs="Calibri"/>
          <w:highlight w:val="cyan"/>
          <w:u w:val="single"/>
        </w:rPr>
        <w:t>Peacekeeping without CBMs, however, will only maintain the status quo and will not contribute to conflict resolution and lasting peace.</w:t>
      </w:r>
      <w:r w:rsidRPr="00142BC8">
        <w:rPr>
          <w:rFonts w:asciiTheme="minorHAnsi" w:eastAsia="Calibri" w:hAnsiTheme="minorHAnsi" w:cs="Calibri"/>
          <w:sz w:val="16"/>
          <w:szCs w:val="16"/>
        </w:rPr>
        <w:t xml:space="preserve"> At the same time, peacekeepers can serve as a platform for CBMs by providing security guarantees for unilateral or reciprocal activities or by providing good offices for bilateral meetings. Security guarantees by peacekeepers can be instrumental in enabling CBMs on the societal level. Finally, depending on their mandate, peacekeeping operations can develop and implement non-military CBMs alongside such CSBMs as the verification of troop levels and deployments. </w:t>
      </w:r>
    </w:p>
    <w:p w14:paraId="0361C7C2" w14:textId="77777777" w:rsidR="00EA1059" w:rsidRPr="00142BC8" w:rsidRDefault="00EA1059" w:rsidP="00EA1059">
      <w:pPr>
        <w:pStyle w:val="Heading4"/>
        <w:rPr>
          <w:rFonts w:asciiTheme="minorHAnsi" w:hAnsiTheme="minorHAnsi"/>
        </w:rPr>
      </w:pPr>
      <w:r w:rsidRPr="00142BC8">
        <w:rPr>
          <w:rFonts w:asciiTheme="minorHAnsi" w:hAnsiTheme="minorHAnsi"/>
        </w:rPr>
        <w:t>CBMS solve escalation</w:t>
      </w:r>
    </w:p>
    <w:p w14:paraId="5938FD52" w14:textId="77777777" w:rsidR="00EA1059" w:rsidRPr="00142BC8" w:rsidRDefault="00EA1059" w:rsidP="00EA1059">
      <w:pPr>
        <w:rPr>
          <w:rFonts w:asciiTheme="minorHAnsi" w:hAnsiTheme="minorHAnsi"/>
        </w:rPr>
      </w:pPr>
      <w:r w:rsidRPr="00142BC8">
        <w:rPr>
          <w:rFonts w:asciiTheme="minorHAnsi" w:hAnsiTheme="minorHAnsi"/>
        </w:rPr>
        <w:t xml:space="preserve">Bonnie S. </w:t>
      </w:r>
      <w:r w:rsidRPr="00142BC8">
        <w:rPr>
          <w:rStyle w:val="Style13ptBold"/>
          <w:rFonts w:asciiTheme="minorHAnsi" w:hAnsiTheme="minorHAnsi"/>
        </w:rPr>
        <w:t>Glaser</w:t>
      </w:r>
      <w:r w:rsidRPr="00142BC8">
        <w:rPr>
          <w:rFonts w:asciiTheme="minorHAnsi" w:hAnsiTheme="minorHAnsi"/>
        </w:rPr>
        <w:t xml:space="preserve"> (Senior Advisor for Asia, Center for Strategic and International Studies) April </w:t>
      </w:r>
      <w:r w:rsidRPr="00142BC8">
        <w:rPr>
          <w:rStyle w:val="Style13ptBold"/>
          <w:rFonts w:asciiTheme="minorHAnsi" w:hAnsiTheme="minorHAnsi"/>
        </w:rPr>
        <w:t>2012</w:t>
      </w:r>
      <w:r w:rsidRPr="00142BC8">
        <w:rPr>
          <w:rFonts w:asciiTheme="minorHAnsi" w:hAnsiTheme="minorHAnsi"/>
        </w:rPr>
        <w:t xml:space="preserve"> [“Armed Clash in the South China Sea” online @ </w:t>
      </w:r>
      <w:hyperlink r:id="rId58" w:history="1">
        <w:r w:rsidRPr="00142BC8">
          <w:rPr>
            <w:rStyle w:val="Hyperlink"/>
            <w:rFonts w:asciiTheme="minorHAnsi" w:hAnsiTheme="minorHAnsi"/>
          </w:rPr>
          <w:t>http://www.cfr.org/asia-and-pacific/armed-clash-south-china-sea/p27883</w:t>
        </w:r>
      </w:hyperlink>
      <w:r w:rsidRPr="00142BC8">
        <w:rPr>
          <w:rFonts w:asciiTheme="minorHAnsi" w:hAnsiTheme="minorHAnsi"/>
        </w:rPr>
        <w:t>, loghry]</w:t>
      </w:r>
    </w:p>
    <w:p w14:paraId="7A5B1431" w14:textId="77777777" w:rsidR="00EA1059" w:rsidRPr="00142BC8" w:rsidRDefault="00EA1059" w:rsidP="00EA1059">
      <w:pPr>
        <w:rPr>
          <w:rFonts w:asciiTheme="minorHAnsi" w:hAnsiTheme="minorHAnsi"/>
        </w:rPr>
      </w:pPr>
      <w:r w:rsidRPr="00142BC8">
        <w:rPr>
          <w:rStyle w:val="StyleUnderline"/>
          <w:rFonts w:asciiTheme="minorHAnsi" w:hAnsiTheme="minorHAnsi"/>
        </w:rPr>
        <w:t>The</w:t>
      </w:r>
      <w:r w:rsidRPr="00142BC8">
        <w:rPr>
          <w:rFonts w:asciiTheme="minorHAnsi" w:hAnsiTheme="minorHAnsi"/>
        </w:rPr>
        <w:t xml:space="preserve"> </w:t>
      </w:r>
      <w:r w:rsidRPr="00142BC8">
        <w:rPr>
          <w:rStyle w:val="Emphasis"/>
          <w:rFonts w:asciiTheme="minorHAnsi" w:hAnsiTheme="minorHAnsi"/>
        </w:rPr>
        <w:t>most likely</w:t>
      </w:r>
      <w:r w:rsidRPr="00142BC8">
        <w:rPr>
          <w:rFonts w:asciiTheme="minorHAnsi" w:hAnsiTheme="minorHAnsi"/>
        </w:rPr>
        <w:t xml:space="preserve"> </w:t>
      </w:r>
      <w:r w:rsidRPr="00142BC8">
        <w:rPr>
          <w:rStyle w:val="StyleUnderline"/>
          <w:rFonts w:asciiTheme="minorHAnsi" w:hAnsiTheme="minorHAnsi"/>
        </w:rPr>
        <w:t>and</w:t>
      </w:r>
      <w:r w:rsidRPr="00142BC8">
        <w:rPr>
          <w:rFonts w:asciiTheme="minorHAnsi" w:hAnsiTheme="minorHAnsi"/>
        </w:rPr>
        <w:t xml:space="preserve"> </w:t>
      </w:r>
      <w:r w:rsidRPr="00142BC8">
        <w:rPr>
          <w:rStyle w:val="Emphasis"/>
          <w:rFonts w:asciiTheme="minorHAnsi" w:hAnsiTheme="minorHAnsi"/>
        </w:rPr>
        <w:t>dangerous</w:t>
      </w:r>
      <w:r w:rsidRPr="00142BC8">
        <w:rPr>
          <w:rFonts w:asciiTheme="minorHAnsi" w:hAnsiTheme="minorHAnsi"/>
        </w:rPr>
        <w:t xml:space="preserve"> </w:t>
      </w:r>
      <w:r w:rsidRPr="00142BC8">
        <w:rPr>
          <w:rStyle w:val="StyleUnderline"/>
          <w:rFonts w:asciiTheme="minorHAnsi" w:hAnsiTheme="minorHAnsi"/>
        </w:rPr>
        <w:t>contingency is a clash stemming from U.S. military operations within China's EEZ that provokes an armed Chinese response</w:t>
      </w:r>
      <w:r w:rsidRPr="00142BC8">
        <w:rPr>
          <w:rFonts w:asciiTheme="minorHAnsi" w:hAnsiTheme="minorHAnsi"/>
        </w:rPr>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142BC8">
        <w:rPr>
          <w:rStyle w:val="StyleUnderline"/>
          <w:rFonts w:asciiTheme="minorHAnsi" w:hAnsiTheme="minorHAnsi"/>
        </w:rPr>
        <w:t>China routinely intercepts U.S. reconnaissance flights conducted in its EEZ and periodically does so in aggressive ways that increase the risk of an accident</w:t>
      </w:r>
      <w:r w:rsidRPr="00142BC8">
        <w:rPr>
          <w:rFonts w:asciiTheme="minorHAnsi" w:hAnsiTheme="minorHAnsi"/>
        </w:rPr>
        <w:t xml:space="preserve"> similar to the April 2001 collision of a U.S. EP-3 reconnaissance plane and a Chinese F-8 fighter jet near Hainan Island. </w:t>
      </w:r>
      <w:r w:rsidRPr="00142BC8">
        <w:rPr>
          <w:rStyle w:val="StyleUnderline"/>
          <w:rFonts w:asciiTheme="minorHAnsi" w:hAnsiTheme="minorHAnsi"/>
        </w:rPr>
        <w:t>A comparable maritime incident</w:t>
      </w:r>
      <w:r w:rsidRPr="00142BC8">
        <w:rPr>
          <w:rFonts w:asciiTheme="minorHAnsi" w:hAnsiTheme="minorHAnsi"/>
        </w:rPr>
        <w:t xml:space="preserve"> </w:t>
      </w:r>
      <w:r w:rsidRPr="00142BC8">
        <w:rPr>
          <w:rStyle w:val="Emphasis"/>
          <w:rFonts w:asciiTheme="minorHAnsi" w:hAnsiTheme="minorHAnsi"/>
        </w:rPr>
        <w:t>could be triggered</w:t>
      </w:r>
      <w:r w:rsidRPr="00142BC8">
        <w:rPr>
          <w:rFonts w:asciiTheme="minorHAnsi" w:hAnsiTheme="minorHAnsi"/>
        </w:rPr>
        <w:t xml:space="preserve"> </w:t>
      </w:r>
      <w:r w:rsidRPr="00142BC8">
        <w:rPr>
          <w:rStyle w:val="StyleUnderline"/>
          <w:rFonts w:asciiTheme="minorHAnsi" w:hAnsiTheme="minorHAnsi"/>
        </w:rPr>
        <w:t>by Chinese vessels harassing a U.S. Navy surveillance ship operating in its EEZ</w:t>
      </w:r>
      <w:r w:rsidRPr="00142BC8">
        <w:rPr>
          <w:rFonts w:asciiTheme="minorHAnsi" w:hAnsiTheme="minorHAnsi"/>
        </w:rPr>
        <w:t xml:space="preserve">, such as occurred in the 2009 incidents involving the USNS Impeccable and the USNS Victorious. </w:t>
      </w:r>
      <w:r w:rsidRPr="00142BC8">
        <w:rPr>
          <w:rStyle w:val="StyleUnderline"/>
          <w:rFonts w:asciiTheme="minorHAnsi" w:hAnsiTheme="minorHAnsi"/>
        </w:rPr>
        <w:t>The large growth of Chinese submarines has also</w:t>
      </w:r>
      <w:r w:rsidRPr="00142BC8">
        <w:rPr>
          <w:rFonts w:asciiTheme="minorHAnsi" w:hAnsiTheme="minorHAnsi"/>
        </w:rPr>
        <w:t xml:space="preserve"> </w:t>
      </w:r>
      <w:r w:rsidRPr="00142BC8">
        <w:rPr>
          <w:rStyle w:val="Emphasis"/>
          <w:rFonts w:asciiTheme="minorHAnsi" w:hAnsiTheme="minorHAnsi"/>
        </w:rPr>
        <w:t>increased the danger</w:t>
      </w:r>
      <w:r w:rsidRPr="00142BC8">
        <w:rPr>
          <w:rFonts w:asciiTheme="minorHAnsi" w:hAnsiTheme="minorHAnsi"/>
        </w:rPr>
        <w:t xml:space="preserve"> </w:t>
      </w:r>
      <w:r w:rsidRPr="00142BC8">
        <w:rPr>
          <w:rStyle w:val="StyleUnderline"/>
          <w:rFonts w:asciiTheme="minorHAnsi" w:hAnsiTheme="minorHAnsi"/>
        </w:rPr>
        <w:t>of an incident</w:t>
      </w:r>
      <w:r w:rsidRPr="00142BC8">
        <w:rPr>
          <w:rFonts w:asciiTheme="minorHAnsi" w:hAnsiTheme="minorHAnsi"/>
        </w:rPr>
        <w:t xml:space="preserve">, such as when a Chinese submarine collided with a U.S. destroyer's towed sonar array in June 2009. Since neither U.S. reconnaissance aircraft nor ocean surveillance vessels are armed, </w:t>
      </w:r>
      <w:r w:rsidRPr="00142BC8">
        <w:rPr>
          <w:rStyle w:val="StyleUnderline"/>
          <w:rFonts w:asciiTheme="minorHAnsi" w:hAnsiTheme="minorHAnsi"/>
        </w:rPr>
        <w:t>the United States might respond to dangerous behavior by Chinese planes or ships by dispatching armed escorts. A miscalculation or misunderstanding could then result in a deadly exchange of fire, leading to further military escalation and precipitating a major political crisis</w:t>
      </w:r>
      <w:r w:rsidRPr="00142BC8">
        <w:rPr>
          <w:rFonts w:asciiTheme="minorHAnsi" w:hAnsiTheme="minorHAnsi"/>
        </w:rPr>
        <w:t xml:space="preserve">. </w:t>
      </w:r>
      <w:r w:rsidRPr="00142BC8">
        <w:rPr>
          <w:rStyle w:val="StyleUnderline"/>
          <w:rFonts w:asciiTheme="minorHAnsi" w:hAnsiTheme="minorHAnsi"/>
        </w:rPr>
        <w:t>Rising U.S.-China</w:t>
      </w:r>
      <w:r w:rsidRPr="00142BC8">
        <w:rPr>
          <w:rFonts w:asciiTheme="minorHAnsi" w:hAnsiTheme="minorHAnsi"/>
        </w:rPr>
        <w:t xml:space="preserve"> </w:t>
      </w:r>
      <w:r w:rsidRPr="00142BC8">
        <w:rPr>
          <w:rStyle w:val="Emphasis"/>
          <w:rFonts w:asciiTheme="minorHAnsi" w:hAnsiTheme="minorHAnsi"/>
        </w:rPr>
        <w:t>mistrust</w:t>
      </w:r>
      <w:r w:rsidRPr="00142BC8">
        <w:rPr>
          <w:rFonts w:asciiTheme="minorHAnsi" w:hAnsiTheme="minorHAnsi"/>
        </w:rPr>
        <w:t xml:space="preserve"> and intensifying bilateral strategic competition </w:t>
      </w:r>
      <w:r w:rsidRPr="00142BC8">
        <w:rPr>
          <w:rStyle w:val="StyleUnderline"/>
          <w:rFonts w:asciiTheme="minorHAnsi" w:hAnsiTheme="minorHAnsi"/>
        </w:rPr>
        <w:t>would likely make managing such a crisis more difficult</w:t>
      </w:r>
      <w:r w:rsidRPr="00142BC8">
        <w:rPr>
          <w:rFonts w:asciiTheme="minorHAnsi" w:hAnsiTheme="minorHAnsi"/>
        </w:rPr>
        <w:t>.</w:t>
      </w:r>
    </w:p>
    <w:p w14:paraId="1322A11A" w14:textId="77777777" w:rsidR="007136A5" w:rsidRPr="00142BC8" w:rsidRDefault="00DF3E46" w:rsidP="007136A5">
      <w:pPr>
        <w:pStyle w:val="Heading2"/>
        <w:rPr>
          <w:rFonts w:asciiTheme="minorHAnsi" w:hAnsiTheme="minorHAnsi"/>
        </w:rPr>
      </w:pPr>
      <w:r w:rsidRPr="00142BC8">
        <w:rPr>
          <w:rFonts w:asciiTheme="minorHAnsi" w:hAnsiTheme="minorHAnsi"/>
        </w:rPr>
        <w:t>Miscalc Advantage</w:t>
      </w:r>
    </w:p>
    <w:p w14:paraId="328B1B51" w14:textId="77777777" w:rsidR="007136A5" w:rsidRPr="00142BC8" w:rsidRDefault="007136A5" w:rsidP="007136A5">
      <w:pPr>
        <w:pStyle w:val="Heading3"/>
        <w:rPr>
          <w:rFonts w:asciiTheme="minorHAnsi" w:hAnsiTheme="minorHAnsi"/>
        </w:rPr>
      </w:pPr>
      <w:r w:rsidRPr="00142BC8">
        <w:rPr>
          <w:rFonts w:asciiTheme="minorHAnsi" w:hAnsiTheme="minorHAnsi"/>
        </w:rPr>
        <w:t>Yes China war</w:t>
      </w:r>
    </w:p>
    <w:p w14:paraId="1DA3C719" w14:textId="77777777" w:rsidR="007136A5" w:rsidRPr="00142BC8" w:rsidRDefault="007136A5" w:rsidP="007136A5">
      <w:pPr>
        <w:pStyle w:val="Heading4"/>
        <w:rPr>
          <w:rFonts w:asciiTheme="minorHAnsi" w:hAnsiTheme="minorHAnsi"/>
        </w:rPr>
      </w:pPr>
      <w:r w:rsidRPr="00142BC8">
        <w:rPr>
          <w:rFonts w:asciiTheme="minorHAnsi" w:hAnsiTheme="minorHAnsi"/>
        </w:rPr>
        <w:t>Nuclear war over the SCS is highly likely in the current climate due to U.S. military provocation – China is willing to asymmetrically strike to protect its interests in the region</w:t>
      </w:r>
    </w:p>
    <w:p w14:paraId="2F19C74D" w14:textId="77777777" w:rsidR="007136A5" w:rsidRPr="00142BC8" w:rsidRDefault="007136A5" w:rsidP="007136A5">
      <w:pPr>
        <w:rPr>
          <w:rFonts w:asciiTheme="minorHAnsi" w:hAnsiTheme="minorHAnsi"/>
        </w:rPr>
      </w:pPr>
      <w:r w:rsidRPr="00142BC8">
        <w:rPr>
          <w:rFonts w:asciiTheme="minorHAnsi" w:hAnsiTheme="minorHAnsi"/>
        </w:rPr>
        <w:t xml:space="preserve">Polina </w:t>
      </w:r>
      <w:r w:rsidRPr="00142BC8">
        <w:rPr>
          <w:rStyle w:val="Style13ptBold"/>
          <w:rFonts w:asciiTheme="minorHAnsi" w:hAnsiTheme="minorHAnsi"/>
        </w:rPr>
        <w:t>Tikhonova</w:t>
      </w:r>
      <w:r w:rsidRPr="00142BC8">
        <w:rPr>
          <w:rFonts w:asciiTheme="minorHAnsi" w:hAnsiTheme="minorHAnsi"/>
        </w:rPr>
        <w:t xml:space="preserve"> (writer, journalist and a certified translator) 11/28/</w:t>
      </w:r>
      <w:r w:rsidRPr="00142BC8">
        <w:rPr>
          <w:rStyle w:val="Style13ptBold"/>
          <w:rFonts w:asciiTheme="minorHAnsi" w:hAnsiTheme="minorHAnsi"/>
        </w:rPr>
        <w:t>2015</w:t>
      </w:r>
      <w:r w:rsidRPr="00142BC8">
        <w:rPr>
          <w:rFonts w:asciiTheme="minorHAnsi" w:hAnsiTheme="minorHAnsi"/>
        </w:rPr>
        <w:t xml:space="preserve"> [“US Faces Nuclear War Threat Over South China Sea – Chinese Professor” online @ </w:t>
      </w:r>
      <w:hyperlink r:id="rId59" w:history="1">
        <w:r w:rsidRPr="00142BC8">
          <w:rPr>
            <w:rStyle w:val="Hyperlink"/>
            <w:rFonts w:asciiTheme="minorHAnsi" w:hAnsiTheme="minorHAnsi"/>
          </w:rPr>
          <w:t>http://www.valuewalk.com/2015/11/us-nuclear-war-south-china-sea/</w:t>
        </w:r>
      </w:hyperlink>
      <w:r w:rsidRPr="00142BC8">
        <w:rPr>
          <w:rFonts w:asciiTheme="minorHAnsi" w:hAnsiTheme="minorHAnsi"/>
        </w:rPr>
        <w:t>, loghry]</w:t>
      </w:r>
    </w:p>
    <w:p w14:paraId="0AFF97D0" w14:textId="77777777" w:rsidR="007136A5" w:rsidRPr="00142BC8" w:rsidRDefault="007136A5" w:rsidP="007136A5">
      <w:pPr>
        <w:rPr>
          <w:rFonts w:asciiTheme="minorHAnsi" w:hAnsiTheme="minorHAnsi"/>
        </w:rPr>
      </w:pPr>
      <w:r w:rsidRPr="00142BC8">
        <w:rPr>
          <w:rStyle w:val="StyleUnderline"/>
          <w:rFonts w:asciiTheme="minorHAnsi" w:hAnsiTheme="minorHAnsi"/>
        </w:rPr>
        <w:t>China is</w:t>
      </w:r>
      <w:r w:rsidRPr="00142BC8">
        <w:rPr>
          <w:rFonts w:asciiTheme="minorHAnsi" w:hAnsiTheme="minorHAnsi"/>
        </w:rPr>
        <w:t xml:space="preserve"> </w:t>
      </w:r>
      <w:r w:rsidRPr="00142BC8">
        <w:rPr>
          <w:rStyle w:val="Emphasis"/>
          <w:rFonts w:asciiTheme="minorHAnsi" w:hAnsiTheme="minorHAnsi"/>
        </w:rPr>
        <w:t>willing</w:t>
      </w:r>
      <w:r w:rsidRPr="00142BC8">
        <w:rPr>
          <w:rFonts w:asciiTheme="minorHAnsi" w:hAnsiTheme="minorHAnsi"/>
        </w:rPr>
        <w:t xml:space="preserve"> </w:t>
      </w:r>
      <w:r w:rsidRPr="00142BC8">
        <w:rPr>
          <w:rStyle w:val="StyleUnderline"/>
          <w:rFonts w:asciiTheme="minorHAnsi" w:hAnsiTheme="minorHAnsi"/>
        </w:rPr>
        <w:t>to start a nuclear war with the United States over the South China Sea</w:t>
      </w:r>
      <w:r w:rsidRPr="00142BC8">
        <w:rPr>
          <w:rFonts w:asciiTheme="minorHAnsi" w:hAnsiTheme="minorHAnsi"/>
        </w:rPr>
        <w:t xml:space="preserve">, according to a Chinese professor. Beijing’s rhetoric after an incident with a U.S. warship sailed to the South China Sea suggests that </w:t>
      </w:r>
      <w:r w:rsidRPr="00142BC8">
        <w:rPr>
          <w:rStyle w:val="StyleUnderline"/>
          <w:rFonts w:asciiTheme="minorHAnsi" w:hAnsiTheme="minorHAnsi"/>
        </w:rPr>
        <w:t>Chinese decision-makers could resort to more</w:t>
      </w:r>
      <w:r w:rsidRPr="00142BC8">
        <w:rPr>
          <w:rFonts w:asciiTheme="minorHAnsi" w:hAnsiTheme="minorHAnsi"/>
        </w:rPr>
        <w:t xml:space="preserve"> </w:t>
      </w:r>
      <w:r w:rsidRPr="00142BC8">
        <w:rPr>
          <w:rStyle w:val="Emphasis"/>
          <w:rFonts w:asciiTheme="minorHAnsi" w:hAnsiTheme="minorHAnsi"/>
        </w:rPr>
        <w:t>“concrete and forceful measures”</w:t>
      </w:r>
      <w:r w:rsidRPr="00142BC8">
        <w:rPr>
          <w:rFonts w:asciiTheme="minorHAnsi" w:hAnsiTheme="minorHAnsi"/>
        </w:rPr>
        <w:t xml:space="preserve"> </w:t>
      </w:r>
      <w:r w:rsidRPr="00142BC8">
        <w:rPr>
          <w:rStyle w:val="StyleUnderline"/>
          <w:rFonts w:asciiTheme="minorHAnsi" w:hAnsiTheme="minorHAnsi"/>
        </w:rPr>
        <w:t>to counter the U.S. Navy</w:t>
      </w:r>
      <w:r w:rsidRPr="00142BC8">
        <w:rPr>
          <w:rFonts w:asciiTheme="minorHAnsi" w:hAnsiTheme="minorHAnsi"/>
        </w:rPr>
        <w:t xml:space="preserve">, according to Zhang Baohui, Professor of Political Science and Director of the Centre for Asian Pacific Studies at Lingnan University in Hong Kong. “If so, </w:t>
      </w:r>
      <w:r w:rsidRPr="00142BC8">
        <w:rPr>
          <w:rStyle w:val="StyleUnderline"/>
          <w:rFonts w:asciiTheme="minorHAnsi" w:hAnsiTheme="minorHAnsi"/>
        </w:rPr>
        <w:t>a face-off between the two navies</w:t>
      </w:r>
      <w:r w:rsidRPr="00142BC8">
        <w:rPr>
          <w:rFonts w:asciiTheme="minorHAnsi" w:hAnsiTheme="minorHAnsi"/>
        </w:rPr>
        <w:t xml:space="preserve"> </w:t>
      </w:r>
      <w:r w:rsidRPr="00142BC8">
        <w:rPr>
          <w:rStyle w:val="Emphasis"/>
          <w:rFonts w:asciiTheme="minorHAnsi" w:hAnsiTheme="minorHAnsi"/>
        </w:rPr>
        <w:t>becomes inevitable</w:t>
      </w:r>
      <w:r w:rsidRPr="00142BC8">
        <w:rPr>
          <w:rFonts w:asciiTheme="minorHAnsi" w:hAnsiTheme="minorHAnsi"/>
        </w:rPr>
        <w:t xml:space="preserve">. Even worse, </w:t>
      </w:r>
      <w:r w:rsidRPr="00142BC8">
        <w:rPr>
          <w:rStyle w:val="StyleUnderline"/>
          <w:rFonts w:asciiTheme="minorHAnsi" w:hAnsiTheme="minorHAnsi"/>
        </w:rPr>
        <w:t>the face-off may trigger an</w:t>
      </w:r>
      <w:r w:rsidRPr="00142BC8">
        <w:rPr>
          <w:rFonts w:asciiTheme="minorHAnsi" w:hAnsiTheme="minorHAnsi"/>
        </w:rPr>
        <w:t xml:space="preserve"> </w:t>
      </w:r>
      <w:r w:rsidRPr="00142BC8">
        <w:rPr>
          <w:rStyle w:val="Emphasis"/>
          <w:rFonts w:asciiTheme="minorHAnsi" w:hAnsiTheme="minorHAnsi"/>
        </w:rPr>
        <w:t>escalation towards military conflicts</w:t>
      </w:r>
      <w:r w:rsidRPr="00142BC8">
        <w:rPr>
          <w:rFonts w:asciiTheme="minorHAnsi" w:hAnsiTheme="minorHAnsi"/>
        </w:rPr>
        <w:t xml:space="preserve">,” the professor wrote in a piece for RSIS Commentary. But, according to Baohui, the U.S. military is “oblivious” to this scenario, since </w:t>
      </w:r>
      <w:r w:rsidRPr="00142BC8">
        <w:rPr>
          <w:rStyle w:val="StyleUnderline"/>
          <w:rFonts w:asciiTheme="minorHAnsi" w:hAnsiTheme="minorHAnsi"/>
        </w:rPr>
        <w:t>Washington decision-makers think America’s conventional military superiority discourages China from responding to such “provocations” in the South China Sea militarily. However, this “U.S. expectation is flawed, as China is a major nuclear power,”</w:t>
      </w:r>
      <w:r w:rsidRPr="00142BC8">
        <w:rPr>
          <w:rFonts w:asciiTheme="minorHAnsi" w:hAnsiTheme="minorHAnsi"/>
        </w:rPr>
        <w:t xml:space="preserve"> the professor wrote. </w:t>
      </w:r>
      <w:r w:rsidRPr="00142BC8">
        <w:rPr>
          <w:rStyle w:val="StyleUnderline"/>
          <w:rFonts w:asciiTheme="minorHAnsi" w:hAnsiTheme="minorHAnsi"/>
        </w:rPr>
        <w:t>“When cornered, nuclear-armed states can threaten asymmetric escalation to deter an adversary from harming its key interests,”</w:t>
      </w:r>
      <w:r w:rsidRPr="00142BC8">
        <w:rPr>
          <w:rFonts w:asciiTheme="minorHAnsi" w:hAnsiTheme="minorHAnsi"/>
        </w:rPr>
        <w:t xml:space="preserve"> he added. Baohui then refers to the military parade in Beijing that took place on Sept. 3 and revealed that China’s new generation of tactical missiles – such as the DF-26 – are capable of being armed with nuclear warheads. Moreover, according to the latest reports, China’s air-launched long-range cruise missiles can also carry tactical nuclear warheads. U.S. could provoke nuclear war with China And </w:t>
      </w:r>
      <w:r w:rsidRPr="00142BC8">
        <w:rPr>
          <w:rStyle w:val="StyleUnderline"/>
          <w:rFonts w:asciiTheme="minorHAnsi" w:hAnsiTheme="minorHAnsi"/>
        </w:rPr>
        <w:t>while the U.S. does not have its core interests in the South China Sea, the disputed islands present China’s strategic interests, which is why</w:t>
      </w:r>
      <w:r w:rsidRPr="00142BC8">
        <w:rPr>
          <w:rFonts w:asciiTheme="minorHAnsi" w:hAnsiTheme="minorHAnsi"/>
        </w:rPr>
        <w:t xml:space="preserve"> </w:t>
      </w:r>
      <w:r w:rsidRPr="00142BC8">
        <w:rPr>
          <w:rStyle w:val="Emphasis"/>
          <w:rFonts w:asciiTheme="minorHAnsi" w:hAnsiTheme="minorHAnsi"/>
        </w:rPr>
        <w:t>this kind of asymmetry</w:t>
      </w:r>
      <w:r w:rsidRPr="00142BC8">
        <w:rPr>
          <w:rFonts w:asciiTheme="minorHAnsi" w:hAnsiTheme="minorHAnsi"/>
        </w:rPr>
        <w:t xml:space="preserve"> </w:t>
      </w:r>
      <w:r w:rsidRPr="00142BC8">
        <w:rPr>
          <w:rStyle w:val="StyleUnderline"/>
          <w:rFonts w:asciiTheme="minorHAnsi" w:hAnsiTheme="minorHAnsi"/>
        </w:rPr>
        <w:t>in stakes would certainly</w:t>
      </w:r>
      <w:r w:rsidRPr="00142BC8">
        <w:rPr>
          <w:rFonts w:asciiTheme="minorHAnsi" w:hAnsiTheme="minorHAnsi"/>
        </w:rPr>
        <w:t xml:space="preserve"> </w:t>
      </w:r>
      <w:r w:rsidRPr="00142BC8">
        <w:rPr>
          <w:rStyle w:val="Emphasis"/>
          <w:rFonts w:asciiTheme="minorHAnsi" w:hAnsiTheme="minorHAnsi"/>
        </w:rPr>
        <w:t>give Beijing an advantage</w:t>
      </w:r>
      <w:r w:rsidRPr="00142BC8">
        <w:rPr>
          <w:rFonts w:asciiTheme="minorHAnsi" w:hAnsiTheme="minorHAnsi"/>
        </w:rPr>
        <w:t xml:space="preserve"> </w:t>
      </w:r>
      <w:r w:rsidRPr="00142BC8">
        <w:rPr>
          <w:rStyle w:val="StyleUnderline"/>
          <w:rFonts w:asciiTheme="minorHAnsi" w:hAnsiTheme="minorHAnsi"/>
        </w:rPr>
        <w:t>in “the balance of resolve” over Washington</w:t>
      </w:r>
      <w:r w:rsidRPr="00142BC8">
        <w:rPr>
          <w:rFonts w:asciiTheme="minorHAnsi" w:hAnsiTheme="minorHAnsi"/>
        </w:rPr>
        <w:t xml:space="preserve">, according to the professor. And </w:t>
      </w:r>
      <w:r w:rsidRPr="00142BC8">
        <w:rPr>
          <w:rStyle w:val="StyleUnderline"/>
          <w:rFonts w:asciiTheme="minorHAnsi" w:hAnsiTheme="minorHAnsi"/>
        </w:rPr>
        <w:t>if the South China Sea situation escalates and starts spiraling into a nuclear confrontation between the U.S. and China, Washington will face a choice of either backing down first or fighting a nuclear-armed power and the world’s largest military</w:t>
      </w:r>
      <w:r w:rsidRPr="00142BC8">
        <w:rPr>
          <w:rFonts w:asciiTheme="minorHAnsi" w:hAnsiTheme="minorHAnsi"/>
        </w:rPr>
        <w:t xml:space="preserve"> force with a strength of approximately 2.285 million personnel. </w:t>
      </w:r>
      <w:r w:rsidRPr="00142BC8">
        <w:rPr>
          <w:rStyle w:val="StyleUnderline"/>
          <w:rFonts w:asciiTheme="minorHAnsi" w:hAnsiTheme="minorHAnsi"/>
        </w:rPr>
        <w:t>“Neither option is attractive and both exact high costs, either in reputation or</w:t>
      </w:r>
      <w:r w:rsidRPr="00142BC8">
        <w:rPr>
          <w:rFonts w:asciiTheme="minorHAnsi" w:hAnsiTheme="minorHAnsi"/>
        </w:rPr>
        <w:t xml:space="preserve"> </w:t>
      </w:r>
      <w:r w:rsidRPr="00142BC8">
        <w:rPr>
          <w:rStyle w:val="Emphasis"/>
          <w:rFonts w:asciiTheme="minorHAnsi" w:hAnsiTheme="minorHAnsi"/>
        </w:rPr>
        <w:t>human lives</w:t>
      </w:r>
      <w:r w:rsidRPr="00142BC8">
        <w:rPr>
          <w:rFonts w:asciiTheme="minorHAnsi" w:hAnsiTheme="minorHAnsi"/>
        </w:rPr>
        <w:t xml:space="preserve">, for the U.S.,” Baohui wrote. So it would be unwise for the U.S. to further provoke China in the disputed area, since </w:t>
      </w:r>
      <w:r w:rsidRPr="00142BC8">
        <w:rPr>
          <w:rStyle w:val="StyleUnderline"/>
          <w:rFonts w:asciiTheme="minorHAnsi" w:hAnsiTheme="minorHAnsi"/>
        </w:rPr>
        <w:t>China’s willingness to defend its interests, reputation and deterrence credibility could</w:t>
      </w:r>
      <w:r w:rsidRPr="00142BC8">
        <w:rPr>
          <w:rFonts w:asciiTheme="minorHAnsi" w:hAnsiTheme="minorHAnsi"/>
        </w:rPr>
        <w:t xml:space="preserve"> </w:t>
      </w:r>
      <w:r w:rsidRPr="00142BC8">
        <w:rPr>
          <w:rStyle w:val="Emphasis"/>
          <w:rFonts w:asciiTheme="minorHAnsi" w:hAnsiTheme="minorHAnsi"/>
        </w:rPr>
        <w:t>easily escalate</w:t>
      </w:r>
      <w:r w:rsidRPr="00142BC8">
        <w:rPr>
          <w:rFonts w:asciiTheme="minorHAnsi" w:hAnsiTheme="minorHAnsi"/>
        </w:rPr>
        <w:t xml:space="preserve"> </w:t>
      </w:r>
      <w:r w:rsidRPr="00142BC8">
        <w:rPr>
          <w:rStyle w:val="StyleUnderline"/>
          <w:rFonts w:asciiTheme="minorHAnsi" w:hAnsiTheme="minorHAnsi"/>
        </w:rPr>
        <w:t>the conflict into a</w:t>
      </w:r>
      <w:r w:rsidRPr="00142BC8">
        <w:rPr>
          <w:rFonts w:asciiTheme="minorHAnsi" w:hAnsiTheme="minorHAnsi"/>
        </w:rPr>
        <w:t xml:space="preserve"> </w:t>
      </w:r>
      <w:r w:rsidRPr="00142BC8">
        <w:rPr>
          <w:rStyle w:val="Emphasis"/>
          <w:rFonts w:asciiTheme="minorHAnsi" w:hAnsiTheme="minorHAnsi"/>
        </w:rPr>
        <w:t>military confrontation</w:t>
      </w:r>
      <w:r w:rsidRPr="00142BC8">
        <w:rPr>
          <w:rFonts w:asciiTheme="minorHAnsi" w:hAnsiTheme="minorHAnsi"/>
        </w:rPr>
        <w:t xml:space="preserve"> that would ultimately harm U.S. interests, according to the professor.</w:t>
      </w:r>
    </w:p>
    <w:p w14:paraId="0A6FBAF1" w14:textId="77777777" w:rsidR="007136A5" w:rsidRPr="00142BC8" w:rsidRDefault="007136A5" w:rsidP="007136A5">
      <w:pPr>
        <w:pStyle w:val="Heading3"/>
        <w:rPr>
          <w:rFonts w:asciiTheme="minorHAnsi" w:hAnsiTheme="minorHAnsi"/>
        </w:rPr>
      </w:pPr>
      <w:r w:rsidRPr="00142BC8">
        <w:rPr>
          <w:rFonts w:asciiTheme="minorHAnsi" w:hAnsiTheme="minorHAnsi"/>
        </w:rPr>
        <w:t>SCS war bad: econ internal</w:t>
      </w:r>
    </w:p>
    <w:p w14:paraId="7B6361C0" w14:textId="77777777" w:rsidR="007136A5" w:rsidRPr="00142BC8" w:rsidRDefault="00986E05" w:rsidP="007136A5">
      <w:pPr>
        <w:pStyle w:val="Heading4"/>
        <w:rPr>
          <w:rFonts w:asciiTheme="minorHAnsi" w:hAnsiTheme="minorHAnsi"/>
        </w:rPr>
      </w:pPr>
      <w:r>
        <w:rPr>
          <w:rFonts w:asciiTheme="minorHAnsi" w:hAnsiTheme="minorHAnsi"/>
        </w:rPr>
        <w:t>Conflict in the SCS would tank the global economy</w:t>
      </w:r>
    </w:p>
    <w:p w14:paraId="2EA9F76A" w14:textId="77777777" w:rsidR="007136A5" w:rsidRPr="00142BC8" w:rsidRDefault="007136A5" w:rsidP="007136A5">
      <w:pPr>
        <w:rPr>
          <w:rFonts w:asciiTheme="minorHAnsi" w:hAnsiTheme="minorHAnsi"/>
        </w:rPr>
      </w:pPr>
      <w:r w:rsidRPr="00142BC8">
        <w:rPr>
          <w:rFonts w:asciiTheme="minorHAnsi" w:hAnsiTheme="minorHAnsi"/>
        </w:rPr>
        <w:t xml:space="preserve">Bonnie S. </w:t>
      </w:r>
      <w:r w:rsidRPr="00142BC8">
        <w:rPr>
          <w:rStyle w:val="Style13ptBold"/>
          <w:rFonts w:asciiTheme="minorHAnsi" w:hAnsiTheme="minorHAnsi"/>
        </w:rPr>
        <w:t>Glaser</w:t>
      </w:r>
      <w:r w:rsidRPr="00142BC8">
        <w:rPr>
          <w:rFonts w:asciiTheme="minorHAnsi" w:hAnsiTheme="minorHAnsi"/>
        </w:rPr>
        <w:t xml:space="preserve"> (Senior Advisor for Asia, Center for Strategic and International Studies) April </w:t>
      </w:r>
      <w:r w:rsidRPr="00142BC8">
        <w:rPr>
          <w:rStyle w:val="Style13ptBold"/>
          <w:rFonts w:asciiTheme="minorHAnsi" w:hAnsiTheme="minorHAnsi"/>
        </w:rPr>
        <w:t>2012</w:t>
      </w:r>
      <w:r w:rsidRPr="00142BC8">
        <w:rPr>
          <w:rFonts w:asciiTheme="minorHAnsi" w:hAnsiTheme="minorHAnsi"/>
        </w:rPr>
        <w:t xml:space="preserve"> [“Armed Clash in the South China Sea” online @ </w:t>
      </w:r>
      <w:hyperlink r:id="rId60" w:history="1">
        <w:r w:rsidRPr="00142BC8">
          <w:rPr>
            <w:rStyle w:val="Hyperlink"/>
            <w:rFonts w:asciiTheme="minorHAnsi" w:hAnsiTheme="minorHAnsi"/>
          </w:rPr>
          <w:t>http://www.cfr.org/asia-and-pacific/armed-clash-south-china-sea/p27883</w:t>
        </w:r>
      </w:hyperlink>
      <w:r w:rsidRPr="00142BC8">
        <w:rPr>
          <w:rFonts w:asciiTheme="minorHAnsi" w:hAnsiTheme="minorHAnsi"/>
        </w:rPr>
        <w:t>, loghry]</w:t>
      </w:r>
    </w:p>
    <w:p w14:paraId="4985704E" w14:textId="77777777" w:rsidR="007136A5" w:rsidRDefault="007136A5" w:rsidP="007136A5">
      <w:pPr>
        <w:rPr>
          <w:rFonts w:asciiTheme="minorHAnsi" w:hAnsiTheme="minorHAnsi"/>
        </w:rPr>
      </w:pPr>
      <w:r w:rsidRPr="00142BC8">
        <w:rPr>
          <w:rStyle w:val="StyleUnderline"/>
          <w:rFonts w:asciiTheme="minorHAnsi" w:hAnsiTheme="minorHAnsi"/>
        </w:rPr>
        <w:t>The risk of conflict in the South China Sea is significant</w:t>
      </w:r>
      <w:r w:rsidRPr="00142BC8">
        <w:rPr>
          <w:rFonts w:asciiTheme="minorHAnsi" w:hAnsiTheme="minorHAnsi"/>
        </w:rPr>
        <w:t xml:space="preserve">. China, Taiwan, Vietnam, Malaysia, Brunei, and the Philippines have competing territorial and jurisdictional claims, particularly over rights to exploit the region's possibly extensive reserves of oil and gas. </w:t>
      </w:r>
      <w:r w:rsidRPr="00142BC8">
        <w:rPr>
          <w:rStyle w:val="StyleUnderline"/>
          <w:rFonts w:asciiTheme="minorHAnsi" w:hAnsiTheme="minorHAnsi"/>
        </w:rPr>
        <w:t>Freedom of navigation in the region is also a contentious issue, especially between the United States and China over the right of U.S. military vessels to operate in China's two-hundred-mile</w:t>
      </w:r>
      <w:r w:rsidRPr="00142BC8">
        <w:rPr>
          <w:rFonts w:asciiTheme="minorHAnsi" w:hAnsiTheme="minorHAnsi"/>
        </w:rPr>
        <w:t xml:space="preserve"> exclusive economic zone </w:t>
      </w:r>
      <w:r w:rsidRPr="00142BC8">
        <w:rPr>
          <w:rStyle w:val="StyleUnderline"/>
          <w:rFonts w:asciiTheme="minorHAnsi" w:hAnsiTheme="minorHAnsi"/>
        </w:rPr>
        <w:t>(EEZ)</w:t>
      </w:r>
      <w:r w:rsidRPr="00142BC8">
        <w:rPr>
          <w:rFonts w:asciiTheme="minorHAnsi" w:hAnsiTheme="minorHAnsi"/>
        </w:rPr>
        <w:t xml:space="preserve">. These tensions are shaping—and being shaped by—rising apprehensions about the growth of China's military power and its regional intentions. </w:t>
      </w:r>
      <w:r w:rsidRPr="00142BC8">
        <w:rPr>
          <w:rStyle w:val="StyleUnderline"/>
          <w:rFonts w:asciiTheme="minorHAnsi" w:hAnsiTheme="minorHAnsi"/>
        </w:rPr>
        <w:t>China</w:t>
      </w:r>
      <w:r w:rsidRPr="00142BC8">
        <w:rPr>
          <w:rFonts w:asciiTheme="minorHAnsi" w:hAnsiTheme="minorHAnsi"/>
        </w:rPr>
        <w:t xml:space="preserve"> has embarked on a substantial modernization of its maritime paramilitary forces as well as naval capabilities to enforce its sovereignty and jurisdiction claims by force if necessary. At the same time, it </w:t>
      </w:r>
      <w:r w:rsidRPr="00142BC8">
        <w:rPr>
          <w:rStyle w:val="StyleUnderline"/>
          <w:rFonts w:asciiTheme="minorHAnsi" w:hAnsiTheme="minorHAnsi"/>
        </w:rPr>
        <w:t>is developing capabilities that would put U.S. forces in the region at risk in a conflict</w:t>
      </w:r>
      <w:r w:rsidRPr="00142BC8">
        <w:rPr>
          <w:rFonts w:asciiTheme="minorHAnsi" w:hAnsiTheme="minorHAnsi"/>
        </w:rPr>
        <w:t xml:space="preserve">, thus potentially denying access to the U.S. Navy in the western Pacific. </w:t>
      </w:r>
      <w:r w:rsidRPr="00142BC8">
        <w:rPr>
          <w:rStyle w:val="StyleUnderline"/>
          <w:rFonts w:asciiTheme="minorHAnsi" w:hAnsiTheme="minorHAnsi"/>
        </w:rPr>
        <w:t>Given the growing importance of the U.S.-China relationship, and the Asia-Pacific region more generally, to the global economy, the United States has a major interest in preventing any one of the various disputes in the South China Sea from escalating militarily</w:t>
      </w:r>
      <w:r w:rsidRPr="00142BC8">
        <w:rPr>
          <w:rFonts w:asciiTheme="minorHAnsi" w:hAnsiTheme="minorHAnsi"/>
        </w:rPr>
        <w:t>.</w:t>
      </w:r>
    </w:p>
    <w:p w14:paraId="1F322F2A" w14:textId="77777777" w:rsidR="00986E05" w:rsidRPr="006B3853" w:rsidRDefault="00986E05" w:rsidP="00986E05">
      <w:pPr>
        <w:pStyle w:val="Heading4"/>
        <w:spacing w:before="0" w:line="240" w:lineRule="auto"/>
      </w:pPr>
      <w:r w:rsidRPr="006B3853">
        <w:t>The South China Sea is Economically Vital because of natural resources and maritime trade routes</w:t>
      </w:r>
    </w:p>
    <w:p w14:paraId="63481507" w14:textId="77777777" w:rsidR="00986E05" w:rsidRPr="006B3853" w:rsidRDefault="00986E05" w:rsidP="00986E05">
      <w:pPr>
        <w:spacing w:after="0" w:line="240" w:lineRule="auto"/>
        <w:rPr>
          <w:rStyle w:val="Style13ptBold"/>
        </w:rPr>
      </w:pPr>
      <w:r w:rsidRPr="006B3853">
        <w:rPr>
          <w:rStyle w:val="Style13ptBold"/>
        </w:rPr>
        <w:t>Kaplan 2-6</w:t>
      </w:r>
    </w:p>
    <w:p w14:paraId="5F5BA547" w14:textId="77777777" w:rsidR="00986E05" w:rsidRPr="006B3853" w:rsidRDefault="00986E05" w:rsidP="00986E05">
      <w:pPr>
        <w:spacing w:after="0" w:line="240" w:lineRule="auto"/>
        <w:rPr>
          <w:sz w:val="20"/>
          <w:szCs w:val="20"/>
        </w:rPr>
      </w:pPr>
      <w:r w:rsidRPr="006B3853">
        <w:rPr>
          <w:sz w:val="20"/>
          <w:szCs w:val="20"/>
        </w:rPr>
        <w:t xml:space="preserve">Robert D. Kaplan, named one of the world’s Top 100 Global Thinkers by </w:t>
      </w:r>
      <w:r w:rsidRPr="006B3853">
        <w:rPr>
          <w:i/>
          <w:sz w:val="20"/>
          <w:szCs w:val="20"/>
        </w:rPr>
        <w:t xml:space="preserve">Foreign Policy </w:t>
      </w:r>
      <w:r w:rsidRPr="006B3853">
        <w:rPr>
          <w:sz w:val="20"/>
          <w:szCs w:val="20"/>
        </w:rPr>
        <w:t xml:space="preserve">magazine, 2/6/2016, “The South China Sea will be the battleground of the future”, </w:t>
      </w:r>
      <w:hyperlink r:id="rId61" w:history="1">
        <w:r w:rsidRPr="006B3853">
          <w:rPr>
            <w:rStyle w:val="Hyperlink"/>
            <w:sz w:val="20"/>
            <w:szCs w:val="20"/>
          </w:rPr>
          <w:t>http://www.businessinsider.com/why-the-south-china-sea-is-so-crucial-2015-2</w:t>
        </w:r>
      </w:hyperlink>
      <w:r w:rsidRPr="006B3853">
        <w:rPr>
          <w:sz w:val="20"/>
          <w:szCs w:val="20"/>
        </w:rPr>
        <w:t>, Austin-T</w:t>
      </w:r>
    </w:p>
    <w:p w14:paraId="59E078AC" w14:textId="77777777" w:rsidR="00986E05" w:rsidRPr="006B3853" w:rsidRDefault="00986E05" w:rsidP="00986E05">
      <w:pPr>
        <w:pStyle w:val="NormalWeb"/>
        <w:shd w:val="clear" w:color="auto" w:fill="FFFFFF"/>
        <w:spacing w:before="0" w:beforeAutospacing="0" w:after="0" w:afterAutospacing="0"/>
        <w:rPr>
          <w:rStyle w:val="StyleUnderline"/>
          <w:rFonts w:ascii="Calibri" w:hAnsi="Calibri"/>
        </w:rPr>
      </w:pPr>
      <w:r w:rsidRPr="006B3853">
        <w:rPr>
          <w:rStyle w:val="StyleUnderline"/>
          <w:rFonts w:ascii="Calibri" w:hAnsi="Calibri"/>
        </w:rPr>
        <w:t>The South China Sea functions as the throat of the Western Pacific and Indian oceans — the mass of connective economic tissue where global sea routes coalesce.</w:t>
      </w:r>
    </w:p>
    <w:p w14:paraId="13823D32" w14:textId="77777777" w:rsidR="00986E05" w:rsidRPr="006B3853" w:rsidRDefault="00986E05" w:rsidP="00986E05">
      <w:pPr>
        <w:pStyle w:val="NormalWeb"/>
        <w:shd w:val="clear" w:color="auto" w:fill="FFFFFF"/>
        <w:spacing w:before="0" w:beforeAutospacing="0" w:after="0" w:afterAutospacing="0"/>
        <w:rPr>
          <w:rFonts w:ascii="Calibri" w:hAnsi="Calibri"/>
          <w:color w:val="222222"/>
          <w:sz w:val="16"/>
          <w:szCs w:val="29"/>
        </w:rPr>
      </w:pPr>
      <w:r w:rsidRPr="006B3853">
        <w:rPr>
          <w:rFonts w:ascii="Calibri" w:hAnsi="Calibri"/>
          <w:color w:val="222222"/>
          <w:sz w:val="16"/>
          <w:szCs w:val="29"/>
        </w:rPr>
        <w:t>Here is the heart of Eurasia’s navigable rimland, punctuated by the Malacca, Sunda, Lombok, and Makassar straits. </w:t>
      </w:r>
    </w:p>
    <w:p w14:paraId="0672716C" w14:textId="77777777" w:rsidR="00986E05" w:rsidRPr="006B3853" w:rsidRDefault="00986E05" w:rsidP="00986E05">
      <w:pPr>
        <w:pStyle w:val="NormalWeb"/>
        <w:shd w:val="clear" w:color="auto" w:fill="FFFFFF"/>
        <w:spacing w:before="0" w:beforeAutospacing="0" w:after="0" w:afterAutospacing="0"/>
        <w:rPr>
          <w:rStyle w:val="StyleUnderline"/>
          <w:rFonts w:ascii="Calibri" w:hAnsi="Calibri"/>
        </w:rPr>
      </w:pPr>
      <w:r w:rsidRPr="006B3853">
        <w:rPr>
          <w:rStyle w:val="StyleUnderline"/>
          <w:rFonts w:ascii="Calibri" w:hAnsi="Calibri"/>
        </w:rPr>
        <w:t>More than half of the world’s annual merchant fleet tonnage passes through these choke points, and a third of all maritime traffic worldwide. </w:t>
      </w:r>
    </w:p>
    <w:p w14:paraId="6F75EFEF" w14:textId="77777777" w:rsidR="00986E05" w:rsidRPr="006B3853" w:rsidRDefault="00986E05" w:rsidP="00986E05">
      <w:pPr>
        <w:pStyle w:val="NormalWeb"/>
        <w:shd w:val="clear" w:color="auto" w:fill="FFFFFF"/>
        <w:spacing w:before="0" w:beforeAutospacing="0" w:after="0" w:afterAutospacing="0"/>
        <w:rPr>
          <w:rFonts w:ascii="Calibri" w:hAnsi="Calibri"/>
          <w:color w:val="222222"/>
          <w:sz w:val="16"/>
          <w:szCs w:val="29"/>
        </w:rPr>
      </w:pPr>
      <w:r w:rsidRPr="006B3853">
        <w:rPr>
          <w:rFonts w:ascii="Calibri" w:hAnsi="Calibri"/>
          <w:color w:val="222222"/>
          <w:sz w:val="16"/>
          <w:szCs w:val="29"/>
        </w:rPr>
        <w:t>The oil transported through the Malacca Strait from the Indian Ocean, en route to East Asia through the South China Sea, is triple the amount that passes through the Suez Canal and fifteen times the amount that transits the Panama Canal.</w:t>
      </w:r>
    </w:p>
    <w:p w14:paraId="1A828A67" w14:textId="77777777" w:rsidR="00986E05" w:rsidRPr="006B3853" w:rsidRDefault="00986E05" w:rsidP="00986E05">
      <w:pPr>
        <w:pStyle w:val="NormalWeb"/>
        <w:shd w:val="clear" w:color="auto" w:fill="FFFFFF"/>
        <w:spacing w:before="0" w:beforeAutospacing="0" w:after="0" w:afterAutospacing="0"/>
        <w:rPr>
          <w:rStyle w:val="source"/>
          <w:rFonts w:ascii="Calibri" w:hAnsi="Calibri"/>
          <w:color w:val="999999"/>
          <w:sz w:val="16"/>
          <w:szCs w:val="18"/>
        </w:rPr>
      </w:pPr>
      <w:r w:rsidRPr="006B3853">
        <w:rPr>
          <w:rStyle w:val="caption1"/>
          <w:rFonts w:ascii="Calibri" w:hAnsi="Calibri"/>
          <w:color w:val="222222"/>
          <w:sz w:val="16"/>
          <w:szCs w:val="29"/>
        </w:rPr>
        <w:t>Eighty percent of Japanese and 39 percent of Chinese oil imports pass through the Indian Ocean en route from the Middle East. Chinese firms also have billions of dollars of investments in East Africa, concentrated primarily in the oil and gas, railways and roads, and other mining sectors.</w:t>
      </w:r>
    </w:p>
    <w:p w14:paraId="1D045E86" w14:textId="77777777" w:rsidR="00986E05" w:rsidRPr="006B3853" w:rsidRDefault="00986E05" w:rsidP="00986E05">
      <w:pPr>
        <w:pStyle w:val="NormalWeb"/>
        <w:shd w:val="clear" w:color="auto" w:fill="FFFFFF"/>
        <w:spacing w:before="0" w:beforeAutospacing="0" w:after="0" w:afterAutospacing="0"/>
        <w:rPr>
          <w:rFonts w:ascii="Calibri" w:hAnsi="Calibri"/>
          <w:b/>
          <w:sz w:val="22"/>
          <w:u w:val="single"/>
        </w:rPr>
      </w:pPr>
      <w:r w:rsidRPr="006B3853">
        <w:rPr>
          <w:rStyle w:val="StyleUnderline"/>
          <w:rFonts w:ascii="Calibri" w:hAnsi="Calibri"/>
        </w:rPr>
        <w:t>Roughly two thirds of South Korea’s energy supplies, nearly 60 percent of Japan’s and Taiwan’s energy supplies, and 80 percent of China’s crude oil imports come through the South China Sea.</w:t>
      </w:r>
      <w:r w:rsidRPr="006B3853">
        <w:rPr>
          <w:rFonts w:ascii="Calibri" w:hAnsi="Calibri"/>
          <w:color w:val="222222"/>
          <w:sz w:val="16"/>
          <w:szCs w:val="29"/>
          <w:shd w:val="clear" w:color="auto" w:fill="FFFFFF"/>
        </w:rPr>
        <w:t xml:space="preserve"> Whereas in the Persian Gulf only energy is transported, in the South China Sea you have energy, finished goods, and unfinished goods.</w:t>
      </w:r>
    </w:p>
    <w:p w14:paraId="4BAAEAA2" w14:textId="77777777" w:rsidR="00986E05" w:rsidRPr="006B3853" w:rsidRDefault="00986E05" w:rsidP="00986E05">
      <w:pPr>
        <w:spacing w:after="0" w:line="240" w:lineRule="auto"/>
        <w:rPr>
          <w:rStyle w:val="StyleUnderline"/>
        </w:rPr>
      </w:pPr>
      <w:r w:rsidRPr="006B3853">
        <w:rPr>
          <w:rStyle w:val="StyleUnderline"/>
        </w:rPr>
        <w:t>In addition to centrality of location, the South China Sea has proven oil reserves of seven billion barrels, and an estimated 900 trillion cubic feet of natural gas.</w:t>
      </w:r>
    </w:p>
    <w:p w14:paraId="76F82C47" w14:textId="77777777" w:rsidR="00986E05" w:rsidRPr="00142BC8" w:rsidRDefault="00986E05" w:rsidP="007136A5">
      <w:pPr>
        <w:rPr>
          <w:rFonts w:asciiTheme="minorHAnsi" w:hAnsiTheme="minorHAnsi"/>
        </w:rPr>
      </w:pPr>
    </w:p>
    <w:p w14:paraId="29C7A16C" w14:textId="77777777" w:rsidR="007136A5" w:rsidRPr="00142BC8" w:rsidRDefault="007136A5" w:rsidP="007136A5">
      <w:pPr>
        <w:pStyle w:val="Heading3"/>
        <w:rPr>
          <w:rFonts w:asciiTheme="minorHAnsi" w:hAnsiTheme="minorHAnsi"/>
        </w:rPr>
      </w:pPr>
      <w:r w:rsidRPr="00142BC8">
        <w:rPr>
          <w:rFonts w:asciiTheme="minorHAnsi" w:hAnsiTheme="minorHAnsi"/>
        </w:rPr>
        <w:t>SCS war bad: hege internal</w:t>
      </w:r>
    </w:p>
    <w:p w14:paraId="6A886900" w14:textId="77777777" w:rsidR="007136A5" w:rsidRPr="00142BC8" w:rsidRDefault="00986E05" w:rsidP="007136A5">
      <w:pPr>
        <w:pStyle w:val="Heading4"/>
        <w:rPr>
          <w:rFonts w:asciiTheme="minorHAnsi" w:hAnsiTheme="minorHAnsi"/>
        </w:rPr>
      </w:pPr>
      <w:r>
        <w:rPr>
          <w:rFonts w:asciiTheme="minorHAnsi" w:hAnsiTheme="minorHAnsi"/>
        </w:rPr>
        <w:t>SCS conflict brutalizes U.S. hege in the region</w:t>
      </w:r>
    </w:p>
    <w:p w14:paraId="0E310AC2" w14:textId="77777777" w:rsidR="007136A5" w:rsidRPr="00142BC8" w:rsidRDefault="007136A5" w:rsidP="007136A5">
      <w:pPr>
        <w:rPr>
          <w:rFonts w:asciiTheme="minorHAnsi" w:hAnsiTheme="minorHAnsi"/>
        </w:rPr>
      </w:pPr>
      <w:r w:rsidRPr="00142BC8">
        <w:rPr>
          <w:rFonts w:asciiTheme="minorHAnsi" w:hAnsiTheme="minorHAnsi"/>
        </w:rPr>
        <w:t xml:space="preserve">Bonnie S. </w:t>
      </w:r>
      <w:r w:rsidRPr="00142BC8">
        <w:rPr>
          <w:rStyle w:val="Style13ptBold"/>
          <w:rFonts w:asciiTheme="minorHAnsi" w:hAnsiTheme="minorHAnsi"/>
        </w:rPr>
        <w:t>Glaser</w:t>
      </w:r>
      <w:r w:rsidRPr="00142BC8">
        <w:rPr>
          <w:rFonts w:asciiTheme="minorHAnsi" w:hAnsiTheme="minorHAnsi"/>
        </w:rPr>
        <w:t xml:space="preserve"> (Senior Advisor for Asia, Center for Strategic and International Studies) April </w:t>
      </w:r>
      <w:r w:rsidRPr="00142BC8">
        <w:rPr>
          <w:rStyle w:val="Style13ptBold"/>
          <w:rFonts w:asciiTheme="minorHAnsi" w:hAnsiTheme="minorHAnsi"/>
        </w:rPr>
        <w:t>2012</w:t>
      </w:r>
      <w:r w:rsidRPr="00142BC8">
        <w:rPr>
          <w:rFonts w:asciiTheme="minorHAnsi" w:hAnsiTheme="minorHAnsi"/>
        </w:rPr>
        <w:t xml:space="preserve"> [“Armed Clash in the South China Sea” online @ </w:t>
      </w:r>
      <w:hyperlink r:id="rId62" w:history="1">
        <w:r w:rsidRPr="00142BC8">
          <w:rPr>
            <w:rStyle w:val="Hyperlink"/>
            <w:rFonts w:asciiTheme="minorHAnsi" w:hAnsiTheme="minorHAnsi"/>
          </w:rPr>
          <w:t>http://www.cfr.org/asia-and-pacific/armed-clash-south-china-sea/p27883</w:t>
        </w:r>
      </w:hyperlink>
      <w:r w:rsidRPr="00142BC8">
        <w:rPr>
          <w:rFonts w:asciiTheme="minorHAnsi" w:hAnsiTheme="minorHAnsi"/>
        </w:rPr>
        <w:t>, loghry]</w:t>
      </w:r>
    </w:p>
    <w:p w14:paraId="0A765B38" w14:textId="77777777" w:rsidR="007136A5" w:rsidRPr="00142BC8" w:rsidRDefault="007136A5" w:rsidP="007136A5">
      <w:pPr>
        <w:rPr>
          <w:rStyle w:val="Style13ptBold"/>
          <w:rFonts w:asciiTheme="minorHAnsi" w:hAnsiTheme="minorHAnsi"/>
        </w:rPr>
      </w:pPr>
      <w:r w:rsidRPr="00142BC8">
        <w:rPr>
          <w:rFonts w:asciiTheme="minorHAnsi" w:hAnsiTheme="minorHAnsi"/>
        </w:rPr>
        <w:t xml:space="preserve">Global rules and norms. </w:t>
      </w:r>
      <w:r w:rsidRPr="00142BC8">
        <w:rPr>
          <w:rStyle w:val="StyleUnderline"/>
          <w:rFonts w:asciiTheme="minorHAnsi" w:hAnsiTheme="minorHAnsi"/>
        </w:rPr>
        <w:t>The United States has important interests in the peaceful resolution of South China Sea disputes</w:t>
      </w:r>
      <w:r w:rsidRPr="00142BC8">
        <w:rPr>
          <w:rFonts w:asciiTheme="minorHAnsi" w:hAnsiTheme="minorHAnsi"/>
        </w:rPr>
        <w:t xml:space="preserve"> according to international law. With the exception of China, all the claimants of the South China Sea have attempted to justify their claims based on their coastlines and the provisions of UNCLOS. </w:t>
      </w:r>
      <w:r w:rsidRPr="00142BC8">
        <w:rPr>
          <w:rStyle w:val="StyleUnderline"/>
          <w:rFonts w:asciiTheme="minorHAnsi" w:hAnsiTheme="minorHAnsi"/>
        </w:rPr>
        <w:t>China</w:t>
      </w:r>
      <w:r w:rsidRPr="00142BC8">
        <w:rPr>
          <w:rFonts w:asciiTheme="minorHAnsi" w:hAnsiTheme="minorHAnsi"/>
        </w:rPr>
        <w:t xml:space="preserve">, however, </w:t>
      </w:r>
      <w:r w:rsidRPr="00142BC8">
        <w:rPr>
          <w:rStyle w:val="StyleUnderline"/>
          <w:rFonts w:asciiTheme="minorHAnsi" w:hAnsiTheme="minorHAnsi"/>
        </w:rPr>
        <w:t>relies on a mix of historic rights and legal claims, while remaining deliberately ambiguous about the meaning of the "nine-dashed line" around the sea that is drawn on Chinese maps</w:t>
      </w:r>
      <w:r w:rsidRPr="00142BC8">
        <w:rPr>
          <w:rFonts w:asciiTheme="minorHAnsi" w:hAnsiTheme="minorHAnsi"/>
        </w:rPr>
        <w:t xml:space="preserve">. </w:t>
      </w:r>
      <w:r w:rsidRPr="00142BC8">
        <w:rPr>
          <w:rStyle w:val="StyleUnderline"/>
          <w:rFonts w:asciiTheme="minorHAnsi" w:hAnsiTheme="minorHAnsi"/>
        </w:rPr>
        <w:t>Failure to uphold international law and norms</w:t>
      </w:r>
      <w:r w:rsidRPr="00142BC8">
        <w:rPr>
          <w:rFonts w:asciiTheme="minorHAnsi" w:hAnsiTheme="minorHAnsi"/>
        </w:rPr>
        <w:t xml:space="preserve"> </w:t>
      </w:r>
      <w:r w:rsidRPr="00142BC8">
        <w:rPr>
          <w:rStyle w:val="Emphasis"/>
          <w:rFonts w:asciiTheme="minorHAnsi" w:hAnsiTheme="minorHAnsi"/>
        </w:rPr>
        <w:t>could harm U.S. interests elsewhere in the region and beyond</w:t>
      </w:r>
      <w:r w:rsidRPr="00142BC8">
        <w:rPr>
          <w:rFonts w:asciiTheme="minorHAnsi" w:hAnsiTheme="minorHAnsi"/>
        </w:rPr>
        <w:t xml:space="preserve">. Ensuring </w:t>
      </w:r>
      <w:r w:rsidRPr="00142BC8">
        <w:rPr>
          <w:rStyle w:val="StyleUnderline"/>
          <w:rFonts w:asciiTheme="minorHAnsi" w:hAnsiTheme="minorHAnsi"/>
        </w:rPr>
        <w:t>freedom of navigation is another critical interest of the United States and other regional states</w:t>
      </w:r>
      <w:r w:rsidRPr="00142BC8">
        <w:rPr>
          <w:rFonts w:asciiTheme="minorHAnsi" w:hAnsiTheme="minorHAnsi"/>
        </w:rPr>
        <w:t xml:space="preserve">. Although </w:t>
      </w:r>
      <w:r w:rsidRPr="00142BC8">
        <w:rPr>
          <w:rStyle w:val="StyleUnderline"/>
          <w:rFonts w:asciiTheme="minorHAnsi" w:hAnsiTheme="minorHAnsi"/>
        </w:rPr>
        <w:t>China</w:t>
      </w:r>
      <w:r w:rsidRPr="00142BC8">
        <w:rPr>
          <w:rFonts w:asciiTheme="minorHAnsi" w:hAnsiTheme="minorHAnsi"/>
        </w:rPr>
        <w:t xml:space="preserve"> claims that it supports freedom of navigation, its </w:t>
      </w:r>
      <w:r w:rsidRPr="00142BC8">
        <w:rPr>
          <w:rStyle w:val="StyleUnderline"/>
          <w:rFonts w:asciiTheme="minorHAnsi" w:hAnsiTheme="minorHAnsi"/>
        </w:rPr>
        <w:t>insistence that foreign militaries seek advance permission to sail in its two-hundred-mile EEZ casts doubt on its stance</w:t>
      </w:r>
      <w:r w:rsidRPr="00142BC8">
        <w:rPr>
          <w:rFonts w:asciiTheme="minorHAnsi" w:hAnsiTheme="minorHAnsi"/>
        </w:rPr>
        <w:t>. China's development of capabilities to deny American naval access to those waters in a conflict provides evidence of possible Chinese intentions to block freedom of navigation in specific contingencies.</w:t>
      </w:r>
    </w:p>
    <w:p w14:paraId="7996234B" w14:textId="77777777" w:rsidR="007136A5" w:rsidRPr="00142BC8" w:rsidRDefault="00DF3E46" w:rsidP="007136A5">
      <w:pPr>
        <w:pStyle w:val="Heading3"/>
        <w:rPr>
          <w:rFonts w:asciiTheme="minorHAnsi" w:hAnsiTheme="minorHAnsi"/>
        </w:rPr>
      </w:pPr>
      <w:r w:rsidRPr="00142BC8">
        <w:rPr>
          <w:rFonts w:asciiTheme="minorHAnsi" w:hAnsiTheme="minorHAnsi"/>
        </w:rPr>
        <w:t>Internals</w:t>
      </w:r>
    </w:p>
    <w:p w14:paraId="0FD4FE0B" w14:textId="77777777" w:rsidR="007136A5" w:rsidRPr="00142BC8" w:rsidRDefault="007136A5" w:rsidP="007136A5">
      <w:pPr>
        <w:pStyle w:val="Heading4"/>
        <w:rPr>
          <w:rFonts w:asciiTheme="minorHAnsi" w:hAnsiTheme="minorHAnsi"/>
        </w:rPr>
      </w:pPr>
      <w:r w:rsidRPr="00142BC8">
        <w:rPr>
          <w:rFonts w:asciiTheme="minorHAnsi" w:hAnsiTheme="minorHAnsi"/>
        </w:rPr>
        <w:t>Miscalc is the strongest internal link to SCS war</w:t>
      </w:r>
    </w:p>
    <w:p w14:paraId="7922A0F8" w14:textId="77777777" w:rsidR="007136A5" w:rsidRPr="00142BC8" w:rsidRDefault="007136A5" w:rsidP="007136A5">
      <w:pPr>
        <w:rPr>
          <w:rFonts w:asciiTheme="minorHAnsi" w:hAnsiTheme="minorHAnsi"/>
        </w:rPr>
      </w:pPr>
      <w:r w:rsidRPr="00142BC8">
        <w:rPr>
          <w:rFonts w:asciiTheme="minorHAnsi" w:hAnsiTheme="minorHAnsi"/>
        </w:rPr>
        <w:t xml:space="preserve">Patrick M. </w:t>
      </w:r>
      <w:r w:rsidRPr="00142BC8">
        <w:rPr>
          <w:rStyle w:val="Style13ptBold"/>
          <w:rFonts w:asciiTheme="minorHAnsi" w:hAnsiTheme="minorHAnsi"/>
        </w:rPr>
        <w:t>Cronin</w:t>
      </w:r>
      <w:r w:rsidRPr="00142BC8">
        <w:rPr>
          <w:rFonts w:asciiTheme="minorHAnsi" w:hAnsiTheme="minorHAnsi"/>
        </w:rPr>
        <w:t xml:space="preserve"> (senior advisor and senior director of the Asia-Pacific Security Program at the Center for a New American Security (CNAS). Previously, he was the director of the Institute for National Strategic Studies (INSS) at National Defense University) </w:t>
      </w:r>
      <w:r w:rsidRPr="00142BC8">
        <w:rPr>
          <w:rStyle w:val="Style13ptBold"/>
          <w:rFonts w:asciiTheme="minorHAnsi" w:hAnsiTheme="minorHAnsi"/>
        </w:rPr>
        <w:t>2015</w:t>
      </w:r>
      <w:r w:rsidRPr="00142BC8">
        <w:rPr>
          <w:rFonts w:asciiTheme="minorHAnsi" w:hAnsiTheme="minorHAnsi"/>
        </w:rPr>
        <w:t xml:space="preserve"> [“The United States, China, and Cooperation in the South China Sea” in </w:t>
      </w:r>
      <w:r w:rsidRPr="00142BC8">
        <w:rPr>
          <w:rFonts w:asciiTheme="minorHAnsi" w:hAnsiTheme="minorHAnsi"/>
          <w:u w:val="single"/>
        </w:rPr>
        <w:t>Territorial Disputes in the South China Sea</w:t>
      </w:r>
      <w:r w:rsidRPr="00142BC8">
        <w:rPr>
          <w:rFonts w:asciiTheme="minorHAnsi" w:hAnsiTheme="minorHAnsi"/>
        </w:rPr>
        <w:t xml:space="preserve"> Jing Huang &amp; Andrew Billo editors p. 149, loghry]</w:t>
      </w:r>
    </w:p>
    <w:p w14:paraId="4086340B" w14:textId="77777777" w:rsidR="007136A5" w:rsidRPr="00142BC8" w:rsidRDefault="007136A5" w:rsidP="007136A5">
      <w:pPr>
        <w:rPr>
          <w:rFonts w:asciiTheme="minorHAnsi" w:hAnsiTheme="minorHAnsi"/>
        </w:rPr>
      </w:pPr>
      <w:r w:rsidRPr="00142BC8">
        <w:rPr>
          <w:rStyle w:val="StyleUnderline"/>
          <w:rFonts w:asciiTheme="minorHAnsi" w:hAnsiTheme="minorHAnsi"/>
        </w:rPr>
        <w:t>Tensions in the South China Sea have grown over the past few years because of a confluence of geopolitical and resource competition</w:t>
      </w:r>
      <w:r w:rsidRPr="00142BC8">
        <w:rPr>
          <w:rFonts w:asciiTheme="minorHAnsi" w:hAnsiTheme="minorHAnsi"/>
        </w:rPr>
        <w:t xml:space="preserve">, mixed with an increasing domestic political debate about sovereignty and a corresponding increase in national assertiveness. 1 The frictions that have surfaced since about 2009 (or, to be more precise, re-surfaced) are complex, dangerous, and unlikely to be resolved soon. While </w:t>
      </w:r>
      <w:r w:rsidRPr="00142BC8">
        <w:rPr>
          <w:rStyle w:val="StyleUnderline"/>
          <w:rFonts w:asciiTheme="minorHAnsi" w:hAnsiTheme="minorHAnsi"/>
        </w:rPr>
        <w:t>these tensions appear manageable and are unlikely to trigger war (except through miscalculation or accident), they are trending in an unfa- vourable direction</w:t>
      </w:r>
      <w:r w:rsidRPr="00142BC8">
        <w:rPr>
          <w:rFonts w:asciiTheme="minorHAnsi" w:hAnsiTheme="minorHAnsi"/>
        </w:rPr>
        <w:t xml:space="preserve">. However, there are several policy options available to leaders both in the United States and China that can mitigate the tensions and help reduce the chances of conflict in these critical seas. This chapter focuses on the potential for cooperation and specific ideas for advancing US-China, and generally regional, cooperation in the South China Sea. </w:t>
      </w:r>
      <w:r w:rsidRPr="00142BC8">
        <w:rPr>
          <w:rStyle w:val="StyleUnderline"/>
          <w:rFonts w:asciiTheme="minorHAnsi" w:hAnsiTheme="minorHAnsi"/>
        </w:rPr>
        <w:t>The security situation in the South and East China Seas has deteriorated in the past few years, as disputes have multiplied and distrust has deepened. China’s assertiveness is growing, tensions in each of the seas have spilled over and produced suspicions in the other, regional institutions are not facilitating cooperation, international law is being ignored and Sino-American relations appear to be unmoored, with competitive elements outweighing shared great-power interests</w:t>
      </w:r>
      <w:r w:rsidRPr="00142BC8">
        <w:rPr>
          <w:rFonts w:asciiTheme="minorHAnsi" w:hAnsiTheme="minorHAnsi"/>
        </w:rPr>
        <w:t>.</w:t>
      </w:r>
    </w:p>
    <w:p w14:paraId="77875DD6" w14:textId="77777777" w:rsidR="007136A5" w:rsidRPr="00142BC8" w:rsidRDefault="007136A5" w:rsidP="007136A5">
      <w:pPr>
        <w:rPr>
          <w:rFonts w:asciiTheme="minorHAnsi" w:hAnsiTheme="minorHAnsi"/>
        </w:rPr>
      </w:pPr>
    </w:p>
    <w:p w14:paraId="1F27E4C3" w14:textId="77777777" w:rsidR="007A4137" w:rsidRPr="00142BC8" w:rsidRDefault="007A4137" w:rsidP="007A4137">
      <w:pPr>
        <w:pStyle w:val="Heading4"/>
        <w:rPr>
          <w:rFonts w:asciiTheme="minorHAnsi" w:hAnsiTheme="minorHAnsi"/>
        </w:rPr>
      </w:pPr>
      <w:r w:rsidRPr="00142BC8">
        <w:rPr>
          <w:rFonts w:asciiTheme="minorHAnsi" w:hAnsiTheme="minorHAnsi"/>
        </w:rPr>
        <w:t>Random mistakes/miscalculation in ECS will cause skirmishes with between US and PRC</w:t>
      </w:r>
    </w:p>
    <w:p w14:paraId="587FD6CB" w14:textId="77777777" w:rsidR="007A4137" w:rsidRPr="00142BC8" w:rsidRDefault="007A4137" w:rsidP="007A4137">
      <w:pPr>
        <w:rPr>
          <w:rStyle w:val="Style13ptBold"/>
          <w:rFonts w:asciiTheme="minorHAnsi" w:hAnsiTheme="minorHAnsi"/>
        </w:rPr>
      </w:pPr>
      <w:r w:rsidRPr="00142BC8">
        <w:rPr>
          <w:rFonts w:asciiTheme="minorHAnsi" w:eastAsiaTheme="majorEastAsia" w:hAnsiTheme="minorHAnsi" w:cstheme="majorBidi"/>
          <w:b/>
          <w:iCs/>
          <w:sz w:val="26"/>
        </w:rPr>
        <w:t>Smith</w:t>
      </w:r>
      <w:r w:rsidRPr="00142BC8">
        <w:rPr>
          <w:rFonts w:asciiTheme="minorHAnsi" w:hAnsiTheme="minorHAnsi"/>
        </w:rPr>
        <w:t xml:space="preserve"> A. Sheila(Senior fellow in Japan studies)</w:t>
      </w:r>
      <w:r w:rsidRPr="00142BC8">
        <w:rPr>
          <w:rStyle w:val="Style13ptBold"/>
          <w:rFonts w:asciiTheme="minorHAnsi" w:hAnsiTheme="minorHAnsi"/>
        </w:rPr>
        <w:t xml:space="preserve">6/21/16. </w:t>
      </w:r>
      <w:r w:rsidRPr="00142BC8">
        <w:rPr>
          <w:rStyle w:val="Style13ptBold"/>
          <w:rFonts w:asciiTheme="minorHAnsi" w:hAnsiTheme="minorHAnsi"/>
          <w:b w:val="0"/>
          <w:sz w:val="22"/>
        </w:rPr>
        <w:t>Tensions in the East China Sea,</w:t>
      </w:r>
      <w:r w:rsidRPr="00142BC8">
        <w:rPr>
          <w:rFonts w:asciiTheme="minorHAnsi" w:hAnsiTheme="minorHAnsi"/>
        </w:rPr>
        <w:t xml:space="preserve"> </w:t>
      </w:r>
      <w:hyperlink r:id="rId63" w:anchor="!/conflict/tensions-in-the-east-china-sea" w:history="1">
        <w:r w:rsidRPr="00142BC8">
          <w:rPr>
            <w:rStyle w:val="Hyperlink"/>
            <w:rFonts w:asciiTheme="minorHAnsi" w:hAnsiTheme="minorHAnsi"/>
          </w:rPr>
          <w:t>http://www.cfr.org/global/global-conflict-tracker/p32137#!/conflict/tensions-in-the-east-china-sea</w:t>
        </w:r>
      </w:hyperlink>
      <w:r w:rsidRPr="00142BC8">
        <w:rPr>
          <w:rFonts w:asciiTheme="minorHAnsi" w:hAnsiTheme="minorHAnsi"/>
        </w:rPr>
        <w:t xml:space="preserve"> Alexi S.</w:t>
      </w:r>
    </w:p>
    <w:p w14:paraId="3B600E4D" w14:textId="77777777" w:rsidR="007A4137" w:rsidRPr="00142BC8" w:rsidRDefault="007A4137" w:rsidP="007A4137">
      <w:pPr>
        <w:rPr>
          <w:rStyle w:val="Emphasis"/>
          <w:rFonts w:asciiTheme="minorHAnsi" w:hAnsiTheme="minorHAnsi"/>
        </w:rPr>
      </w:pPr>
      <w:r w:rsidRPr="00142BC8">
        <w:rPr>
          <w:rFonts w:asciiTheme="minorHAnsi" w:hAnsiTheme="minorHAnsi"/>
          <w:sz w:val="24"/>
        </w:rPr>
        <w:t xml:space="preserve">Each country claims to have economic rights in an exclusive economic zone (EEZ) of two hundred nautical miles, but that space overlaps because the sea only spans three hundred and sixty nautical miles. After China discovered natural gas near the overlapping EEZ-claimed area in 1995, Japan objected to any drilling in the area due to the fact that the oil reserve could be connected to a field that spans into the </w:t>
      </w:r>
      <w:hyperlink r:id="rId64" w:anchor="!/" w:tgtFrame="_blank" w:history="1">
        <w:r w:rsidRPr="00142BC8">
          <w:rPr>
            <w:rStyle w:val="Hyperlink"/>
            <w:rFonts w:asciiTheme="minorHAnsi" w:hAnsiTheme="minorHAnsi"/>
            <w:sz w:val="24"/>
          </w:rPr>
          <w:t>disputed zone</w:t>
        </w:r>
      </w:hyperlink>
      <w:r w:rsidRPr="00142BC8">
        <w:rPr>
          <w:rFonts w:asciiTheme="minorHAnsi" w:hAnsiTheme="minorHAnsi"/>
          <w:sz w:val="24"/>
        </w:rPr>
        <w:t xml:space="preserve">. In April 2014, President Barack Obama became the first U.S. president to explicitly </w:t>
      </w:r>
      <w:hyperlink r:id="rId65" w:anchor="transcript" w:tgtFrame="_blank" w:history="1">
        <w:r w:rsidRPr="00142BC8">
          <w:rPr>
            <w:rStyle w:val="Hyperlink"/>
            <w:rFonts w:asciiTheme="minorHAnsi" w:hAnsiTheme="minorHAnsi"/>
            <w:sz w:val="24"/>
          </w:rPr>
          <w:t>state</w:t>
        </w:r>
      </w:hyperlink>
      <w:r w:rsidRPr="00142BC8">
        <w:rPr>
          <w:rFonts w:asciiTheme="minorHAnsi" w:hAnsiTheme="minorHAnsi"/>
          <w:sz w:val="24"/>
        </w:rPr>
        <w:t xml:space="preserve"> that the disputed islands are covered by the U.S.-Japan Security Treaty, although the United States takes no formal position on their ultimate sovereignty. </w:t>
      </w:r>
      <w:r w:rsidRPr="00142BC8">
        <w:rPr>
          <w:rStyle w:val="Emphasis"/>
          <w:rFonts w:asciiTheme="minorHAnsi" w:hAnsiTheme="minorHAnsi"/>
        </w:rPr>
        <w:t xml:space="preserve">An accidental military incident or political miscalculation by China or Japan could embroil the United States in armed hostilities with China. </w:t>
      </w:r>
    </w:p>
    <w:p w14:paraId="6F1170AB" w14:textId="77777777" w:rsidR="007A4137" w:rsidRPr="00142BC8" w:rsidRDefault="007A4137" w:rsidP="007136A5">
      <w:pPr>
        <w:pStyle w:val="Heading3"/>
        <w:rPr>
          <w:rFonts w:asciiTheme="minorHAnsi" w:hAnsiTheme="minorHAnsi"/>
        </w:rPr>
      </w:pPr>
      <w:r w:rsidRPr="00142BC8">
        <w:rPr>
          <w:rFonts w:asciiTheme="minorHAnsi" w:hAnsiTheme="minorHAnsi"/>
        </w:rPr>
        <w:t>Sino-Japanese relations</w:t>
      </w:r>
    </w:p>
    <w:p w14:paraId="0B1C4204" w14:textId="77777777" w:rsidR="007A4137" w:rsidRPr="00142BC8" w:rsidRDefault="007A4137" w:rsidP="007A4137">
      <w:pPr>
        <w:pStyle w:val="Heading4"/>
        <w:rPr>
          <w:rFonts w:asciiTheme="minorHAnsi" w:hAnsiTheme="minorHAnsi"/>
        </w:rPr>
      </w:pPr>
      <w:r w:rsidRPr="00142BC8">
        <w:rPr>
          <w:rFonts w:asciiTheme="minorHAnsi" w:hAnsiTheme="minorHAnsi"/>
        </w:rPr>
        <w:t>Japan uses US-China CBMs as a model; links to ECS</w:t>
      </w:r>
    </w:p>
    <w:p w14:paraId="561D4A86" w14:textId="77777777" w:rsidR="007A4137" w:rsidRPr="00142BC8" w:rsidRDefault="007A4137" w:rsidP="007A4137">
      <w:pPr>
        <w:rPr>
          <w:rFonts w:asciiTheme="minorHAnsi" w:hAnsiTheme="minorHAnsi"/>
        </w:rPr>
      </w:pPr>
      <w:r w:rsidRPr="00142BC8">
        <w:rPr>
          <w:rStyle w:val="Style13ptBold"/>
          <w:rFonts w:asciiTheme="minorHAnsi" w:hAnsiTheme="minorHAnsi"/>
        </w:rPr>
        <w:t>Rapp-Hooper, 15</w:t>
      </w:r>
      <w:r w:rsidRPr="00142BC8">
        <w:rPr>
          <w:rFonts w:asciiTheme="minorHAnsi" w:hAnsiTheme="minorHAnsi"/>
        </w:rPr>
        <w:t xml:space="preserve"> (Mira Rapp-Hooper, Senior Fellow in the Asia-Pacific Security Program at the Center for a New American Security (CNAS), 2/8/2015, “What's in a Confidence Building Measure?”, </w:t>
      </w:r>
      <w:hyperlink r:id="rId66" w:history="1">
        <w:r w:rsidRPr="00142BC8">
          <w:rPr>
            <w:rStyle w:val="Hyperlink"/>
            <w:rFonts w:asciiTheme="minorHAnsi" w:hAnsiTheme="minorHAnsi"/>
          </w:rPr>
          <w:t>https://www.lawfareblog.com/whats-confidence-building-measure</w:t>
        </w:r>
      </w:hyperlink>
      <w:r w:rsidRPr="00142BC8">
        <w:rPr>
          <w:rFonts w:asciiTheme="minorHAnsi" w:hAnsiTheme="minorHAnsi"/>
        </w:rPr>
        <w:t>, Stephen (Alex)-S)</w:t>
      </w:r>
    </w:p>
    <w:p w14:paraId="3CC0E3ED" w14:textId="77777777" w:rsidR="007A4137" w:rsidRPr="00142BC8" w:rsidRDefault="007A4137" w:rsidP="007A4137">
      <w:pPr>
        <w:rPr>
          <w:rFonts w:asciiTheme="minorHAnsi" w:hAnsiTheme="minorHAnsi"/>
          <w:sz w:val="16"/>
        </w:rPr>
      </w:pPr>
      <w:r w:rsidRPr="00142BC8">
        <w:rPr>
          <w:rFonts w:asciiTheme="minorHAnsi" w:hAnsiTheme="minorHAnsi"/>
          <w:sz w:val="16"/>
        </w:rPr>
        <w:t xml:space="preserve">The </w:t>
      </w:r>
      <w:r w:rsidRPr="00142BC8">
        <w:rPr>
          <w:rStyle w:val="StyleUnderline"/>
          <w:rFonts w:asciiTheme="minorHAnsi" w:hAnsiTheme="minorHAnsi"/>
          <w:highlight w:val="cyan"/>
        </w:rPr>
        <w:t>US-China agreements are important in their own right</w:t>
      </w:r>
      <w:r w:rsidRPr="00142BC8">
        <w:rPr>
          <w:rStyle w:val="StyleUnderline"/>
          <w:rFonts w:asciiTheme="minorHAnsi" w:hAnsiTheme="minorHAnsi"/>
        </w:rPr>
        <w:t xml:space="preserve">, as they aim to prevent crises and defuse tensions between the two superpowers, </w:t>
      </w:r>
      <w:r w:rsidRPr="00142BC8">
        <w:rPr>
          <w:rStyle w:val="StyleUnderline"/>
          <w:rFonts w:asciiTheme="minorHAnsi" w:hAnsiTheme="minorHAnsi"/>
          <w:highlight w:val="cyan"/>
        </w:rPr>
        <w:t>but they may also serve as models for future military agreements, such as those that are currently being built between China and Japan for managing the Senkaku Islands dispute in the East China Sea</w:t>
      </w:r>
      <w:r w:rsidRPr="00142BC8">
        <w:rPr>
          <w:rStyle w:val="StyleUnderline"/>
          <w:rFonts w:asciiTheme="minorHAnsi" w:hAnsiTheme="minorHAnsi"/>
        </w:rPr>
        <w:t>.</w:t>
      </w:r>
      <w:r w:rsidRPr="00142BC8">
        <w:rPr>
          <w:rFonts w:asciiTheme="minorHAnsi" w:hAnsiTheme="minorHAnsi"/>
          <w:sz w:val="16"/>
        </w:rPr>
        <w:t xml:space="preserve"> In the month of January, Chinese and Japanese officials met through two different channels. One set of bilateral military talks met to establish China-Japan maritime and air crisis communication mechanisms. Another high-level consultation included all relevant maritime organizations on both sides, and established several working groups to increase dialogue between the two countries on East China Sea issues. </w:t>
      </w:r>
      <w:r w:rsidRPr="00142BC8">
        <w:rPr>
          <w:rStyle w:val="StyleUnderline"/>
          <w:rFonts w:asciiTheme="minorHAnsi" w:hAnsiTheme="minorHAnsi"/>
          <w:highlight w:val="cyan"/>
        </w:rPr>
        <w:t>China and Japan initially agreed to pursue an East China Sea crisis mechanism</w:t>
      </w:r>
      <w:r w:rsidRPr="00142BC8">
        <w:rPr>
          <w:rStyle w:val="StyleUnderline"/>
          <w:rFonts w:asciiTheme="minorHAnsi" w:hAnsiTheme="minorHAnsi"/>
        </w:rPr>
        <w:t xml:space="preserve"> in 2012, </w:t>
      </w:r>
      <w:r w:rsidRPr="00142BC8">
        <w:rPr>
          <w:rStyle w:val="StyleUnderline"/>
          <w:rFonts w:asciiTheme="minorHAnsi" w:hAnsiTheme="minorHAnsi"/>
          <w:highlight w:val="cyan"/>
        </w:rPr>
        <w:t>but got nowhere after tensions spiked over the Senkakus</w:t>
      </w:r>
      <w:r w:rsidRPr="00142BC8">
        <w:rPr>
          <w:rStyle w:val="StyleUnderline"/>
          <w:rFonts w:asciiTheme="minorHAnsi" w:hAnsiTheme="minorHAnsi"/>
        </w:rPr>
        <w:t xml:space="preserve"> in September of that year. </w:t>
      </w:r>
      <w:r w:rsidRPr="00142BC8">
        <w:rPr>
          <w:rStyle w:val="StyleUnderline"/>
          <w:rFonts w:asciiTheme="minorHAnsi" w:hAnsiTheme="minorHAnsi"/>
          <w:highlight w:val="cyan"/>
        </w:rPr>
        <w:t>The fact that talks have resumed and progress is being made can only be a positive sign</w:t>
      </w:r>
      <w:r w:rsidRPr="00142BC8">
        <w:rPr>
          <w:rFonts w:asciiTheme="minorHAnsi" w:hAnsiTheme="minorHAnsi"/>
          <w:sz w:val="16"/>
        </w:rPr>
        <w:t xml:space="preserve">, argues </w:t>
      </w:r>
      <w:hyperlink r:id="rId67" w:history="1">
        <w:r w:rsidRPr="00142BC8">
          <w:rPr>
            <w:rStyle w:val="Hyperlink"/>
            <w:rFonts w:asciiTheme="minorHAnsi" w:hAnsiTheme="minorHAnsi"/>
            <w:sz w:val="16"/>
          </w:rPr>
          <w:t>Tetsuo Kotani.</w:t>
        </w:r>
      </w:hyperlink>
      <w:r w:rsidRPr="00142BC8">
        <w:rPr>
          <w:rFonts w:asciiTheme="minorHAnsi" w:hAnsiTheme="minorHAnsi"/>
          <w:sz w:val="16"/>
        </w:rPr>
        <w:t> Yet as both he and </w:t>
      </w:r>
      <w:hyperlink r:id="rId68" w:history="1">
        <w:r w:rsidRPr="00142BC8">
          <w:rPr>
            <w:rStyle w:val="Hyperlink"/>
            <w:rFonts w:asciiTheme="minorHAnsi" w:hAnsiTheme="minorHAnsi"/>
            <w:sz w:val="16"/>
          </w:rPr>
          <w:t>Zhu Feng</w:t>
        </w:r>
      </w:hyperlink>
      <w:r w:rsidRPr="00142BC8">
        <w:rPr>
          <w:rFonts w:asciiTheme="minorHAnsi" w:hAnsiTheme="minorHAnsi"/>
          <w:sz w:val="16"/>
        </w:rPr>
        <w:t> argue, many challenges lie ahead for these ties.</w:t>
      </w:r>
    </w:p>
    <w:p w14:paraId="4EF4CE7E" w14:textId="77777777" w:rsidR="007A4137" w:rsidRPr="00142BC8" w:rsidRDefault="007A4137" w:rsidP="007A4137">
      <w:pPr>
        <w:pStyle w:val="Heading4"/>
        <w:rPr>
          <w:rFonts w:asciiTheme="minorHAnsi" w:hAnsiTheme="minorHAnsi"/>
        </w:rPr>
      </w:pPr>
      <w:r w:rsidRPr="00142BC8">
        <w:rPr>
          <w:rFonts w:asciiTheme="minorHAnsi" w:hAnsiTheme="minorHAnsi"/>
        </w:rPr>
        <w:t>CBMs can be used as a model for resolving ECS disputes</w:t>
      </w:r>
    </w:p>
    <w:p w14:paraId="20A297FC" w14:textId="77777777" w:rsidR="007A4137" w:rsidRPr="00142BC8" w:rsidRDefault="007A4137" w:rsidP="007A4137">
      <w:pPr>
        <w:rPr>
          <w:rFonts w:asciiTheme="minorHAnsi" w:hAnsiTheme="minorHAnsi"/>
        </w:rPr>
      </w:pPr>
      <w:r w:rsidRPr="00142BC8">
        <w:rPr>
          <w:rStyle w:val="Style13ptBold"/>
          <w:rFonts w:asciiTheme="minorHAnsi" w:hAnsiTheme="minorHAnsi"/>
        </w:rPr>
        <w:t>Glaser, 14</w:t>
      </w:r>
      <w:r w:rsidRPr="00142BC8">
        <w:rPr>
          <w:rFonts w:asciiTheme="minorHAnsi" w:hAnsiTheme="minorHAnsi"/>
        </w:rPr>
        <w:t xml:space="preserve"> (Bonnie Glaser, senior adviser for Asia and the director of the China Power Project at CSIS, where she works on issues related to Chinese foreign and security policy, 11/11/2014, “A STEP FORWARD IN US-CHINA MILITARY TIES: TWO CBM AGREEMENTS,” </w:t>
      </w:r>
      <w:hyperlink r:id="rId69" w:history="1">
        <w:r w:rsidRPr="00142BC8">
          <w:rPr>
            <w:rStyle w:val="Hyperlink"/>
            <w:rFonts w:asciiTheme="minorHAnsi" w:hAnsiTheme="minorHAnsi"/>
          </w:rPr>
          <w:t>http://amti.csis.org/us-china-cbms-stability-maritime-asia/</w:t>
        </w:r>
      </w:hyperlink>
      <w:r w:rsidRPr="00142BC8">
        <w:rPr>
          <w:rFonts w:asciiTheme="minorHAnsi" w:hAnsiTheme="minorHAnsi"/>
        </w:rPr>
        <w:t>, Stephen (Alex)-S)</w:t>
      </w:r>
    </w:p>
    <w:p w14:paraId="18AD5AB8" w14:textId="77777777" w:rsidR="007A4137" w:rsidRPr="00142BC8" w:rsidRDefault="007A4137" w:rsidP="007A4137">
      <w:pPr>
        <w:rPr>
          <w:rFonts w:asciiTheme="minorHAnsi" w:hAnsiTheme="minorHAnsi"/>
          <w:sz w:val="16"/>
        </w:rPr>
      </w:pPr>
      <w:r w:rsidRPr="00142BC8">
        <w:rPr>
          <w:rStyle w:val="StyleUnderline"/>
          <w:rFonts w:asciiTheme="minorHAnsi" w:hAnsiTheme="minorHAnsi"/>
          <w:highlight w:val="cyan"/>
        </w:rPr>
        <w:t>Agreement on</w:t>
      </w:r>
      <w:r w:rsidRPr="00142BC8">
        <w:rPr>
          <w:rStyle w:val="StyleUnderline"/>
          <w:rFonts w:asciiTheme="minorHAnsi" w:hAnsiTheme="minorHAnsi"/>
        </w:rPr>
        <w:t xml:space="preserve"> these basic military </w:t>
      </w:r>
      <w:r w:rsidRPr="00142BC8">
        <w:rPr>
          <w:rStyle w:val="StyleUnderline"/>
          <w:rFonts w:asciiTheme="minorHAnsi" w:hAnsiTheme="minorHAnsi"/>
          <w:highlight w:val="cyan"/>
        </w:rPr>
        <w:t>CBMs is a good start</w:t>
      </w:r>
      <w:r w:rsidRPr="00142BC8">
        <w:rPr>
          <w:rStyle w:val="StyleUnderline"/>
          <w:rFonts w:asciiTheme="minorHAnsi" w:hAnsiTheme="minorHAnsi"/>
        </w:rPr>
        <w:t>.</w:t>
      </w:r>
      <w:r w:rsidRPr="00142BC8">
        <w:rPr>
          <w:rFonts w:asciiTheme="minorHAnsi" w:hAnsiTheme="minorHAnsi"/>
          <w:sz w:val="16"/>
        </w:rPr>
        <w:t xml:space="preserve"> As maritime patrols and aerial activities have increased in disputed waters and near contentious territories, so too has the risk of an accident that could spiral out of control. </w:t>
      </w:r>
      <w:r w:rsidRPr="00142BC8">
        <w:rPr>
          <w:rStyle w:val="StyleUnderline"/>
          <w:rFonts w:asciiTheme="minorHAnsi" w:hAnsiTheme="minorHAnsi"/>
          <w:highlight w:val="cyan"/>
        </w:rPr>
        <w:t>These steps</w:t>
      </w:r>
      <w:r w:rsidRPr="00142BC8">
        <w:rPr>
          <w:rStyle w:val="StyleUnderline"/>
          <w:rFonts w:asciiTheme="minorHAnsi" w:hAnsiTheme="minorHAnsi"/>
        </w:rPr>
        <w:t xml:space="preserve">, if implemented and followed by additional measures, </w:t>
      </w:r>
      <w:r w:rsidRPr="00142BC8">
        <w:rPr>
          <w:rStyle w:val="StyleUnderline"/>
          <w:rFonts w:asciiTheme="minorHAnsi" w:hAnsiTheme="minorHAnsi"/>
          <w:highlight w:val="cyan"/>
        </w:rPr>
        <w:t>can reduce the potential for mishaps between the US and Chinese militaries, as well as provide a template that can be applied to other regional military rivalries, such as China and Japan.</w:t>
      </w:r>
    </w:p>
    <w:p w14:paraId="4D7DF2D9" w14:textId="77777777" w:rsidR="007A4137" w:rsidRPr="00142BC8" w:rsidRDefault="007A4137" w:rsidP="007A4137">
      <w:pPr>
        <w:pStyle w:val="Heading4"/>
        <w:tabs>
          <w:tab w:val="left" w:pos="6676"/>
        </w:tabs>
        <w:rPr>
          <w:rFonts w:asciiTheme="minorHAnsi" w:eastAsia="Times New Roman" w:hAnsiTheme="minorHAnsi"/>
        </w:rPr>
      </w:pPr>
      <w:r w:rsidRPr="00142BC8">
        <w:rPr>
          <w:rFonts w:asciiTheme="minorHAnsi" w:eastAsia="Times New Roman" w:hAnsiTheme="minorHAnsi"/>
        </w:rPr>
        <w:t>Sino-Japan relations key to solving disputes in the ECS</w:t>
      </w:r>
      <w:r w:rsidRPr="00142BC8">
        <w:rPr>
          <w:rFonts w:asciiTheme="minorHAnsi" w:eastAsia="Times New Roman" w:hAnsiTheme="minorHAnsi"/>
        </w:rPr>
        <w:tab/>
      </w:r>
    </w:p>
    <w:p w14:paraId="73DA5CE6" w14:textId="77777777" w:rsidR="007A4137" w:rsidRPr="00142BC8" w:rsidRDefault="007A4137" w:rsidP="007A4137">
      <w:pPr>
        <w:rPr>
          <w:rStyle w:val="Style13ptBold"/>
          <w:rFonts w:asciiTheme="minorHAnsi" w:hAnsiTheme="minorHAnsi"/>
        </w:rPr>
      </w:pPr>
      <w:r w:rsidRPr="00142BC8">
        <w:rPr>
          <w:rStyle w:val="Style13ptBold"/>
          <w:rFonts w:asciiTheme="minorHAnsi" w:hAnsiTheme="minorHAnsi"/>
        </w:rPr>
        <w:t>Hooper 15</w:t>
      </w:r>
    </w:p>
    <w:p w14:paraId="1B2ADD3E" w14:textId="77777777" w:rsidR="007A4137" w:rsidRPr="00142BC8" w:rsidRDefault="007A4137" w:rsidP="007A4137">
      <w:pPr>
        <w:rPr>
          <w:rFonts w:asciiTheme="minorHAnsi" w:hAnsiTheme="minorHAnsi"/>
        </w:rPr>
      </w:pPr>
      <w:r w:rsidRPr="00142BC8">
        <w:rPr>
          <w:rFonts w:asciiTheme="minorHAnsi" w:hAnsiTheme="minorHAnsi"/>
        </w:rPr>
        <w:t>Mira Rapp Hooper, Senior Fellow in the Asia-Pacific Security Program at the Center for a New American Security</w:t>
      </w:r>
      <w:r w:rsidRPr="00142BC8">
        <w:rPr>
          <w:rStyle w:val="apple-converted-space"/>
          <w:rFonts w:asciiTheme="minorHAnsi" w:hAnsiTheme="minorHAnsi"/>
        </w:rPr>
        <w:t>, 2/8/15, “What’s in a Confidence-Building Measure?”,</w:t>
      </w:r>
      <w:r w:rsidRPr="00142BC8">
        <w:rPr>
          <w:rFonts w:asciiTheme="minorHAnsi" w:hAnsiTheme="minorHAnsi"/>
        </w:rPr>
        <w:t xml:space="preserve"> </w:t>
      </w:r>
      <w:r w:rsidRPr="00142BC8">
        <w:rPr>
          <w:rStyle w:val="apple-converted-space"/>
          <w:rFonts w:asciiTheme="minorHAnsi" w:hAnsiTheme="minorHAnsi"/>
        </w:rPr>
        <w:t>https://www.lawfareblog.com/whats-confidence-building-measure</w:t>
      </w:r>
    </w:p>
    <w:p w14:paraId="56764666" w14:textId="77777777" w:rsidR="007A4137" w:rsidRPr="00142BC8" w:rsidRDefault="007A4137" w:rsidP="007A4137">
      <w:pPr>
        <w:spacing w:before="100" w:beforeAutospacing="1" w:after="100" w:afterAutospacing="1" w:line="240" w:lineRule="auto"/>
        <w:rPr>
          <w:rFonts w:asciiTheme="minorHAnsi" w:eastAsia="Times New Roman" w:hAnsiTheme="minorHAnsi" w:cs="Times New Roman"/>
        </w:rPr>
      </w:pPr>
      <w:r w:rsidRPr="00142BC8">
        <w:rPr>
          <w:rFonts w:asciiTheme="minorHAnsi" w:eastAsia="Times New Roman" w:hAnsiTheme="minorHAnsi" w:cs="Times New Roman"/>
          <w:color w:val="222222"/>
        </w:rPr>
        <w:t>The</w:t>
      </w:r>
      <w:r w:rsidRPr="00142BC8">
        <w:rPr>
          <w:rFonts w:asciiTheme="minorHAnsi" w:eastAsia="Times New Roman" w:hAnsiTheme="minorHAnsi" w:cs="Times New Roman"/>
          <w:color w:val="222222"/>
          <w:u w:val="single"/>
        </w:rPr>
        <w:t xml:space="preserve"> </w:t>
      </w:r>
      <w:r w:rsidRPr="00142BC8">
        <w:rPr>
          <w:rFonts w:asciiTheme="minorHAnsi" w:eastAsia="Times New Roman" w:hAnsiTheme="minorHAnsi" w:cs="Times New Roman"/>
          <w:b/>
          <w:color w:val="222222"/>
          <w:u w:val="single"/>
        </w:rPr>
        <w:t xml:space="preserve">US-China agreements are important in their own right, as they aim to prevent crises and defuse tensions between the two superpowers, but they may also serve as models for future military agreements, such as those that are currently being built between China and Japan for managing the </w:t>
      </w:r>
      <w:r w:rsidRPr="00142BC8">
        <w:rPr>
          <w:rFonts w:asciiTheme="minorHAnsi" w:eastAsia="Times New Roman" w:hAnsiTheme="minorHAnsi" w:cs="Times New Roman"/>
          <w:b/>
          <w:u w:val="single"/>
        </w:rPr>
        <w:t>Senkaku Islands dispute in the East China Sea. In the month of January, Chinese and Japanese officials met through two different channels</w:t>
      </w:r>
      <w:r w:rsidRPr="00142BC8">
        <w:rPr>
          <w:rFonts w:asciiTheme="minorHAnsi" w:eastAsia="Times New Roman" w:hAnsiTheme="minorHAnsi" w:cs="Times New Roman"/>
        </w:rPr>
        <w:t>. One set of bilateral military talks met to establish China-Japan maritime and air crisis communication mechanisms. Another high-level consultation included all relevant maritime organizations on both sides, and established several working groups to increase dialogue between the two countries on East China Sea issues</w:t>
      </w:r>
      <w:r w:rsidRPr="00142BC8">
        <w:rPr>
          <w:rFonts w:asciiTheme="minorHAnsi" w:eastAsia="Times New Roman" w:hAnsiTheme="minorHAnsi" w:cs="Times New Roman"/>
          <w:u w:val="single"/>
        </w:rPr>
        <w:t xml:space="preserve">. </w:t>
      </w:r>
      <w:r w:rsidRPr="00142BC8">
        <w:rPr>
          <w:rFonts w:asciiTheme="minorHAnsi" w:eastAsia="Times New Roman" w:hAnsiTheme="minorHAnsi" w:cs="Times New Roman"/>
          <w:b/>
          <w:u w:val="single"/>
        </w:rPr>
        <w:t>China and Japan initially agreed to pursue an East China Sea crisis mechanism in 2012, but got nowhere after tensions spiked over the Senkakus in September of that yea</w:t>
      </w:r>
      <w:r w:rsidRPr="00142BC8">
        <w:rPr>
          <w:rFonts w:asciiTheme="minorHAnsi" w:eastAsia="Times New Roman" w:hAnsiTheme="minorHAnsi" w:cs="Times New Roman"/>
          <w:b/>
        </w:rPr>
        <w:t xml:space="preserve">r. </w:t>
      </w:r>
      <w:r w:rsidRPr="00142BC8">
        <w:rPr>
          <w:rFonts w:asciiTheme="minorHAnsi" w:eastAsia="Times New Roman" w:hAnsiTheme="minorHAnsi" w:cs="Times New Roman"/>
        </w:rPr>
        <w:t>The fact that talks have resumed and progress is being made can only be a positive sign, argues</w:t>
      </w:r>
      <w:hyperlink r:id="rId70" w:history="1">
        <w:r w:rsidRPr="00142BC8">
          <w:rPr>
            <w:rFonts w:asciiTheme="minorHAnsi" w:eastAsia="Times New Roman" w:hAnsiTheme="minorHAnsi" w:cs="Times New Roman"/>
          </w:rPr>
          <w:t>Tetsuo Kotani.</w:t>
        </w:r>
      </w:hyperlink>
      <w:r w:rsidRPr="00142BC8">
        <w:rPr>
          <w:rFonts w:asciiTheme="minorHAnsi" w:eastAsia="Times New Roman" w:hAnsiTheme="minorHAnsi" w:cs="Times New Roman"/>
        </w:rPr>
        <w:t> Yet as both he and </w:t>
      </w:r>
      <w:hyperlink r:id="rId71" w:history="1">
        <w:r w:rsidRPr="00142BC8">
          <w:rPr>
            <w:rFonts w:asciiTheme="minorHAnsi" w:eastAsia="Times New Roman" w:hAnsiTheme="minorHAnsi" w:cs="Times New Roman"/>
          </w:rPr>
          <w:t>Zhu Feng</w:t>
        </w:r>
      </w:hyperlink>
      <w:r w:rsidRPr="00142BC8">
        <w:rPr>
          <w:rFonts w:asciiTheme="minorHAnsi" w:eastAsia="Times New Roman" w:hAnsiTheme="minorHAnsi" w:cs="Times New Roman"/>
        </w:rPr>
        <w:t> argue, many challenges lie ahead for these ties.</w:t>
      </w:r>
    </w:p>
    <w:p w14:paraId="12779DB6" w14:textId="77777777" w:rsidR="007A4137" w:rsidRPr="00142BC8" w:rsidRDefault="007A4137" w:rsidP="007A4137">
      <w:pPr>
        <w:spacing w:before="100" w:beforeAutospacing="1" w:after="100" w:afterAutospacing="1" w:line="240" w:lineRule="auto"/>
        <w:rPr>
          <w:rFonts w:asciiTheme="minorHAnsi" w:eastAsia="Times New Roman" w:hAnsiTheme="minorHAnsi" w:cs="Times New Roman"/>
        </w:rPr>
      </w:pPr>
      <w:r w:rsidRPr="00142BC8">
        <w:rPr>
          <w:rFonts w:asciiTheme="minorHAnsi" w:eastAsia="Times New Roman" w:hAnsiTheme="minorHAnsi" w:cs="Times New Roman"/>
        </w:rPr>
        <w:t xml:space="preserve">As Zhu points out, </w:t>
      </w:r>
      <w:r w:rsidRPr="00142BC8">
        <w:rPr>
          <w:rFonts w:asciiTheme="minorHAnsi" w:eastAsia="Times New Roman" w:hAnsiTheme="minorHAnsi" w:cs="Times New Roman"/>
          <w:b/>
          <w:u w:val="single"/>
        </w:rPr>
        <w:t>defusing tensions in the East China Sea will require a broader Sino-Japanese thaw</w:t>
      </w:r>
      <w:r w:rsidRPr="00142BC8">
        <w:rPr>
          <w:rFonts w:asciiTheme="minorHAnsi" w:eastAsia="Times New Roman" w:hAnsiTheme="minorHAnsi" w:cs="Times New Roman"/>
          <w:b/>
        </w:rPr>
        <w:t xml:space="preserve">. </w:t>
      </w:r>
      <w:r w:rsidRPr="00142BC8">
        <w:rPr>
          <w:rFonts w:asciiTheme="minorHAnsi" w:eastAsia="Times New Roman" w:hAnsiTheme="minorHAnsi" w:cs="Times New Roman"/>
          <w:b/>
          <w:u w:val="single"/>
        </w:rPr>
        <w:t>At present time, there are no obvious signs that either Xi Jinping or Shinzo Abe intends to deviate from existing policy when it comes to the Senkakus</w:t>
      </w:r>
      <w:r w:rsidRPr="00142BC8">
        <w:rPr>
          <w:rFonts w:asciiTheme="minorHAnsi" w:eastAsia="Times New Roman" w:hAnsiTheme="minorHAnsi" w:cs="Times New Roman"/>
        </w:rPr>
        <w:t>, and this rigidity can be explained by domestic politics as much as anything else. Japan and China will continue to disagree over what issues belong in these maritime talks. There is little chance that the two parties will come to any agreement on how to treat China’s ADIZ, for example.</w:t>
      </w:r>
    </w:p>
    <w:p w14:paraId="11E9FCC0" w14:textId="77777777" w:rsidR="00DF3E46" w:rsidRPr="00142BC8" w:rsidRDefault="00DF3E46" w:rsidP="007136A5">
      <w:pPr>
        <w:pStyle w:val="Heading2"/>
        <w:rPr>
          <w:rFonts w:asciiTheme="minorHAnsi" w:hAnsiTheme="minorHAnsi"/>
        </w:rPr>
      </w:pPr>
      <w:r w:rsidRPr="00142BC8">
        <w:rPr>
          <w:rFonts w:asciiTheme="minorHAnsi" w:hAnsiTheme="minorHAnsi"/>
        </w:rPr>
        <w:t>Prolif Advantage</w:t>
      </w:r>
    </w:p>
    <w:p w14:paraId="58921CFA" w14:textId="77777777" w:rsidR="00DF3E46" w:rsidRPr="00142BC8" w:rsidRDefault="009C68E6" w:rsidP="009C68E6">
      <w:pPr>
        <w:pStyle w:val="Heading3"/>
        <w:rPr>
          <w:rFonts w:asciiTheme="minorHAnsi" w:hAnsiTheme="minorHAnsi"/>
        </w:rPr>
      </w:pPr>
      <w:r w:rsidRPr="00142BC8">
        <w:rPr>
          <w:rFonts w:asciiTheme="minorHAnsi" w:hAnsiTheme="minorHAnsi"/>
        </w:rPr>
        <w:t>South Korea</w:t>
      </w:r>
    </w:p>
    <w:p w14:paraId="786E8ABE" w14:textId="77777777" w:rsidR="009C68E6" w:rsidRPr="00142BC8" w:rsidRDefault="009C68E6" w:rsidP="009C68E6">
      <w:pPr>
        <w:pStyle w:val="Heading4"/>
        <w:rPr>
          <w:rFonts w:asciiTheme="minorHAnsi" w:hAnsiTheme="minorHAnsi"/>
        </w:rPr>
      </w:pPr>
      <w:r w:rsidRPr="00142BC8">
        <w:rPr>
          <w:rFonts w:asciiTheme="minorHAnsi" w:hAnsiTheme="minorHAnsi"/>
        </w:rPr>
        <w:t>South Korean prolif destabilizes the region and causes wildfire prolif in east Asia, beginning with Japan</w:t>
      </w:r>
    </w:p>
    <w:p w14:paraId="43CD98C1" w14:textId="77777777" w:rsidR="009C68E6" w:rsidRPr="00142BC8" w:rsidRDefault="009C68E6" w:rsidP="009C68E6">
      <w:pPr>
        <w:rPr>
          <w:rFonts w:asciiTheme="minorHAnsi" w:hAnsiTheme="minorHAnsi"/>
        </w:rPr>
      </w:pPr>
      <w:r w:rsidRPr="00142BC8">
        <w:rPr>
          <w:rFonts w:asciiTheme="minorHAnsi" w:hAnsiTheme="minorHAnsi"/>
        </w:rPr>
        <w:t xml:space="preserve">John </w:t>
      </w:r>
      <w:r w:rsidRPr="00142BC8">
        <w:rPr>
          <w:rStyle w:val="Style13ptBold"/>
          <w:rFonts w:asciiTheme="minorHAnsi" w:hAnsiTheme="minorHAnsi"/>
        </w:rPr>
        <w:t>Feffer</w:t>
      </w:r>
      <w:r w:rsidRPr="00142BC8">
        <w:rPr>
          <w:rFonts w:asciiTheme="minorHAnsi" w:hAnsiTheme="minorHAnsi"/>
        </w:rPr>
        <w:t xml:space="preserve"> (director of Foreign Policy In Focus) 4/7/</w:t>
      </w:r>
      <w:r w:rsidRPr="00142BC8">
        <w:rPr>
          <w:rStyle w:val="Style13ptBold"/>
          <w:rFonts w:asciiTheme="minorHAnsi" w:hAnsiTheme="minorHAnsi"/>
        </w:rPr>
        <w:t>2016</w:t>
      </w:r>
      <w:r w:rsidRPr="00142BC8">
        <w:rPr>
          <w:rFonts w:asciiTheme="minorHAnsi" w:hAnsiTheme="minorHAnsi"/>
        </w:rPr>
        <w:t xml:space="preserve"> [“Should South Korea Get the Bomb?” online @ </w:t>
      </w:r>
      <w:hyperlink r:id="rId72" w:history="1">
        <w:r w:rsidRPr="00142BC8">
          <w:rPr>
            <w:rStyle w:val="Hyperlink"/>
            <w:rFonts w:asciiTheme="minorHAnsi" w:hAnsiTheme="minorHAnsi"/>
          </w:rPr>
          <w:t>http://fpif.org/south-korea-get-bomb/</w:t>
        </w:r>
      </w:hyperlink>
      <w:r w:rsidRPr="00142BC8">
        <w:rPr>
          <w:rFonts w:asciiTheme="minorHAnsi" w:hAnsiTheme="minorHAnsi"/>
        </w:rPr>
        <w:t>, loghry]</w:t>
      </w:r>
    </w:p>
    <w:p w14:paraId="4169F629" w14:textId="77777777" w:rsidR="009C68E6" w:rsidRPr="00142BC8" w:rsidRDefault="009C68E6" w:rsidP="009C68E6">
      <w:pPr>
        <w:rPr>
          <w:rFonts w:asciiTheme="minorHAnsi" w:hAnsiTheme="minorHAnsi"/>
        </w:rPr>
      </w:pPr>
      <w:r w:rsidRPr="00142BC8">
        <w:rPr>
          <w:rStyle w:val="StyleUnderline"/>
          <w:rFonts w:asciiTheme="minorHAnsi" w:hAnsiTheme="minorHAnsi"/>
        </w:rPr>
        <w:t>The more likely country to respond</w:t>
      </w:r>
      <w:r w:rsidRPr="00142BC8">
        <w:rPr>
          <w:rFonts w:asciiTheme="minorHAnsi" w:hAnsiTheme="minorHAnsi"/>
        </w:rPr>
        <w:t xml:space="preserve"> </w:t>
      </w:r>
      <w:r w:rsidRPr="00142BC8">
        <w:rPr>
          <w:rStyle w:val="Emphasis"/>
          <w:rFonts w:asciiTheme="minorHAnsi" w:hAnsiTheme="minorHAnsi"/>
        </w:rPr>
        <w:t>immediately</w:t>
      </w:r>
      <w:r w:rsidRPr="00142BC8">
        <w:rPr>
          <w:rFonts w:asciiTheme="minorHAnsi" w:hAnsiTheme="minorHAnsi"/>
        </w:rPr>
        <w:t xml:space="preserve"> </w:t>
      </w:r>
      <w:r w:rsidRPr="00142BC8">
        <w:rPr>
          <w:rStyle w:val="StyleUnderline"/>
          <w:rFonts w:asciiTheme="minorHAnsi" w:hAnsiTheme="minorHAnsi"/>
        </w:rPr>
        <w:t>if South Korea were to push forward on developing a nuclear weapon</w:t>
      </w:r>
      <w:r w:rsidRPr="00142BC8">
        <w:rPr>
          <w:rFonts w:asciiTheme="minorHAnsi" w:hAnsiTheme="minorHAnsi"/>
        </w:rPr>
        <w:t xml:space="preserve"> </w:t>
      </w:r>
      <w:r w:rsidRPr="00142BC8">
        <w:rPr>
          <w:rStyle w:val="Emphasis"/>
          <w:rFonts w:asciiTheme="minorHAnsi" w:hAnsiTheme="minorHAnsi"/>
        </w:rPr>
        <w:t>would be Japan</w:t>
      </w:r>
      <w:r w:rsidRPr="00142BC8">
        <w:rPr>
          <w:rFonts w:asciiTheme="minorHAnsi" w:hAnsiTheme="minorHAnsi"/>
        </w:rPr>
        <w:t xml:space="preserve">. For some time, </w:t>
      </w:r>
      <w:r w:rsidRPr="00142BC8">
        <w:rPr>
          <w:rStyle w:val="StyleUnderline"/>
          <w:rFonts w:asciiTheme="minorHAnsi" w:hAnsiTheme="minorHAnsi"/>
        </w:rPr>
        <w:t>Tokyo has maintained a break-out capacity</w:t>
      </w:r>
      <w:r w:rsidRPr="00142BC8">
        <w:rPr>
          <w:rFonts w:asciiTheme="minorHAnsi" w:hAnsiTheme="minorHAnsi"/>
        </w:rPr>
        <w:t xml:space="preserve">: </w:t>
      </w:r>
      <w:r w:rsidRPr="00142BC8">
        <w:rPr>
          <w:rStyle w:val="StyleUnderline"/>
          <w:rFonts w:asciiTheme="minorHAnsi" w:hAnsiTheme="minorHAnsi"/>
        </w:rPr>
        <w:t>it has plenty of stockpiled plutonium and enriched uranium and it could probably have an arsenal up and running in</w:t>
      </w:r>
      <w:r w:rsidRPr="00142BC8">
        <w:rPr>
          <w:rFonts w:asciiTheme="minorHAnsi" w:hAnsiTheme="minorHAnsi"/>
        </w:rPr>
        <w:t xml:space="preserve"> </w:t>
      </w:r>
      <w:r w:rsidRPr="00142BC8">
        <w:rPr>
          <w:rStyle w:val="Emphasis"/>
          <w:rFonts w:asciiTheme="minorHAnsi" w:hAnsiTheme="minorHAnsi"/>
        </w:rPr>
        <w:t>two years or less</w:t>
      </w:r>
      <w:r w:rsidRPr="00142BC8">
        <w:rPr>
          <w:rFonts w:asciiTheme="minorHAnsi" w:hAnsiTheme="minorHAnsi"/>
        </w:rPr>
        <w:t xml:space="preserve">. </w:t>
      </w:r>
      <w:r w:rsidRPr="00142BC8">
        <w:rPr>
          <w:rStyle w:val="StyleUnderline"/>
          <w:rFonts w:asciiTheme="minorHAnsi" w:hAnsiTheme="minorHAnsi"/>
        </w:rPr>
        <w:t>It’s</w:t>
      </w:r>
      <w:r w:rsidRPr="00142BC8">
        <w:rPr>
          <w:rFonts w:asciiTheme="minorHAnsi" w:hAnsiTheme="minorHAnsi"/>
        </w:rPr>
        <w:t xml:space="preserve"> also </w:t>
      </w:r>
      <w:r w:rsidRPr="00142BC8">
        <w:rPr>
          <w:rStyle w:val="StyleUnderline"/>
          <w:rFonts w:asciiTheme="minorHAnsi" w:hAnsiTheme="minorHAnsi"/>
        </w:rPr>
        <w:t>not clear whether an Asian expansion of the nuclear club could stop at Japan and South Korea</w:t>
      </w:r>
      <w:r w:rsidRPr="00142BC8">
        <w:rPr>
          <w:rFonts w:asciiTheme="minorHAnsi" w:hAnsiTheme="minorHAnsi"/>
        </w:rPr>
        <w:t xml:space="preserve">. It’s not that I expect countries in the region to deliberately launch a nuclear war against each other. But </w:t>
      </w:r>
      <w:r w:rsidRPr="00142BC8">
        <w:rPr>
          <w:rStyle w:val="StyleUnderline"/>
          <w:rFonts w:asciiTheme="minorHAnsi" w:hAnsiTheme="minorHAnsi"/>
        </w:rPr>
        <w:t>there’s always the risk of miscalculation</w:t>
      </w:r>
      <w:r w:rsidRPr="00142BC8">
        <w:rPr>
          <w:rFonts w:asciiTheme="minorHAnsi" w:hAnsiTheme="minorHAnsi"/>
        </w:rPr>
        <w:t xml:space="preserve">. And </w:t>
      </w:r>
      <w:r w:rsidRPr="00142BC8">
        <w:rPr>
          <w:rStyle w:val="StyleUnderline"/>
          <w:rFonts w:asciiTheme="minorHAnsi" w:hAnsiTheme="minorHAnsi"/>
        </w:rPr>
        <w:t>the more nuclear weapons there are, the more potential accidents could happen</w:t>
      </w:r>
      <w:r w:rsidRPr="00142BC8">
        <w:rPr>
          <w:rFonts w:asciiTheme="minorHAnsi" w:hAnsiTheme="minorHAnsi"/>
        </w:rPr>
        <w:t xml:space="preserve">. Already during the Cold War, the world narrowly escaped nuclear annihilation on several occasions. The world again avoided calamity last year when it negotiated a nuclear agreement with Iran. Both the United States and Israel were considering military attacks on Iran’s nuclear facilities. And if Iran had entered the nuclear club, imagine how destabilizing it would have been if Saudi Arabia decided to follow suit, not to mention the Assad regime in Syria. It’s entirely understandable that South Koreans feel vulnerable living so near a nuclear North Korea. But </w:t>
      </w:r>
      <w:r w:rsidRPr="00142BC8">
        <w:rPr>
          <w:rStyle w:val="StyleUnderline"/>
          <w:rFonts w:asciiTheme="minorHAnsi" w:hAnsiTheme="minorHAnsi"/>
        </w:rPr>
        <w:t>acquiring one’s own arsenal doesn’t eliminate</w:t>
      </w:r>
      <w:r w:rsidRPr="00142BC8">
        <w:rPr>
          <w:rFonts w:asciiTheme="minorHAnsi" w:hAnsiTheme="minorHAnsi"/>
        </w:rPr>
        <w:t xml:space="preserve"> those </w:t>
      </w:r>
      <w:r w:rsidRPr="00142BC8">
        <w:rPr>
          <w:rStyle w:val="StyleUnderline"/>
          <w:rFonts w:asciiTheme="minorHAnsi" w:hAnsiTheme="minorHAnsi"/>
        </w:rPr>
        <w:t>feelings of vulnerability</w:t>
      </w:r>
      <w:r w:rsidRPr="00142BC8">
        <w:rPr>
          <w:rFonts w:asciiTheme="minorHAnsi" w:hAnsiTheme="minorHAnsi"/>
        </w:rPr>
        <w:t xml:space="preserve"> – any more than it did for the United States during the Cold War. </w:t>
      </w:r>
      <w:r w:rsidRPr="00142BC8">
        <w:rPr>
          <w:rStyle w:val="StyleUnderline"/>
          <w:rFonts w:asciiTheme="minorHAnsi" w:hAnsiTheme="minorHAnsi"/>
        </w:rPr>
        <w:t>The</w:t>
      </w:r>
      <w:r w:rsidRPr="00142BC8">
        <w:rPr>
          <w:rFonts w:asciiTheme="minorHAnsi" w:hAnsiTheme="minorHAnsi"/>
        </w:rPr>
        <w:t xml:space="preserve"> real </w:t>
      </w:r>
      <w:r w:rsidRPr="00142BC8">
        <w:rPr>
          <w:rStyle w:val="StyleUnderline"/>
          <w:rFonts w:asciiTheme="minorHAnsi" w:hAnsiTheme="minorHAnsi"/>
        </w:rPr>
        <w:t>solution is to subtract nuclear weapons from the equation</w:t>
      </w:r>
      <w:r w:rsidRPr="00142BC8">
        <w:rPr>
          <w:rFonts w:asciiTheme="minorHAnsi" w:hAnsiTheme="minorHAnsi"/>
        </w:rPr>
        <w:t xml:space="preserve">, </w:t>
      </w:r>
      <w:r w:rsidRPr="00142BC8">
        <w:rPr>
          <w:rStyle w:val="Emphasis"/>
          <w:rFonts w:asciiTheme="minorHAnsi" w:hAnsiTheme="minorHAnsi"/>
        </w:rPr>
        <w:t>not add more of them</w:t>
      </w:r>
      <w:r w:rsidRPr="00142BC8">
        <w:rPr>
          <w:rFonts w:asciiTheme="minorHAnsi" w:hAnsiTheme="minorHAnsi"/>
        </w:rPr>
        <w:t>.</w:t>
      </w:r>
    </w:p>
    <w:p w14:paraId="191558C4" w14:textId="77777777" w:rsidR="001D6E7C" w:rsidRDefault="001D6E7C" w:rsidP="00986E05">
      <w:pPr>
        <w:pStyle w:val="Heading2"/>
      </w:pPr>
      <w:r>
        <w:t>Relations add on / advantage</w:t>
      </w:r>
    </w:p>
    <w:p w14:paraId="62FB10D2" w14:textId="77777777" w:rsidR="001D6E7C" w:rsidRPr="001D6E7C" w:rsidRDefault="001D6E7C" w:rsidP="001D6E7C"/>
    <w:p w14:paraId="54C13C47" w14:textId="77777777" w:rsidR="001D6E7C" w:rsidRDefault="001D6E7C" w:rsidP="001D6E7C">
      <w:pPr>
        <w:pStyle w:val="Heading3"/>
      </w:pPr>
      <w:r>
        <w:t>Shell</w:t>
      </w:r>
    </w:p>
    <w:p w14:paraId="14325087" w14:textId="77777777" w:rsidR="001D6E7C" w:rsidRPr="00142BC8" w:rsidRDefault="001D6E7C" w:rsidP="001D6E7C">
      <w:pPr>
        <w:pStyle w:val="Heading4"/>
        <w:rPr>
          <w:rFonts w:asciiTheme="minorHAnsi" w:hAnsiTheme="minorHAnsi"/>
        </w:rPr>
      </w:pPr>
      <w:r w:rsidRPr="00142BC8">
        <w:rPr>
          <w:rFonts w:asciiTheme="minorHAnsi" w:hAnsiTheme="minorHAnsi"/>
        </w:rPr>
        <w:t>CBMs k2 US-China relations</w:t>
      </w:r>
    </w:p>
    <w:p w14:paraId="694811A0" w14:textId="77777777" w:rsidR="001D6E7C" w:rsidRPr="00142BC8" w:rsidRDefault="001D6E7C" w:rsidP="001D6E7C">
      <w:pPr>
        <w:rPr>
          <w:rStyle w:val="Style13ptBold"/>
          <w:rFonts w:asciiTheme="minorHAnsi" w:hAnsiTheme="minorHAnsi"/>
        </w:rPr>
      </w:pPr>
      <w:r w:rsidRPr="00142BC8">
        <w:rPr>
          <w:rStyle w:val="Style13ptBold"/>
          <w:rFonts w:asciiTheme="minorHAnsi" w:hAnsiTheme="minorHAnsi"/>
        </w:rPr>
        <w:t>Sheffield, 09</w:t>
      </w:r>
      <w:r w:rsidRPr="00142BC8">
        <w:rPr>
          <w:rFonts w:asciiTheme="minorHAnsi" w:hAnsiTheme="minorHAnsi"/>
        </w:rPr>
        <w:t xml:space="preserve"> (Joseph L. Sheffield, Major, USAF, April 2009, “MILITARY-TO-MILITARY CONFIDENCE BUILDING MEASURES AND COOPERATION WITH THE PEOPLE’S REPUBLIC OF CHINA,” </w:t>
      </w:r>
      <w:hyperlink r:id="rId73" w:history="1">
        <w:r w:rsidRPr="00142BC8">
          <w:rPr>
            <w:rStyle w:val="Hyperlink"/>
            <w:rFonts w:asciiTheme="minorHAnsi" w:hAnsiTheme="minorHAnsi"/>
          </w:rPr>
          <w:t>http://www.dtic.mil/dtic/tr/fulltext/u2/a539454.pdf</w:t>
        </w:r>
      </w:hyperlink>
      <w:r w:rsidRPr="00142BC8">
        <w:rPr>
          <w:rFonts w:asciiTheme="minorHAnsi" w:hAnsiTheme="minorHAnsi"/>
        </w:rPr>
        <w:t>, Stephen (Alex)-S)</w:t>
      </w:r>
    </w:p>
    <w:p w14:paraId="0CD90503" w14:textId="77777777" w:rsidR="001D6E7C" w:rsidRDefault="001D6E7C" w:rsidP="001D6E7C">
      <w:pPr>
        <w:rPr>
          <w:rStyle w:val="StyleUnderline"/>
          <w:rFonts w:asciiTheme="minorHAnsi" w:hAnsiTheme="minorHAnsi"/>
        </w:rPr>
      </w:pPr>
      <w:r w:rsidRPr="00142BC8">
        <w:rPr>
          <w:rFonts w:asciiTheme="minorHAnsi" w:hAnsiTheme="minorHAnsi"/>
          <w:sz w:val="16"/>
        </w:rPr>
        <w:t xml:space="preserve">China’s rapid military modernization; its commitment to reunifying Taiwan; and its lack of transparency and reciprocity represent unique strategic security challenges for the United States. Whether the PRC is perceived as a threat or potential partner, the unsettled relationship of suspicion, misunderstanding, and misperception remains, increasing the potential of an unintended confrontation. </w:t>
      </w:r>
      <w:r w:rsidRPr="00142BC8">
        <w:rPr>
          <w:rStyle w:val="StyleUnderline"/>
          <w:rFonts w:asciiTheme="minorHAnsi" w:hAnsiTheme="minorHAnsi"/>
          <w:highlight w:val="cyan"/>
        </w:rPr>
        <w:t>Without</w:t>
      </w:r>
      <w:r w:rsidRPr="00142BC8">
        <w:rPr>
          <w:rStyle w:val="StyleUnderline"/>
          <w:rFonts w:asciiTheme="minorHAnsi" w:hAnsiTheme="minorHAnsi"/>
        </w:rPr>
        <w:t xml:space="preserve"> </w:t>
      </w:r>
      <w:r w:rsidRPr="00142BC8">
        <w:rPr>
          <w:rStyle w:val="StyleUnderline"/>
          <w:rFonts w:asciiTheme="minorHAnsi" w:hAnsiTheme="minorHAnsi"/>
          <w:highlight w:val="cyan"/>
        </w:rPr>
        <w:t>effective confidence building measures</w:t>
      </w:r>
      <w:r w:rsidRPr="00142BC8">
        <w:rPr>
          <w:rStyle w:val="StyleUnderline"/>
          <w:rFonts w:asciiTheme="minorHAnsi" w:hAnsiTheme="minorHAnsi"/>
        </w:rPr>
        <w:t xml:space="preserve"> to improve communication, transparency, and verification</w:t>
      </w:r>
      <w:r w:rsidRPr="00142BC8">
        <w:rPr>
          <w:rStyle w:val="StyleUnderline"/>
          <w:rFonts w:asciiTheme="minorHAnsi" w:hAnsiTheme="minorHAnsi"/>
          <w:highlight w:val="cyan"/>
        </w:rPr>
        <w:t>, the U.S-China</w:t>
      </w:r>
      <w:r w:rsidRPr="00142BC8">
        <w:rPr>
          <w:rStyle w:val="StyleUnderline"/>
          <w:rFonts w:asciiTheme="minorHAnsi" w:hAnsiTheme="minorHAnsi"/>
        </w:rPr>
        <w:t xml:space="preserve"> security </w:t>
      </w:r>
      <w:r w:rsidRPr="00142BC8">
        <w:rPr>
          <w:rStyle w:val="StyleUnderline"/>
          <w:rFonts w:asciiTheme="minorHAnsi" w:hAnsiTheme="minorHAnsi"/>
          <w:highlight w:val="cyan"/>
        </w:rPr>
        <w:t>relationship will remain volatile and unpredictable. A</w:t>
      </w:r>
      <w:r w:rsidRPr="00142BC8">
        <w:rPr>
          <w:rFonts w:asciiTheme="minorHAnsi" w:hAnsiTheme="minorHAnsi"/>
          <w:sz w:val="16"/>
        </w:rPr>
        <w:t xml:space="preserve"> systematic military-to-military </w:t>
      </w:r>
      <w:r w:rsidRPr="00142BC8">
        <w:rPr>
          <w:rStyle w:val="StyleUnderline"/>
          <w:rFonts w:asciiTheme="minorHAnsi" w:hAnsiTheme="minorHAnsi"/>
          <w:highlight w:val="cyan"/>
        </w:rPr>
        <w:t>cooperative agreement is essential to</w:t>
      </w:r>
      <w:r w:rsidRPr="00142BC8">
        <w:rPr>
          <w:rStyle w:val="StyleUnderline"/>
          <w:rFonts w:asciiTheme="minorHAnsi" w:hAnsiTheme="minorHAnsi"/>
        </w:rPr>
        <w:t xml:space="preserve"> </w:t>
      </w:r>
      <w:r w:rsidRPr="00142BC8">
        <w:rPr>
          <w:rFonts w:asciiTheme="minorHAnsi" w:hAnsiTheme="minorHAnsi"/>
          <w:sz w:val="16"/>
        </w:rPr>
        <w:t>dissipate distrust and</w:t>
      </w:r>
      <w:r w:rsidRPr="00142BC8">
        <w:rPr>
          <w:rStyle w:val="StyleUnderline"/>
          <w:rFonts w:asciiTheme="minorHAnsi" w:hAnsiTheme="minorHAnsi"/>
        </w:rPr>
        <w:t xml:space="preserve"> </w:t>
      </w:r>
      <w:r w:rsidRPr="00142BC8">
        <w:rPr>
          <w:rStyle w:val="StyleUnderline"/>
          <w:rFonts w:asciiTheme="minorHAnsi" w:hAnsiTheme="minorHAnsi"/>
          <w:highlight w:val="cyan"/>
        </w:rPr>
        <w:t>reduce suspicion</w:t>
      </w:r>
      <w:r w:rsidRPr="00142BC8">
        <w:rPr>
          <w:rFonts w:asciiTheme="minorHAnsi" w:hAnsiTheme="minorHAnsi"/>
          <w:sz w:val="16"/>
        </w:rPr>
        <w:t xml:space="preserve">. </w:t>
      </w:r>
      <w:r w:rsidRPr="00142BC8">
        <w:rPr>
          <w:rStyle w:val="StyleUnderline"/>
          <w:rFonts w:asciiTheme="minorHAnsi" w:hAnsiTheme="minorHAnsi"/>
          <w:highlight w:val="cyan"/>
        </w:rPr>
        <w:t>Thus, it is in the United States</w:t>
      </w:r>
      <w:r w:rsidRPr="00142BC8">
        <w:rPr>
          <w:rStyle w:val="StyleUnderline"/>
          <w:rFonts w:asciiTheme="minorHAnsi" w:hAnsiTheme="minorHAnsi"/>
        </w:rPr>
        <w:t xml:space="preserve">’ national security </w:t>
      </w:r>
      <w:r w:rsidRPr="00142BC8">
        <w:rPr>
          <w:rStyle w:val="StyleUnderline"/>
          <w:rFonts w:asciiTheme="minorHAnsi" w:hAnsiTheme="minorHAnsi"/>
          <w:highlight w:val="cyan"/>
        </w:rPr>
        <w:t>interests to engage with</w:t>
      </w:r>
      <w:r w:rsidRPr="00142BC8">
        <w:rPr>
          <w:rStyle w:val="StyleUnderline"/>
          <w:rFonts w:asciiTheme="minorHAnsi" w:hAnsiTheme="minorHAnsi"/>
        </w:rPr>
        <w:t xml:space="preserve"> </w:t>
      </w:r>
      <w:r w:rsidRPr="00142BC8">
        <w:rPr>
          <w:rFonts w:asciiTheme="minorHAnsi" w:hAnsiTheme="minorHAnsi"/>
          <w:sz w:val="16"/>
        </w:rPr>
        <w:t>the People’s Republic of</w:t>
      </w:r>
      <w:r w:rsidRPr="00142BC8">
        <w:rPr>
          <w:rStyle w:val="StyleUnderline"/>
          <w:rFonts w:asciiTheme="minorHAnsi" w:hAnsiTheme="minorHAnsi"/>
        </w:rPr>
        <w:t xml:space="preserve"> </w:t>
      </w:r>
      <w:r w:rsidRPr="00142BC8">
        <w:rPr>
          <w:rStyle w:val="StyleUnderline"/>
          <w:rFonts w:asciiTheme="minorHAnsi" w:hAnsiTheme="minorHAnsi"/>
          <w:highlight w:val="cyan"/>
        </w:rPr>
        <w:t>China in military-to-military confidence building measures</w:t>
      </w:r>
      <w:r w:rsidRPr="00142BC8">
        <w:rPr>
          <w:rStyle w:val="StyleUnderline"/>
          <w:rFonts w:asciiTheme="minorHAnsi" w:hAnsiTheme="minorHAnsi"/>
        </w:rPr>
        <w:t>, military exercises, and security cooperation</w:t>
      </w:r>
      <w:r w:rsidRPr="00142BC8">
        <w:rPr>
          <w:rStyle w:val="StyleUnderline"/>
          <w:rFonts w:asciiTheme="minorHAnsi" w:hAnsiTheme="minorHAnsi"/>
          <w:highlight w:val="cyan"/>
        </w:rPr>
        <w:t>. These military policy actions will</w:t>
      </w:r>
      <w:r w:rsidRPr="00142BC8">
        <w:rPr>
          <w:rStyle w:val="StyleUnderline"/>
          <w:rFonts w:asciiTheme="minorHAnsi" w:hAnsiTheme="minorHAnsi"/>
        </w:rPr>
        <w:t xml:space="preserve"> </w:t>
      </w:r>
      <w:r w:rsidRPr="00142BC8">
        <w:rPr>
          <w:rFonts w:asciiTheme="minorHAnsi" w:hAnsiTheme="minorHAnsi"/>
          <w:sz w:val="16"/>
        </w:rPr>
        <w:t xml:space="preserve">eventually </w:t>
      </w:r>
      <w:r w:rsidRPr="00142BC8">
        <w:rPr>
          <w:rStyle w:val="StyleUnderline"/>
          <w:rFonts w:asciiTheme="minorHAnsi" w:hAnsiTheme="minorHAnsi"/>
          <w:highlight w:val="cyan"/>
        </w:rPr>
        <w:t>improve U.S. national security, enable both countries to achieve higher levels of peace than they could unilaterally, and ultimately benefit the entire global security community.</w:t>
      </w:r>
    </w:p>
    <w:p w14:paraId="7CA20E6A" w14:textId="77777777" w:rsidR="001D6E7C" w:rsidRPr="001D6E7C" w:rsidRDefault="001D6E7C" w:rsidP="001D6E7C">
      <w:pPr>
        <w:pStyle w:val="Heading4"/>
      </w:pPr>
      <w:r w:rsidRPr="001D6E7C">
        <w:t>Relat</w:t>
      </w:r>
      <w:r>
        <w:t>ions key to avoid global economic collapse and warming</w:t>
      </w:r>
    </w:p>
    <w:p w14:paraId="700FFFE7" w14:textId="77777777" w:rsidR="001D6E7C" w:rsidRDefault="001D6E7C" w:rsidP="001D6E7C">
      <w:pPr>
        <w:spacing w:after="270" w:line="432" w:lineRule="atLeast"/>
        <w:rPr>
          <w:rFonts w:asciiTheme="minorHAnsi" w:hAnsiTheme="minorHAnsi"/>
          <w:color w:val="000000" w:themeColor="text1"/>
          <w:sz w:val="16"/>
          <w:szCs w:val="27"/>
        </w:rPr>
      </w:pPr>
      <w:r w:rsidRPr="00451A81">
        <w:rPr>
          <w:rStyle w:val="Style13ptBold"/>
          <w:rFonts w:asciiTheme="minorHAnsi" w:hAnsiTheme="minorHAnsi"/>
          <w:color w:val="000000" w:themeColor="text1"/>
        </w:rPr>
        <w:t xml:space="preserve">Ash ‘15                                                                                                                                                                                                                                                                                                           </w:t>
      </w:r>
      <w:r w:rsidRPr="00451A81">
        <w:rPr>
          <w:rStyle w:val="Style13ptBold"/>
          <w:rFonts w:asciiTheme="minorHAnsi" w:hAnsiTheme="minorHAnsi"/>
          <w:b w:val="0"/>
          <w:color w:val="000000" w:themeColor="text1"/>
          <w:sz w:val="22"/>
        </w:rPr>
        <w:t>Timothy G. Ash, historian, political writer, Guardian columnist, 10/16/15, “If US relations with China turn sour, there will probably be war”, https://www.theguardian.com/commentisfree/2015/oct/16/us-relations-china-war-america</w:t>
      </w:r>
      <w:r w:rsidRPr="00451A81">
        <w:rPr>
          <w:rStyle w:val="Style13ptBold"/>
          <w:rFonts w:asciiTheme="minorHAnsi" w:hAnsiTheme="minorHAnsi"/>
          <w:color w:val="000000" w:themeColor="text1"/>
        </w:rPr>
        <w:t xml:space="preserve">                                                                                                                                                                                                                                                                                                     </w:t>
      </w:r>
      <w:r w:rsidRPr="00451A81">
        <w:rPr>
          <w:rStyle w:val="drop-capinner"/>
          <w:rFonts w:asciiTheme="minorHAnsi" w:hAnsiTheme="minorHAnsi"/>
          <w:caps/>
          <w:color w:val="000000" w:themeColor="text1"/>
          <w:sz w:val="16"/>
          <w:szCs w:val="27"/>
        </w:rPr>
        <w:t>W</w:t>
      </w:r>
      <w:r w:rsidRPr="00451A81">
        <w:rPr>
          <w:rFonts w:asciiTheme="minorHAnsi" w:hAnsiTheme="minorHAnsi"/>
          <w:color w:val="000000" w:themeColor="text1"/>
          <w:sz w:val="16"/>
          <w:szCs w:val="27"/>
        </w:rPr>
        <w:t>hat is the biggest challenge facing the next president of the</w:t>
      </w:r>
      <w:r w:rsidRPr="00451A81">
        <w:rPr>
          <w:rStyle w:val="apple-converted-space"/>
          <w:rFonts w:asciiTheme="minorHAnsi" w:hAnsiTheme="minorHAnsi"/>
          <w:color w:val="000000" w:themeColor="text1"/>
          <w:sz w:val="16"/>
          <w:szCs w:val="27"/>
        </w:rPr>
        <w:t xml:space="preserve"> </w:t>
      </w:r>
      <w:hyperlink r:id="rId74" w:history="1">
        <w:r w:rsidRPr="00451A81">
          <w:rPr>
            <w:rStyle w:val="Hyperlink"/>
            <w:rFonts w:asciiTheme="minorHAnsi" w:hAnsiTheme="minorHAnsi"/>
            <w:color w:val="000000" w:themeColor="text1"/>
            <w:sz w:val="16"/>
            <w:szCs w:val="27"/>
          </w:rPr>
          <w:t>United States</w:t>
        </w:r>
      </w:hyperlink>
      <w:r w:rsidRPr="00451A81">
        <w:rPr>
          <w:rFonts w:asciiTheme="minorHAnsi" w:hAnsiTheme="minorHAnsi"/>
          <w:color w:val="000000" w:themeColor="text1"/>
          <w:sz w:val="16"/>
          <w:szCs w:val="27"/>
        </w:rPr>
        <w:t>? How to deal with</w:t>
      </w:r>
      <w:r w:rsidRPr="00451A81">
        <w:rPr>
          <w:rStyle w:val="apple-converted-space"/>
          <w:rFonts w:asciiTheme="minorHAnsi" w:hAnsiTheme="minorHAnsi"/>
          <w:color w:val="000000" w:themeColor="text1"/>
          <w:sz w:val="16"/>
          <w:szCs w:val="27"/>
        </w:rPr>
        <w:t xml:space="preserve"> </w:t>
      </w:r>
      <w:hyperlink r:id="rId75" w:history="1">
        <w:r w:rsidRPr="00451A81">
          <w:rPr>
            <w:rStyle w:val="Hyperlink"/>
            <w:rFonts w:asciiTheme="minorHAnsi" w:hAnsiTheme="minorHAnsi"/>
            <w:color w:val="000000" w:themeColor="text1"/>
            <w:sz w:val="16"/>
            <w:szCs w:val="27"/>
          </w:rPr>
          <w:t>China</w:t>
        </w:r>
      </w:hyperlink>
      <w:r w:rsidRPr="00451A81">
        <w:rPr>
          <w:rFonts w:asciiTheme="minorHAnsi" w:hAnsiTheme="minorHAnsi"/>
          <w:color w:val="000000" w:themeColor="text1"/>
          <w:sz w:val="16"/>
          <w:szCs w:val="27"/>
        </w:rPr>
        <w:t>. The relationship between the emerging and the enduring superpower is the greatest geopolitical question of our time. If Washington and Beijing do not get it right, there will probably be war somewhere in Asia some time over the next decade. Vladimir Putin’s neo-imperialist Russia and the brutality of</w:t>
      </w:r>
      <w:r w:rsidRPr="00451A81">
        <w:rPr>
          <w:rStyle w:val="apple-converted-space"/>
          <w:rFonts w:asciiTheme="minorHAnsi" w:hAnsiTheme="minorHAnsi"/>
          <w:color w:val="000000" w:themeColor="text1"/>
          <w:sz w:val="16"/>
          <w:szCs w:val="27"/>
        </w:rPr>
        <w:t xml:space="preserve"> </w:t>
      </w:r>
      <w:hyperlink r:id="rId76" w:history="1">
        <w:r w:rsidRPr="00451A81">
          <w:rPr>
            <w:rStyle w:val="Hyperlink"/>
            <w:rFonts w:asciiTheme="minorHAnsi" w:hAnsiTheme="minorHAnsi"/>
            <w:color w:val="000000" w:themeColor="text1"/>
            <w:sz w:val="16"/>
            <w:szCs w:val="27"/>
          </w:rPr>
          <w:t>Islamic State</w:t>
        </w:r>
      </w:hyperlink>
      <w:r w:rsidRPr="00451A81">
        <w:rPr>
          <w:rStyle w:val="apple-converted-space"/>
          <w:rFonts w:asciiTheme="minorHAnsi" w:hAnsiTheme="minorHAnsi"/>
          <w:color w:val="000000" w:themeColor="text1"/>
          <w:sz w:val="16"/>
          <w:szCs w:val="27"/>
        </w:rPr>
        <w:t xml:space="preserve"> </w:t>
      </w:r>
      <w:r w:rsidRPr="00451A81">
        <w:rPr>
          <w:rFonts w:asciiTheme="minorHAnsi" w:hAnsiTheme="minorHAnsi"/>
          <w:color w:val="000000" w:themeColor="text1"/>
          <w:sz w:val="16"/>
          <w:szCs w:val="27"/>
        </w:rPr>
        <w:t xml:space="preserve">are medium-sized regional challenges by comparison. </w:t>
      </w:r>
      <w:r w:rsidRPr="0026278A">
        <w:rPr>
          <w:rStyle w:val="Emphasis"/>
        </w:rPr>
        <w:t>Climate change and the world economy cannot be managed without American-Chinese cooperation.</w:t>
      </w:r>
      <w:r w:rsidRPr="00451A81">
        <w:rPr>
          <w:rStyle w:val="StyleUnderline"/>
          <w:rFonts w:asciiTheme="minorHAnsi" w:hAnsiTheme="minorHAnsi"/>
          <w:color w:val="000000" w:themeColor="text1"/>
        </w:rPr>
        <w:t xml:space="preserve"> All this demands a bipartisan American grand strategy for the next 20 years, but US politics seems incapable of generating anything more than a partisan soundbite for the next 20 minutes. In the South China Sea, China has, by massive dredging operations, turned submerged reefs with names out of the novels of Joseph Conrad –</w:t>
      </w:r>
      <w:r w:rsidRPr="00451A81">
        <w:rPr>
          <w:rStyle w:val="StyleUnderline"/>
          <w:rFonts w:asciiTheme="minorHAnsi" w:eastAsiaTheme="majorEastAsia" w:hAnsiTheme="minorHAnsi"/>
          <w:color w:val="000000" w:themeColor="text1"/>
        </w:rPr>
        <w:t xml:space="preserve"> </w:t>
      </w:r>
      <w:hyperlink r:id="rId77" w:history="1">
        <w:r w:rsidRPr="00451A81">
          <w:rPr>
            <w:rStyle w:val="StyleUnderline"/>
            <w:rFonts w:asciiTheme="minorHAnsi" w:hAnsiTheme="minorHAnsi"/>
            <w:color w:val="000000" w:themeColor="text1"/>
          </w:rPr>
          <w:t>Mischief Reef, Fiery Cross Reef</w:t>
        </w:r>
      </w:hyperlink>
      <w:r w:rsidRPr="00451A81">
        <w:rPr>
          <w:rStyle w:val="StyleUnderline"/>
          <w:rFonts w:asciiTheme="minorHAnsi" w:eastAsiaTheme="majorEastAsia" w:hAnsiTheme="minorHAnsi"/>
          <w:color w:val="000000" w:themeColor="text1"/>
        </w:rPr>
        <w:t xml:space="preserve"> </w:t>
      </w:r>
      <w:r w:rsidRPr="00451A81">
        <w:rPr>
          <w:rStyle w:val="StyleUnderline"/>
          <w:rFonts w:asciiTheme="minorHAnsi" w:hAnsiTheme="minorHAnsi"/>
          <w:color w:val="000000" w:themeColor="text1"/>
        </w:rPr>
        <w:t>– into artificial islands, and is completing a 3,000m runway on Fiery Cross.</w:t>
      </w:r>
      <w:r w:rsidRPr="00451A81">
        <w:rPr>
          <w:rStyle w:val="apple-converted-space"/>
          <w:rFonts w:asciiTheme="minorHAnsi" w:eastAsiaTheme="majorEastAsia" w:hAnsiTheme="minorHAnsi"/>
          <w:color w:val="000000" w:themeColor="text1"/>
          <w:sz w:val="16"/>
          <w:szCs w:val="27"/>
        </w:rPr>
        <w:t xml:space="preserve"> </w:t>
      </w:r>
      <w:hyperlink r:id="rId78" w:history="1">
        <w:r w:rsidRPr="00451A81">
          <w:rPr>
            <w:rStyle w:val="Hyperlink"/>
            <w:rFonts w:asciiTheme="minorHAnsi" w:hAnsiTheme="minorHAnsi"/>
            <w:color w:val="000000" w:themeColor="text1"/>
            <w:sz w:val="16"/>
            <w:szCs w:val="27"/>
          </w:rPr>
          <w:t>President Xi Jinping</w:t>
        </w:r>
      </w:hyperlink>
      <w:r w:rsidRPr="00451A81">
        <w:rPr>
          <w:rStyle w:val="apple-converted-space"/>
          <w:rFonts w:asciiTheme="minorHAnsi" w:eastAsiaTheme="majorEastAsia" w:hAnsiTheme="minorHAnsi"/>
          <w:color w:val="000000" w:themeColor="text1"/>
          <w:sz w:val="16"/>
          <w:szCs w:val="27"/>
        </w:rPr>
        <w:t xml:space="preserve"> </w:t>
      </w:r>
      <w:r w:rsidRPr="00451A81">
        <w:rPr>
          <w:rFonts w:asciiTheme="minorHAnsi" w:hAnsiTheme="minorHAnsi"/>
          <w:color w:val="000000" w:themeColor="text1"/>
          <w:sz w:val="16"/>
          <w:szCs w:val="27"/>
        </w:rPr>
        <w:t>recently presided over a massive, Kremlin-style</w:t>
      </w:r>
      <w:hyperlink r:id="rId79" w:history="1">
        <w:r w:rsidRPr="00451A81">
          <w:rPr>
            <w:rStyle w:val="Hyperlink"/>
            <w:rFonts w:asciiTheme="minorHAnsi" w:hAnsiTheme="minorHAnsi"/>
            <w:color w:val="000000" w:themeColor="text1"/>
            <w:sz w:val="16"/>
            <w:szCs w:val="27"/>
          </w:rPr>
          <w:t>parade of China’s military force</w:t>
        </w:r>
      </w:hyperlink>
      <w:r w:rsidRPr="00451A81">
        <w:rPr>
          <w:rFonts w:asciiTheme="minorHAnsi" w:hAnsiTheme="minorHAnsi"/>
          <w:color w:val="000000" w:themeColor="text1"/>
          <w:sz w:val="16"/>
          <w:szCs w:val="27"/>
        </w:rPr>
        <w:t>, with Putin standing beside him as an honoured guest. In support of its claim to a vast area of the South China Sea, within its “nine-dash-line”, China has</w:t>
      </w:r>
      <w:r w:rsidRPr="00451A81">
        <w:rPr>
          <w:rStyle w:val="apple-converted-space"/>
          <w:rFonts w:asciiTheme="minorHAnsi" w:eastAsiaTheme="majorEastAsia" w:hAnsiTheme="minorHAnsi"/>
          <w:color w:val="000000" w:themeColor="text1"/>
          <w:sz w:val="16"/>
          <w:szCs w:val="27"/>
        </w:rPr>
        <w:t xml:space="preserve"> </w:t>
      </w:r>
      <w:hyperlink r:id="rId80" w:history="1">
        <w:r w:rsidRPr="00451A81">
          <w:rPr>
            <w:rStyle w:val="Hyperlink"/>
            <w:rFonts w:asciiTheme="minorHAnsi" w:hAnsiTheme="minorHAnsi"/>
            <w:color w:val="000000" w:themeColor="text1"/>
            <w:sz w:val="16"/>
            <w:szCs w:val="27"/>
          </w:rPr>
          <w:t>rammed Philippine fishing boats</w:t>
        </w:r>
      </w:hyperlink>
      <w:r w:rsidRPr="00451A81">
        <w:rPr>
          <w:rStyle w:val="apple-converted-space"/>
          <w:rFonts w:asciiTheme="minorHAnsi" w:eastAsiaTheme="majorEastAsia" w:hAnsiTheme="minorHAnsi"/>
          <w:color w:val="000000" w:themeColor="text1"/>
          <w:sz w:val="16"/>
          <w:szCs w:val="27"/>
        </w:rPr>
        <w:t xml:space="preserve"> </w:t>
      </w:r>
      <w:r w:rsidRPr="00451A81">
        <w:rPr>
          <w:rFonts w:asciiTheme="minorHAnsi" w:hAnsiTheme="minorHAnsi"/>
          <w:color w:val="000000" w:themeColor="text1"/>
          <w:sz w:val="16"/>
          <w:szCs w:val="27"/>
        </w:rPr>
        <w:t>and</w:t>
      </w:r>
      <w:r w:rsidRPr="00451A81">
        <w:rPr>
          <w:rStyle w:val="apple-converted-space"/>
          <w:rFonts w:asciiTheme="minorHAnsi" w:eastAsiaTheme="majorEastAsia" w:hAnsiTheme="minorHAnsi"/>
          <w:color w:val="000000" w:themeColor="text1"/>
          <w:sz w:val="16"/>
          <w:szCs w:val="27"/>
        </w:rPr>
        <w:t xml:space="preserve"> </w:t>
      </w:r>
      <w:hyperlink r:id="rId81" w:history="1">
        <w:r w:rsidRPr="00451A81">
          <w:rPr>
            <w:rStyle w:val="Hyperlink"/>
            <w:rFonts w:asciiTheme="minorHAnsi" w:hAnsiTheme="minorHAnsi"/>
            <w:color w:val="000000" w:themeColor="text1"/>
            <w:sz w:val="16"/>
            <w:szCs w:val="27"/>
          </w:rPr>
          <w:t>buzzed a US spy plane</w:t>
        </w:r>
      </w:hyperlink>
      <w:r w:rsidRPr="00451A81">
        <w:rPr>
          <w:rFonts w:asciiTheme="minorHAnsi" w:hAnsiTheme="minorHAnsi"/>
          <w:color w:val="000000" w:themeColor="text1"/>
          <w:sz w:val="16"/>
          <w:szCs w:val="27"/>
        </w:rPr>
        <w:t xml:space="preserve">. The US has responded by telling its Asian allies that it will run “freedom of navigation” patrols past the disputed islands. </w:t>
      </w:r>
      <w:r w:rsidRPr="00451A81">
        <w:rPr>
          <w:rStyle w:val="StyleUnderline"/>
          <w:rFonts w:asciiTheme="minorHAnsi" w:hAnsiTheme="minorHAnsi"/>
          <w:color w:val="000000" w:themeColor="text1"/>
        </w:rPr>
        <w:t>Interestingly, when Chinese warships sailed through US territorial waters around the Aleutian islands</w:t>
      </w:r>
      <w:r w:rsidRPr="00451A81">
        <w:rPr>
          <w:rStyle w:val="StyleUnderline"/>
          <w:rFonts w:asciiTheme="minorHAnsi" w:eastAsiaTheme="majorEastAsia" w:hAnsiTheme="minorHAnsi"/>
          <w:color w:val="000000" w:themeColor="text1"/>
        </w:rPr>
        <w:t xml:space="preserve"> </w:t>
      </w:r>
      <w:hyperlink r:id="rId82" w:history="1">
        <w:r w:rsidRPr="00451A81">
          <w:rPr>
            <w:rStyle w:val="StyleUnderline"/>
            <w:rFonts w:asciiTheme="minorHAnsi" w:hAnsiTheme="minorHAnsi"/>
            <w:color w:val="000000" w:themeColor="text1"/>
          </w:rPr>
          <w:t>last month</w:t>
        </w:r>
      </w:hyperlink>
      <w:r w:rsidRPr="00451A81">
        <w:rPr>
          <w:rStyle w:val="StyleUnderline"/>
          <w:rFonts w:asciiTheme="minorHAnsi" w:hAnsiTheme="minorHAnsi"/>
          <w:color w:val="000000" w:themeColor="text1"/>
        </w:rPr>
        <w:t>, the US military reacted coolly, saying the Chinese naval vessels passed “in a manner consistent with international law”. The technical term for this is “innocent passage”.</w:t>
      </w:r>
      <w:r w:rsidRPr="00451A81">
        <w:rPr>
          <w:rFonts w:asciiTheme="minorHAnsi" w:hAnsiTheme="minorHAnsi"/>
          <w:color w:val="000000" w:themeColor="text1"/>
          <w:sz w:val="16"/>
          <w:szCs w:val="27"/>
        </w:rPr>
        <w:t xml:space="preserve"> So now watch out for the Chinese reaction when US warships make innocent passage past Fiery Cross or Mischief Reef. Battleships sailing defiantly past disputed islands: what century are we in? </w:t>
      </w:r>
      <w:r w:rsidRPr="00451A81">
        <w:rPr>
          <w:rStyle w:val="StyleUnderline"/>
          <w:rFonts w:asciiTheme="minorHAnsi" w:hAnsiTheme="minorHAnsi"/>
          <w:color w:val="000000" w:themeColor="text1"/>
        </w:rPr>
        <w:t>All this is bubbling up while Xi is firmly in control at home, with no immediate domestic crisis.</w:t>
      </w:r>
      <w:r w:rsidRPr="00451A81">
        <w:rPr>
          <w:rFonts w:asciiTheme="minorHAnsi" w:hAnsiTheme="minorHAnsi"/>
          <w:color w:val="000000" w:themeColor="text1"/>
          <w:sz w:val="16"/>
          <w:szCs w:val="27"/>
        </w:rPr>
        <w:t xml:space="preserve"> But the Chinese Communist party does face a long-term legitimation crisis. For decades, it has derived political legitimacy from impressive economic growth, which is now slowing down.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w:t>
      </w:r>
      <w:r w:rsidRPr="00451A81">
        <w:rPr>
          <w:rStyle w:val="StyleUnderline"/>
          <w:rFonts w:asciiTheme="minorHAnsi" w:hAnsiTheme="minorHAnsi"/>
          <w:color w:val="000000" w:themeColor="text1"/>
        </w:rPr>
        <w:t>They can almost certainly keep the lid on for several years but, as always happens when necessary reform is postponed, the eventual crisis will be larger.</w:t>
      </w:r>
      <w:r w:rsidRPr="00451A81">
        <w:rPr>
          <w:rFonts w:asciiTheme="minorHAnsi" w:hAnsiTheme="minorHAnsi"/>
          <w:color w:val="000000" w:themeColor="text1"/>
          <w:sz w:val="16"/>
          <w:szCs w:val="27"/>
        </w:rPr>
        <w:t xml:space="preserve"> At that point, the temptation for the Communist party leadership to play the nationalist card, perhaps with an actual military move, Galtieri-style, against one of China’s Malvinas/Falkland Islands, would be very strong. Probably this would not be a direct confrontation with a formal US ally, but the risks of miscalculation and escalation would be high. With angry, nationalist public opinion in both countries, neither the Chinese nor the American leader could be seen to lose, and both sides have nuclear weapons.</w:t>
      </w:r>
    </w:p>
    <w:p w14:paraId="30D92373" w14:textId="77777777" w:rsidR="001D6E7C" w:rsidRPr="001D6E7C" w:rsidRDefault="001D6E7C" w:rsidP="001D6E7C">
      <w:pPr>
        <w:pStyle w:val="Heading4"/>
      </w:pPr>
      <w:r w:rsidRPr="001D6E7C">
        <w:t>Econom</w:t>
      </w:r>
      <w:r>
        <w:t>ic collapse causes global nuclear war</w:t>
      </w:r>
    </w:p>
    <w:p w14:paraId="1531C739" w14:textId="77777777" w:rsidR="001D6E7C" w:rsidRPr="008738E1" w:rsidRDefault="001D6E7C" w:rsidP="001D6E7C">
      <w:pPr>
        <w:rPr>
          <w:sz w:val="16"/>
          <w:szCs w:val="16"/>
        </w:rPr>
      </w:pPr>
      <w:r w:rsidRPr="008738E1">
        <w:rPr>
          <w:rStyle w:val="Style13ptBold"/>
        </w:rPr>
        <w:t>Merlini</w:t>
      </w:r>
      <w:r w:rsidRPr="001D6E7C">
        <w:t>, Senior Fellow – Brookings,</w:t>
      </w:r>
      <w:r w:rsidRPr="008738E1">
        <w:rPr>
          <w:rStyle w:val="Style13ptBold"/>
        </w:rPr>
        <w:t xml:space="preserve"> 11</w:t>
      </w:r>
      <w:r w:rsidRPr="008738E1">
        <w:rPr>
          <w:sz w:val="16"/>
          <w:szCs w:val="16"/>
        </w:rPr>
        <w:t xml:space="preserve"> [Cesare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14:paraId="31B4A462" w14:textId="77777777" w:rsidR="001D6E7C" w:rsidRDefault="001D6E7C" w:rsidP="001D6E7C">
      <w:pPr>
        <w:pStyle w:val="Cards"/>
      </w:pPr>
      <w:r w:rsidRPr="008738E1">
        <w:t xml:space="preserve">Two neatly opposed scenarios for the future of the world order illustrate the range of possibilities, albeit at the risk of oversimplification. </w:t>
      </w:r>
      <w:r w:rsidRPr="008738E1">
        <w:rPr>
          <w:rStyle w:val="DebateUnderline"/>
          <w:rFonts w:eastAsia="Calibri"/>
        </w:rPr>
        <w:t>The first scenario entails the premature crumbling of the post-Westphalian system. One or more of the acute tensions apparent today evolves into an open and traditional</w:t>
      </w:r>
      <w:r>
        <w:rPr>
          <w:rStyle w:val="DebateUnderline"/>
          <w:rFonts w:eastAsia="Calibri"/>
        </w:rPr>
        <w:t xml:space="preserve"> conflict</w:t>
      </w:r>
      <w:r w:rsidRPr="008738E1">
        <w:rPr>
          <w:rStyle w:val="DebateUnderline"/>
          <w:rFonts w:eastAsia="Calibri"/>
        </w:rPr>
        <w:t xml:space="preserve"> between states</w:t>
      </w:r>
      <w:r w:rsidRPr="008738E1">
        <w:t>, perhaps even</w:t>
      </w:r>
      <w:r>
        <w:t xml:space="preserve"> </w:t>
      </w:r>
      <w:r w:rsidRPr="008B1CEB">
        <w:rPr>
          <w:rStyle w:val="StyleUnderline"/>
        </w:rPr>
        <w:t>involving the use of nuclear weapons.</w:t>
      </w:r>
      <w:r>
        <w:t xml:space="preserve">  </w:t>
      </w:r>
      <w:r w:rsidRPr="008738E1">
        <w:rPr>
          <w:rStyle w:val="DebateUnderline"/>
          <w:rFonts w:eastAsia="Calibri"/>
        </w:rPr>
        <w:t>The crisis</w:t>
      </w:r>
      <w:r>
        <w:rPr>
          <w:rStyle w:val="DebateUnderline"/>
          <w:rFonts w:eastAsia="Calibri"/>
        </w:rPr>
        <w:t xml:space="preserve"> might be triggered by a collapse of the global</w:t>
      </w:r>
      <w:r w:rsidRPr="008738E1">
        <w:rPr>
          <w:rStyle w:val="DebateUnderline"/>
          <w:rFonts w:eastAsia="Calibri"/>
        </w:rPr>
        <w:t xml:space="preserve"> economic and </w:t>
      </w:r>
      <w:r>
        <w:rPr>
          <w:rStyle w:val="DebateUnderline"/>
          <w:rFonts w:eastAsia="Calibri"/>
        </w:rPr>
        <w:t xml:space="preserve">financial system, the vulnerability of which we have just expericned and the prospect of a second Great Depression, with consquences for peace and democracy similar to those of the first.  </w:t>
      </w:r>
      <w:r w:rsidRPr="008738E1">
        <w:t>Whatever the trigger,</w:t>
      </w:r>
      <w:r>
        <w:rPr>
          <w:rStyle w:val="StyleUnderline"/>
        </w:rPr>
        <w:t xml:space="preserve">the unlimited exercise of national sovereignty, </w:t>
      </w:r>
      <w:r w:rsidRPr="008738E1">
        <w:rPr>
          <w:rStyle w:val="DebateUnderline"/>
          <w:rFonts w:eastAsia="Calibri"/>
        </w:rPr>
        <w:t>exclusive self-interest and rejection of outside interference</w:t>
      </w:r>
      <w:r>
        <w:rPr>
          <w:rStyle w:val="DebateUnderline"/>
          <w:rFonts w:eastAsia="Calibri"/>
        </w:rPr>
        <w:t xml:space="preserve"> would</w:t>
      </w:r>
      <w:r w:rsidRPr="008738E1">
        <w:rPr>
          <w:rStyle w:val="DebateUnderline"/>
          <w:rFonts w:eastAsia="Calibri"/>
        </w:rPr>
        <w:t xml:space="preserve"> likely</w:t>
      </w:r>
      <w:r>
        <w:rPr>
          <w:rStyle w:val="DebateUnderline"/>
          <w:rFonts w:eastAsia="Calibri"/>
        </w:rPr>
        <w:t xml:space="preserve"> be amplified, emptying</w:t>
      </w:r>
      <w:r>
        <w:rPr>
          <w:rStyle w:val="DebateUnderline"/>
          <w:rFonts w:eastAsia="Calibri"/>
          <w:shd w:val="clear" w:color="auto" w:fill="00FFFF"/>
        </w:rPr>
        <w:t xml:space="preserve"> </w:t>
      </w:r>
      <w:r w:rsidRPr="008738E1">
        <w:rPr>
          <w:rStyle w:val="DebateUnderline"/>
          <w:rFonts w:eastAsia="Calibri"/>
        </w:rPr>
        <w:t>perhaps</w:t>
      </w:r>
      <w:r>
        <w:rPr>
          <w:rStyle w:val="DebateUnderline"/>
          <w:rFonts w:eastAsia="Calibri"/>
        </w:rPr>
        <w:t xml:space="preserve"> entirely the half-full glass of multilateralism</w:t>
      </w:r>
      <w:r w:rsidRPr="008738E1">
        <w:t>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14:paraId="7A1312CC" w14:textId="77777777" w:rsidR="001D6E7C" w:rsidRDefault="001D6E7C" w:rsidP="001D6E7C">
      <w:pPr>
        <w:pStyle w:val="Heading4"/>
      </w:pPr>
      <w:r>
        <w:t xml:space="preserve">Global runaway warming causes extinction </w:t>
      </w:r>
    </w:p>
    <w:p w14:paraId="48C51C16" w14:textId="77777777" w:rsidR="001D6E7C" w:rsidRPr="00F87D55" w:rsidRDefault="001D6E7C" w:rsidP="001D6E7C">
      <w:pPr>
        <w:rPr>
          <w:b/>
          <w:bCs/>
          <w:sz w:val="20"/>
        </w:rPr>
      </w:pPr>
      <w:r>
        <w:rPr>
          <w:rStyle w:val="Style13ptBold"/>
        </w:rPr>
        <w:t xml:space="preserve">Carana </w:t>
      </w:r>
      <w:r w:rsidRPr="001D6E7C">
        <w:t>4/16/</w:t>
      </w:r>
      <w:r>
        <w:rPr>
          <w:rStyle w:val="Style13ptBold"/>
        </w:rPr>
        <w:t xml:space="preserve">14, </w:t>
      </w:r>
      <w:r w:rsidRPr="006B54FA">
        <w:t>(</w:t>
      </w:r>
      <w:r>
        <w:t xml:space="preserve"> Sam Carana is an environmental analyst whose expertise lies in environmental policy and sustainable energy.  He also is a writer and policy developer. “Near-Term Human Extinction”,[  </w:t>
      </w:r>
      <w:hyperlink r:id="rId83" w:history="1">
        <w:r w:rsidRPr="00EF1EBB">
          <w:rPr>
            <w:rStyle w:val="Hyperlink"/>
          </w:rPr>
          <w:t>http://arctic-news.blogspot.com/2014/04/near-term-human-extinction.html</w:t>
        </w:r>
      </w:hyperlink>
      <w:r>
        <w:t xml:space="preserve"> ] , //hss-RJ)</w:t>
      </w:r>
    </w:p>
    <w:p w14:paraId="4CD35B1F" w14:textId="77777777" w:rsidR="001D6E7C" w:rsidRPr="008C1B2E" w:rsidRDefault="001D6E7C" w:rsidP="001D6E7C">
      <w:r>
        <w:t xml:space="preserve">Global Warming and Feedbacks </w:t>
      </w:r>
      <w:r w:rsidRPr="00F87D55">
        <w:rPr>
          <w:rStyle w:val="StyleUnderline"/>
          <w:highlight w:val="green"/>
        </w:rPr>
        <w:t xml:space="preserve">Is there a mechanism that could make humanity go extinct in the not-too-distant future, i.e. within a handful of decades? </w:t>
      </w:r>
      <w:r w:rsidRPr="00F87D55">
        <w:rPr>
          <w:rStyle w:val="StyleUnderline"/>
        </w:rPr>
        <w:t>Most people will be aware that emissions due to human activity are causing global warming</w:t>
      </w:r>
      <w:r w:rsidRPr="00F87D55">
        <w:t>, as illustrated by</w:t>
      </w:r>
      <w:r>
        <w:t xml:space="preserve"> the arrow marked 1 in the image on the left. </w:t>
      </w:r>
      <w:r w:rsidRPr="00F87D55">
        <w:rPr>
          <w:rStyle w:val="StyleUnderline"/>
          <w:highlight w:val="green"/>
        </w:rPr>
        <w:t xml:space="preserve">Global warming can cause changes to the land, to vegetation and to the weather. </w:t>
      </w:r>
      <w:r w:rsidRPr="00F87D55">
        <w:rPr>
          <w:rStyle w:val="StyleUnderline"/>
        </w:rPr>
        <w:t>This</w:t>
      </w:r>
      <w:r w:rsidRPr="006D3541">
        <w:rPr>
          <w:rStyle w:val="StyleUnderline"/>
        </w:rPr>
        <w:t xml:space="preserve"> can result in wildfires that can in turn cause emissions, thus closing the loop and forming a self-reinforcing cycle that progressively makes things worse.</w:t>
      </w:r>
      <w:r>
        <w:rPr>
          <w:rStyle w:val="StyleUnderline"/>
        </w:rPr>
        <w:t xml:space="preserve"> </w:t>
      </w:r>
      <w:r w:rsidRPr="006D3541">
        <w:rPr>
          <w:rStyle w:val="StyleUnderline"/>
        </w:rPr>
        <w:t>Furthermore, less forests and soil carbon also constitute a decrease in carbon sinks, resulting in carbon that would otherwise have been absorbed by such sinks to instead remain in the atmosphere, thus causing more global warming,</w:t>
      </w:r>
      <w:r>
        <w:t xml:space="preserve"> as illustrated by the additional downward arrow in the image on the right. In conclusion, there are a number of processes at work that can all reinforce the impact of global warming. </w:t>
      </w:r>
      <w:r w:rsidRPr="00F87D55">
        <w:rPr>
          <w:rStyle w:val="StyleUnderline"/>
          <w:highlight w:val="green"/>
        </w:rPr>
        <w:t>Emissions can also contribute more directly to land degradation, to changes in vegetation and to more extreme weathe</w:t>
      </w:r>
      <w:r w:rsidRPr="006D3541">
        <w:rPr>
          <w:rStyle w:val="StyleUnderline"/>
        </w:rPr>
        <w:t>r, as indicated by the additional arrow pointing upward in the image on the right. A recent study by Yuan Wang et al. found that aerosols formed by human activities from fast-growing Asian economies can cause more extreme weather,</w:t>
      </w:r>
      <w:r>
        <w:t xml:space="preserve"> making storms along the Pacific </w:t>
      </w:r>
      <w:r w:rsidRPr="00F87D55">
        <w:t>storm</w:t>
      </w:r>
      <w:r>
        <w:t xml:space="preserve"> track deeper, stronger, and more intense, while increasing precipitation and poleward heat transport. Accelerated Warming in the Arctic Similar developments appear to be taking place over the North Atlantic. Huge pollution clouds from North America are moving over the North Atlantic as the Earth spins. In addition, the Gulf Stream carries ever warmer water into the Arctic Ocean. As the image below shows, sea surface temperature anomalies at the highest end of the scale (8 degrees Celsius) are visible off the coast of North America, streching out all the way into the Arctic Ocean. </w:t>
      </w:r>
      <w:r w:rsidRPr="006D3541">
        <w:rPr>
          <w:rStyle w:val="StyleUnderline"/>
        </w:rPr>
        <w:t xml:space="preserve">As said, </w:t>
      </w:r>
      <w:r w:rsidRPr="00F87D55">
        <w:rPr>
          <w:rStyle w:val="StyleUnderline"/>
          <w:highlight w:val="green"/>
        </w:rPr>
        <w:t>feedbacks as are making the situation progressively worse</w:t>
      </w:r>
      <w:r w:rsidRPr="006D3541">
        <w:rPr>
          <w:rStyle w:val="StyleUnderline"/>
        </w:rPr>
        <w:t xml:space="preserve">. Feedback loops are causing warming in the Arctic to accelerate. </w:t>
      </w:r>
      <w:r w:rsidRPr="00F87D55">
        <w:rPr>
          <w:rStyle w:val="StyleUnderline"/>
          <w:highlight w:val="green"/>
        </w:rPr>
        <w:t>Warming in the Arctic is accelerating with the demise of the snow and ice cover in the Arctic</w:t>
      </w:r>
      <w:r w:rsidRPr="006D3541">
        <w:rPr>
          <w:rStyle w:val="StyleUnderline"/>
        </w:rPr>
        <w:t>,</w:t>
      </w:r>
      <w:r>
        <w:t xml:space="preserve"> and this is only feedback #1 out out many feedbacks that are hitting the Arctic, as described in an earlier post. As the temperature difference between the equator and the Arctic decreases, the Jet Stream is changing, making it easier for cold air to move out of the Arctic and for warm air from lower latitudes to move in (feedback #10). Abrupt Climate Change leading to Extinction at Massive Scale The danger is that, as temperatures over the Arctic Ocean warm up further and as the Gulf Stream carries ever warmer water into the Arctic Ocean, </w:t>
      </w:r>
      <w:r w:rsidRPr="00F87D55">
        <w:rPr>
          <w:rStyle w:val="StyleUnderline"/>
          <w:highlight w:val="green"/>
        </w:rPr>
        <w:t>large quantitities of methane will erupt abruptly from the seafloor</w:t>
      </w:r>
      <w:r w:rsidRPr="006D3541">
        <w:rPr>
          <w:rStyle w:val="StyleUnderline"/>
        </w:rPr>
        <w:t xml:space="preserve"> of the Arctic Ocean, adding a third kind of warming, runaway warming resulting in abrupt climate change, and </w:t>
      </w:r>
      <w:r w:rsidRPr="00F87D55">
        <w:rPr>
          <w:rStyle w:val="Emphasis"/>
          <w:highlight w:val="green"/>
        </w:rPr>
        <w:t>leading to mass death, destruction and extinction of species including humans.</w:t>
      </w:r>
      <w:r>
        <w:rPr>
          <w:rStyle w:val="Emphasis"/>
        </w:rPr>
        <w:t xml:space="preserve"> </w:t>
      </w:r>
      <w:r w:rsidRPr="006D3541">
        <w:rPr>
          <w:rStyle w:val="StyleUnderline"/>
        </w:rPr>
        <w:t>Persistence of such a progression makes it inevitable that the rest of Earth will follow the huge temperature rises in the Arctic</w:t>
      </w:r>
      <w:r>
        <w:t xml:space="preserve">. Massive wildfires will first ignite across higher latitudes, adding further greenhouse gas emissions and causing large deposits of soot on the remaining snow and ice on Earth, with a huge veil of methane eventually spreading around the globe. The poster below, from an earlier post, illustrates the danger. </w:t>
      </w:r>
    </w:p>
    <w:p w14:paraId="635B9A03" w14:textId="77777777" w:rsidR="001D6E7C" w:rsidRPr="001D6E7C" w:rsidRDefault="001D6E7C" w:rsidP="001D6E7C"/>
    <w:p w14:paraId="4C30588E" w14:textId="77777777" w:rsidR="001D6E7C" w:rsidRPr="00451A81" w:rsidRDefault="001D6E7C" w:rsidP="001D6E7C">
      <w:pPr>
        <w:spacing w:after="270" w:line="432" w:lineRule="atLeast"/>
        <w:rPr>
          <w:rFonts w:asciiTheme="minorHAnsi" w:hAnsiTheme="minorHAnsi"/>
          <w:color w:val="000000" w:themeColor="text1"/>
          <w:sz w:val="16"/>
          <w:szCs w:val="27"/>
        </w:rPr>
      </w:pPr>
    </w:p>
    <w:p w14:paraId="75C215E6" w14:textId="77777777" w:rsidR="001D6E7C" w:rsidRPr="00142BC8" w:rsidRDefault="001D6E7C" w:rsidP="001D6E7C">
      <w:pPr>
        <w:rPr>
          <w:rFonts w:asciiTheme="minorHAnsi" w:hAnsiTheme="minorHAnsi"/>
          <w:u w:val="single"/>
        </w:rPr>
      </w:pPr>
    </w:p>
    <w:p w14:paraId="31CF2259" w14:textId="77777777" w:rsidR="001D6E7C" w:rsidRDefault="001D6E7C" w:rsidP="001D6E7C">
      <w:pPr>
        <w:pStyle w:val="Heading3"/>
      </w:pPr>
      <w:r>
        <w:t>Warming extensions</w:t>
      </w:r>
    </w:p>
    <w:p w14:paraId="72658BAB" w14:textId="77777777" w:rsidR="001D6E7C" w:rsidRDefault="001D6E7C" w:rsidP="001D6E7C">
      <w:pPr>
        <w:pStyle w:val="Heading4"/>
        <w:rPr>
          <w:rFonts w:eastAsia="Times New Roman"/>
        </w:rPr>
      </w:pPr>
      <w:r>
        <w:rPr>
          <w:rFonts w:eastAsia="Times New Roman"/>
        </w:rPr>
        <w:t xml:space="preserve">Global Warming </w:t>
      </w:r>
      <w:r w:rsidRPr="008D1C5A">
        <w:rPr>
          <w:rFonts w:eastAsia="Times New Roman"/>
        </w:rPr>
        <w:t>leads to mass extinction</w:t>
      </w:r>
    </w:p>
    <w:p w14:paraId="3CAC0912" w14:textId="77777777" w:rsidR="001D6E7C" w:rsidRPr="00CA0C92" w:rsidRDefault="001D6E7C" w:rsidP="001D6E7C">
      <w:pPr>
        <w:rPr>
          <w:rStyle w:val="Style13ptBold"/>
        </w:rPr>
      </w:pPr>
      <w:r w:rsidRPr="00CA0C92">
        <w:rPr>
          <w:rStyle w:val="Style13ptBold"/>
        </w:rPr>
        <w:t xml:space="preserve">Gruber and Schuster, 14  </w:t>
      </w:r>
    </w:p>
    <w:p w14:paraId="2EE4CB63" w14:textId="77777777" w:rsidR="001D6E7C" w:rsidRPr="00CA0C92" w:rsidRDefault="001D6E7C" w:rsidP="001D6E7C">
      <w:pPr>
        <w:rPr>
          <w:sz w:val="16"/>
          <w:szCs w:val="16"/>
        </w:rPr>
      </w:pPr>
      <w:r w:rsidRPr="00CA0C92">
        <w:rPr>
          <w:sz w:val="16"/>
          <w:szCs w:val="16"/>
        </w:rPr>
        <w:t>(</w:t>
      </w:r>
      <w:r>
        <w:rPr>
          <w:sz w:val="16"/>
          <w:szCs w:val="16"/>
        </w:rPr>
        <w:t>BSc in biology from the Hebrew University of Jerusalem and Senior Editor at the Haaretz-TheMarker English Edition</w:t>
      </w:r>
      <w:r w:rsidRPr="00CA0C92">
        <w:rPr>
          <w:sz w:val="16"/>
          <w:szCs w:val="16"/>
        </w:rPr>
        <w:t xml:space="preserve">, 19 June 2014, </w:t>
      </w:r>
      <w:r>
        <w:rPr>
          <w:sz w:val="16"/>
          <w:szCs w:val="16"/>
        </w:rPr>
        <w:t>“</w:t>
      </w:r>
      <w:r w:rsidRPr="00CA0C92">
        <w:rPr>
          <w:sz w:val="16"/>
          <w:szCs w:val="16"/>
        </w:rPr>
        <w:t>A great extinction is on the brink, thanks to mankind Humans have precious little time to re</w:t>
      </w:r>
      <w:r>
        <w:rPr>
          <w:sz w:val="16"/>
          <w:szCs w:val="16"/>
        </w:rPr>
        <w:t>verse the trend, scientists say,”</w:t>
      </w:r>
      <w:r w:rsidRPr="00CA0C92">
        <w:rPr>
          <w:sz w:val="16"/>
          <w:szCs w:val="16"/>
        </w:rPr>
        <w:t xml:space="preserve"> Haaretz, </w:t>
      </w:r>
      <w:hyperlink r:id="rId84" w:history="1">
        <w:r w:rsidRPr="00CA0C92">
          <w:rPr>
            <w:rStyle w:val="Hyperlink"/>
            <w:sz w:val="16"/>
            <w:szCs w:val="16"/>
          </w:rPr>
          <w:t>http://www.haaretz.com/life/nature-environment/1.599802</w:t>
        </w:r>
      </w:hyperlink>
      <w:r w:rsidRPr="00CA0C92">
        <w:rPr>
          <w:sz w:val="16"/>
          <w:szCs w:val="16"/>
        </w:rPr>
        <w:t>, AF)</w:t>
      </w:r>
    </w:p>
    <w:p w14:paraId="1A5B5242" w14:textId="77777777" w:rsidR="001D6E7C" w:rsidRDefault="001D6E7C" w:rsidP="001D6E7C">
      <w:pPr>
        <w:shd w:val="clear" w:color="auto" w:fill="FFFFFF"/>
        <w:spacing w:after="300" w:line="300" w:lineRule="atLeast"/>
        <w:rPr>
          <w:rStyle w:val="StyleUnderline"/>
        </w:rPr>
      </w:pPr>
      <w:r w:rsidRPr="009D67EA">
        <w:rPr>
          <w:rFonts w:ascii="Georgia" w:eastAsia="Times New Roman" w:hAnsi="Georgia" w:cs="Times New Roman"/>
          <w:color w:val="000000"/>
          <w:sz w:val="16"/>
          <w:szCs w:val="16"/>
        </w:rPr>
        <w:t xml:space="preserve">Planet </w:t>
      </w:r>
      <w:r w:rsidRPr="009D67EA">
        <w:rPr>
          <w:rStyle w:val="StyleUnderline"/>
        </w:rPr>
        <w:t>Earth is on the brink of a mass extinction event comparable in scale to the one that wiped out the dinosaurs 65 million years ago</w:t>
      </w:r>
      <w:r w:rsidRPr="009D67EA">
        <w:rPr>
          <w:rFonts w:ascii="Georgia" w:eastAsia="Times New Roman" w:hAnsi="Georgia" w:cs="Times New Roman"/>
          <w:color w:val="000000"/>
          <w:sz w:val="16"/>
          <w:szCs w:val="16"/>
        </w:rPr>
        <w:t xml:space="preserve">, a landmark study by an international group of scientists has concluded. </w:t>
      </w:r>
      <w:r w:rsidRPr="009D67EA">
        <w:rPr>
          <w:rStyle w:val="StyleUnderline"/>
        </w:rPr>
        <w:t>It would be the sixth major extinction event in the history of the planet - but this time, the cause is man</w:t>
      </w:r>
      <w:r w:rsidRPr="009D67EA">
        <w:rPr>
          <w:rFonts w:ascii="Georgia" w:eastAsia="Times New Roman" w:hAnsi="Georgia" w:cs="Times New Roman"/>
          <w:color w:val="000000"/>
          <w:sz w:val="16"/>
          <w:szCs w:val="16"/>
        </w:rPr>
        <w:t xml:space="preserve">, and there's precious little time to reverse the trend. </w:t>
      </w:r>
      <w:r w:rsidRPr="009D67EA">
        <w:rPr>
          <w:rStyle w:val="StyleUnderline"/>
        </w:rPr>
        <w:t xml:space="preserve">Part is the human predilection for hunting for its own sake, but the greater part is man-made climate change. </w:t>
      </w:r>
      <w:r w:rsidRPr="009D67EA">
        <w:rPr>
          <w:rFonts w:ascii="Georgia" w:eastAsia="Times New Roman" w:hAnsi="Georgia" w:cs="Times New Roman"/>
          <w:color w:val="000000"/>
          <w:sz w:val="16"/>
          <w:szCs w:val="16"/>
        </w:rPr>
        <w:t xml:space="preserve">The researchers found that </w:t>
      </w:r>
      <w:r w:rsidRPr="009D67EA">
        <w:rPr>
          <w:rStyle w:val="StyleUnderline"/>
        </w:rPr>
        <w:t xml:space="preserve">extinction rates are currently </w:t>
      </w:r>
      <w:hyperlink r:id="rId85" w:history="1">
        <w:r w:rsidRPr="009D67EA">
          <w:rPr>
            <w:rStyle w:val="StyleUnderline"/>
          </w:rPr>
          <w:t>1,000 times higher than normal</w:t>
        </w:r>
      </w:hyperlink>
      <w:r w:rsidRPr="009D67EA">
        <w:rPr>
          <w:rStyle w:val="StyleUnderline"/>
        </w:rPr>
        <w:t xml:space="preserve"> due to</w:t>
      </w:r>
      <w:r w:rsidRPr="009D67EA">
        <w:rPr>
          <w:rFonts w:ascii="Georgia" w:eastAsia="Times New Roman" w:hAnsi="Georgia" w:cs="Times New Roman"/>
          <w:color w:val="000000"/>
          <w:sz w:val="16"/>
          <w:szCs w:val="16"/>
        </w:rPr>
        <w:t xml:space="preserve"> deforestation, </w:t>
      </w:r>
      <w:r w:rsidRPr="009D67EA">
        <w:rPr>
          <w:rStyle w:val="StyleUnderline"/>
        </w:rPr>
        <w:t>global climate change, as well as over-fishing</w:t>
      </w:r>
      <w:r w:rsidRPr="009D67EA">
        <w:rPr>
          <w:rFonts w:ascii="Georgia" w:eastAsia="Times New Roman" w:hAnsi="Georgia" w:cs="Times New Roman"/>
          <w:color w:val="000000"/>
          <w:sz w:val="16"/>
          <w:szCs w:val="16"/>
        </w:rPr>
        <w:t xml:space="preserve">, which is killing off not only the fish that people like to eat, but a lot of other species as well. Duke University biologist and conservation expert Stuart Pimm says planet </w:t>
      </w:r>
      <w:r w:rsidRPr="009D67EA">
        <w:rPr>
          <w:rStyle w:val="StyleUnderline"/>
        </w:rPr>
        <w:t>Earth's time is running out</w:t>
      </w:r>
      <w:r w:rsidRPr="009D67EA">
        <w:rPr>
          <w:rFonts w:ascii="Georgia" w:eastAsia="Times New Roman" w:hAnsi="Georgia" w:cs="Times New Roman"/>
          <w:color w:val="000000"/>
          <w:sz w:val="16"/>
          <w:szCs w:val="16"/>
        </w:rPr>
        <w:t xml:space="preserve">. And since man is to blame, Pimm and other scientists from around the world say in their landmark study that </w:t>
      </w:r>
      <w:r w:rsidRPr="009D67EA">
        <w:rPr>
          <w:rStyle w:val="StyleUnderline"/>
        </w:rPr>
        <w:t xml:space="preserve">unless humans change their behavior immediately, Earth as we know it today will soon cease to exist. </w:t>
      </w:r>
      <w:r w:rsidRPr="009D67EA">
        <w:rPr>
          <w:rFonts w:ascii="Georgia" w:eastAsia="Times New Roman" w:hAnsi="Georgia" w:cs="Times New Roman"/>
          <w:color w:val="000000"/>
          <w:sz w:val="16"/>
          <w:szCs w:val="16"/>
        </w:rPr>
        <w:t>Immediately means now, not whenever mankind gets around to it. "</w:t>
      </w:r>
      <w:r w:rsidRPr="009D67EA">
        <w:rPr>
          <w:rStyle w:val="StyleUnderline"/>
        </w:rPr>
        <w:t>When you look at</w:t>
      </w:r>
      <w:r w:rsidRPr="009D67EA">
        <w:rPr>
          <w:rFonts w:ascii="Georgia" w:eastAsia="Times New Roman" w:hAnsi="Georgia" w:cs="Times New Roman"/>
          <w:color w:val="000000"/>
          <w:sz w:val="16"/>
          <w:szCs w:val="16"/>
        </w:rPr>
        <w:t xml:space="preserve"> the range of unsustainable things that we are doing to the planet</w:t>
      </w:r>
      <w:r w:rsidRPr="009D67EA">
        <w:rPr>
          <w:rStyle w:val="Style13ptBold"/>
        </w:rPr>
        <w:t xml:space="preserve">, </w:t>
      </w:r>
      <w:r w:rsidRPr="009D67EA">
        <w:rPr>
          <w:rStyle w:val="StyleUnderline"/>
        </w:rPr>
        <w:t>changing the atmosphere, global warming, massively depleting fisheries, driving species to extinction, we realize that we have a decade or two,"</w:t>
      </w:r>
      <w:r w:rsidRPr="009D67EA">
        <w:rPr>
          <w:rFonts w:ascii="Georgia" w:eastAsia="Times New Roman" w:hAnsi="Georgia" w:cs="Times New Roman"/>
          <w:color w:val="000000"/>
          <w:sz w:val="16"/>
          <w:szCs w:val="16"/>
        </w:rPr>
        <w:t xml:space="preserve"> says Pimm. "If we keep on doing what we are doing, </w:t>
      </w:r>
      <w:r w:rsidRPr="009D67EA">
        <w:rPr>
          <w:rStyle w:val="StyleUnderline"/>
        </w:rPr>
        <w:t>by the end of the century our planet will really be a pretty horrendous place."</w:t>
      </w:r>
    </w:p>
    <w:p w14:paraId="3C6F77C8" w14:textId="77777777" w:rsidR="001D6E7C" w:rsidRDefault="001D6E7C" w:rsidP="001D6E7C">
      <w:pPr>
        <w:keepNext/>
        <w:keepLines/>
        <w:spacing w:before="200"/>
        <w:outlineLvl w:val="3"/>
        <w:rPr>
          <w:rFonts w:eastAsiaTheme="majorEastAsia" w:cstheme="majorBidi"/>
          <w:b/>
          <w:iCs/>
          <w:sz w:val="26"/>
        </w:rPr>
      </w:pPr>
      <w:r w:rsidRPr="00091B35">
        <w:rPr>
          <w:rFonts w:eastAsiaTheme="majorEastAsia" w:cstheme="majorBidi"/>
          <w:b/>
          <w:iCs/>
          <w:sz w:val="26"/>
        </w:rPr>
        <w:t>If the US doesn’t take the lead no one else will—guarantees extinction</w:t>
      </w:r>
    </w:p>
    <w:p w14:paraId="1B530A47" w14:textId="77777777" w:rsidR="001D6E7C" w:rsidRPr="00091B35" w:rsidRDefault="001D6E7C" w:rsidP="001D6E7C">
      <w:r w:rsidRPr="00091B35">
        <w:rPr>
          <w:b/>
          <w:bCs/>
          <w:sz w:val="26"/>
        </w:rPr>
        <w:t>Pascual and Zambetakis 2010</w:t>
      </w:r>
      <w:r w:rsidRPr="00091B35">
        <w:t xml:space="preserve"> (Carlos [US Ambassador to Mexico, Served as VP of foreign policy @ Brookings] and Evie [Brookings]; The Geopolitics of Energy: From Security to Survival; Energy Security; 26-27; kdf)</w:t>
      </w:r>
    </w:p>
    <w:p w14:paraId="5BBDF85E" w14:textId="77777777" w:rsidR="001D6E7C" w:rsidRPr="00091B35" w:rsidRDefault="001D6E7C" w:rsidP="001D6E7C">
      <w:pPr>
        <w:rPr>
          <w:b/>
          <w:bCs/>
          <w:u w:val="single"/>
        </w:rPr>
      </w:pPr>
      <w:r w:rsidRPr="00091B35">
        <w:rPr>
          <w:sz w:val="14"/>
        </w:rPr>
        <w:t xml:space="preserve">Among these groups, </w:t>
      </w:r>
      <w:r w:rsidRPr="00091B35">
        <w:rPr>
          <w:b/>
          <w:bCs/>
          <w:u w:val="single"/>
        </w:rPr>
        <w:t>the United States has the capacity to play a pivotal</w:t>
      </w:r>
      <w:r w:rsidRPr="00091B35">
        <w:rPr>
          <w:bCs/>
          <w:sz w:val="12"/>
        </w:rPr>
        <w:t>¶</w:t>
      </w:r>
      <w:r w:rsidRPr="00091B35">
        <w:rPr>
          <w:b/>
          <w:bCs/>
          <w:u w:val="single"/>
        </w:rPr>
        <w:t xml:space="preserve"> role</w:t>
      </w:r>
      <w:r w:rsidRPr="00091B35">
        <w:rPr>
          <w:sz w:val="14"/>
        </w:rPr>
        <w:t xml:space="preserve">. </w:t>
      </w:r>
      <w:r w:rsidRPr="00091B35">
        <w:rPr>
          <w:b/>
          <w:bCs/>
          <w:u w:val="single"/>
        </w:rPr>
        <w:t>China and India will not move toward more proactive domestic</w:t>
      </w:r>
      <w:r w:rsidRPr="00091B35">
        <w:rPr>
          <w:bCs/>
          <w:sz w:val="12"/>
        </w:rPr>
        <w:t>¶</w:t>
      </w:r>
      <w:r w:rsidRPr="00091B35">
        <w:rPr>
          <w:b/>
          <w:bCs/>
          <w:u w:val="single"/>
        </w:rPr>
        <w:t xml:space="preserve"> policies if the United States does not set the example</w:t>
      </w:r>
      <w:r w:rsidRPr="00091B35">
        <w:rPr>
          <w:sz w:val="14"/>
        </w:rPr>
        <w:t>. Along with Europe</w:t>
      </w:r>
      <w:r w:rsidRPr="00091B35">
        <w:rPr>
          <w:sz w:val="12"/>
        </w:rPr>
        <w:t>¶</w:t>
      </w:r>
      <w:r w:rsidRPr="00091B35">
        <w:rPr>
          <w:sz w:val="14"/>
        </w:rPr>
        <w:t xml:space="preserve"> and Japan, the United States has the capacity to demonstrate that green</w:t>
      </w:r>
      <w:r w:rsidRPr="00091B35">
        <w:rPr>
          <w:sz w:val="12"/>
        </w:rPr>
        <w:t>¶</w:t>
      </w:r>
      <w:r w:rsidRPr="00091B35">
        <w:rPr>
          <w:sz w:val="14"/>
        </w:rPr>
        <w:t xml:space="preserve"> technology and conservation can be compatible with growth and a foreign</w:t>
      </w:r>
      <w:r w:rsidRPr="00091B35">
        <w:rPr>
          <w:sz w:val="12"/>
        </w:rPr>
        <w:t>¶</w:t>
      </w:r>
      <w:r w:rsidRPr="00091B35">
        <w:rPr>
          <w:sz w:val="14"/>
        </w:rPr>
        <w:t xml:space="preserve"> policy that is more independent of energy suppliers. T</w:t>
      </w:r>
      <w:r w:rsidRPr="00091B35">
        <w:rPr>
          <w:b/>
          <w:bCs/>
          <w:u w:val="single"/>
        </w:rPr>
        <w:t>he United States also stands to benefit from accelerated commercialization of green technologies</w:t>
      </w:r>
      <w:r w:rsidRPr="00091B35">
        <w:rPr>
          <w:bCs/>
          <w:sz w:val="12"/>
        </w:rPr>
        <w:t>¶</w:t>
      </w:r>
      <w:r w:rsidRPr="00091B35">
        <w:rPr>
          <w:b/>
          <w:bCs/>
          <w:u w:val="single"/>
        </w:rPr>
        <w:t xml:space="preserve"> and the development of global markets in energy-efficient and</w:t>
      </w:r>
      <w:r w:rsidRPr="00091B35">
        <w:rPr>
          <w:bCs/>
          <w:sz w:val="12"/>
        </w:rPr>
        <w:t>¶</w:t>
      </w:r>
      <w:r w:rsidRPr="00091B35">
        <w:rPr>
          <w:b/>
          <w:bCs/>
          <w:u w:val="single"/>
        </w:rPr>
        <w:t xml:space="preserve"> clean energy technologies</w:t>
      </w:r>
      <w:r w:rsidRPr="00091B35">
        <w:rPr>
          <w:sz w:val="14"/>
        </w:rPr>
        <w:t xml:space="preserve">. </w:t>
      </w:r>
      <w:r w:rsidRPr="00091B35">
        <w:rPr>
          <w:b/>
          <w:bCs/>
          <w:u w:val="single"/>
        </w:rPr>
        <w:t>The ability of the United States to lead</w:t>
      </w:r>
      <w:r w:rsidRPr="00091B35">
        <w:rPr>
          <w:sz w:val="14"/>
        </w:rPr>
        <w:t>, however,</w:t>
      </w:r>
      <w:r w:rsidRPr="00091B35">
        <w:rPr>
          <w:sz w:val="12"/>
        </w:rPr>
        <w:t>¶</w:t>
      </w:r>
      <w:r w:rsidRPr="00091B35">
        <w:rPr>
          <w:sz w:val="14"/>
        </w:rPr>
        <w:t xml:space="preserve"> </w:t>
      </w:r>
      <w:r w:rsidRPr="00091B35">
        <w:rPr>
          <w:b/>
          <w:bCs/>
          <w:u w:val="single"/>
        </w:rPr>
        <w:t>will depend on domestic action-on whether it will undertake on a</w:t>
      </w:r>
      <w:r w:rsidRPr="00091B35">
        <w:rPr>
          <w:bCs/>
          <w:sz w:val="12"/>
        </w:rPr>
        <w:t>¶</w:t>
      </w:r>
      <w:r w:rsidRPr="00091B35">
        <w:rPr>
          <w:b/>
          <w:bCs/>
          <w:u w:val="single"/>
        </w:rPr>
        <w:t xml:space="preserve"> national basis a systematic strategy to price carbon and curb emissions</w:t>
      </w:r>
      <w:r w:rsidRPr="00091B35">
        <w:rPr>
          <w:sz w:val="14"/>
        </w:rPr>
        <w:t>. If</w:t>
      </w:r>
      <w:r w:rsidRPr="00091B35">
        <w:rPr>
          <w:sz w:val="12"/>
        </w:rPr>
        <w:t>¶</w:t>
      </w:r>
      <w:r w:rsidRPr="00091B35">
        <w:rPr>
          <w:sz w:val="14"/>
        </w:rPr>
        <w:t xml:space="preserve"> it does the scale and importance of the U.S. market can be a driver for</w:t>
      </w:r>
      <w:r w:rsidRPr="00091B35">
        <w:rPr>
          <w:sz w:val="12"/>
        </w:rPr>
        <w:t>¶</w:t>
      </w:r>
      <w:r w:rsidRPr="00091B35">
        <w:rPr>
          <w:sz w:val="14"/>
        </w:rPr>
        <w:t xml:space="preserve"> global change. </w:t>
      </w:r>
      <w:r w:rsidRPr="00091B35">
        <w:rPr>
          <w:b/>
          <w:bCs/>
          <w:u w:val="single"/>
        </w:rPr>
        <w:t>If it fails to act, then the United States will find that over</w:t>
      </w:r>
      <w:r w:rsidRPr="00091B35">
        <w:rPr>
          <w:bCs/>
          <w:sz w:val="12"/>
        </w:rPr>
        <w:t>¶</w:t>
      </w:r>
      <w:r w:rsidRPr="00091B35">
        <w:rPr>
          <w:b/>
          <w:bCs/>
          <w:u w:val="single"/>
        </w:rPr>
        <w:t xml:space="preserve"> time the opportunity for leadership to curb climate change will be replaced</w:t>
      </w:r>
      <w:r w:rsidRPr="00091B35">
        <w:rPr>
          <w:bCs/>
          <w:sz w:val="12"/>
        </w:rPr>
        <w:t>¶</w:t>
      </w:r>
      <w:r w:rsidRPr="00091B35">
        <w:rPr>
          <w:b/>
          <w:bCs/>
          <w:u w:val="single"/>
        </w:rPr>
        <w:t xml:space="preserve"> by the need for crisis management as localized wars, migration, poverty,</w:t>
      </w:r>
      <w:r w:rsidRPr="00091B35">
        <w:rPr>
          <w:bCs/>
          <w:sz w:val="12"/>
        </w:rPr>
        <w:t>¶</w:t>
      </w:r>
      <w:r w:rsidRPr="00091B35">
        <w:rPr>
          <w:b/>
          <w:bCs/>
          <w:u w:val="single"/>
        </w:rPr>
        <w:t xml:space="preserve"> and humanitarian catastrophes increasingly absorb international attention</w:t>
      </w:r>
      <w:r w:rsidRPr="00091B35">
        <w:rPr>
          <w:bCs/>
          <w:sz w:val="12"/>
        </w:rPr>
        <w:t>¶</w:t>
      </w:r>
      <w:r w:rsidRPr="00091B35">
        <w:rPr>
          <w:b/>
          <w:bCs/>
          <w:u w:val="single"/>
        </w:rPr>
        <w:t xml:space="preserve"> and resources.</w:t>
      </w:r>
      <w:r w:rsidRPr="00091B35">
        <w:rPr>
          <w:sz w:val="14"/>
        </w:rPr>
        <w:t xml:space="preserve"> Eventually</w:t>
      </w:r>
      <w:r w:rsidRPr="00091B35">
        <w:rPr>
          <w:b/>
          <w:bCs/>
          <w:u w:val="single"/>
        </w:rPr>
        <w:t>, its failure to act will come back to U.S.</w:t>
      </w:r>
      <w:r w:rsidRPr="00091B35">
        <w:rPr>
          <w:bCs/>
          <w:sz w:val="12"/>
        </w:rPr>
        <w:t>¶</w:t>
      </w:r>
      <w:r w:rsidRPr="00091B35">
        <w:rPr>
          <w:b/>
          <w:bCs/>
          <w:u w:val="single"/>
        </w:rPr>
        <w:t xml:space="preserve"> borders in a way that will make the Katrina disaster seem relatively tame.</w:t>
      </w:r>
    </w:p>
    <w:p w14:paraId="21EE1F4B" w14:textId="77777777" w:rsidR="001D6E7C" w:rsidRPr="000C11FA" w:rsidRDefault="001D6E7C" w:rsidP="001D6E7C">
      <w:pPr>
        <w:keepNext/>
        <w:keepLines/>
        <w:spacing w:before="200"/>
        <w:outlineLvl w:val="3"/>
        <w:rPr>
          <w:rFonts w:eastAsiaTheme="majorEastAsia" w:cstheme="majorBidi"/>
          <w:b/>
          <w:bCs/>
          <w:iCs/>
          <w:sz w:val="26"/>
        </w:rPr>
      </w:pPr>
      <w:r w:rsidRPr="000C11FA">
        <w:rPr>
          <w:rFonts w:eastAsiaTheme="majorEastAsia" w:cstheme="majorBidi"/>
          <w:b/>
          <w:bCs/>
          <w:iCs/>
          <w:sz w:val="26"/>
        </w:rPr>
        <w:t>The best and most recent study has found that warming is anthropogenic with absolute certainty</w:t>
      </w:r>
    </w:p>
    <w:p w14:paraId="47333E5D" w14:textId="77777777" w:rsidR="001D6E7C" w:rsidRPr="000C11FA" w:rsidRDefault="001D6E7C" w:rsidP="001D6E7C">
      <w:pPr>
        <w:rPr>
          <w:sz w:val="16"/>
          <w:szCs w:val="16"/>
        </w:rPr>
      </w:pPr>
      <w:r w:rsidRPr="000C11FA">
        <w:rPr>
          <w:b/>
          <w:bCs/>
          <w:sz w:val="26"/>
        </w:rPr>
        <w:t>Gleckler et al 2012</w:t>
      </w:r>
      <w:r w:rsidRPr="000C11FA">
        <w:t xml:space="preserve"> </w:t>
      </w:r>
      <w:r w:rsidRPr="000C11FA">
        <w:rPr>
          <w:sz w:val="16"/>
          <w:szCs w:val="16"/>
        </w:rPr>
        <w:t>(P.J., B. D. Santer, C. M. Domingues, D.W. Pierce, T. P. Barnett, J. A. Church,</w:t>
      </w:r>
    </w:p>
    <w:p w14:paraId="13EC3F85" w14:textId="77777777" w:rsidR="001D6E7C" w:rsidRPr="000C11FA" w:rsidRDefault="001D6E7C" w:rsidP="001D6E7C">
      <w:pPr>
        <w:rPr>
          <w:sz w:val="16"/>
          <w:szCs w:val="16"/>
        </w:rPr>
      </w:pPr>
      <w:r w:rsidRPr="000C11FA">
        <w:rPr>
          <w:sz w:val="16"/>
          <w:szCs w:val="16"/>
        </w:rPr>
        <w:t>K. E. Taylor, K. M. AchutaRao, T. P. Boyer, M. Ishii and P. M. Caldwell  [Program for Climate Model Diagnosis and Intercomparison, Lawrence Livermore National Laboratory; Antarctic and Climate Ecosystems Cooperative Research Centre; Centre for AustralianWeather and Climate¶ Research andWealth from Oceans Flagship; Climate¶ Research Division, Scripps Institution of Oceanography; Indian Institute of Technology; National Oceanographic Data Center, NOAA; Climate Research Department,¶ Meteorological Research Institute]; Human-induced global ocean warming on multidecadal timescales; DOI: 10.1038/NCLIMATE1553; kdf)</w:t>
      </w:r>
    </w:p>
    <w:p w14:paraId="694D7A9A" w14:textId="77777777" w:rsidR="001D6E7C" w:rsidRPr="000C11FA" w:rsidRDefault="001D6E7C" w:rsidP="001D6E7C">
      <w:pPr>
        <w:rPr>
          <w:sz w:val="16"/>
          <w:szCs w:val="16"/>
        </w:rPr>
      </w:pPr>
      <w:r w:rsidRPr="000C11FA">
        <w:rPr>
          <w:sz w:val="16"/>
          <w:szCs w:val="16"/>
        </w:rPr>
        <w:t>Large-scale increases in upper-ocean temperatures are evident</w:t>
      </w:r>
      <w:r w:rsidRPr="000C11FA">
        <w:rPr>
          <w:sz w:val="12"/>
          <w:szCs w:val="16"/>
        </w:rPr>
        <w:t xml:space="preserve">¶ </w:t>
      </w:r>
      <w:r w:rsidRPr="000C11FA">
        <w:rPr>
          <w:sz w:val="16"/>
          <w:szCs w:val="16"/>
        </w:rPr>
        <w:t xml:space="preserve">in observational records1. </w:t>
      </w:r>
      <w:r w:rsidRPr="000C11FA">
        <w:t>Several studies have used</w:t>
      </w:r>
      <w:r w:rsidRPr="000C11FA">
        <w:rPr>
          <w:sz w:val="12"/>
        </w:rPr>
        <w:t xml:space="preserve">¶ </w:t>
      </w:r>
      <w:r w:rsidRPr="000C11FA">
        <w:t>well-established detection and attribution methods to demonstrate</w:t>
      </w:r>
      <w:r w:rsidRPr="000C11FA">
        <w:rPr>
          <w:sz w:val="12"/>
        </w:rPr>
        <w:t xml:space="preserve">¶ </w:t>
      </w:r>
      <w:r w:rsidRPr="000C11FA">
        <w:t>that the observed basin-scale temperature changes</w:t>
      </w:r>
      <w:r w:rsidRPr="000C11FA">
        <w:rPr>
          <w:sz w:val="12"/>
        </w:rPr>
        <w:t xml:space="preserve">¶ </w:t>
      </w:r>
      <w:r w:rsidRPr="000C11FA">
        <w:t>are consistent with model responses to anthropogenic forcing</w:t>
      </w:r>
      <w:r w:rsidRPr="000C11FA">
        <w:rPr>
          <w:sz w:val="12"/>
        </w:rPr>
        <w:t xml:space="preserve">¶ </w:t>
      </w:r>
      <w:r w:rsidRPr="000C11FA">
        <w:t>and inconsistent with model-based estimates of natural</w:t>
      </w:r>
      <w:r w:rsidRPr="000C11FA">
        <w:rPr>
          <w:sz w:val="12"/>
        </w:rPr>
        <w:t xml:space="preserve">¶ </w:t>
      </w:r>
      <w:r w:rsidRPr="000C11FA">
        <w:t>variability</w:t>
      </w:r>
      <w:r w:rsidRPr="000C11FA">
        <w:rPr>
          <w:sz w:val="16"/>
          <w:szCs w:val="16"/>
        </w:rPr>
        <w:t>2–5. These studies relied on a single observational</w:t>
      </w:r>
      <w:r w:rsidRPr="000C11FA">
        <w:rPr>
          <w:sz w:val="12"/>
          <w:szCs w:val="16"/>
        </w:rPr>
        <w:t xml:space="preserve">¶ </w:t>
      </w:r>
      <w:r w:rsidRPr="000C11FA">
        <w:rPr>
          <w:sz w:val="16"/>
          <w:szCs w:val="16"/>
        </w:rPr>
        <w:t>data set and employed results from only one or two models.</w:t>
      </w:r>
      <w:r w:rsidRPr="000C11FA">
        <w:rPr>
          <w:sz w:val="12"/>
          <w:szCs w:val="16"/>
        </w:rPr>
        <w:t xml:space="preserve">¶ </w:t>
      </w:r>
      <w:r w:rsidRPr="000C11FA">
        <w:rPr>
          <w:b/>
          <w:bCs/>
          <w:u w:val="single"/>
        </w:rPr>
        <w:t>Recent identification of systematic instrumental biases6</w:t>
      </w:r>
      <w:r w:rsidRPr="000C11FA">
        <w:rPr>
          <w:b/>
          <w:bCs/>
          <w:sz w:val="12"/>
          <w:u w:val="single"/>
        </w:rPr>
        <w:t xml:space="preserve">¶ </w:t>
      </w:r>
      <w:r w:rsidRPr="000C11FA">
        <w:rPr>
          <w:b/>
          <w:bCs/>
          <w:u w:val="single"/>
        </w:rPr>
        <w:t>in expendable bathythermograph data has led to improved</w:t>
      </w:r>
      <w:r w:rsidRPr="000C11FA">
        <w:rPr>
          <w:b/>
          <w:bCs/>
          <w:sz w:val="12"/>
          <w:u w:val="single"/>
        </w:rPr>
        <w:t xml:space="preserve">¶ </w:t>
      </w:r>
      <w:r w:rsidRPr="000C11FA">
        <w:rPr>
          <w:b/>
          <w:bCs/>
          <w:u w:val="single"/>
        </w:rPr>
        <w:t>estimates of ocean temperature variability and trends7–9 and</w:t>
      </w:r>
      <w:r w:rsidRPr="000C11FA">
        <w:rPr>
          <w:b/>
          <w:bCs/>
          <w:sz w:val="12"/>
          <w:u w:val="single"/>
        </w:rPr>
        <w:t xml:space="preserve">¶ </w:t>
      </w:r>
      <w:r w:rsidRPr="000C11FA">
        <w:rPr>
          <w:b/>
          <w:bCs/>
          <w:u w:val="single"/>
        </w:rPr>
        <w:t>provide motivation to revisit earlier detection and attribution</w:t>
      </w:r>
      <w:r w:rsidRPr="000C11FA">
        <w:rPr>
          <w:b/>
          <w:bCs/>
          <w:sz w:val="12"/>
          <w:u w:val="single"/>
        </w:rPr>
        <w:t xml:space="preserve">¶ </w:t>
      </w:r>
      <w:r w:rsidRPr="000C11FA">
        <w:rPr>
          <w:b/>
          <w:bCs/>
          <w:u w:val="single"/>
        </w:rPr>
        <w:t>studies.We examine the causes of ocean warming using these</w:t>
      </w:r>
      <w:r w:rsidRPr="000C11FA">
        <w:rPr>
          <w:b/>
          <w:bCs/>
          <w:sz w:val="12"/>
          <w:u w:val="single"/>
        </w:rPr>
        <w:t xml:space="preserve">¶ </w:t>
      </w:r>
      <w:r w:rsidRPr="000C11FA">
        <w:rPr>
          <w:b/>
          <w:bCs/>
          <w:u w:val="single"/>
        </w:rPr>
        <w:t>improved observational estimates</w:t>
      </w:r>
      <w:r w:rsidRPr="000C11FA">
        <w:rPr>
          <w:sz w:val="16"/>
          <w:szCs w:val="16"/>
        </w:rPr>
        <w:t>, together with results from</w:t>
      </w:r>
      <w:r w:rsidRPr="000C11FA">
        <w:rPr>
          <w:sz w:val="12"/>
          <w:szCs w:val="16"/>
        </w:rPr>
        <w:t xml:space="preserve">¶ </w:t>
      </w:r>
      <w:r w:rsidRPr="000C11FA">
        <w:rPr>
          <w:sz w:val="16"/>
          <w:szCs w:val="16"/>
        </w:rPr>
        <w:t>a large multimodel archive of externally forced and unforced</w:t>
      </w:r>
      <w:r w:rsidRPr="000C11FA">
        <w:rPr>
          <w:sz w:val="12"/>
          <w:szCs w:val="16"/>
        </w:rPr>
        <w:t xml:space="preserve">¶ </w:t>
      </w:r>
      <w:r w:rsidRPr="000C11FA">
        <w:rPr>
          <w:sz w:val="16"/>
          <w:szCs w:val="16"/>
        </w:rPr>
        <w:t>simulations. The time evolution of upper ocean temperature</w:t>
      </w:r>
      <w:r w:rsidRPr="000C11FA">
        <w:rPr>
          <w:sz w:val="12"/>
          <w:szCs w:val="16"/>
        </w:rPr>
        <w:t xml:space="preserve">¶ </w:t>
      </w:r>
      <w:r w:rsidRPr="000C11FA">
        <w:rPr>
          <w:sz w:val="16"/>
          <w:szCs w:val="16"/>
        </w:rPr>
        <w:t>changes in the newer observational estimates is similar to</w:t>
      </w:r>
      <w:r w:rsidRPr="000C11FA">
        <w:rPr>
          <w:sz w:val="12"/>
          <w:szCs w:val="16"/>
        </w:rPr>
        <w:t xml:space="preserve">¶ </w:t>
      </w:r>
      <w:r w:rsidRPr="000C11FA">
        <w:rPr>
          <w:sz w:val="16"/>
          <w:szCs w:val="16"/>
        </w:rPr>
        <w:t>that of the multimodel average of simulations that include the</w:t>
      </w:r>
      <w:r w:rsidRPr="000C11FA">
        <w:rPr>
          <w:sz w:val="12"/>
          <w:szCs w:val="16"/>
        </w:rPr>
        <w:t xml:space="preserve">¶ </w:t>
      </w:r>
      <w:r w:rsidRPr="000C11FA">
        <w:rPr>
          <w:sz w:val="16"/>
          <w:szCs w:val="16"/>
        </w:rPr>
        <w:t xml:space="preserve">effects of volcanic eruptions. </w:t>
      </w:r>
      <w:r w:rsidRPr="000C11FA">
        <w:rPr>
          <w:b/>
          <w:bCs/>
          <w:u w:val="single"/>
        </w:rPr>
        <w:t>Our detection and attribution</w:t>
      </w:r>
      <w:r w:rsidRPr="000C11FA">
        <w:rPr>
          <w:b/>
          <w:bCs/>
          <w:sz w:val="12"/>
          <w:u w:val="single"/>
        </w:rPr>
        <w:t xml:space="preserve">¶ </w:t>
      </w:r>
      <w:r w:rsidRPr="000C11FA">
        <w:rPr>
          <w:b/>
          <w:bCs/>
          <w:u w:val="single"/>
        </w:rPr>
        <w:t>analysis systematically examines the sensitivity of results to</w:t>
      </w:r>
      <w:r w:rsidRPr="000C11FA">
        <w:rPr>
          <w:b/>
          <w:bCs/>
          <w:sz w:val="12"/>
          <w:u w:val="single"/>
        </w:rPr>
        <w:t xml:space="preserve">¶ </w:t>
      </w:r>
      <w:r w:rsidRPr="000C11FA">
        <w:rPr>
          <w:b/>
          <w:bCs/>
          <w:u w:val="single"/>
        </w:rPr>
        <w:t xml:space="preserve">a variety of model and data-processing choices. </w:t>
      </w:r>
      <w:r w:rsidRPr="000C11FA">
        <w:rPr>
          <w:b/>
          <w:iCs/>
          <w:u w:val="single"/>
          <w:bdr w:val="single" w:sz="18" w:space="0" w:color="auto"/>
        </w:rPr>
        <w:t>When global</w:t>
      </w:r>
      <w:r w:rsidRPr="000C11FA">
        <w:rPr>
          <w:b/>
          <w:iCs/>
          <w:sz w:val="12"/>
          <w:u w:val="single"/>
          <w:bdr w:val="single" w:sz="18" w:space="0" w:color="auto"/>
        </w:rPr>
        <w:t xml:space="preserve">¶ </w:t>
      </w:r>
      <w:r w:rsidRPr="000C11FA">
        <w:rPr>
          <w:b/>
          <w:iCs/>
          <w:u w:val="single"/>
          <w:bdr w:val="single" w:sz="18" w:space="0" w:color="auto"/>
        </w:rPr>
        <w:t>mean changes are included, we consistently obtain a positive</w:t>
      </w:r>
      <w:r w:rsidRPr="000C11FA">
        <w:rPr>
          <w:b/>
          <w:iCs/>
          <w:sz w:val="12"/>
          <w:u w:val="single"/>
          <w:bdr w:val="single" w:sz="18" w:space="0" w:color="auto"/>
        </w:rPr>
        <w:t xml:space="preserve">¶ </w:t>
      </w:r>
      <w:r w:rsidRPr="000C11FA">
        <w:rPr>
          <w:b/>
          <w:iCs/>
          <w:u w:val="single"/>
          <w:bdr w:val="single" w:sz="18" w:space="0" w:color="auto"/>
        </w:rPr>
        <w:t>identification (at the 1% significance level) of an anthropogenic</w:t>
      </w:r>
      <w:r w:rsidRPr="000C11FA">
        <w:rPr>
          <w:b/>
          <w:iCs/>
          <w:sz w:val="12"/>
          <w:u w:val="single"/>
          <w:bdr w:val="single" w:sz="18" w:space="0" w:color="auto"/>
        </w:rPr>
        <w:t xml:space="preserve">¶ </w:t>
      </w:r>
      <w:r w:rsidRPr="000C11FA">
        <w:rPr>
          <w:b/>
          <w:iCs/>
          <w:u w:val="single"/>
          <w:bdr w:val="single" w:sz="18" w:space="0" w:color="auto"/>
        </w:rPr>
        <w:t>fingerprint</w:t>
      </w:r>
      <w:r w:rsidRPr="000C11FA">
        <w:rPr>
          <w:b/>
          <w:bCs/>
          <w:u w:val="single"/>
        </w:rPr>
        <w:t xml:space="preserve"> in observed upper-ocean temperature changes</w:t>
      </w:r>
      <w:r w:rsidRPr="000C11FA">
        <w:rPr>
          <w:sz w:val="16"/>
          <w:szCs w:val="16"/>
        </w:rPr>
        <w:t>,</w:t>
      </w:r>
      <w:r w:rsidRPr="000C11FA">
        <w:rPr>
          <w:sz w:val="12"/>
          <w:szCs w:val="16"/>
        </w:rPr>
        <w:t xml:space="preserve">¶ </w:t>
      </w:r>
      <w:r w:rsidRPr="000C11FA">
        <w:rPr>
          <w:b/>
          <w:bCs/>
          <w:u w:val="single"/>
        </w:rPr>
        <w:t>thereby substantially strengthening existing detection and</w:t>
      </w:r>
      <w:r w:rsidRPr="000C11FA">
        <w:rPr>
          <w:b/>
          <w:bCs/>
          <w:sz w:val="12"/>
          <w:u w:val="single"/>
        </w:rPr>
        <w:t xml:space="preserve">¶ </w:t>
      </w:r>
      <w:r w:rsidRPr="000C11FA">
        <w:rPr>
          <w:b/>
          <w:bCs/>
          <w:u w:val="single"/>
        </w:rPr>
        <w:t>attribution evidence.</w:t>
      </w:r>
      <w:r w:rsidRPr="000C11FA">
        <w:rPr>
          <w:b/>
          <w:bCs/>
          <w:sz w:val="12"/>
          <w:u w:val="single"/>
        </w:rPr>
        <w:t xml:space="preserve">¶ </w:t>
      </w:r>
      <w:r w:rsidRPr="000C11FA">
        <w:rPr>
          <w:sz w:val="16"/>
          <w:szCs w:val="16"/>
        </w:rPr>
        <w:t>We examine volume average temperature anomalies (1T) for</w:t>
      </w:r>
      <w:r w:rsidRPr="000C11FA">
        <w:rPr>
          <w:sz w:val="12"/>
          <w:szCs w:val="16"/>
        </w:rPr>
        <w:t xml:space="preserve">¶ </w:t>
      </w:r>
      <w:r w:rsidRPr="000C11FA">
        <w:rPr>
          <w:sz w:val="16"/>
          <w:szCs w:val="16"/>
        </w:rPr>
        <w:t>the upper 700m of the global ocean (see Methods). Figure 1a</w:t>
      </w:r>
      <w:r w:rsidRPr="000C11FA">
        <w:rPr>
          <w:sz w:val="12"/>
          <w:szCs w:val="16"/>
        </w:rPr>
        <w:t xml:space="preserve">¶ </w:t>
      </w:r>
      <w:r w:rsidRPr="000C11FA">
        <w:rPr>
          <w:sz w:val="16"/>
          <w:szCs w:val="16"/>
        </w:rPr>
        <w:t>compares uncorrected observational 1T estimates ISH-UNCOR</w:t>
      </w:r>
      <w:r w:rsidRPr="000C11FA">
        <w:rPr>
          <w:sz w:val="12"/>
          <w:szCs w:val="16"/>
        </w:rPr>
        <w:t xml:space="preserve">¶ </w:t>
      </w:r>
      <w:r w:rsidRPr="000C11FA">
        <w:rPr>
          <w:sz w:val="16"/>
          <w:szCs w:val="16"/>
        </w:rPr>
        <w:t>(ref. 10) and LEV-UNCOR (ref. 11) with improved versions,</w:t>
      </w:r>
      <w:r w:rsidRPr="000C11FA">
        <w:rPr>
          <w:sz w:val="12"/>
          <w:szCs w:val="16"/>
        </w:rPr>
        <w:t xml:space="preserve">¶ </w:t>
      </w:r>
      <w:r w:rsidRPr="000C11FA">
        <w:rPr>
          <w:sz w:val="16"/>
          <w:szCs w:val="16"/>
        </w:rPr>
        <w:t>ISH (ref. 8) and LEV (ref. 9), which incorporate corrections for</w:t>
      </w:r>
      <w:r w:rsidRPr="000C11FA">
        <w:rPr>
          <w:sz w:val="12"/>
          <w:szCs w:val="16"/>
        </w:rPr>
        <w:t xml:space="preserve">¶ </w:t>
      </w:r>
      <w:r w:rsidRPr="000C11FA">
        <w:rPr>
          <w:sz w:val="16"/>
          <w:szCs w:val="16"/>
        </w:rPr>
        <w:t>expendable bathythermograph (XBT) biases. The bias-corrected</w:t>
      </w:r>
      <w:r w:rsidRPr="000C11FA">
        <w:rPr>
          <w:sz w:val="12"/>
          <w:szCs w:val="16"/>
        </w:rPr>
        <w:t xml:space="preserve">¶ </w:t>
      </w:r>
      <w:r w:rsidRPr="000C11FA">
        <w:rPr>
          <w:sz w:val="16"/>
          <w:szCs w:val="16"/>
        </w:rPr>
        <w:t>temperature analysis7 from a third group (DOM) is also shown.</w:t>
      </w:r>
      <w:r w:rsidRPr="000C11FA">
        <w:rPr>
          <w:sz w:val="12"/>
          <w:szCs w:val="16"/>
        </w:rPr>
        <w:t xml:space="preserve">¶ </w:t>
      </w:r>
      <w:r w:rsidRPr="000C11FA">
        <w:rPr>
          <w:sz w:val="16"/>
          <w:szCs w:val="16"/>
        </w:rPr>
        <w:t>Bias corrections have a substantial impact on the time evolution</w:t>
      </w:r>
      <w:r w:rsidRPr="000C11FA">
        <w:rPr>
          <w:sz w:val="12"/>
          <w:szCs w:val="16"/>
        </w:rPr>
        <w:t xml:space="preserve">¶ </w:t>
      </w:r>
      <w:r w:rsidRPr="000C11FA">
        <w:rPr>
          <w:sz w:val="16"/>
          <w:szCs w:val="16"/>
        </w:rPr>
        <w:t>of 1T, particularly during the 1970s–1980s, when they markedly</w:t>
      </w:r>
      <w:r w:rsidRPr="000C11FA">
        <w:rPr>
          <w:sz w:val="12"/>
          <w:szCs w:val="16"/>
        </w:rPr>
        <w:t xml:space="preserve">¶ </w:t>
      </w:r>
      <w:r w:rsidRPr="000C11FA">
        <w:rPr>
          <w:sz w:val="16"/>
          <w:szCs w:val="16"/>
        </w:rPr>
        <w:t xml:space="preserve">reduce spurious decadal variability. </w:t>
      </w:r>
      <w:r w:rsidRPr="000C11FA">
        <w:rPr>
          <w:sz w:val="12"/>
          <w:szCs w:val="16"/>
        </w:rPr>
        <w:t xml:space="preserve">¶ </w:t>
      </w:r>
      <w:r w:rsidRPr="000C11FA">
        <w:rPr>
          <w:sz w:val="16"/>
          <w:szCs w:val="16"/>
        </w:rPr>
        <w:t xml:space="preserve">As shown below, </w:t>
      </w:r>
      <w:r w:rsidRPr="000C11FA">
        <w:rPr>
          <w:b/>
          <w:bCs/>
          <w:u w:val="single"/>
        </w:rPr>
        <w:t>these bias adjustments have important</w:t>
      </w:r>
      <w:r w:rsidRPr="000C11FA">
        <w:rPr>
          <w:b/>
          <w:bCs/>
          <w:sz w:val="12"/>
          <w:u w:val="single"/>
        </w:rPr>
        <w:t xml:space="preserve">¶ </w:t>
      </w:r>
      <w:r w:rsidRPr="000C11FA">
        <w:rPr>
          <w:b/>
          <w:bCs/>
          <w:u w:val="single"/>
        </w:rPr>
        <w:t>implications for detection and attribution (D&amp;A) studies</w:t>
      </w:r>
      <w:r w:rsidRPr="000C11FA">
        <w:rPr>
          <w:sz w:val="16"/>
          <w:szCs w:val="16"/>
        </w:rPr>
        <w:t>. Although</w:t>
      </w:r>
      <w:r w:rsidRPr="000C11FA">
        <w:rPr>
          <w:sz w:val="12"/>
          <w:szCs w:val="16"/>
        </w:rPr>
        <w:t xml:space="preserve">¶ </w:t>
      </w:r>
      <w:r w:rsidRPr="000C11FA">
        <w:rPr>
          <w:sz w:val="16"/>
          <w:szCs w:val="16"/>
        </w:rPr>
        <w:t>there are no significant differences between the 1T trends (which</w:t>
      </w:r>
      <w:r w:rsidRPr="000C11FA">
        <w:rPr>
          <w:sz w:val="12"/>
          <w:szCs w:val="16"/>
        </w:rPr>
        <w:t xml:space="preserve">¶ </w:t>
      </w:r>
      <w:r w:rsidRPr="000C11FA">
        <w:rPr>
          <w:sz w:val="16"/>
          <w:szCs w:val="16"/>
        </w:rPr>
        <w:t>range from 0.022 to 0.028 ◦C per decade) in the three improved</w:t>
      </w:r>
      <w:r w:rsidRPr="000C11FA">
        <w:rPr>
          <w:sz w:val="12"/>
          <w:szCs w:val="16"/>
        </w:rPr>
        <w:t xml:space="preserve">¶ </w:t>
      </w:r>
      <w:r w:rsidRPr="000C11FA">
        <w:rPr>
          <w:sz w:val="16"/>
          <w:szCs w:val="16"/>
        </w:rPr>
        <w:t>observational data sets, Fig. 1a illustrates that substantial structural</w:t>
      </w:r>
      <w:r w:rsidRPr="000C11FA">
        <w:rPr>
          <w:sz w:val="12"/>
          <w:szCs w:val="16"/>
        </w:rPr>
        <w:t xml:space="preserve">¶ </w:t>
      </w:r>
      <w:r w:rsidRPr="000C11FA">
        <w:rPr>
          <w:sz w:val="16"/>
          <w:szCs w:val="16"/>
        </w:rPr>
        <w:t>uncertainties remain. The impact of different XBT bias corrections</w:t>
      </w:r>
      <w:r w:rsidRPr="000C11FA">
        <w:rPr>
          <w:sz w:val="12"/>
          <w:szCs w:val="16"/>
        </w:rPr>
        <w:t xml:space="preserve">¶ </w:t>
      </w:r>
      <w:r w:rsidRPr="000C11FA">
        <w:rPr>
          <w:sz w:val="16"/>
          <w:szCs w:val="16"/>
        </w:rPr>
        <w:t>is a major source of this uncertainty12. Another important component of observational uncertainty</w:t>
      </w:r>
      <w:r w:rsidRPr="000C11FA">
        <w:rPr>
          <w:sz w:val="12"/>
          <w:szCs w:val="16"/>
        </w:rPr>
        <w:t xml:space="preserve">¶ </w:t>
      </w:r>
      <w:r w:rsidRPr="000C11FA">
        <w:rPr>
          <w:sz w:val="16"/>
          <w:szCs w:val="16"/>
        </w:rPr>
        <w:t>relates to the sparseness of ocean temperature measurements and</w:t>
      </w:r>
      <w:r w:rsidRPr="000C11FA">
        <w:rPr>
          <w:sz w:val="12"/>
          <w:szCs w:val="16"/>
        </w:rPr>
        <w:t xml:space="preserve">¶ </w:t>
      </w:r>
      <w:r w:rsidRPr="000C11FA">
        <w:rPr>
          <w:sz w:val="16"/>
          <w:szCs w:val="16"/>
        </w:rPr>
        <w:t>to the different methods used to objectively infill data where</w:t>
      </w:r>
      <w:r w:rsidRPr="000C11FA">
        <w:rPr>
          <w:sz w:val="12"/>
          <w:szCs w:val="16"/>
        </w:rPr>
        <w:t xml:space="preserve">¶ </w:t>
      </w:r>
      <w:r w:rsidRPr="000C11FA">
        <w:rPr>
          <w:sz w:val="16"/>
          <w:szCs w:val="16"/>
        </w:rPr>
        <w:t>and when measurements are not available13–15. ISH and LEV use</w:t>
      </w:r>
      <w:r w:rsidRPr="000C11FA">
        <w:rPr>
          <w:sz w:val="12"/>
          <w:szCs w:val="16"/>
        </w:rPr>
        <w:t xml:space="preserve">¶ </w:t>
      </w:r>
      <w:r w:rsidRPr="000C11FA">
        <w:rPr>
          <w:sz w:val="16"/>
          <w:szCs w:val="16"/>
        </w:rPr>
        <w:t>objective mapping techniques to carry out infilling, generating</w:t>
      </w:r>
      <w:r w:rsidRPr="000C11FA">
        <w:rPr>
          <w:sz w:val="12"/>
          <w:szCs w:val="16"/>
        </w:rPr>
        <w:t xml:space="preserve">¶ </w:t>
      </w:r>
      <w:r w:rsidRPr="000C11FA">
        <w:rPr>
          <w:sz w:val="16"/>
          <w:szCs w:val="16"/>
        </w:rPr>
        <w:t>anomalies that are biased towards zero in data-sparse regions.</w:t>
      </w:r>
      <w:r w:rsidRPr="000C11FA">
        <w:rPr>
          <w:sz w:val="12"/>
          <w:szCs w:val="16"/>
        </w:rPr>
        <w:t xml:space="preserve">¶ </w:t>
      </w:r>
      <w:r w:rsidRPr="000C11FA">
        <w:rPr>
          <w:sz w:val="16"/>
          <w:szCs w:val="16"/>
        </w:rPr>
        <w:t>The infilling method of DOM employs statistics of observed</w:t>
      </w:r>
      <w:r w:rsidRPr="000C11FA">
        <w:rPr>
          <w:sz w:val="12"/>
          <w:szCs w:val="16"/>
        </w:rPr>
        <w:t xml:space="preserve">¶ </w:t>
      </w:r>
      <w:r w:rsidRPr="000C11FA">
        <w:rPr>
          <w:sz w:val="16"/>
          <w:szCs w:val="16"/>
        </w:rPr>
        <w:t>ocean variability estimated from altimeter data. We compare the</w:t>
      </w:r>
      <w:r w:rsidRPr="000C11FA">
        <w:rPr>
          <w:sz w:val="12"/>
          <w:szCs w:val="16"/>
        </w:rPr>
        <w:t xml:space="preserve">¶ </w:t>
      </w:r>
      <w:r w:rsidRPr="000C11FA">
        <w:rPr>
          <w:sz w:val="16"/>
          <w:szCs w:val="16"/>
        </w:rPr>
        <w:t>spatially complete infilled estimates (1TIF) with subsampled 1T</w:t>
      </w:r>
      <w:r w:rsidRPr="000C11FA">
        <w:rPr>
          <w:sz w:val="12"/>
          <w:szCs w:val="16"/>
        </w:rPr>
        <w:t xml:space="preserve">¶ </w:t>
      </w:r>
      <w:r w:rsidRPr="000C11FA">
        <w:rPr>
          <w:sz w:val="16"/>
          <w:szCs w:val="16"/>
        </w:rPr>
        <w:t>data (1TSS) restricted to available in situ measurements (see</w:t>
      </w:r>
      <w:r w:rsidRPr="000C11FA">
        <w:rPr>
          <w:sz w:val="12"/>
          <w:szCs w:val="16"/>
        </w:rPr>
        <w:t xml:space="preserve">¶ </w:t>
      </w:r>
      <w:r w:rsidRPr="000C11FA">
        <w:rPr>
          <w:sz w:val="16"/>
          <w:szCs w:val="16"/>
        </w:rPr>
        <w:t>Methods). Not surprisingly, the 1TSS variability in Fig. 1b is</w:t>
      </w:r>
      <w:r w:rsidRPr="000C11FA">
        <w:rPr>
          <w:sz w:val="12"/>
          <w:szCs w:val="16"/>
        </w:rPr>
        <w:t xml:space="preserve">¶ </w:t>
      </w:r>
      <w:r w:rsidRPr="000C11FA">
        <w:rPr>
          <w:sz w:val="16"/>
          <w:szCs w:val="16"/>
        </w:rPr>
        <w:t>greater than that of 1TIF, particularly at the times/locations of the</w:t>
      </w:r>
      <w:r w:rsidRPr="000C11FA">
        <w:rPr>
          <w:sz w:val="12"/>
          <w:szCs w:val="16"/>
        </w:rPr>
        <w:t xml:space="preserve">¶ </w:t>
      </w:r>
      <w:r w:rsidRPr="000C11FA">
        <w:rPr>
          <w:sz w:val="16"/>
          <w:szCs w:val="16"/>
        </w:rPr>
        <w:t>sparsest sampling (early in the record and in the southern oceans;</w:t>
      </w:r>
      <w:r w:rsidRPr="000C11FA">
        <w:rPr>
          <w:sz w:val="12"/>
          <w:szCs w:val="16"/>
        </w:rPr>
        <w:t xml:space="preserve">¶ </w:t>
      </w:r>
      <w:r w:rsidRPr="000C11FA">
        <w:rPr>
          <w:sz w:val="16"/>
          <w:szCs w:val="16"/>
        </w:rPr>
        <w:t>Supplementary Fig. S1).</w:t>
      </w:r>
      <w:r w:rsidRPr="000C11FA">
        <w:rPr>
          <w:sz w:val="12"/>
          <w:szCs w:val="16"/>
        </w:rPr>
        <w:t xml:space="preserve">¶ </w:t>
      </w:r>
      <w:r w:rsidRPr="000C11FA">
        <w:rPr>
          <w:sz w:val="16"/>
          <w:szCs w:val="16"/>
        </w:rPr>
        <w:t>We use results from phase 3 of the Coupled Model Intercom-</w:t>
      </w:r>
      <w:r w:rsidRPr="000C11FA">
        <w:rPr>
          <w:sz w:val="12"/>
          <w:szCs w:val="16"/>
        </w:rPr>
        <w:t xml:space="preserve">¶ </w:t>
      </w:r>
      <w:r w:rsidRPr="000C11FA">
        <w:rPr>
          <w:sz w:val="16"/>
          <w:szCs w:val="16"/>
        </w:rPr>
        <w:t>parison Project (CMIP3; see Methods and Supplementary Informa-</w:t>
      </w:r>
      <w:r w:rsidRPr="000C11FA">
        <w:rPr>
          <w:sz w:val="12"/>
          <w:szCs w:val="16"/>
        </w:rPr>
        <w:t xml:space="preserve">¶ </w:t>
      </w:r>
      <w:r w:rsidRPr="000C11FA">
        <w:rPr>
          <w:sz w:val="16"/>
          <w:szCs w:val="16"/>
        </w:rPr>
        <w:t>tion) to obtain information on the behaviour of 1T in unforced</w:t>
      </w:r>
      <w:r w:rsidRPr="000C11FA">
        <w:rPr>
          <w:sz w:val="12"/>
          <w:szCs w:val="16"/>
        </w:rPr>
        <w:t xml:space="preserve">¶ </w:t>
      </w:r>
      <w:r w:rsidRPr="000C11FA">
        <w:rPr>
          <w:sz w:val="16"/>
          <w:szCs w:val="16"/>
        </w:rPr>
        <w:t>(control) simulations and in externally forced twentieth-century</w:t>
      </w:r>
      <w:r w:rsidRPr="000C11FA">
        <w:rPr>
          <w:sz w:val="12"/>
          <w:szCs w:val="16"/>
        </w:rPr>
        <w:t xml:space="preserve">¶ </w:t>
      </w:r>
      <w:r w:rsidRPr="000C11FA">
        <w:rPr>
          <w:sz w:val="16"/>
          <w:szCs w:val="16"/>
        </w:rPr>
        <w:t xml:space="preserve">runs (20CEN). </w:t>
      </w:r>
      <w:r w:rsidRPr="000C11FA">
        <w:rPr>
          <w:b/>
          <w:bCs/>
          <w:u w:val="single"/>
        </w:rPr>
        <w:t>External forcing is by a variety of anthropogenic</w:t>
      </w:r>
      <w:r w:rsidRPr="000C11FA">
        <w:rPr>
          <w:b/>
          <w:bCs/>
          <w:sz w:val="12"/>
          <w:u w:val="single"/>
        </w:rPr>
        <w:t xml:space="preserve">¶ </w:t>
      </w:r>
      <w:r w:rsidRPr="000C11FA">
        <w:rPr>
          <w:b/>
          <w:bCs/>
          <w:u w:val="single"/>
        </w:rPr>
        <w:t>factors (primarily greenhouse gases and sulphate aerosols). In some</w:t>
      </w:r>
      <w:r w:rsidRPr="000C11FA">
        <w:rPr>
          <w:b/>
          <w:bCs/>
          <w:sz w:val="12"/>
          <w:u w:val="single"/>
        </w:rPr>
        <w:t xml:space="preserve">¶ </w:t>
      </w:r>
      <w:r w:rsidRPr="000C11FA">
        <w:rPr>
          <w:b/>
          <w:bCs/>
          <w:u w:val="single"/>
        </w:rPr>
        <w:t>models, the applied forcing also includes natural changes in volcanic</w:t>
      </w:r>
      <w:r w:rsidRPr="000C11FA">
        <w:rPr>
          <w:b/>
          <w:bCs/>
          <w:sz w:val="12"/>
          <w:u w:val="single"/>
        </w:rPr>
        <w:t xml:space="preserve">¶ </w:t>
      </w:r>
      <w:r w:rsidRPr="000C11FA">
        <w:rPr>
          <w:b/>
          <w:bCs/>
          <w:u w:val="single"/>
        </w:rPr>
        <w:t>aerosols and solar irradiance</w:t>
      </w:r>
      <w:r w:rsidRPr="000C11FA">
        <w:rPr>
          <w:sz w:val="16"/>
          <w:szCs w:val="16"/>
        </w:rPr>
        <w:t>. The seven CMIP3 models (with the</w:t>
      </w:r>
      <w:r w:rsidRPr="000C11FA">
        <w:rPr>
          <w:sz w:val="12"/>
          <w:szCs w:val="16"/>
        </w:rPr>
        <w:t xml:space="preserve">¶ </w:t>
      </w:r>
      <w:r w:rsidRPr="000C11FA">
        <w:rPr>
          <w:sz w:val="16"/>
          <w:szCs w:val="16"/>
        </w:rPr>
        <w:t>data required for our analysis) incorporating the effects of volcanic</w:t>
      </w:r>
      <w:r w:rsidRPr="000C11FA">
        <w:rPr>
          <w:sz w:val="12"/>
          <w:szCs w:val="16"/>
        </w:rPr>
        <w:t xml:space="preserve">¶ </w:t>
      </w:r>
      <w:r w:rsidRPr="000C11FA">
        <w:rPr>
          <w:sz w:val="16"/>
          <w:szCs w:val="16"/>
        </w:rPr>
        <w:t>eruptions (VOL) in the 20CEN simulations uptake less heat than</w:t>
      </w:r>
      <w:r w:rsidRPr="000C11FA">
        <w:rPr>
          <w:sz w:val="12"/>
          <w:szCs w:val="16"/>
        </w:rPr>
        <w:t xml:space="preserve">¶ </w:t>
      </w:r>
      <w:r w:rsidRPr="000C11FA">
        <w:rPr>
          <w:sz w:val="16"/>
          <w:szCs w:val="16"/>
        </w:rPr>
        <w:t>the six that do not (NoV)16.</w:t>
      </w:r>
    </w:p>
    <w:p w14:paraId="5C654301" w14:textId="77777777" w:rsidR="001D6E7C" w:rsidRDefault="001D6E7C" w:rsidP="001D6E7C">
      <w:pPr>
        <w:shd w:val="clear" w:color="auto" w:fill="FFFFFF"/>
        <w:spacing w:after="300" w:line="300" w:lineRule="atLeast"/>
        <w:rPr>
          <w:rStyle w:val="StyleUnderline"/>
        </w:rPr>
      </w:pPr>
    </w:p>
    <w:p w14:paraId="33C86E22" w14:textId="77777777" w:rsidR="001D6E7C" w:rsidRPr="001D6E7C" w:rsidRDefault="001D6E7C" w:rsidP="001D6E7C"/>
    <w:p w14:paraId="2B35CFFE" w14:textId="77777777" w:rsidR="001D6E7C" w:rsidRDefault="001D6E7C" w:rsidP="001D6E7C">
      <w:pPr>
        <w:pStyle w:val="Heading3"/>
      </w:pPr>
      <w:r>
        <w:t>Econ extensions</w:t>
      </w:r>
    </w:p>
    <w:p w14:paraId="4A78FB3F" w14:textId="77777777" w:rsidR="00265177" w:rsidRDefault="00265177" w:rsidP="00265177">
      <w:pPr>
        <w:pStyle w:val="Heading4"/>
      </w:pPr>
      <w:r>
        <w:t>While the economy took a dent with Brexit, it is nothing major, and will soon recover</w:t>
      </w:r>
    </w:p>
    <w:p w14:paraId="1E4B6DAA" w14:textId="77777777" w:rsidR="00265177" w:rsidRPr="00B673D2" w:rsidRDefault="00265177" w:rsidP="00265177">
      <w:r w:rsidRPr="00B673D2">
        <w:rPr>
          <w:rStyle w:val="Style13ptBold"/>
        </w:rPr>
        <w:t xml:space="preserve">Krugman </w:t>
      </w:r>
      <w:r>
        <w:rPr>
          <w:rStyle w:val="Style13ptBold"/>
        </w:rPr>
        <w:t>6-24</w:t>
      </w:r>
      <w:r>
        <w:t xml:space="preserve"> (Paul Krugman</w:t>
      </w:r>
      <w:r w:rsidRPr="00B673D2">
        <w:t>, American economist, Distinguished Professor of Economics at the Graduate Center of the City University of New York, and an op-ed columnist for The New York Times</w:t>
      </w:r>
      <w:r>
        <w:t xml:space="preserve">, 6/24/16, “How bad will Brexit get? Here's what top economists are saying,” </w:t>
      </w:r>
      <w:hyperlink r:id="rId86" w:history="1">
        <w:r w:rsidRPr="004377DE">
          <w:rPr>
            <w:rStyle w:val="Hyperlink"/>
          </w:rPr>
          <w:t>http://www.vox.com/2016/6/24/12024728/brexit-economy-economists-recession</w:t>
        </w:r>
      </w:hyperlink>
      <w:r>
        <w:t>, Stephen (Alex)-S)</w:t>
      </w:r>
    </w:p>
    <w:p w14:paraId="4EBADB10" w14:textId="77777777" w:rsidR="00265177" w:rsidRPr="00B673D2" w:rsidRDefault="00265177" w:rsidP="00265177">
      <w:pPr>
        <w:rPr>
          <w:rStyle w:val="StyleUnderline"/>
        </w:rPr>
      </w:pPr>
      <w:r w:rsidRPr="00B673D2">
        <w:rPr>
          <w:sz w:val="16"/>
        </w:rPr>
        <w:t xml:space="preserve">But </w:t>
      </w:r>
      <w:r w:rsidRPr="00B673D2">
        <w:rPr>
          <w:rStyle w:val="StyleUnderline"/>
          <w:highlight w:val="cyan"/>
        </w:rPr>
        <w:t>right now all the talk is about financial repercussions – plunging markets, recession</w:t>
      </w:r>
      <w:r w:rsidRPr="00B673D2">
        <w:rPr>
          <w:sz w:val="16"/>
        </w:rPr>
        <w:t xml:space="preserve"> in Britain and maybe </w:t>
      </w:r>
      <w:r w:rsidRPr="00B673D2">
        <w:rPr>
          <w:rStyle w:val="StyleUnderline"/>
        </w:rPr>
        <w:t xml:space="preserve">around the world, </w:t>
      </w:r>
      <w:r w:rsidRPr="00B673D2">
        <w:rPr>
          <w:rStyle w:val="StyleUnderline"/>
          <w:highlight w:val="cyan"/>
        </w:rPr>
        <w:t>and so on. I still don’t see it. It’s true that the pound has fallen by a lot compared with normal daily fluctuations. Bu</w:t>
      </w:r>
      <w:r w:rsidRPr="00B673D2">
        <w:rPr>
          <w:rStyle w:val="StyleUnderline"/>
        </w:rPr>
        <w:t>t</w:t>
      </w:r>
      <w:r w:rsidRPr="00B673D2">
        <w:rPr>
          <w:sz w:val="16"/>
        </w:rPr>
        <w:t xml:space="preserve"> for those of us who cut our teeth on emerging-market crises, the fall isn’t that big – in fact, </w:t>
      </w:r>
      <w:r w:rsidRPr="00B673D2">
        <w:rPr>
          <w:rStyle w:val="StyleUnderline"/>
          <w:highlight w:val="cyan"/>
        </w:rPr>
        <w:t>it’s not that big compared with British historical episodes</w:t>
      </w:r>
      <w:r w:rsidRPr="00B673D2">
        <w:rPr>
          <w:rStyle w:val="StyleUnderline"/>
        </w:rPr>
        <w:t>. The pound fell by a third during the 70s crisis</w:t>
      </w:r>
      <w:r w:rsidRPr="00B673D2">
        <w:rPr>
          <w:sz w:val="16"/>
        </w:rPr>
        <w:t xml:space="preserve">; it fell by a quarter during Britain’s exit from the Exchange Rate Mechanism in 1992; </w:t>
      </w:r>
      <w:r w:rsidRPr="00B673D2">
        <w:rPr>
          <w:rStyle w:val="StyleUnderline"/>
        </w:rPr>
        <w:t>it’s down about 8 percent as I write this</w:t>
      </w:r>
      <w:r w:rsidRPr="00B673D2">
        <w:rPr>
          <w:sz w:val="16"/>
        </w:rPr>
        <w:t xml:space="preserve">. .... </w:t>
      </w:r>
      <w:r w:rsidRPr="00B673D2">
        <w:rPr>
          <w:rStyle w:val="StyleUnderline"/>
          <w:highlight w:val="cyan"/>
        </w:rPr>
        <w:t>Furthermore, Britain is a nation that borrows in its own currency, not subject to a classic balance-sheet crisis due to currency devaluation</w:t>
      </w:r>
      <w:r w:rsidRPr="00B673D2">
        <w:rPr>
          <w:rStyle w:val="StyleUnderline"/>
        </w:rPr>
        <w:t xml:space="preserve"> </w:t>
      </w:r>
      <w:r w:rsidRPr="00B673D2">
        <w:rPr>
          <w:sz w:val="16"/>
        </w:rPr>
        <w:t xml:space="preserve">– that is, it’s not like Argentina, where the fall in the peso wreaked havoc with firms and consumers who had borrowed in dollars. </w:t>
      </w:r>
      <w:r w:rsidRPr="00B673D2">
        <w:rPr>
          <w:rStyle w:val="StyleUnderline"/>
          <w:highlight w:val="cyan"/>
        </w:rPr>
        <w:t>If you were worried that fears about Brexit would cause capital flight and drive up interest rates, well, no sign of that – if anything the opposite.</w:t>
      </w:r>
    </w:p>
    <w:p w14:paraId="7172D983" w14:textId="77777777" w:rsidR="001D6E7C" w:rsidRPr="001A43E2" w:rsidRDefault="001D6E7C" w:rsidP="001D6E7C">
      <w:pPr>
        <w:pStyle w:val="Heading4"/>
      </w:pPr>
      <w:r w:rsidRPr="00640553">
        <w:t>Economic sluggishness increases the chance of armed conflict</w:t>
      </w:r>
    </w:p>
    <w:p w14:paraId="5E0F7B96" w14:textId="77777777" w:rsidR="001D6E7C" w:rsidRPr="001A43E2" w:rsidRDefault="001D6E7C" w:rsidP="001D6E7C">
      <w:r w:rsidRPr="001A43E2">
        <w:rPr>
          <w:b/>
        </w:rPr>
        <w:t>Bergolt and Lujala 12 (</w:t>
      </w:r>
      <w:r w:rsidRPr="001A43E2">
        <w:rPr>
          <w:color w:val="000000"/>
        </w:rPr>
        <w:t>Bergolt and Lugala. Climate-related Natural Disasters, Economic Growth, and Armed Civil Conflict. Vol. 1. Oslo: Peace Institute of Oslo, 2012. Print. Fred).</w:t>
      </w:r>
    </w:p>
    <w:p w14:paraId="13051338" w14:textId="77777777" w:rsidR="001D6E7C" w:rsidRPr="00FA2727" w:rsidRDefault="001D6E7C" w:rsidP="001D6E7C">
      <w:r w:rsidRPr="001A43E2">
        <w:rPr>
          <w:u w:val="single"/>
        </w:rPr>
        <w:t>Research indicates that economic growth is related to the occurrence of armed conflict. If sudden changes in economic growth increase the risk of armed conflict</w:t>
      </w:r>
      <w:r w:rsidRPr="001A43E2">
        <w:t xml:space="preserve"> and weather-related disasters cause negative growth shocks, </w:t>
      </w:r>
      <w:r w:rsidRPr="001A43E2">
        <w:rPr>
          <w:u w:val="single"/>
        </w:rPr>
        <w:t>a logical consequence would be that such disasters can cause armed conflict via their negative impact on growth.</w:t>
      </w:r>
      <w:r w:rsidRPr="001A43E2">
        <w:t xml:space="preserve"> </w:t>
      </w:r>
      <w:r w:rsidRPr="001A43E2">
        <w:rPr>
          <w:u w:val="single"/>
        </w:rPr>
        <w:t>Several empirical studies document that slow eco- nomic growth and low income levels are important in predicting which countries will experience a conflict: armed civil conflict is more likely to occur in poor coun- tries than in rich</w:t>
      </w:r>
      <w:r w:rsidRPr="001A43E2">
        <w:t xml:space="preserve"> (see, among others, Collier &amp; Hoeffler, 2004; Fearon &amp; Laitin, 2003; Hegre &amp; Sambanis, 2006). </w:t>
      </w:r>
      <w:r w:rsidRPr="001A43E2">
        <w:rPr>
          <w:u w:val="single"/>
        </w:rPr>
        <w:t>This can be the result of frustration and grie- vances,</w:t>
      </w:r>
      <w:r w:rsidRPr="001A43E2">
        <w:t xml:space="preserve"> ease of recruiting rebels when even modest com- pensations to the rebel and his/her family exceed their present income, and lack of military capabilities and state capacity to prevent and suppress armed conflicts.</w:t>
      </w:r>
    </w:p>
    <w:p w14:paraId="44BF0A22" w14:textId="77777777" w:rsidR="001D6E7C" w:rsidRPr="00FA2727" w:rsidRDefault="001D6E7C" w:rsidP="001D6E7C">
      <w:pPr>
        <w:pStyle w:val="Heading4"/>
      </w:pPr>
      <w:r w:rsidRPr="00FA2727">
        <w:t>Economic decline increases the probability of conflict</w:t>
      </w:r>
    </w:p>
    <w:p w14:paraId="6FF49C6E" w14:textId="77777777" w:rsidR="001D6E7C" w:rsidRPr="0055345E" w:rsidRDefault="001D6E7C" w:rsidP="001D6E7C">
      <w:pPr>
        <w:rPr>
          <w:b/>
        </w:rPr>
      </w:pPr>
      <w:r w:rsidRPr="00FA2727">
        <w:rPr>
          <w:b/>
        </w:rPr>
        <w:t>Kreitner 11</w:t>
      </w:r>
      <w:r w:rsidRPr="00640553">
        <w:t xml:space="preserve"> (Kreitner, Ricky. "Serious People </w:t>
      </w:r>
      <w:r w:rsidRPr="00FA471A">
        <w:t>Are Starting To Realize That We May Be Looking At World War III." Business Insider. Business Insider, Inc, 08 Aug. 2011. Web. 16 July 2014. &lt;http://www.businessinsider.com/serious-people-are-starting-to-realize-that-we-may-be-looking-at-world-war-iii-2011-8&gt;. Rickey Kreitner is a writer for the Business Insider Fred).</w:t>
      </w:r>
    </w:p>
    <w:p w14:paraId="16221F40" w14:textId="77777777" w:rsidR="001D6E7C" w:rsidRDefault="001D6E7C" w:rsidP="001D6E7C">
      <w:pPr>
        <w:rPr>
          <w:u w:val="single"/>
        </w:rPr>
      </w:pPr>
      <w:r w:rsidRPr="0055345E">
        <w:t xml:space="preserve">The statement released Friday by Standard &amp; Poor's explaining its </w:t>
      </w:r>
      <w:r w:rsidRPr="0055345E">
        <w:rPr>
          <w:u w:val="single"/>
        </w:rPr>
        <w:t>downgrade of the United States' credit rating expressed greater concern about the inability of the American political system to handle troublesome economic realities</w:t>
      </w:r>
      <w:r w:rsidRPr="0055345E">
        <w:t xml:space="preserve"> than it did about those economic realities themselves. It read:¶ "</w:t>
      </w:r>
      <w:r w:rsidRPr="0055345E">
        <w:rPr>
          <w:u w:val="single"/>
        </w:rPr>
        <w:t>The downgrade reflects our view that the effectiveness, stability, and predictability of American policymaking and political institutions have weakened at a time of ongoing fiscal and economic challenges</w:t>
      </w:r>
      <w:r w:rsidRPr="0055345E">
        <w:t xml:space="preserve"> to a degree more than we envisioned when we assigned a negative outlook to the rating on April 18, 2011."¶ Thus, what directly prompted the historic decision to downgrade the U.S. credit rating was worsening political dysfunction, not the "economic challenges" which Standard &amp; Poor's described as "ongoing." </w:t>
      </w:r>
      <w:r w:rsidRPr="0055345E">
        <w:rPr>
          <w:u w:val="single"/>
        </w:rPr>
        <w:t>The political, even geopolitical, repercussions of those challenges can only be expected to grow.¶</w:t>
      </w:r>
      <w:r w:rsidRPr="0055345E">
        <w:t xml:space="preserve"> Noting liberal despair over the government's inability to combat economic depression, and conservative skepticism that traditional tools will be effective, John Judis of The New Republic argues that a global depression far longer and more severe than anyone expected now seems nearly impossible to avoid. Judis believes that the coming "depression" will be accompanied by geopolitical upheaval and institutional collapse.¶ "As the experience of the 1930s testified, a prolonged global downturn can have profound political and geopolitical repercussions. </w:t>
      </w:r>
      <w:r w:rsidRPr="0055345E">
        <w:rPr>
          <w:u w:val="single"/>
        </w:rPr>
        <w:t>In the U.S. and Europe, the downturn has already inspired unsavory, right-wing populist movements. It could also bring about trade wars and intense competition over natural resources, and the eventual breakdown of important institutions like European Union and the World Trade Organization. Even a shooting war is possible."¶</w:t>
      </w:r>
      <w:r w:rsidRPr="0055345E">
        <w:t xml:space="preserve"> Daniel Knowles of the Telegraph has noticed a similar trend. In a post titled, "This Really Is Beginning To Look Like 1931," Knowles argues that we could be witnessing the transition from recession to global depression that last occurred two years after the 1929 market collapse, and eight years before Germany invaded Poland, triggering the Second World War:¶ "The difference today is that so far, the chain reaction of a default has been avoided by bailouts. Countries are not closing down their borders or arming their soldiers – they can agree on some solution, if not a good solution. But </w:t>
      </w:r>
      <w:r w:rsidRPr="0055345E">
        <w:rPr>
          <w:u w:val="single"/>
        </w:rPr>
        <w:t>the fundamental problem – the spiral downwards caused by confidence crises and ever rising interest rates</w:t>
      </w:r>
      <w:r w:rsidRPr="0055345E">
        <w:t xml:space="preserve"> – is exactly the same now as it was in 1931. And as Italy and Spain come under attack, we are reaching the limit of how much that sticking plaster can heal. Tensions between European countries unseen in decades are emerging."¶ Knowles wrote that post three days ago. Since then it has become abundantly obvious that Europe will soon become unwilling or unable to continue bailing out every country with a debt problem. </w:t>
      </w:r>
      <w:r w:rsidRPr="0055345E">
        <w:rPr>
          <w:u w:val="single"/>
        </w:rPr>
        <w:t>Meanwhile, the U.S. economy continues to chug along, to the extent it is chugging at all, on the false security offered by a collective distaste for one ratings agency and its poor mathematics.¶ That can't continue forever.</w:t>
      </w:r>
      <w:r w:rsidRPr="0055345E">
        <w:t xml:space="preserve"> The next few months will show S&amp;P's downgrade to have been too little and too late, rather than too drastic and too soon. The Eurozone will fall apart. </w:t>
      </w:r>
      <w:r w:rsidRPr="0055345E">
        <w:rPr>
          <w:u w:val="single"/>
        </w:rPr>
        <w:t>The American political crisis will only worsen; the "super-committee" will utterly fail, true to design. Soon enough, we may all wake up to a "reckoning" truly deserving of the name.</w:t>
      </w:r>
    </w:p>
    <w:p w14:paraId="36159452" w14:textId="77777777" w:rsidR="001D6E7C" w:rsidRPr="0055345E" w:rsidRDefault="001D6E7C" w:rsidP="001D6E7C">
      <w:pPr>
        <w:rPr>
          <w:u w:val="single"/>
        </w:rPr>
      </w:pPr>
    </w:p>
    <w:p w14:paraId="74E7DEDC" w14:textId="77777777" w:rsidR="001D6E7C" w:rsidRPr="001D6E7C" w:rsidRDefault="001D6E7C" w:rsidP="001D6E7C"/>
    <w:p w14:paraId="7E5D8C4A" w14:textId="77777777" w:rsidR="00986E05" w:rsidRDefault="00986E05" w:rsidP="00986E05">
      <w:pPr>
        <w:pStyle w:val="Heading2"/>
      </w:pPr>
      <w:r>
        <w:t xml:space="preserve">Cyber add on </w:t>
      </w:r>
    </w:p>
    <w:p w14:paraId="65DBE226" w14:textId="77777777" w:rsidR="00986E05" w:rsidRPr="00415FF9" w:rsidRDefault="001D6E7C" w:rsidP="00986E05">
      <w:pPr>
        <w:pStyle w:val="Heading3"/>
      </w:pPr>
      <w:r>
        <w:t>R</w:t>
      </w:r>
      <w:r w:rsidR="00986E05">
        <w:t>etaliation</w:t>
      </w:r>
      <w:r>
        <w:t xml:space="preserve"> shell</w:t>
      </w:r>
    </w:p>
    <w:p w14:paraId="3F7FC1F8" w14:textId="77777777" w:rsidR="00986E05" w:rsidRDefault="00986E05" w:rsidP="00986E05">
      <w:pPr>
        <w:pStyle w:val="Heading4"/>
      </w:pPr>
      <w:r>
        <w:t>Cyber CBMs help secure cyberspace and stop cyber attacks</w:t>
      </w:r>
    </w:p>
    <w:p w14:paraId="23410BBB" w14:textId="77777777" w:rsidR="00986E05" w:rsidRPr="0069013E" w:rsidRDefault="00986E05" w:rsidP="00986E05">
      <w:r w:rsidRPr="0069013E">
        <w:rPr>
          <w:rStyle w:val="Style13ptBold"/>
        </w:rPr>
        <w:t>OSCE ’14</w:t>
      </w:r>
      <w:r>
        <w:t xml:space="preserve"> “</w:t>
      </w:r>
      <w:r w:rsidRPr="0069013E">
        <w:t>Confidence Building Measures to enhance cybersecurity in focus at OSCE meeting in Vienna</w:t>
      </w:r>
      <w:r>
        <w:t>”</w:t>
      </w:r>
      <w:r w:rsidRPr="0069013E">
        <w:t xml:space="preserve"> http://www.osce.org/cio/126475</w:t>
      </w:r>
    </w:p>
    <w:p w14:paraId="116BC719" w14:textId="77777777" w:rsidR="00986E05" w:rsidRDefault="00986E05" w:rsidP="00986E05">
      <w:pPr>
        <w:rPr>
          <w:rStyle w:val="Emphasis"/>
        </w:rPr>
      </w:pPr>
      <w:r w:rsidRPr="0024533E">
        <w:rPr>
          <w:rStyle w:val="Emphasis"/>
        </w:rPr>
        <w:t>The CBMs are practical, risk-reduction measures designed to enhance transparency and reduce misperception and escalation between states. They include provisions for communication- and information-sharing at the government</w:t>
      </w:r>
      <w:r w:rsidRPr="0024533E">
        <w:t>- and expert-</w:t>
      </w:r>
      <w:r w:rsidRPr="0024533E">
        <w:rPr>
          <w:rStyle w:val="Emphasis"/>
        </w:rPr>
        <w:t>level</w:t>
      </w:r>
      <w:r w:rsidRPr="0024533E">
        <w:t xml:space="preserve"> and for the use of the OSCE as a platform for exchanging best practices, with the aim of increasing inter-state co-operation and stability.</w:t>
      </w:r>
      <w:r>
        <w:t xml:space="preserve"> </w:t>
      </w:r>
      <w:r w:rsidRPr="0024533E">
        <w:t>“</w:t>
      </w:r>
      <w:r w:rsidRPr="0024533E">
        <w:rPr>
          <w:rStyle w:val="Emphasis"/>
        </w:rPr>
        <w:t>Cyberspace constitutes an area with much room for speculation, doubt, and ambiguity</w:t>
      </w:r>
      <w:r w:rsidRPr="0024533E">
        <w:t xml:space="preserve">. The use of ICTs for malicious purposes is not directly visible and it is even less tangible,” said Ambassador Benno Laggner, </w:t>
      </w:r>
      <w:r w:rsidRPr="0024533E">
        <w:rPr>
          <w:rStyle w:val="Emphasis"/>
        </w:rPr>
        <w:t>Head of the Division for Security Policy</w:t>
      </w:r>
      <w:r w:rsidRPr="0024533E">
        <w:t>, Directorate of Political Affairs at the Swiss Foreign Ministry. “Therefore, confidence-building measures designed to increase transparency and trust are crucial in order to reduce the danger of miscalculation, misperception and misunderstanding.”</w:t>
      </w:r>
      <w:r>
        <w:t xml:space="preserve"> </w:t>
      </w:r>
      <w:r w:rsidRPr="0024533E">
        <w:t xml:space="preserve">During the discussions, participants </w:t>
      </w:r>
      <w:r w:rsidRPr="0024533E">
        <w:rPr>
          <w:rStyle w:val="Emphasis"/>
        </w:rPr>
        <w:t>will also review cyber-security efforts at the sub-regional level and within other regional contexts. Non-governmental stakeholders, such as providers of critical infrastructure, will have the opportunity to express their needs and expectations in relation to the OSCE CBM process</w:t>
      </w:r>
      <w:r w:rsidRPr="0024533E">
        <w:t>.</w:t>
      </w:r>
      <w:r>
        <w:t xml:space="preserve"> </w:t>
      </w:r>
      <w:r w:rsidRPr="0024533E">
        <w:t xml:space="preserve">Alexey Lyzhenkov, OSCE Co-ordinator of Activities to Address Transnational Threats, said: “While the </w:t>
      </w:r>
      <w:r w:rsidRPr="0024533E">
        <w:rPr>
          <w:rStyle w:val="Emphasis"/>
        </w:rPr>
        <w:t>CBMs</w:t>
      </w:r>
      <w:r w:rsidRPr="0024533E">
        <w:t xml:space="preserve"> </w:t>
      </w:r>
      <w:r w:rsidRPr="0024533E">
        <w:rPr>
          <w:rStyle w:val="Emphasis"/>
        </w:rPr>
        <w:t>are</w:t>
      </w:r>
      <w:r w:rsidRPr="0024533E">
        <w:t xml:space="preserve"> primarily designed for national policy-makers, their effective implementation requires the constructive engagement with non-state stakeholders. For instance, the </w:t>
      </w:r>
      <w:r w:rsidRPr="0024533E">
        <w:rPr>
          <w:rStyle w:val="Emphasis"/>
        </w:rPr>
        <w:t xml:space="preserve">protection of critical infrastructure from cyber-attacks is not only in the interest of a critical infrastructure operator, it is also a prime national security concern.” </w:t>
      </w:r>
    </w:p>
    <w:p w14:paraId="6EC1CC77" w14:textId="77777777" w:rsidR="00986E05" w:rsidRPr="00DF26C1" w:rsidRDefault="00986E05" w:rsidP="00986E05">
      <w:pPr>
        <w:pStyle w:val="Heading4"/>
        <w:rPr>
          <w:lang w:eastAsia="ko-KR"/>
        </w:rPr>
      </w:pPr>
      <w:r w:rsidRPr="00DF26C1">
        <w:rPr>
          <w:lang w:eastAsia="ko-KR"/>
        </w:rPr>
        <w:t xml:space="preserve">Cyber-attacks wipe-out the </w:t>
      </w:r>
      <w:r w:rsidRPr="00DF26C1">
        <w:t xml:space="preserve">US military---causes </w:t>
      </w:r>
      <w:r w:rsidRPr="00DF26C1">
        <w:rPr>
          <w:u w:val="single"/>
        </w:rPr>
        <w:t>nuclear war</w:t>
      </w:r>
    </w:p>
    <w:p w14:paraId="1BCDEEE3" w14:textId="77777777" w:rsidR="00986E05" w:rsidRPr="00DF26C1" w:rsidRDefault="00986E05" w:rsidP="00986E05">
      <w:pPr>
        <w:rPr>
          <w:lang w:eastAsia="ko-KR"/>
        </w:rPr>
      </w:pPr>
      <w:r w:rsidRPr="00DF26C1">
        <w:rPr>
          <w:lang w:eastAsia="ko-KR"/>
        </w:rPr>
        <w:t xml:space="preserve">Robert </w:t>
      </w:r>
      <w:r w:rsidRPr="00DF26C1">
        <w:rPr>
          <w:rStyle w:val="Style13ptBold"/>
        </w:rPr>
        <w:t>Tilford 12</w:t>
      </w:r>
      <w:r w:rsidRPr="00DF26C1">
        <w:rPr>
          <w:lang w:eastAsia="ko-KR"/>
        </w:rPr>
        <w:t xml:space="preserve">, Graduate US Army Airborne School, Ft. Benning, Georgia, “Cyber attackers could shut down the electric grid for the entire east coast” 2012, </w:t>
      </w:r>
      <w:hyperlink r:id="rId87" w:history="1">
        <w:r w:rsidRPr="00DF26C1">
          <w:rPr>
            <w:rStyle w:val="Hyperlink"/>
            <w:lang w:eastAsia="ko-KR"/>
          </w:rPr>
          <w:t>http://www.examiner.com/article/cyber-attackers-could-easily-shut-down-the-electric-grid-for-the-entire-east-coa</w:t>
        </w:r>
      </w:hyperlink>
      <w:r w:rsidRPr="00DF26C1">
        <w:rPr>
          <w:lang w:eastAsia="ko-KR"/>
        </w:rPr>
        <w:t xml:space="preserve"> </w:t>
      </w:r>
    </w:p>
    <w:p w14:paraId="46524578" w14:textId="77777777" w:rsidR="00986E05" w:rsidRPr="00DF26C1" w:rsidRDefault="00986E05" w:rsidP="00986E05">
      <w:pPr>
        <w:rPr>
          <w:lang w:eastAsia="ko-KR"/>
        </w:rPr>
      </w:pPr>
      <w:r w:rsidRPr="00DF26C1">
        <w:rPr>
          <w:lang w:eastAsia="ko-KR"/>
        </w:rPr>
        <w:t>**we reject ableist and offensive language</w:t>
      </w:r>
    </w:p>
    <w:p w14:paraId="5D3FDF9D" w14:textId="77777777" w:rsidR="00986E05" w:rsidRDefault="00986E05" w:rsidP="00986E05">
      <w:pPr>
        <w:rPr>
          <w:sz w:val="14"/>
          <w:lang w:eastAsia="ko-KR"/>
        </w:rPr>
      </w:pPr>
      <w:r w:rsidRPr="00DF26C1">
        <w:rPr>
          <w:sz w:val="14"/>
          <w:lang w:eastAsia="ko-KR"/>
        </w:rPr>
        <w:t xml:space="preserve">To make matters worse </w:t>
      </w:r>
      <w:r w:rsidRPr="00DF26C1">
        <w:rPr>
          <w:rStyle w:val="Emphasis"/>
          <w:highlight w:val="cyan"/>
        </w:rPr>
        <w:t xml:space="preserve">a cyber attack </w:t>
      </w:r>
      <w:r w:rsidRPr="00DF26C1">
        <w:rPr>
          <w:rStyle w:val="StyleUnderline"/>
          <w:highlight w:val="cyan"/>
        </w:rPr>
        <w:t>that</w:t>
      </w:r>
      <w:r w:rsidRPr="00DF26C1">
        <w:rPr>
          <w:rStyle w:val="StyleUnderline"/>
        </w:rPr>
        <w:t xml:space="preserve"> can </w:t>
      </w:r>
      <w:r w:rsidRPr="00DF26C1">
        <w:rPr>
          <w:rStyle w:val="StyleUnderline"/>
          <w:highlight w:val="cyan"/>
        </w:rPr>
        <w:t>take out</w:t>
      </w:r>
      <w:r w:rsidRPr="00DF26C1">
        <w:rPr>
          <w:rStyle w:val="StyleUnderline"/>
        </w:rPr>
        <w:t xml:space="preserve"> a civilian power </w:t>
      </w:r>
      <w:r w:rsidRPr="00DF26C1">
        <w:rPr>
          <w:rStyle w:val="StyleUnderline"/>
          <w:highlight w:val="cyan"/>
        </w:rPr>
        <w:t>grid</w:t>
      </w:r>
      <w:r w:rsidRPr="00DF26C1">
        <w:rPr>
          <w:sz w:val="14"/>
          <w:lang w:eastAsia="ko-KR"/>
        </w:rPr>
        <w:t xml:space="preserve">, for example </w:t>
      </w:r>
      <w:r w:rsidRPr="00DF26C1">
        <w:rPr>
          <w:rStyle w:val="StyleUnderline"/>
          <w:highlight w:val="cyan"/>
        </w:rPr>
        <w:t>could</w:t>
      </w:r>
      <w:r w:rsidRPr="00DF26C1">
        <w:rPr>
          <w:sz w:val="14"/>
          <w:lang w:eastAsia="ko-KR"/>
        </w:rPr>
        <w:t xml:space="preserve"> also </w:t>
      </w:r>
      <w:r w:rsidRPr="00DF26C1">
        <w:rPr>
          <w:rStyle w:val="Emphasis"/>
          <w:strike/>
        </w:rPr>
        <w:t>cripple</w:t>
      </w:r>
      <w:r w:rsidRPr="00DF26C1">
        <w:rPr>
          <w:rStyle w:val="Emphasis"/>
        </w:rPr>
        <w:t xml:space="preserve"> </w:t>
      </w:r>
      <w:r w:rsidRPr="00DF26C1">
        <w:rPr>
          <w:rStyle w:val="Emphasis"/>
          <w:highlight w:val="cyan"/>
        </w:rPr>
        <w:t>(destroy) the</w:t>
      </w:r>
      <w:r w:rsidRPr="00DF26C1">
        <w:rPr>
          <w:rStyle w:val="Emphasis"/>
        </w:rPr>
        <w:t xml:space="preserve"> U.S. </w:t>
      </w:r>
      <w:r w:rsidRPr="00DF26C1">
        <w:rPr>
          <w:rStyle w:val="Emphasis"/>
          <w:highlight w:val="cyan"/>
        </w:rPr>
        <w:t>military</w:t>
      </w:r>
      <w:r w:rsidRPr="00DF26C1">
        <w:rPr>
          <w:sz w:val="14"/>
          <w:lang w:eastAsia="ko-KR"/>
        </w:rPr>
        <w:t>.</w:t>
      </w:r>
      <w:r w:rsidRPr="00DF26C1">
        <w:rPr>
          <w:sz w:val="12"/>
          <w:lang w:eastAsia="ko-KR"/>
        </w:rPr>
        <w:t>¶</w:t>
      </w:r>
      <w:r w:rsidRPr="00DF26C1">
        <w:rPr>
          <w:sz w:val="14"/>
          <w:lang w:eastAsia="ko-KR"/>
        </w:rPr>
        <w:t xml:space="preserve"> The senator notes that is that </w:t>
      </w:r>
      <w:r w:rsidRPr="00DF26C1">
        <w:rPr>
          <w:rStyle w:val="StyleUnderline"/>
        </w:rPr>
        <w:t>the</w:t>
      </w:r>
      <w:r w:rsidRPr="00DF26C1">
        <w:rPr>
          <w:sz w:val="14"/>
          <w:lang w:eastAsia="ko-KR"/>
        </w:rPr>
        <w:t xml:space="preserve"> same </w:t>
      </w:r>
      <w:r w:rsidRPr="00DF26C1">
        <w:rPr>
          <w:rStyle w:val="StyleUnderline"/>
          <w:highlight w:val="cyan"/>
        </w:rPr>
        <w:t>power grids</w:t>
      </w:r>
      <w:r w:rsidRPr="00DF26C1">
        <w:rPr>
          <w:sz w:val="14"/>
          <w:lang w:eastAsia="ko-KR"/>
        </w:rPr>
        <w:t xml:space="preserve"> </w:t>
      </w:r>
      <w:r w:rsidRPr="00DF26C1">
        <w:rPr>
          <w:rStyle w:val="StyleUnderline"/>
        </w:rPr>
        <w:t>that supply cities and towns</w:t>
      </w:r>
      <w:r w:rsidRPr="00DF26C1">
        <w:rPr>
          <w:sz w:val="14"/>
          <w:lang w:eastAsia="ko-KR"/>
        </w:rPr>
        <w:t xml:space="preserve">, </w:t>
      </w:r>
      <w:r w:rsidRPr="00DF26C1">
        <w:rPr>
          <w:rStyle w:val="StyleUnderline"/>
        </w:rPr>
        <w:t>stores and gas stations</w:t>
      </w:r>
      <w:r w:rsidRPr="00DF26C1">
        <w:rPr>
          <w:sz w:val="14"/>
          <w:lang w:eastAsia="ko-KR"/>
        </w:rPr>
        <w:t xml:space="preserve">, cell towers and heart monitors also </w:t>
      </w:r>
      <w:r w:rsidRPr="00DF26C1">
        <w:rPr>
          <w:rStyle w:val="StyleUnderline"/>
          <w:highlight w:val="cyan"/>
        </w:rPr>
        <w:t>power</w:t>
      </w:r>
      <w:r w:rsidRPr="00DF26C1">
        <w:rPr>
          <w:sz w:val="14"/>
          <w:lang w:eastAsia="ko-KR"/>
        </w:rPr>
        <w:t xml:space="preserve"> “</w:t>
      </w:r>
      <w:r w:rsidRPr="00DF26C1">
        <w:rPr>
          <w:rStyle w:val="Emphasis"/>
        </w:rPr>
        <w:t xml:space="preserve">every </w:t>
      </w:r>
      <w:r w:rsidRPr="00DF26C1">
        <w:rPr>
          <w:rStyle w:val="Emphasis"/>
          <w:highlight w:val="cyan"/>
        </w:rPr>
        <w:t>military base</w:t>
      </w:r>
      <w:r w:rsidRPr="00DF26C1">
        <w:rPr>
          <w:rStyle w:val="StyleUnderline"/>
        </w:rPr>
        <w:t xml:space="preserve"> in</w:t>
      </w:r>
      <w:r w:rsidRPr="00DF26C1">
        <w:rPr>
          <w:sz w:val="14"/>
          <w:lang w:eastAsia="ko-KR"/>
        </w:rPr>
        <w:t xml:space="preserve"> our </w:t>
      </w:r>
      <w:r w:rsidRPr="00DF26C1">
        <w:rPr>
          <w:rStyle w:val="StyleUnderline"/>
        </w:rPr>
        <w:t>country</w:t>
      </w:r>
      <w:r w:rsidRPr="00DF26C1">
        <w:rPr>
          <w:sz w:val="14"/>
          <w:lang w:eastAsia="ko-KR"/>
        </w:rPr>
        <w:t>.”</w:t>
      </w:r>
      <w:r w:rsidRPr="00DF26C1">
        <w:rPr>
          <w:sz w:val="12"/>
          <w:lang w:eastAsia="ko-KR"/>
        </w:rPr>
        <w:t>¶</w:t>
      </w:r>
      <w:r w:rsidRPr="00DF26C1">
        <w:rPr>
          <w:sz w:val="14"/>
          <w:lang w:eastAsia="ko-KR"/>
        </w:rPr>
        <w:t xml:space="preserve"> “Although </w:t>
      </w:r>
      <w:r w:rsidRPr="00DF26C1">
        <w:rPr>
          <w:rStyle w:val="StyleUnderline"/>
        </w:rPr>
        <w:t>bases would be prepared to weather a short</w:t>
      </w:r>
      <w:r w:rsidRPr="00DF26C1">
        <w:rPr>
          <w:sz w:val="14"/>
          <w:lang w:eastAsia="ko-KR"/>
        </w:rPr>
        <w:t xml:space="preserve"> power </w:t>
      </w:r>
      <w:r w:rsidRPr="00DF26C1">
        <w:rPr>
          <w:sz w:val="14"/>
        </w:rPr>
        <w:t>outage</w:t>
      </w:r>
      <w:r w:rsidRPr="00DF26C1">
        <w:rPr>
          <w:rStyle w:val="StyleUnderline"/>
        </w:rPr>
        <w:t xml:space="preserve"> with backup</w:t>
      </w:r>
      <w:r w:rsidRPr="00DF26C1">
        <w:rPr>
          <w:sz w:val="14"/>
          <w:lang w:eastAsia="ko-KR"/>
        </w:rPr>
        <w:t xml:space="preserve"> diesel </w:t>
      </w:r>
      <w:r w:rsidRPr="00DF26C1">
        <w:rPr>
          <w:rStyle w:val="StyleUnderline"/>
        </w:rPr>
        <w:t>generators</w:t>
      </w:r>
      <w:r w:rsidRPr="00DF26C1">
        <w:rPr>
          <w:sz w:val="14"/>
          <w:lang w:eastAsia="ko-KR"/>
        </w:rPr>
        <w:t xml:space="preserve">, within hours, not days, fuel </w:t>
      </w:r>
      <w:r w:rsidRPr="00DF26C1">
        <w:rPr>
          <w:rStyle w:val="StyleUnderline"/>
        </w:rPr>
        <w:t>supplies would run out</w:t>
      </w:r>
      <w:r w:rsidRPr="00DF26C1">
        <w:rPr>
          <w:sz w:val="14"/>
          <w:lang w:eastAsia="ko-KR"/>
        </w:rPr>
        <w:t>”, he said.</w:t>
      </w:r>
      <w:r w:rsidRPr="00DF26C1">
        <w:rPr>
          <w:sz w:val="12"/>
          <w:lang w:eastAsia="ko-KR"/>
        </w:rPr>
        <w:t>¶</w:t>
      </w:r>
      <w:r w:rsidRPr="00DF26C1">
        <w:rPr>
          <w:sz w:val="14"/>
          <w:lang w:eastAsia="ko-KR"/>
        </w:rPr>
        <w:t xml:space="preserve"> Which means </w:t>
      </w:r>
      <w:r w:rsidRPr="00DF26C1">
        <w:rPr>
          <w:rStyle w:val="Emphasis"/>
        </w:rPr>
        <w:t>military</w:t>
      </w:r>
      <w:r w:rsidRPr="00DF26C1">
        <w:rPr>
          <w:sz w:val="14"/>
          <w:lang w:eastAsia="ko-KR"/>
        </w:rPr>
        <w:t xml:space="preserve"> </w:t>
      </w:r>
      <w:r w:rsidRPr="00DF26C1">
        <w:rPr>
          <w:rStyle w:val="Emphasis"/>
          <w:highlight w:val="cyan"/>
        </w:rPr>
        <w:t>c</w:t>
      </w:r>
      <w:r w:rsidRPr="00DF26C1">
        <w:rPr>
          <w:rStyle w:val="StyleUnderline"/>
        </w:rPr>
        <w:t xml:space="preserve">ommand </w:t>
      </w:r>
      <w:r w:rsidRPr="00DF26C1">
        <w:rPr>
          <w:rStyle w:val="Emphasis"/>
          <w:highlight w:val="cyan"/>
        </w:rPr>
        <w:t>and</w:t>
      </w:r>
      <w:r w:rsidRPr="00DF26C1">
        <w:rPr>
          <w:rStyle w:val="StyleUnderline"/>
          <w:highlight w:val="cyan"/>
        </w:rPr>
        <w:t xml:space="preserve"> </w:t>
      </w:r>
      <w:r w:rsidRPr="00DF26C1">
        <w:rPr>
          <w:rStyle w:val="Emphasis"/>
          <w:highlight w:val="cyan"/>
        </w:rPr>
        <w:t>c</w:t>
      </w:r>
      <w:r w:rsidRPr="00DF26C1">
        <w:rPr>
          <w:rStyle w:val="StyleUnderline"/>
        </w:rPr>
        <w:t xml:space="preserve">ontrol centers </w:t>
      </w:r>
      <w:r w:rsidRPr="00DF26C1">
        <w:rPr>
          <w:rStyle w:val="StyleUnderline"/>
          <w:highlight w:val="cyan"/>
        </w:rPr>
        <w:t xml:space="preserve">could </w:t>
      </w:r>
      <w:r w:rsidRPr="00DF26C1">
        <w:rPr>
          <w:rStyle w:val="Emphasis"/>
          <w:highlight w:val="cyan"/>
        </w:rPr>
        <w:t>go dark</w:t>
      </w:r>
      <w:r w:rsidRPr="00DF26C1">
        <w:rPr>
          <w:sz w:val="14"/>
          <w:lang w:eastAsia="ko-KR"/>
        </w:rPr>
        <w:t>.</w:t>
      </w:r>
      <w:r w:rsidRPr="00DF26C1">
        <w:rPr>
          <w:sz w:val="12"/>
          <w:lang w:eastAsia="ko-KR"/>
        </w:rPr>
        <w:t>¶</w:t>
      </w:r>
      <w:r w:rsidRPr="00DF26C1">
        <w:rPr>
          <w:sz w:val="14"/>
          <w:lang w:eastAsia="ko-KR"/>
        </w:rPr>
        <w:t xml:space="preserve"> </w:t>
      </w:r>
      <w:r w:rsidRPr="00DF26C1">
        <w:rPr>
          <w:rStyle w:val="StyleUnderline"/>
          <w:highlight w:val="cyan"/>
        </w:rPr>
        <w:t xml:space="preserve">Radar systems </w:t>
      </w:r>
      <w:r w:rsidRPr="00DF26C1">
        <w:rPr>
          <w:rStyle w:val="StyleUnderline"/>
        </w:rPr>
        <w:t>that detect</w:t>
      </w:r>
      <w:r w:rsidRPr="00DF26C1">
        <w:rPr>
          <w:sz w:val="14"/>
          <w:lang w:eastAsia="ko-KR"/>
        </w:rPr>
        <w:t xml:space="preserve"> </w:t>
      </w:r>
      <w:r w:rsidRPr="00DF26C1">
        <w:rPr>
          <w:rStyle w:val="StyleUnderline"/>
        </w:rPr>
        <w:t>air threats</w:t>
      </w:r>
      <w:r w:rsidRPr="00DF26C1">
        <w:rPr>
          <w:sz w:val="14"/>
          <w:lang w:eastAsia="ko-KR"/>
        </w:rPr>
        <w:t xml:space="preserve"> to our country </w:t>
      </w:r>
      <w:r w:rsidRPr="00DF26C1">
        <w:rPr>
          <w:rStyle w:val="StyleUnderline"/>
          <w:highlight w:val="cyan"/>
        </w:rPr>
        <w:t>would shut Down</w:t>
      </w:r>
      <w:r w:rsidRPr="00DF26C1">
        <w:rPr>
          <w:sz w:val="14"/>
          <w:lang w:eastAsia="ko-KR"/>
        </w:rPr>
        <w:t xml:space="preserve"> completely.</w:t>
      </w:r>
      <w:r w:rsidRPr="00DF26C1">
        <w:rPr>
          <w:sz w:val="12"/>
          <w:lang w:eastAsia="ko-KR"/>
        </w:rPr>
        <w:t>¶</w:t>
      </w:r>
      <w:r w:rsidRPr="00DF26C1">
        <w:rPr>
          <w:sz w:val="14"/>
          <w:lang w:eastAsia="ko-KR"/>
        </w:rPr>
        <w:t xml:space="preserve"> “</w:t>
      </w:r>
      <w:r w:rsidRPr="00DF26C1">
        <w:rPr>
          <w:rStyle w:val="StyleUnderline"/>
          <w:highlight w:val="cyan"/>
        </w:rPr>
        <w:t>Communication</w:t>
      </w:r>
      <w:r w:rsidRPr="00DF26C1">
        <w:rPr>
          <w:sz w:val="14"/>
          <w:lang w:eastAsia="ko-KR"/>
        </w:rPr>
        <w:t xml:space="preserve"> </w:t>
      </w:r>
      <w:r w:rsidRPr="00DF26C1">
        <w:rPr>
          <w:rStyle w:val="StyleUnderline"/>
        </w:rPr>
        <w:t>between commanders and their troop</w:t>
      </w:r>
      <w:r w:rsidRPr="00DF26C1">
        <w:rPr>
          <w:sz w:val="14"/>
          <w:lang w:eastAsia="ko-KR"/>
        </w:rPr>
        <w:t xml:space="preserve">s </w:t>
      </w:r>
      <w:r w:rsidRPr="00DF26C1">
        <w:rPr>
          <w:rStyle w:val="StyleUnderline"/>
          <w:highlight w:val="cyan"/>
        </w:rPr>
        <w:t>would</w:t>
      </w:r>
      <w:r w:rsidRPr="00DF26C1">
        <w:rPr>
          <w:sz w:val="14"/>
          <w:lang w:eastAsia="ko-KR"/>
        </w:rPr>
        <w:t xml:space="preserve"> also </w:t>
      </w:r>
      <w:r w:rsidRPr="00DF26C1">
        <w:rPr>
          <w:rStyle w:val="StyleUnderline"/>
          <w:highlight w:val="cyan"/>
        </w:rPr>
        <w:t>go silent</w:t>
      </w:r>
      <w:r w:rsidRPr="00DF26C1">
        <w:rPr>
          <w:sz w:val="14"/>
          <w:lang w:eastAsia="ko-KR"/>
        </w:rPr>
        <w:t xml:space="preserve">. And </w:t>
      </w:r>
      <w:r w:rsidRPr="00DF26C1">
        <w:rPr>
          <w:rStyle w:val="StyleUnderline"/>
        </w:rPr>
        <w:t>many</w:t>
      </w:r>
      <w:r w:rsidRPr="00DF26C1">
        <w:rPr>
          <w:sz w:val="14"/>
          <w:lang w:eastAsia="ko-KR"/>
        </w:rPr>
        <w:t xml:space="preserve"> </w:t>
      </w:r>
      <w:r w:rsidRPr="00DF26C1">
        <w:rPr>
          <w:rStyle w:val="StyleUnderline"/>
        </w:rPr>
        <w:t>weapons systems would be left without</w:t>
      </w:r>
      <w:r w:rsidRPr="00DF26C1">
        <w:rPr>
          <w:sz w:val="14"/>
          <w:lang w:eastAsia="ko-KR"/>
        </w:rPr>
        <w:t xml:space="preserve"> either fuel or </w:t>
      </w:r>
      <w:r w:rsidRPr="00DF26C1">
        <w:rPr>
          <w:rStyle w:val="StyleUnderline"/>
        </w:rPr>
        <w:t>electric power</w:t>
      </w:r>
      <w:r w:rsidRPr="00DF26C1">
        <w:rPr>
          <w:sz w:val="14"/>
          <w:lang w:eastAsia="ko-KR"/>
        </w:rPr>
        <w:t xml:space="preserve">”, </w:t>
      </w:r>
      <w:r w:rsidRPr="00DF26C1">
        <w:rPr>
          <w:rStyle w:val="StyleUnderline"/>
        </w:rPr>
        <w:t>said Senator Grassley</w:t>
      </w:r>
      <w:r w:rsidRPr="00DF26C1">
        <w:rPr>
          <w:sz w:val="14"/>
          <w:lang w:eastAsia="ko-KR"/>
        </w:rPr>
        <w:t>.</w:t>
      </w:r>
      <w:r w:rsidRPr="00DF26C1">
        <w:rPr>
          <w:sz w:val="12"/>
          <w:lang w:eastAsia="ko-KR"/>
        </w:rPr>
        <w:t>¶</w:t>
      </w:r>
      <w:r w:rsidRPr="00DF26C1">
        <w:rPr>
          <w:sz w:val="14"/>
          <w:lang w:eastAsia="ko-KR"/>
        </w:rPr>
        <w:t xml:space="preserve"> “So </w:t>
      </w:r>
      <w:r w:rsidRPr="00DF26C1">
        <w:rPr>
          <w:rStyle w:val="Emphasis"/>
          <w:highlight w:val="cyan"/>
        </w:rPr>
        <w:t>in a few</w:t>
      </w:r>
      <w:r w:rsidRPr="00DF26C1">
        <w:rPr>
          <w:rStyle w:val="Emphasis"/>
        </w:rPr>
        <w:t xml:space="preserve"> short </w:t>
      </w:r>
      <w:r w:rsidRPr="00DF26C1">
        <w:rPr>
          <w:rStyle w:val="Emphasis"/>
          <w:highlight w:val="cyan"/>
        </w:rPr>
        <w:t>hours</w:t>
      </w:r>
      <w:r w:rsidRPr="00DF26C1">
        <w:rPr>
          <w:sz w:val="14"/>
          <w:lang w:eastAsia="ko-KR"/>
        </w:rPr>
        <w:t xml:space="preserve"> or days, </w:t>
      </w:r>
      <w:r w:rsidRPr="00DF26C1">
        <w:rPr>
          <w:rStyle w:val="StyleUnderline"/>
        </w:rPr>
        <w:t>the</w:t>
      </w:r>
      <w:r w:rsidRPr="00DF26C1">
        <w:rPr>
          <w:sz w:val="14"/>
          <w:lang w:eastAsia="ko-KR"/>
        </w:rPr>
        <w:t xml:space="preserve"> </w:t>
      </w:r>
      <w:r w:rsidRPr="00DF26C1">
        <w:rPr>
          <w:rStyle w:val="StyleUnderline"/>
        </w:rPr>
        <w:t>mightiest</w:t>
      </w:r>
      <w:r w:rsidRPr="00DF26C1">
        <w:rPr>
          <w:sz w:val="14"/>
          <w:lang w:eastAsia="ko-KR"/>
        </w:rPr>
        <w:t xml:space="preserve"> </w:t>
      </w:r>
      <w:r w:rsidRPr="00DF26C1">
        <w:rPr>
          <w:rStyle w:val="StyleUnderline"/>
          <w:highlight w:val="cyan"/>
        </w:rPr>
        <w:t>military</w:t>
      </w:r>
      <w:r w:rsidRPr="00DF26C1">
        <w:rPr>
          <w:sz w:val="14"/>
          <w:lang w:eastAsia="ko-KR"/>
        </w:rPr>
        <w:t xml:space="preserve"> </w:t>
      </w:r>
      <w:r w:rsidRPr="00DF26C1">
        <w:rPr>
          <w:rStyle w:val="StyleUnderline"/>
        </w:rPr>
        <w:t>in the world</w:t>
      </w:r>
      <w:r w:rsidRPr="00DF26C1">
        <w:rPr>
          <w:sz w:val="14"/>
          <w:lang w:eastAsia="ko-KR"/>
        </w:rPr>
        <w:t xml:space="preserve"> </w:t>
      </w:r>
      <w:r w:rsidRPr="00DF26C1">
        <w:rPr>
          <w:rStyle w:val="StyleUnderline"/>
          <w:highlight w:val="cyan"/>
        </w:rPr>
        <w:t>would be left scrambling</w:t>
      </w:r>
      <w:r w:rsidRPr="00DF26C1">
        <w:rPr>
          <w:rStyle w:val="StyleUnderline"/>
        </w:rPr>
        <w:t xml:space="preserve"> to maintain base functions</w:t>
      </w:r>
      <w:r w:rsidRPr="00DF26C1">
        <w:rPr>
          <w:sz w:val="14"/>
          <w:lang w:eastAsia="ko-KR"/>
        </w:rPr>
        <w:t>”, he said.</w:t>
      </w:r>
      <w:r w:rsidRPr="00DF26C1">
        <w:rPr>
          <w:sz w:val="12"/>
          <w:lang w:eastAsia="ko-KR"/>
        </w:rPr>
        <w:t>¶</w:t>
      </w:r>
      <w:r w:rsidRPr="00DF26C1">
        <w:rPr>
          <w:sz w:val="14"/>
          <w:lang w:eastAsia="ko-KR"/>
        </w:rPr>
        <w:t xml:space="preserve"> </w:t>
      </w:r>
      <w:r w:rsidRPr="00DF26C1">
        <w:rPr>
          <w:rStyle w:val="StyleUnderline"/>
        </w:rPr>
        <w:t xml:space="preserve">We contacted the Pentagon and officials confirmed the threat of a cyber attack is something </w:t>
      </w:r>
      <w:r w:rsidRPr="00DF26C1">
        <w:rPr>
          <w:rStyle w:val="Emphasis"/>
        </w:rPr>
        <w:t>very real</w:t>
      </w:r>
      <w:r w:rsidRPr="00DF26C1">
        <w:rPr>
          <w:sz w:val="14"/>
          <w:lang w:eastAsia="ko-KR"/>
        </w:rPr>
        <w:t>.</w:t>
      </w:r>
      <w:r w:rsidRPr="00DF26C1">
        <w:rPr>
          <w:sz w:val="12"/>
          <w:lang w:eastAsia="ko-KR"/>
        </w:rPr>
        <w:t>¶</w:t>
      </w:r>
      <w:r w:rsidRPr="00DF26C1">
        <w:rPr>
          <w:sz w:val="14"/>
          <w:lang w:eastAsia="ko-KR"/>
        </w:rPr>
        <w:t xml:space="preserve"> </w:t>
      </w:r>
      <w:r w:rsidRPr="00DF26C1">
        <w:rPr>
          <w:rStyle w:val="StyleUnderline"/>
        </w:rPr>
        <w:t>Top national security officials</w:t>
      </w:r>
      <w:r w:rsidRPr="00DF26C1">
        <w:rPr>
          <w:sz w:val="14"/>
          <w:lang w:eastAsia="ko-KR"/>
        </w:rPr>
        <w:t xml:space="preserve">—including the Chairman of the Joint Chiefs, the Director of the National Security Agency, the Secretary of Defense, and the CIA Director— </w:t>
      </w:r>
      <w:r w:rsidRPr="00DF26C1">
        <w:rPr>
          <w:rStyle w:val="StyleUnderline"/>
        </w:rPr>
        <w:t>have said</w:t>
      </w:r>
      <w:r w:rsidRPr="00DF26C1">
        <w:rPr>
          <w:sz w:val="14"/>
          <w:lang w:eastAsia="ko-KR"/>
        </w:rPr>
        <w:t>, “</w:t>
      </w:r>
      <w:r w:rsidRPr="00DF26C1">
        <w:rPr>
          <w:rStyle w:val="StyleUnderline"/>
        </w:rPr>
        <w:t>preventing a cyber attack</w:t>
      </w:r>
      <w:r w:rsidRPr="00DF26C1">
        <w:rPr>
          <w:sz w:val="14"/>
          <w:lang w:eastAsia="ko-KR"/>
        </w:rPr>
        <w:t xml:space="preserve"> and improving the nation’s electric grids </w:t>
      </w:r>
      <w:r w:rsidRPr="00DF26C1">
        <w:rPr>
          <w:rStyle w:val="StyleUnderline"/>
        </w:rPr>
        <w:t>is</w:t>
      </w:r>
      <w:r w:rsidRPr="00DF26C1">
        <w:rPr>
          <w:sz w:val="14"/>
          <w:lang w:eastAsia="ko-KR"/>
        </w:rPr>
        <w:t xml:space="preserve"> among </w:t>
      </w:r>
      <w:r w:rsidRPr="00DF26C1">
        <w:rPr>
          <w:rStyle w:val="StyleUnderline"/>
        </w:rPr>
        <w:t>the most urgent priorities</w:t>
      </w:r>
      <w:r w:rsidRPr="00DF26C1">
        <w:rPr>
          <w:sz w:val="14"/>
          <w:lang w:eastAsia="ko-KR"/>
        </w:rPr>
        <w:t xml:space="preserve"> of our country” (source: Congressional Record).</w:t>
      </w:r>
      <w:r w:rsidRPr="00DF26C1">
        <w:rPr>
          <w:sz w:val="12"/>
          <w:lang w:eastAsia="ko-KR"/>
        </w:rPr>
        <w:t>¶</w:t>
      </w:r>
      <w:r w:rsidRPr="00DF26C1">
        <w:rPr>
          <w:sz w:val="14"/>
          <w:lang w:eastAsia="ko-KR"/>
        </w:rPr>
        <w:t xml:space="preserve"> So how serious is the Pentagon taking all this?</w:t>
      </w:r>
      <w:r w:rsidRPr="00DF26C1">
        <w:rPr>
          <w:sz w:val="12"/>
          <w:lang w:eastAsia="ko-KR"/>
        </w:rPr>
        <w:t>¶</w:t>
      </w:r>
      <w:r w:rsidRPr="00DF26C1">
        <w:rPr>
          <w:sz w:val="14"/>
          <w:lang w:eastAsia="ko-KR"/>
        </w:rPr>
        <w:t xml:space="preserve"> Enough to start, or end a war over it, for sure.</w:t>
      </w:r>
      <w:r w:rsidRPr="00DF26C1">
        <w:rPr>
          <w:sz w:val="12"/>
          <w:lang w:eastAsia="ko-KR"/>
        </w:rPr>
        <w:t>¶</w:t>
      </w:r>
      <w:r w:rsidRPr="00DF26C1">
        <w:rPr>
          <w:sz w:val="14"/>
          <w:lang w:eastAsia="ko-KR"/>
        </w:rPr>
        <w:t xml:space="preserve"> </w:t>
      </w:r>
      <w:r w:rsidRPr="00DF26C1">
        <w:rPr>
          <w:rStyle w:val="StyleUnderline"/>
          <w:highlight w:val="cyan"/>
        </w:rPr>
        <w:t>A</w:t>
      </w:r>
      <w:r w:rsidRPr="00DF26C1">
        <w:rPr>
          <w:rStyle w:val="Emphasis"/>
          <w:highlight w:val="cyan"/>
        </w:rPr>
        <w:t xml:space="preserve"> </w:t>
      </w:r>
      <w:r w:rsidRPr="00DF26C1">
        <w:rPr>
          <w:rStyle w:val="StyleUnderline"/>
          <w:highlight w:val="cyan"/>
        </w:rPr>
        <w:t>cyber attack</w:t>
      </w:r>
      <w:r w:rsidRPr="00DF26C1">
        <w:rPr>
          <w:sz w:val="14"/>
          <w:lang w:eastAsia="ko-KR"/>
        </w:rPr>
        <w:t xml:space="preserve"> today </w:t>
      </w:r>
      <w:r w:rsidRPr="00DF26C1">
        <w:rPr>
          <w:rStyle w:val="StyleUnderline"/>
        </w:rPr>
        <w:t>against the US could</w:t>
      </w:r>
      <w:r w:rsidRPr="00DF26C1">
        <w:rPr>
          <w:sz w:val="14"/>
          <w:lang w:eastAsia="ko-KR"/>
        </w:rPr>
        <w:t xml:space="preserve"> very well </w:t>
      </w:r>
      <w:r w:rsidRPr="00DF26C1">
        <w:rPr>
          <w:rStyle w:val="StyleUnderline"/>
          <w:highlight w:val="cyan"/>
        </w:rPr>
        <w:t xml:space="preserve">be </w:t>
      </w:r>
      <w:r w:rsidRPr="00DF26C1">
        <w:rPr>
          <w:rStyle w:val="Emphasis"/>
          <w:highlight w:val="cyan"/>
        </w:rPr>
        <w:t xml:space="preserve">seen as an “Act of War” </w:t>
      </w:r>
      <w:r w:rsidRPr="00DF26C1">
        <w:rPr>
          <w:rStyle w:val="StyleUnderline"/>
          <w:highlight w:val="cyan"/>
        </w:rPr>
        <w:t>and could be met with</w:t>
      </w:r>
      <w:r w:rsidRPr="00DF26C1">
        <w:rPr>
          <w:rStyle w:val="Emphasis"/>
          <w:highlight w:val="cyan"/>
        </w:rPr>
        <w:t xml:space="preserve"> </w:t>
      </w:r>
      <w:r w:rsidRPr="00DF26C1">
        <w:rPr>
          <w:rStyle w:val="StyleUnderline"/>
          <w:highlight w:val="cyan"/>
        </w:rPr>
        <w:t>a “full scale</w:t>
      </w:r>
      <w:r w:rsidRPr="00DF26C1">
        <w:rPr>
          <w:rStyle w:val="StyleUnderline"/>
        </w:rPr>
        <w:t xml:space="preserve">” US military </w:t>
      </w:r>
      <w:r w:rsidRPr="00DF26C1">
        <w:rPr>
          <w:rStyle w:val="StyleUnderline"/>
          <w:highlight w:val="cyan"/>
        </w:rPr>
        <w:t>response</w:t>
      </w:r>
      <w:r w:rsidRPr="00DF26C1">
        <w:rPr>
          <w:rStyle w:val="Emphasis"/>
          <w:highlight w:val="cyan"/>
        </w:rPr>
        <w:t>.</w:t>
      </w:r>
      <w:r w:rsidRPr="00DF26C1">
        <w:rPr>
          <w:sz w:val="12"/>
          <w:highlight w:val="cyan"/>
          <w:lang w:eastAsia="ko-KR"/>
        </w:rPr>
        <w:t>¶</w:t>
      </w:r>
      <w:r w:rsidRPr="00DF26C1">
        <w:rPr>
          <w:sz w:val="14"/>
          <w:lang w:eastAsia="ko-KR"/>
        </w:rPr>
        <w:t xml:space="preserve"> </w:t>
      </w:r>
      <w:r w:rsidRPr="00DF26C1">
        <w:rPr>
          <w:rStyle w:val="StyleUnderline"/>
        </w:rPr>
        <w:t>That</w:t>
      </w:r>
      <w:r w:rsidRPr="00DF26C1">
        <w:rPr>
          <w:sz w:val="14"/>
          <w:lang w:eastAsia="ko-KR"/>
        </w:rPr>
        <w:t xml:space="preserve"> could </w:t>
      </w:r>
      <w:r w:rsidRPr="00DF26C1">
        <w:rPr>
          <w:rStyle w:val="StyleUnderline"/>
          <w:highlight w:val="cyan"/>
        </w:rPr>
        <w:t xml:space="preserve">include the use of </w:t>
      </w:r>
      <w:r w:rsidRPr="00DF26C1">
        <w:rPr>
          <w:rStyle w:val="Emphasis"/>
          <w:highlight w:val="cyan"/>
        </w:rPr>
        <w:t>“nuclear weapons”,</w:t>
      </w:r>
      <w:r w:rsidRPr="00DF26C1">
        <w:rPr>
          <w:sz w:val="14"/>
          <w:lang w:eastAsia="ko-KR"/>
        </w:rPr>
        <w:t xml:space="preserve"> if authorized by the President.</w:t>
      </w:r>
    </w:p>
    <w:p w14:paraId="76726DC3" w14:textId="77777777" w:rsidR="00986E05" w:rsidRDefault="001D6E7C" w:rsidP="00986E05">
      <w:pPr>
        <w:pStyle w:val="Heading3"/>
        <w:rPr>
          <w:lang w:eastAsia="ko-KR"/>
        </w:rPr>
      </w:pPr>
      <w:r>
        <w:rPr>
          <w:lang w:eastAsia="ko-KR"/>
        </w:rPr>
        <w:t>S</w:t>
      </w:r>
      <w:r w:rsidR="00986E05">
        <w:rPr>
          <w:lang w:eastAsia="ko-KR"/>
        </w:rPr>
        <w:t>pace</w:t>
      </w:r>
      <w:r>
        <w:rPr>
          <w:lang w:eastAsia="ko-KR"/>
        </w:rPr>
        <w:t xml:space="preserve"> shell</w:t>
      </w:r>
    </w:p>
    <w:p w14:paraId="1EE9C8FA" w14:textId="77777777" w:rsidR="00986E05" w:rsidRDefault="00986E05" w:rsidP="00986E05">
      <w:pPr>
        <w:pStyle w:val="Heading4"/>
      </w:pPr>
      <w:r>
        <w:t>Cyber CBMs help secure cyberspace and stop cyber attacks</w:t>
      </w:r>
    </w:p>
    <w:p w14:paraId="09CFF178" w14:textId="77777777" w:rsidR="00986E05" w:rsidRPr="0069013E" w:rsidRDefault="00986E05" w:rsidP="00986E05">
      <w:r w:rsidRPr="0069013E">
        <w:rPr>
          <w:rStyle w:val="Style13ptBold"/>
        </w:rPr>
        <w:t>OSCE ’14</w:t>
      </w:r>
      <w:r>
        <w:t xml:space="preserve"> “</w:t>
      </w:r>
      <w:r w:rsidRPr="0069013E">
        <w:t>Confidence Building Measures to enhance cybersecurity in focus at OSCE meeting in Vienna</w:t>
      </w:r>
      <w:r>
        <w:t>”</w:t>
      </w:r>
      <w:r w:rsidRPr="0069013E">
        <w:t xml:space="preserve"> http://www.osce.org/cio/126475</w:t>
      </w:r>
    </w:p>
    <w:p w14:paraId="096F497C" w14:textId="77777777" w:rsidR="00986E05" w:rsidRDefault="00986E05" w:rsidP="00986E05">
      <w:pPr>
        <w:rPr>
          <w:rStyle w:val="Emphasis"/>
        </w:rPr>
      </w:pPr>
      <w:r w:rsidRPr="0024533E">
        <w:rPr>
          <w:rStyle w:val="Emphasis"/>
        </w:rPr>
        <w:t>The CBMs are practical, risk-reduction measures designed to enhance transparency and reduce misperception and escalation between states. They include provisions for communication- and information-sharing at the government</w:t>
      </w:r>
      <w:r w:rsidRPr="0024533E">
        <w:t>- and expert-</w:t>
      </w:r>
      <w:r w:rsidRPr="0024533E">
        <w:rPr>
          <w:rStyle w:val="Emphasis"/>
        </w:rPr>
        <w:t>level</w:t>
      </w:r>
      <w:r w:rsidRPr="0024533E">
        <w:t xml:space="preserve"> and for the use of the OSCE as a platform for exchanging best practices, with the aim of increasing inter-state co-operation and stability.</w:t>
      </w:r>
      <w:r>
        <w:t xml:space="preserve"> </w:t>
      </w:r>
      <w:r w:rsidRPr="0024533E">
        <w:t>“</w:t>
      </w:r>
      <w:r w:rsidRPr="0024533E">
        <w:rPr>
          <w:rStyle w:val="Emphasis"/>
        </w:rPr>
        <w:t>Cyberspace constitutes an area with much room for speculation, doubt, and ambiguity</w:t>
      </w:r>
      <w:r w:rsidRPr="0024533E">
        <w:t xml:space="preserve">. The use of ICTs for malicious purposes is not directly visible and it is even less tangible,” said Ambassador Benno Laggner, </w:t>
      </w:r>
      <w:r w:rsidRPr="0024533E">
        <w:rPr>
          <w:rStyle w:val="Emphasis"/>
        </w:rPr>
        <w:t>Head of the Division for Security Policy</w:t>
      </w:r>
      <w:r w:rsidRPr="0024533E">
        <w:t>, Directorate of Political Affairs at the Swiss Foreign Ministry. “Therefore, confidence-building measures designed to increase transparency and trust are crucial in order to reduce the danger of miscalculation, misperception and misunderstanding.”</w:t>
      </w:r>
      <w:r>
        <w:t xml:space="preserve"> </w:t>
      </w:r>
      <w:r w:rsidRPr="0024533E">
        <w:t xml:space="preserve">During the discussions, participants </w:t>
      </w:r>
      <w:r w:rsidRPr="0024533E">
        <w:rPr>
          <w:rStyle w:val="Emphasis"/>
        </w:rPr>
        <w:t>will also review cyber-security efforts at the sub-regional level and within other regional contexts. Non-governmental stakeholders, such as providers of critical infrastructure, will have the opportunity to express their needs and expectations in relation to the OSCE CBM process</w:t>
      </w:r>
      <w:r w:rsidRPr="0024533E">
        <w:t>.</w:t>
      </w:r>
      <w:r>
        <w:t xml:space="preserve"> </w:t>
      </w:r>
      <w:r w:rsidRPr="0024533E">
        <w:t xml:space="preserve">Alexey Lyzhenkov, OSCE Co-ordinator of Activities to Address Transnational Threats, said: “While the </w:t>
      </w:r>
      <w:r w:rsidRPr="0024533E">
        <w:rPr>
          <w:rStyle w:val="Emphasis"/>
        </w:rPr>
        <w:t>CBMs</w:t>
      </w:r>
      <w:r w:rsidRPr="0024533E">
        <w:t xml:space="preserve"> </w:t>
      </w:r>
      <w:r w:rsidRPr="0024533E">
        <w:rPr>
          <w:rStyle w:val="Emphasis"/>
        </w:rPr>
        <w:t>are</w:t>
      </w:r>
      <w:r w:rsidRPr="0024533E">
        <w:t xml:space="preserve"> primarily designed for national policy-makers, their effective implementation requires the constructive engagement with non-state stakeholders. For instance, the </w:t>
      </w:r>
      <w:r w:rsidRPr="0024533E">
        <w:rPr>
          <w:rStyle w:val="Emphasis"/>
        </w:rPr>
        <w:t xml:space="preserve">protection of critical infrastructure from cyber-attacks is not only in the interest of a critical infrastructure operator, it is also a prime national security concern.” </w:t>
      </w:r>
    </w:p>
    <w:p w14:paraId="0D62D911" w14:textId="77777777" w:rsidR="00986E05" w:rsidRDefault="00986E05" w:rsidP="00986E05">
      <w:pPr>
        <w:pStyle w:val="Heading4"/>
      </w:pPr>
    </w:p>
    <w:p w14:paraId="242E0B70" w14:textId="77777777" w:rsidR="00986E05" w:rsidRPr="00DF26C1" w:rsidRDefault="00986E05" w:rsidP="00986E05">
      <w:pPr>
        <w:pStyle w:val="Heading4"/>
      </w:pPr>
      <w:r w:rsidRPr="00DF26C1">
        <w:t>Cyber-attacks will destroy US space assets</w:t>
      </w:r>
    </w:p>
    <w:p w14:paraId="15798C40" w14:textId="77777777" w:rsidR="00986E05" w:rsidRPr="00DF26C1" w:rsidRDefault="00986E05" w:rsidP="00986E05">
      <w:r w:rsidRPr="00DF26C1">
        <w:rPr>
          <w:rStyle w:val="Style13ptBold"/>
        </w:rPr>
        <w:t>Donahue 10</w:t>
      </w:r>
      <w:r w:rsidRPr="00DF26C1">
        <w:rPr>
          <w:szCs w:val="23"/>
        </w:rPr>
        <w:t xml:space="preserve"> (Jack, USAF Major, “</w:t>
      </w:r>
      <w:r w:rsidRPr="00DF26C1">
        <w:t xml:space="preserve">CATASTROPHE ON THE HORIZON: A SCENARIO-BASED FUTURE EFFECT OF ORBITAL SPACE DEBRIS,” </w:t>
      </w:r>
      <w:r w:rsidRPr="00DF26C1">
        <w:rPr>
          <w:color w:val="000000"/>
        </w:rPr>
        <w:t>https://www.afresearch.org/skins/rims/q_mod_be0e99f3-fc56-4ccb-8dfe-670c0822a153/q_act_downloadpaper/q_obj_af691818-359f-4999-be24-f88ca154bd94/display.aspx?rs=enginespage</w:t>
      </w:r>
      <w:r w:rsidRPr="00DF26C1">
        <w:t>)</w:t>
      </w:r>
    </w:p>
    <w:p w14:paraId="73062E71" w14:textId="77777777" w:rsidR="00986E05" w:rsidRPr="00DF26C1" w:rsidRDefault="00986E05" w:rsidP="00986E05">
      <w:pPr>
        <w:rPr>
          <w:sz w:val="16"/>
          <w:szCs w:val="16"/>
        </w:rPr>
      </w:pPr>
      <w:r w:rsidRPr="00DF26C1">
        <w:rPr>
          <w:u w:val="single"/>
        </w:rPr>
        <w:t xml:space="preserve">Another unpredictable driving force that needs to be considered is adversary exploitation of space vulnerabilities via the cyber domain. </w:t>
      </w:r>
      <w:r w:rsidRPr="00DF26C1">
        <w:rPr>
          <w:highlight w:val="green"/>
          <w:u w:val="single"/>
        </w:rPr>
        <w:t>Through cyberspace, enemies</w:t>
      </w:r>
      <w:r w:rsidRPr="00DF26C1">
        <w:rPr>
          <w:sz w:val="16"/>
          <w:szCs w:val="16"/>
        </w:rPr>
        <w:t xml:space="preserve"> (both state and non-state actors) </w:t>
      </w:r>
      <w:r w:rsidRPr="00DF26C1">
        <w:rPr>
          <w:highlight w:val="green"/>
          <w:u w:val="single"/>
        </w:rPr>
        <w:t>will target</w:t>
      </w:r>
      <w:r w:rsidRPr="00DF26C1">
        <w:t xml:space="preserve"> industry, academia, government, as well as the military in the air, land, maritime, and </w:t>
      </w:r>
      <w:r w:rsidRPr="00DF26C1">
        <w:rPr>
          <w:highlight w:val="green"/>
          <w:u w:val="single"/>
          <w:bdr w:val="single" w:sz="4" w:space="0" w:color="auto" w:frame="1"/>
        </w:rPr>
        <w:t>space domains</w:t>
      </w:r>
      <w:r w:rsidRPr="00DF26C1">
        <w:rPr>
          <w:sz w:val="16"/>
          <w:szCs w:val="16"/>
        </w:rPr>
        <w:t xml:space="preserve">.86 </w:t>
      </w:r>
      <w:r w:rsidRPr="00DF26C1">
        <w:rPr>
          <w:u w:val="single"/>
        </w:rPr>
        <w:t xml:space="preserve">One of </w:t>
      </w:r>
      <w:r w:rsidRPr="00DF26C1">
        <w:rPr>
          <w:highlight w:val="green"/>
          <w:u w:val="single"/>
        </w:rPr>
        <w:t xml:space="preserve">the </w:t>
      </w:r>
      <w:r w:rsidRPr="00DF26C1">
        <w:rPr>
          <w:highlight w:val="green"/>
          <w:u w:val="single"/>
          <w:bdr w:val="single" w:sz="4" w:space="0" w:color="auto" w:frame="1"/>
        </w:rPr>
        <w:t>easiest ways</w:t>
      </w:r>
      <w:r w:rsidRPr="00DF26C1">
        <w:rPr>
          <w:highlight w:val="green"/>
          <w:u w:val="single"/>
        </w:rPr>
        <w:t xml:space="preserve"> to disrupt</w:t>
      </w:r>
      <w:r w:rsidRPr="00DF26C1">
        <w:rPr>
          <w:u w:val="single"/>
        </w:rPr>
        <w:t xml:space="preserve">, deny, degrade, </w:t>
      </w:r>
      <w:r w:rsidRPr="00DF26C1">
        <w:rPr>
          <w:highlight w:val="green"/>
          <w:u w:val="single"/>
        </w:rPr>
        <w:t xml:space="preserve">or destroy </w:t>
      </w:r>
      <w:r w:rsidRPr="00DF26C1">
        <w:rPr>
          <w:u w:val="single"/>
        </w:rPr>
        <w:t xml:space="preserve">the </w:t>
      </w:r>
      <w:r w:rsidRPr="00DF26C1">
        <w:rPr>
          <w:highlight w:val="green"/>
          <w:u w:val="single"/>
        </w:rPr>
        <w:t xml:space="preserve">utility of space assets is to </w:t>
      </w:r>
      <w:r w:rsidRPr="00DF26C1">
        <w:rPr>
          <w:highlight w:val="green"/>
          <w:u w:val="single"/>
          <w:bdr w:val="single" w:sz="4" w:space="0" w:color="auto"/>
        </w:rPr>
        <w:t>attack</w:t>
      </w:r>
      <w:r w:rsidRPr="00DF26C1">
        <w:rPr>
          <w:highlight w:val="green"/>
          <w:u w:val="single"/>
        </w:rPr>
        <w:t xml:space="preserve"> or </w:t>
      </w:r>
      <w:r w:rsidRPr="00DF26C1">
        <w:rPr>
          <w:highlight w:val="green"/>
          <w:u w:val="single"/>
          <w:bdr w:val="single" w:sz="4" w:space="0" w:color="auto"/>
        </w:rPr>
        <w:t>sabotage</w:t>
      </w:r>
      <w:r w:rsidRPr="00DF26C1">
        <w:rPr>
          <w:highlight w:val="green"/>
          <w:u w:val="single"/>
        </w:rPr>
        <w:t xml:space="preserve"> </w:t>
      </w:r>
      <w:r w:rsidRPr="00DF26C1">
        <w:rPr>
          <w:u w:val="single"/>
        </w:rPr>
        <w:t xml:space="preserve">the associated </w:t>
      </w:r>
      <w:r w:rsidRPr="00DF26C1">
        <w:rPr>
          <w:highlight w:val="green"/>
          <w:u w:val="single"/>
          <w:bdr w:val="single" w:sz="4" w:space="0" w:color="auto"/>
        </w:rPr>
        <w:t>ground segments through cyberspace</w:t>
      </w:r>
      <w:r w:rsidRPr="00DF26C1">
        <w:rPr>
          <w:rStyle w:val="IntenseEmphasis"/>
          <w:highlight w:val="green"/>
          <w:bdr w:val="single" w:sz="4" w:space="0" w:color="auto"/>
        </w:rPr>
        <w:t>.</w:t>
      </w:r>
      <w:r w:rsidRPr="00DF26C1">
        <w:rPr>
          <w:sz w:val="16"/>
          <w:szCs w:val="16"/>
        </w:rPr>
        <w:t xml:space="preserve">87 The ground segment includes telemetry, tracking, and commanding of space assets and space-launch functions. </w:t>
      </w:r>
      <w:r w:rsidRPr="00DF26C1">
        <w:rPr>
          <w:highlight w:val="green"/>
          <w:u w:val="single"/>
        </w:rPr>
        <w:t xml:space="preserve">Ground stations are an </w:t>
      </w:r>
      <w:r w:rsidRPr="00DF26C1">
        <w:rPr>
          <w:b/>
          <w:highlight w:val="green"/>
          <w:u w:val="single"/>
          <w:bdr w:val="single" w:sz="4" w:space="0" w:color="auto" w:frame="1"/>
        </w:rPr>
        <w:t>extremely critical piece</w:t>
      </w:r>
      <w:r w:rsidRPr="00DF26C1">
        <w:rPr>
          <w:highlight w:val="green"/>
          <w:u w:val="single"/>
        </w:rPr>
        <w:t xml:space="preserve"> of a satellites continued operation</w:t>
      </w:r>
      <w:r w:rsidRPr="00DF26C1">
        <w:rPr>
          <w:sz w:val="16"/>
          <w:szCs w:val="16"/>
        </w:rPr>
        <w:t xml:space="preserve">. However, </w:t>
      </w:r>
      <w:r w:rsidRPr="00DF26C1">
        <w:rPr>
          <w:u w:val="single"/>
        </w:rPr>
        <w:t xml:space="preserve">many satellite tracking and </w:t>
      </w:r>
      <w:r w:rsidRPr="00DF26C1">
        <w:rPr>
          <w:highlight w:val="green"/>
          <w:u w:val="single"/>
        </w:rPr>
        <w:t xml:space="preserve">control stations are </w:t>
      </w:r>
      <w:r w:rsidRPr="00DF26C1">
        <w:rPr>
          <w:highlight w:val="green"/>
          <w:u w:val="single"/>
          <w:bdr w:val="single" w:sz="4" w:space="0" w:color="auto"/>
        </w:rPr>
        <w:t>lightly guarded</w:t>
      </w:r>
      <w:r w:rsidRPr="00DF26C1">
        <w:rPr>
          <w:u w:val="single"/>
        </w:rPr>
        <w:t xml:space="preserve"> and many satellite communications, launch, </w:t>
      </w:r>
      <w:r w:rsidRPr="00DF26C1">
        <w:rPr>
          <w:u w:val="single"/>
          <w:bdr w:val="single" w:sz="4" w:space="0" w:color="auto"/>
        </w:rPr>
        <w:t>data reception,</w:t>
      </w:r>
      <w:r w:rsidRPr="00DF26C1">
        <w:rPr>
          <w:u w:val="single"/>
        </w:rPr>
        <w:t xml:space="preserve"> and </w:t>
      </w:r>
      <w:r w:rsidRPr="00DF26C1">
        <w:rPr>
          <w:u w:val="single"/>
          <w:bdr w:val="single" w:sz="4" w:space="0" w:color="auto"/>
        </w:rPr>
        <w:t>control facilities</w:t>
      </w:r>
      <w:r w:rsidRPr="00DF26C1">
        <w:rPr>
          <w:u w:val="single"/>
        </w:rPr>
        <w:t xml:space="preserve"> are described in </w:t>
      </w:r>
      <w:r w:rsidRPr="00DF26C1">
        <w:rPr>
          <w:u w:val="single"/>
          <w:bdr w:val="single" w:sz="4" w:space="0" w:color="auto"/>
        </w:rPr>
        <w:t>numerous open-source materials</w:t>
      </w:r>
      <w:r w:rsidRPr="00DF26C1">
        <w:rPr>
          <w:u w:val="single"/>
        </w:rPr>
        <w:t xml:space="preserve"> making the ground segment </w:t>
      </w:r>
      <w:r w:rsidRPr="00DF26C1">
        <w:rPr>
          <w:rStyle w:val="StyleUnderline"/>
          <w:bdr w:val="single" w:sz="4" w:space="0" w:color="auto"/>
        </w:rPr>
        <w:t>extremely vulnerable to cyber attack.</w:t>
      </w:r>
      <w:r w:rsidRPr="00DF26C1">
        <w:rPr>
          <w:sz w:val="16"/>
          <w:szCs w:val="16"/>
        </w:rPr>
        <w:t xml:space="preserve">88 </w:t>
      </w:r>
      <w:r w:rsidRPr="00DF26C1">
        <w:rPr>
          <w:highlight w:val="green"/>
          <w:u w:val="single"/>
        </w:rPr>
        <w:t>An attack</w:t>
      </w:r>
      <w:r w:rsidRPr="00DF26C1">
        <w:rPr>
          <w:u w:val="single"/>
        </w:rPr>
        <w:t xml:space="preserve"> on a fixed ground facility </w:t>
      </w:r>
      <w:r w:rsidRPr="00DF26C1">
        <w:rPr>
          <w:highlight w:val="green"/>
          <w:u w:val="single"/>
        </w:rPr>
        <w:t>can stop data transmission, render launch facilities unusable, and prevent control of satellites.</w:t>
      </w:r>
      <w:r w:rsidRPr="00DF26C1">
        <w:rPr>
          <w:sz w:val="16"/>
          <w:szCs w:val="16"/>
        </w:rPr>
        <w:t xml:space="preserve">89 Thus, rendering affected orbiting satellites inoperative from the communication disruption and creating a risk to other active satellites and a potential for additional orbital debris. </w:t>
      </w:r>
      <w:r w:rsidRPr="00DF26C1">
        <w:rPr>
          <w:u w:val="single"/>
        </w:rPr>
        <w:t xml:space="preserve">A single incident </w:t>
      </w:r>
      <w:r w:rsidRPr="00DF26C1">
        <w:rPr>
          <w:sz w:val="16"/>
          <w:szCs w:val="16"/>
        </w:rPr>
        <w:t xml:space="preserve">or a small number of incidents </w:t>
      </w:r>
      <w:r w:rsidRPr="00DF26C1">
        <w:rPr>
          <w:u w:val="single"/>
        </w:rPr>
        <w:t xml:space="preserve">could </w:t>
      </w:r>
      <w:r w:rsidRPr="00DF26C1">
        <w:rPr>
          <w:u w:val="single"/>
          <w:bdr w:val="single" w:sz="4" w:space="0" w:color="auto" w:frame="1"/>
        </w:rPr>
        <w:t>significantly impact space systems for years</w:t>
      </w:r>
      <w:r w:rsidRPr="00DF26C1">
        <w:rPr>
          <w:sz w:val="16"/>
          <w:szCs w:val="16"/>
        </w:rPr>
        <w:t>.90</w:t>
      </w:r>
    </w:p>
    <w:p w14:paraId="4F3091EC" w14:textId="77777777" w:rsidR="00986E05" w:rsidRPr="00DF26C1" w:rsidRDefault="00986E05" w:rsidP="00986E05">
      <w:pPr>
        <w:pStyle w:val="Heading4"/>
      </w:pPr>
      <w:r w:rsidRPr="00DF26C1">
        <w:t xml:space="preserve">Loss of space assets risks </w:t>
      </w:r>
      <w:r w:rsidRPr="00DF26C1">
        <w:rPr>
          <w:u w:val="single"/>
        </w:rPr>
        <w:t>miscalculation</w:t>
      </w:r>
      <w:r w:rsidRPr="00DF26C1">
        <w:t xml:space="preserve"> --- unique escalation to nuclear war</w:t>
      </w:r>
    </w:p>
    <w:p w14:paraId="155AE1BB" w14:textId="77777777" w:rsidR="00986E05" w:rsidRPr="00DF26C1" w:rsidRDefault="00986E05" w:rsidP="00986E05">
      <w:r w:rsidRPr="00DF26C1">
        <w:rPr>
          <w:rStyle w:val="Style13ptBold"/>
        </w:rPr>
        <w:t>Tyson 07</w:t>
      </w:r>
      <w:r w:rsidRPr="00DF26C1">
        <w:rPr>
          <w:b/>
        </w:rPr>
        <w:t xml:space="preserve"> </w:t>
      </w:r>
      <w:r w:rsidRPr="00DF26C1">
        <w:t xml:space="preserve">(Rhianna Tyson, Program Officer of the Global Security Institute, “Advancing a Cooperative Security Regime in Outer Space”, May 2007, </w:t>
      </w:r>
      <w:r w:rsidRPr="00DF26C1">
        <w:rPr>
          <w:color w:val="000000"/>
        </w:rPr>
        <w:t>http://www.worldacademy.org/files/Advancing%20a%20Cooperative%20Security%20Regime%20in%20Outer%20Space.pdf</w:t>
      </w:r>
      <w:r w:rsidRPr="00DF26C1">
        <w:t>)</w:t>
      </w:r>
    </w:p>
    <w:p w14:paraId="5A9271FD" w14:textId="77777777" w:rsidR="00986E05" w:rsidRPr="00DF26C1" w:rsidRDefault="00986E05" w:rsidP="00986E05">
      <w:pPr>
        <w:rPr>
          <w:sz w:val="16"/>
        </w:rPr>
      </w:pPr>
      <w:r w:rsidRPr="00DF26C1">
        <w:rPr>
          <w:sz w:val="16"/>
        </w:rPr>
        <w:t xml:space="preserve">Beyond the severe economic repercussions resulting from disrupted commercial satellite communications, </w:t>
      </w:r>
      <w:r w:rsidRPr="00DF26C1">
        <w:rPr>
          <w:u w:val="single"/>
        </w:rPr>
        <w:t>hostile actions in space can result in grave</w:t>
      </w:r>
      <w:r w:rsidRPr="00DF26C1">
        <w:rPr>
          <w:sz w:val="16"/>
        </w:rPr>
        <w:t xml:space="preserve"> security </w:t>
      </w:r>
      <w:r w:rsidRPr="00DF26C1">
        <w:rPr>
          <w:u w:val="single"/>
        </w:rPr>
        <w:t>threats,</w:t>
      </w:r>
      <w:r w:rsidRPr="00DF26C1">
        <w:rPr>
          <w:sz w:val="16"/>
        </w:rPr>
        <w:t xml:space="preserve"> especially in times of war. </w:t>
      </w:r>
      <w:r w:rsidRPr="00DF26C1">
        <w:rPr>
          <w:rStyle w:val="StyleUnderline"/>
          <w:highlight w:val="green"/>
        </w:rPr>
        <w:t>Militaries rely on satellites for monitoring of and communication</w:t>
      </w:r>
      <w:r w:rsidRPr="00DF26C1">
        <w:rPr>
          <w:sz w:val="16"/>
        </w:rPr>
        <w:t xml:space="preserve"> with troops on the ground. </w:t>
      </w:r>
      <w:r w:rsidRPr="00DF26C1">
        <w:rPr>
          <w:highlight w:val="green"/>
          <w:u w:val="single"/>
        </w:rPr>
        <w:t>If a military satellite was</w:t>
      </w:r>
      <w:r w:rsidRPr="00DF26C1">
        <w:rPr>
          <w:sz w:val="16"/>
        </w:rPr>
        <w:t xml:space="preserve"> deceived, </w:t>
      </w:r>
      <w:r w:rsidRPr="00DF26C1">
        <w:rPr>
          <w:b/>
          <w:highlight w:val="green"/>
          <w:u w:val="single"/>
          <w:bdr w:val="single" w:sz="4" w:space="0" w:color="auto"/>
        </w:rPr>
        <w:t>disrupted,</w:t>
      </w:r>
      <w:r w:rsidRPr="00DF26C1">
        <w:rPr>
          <w:sz w:val="16"/>
        </w:rPr>
        <w:t xml:space="preserve"> denied, </w:t>
      </w:r>
      <w:r w:rsidRPr="00DF26C1">
        <w:rPr>
          <w:rStyle w:val="StyleUnderline"/>
          <w:highlight w:val="green"/>
          <w:bdr w:val="single" w:sz="4" w:space="0" w:color="auto"/>
        </w:rPr>
        <w:t>degraded</w:t>
      </w:r>
      <w:r w:rsidRPr="00DF26C1">
        <w:rPr>
          <w:rStyle w:val="StyleUnderline"/>
          <w:highlight w:val="green"/>
        </w:rPr>
        <w:t xml:space="preserve"> or destroyed, commanders</w:t>
      </w:r>
      <w:r w:rsidRPr="00DF26C1">
        <w:rPr>
          <w:highlight w:val="green"/>
          <w:u w:val="single"/>
        </w:rPr>
        <w:t xml:space="preserve"> </w:t>
      </w:r>
      <w:r w:rsidRPr="00DF26C1">
        <w:rPr>
          <w:highlight w:val="green"/>
          <w:u w:val="single"/>
          <w:bdr w:val="single" w:sz="4" w:space="0" w:color="auto"/>
        </w:rPr>
        <w:t>lose their communication capabilities,</w:t>
      </w:r>
      <w:r w:rsidRPr="00DF26C1">
        <w:rPr>
          <w:highlight w:val="green"/>
          <w:u w:val="single"/>
        </w:rPr>
        <w:t xml:space="preserve"> resulting in </w:t>
      </w:r>
      <w:r w:rsidRPr="00DF26C1">
        <w:rPr>
          <w:b/>
          <w:highlight w:val="green"/>
          <w:u w:val="single"/>
          <w:bdr w:val="single" w:sz="4" w:space="0" w:color="auto"/>
        </w:rPr>
        <w:t>mounting tensions</w:t>
      </w:r>
      <w:r w:rsidRPr="00DF26C1">
        <w:rPr>
          <w:sz w:val="16"/>
        </w:rPr>
        <w:t xml:space="preserve"> and an </w:t>
      </w:r>
      <w:r w:rsidRPr="00DF26C1">
        <w:rPr>
          <w:rStyle w:val="StyleUnderline"/>
          <w:highlight w:val="green"/>
          <w:bdr w:val="single" w:sz="4" w:space="0" w:color="auto"/>
        </w:rPr>
        <w:t>escalation</w:t>
      </w:r>
      <w:r w:rsidRPr="00DF26C1">
        <w:rPr>
          <w:sz w:val="16"/>
        </w:rPr>
        <w:t xml:space="preserve"> of conflict. A worst-case scenario </w:t>
      </w:r>
      <w:r w:rsidRPr="00DF26C1">
        <w:rPr>
          <w:highlight w:val="green"/>
          <w:u w:val="single"/>
        </w:rPr>
        <w:t>could involve</w:t>
      </w:r>
      <w:r w:rsidRPr="00DF26C1">
        <w:rPr>
          <w:sz w:val="16"/>
        </w:rPr>
        <w:t xml:space="preserve"> </w:t>
      </w:r>
      <w:r w:rsidRPr="00DF26C1">
        <w:rPr>
          <w:rStyle w:val="StyleUnderline"/>
          <w:highlight w:val="green"/>
        </w:rPr>
        <w:t>inadvertent</w:t>
      </w:r>
      <w:r w:rsidRPr="00DF26C1">
        <w:rPr>
          <w:sz w:val="16"/>
        </w:rPr>
        <w:t xml:space="preserve"> </w:t>
      </w:r>
      <w:r w:rsidRPr="00DF26C1">
        <w:rPr>
          <w:b/>
          <w:highlight w:val="green"/>
          <w:u w:val="single"/>
          <w:bdr w:val="single" w:sz="4" w:space="0" w:color="auto"/>
        </w:rPr>
        <w:t>use of nuclear weapons;</w:t>
      </w:r>
      <w:r w:rsidRPr="00DF26C1">
        <w:rPr>
          <w:highlight w:val="green"/>
          <w:u w:val="single"/>
        </w:rPr>
        <w:t xml:space="preserve"> without satellite-enabled monitoring capability</w:t>
      </w:r>
      <w:r w:rsidRPr="00DF26C1">
        <w:rPr>
          <w:sz w:val="16"/>
        </w:rPr>
        <w:t xml:space="preserve"> in a time of tension, </w:t>
      </w:r>
      <w:r w:rsidRPr="00DF26C1">
        <w:rPr>
          <w:rStyle w:val="StyleUnderline"/>
          <w:highlight w:val="green"/>
        </w:rPr>
        <w:t xml:space="preserve">or, if early warning systems give a </w:t>
      </w:r>
      <w:r w:rsidRPr="00DF26C1">
        <w:rPr>
          <w:rStyle w:val="StyleUnderline"/>
          <w:highlight w:val="green"/>
          <w:bdr w:val="single" w:sz="4" w:space="0" w:color="auto"/>
        </w:rPr>
        <w:t>false reading</w:t>
      </w:r>
      <w:r w:rsidRPr="00DF26C1">
        <w:rPr>
          <w:rStyle w:val="StyleUnderline"/>
          <w:highlight w:val="green"/>
        </w:rPr>
        <w:t xml:space="preserve"> of an attack, governments may </w:t>
      </w:r>
      <w:r w:rsidRPr="00DF26C1">
        <w:rPr>
          <w:rStyle w:val="StyleUnderline"/>
          <w:highlight w:val="green"/>
          <w:bdr w:val="single" w:sz="4" w:space="0" w:color="auto"/>
        </w:rPr>
        <w:t>resort to using nuclear weapons.</w:t>
      </w:r>
      <w:r w:rsidRPr="00DF26C1">
        <w:rPr>
          <w:rStyle w:val="StyleUnderline"/>
        </w:rPr>
        <w:t xml:space="preserve"> </w:t>
      </w:r>
    </w:p>
    <w:p w14:paraId="3F2BD372" w14:textId="77777777" w:rsidR="007136A5" w:rsidRPr="00142BC8" w:rsidRDefault="007136A5" w:rsidP="007136A5">
      <w:pPr>
        <w:pStyle w:val="Heading2"/>
        <w:rPr>
          <w:rFonts w:asciiTheme="minorHAnsi" w:hAnsiTheme="minorHAnsi"/>
        </w:rPr>
      </w:pPr>
      <w:r w:rsidRPr="00142BC8">
        <w:rPr>
          <w:rFonts w:asciiTheme="minorHAnsi" w:hAnsiTheme="minorHAnsi"/>
        </w:rPr>
        <w:t>Track-2</w:t>
      </w:r>
    </w:p>
    <w:p w14:paraId="0F5BA2C5" w14:textId="77777777" w:rsidR="0079076A" w:rsidRPr="00142BC8" w:rsidRDefault="0079076A" w:rsidP="0079076A">
      <w:pPr>
        <w:pStyle w:val="Heading3"/>
        <w:rPr>
          <w:rFonts w:asciiTheme="minorHAnsi" w:hAnsiTheme="minorHAnsi"/>
        </w:rPr>
      </w:pPr>
      <w:r w:rsidRPr="00142BC8">
        <w:rPr>
          <w:rFonts w:asciiTheme="minorHAnsi" w:hAnsiTheme="minorHAnsi"/>
        </w:rPr>
        <w:t>Track-2 now</w:t>
      </w:r>
    </w:p>
    <w:p w14:paraId="498017B0" w14:textId="77777777" w:rsidR="0079076A" w:rsidRPr="00142BC8" w:rsidRDefault="0079076A" w:rsidP="0079076A">
      <w:pPr>
        <w:pStyle w:val="Heading4"/>
        <w:rPr>
          <w:rFonts w:asciiTheme="minorHAnsi" w:hAnsiTheme="minorHAnsi"/>
        </w:rPr>
      </w:pPr>
      <w:r w:rsidRPr="00142BC8">
        <w:rPr>
          <w:rFonts w:asciiTheme="minorHAnsi" w:hAnsiTheme="minorHAnsi"/>
        </w:rPr>
        <w:t>Track-2 framework already in place with China – being used successfully on other issues</w:t>
      </w:r>
    </w:p>
    <w:p w14:paraId="521996A6" w14:textId="77777777" w:rsidR="0079076A" w:rsidRPr="00142BC8" w:rsidRDefault="0079076A" w:rsidP="0079076A">
      <w:pPr>
        <w:rPr>
          <w:rFonts w:asciiTheme="minorHAnsi" w:hAnsiTheme="minorHAnsi"/>
        </w:rPr>
      </w:pPr>
      <w:r w:rsidRPr="00142BC8">
        <w:rPr>
          <w:rFonts w:asciiTheme="minorHAnsi" w:hAnsiTheme="minorHAnsi"/>
        </w:rPr>
        <w:t xml:space="preserve">Barbara </w:t>
      </w:r>
      <w:r w:rsidRPr="00142BC8">
        <w:rPr>
          <w:rStyle w:val="Style13ptBold"/>
          <w:rFonts w:asciiTheme="minorHAnsi" w:hAnsiTheme="minorHAnsi"/>
        </w:rPr>
        <w:t xml:space="preserve">Honegger </w:t>
      </w:r>
      <w:r w:rsidRPr="00142BC8">
        <w:rPr>
          <w:rFonts w:asciiTheme="minorHAnsi" w:hAnsiTheme="minorHAnsi"/>
        </w:rPr>
        <w:t>(frmr researcher @ Hoover Institution, frmr Reagan admin researcher and policy analyst) 8/6/</w:t>
      </w:r>
      <w:r w:rsidRPr="00142BC8">
        <w:rPr>
          <w:rStyle w:val="Style13ptBold"/>
          <w:rFonts w:asciiTheme="minorHAnsi" w:hAnsiTheme="minorHAnsi"/>
        </w:rPr>
        <w:t>2008</w:t>
      </w:r>
      <w:r w:rsidRPr="00142BC8">
        <w:rPr>
          <w:rFonts w:asciiTheme="minorHAnsi" w:hAnsiTheme="minorHAnsi"/>
        </w:rPr>
        <w:t xml:space="preserve"> [“NPS Track 2 Diplomacy Stabilizes U.S.-China Strategic Relations” Naval Postgraduate School, online @ http://www.nps.edu/academics/centers/ccc/news/twomeyAug08.html, loghry]</w:t>
      </w:r>
    </w:p>
    <w:p w14:paraId="3AB544BB" w14:textId="77777777" w:rsidR="0079076A" w:rsidRPr="00142BC8" w:rsidRDefault="0079076A" w:rsidP="0079076A">
      <w:pPr>
        <w:rPr>
          <w:rFonts w:asciiTheme="minorHAnsi" w:hAnsiTheme="minorHAnsi"/>
          <w:sz w:val="16"/>
          <w:szCs w:val="16"/>
        </w:rPr>
      </w:pPr>
      <w:r w:rsidRPr="00142BC8">
        <w:rPr>
          <w:rStyle w:val="StyleUnderline"/>
          <w:rFonts w:asciiTheme="minorHAnsi" w:hAnsiTheme="minorHAnsi"/>
        </w:rPr>
        <w:t>For three years, the Naval Postgraduate School</w:t>
      </w:r>
      <w:r w:rsidRPr="00142BC8">
        <w:rPr>
          <w:rFonts w:asciiTheme="minorHAnsi" w:hAnsiTheme="minorHAnsi"/>
          <w:sz w:val="16"/>
          <w:szCs w:val="16"/>
        </w:rPr>
        <w:t xml:space="preserve">'s Center for Contemporary Conflict (CCC) </w:t>
      </w:r>
      <w:r w:rsidRPr="00142BC8">
        <w:rPr>
          <w:rStyle w:val="StyleUnderline"/>
          <w:rFonts w:asciiTheme="minorHAnsi" w:hAnsiTheme="minorHAnsi"/>
        </w:rPr>
        <w:t>has been quietly facilitating “Track 2” diplomacy with the P</w:t>
      </w:r>
      <w:r w:rsidRPr="00142BC8">
        <w:rPr>
          <w:rFonts w:asciiTheme="minorHAnsi" w:hAnsiTheme="minorHAnsi"/>
          <w:sz w:val="16"/>
          <w:szCs w:val="16"/>
        </w:rPr>
        <w:t xml:space="preserve">eople’s </w:t>
      </w:r>
      <w:r w:rsidRPr="00142BC8">
        <w:rPr>
          <w:rStyle w:val="StyleUnderline"/>
          <w:rFonts w:asciiTheme="minorHAnsi" w:hAnsiTheme="minorHAnsi"/>
        </w:rPr>
        <w:t>R</w:t>
      </w:r>
      <w:r w:rsidRPr="00142BC8">
        <w:rPr>
          <w:rFonts w:asciiTheme="minorHAnsi" w:hAnsiTheme="minorHAnsi"/>
          <w:sz w:val="16"/>
          <w:szCs w:val="16"/>
        </w:rPr>
        <w:t xml:space="preserve">epublic of </w:t>
      </w:r>
      <w:r w:rsidRPr="00142BC8">
        <w:rPr>
          <w:rStyle w:val="StyleUnderline"/>
          <w:rFonts w:asciiTheme="minorHAnsi" w:hAnsiTheme="minorHAnsi"/>
        </w:rPr>
        <w:t>C</w:t>
      </w:r>
      <w:r w:rsidRPr="00142BC8">
        <w:rPr>
          <w:rFonts w:asciiTheme="minorHAnsi" w:hAnsiTheme="minorHAnsi"/>
          <w:sz w:val="16"/>
          <w:szCs w:val="16"/>
        </w:rPr>
        <w:t xml:space="preserve">hina, and the fruits of that effort have just been published in an anthology edited by the Center’s co-director, National Security Affairs (NSA) Assistant Prof. Christopher Twomey. The Center, the research arm of the NPS Department of National Security Affairs, hosted and co-organized the U.S.-China Strategic Dialogue, whose third annual session was held in Honolulu last November. The book, Perspectives on Sino-American Strategic Nuclear Issues, consists of papers by conference participants structured around paired national perspectives on contemporary nuclear issues. Half of the chapters are by U.S. nuclear policy makers and academic experts, including NPS faculty members, the former director of the Lawrence Livermore National Laboratory and the former director of the Arms Control and Disarmament Agency, and half by active duty and retired Chinese flag officers and academicians. </w:t>
      </w:r>
      <w:r w:rsidRPr="00142BC8">
        <w:rPr>
          <w:rStyle w:val="StyleUnderline"/>
          <w:rFonts w:asciiTheme="minorHAnsi" w:hAnsiTheme="minorHAnsi"/>
        </w:rPr>
        <w:t>“Track 2 diplomacy is commonplace in international affairs, and has played a constructive role in trying to resolve many ongoing or potential disputes</w:t>
      </w:r>
      <w:r w:rsidRPr="00142BC8">
        <w:rPr>
          <w:rFonts w:asciiTheme="minorHAnsi" w:hAnsiTheme="minorHAnsi"/>
          <w:sz w:val="16"/>
          <w:szCs w:val="16"/>
        </w:rPr>
        <w:t xml:space="preserve">, like the Oslo talks between Israel and the Palestinians,” said Twomey. “In this case, the Naval Postgraduate School Center for Contemporary Conflict together with our Pacific Forum-Centre for Strategic and International Studies partner provide a venue to bring mid-level government and military officials with the ear of their nations’ decision makers together with academic participants in an unofficial setting. </w:t>
      </w:r>
      <w:r w:rsidRPr="00142BC8">
        <w:rPr>
          <w:rStyle w:val="StyleUnderline"/>
          <w:rFonts w:asciiTheme="minorHAnsi" w:hAnsiTheme="minorHAnsi"/>
        </w:rPr>
        <w:t>“The purpose of this ongoing dialogue is strategic nuclear threat reduction, stability enhancement and increased transparency between the U.S. and China</w:t>
      </w:r>
      <w:r w:rsidRPr="00142BC8">
        <w:rPr>
          <w:rFonts w:asciiTheme="minorHAnsi" w:hAnsiTheme="minorHAnsi"/>
          <w:sz w:val="16"/>
          <w:szCs w:val="16"/>
        </w:rPr>
        <w:t xml:space="preserve">, the two most important great powers in Asia today,” Twomey explained. </w:t>
      </w:r>
      <w:r w:rsidRPr="00142BC8">
        <w:rPr>
          <w:rStyle w:val="StyleUnderline"/>
          <w:rFonts w:asciiTheme="minorHAnsi" w:hAnsiTheme="minorHAnsi"/>
        </w:rPr>
        <w:t>“This is achieved by identifying important misperceptions of both sides’ nuclear strategies, capabilities and doctrine and highlighting potential areas of cooperation and confidence building. Increasing each side’s understanding of the other’s red lines, crisis dynamics and escalation potential can enhance security in a time of crisis, reduce proliferation of weapons of mass destruction and lead to greater stability. Because the conferences are in an academic setting, they’re a safe venue for frank discussions with potential rivals to get some transparency about intentions.”</w:t>
      </w:r>
      <w:r w:rsidRPr="00142BC8">
        <w:rPr>
          <w:rFonts w:asciiTheme="minorHAnsi" w:hAnsiTheme="minorHAnsi"/>
          <w:sz w:val="16"/>
          <w:szCs w:val="16"/>
        </w:rPr>
        <w:t xml:space="preserve"> “Though there is no overt arms race between the U.S. and the People’s Republic of China and we’ve have maintained a 1998 agreement not to target nuclear weapons at each other, both sides are undergoing an extensive strategic force modernization at a time of potentially increased conflict over Taiwan, North Korea, Japan and other parts of East Asia,” Twomey noted. “China already has a few dozen land-based missiles with nuclear warheads that could reach the west and east coasts of the U.S., and has three ballistic-missile-launching submarines in the water.</w:t>
      </w:r>
    </w:p>
    <w:p w14:paraId="571A9F63" w14:textId="77777777" w:rsidR="006554DB" w:rsidRPr="00142BC8" w:rsidRDefault="006554DB" w:rsidP="007136A5">
      <w:pPr>
        <w:pStyle w:val="Heading3"/>
        <w:rPr>
          <w:rFonts w:asciiTheme="minorHAnsi" w:hAnsiTheme="minorHAnsi"/>
        </w:rPr>
      </w:pPr>
      <w:r w:rsidRPr="00142BC8">
        <w:rPr>
          <w:rFonts w:asciiTheme="minorHAnsi" w:hAnsiTheme="minorHAnsi"/>
        </w:rPr>
        <w:t>Track-2 = normal means</w:t>
      </w:r>
    </w:p>
    <w:p w14:paraId="3361708F" w14:textId="77777777" w:rsidR="006554DB" w:rsidRPr="00142BC8" w:rsidRDefault="006554DB" w:rsidP="006554DB">
      <w:pPr>
        <w:pStyle w:val="Heading4"/>
        <w:rPr>
          <w:rFonts w:asciiTheme="minorHAnsi" w:eastAsia="Times New Roman" w:hAnsiTheme="minorHAnsi"/>
        </w:rPr>
      </w:pPr>
      <w:r w:rsidRPr="00142BC8">
        <w:rPr>
          <w:rFonts w:asciiTheme="minorHAnsi" w:eastAsia="Times New Roman" w:hAnsiTheme="minorHAnsi"/>
        </w:rPr>
        <w:t>Track 2 diplomacy help implementing CBMs</w:t>
      </w:r>
    </w:p>
    <w:p w14:paraId="3C27DE63" w14:textId="77777777" w:rsidR="006554DB" w:rsidRPr="00142BC8" w:rsidRDefault="006554DB" w:rsidP="006554DB">
      <w:pPr>
        <w:rPr>
          <w:rStyle w:val="Style13ptBold"/>
          <w:rFonts w:asciiTheme="minorHAnsi" w:hAnsiTheme="minorHAnsi"/>
        </w:rPr>
      </w:pPr>
      <w:r w:rsidRPr="00142BC8">
        <w:rPr>
          <w:rStyle w:val="Style13ptBold"/>
          <w:rFonts w:asciiTheme="minorHAnsi" w:hAnsiTheme="minorHAnsi"/>
        </w:rPr>
        <w:t>Sasot 15</w:t>
      </w:r>
    </w:p>
    <w:p w14:paraId="608B5DE5" w14:textId="77777777" w:rsidR="006554DB" w:rsidRPr="00142BC8" w:rsidRDefault="006554DB" w:rsidP="006554DB">
      <w:pPr>
        <w:rPr>
          <w:rFonts w:asciiTheme="minorHAnsi" w:hAnsiTheme="minorHAnsi"/>
        </w:rPr>
      </w:pPr>
      <w:r w:rsidRPr="00142BC8">
        <w:rPr>
          <w:rFonts w:asciiTheme="minorHAnsi" w:hAnsiTheme="minorHAnsi"/>
        </w:rPr>
        <w:t xml:space="preserve">Sass Roganado Sasot, degree in global politics and world justice ,8/9/15, “ A Solomonic solution to the South China Sea conflict”, </w:t>
      </w:r>
      <w:hyperlink r:id="rId88" w:history="1">
        <w:r w:rsidRPr="00142BC8">
          <w:rPr>
            <w:rStyle w:val="Hyperlink"/>
            <w:rFonts w:asciiTheme="minorHAnsi" w:hAnsiTheme="minorHAnsi"/>
          </w:rPr>
          <w:t>http://www.e-ir.info/2015/08/09/shared-stewardship-a-solomonic-solution-to-the-south-china-sea-conflict/</w:t>
        </w:r>
      </w:hyperlink>
      <w:r w:rsidRPr="00142BC8">
        <w:rPr>
          <w:rFonts w:asciiTheme="minorHAnsi" w:hAnsiTheme="minorHAnsi"/>
        </w:rPr>
        <w:t>, Mohit G.</w:t>
      </w:r>
    </w:p>
    <w:p w14:paraId="5D9E038A" w14:textId="77777777" w:rsidR="006554DB" w:rsidRPr="00142BC8" w:rsidRDefault="006554DB" w:rsidP="006554DB">
      <w:pPr>
        <w:pStyle w:val="NormalWeb"/>
        <w:spacing w:before="0" w:beforeAutospacing="0" w:after="375" w:afterAutospacing="0"/>
        <w:rPr>
          <w:rFonts w:asciiTheme="minorHAnsi" w:hAnsiTheme="minorHAnsi" w:cs="Helvetica"/>
          <w:color w:val="0A0A0A"/>
          <w:sz w:val="16"/>
          <w:szCs w:val="22"/>
          <w:shd w:val="clear" w:color="auto" w:fill="FFFFFF"/>
        </w:rPr>
      </w:pPr>
      <w:r w:rsidRPr="00142BC8">
        <w:rPr>
          <w:rFonts w:asciiTheme="minorHAnsi" w:hAnsiTheme="minorHAnsi" w:cs="Helvetica"/>
          <w:b/>
          <w:color w:val="0A0A0A"/>
          <w:sz w:val="22"/>
          <w:szCs w:val="22"/>
          <w:u w:val="single"/>
          <w:shd w:val="clear" w:color="auto" w:fill="FFFFFF"/>
        </w:rPr>
        <w:t xml:space="preserve">Besides mustering the political will to transcend the logic of territorial sovereignty, another major impediment in realising the goal of shared stewardship of SCS is the deterioration of trust. </w:t>
      </w:r>
      <w:r w:rsidRPr="00142BC8">
        <w:rPr>
          <w:rFonts w:asciiTheme="minorHAnsi" w:hAnsiTheme="minorHAnsi" w:cs="Helvetica"/>
          <w:b/>
          <w:color w:val="0A0A0A"/>
          <w:sz w:val="16"/>
          <w:szCs w:val="22"/>
          <w:shd w:val="clear" w:color="auto" w:fill="FFFFFF"/>
        </w:rPr>
        <w:t xml:space="preserve">Thus, </w:t>
      </w:r>
      <w:r w:rsidRPr="00142BC8">
        <w:rPr>
          <w:rFonts w:asciiTheme="minorHAnsi" w:hAnsiTheme="minorHAnsi" w:cs="Helvetica"/>
          <w:b/>
          <w:color w:val="0A0A0A"/>
          <w:sz w:val="22"/>
          <w:szCs w:val="22"/>
          <w:u w:val="single"/>
          <w:shd w:val="clear" w:color="auto" w:fill="FFFFFF"/>
        </w:rPr>
        <w:t>it is crucial for SCS states to pursue confidence-building measures</w:t>
      </w:r>
      <w:r w:rsidRPr="00142BC8">
        <w:rPr>
          <w:rFonts w:asciiTheme="minorHAnsi" w:hAnsiTheme="minorHAnsi" w:cs="Helvetica"/>
          <w:b/>
          <w:color w:val="0A0A0A"/>
          <w:sz w:val="16"/>
          <w:szCs w:val="22"/>
          <w:shd w:val="clear" w:color="auto" w:fill="FFFFFF"/>
        </w:rPr>
        <w:t xml:space="preserve">. In the 90’s </w:t>
      </w:r>
      <w:r w:rsidRPr="00142BC8">
        <w:rPr>
          <w:rFonts w:asciiTheme="minorHAnsi" w:hAnsiTheme="minorHAnsi" w:cs="Helvetica"/>
          <w:b/>
          <w:color w:val="0A0A0A"/>
          <w:sz w:val="22"/>
          <w:szCs w:val="22"/>
          <w:u w:val="single"/>
          <w:shd w:val="clear" w:color="auto" w:fill="FFFFFF"/>
        </w:rPr>
        <w:t>this has been achieved through track 2 diplomacy initiatives,</w:t>
      </w:r>
      <w:r w:rsidRPr="00142BC8">
        <w:rPr>
          <w:rFonts w:asciiTheme="minorHAnsi" w:hAnsiTheme="minorHAnsi" w:cs="Helvetica"/>
          <w:color w:val="0A0A0A"/>
          <w:sz w:val="16"/>
          <w:szCs w:val="22"/>
          <w:shd w:val="clear" w:color="auto" w:fill="FFFFFF"/>
        </w:rPr>
        <w:t xml:space="preserve"> such as the Managing Potential Conflicts in the South China Sea workshops hosted by Indonesia and funded by Canada (Tønnesson 592). </w:t>
      </w:r>
      <w:r w:rsidRPr="00142BC8">
        <w:rPr>
          <w:rFonts w:asciiTheme="minorHAnsi" w:hAnsiTheme="minorHAnsi" w:cs="Helvetica"/>
          <w:b/>
          <w:color w:val="0A0A0A"/>
          <w:sz w:val="22"/>
          <w:szCs w:val="22"/>
          <w:u w:val="single"/>
          <w:shd w:val="clear" w:color="auto" w:fill="FFFFFF"/>
        </w:rPr>
        <w:t>Track 2 diplomacy initiatives like this should be reintroduced</w:t>
      </w:r>
      <w:r w:rsidRPr="00142BC8">
        <w:rPr>
          <w:rFonts w:asciiTheme="minorHAnsi" w:hAnsiTheme="minorHAnsi" w:cs="Helvetica"/>
          <w:color w:val="0A0A0A"/>
          <w:sz w:val="16"/>
          <w:szCs w:val="22"/>
          <w:shd w:val="clear" w:color="auto" w:fill="FFFFFF"/>
        </w:rPr>
        <w:t xml:space="preserve"> again, this time </w:t>
      </w:r>
      <w:r w:rsidRPr="00142BC8">
        <w:rPr>
          <w:rFonts w:asciiTheme="minorHAnsi" w:hAnsiTheme="minorHAnsi" w:cs="Helvetica"/>
          <w:b/>
          <w:color w:val="0A0A0A"/>
          <w:sz w:val="22"/>
          <w:szCs w:val="22"/>
          <w:u w:val="single"/>
          <w:shd w:val="clear" w:color="auto" w:fill="FFFFFF"/>
        </w:rPr>
        <w:t>the goal is to explore ways of developing a</w:t>
      </w:r>
      <w:r w:rsidRPr="00142BC8">
        <w:rPr>
          <w:rFonts w:asciiTheme="minorHAnsi" w:hAnsiTheme="minorHAnsi" w:cs="Helvetica"/>
          <w:color w:val="0A0A0A"/>
          <w:sz w:val="16"/>
          <w:szCs w:val="22"/>
          <w:shd w:val="clear" w:color="auto" w:fill="FFFFFF"/>
        </w:rPr>
        <w:t xml:space="preserve"> multilateral </w:t>
      </w:r>
      <w:r w:rsidRPr="00142BC8">
        <w:rPr>
          <w:rFonts w:asciiTheme="minorHAnsi" w:hAnsiTheme="minorHAnsi" w:cs="Helvetica"/>
          <w:b/>
          <w:color w:val="0A0A0A"/>
          <w:sz w:val="22"/>
          <w:szCs w:val="22"/>
          <w:u w:val="single"/>
          <w:shd w:val="clear" w:color="auto" w:fill="FFFFFF"/>
        </w:rPr>
        <w:t>framework for cooperation</w:t>
      </w:r>
      <w:r w:rsidRPr="00142BC8">
        <w:rPr>
          <w:rFonts w:asciiTheme="minorHAnsi" w:hAnsiTheme="minorHAnsi" w:cs="Helvetica"/>
          <w:b/>
          <w:color w:val="0A0A0A"/>
          <w:sz w:val="16"/>
          <w:szCs w:val="22"/>
          <w:shd w:val="clear" w:color="auto" w:fill="FFFFFF"/>
        </w:rPr>
        <w:t>,</w:t>
      </w:r>
      <w:r w:rsidRPr="00142BC8">
        <w:rPr>
          <w:rFonts w:asciiTheme="minorHAnsi" w:hAnsiTheme="minorHAnsi" w:cs="Helvetica"/>
          <w:color w:val="0A0A0A"/>
          <w:sz w:val="16"/>
          <w:szCs w:val="22"/>
          <w:shd w:val="clear" w:color="auto" w:fill="FFFFFF"/>
        </w:rPr>
        <w:t xml:space="preserve"> such as the one proposed here. Discussions must not revolve on issues of sovereignty; they must centre on the idea of pursuing shared stewardship of SCS and explore the possibility of following the example of the Arctic states. Perhaps Member states of the Arctic Council can help fund and even host these discussions. </w:t>
      </w:r>
    </w:p>
    <w:p w14:paraId="11FAADD0" w14:textId="77777777" w:rsidR="007136A5" w:rsidRPr="00142BC8" w:rsidRDefault="007136A5" w:rsidP="007136A5">
      <w:pPr>
        <w:pStyle w:val="Heading3"/>
        <w:rPr>
          <w:rFonts w:asciiTheme="minorHAnsi" w:hAnsiTheme="minorHAnsi"/>
        </w:rPr>
      </w:pPr>
      <w:r w:rsidRPr="00142BC8">
        <w:rPr>
          <w:rFonts w:asciiTheme="minorHAnsi" w:hAnsiTheme="minorHAnsi"/>
        </w:rPr>
        <w:t>Prolif Adv. – Track-2  solves DPRK prolif/Asia war</w:t>
      </w:r>
    </w:p>
    <w:p w14:paraId="58EAAE85" w14:textId="77777777" w:rsidR="007136A5" w:rsidRPr="00142BC8" w:rsidRDefault="007136A5" w:rsidP="007136A5">
      <w:pPr>
        <w:pStyle w:val="Heading4"/>
        <w:rPr>
          <w:rFonts w:asciiTheme="minorHAnsi" w:hAnsiTheme="minorHAnsi"/>
        </w:rPr>
      </w:pPr>
      <w:r w:rsidRPr="00142BC8">
        <w:rPr>
          <w:rFonts w:asciiTheme="minorHAnsi" w:hAnsiTheme="minorHAnsi"/>
        </w:rPr>
        <w:t>Track 2 diplomacy with China, like the plan, is crucial to setting up larger, overt frameworks of diplomacy that will resolve DPRK prolif and conflict escalation in East Asia.</w:t>
      </w:r>
    </w:p>
    <w:p w14:paraId="3E3619BB" w14:textId="77777777" w:rsidR="007136A5" w:rsidRPr="00142BC8" w:rsidRDefault="007136A5" w:rsidP="007136A5">
      <w:pPr>
        <w:rPr>
          <w:rFonts w:asciiTheme="minorHAnsi" w:hAnsiTheme="minorHAnsi"/>
          <w:sz w:val="16"/>
          <w:szCs w:val="16"/>
        </w:rPr>
      </w:pPr>
      <w:r w:rsidRPr="00142BC8">
        <w:rPr>
          <w:rFonts w:asciiTheme="minorHAnsi" w:hAnsiTheme="minorHAnsi"/>
          <w:sz w:val="16"/>
          <w:szCs w:val="16"/>
        </w:rPr>
        <w:t xml:space="preserve">Sarah Ellen </w:t>
      </w:r>
      <w:r w:rsidRPr="00142BC8">
        <w:rPr>
          <w:rStyle w:val="CiteBold"/>
          <w:rFonts w:asciiTheme="minorHAnsi" w:hAnsiTheme="minorHAnsi"/>
        </w:rPr>
        <w:t>Graham &amp;</w:t>
      </w:r>
      <w:r w:rsidRPr="00142BC8">
        <w:rPr>
          <w:rFonts w:asciiTheme="minorHAnsi" w:hAnsiTheme="minorHAnsi"/>
          <w:sz w:val="16"/>
          <w:szCs w:val="16"/>
        </w:rPr>
        <w:t xml:space="preserve"> John Robert </w:t>
      </w:r>
      <w:r w:rsidRPr="00142BC8">
        <w:rPr>
          <w:rStyle w:val="CiteBold"/>
          <w:rFonts w:asciiTheme="minorHAnsi" w:hAnsiTheme="minorHAnsi"/>
        </w:rPr>
        <w:t>Kelley</w:t>
      </w:r>
      <w:r w:rsidRPr="00142BC8">
        <w:rPr>
          <w:rFonts w:asciiTheme="minorHAnsi" w:hAnsiTheme="minorHAnsi"/>
          <w:sz w:val="16"/>
          <w:szCs w:val="16"/>
        </w:rPr>
        <w:t xml:space="preserve"> (Dept of IR @ USC &amp;  asst. prof. @ School of International Service, American Univ. </w:t>
      </w:r>
      <w:r w:rsidRPr="00142BC8">
        <w:rPr>
          <w:rStyle w:val="CiteBold"/>
          <w:rFonts w:asciiTheme="minorHAnsi" w:hAnsiTheme="minorHAnsi"/>
        </w:rPr>
        <w:t>2009</w:t>
      </w:r>
    </w:p>
    <w:p w14:paraId="3C85E69D" w14:textId="77777777" w:rsidR="007136A5" w:rsidRPr="00142BC8" w:rsidRDefault="007136A5" w:rsidP="007136A5">
      <w:pPr>
        <w:rPr>
          <w:rFonts w:asciiTheme="minorHAnsi" w:hAnsiTheme="minorHAnsi"/>
          <w:sz w:val="16"/>
          <w:szCs w:val="16"/>
        </w:rPr>
      </w:pPr>
      <w:r w:rsidRPr="00142BC8">
        <w:rPr>
          <w:rFonts w:asciiTheme="minorHAnsi" w:hAnsiTheme="minorHAnsi"/>
          <w:sz w:val="16"/>
          <w:szCs w:val="16"/>
        </w:rPr>
        <w:t>[“U.S. Engagement in East Asia: A Case for 'Track Two' Diplomacy” Orbis (Philadelphia, Pa.) 53 no1 80-98 Wint 2009, loghry]</w:t>
      </w:r>
    </w:p>
    <w:p w14:paraId="77ECDA0B" w14:textId="77777777" w:rsidR="007136A5" w:rsidRPr="00142BC8" w:rsidRDefault="007136A5" w:rsidP="007136A5">
      <w:pPr>
        <w:rPr>
          <w:rFonts w:asciiTheme="minorHAnsi" w:hAnsiTheme="minorHAnsi"/>
        </w:rPr>
      </w:pPr>
      <w:r w:rsidRPr="00142BC8">
        <w:rPr>
          <w:rFonts w:asciiTheme="minorHAnsi" w:hAnsiTheme="minorHAnsi"/>
          <w:sz w:val="16"/>
          <w:szCs w:val="16"/>
        </w:rPr>
        <w:t xml:space="preserve">But in acknowledging the ongoing salience of existing strategic alignments and existing balance of power and hedging dynamics at the track one level, </w:t>
      </w:r>
      <w:r w:rsidRPr="00142BC8">
        <w:rPr>
          <w:rStyle w:val="StyleUnderline"/>
          <w:rFonts w:asciiTheme="minorHAnsi" w:hAnsiTheme="minorHAnsi"/>
        </w:rPr>
        <w:t>it is</w:t>
      </w:r>
      <w:r w:rsidRPr="00142BC8">
        <w:rPr>
          <w:rFonts w:asciiTheme="minorHAnsi" w:hAnsiTheme="minorHAnsi"/>
          <w:sz w:val="16"/>
          <w:szCs w:val="16"/>
        </w:rPr>
        <w:t xml:space="preserve"> also </w:t>
      </w:r>
      <w:r w:rsidRPr="00142BC8">
        <w:rPr>
          <w:rStyle w:val="StyleUnderline"/>
          <w:rFonts w:asciiTheme="minorHAnsi" w:hAnsiTheme="minorHAnsi"/>
        </w:rPr>
        <w:t>in the U.S. interest to pursue peaceful relations with China over the medium-term. This entails shaping China's strategic perceptions as an emerging regional power. Washington must find ways to discourage Beijing's view that the United States regards a strong China as a "strategic competitor" and is seeking to contain it, and at the same time encouraging China to behave non-provocatively towards its neighbors.</w:t>
      </w:r>
      <w:r w:rsidRPr="00142BC8">
        <w:rPr>
          <w:rFonts w:asciiTheme="minorHAnsi" w:hAnsiTheme="minorHAnsi"/>
          <w:sz w:val="16"/>
          <w:szCs w:val="16"/>
        </w:rPr>
        <w:t xml:space="preserve"> China will be the preeminent military power in Asia within 10 to 20 years if it sustains current spending on modernizing and diversifying its military.(FN28) America should not necessarily fear a militarily strong China, provided that shared Sino-American strategic goals and expectations can be fostered. In working toward this ultimate objective, it is in U.S. interests to foster dialogues and CSBMs with Chinese officials and foreign policy experts to better understand Chinese strategic thinking.(FN29)   </w:t>
      </w:r>
      <w:r w:rsidRPr="00142BC8">
        <w:rPr>
          <w:rStyle w:val="StyleUnderline"/>
          <w:rFonts w:asciiTheme="minorHAnsi" w:hAnsiTheme="minorHAnsi"/>
        </w:rPr>
        <w:t>Improving confidence and establishing constructive, ongoing security dialogues on a second track with China could be especially beneficial in enabling Washington to address</w:t>
      </w:r>
      <w:r w:rsidRPr="00142BC8">
        <w:rPr>
          <w:rFonts w:asciiTheme="minorHAnsi" w:hAnsiTheme="minorHAnsi"/>
          <w:sz w:val="16"/>
          <w:szCs w:val="16"/>
        </w:rPr>
        <w:t xml:space="preserve"> perhaps its most substantial security challenge in Northeast Asia: the </w:t>
      </w:r>
      <w:r w:rsidRPr="00142BC8">
        <w:rPr>
          <w:rStyle w:val="StyleUnderline"/>
          <w:rFonts w:asciiTheme="minorHAnsi" w:hAnsiTheme="minorHAnsi"/>
        </w:rPr>
        <w:t>North Korean nuclear weapons program.</w:t>
      </w:r>
      <w:r w:rsidRPr="00142BC8">
        <w:rPr>
          <w:rFonts w:asciiTheme="minorHAnsi" w:hAnsiTheme="minorHAnsi"/>
          <w:sz w:val="16"/>
          <w:szCs w:val="16"/>
        </w:rPr>
        <w:t xml:space="preserve"> Pyongyang's October 9, 2006, nuclear test inadvertently highlighted Beijing and Washington's shared interest in seeking to prevent additional provocations of this kind when, on the basis of U.S. intelligence, Beijing tried and failed to dissuade the DPRK from undertaking the test, and then publicly branded Pyongyang's move as "brazen" after the event.(FN30) Since this catalyzing moment, and </w:t>
      </w:r>
      <w:r w:rsidRPr="00142BC8">
        <w:rPr>
          <w:rStyle w:val="StyleUnderline"/>
          <w:rFonts w:asciiTheme="minorHAnsi" w:hAnsiTheme="minorHAnsi"/>
        </w:rPr>
        <w:t>with Washington continuing to regard China as a broker to Pyongyang, diplomatic avenues toward reaching a workable framework for disarmament on the Peninsula appear promising</w:t>
      </w:r>
      <w:r w:rsidRPr="00142BC8">
        <w:rPr>
          <w:rFonts w:asciiTheme="minorHAnsi" w:hAnsiTheme="minorHAnsi"/>
          <w:sz w:val="16"/>
          <w:szCs w:val="16"/>
        </w:rPr>
        <w:t xml:space="preserve">. In February, 2007, a "joint agreement" issued by the Six Party states affirmed the common goal of a denuclearized Korean Peninsula and signaled the willingness of all parties to work toward the normalization of diplomatic relations where they do not exist. More recently, the August 2007 posting of American experts to oversee the dismantling of parts of the Yongbyon nuclear complex, and the recent performance of the New York Philharmonic Orchestra in Pyongyang, attest to the Bush administration's departure from an "axis </w:t>
      </w:r>
      <w:r w:rsidRPr="00142BC8">
        <w:rPr>
          <w:rFonts w:asciiTheme="minorHAnsi" w:hAnsiTheme="minorHAnsi"/>
        </w:rPr>
        <w:t xml:space="preserve">of evil" hard-line stance toward embracing diplomacy as an instrument for moving forward with the DPRK. The incoming administration will thus inherit some promising and creative diplomatic apertures on the first, second and third tracks that should not be left languishing. One of the key decisions the next U.S. administration will have to make with respect to apertures is the selection of envoys to maintain progress in ongoing initiatives and not lose momentum during a time of transition for American leadership. In the case of the Six-Party Talks, the hard-earned relationships formed between lead U.S. negotiator Ambassador Christopher Hill and the DPRK counterparts Lee Gun and Kim Gye Gwan are essential to alleviating any misgivings that have halted the dismantling of the Yongbyon reactor. </w:t>
      </w:r>
      <w:r w:rsidRPr="00142BC8">
        <w:rPr>
          <w:rFonts w:asciiTheme="minorHAnsi" w:hAnsiTheme="minorHAnsi"/>
          <w:sz w:val="16"/>
          <w:szCs w:val="16"/>
        </w:rPr>
        <w:t xml:space="preserve">  Track two events such as the orchestra visit should be encouraged, as they will help Washington ensure, in line with its short-term objectives in relation to the DPRK, that </w:t>
      </w:r>
      <w:r w:rsidRPr="00142BC8">
        <w:rPr>
          <w:rStyle w:val="StyleUnderline"/>
          <w:rFonts w:asciiTheme="minorHAnsi" w:hAnsiTheme="minorHAnsi"/>
        </w:rPr>
        <w:t>incremental gains in confidence can be transmitted from the semi-official to the official sphere</w:t>
      </w:r>
      <w:r w:rsidRPr="00142BC8">
        <w:rPr>
          <w:rFonts w:asciiTheme="minorHAnsi" w:hAnsiTheme="minorHAnsi"/>
          <w:sz w:val="16"/>
          <w:szCs w:val="16"/>
        </w:rPr>
        <w:t xml:space="preserve">, giving the 2007 joint agreement its greatest ultimate chance of success. </w:t>
      </w:r>
      <w:r w:rsidRPr="00142BC8">
        <w:rPr>
          <w:rStyle w:val="StyleUnderline"/>
          <w:rFonts w:asciiTheme="minorHAnsi" w:hAnsiTheme="minorHAnsi"/>
        </w:rPr>
        <w:t>Track two events could also serve as gestures of good faith by Washington that will encourage Beijing, which is often exasperated by Washington's hard-line stance and maintains highly beneficial economic ties with the DPRK, to remain constructively engaged in the denuclearization of the Korean Peninsula</w:t>
      </w:r>
      <w:r w:rsidRPr="00142BC8">
        <w:rPr>
          <w:rFonts w:asciiTheme="minorHAnsi" w:hAnsiTheme="minorHAnsi"/>
          <w:sz w:val="16"/>
          <w:szCs w:val="16"/>
        </w:rPr>
        <w:t>. Many Northeast Asian analysts currently argue that the US's ultimate long-term objective--</w:t>
      </w:r>
      <w:r w:rsidRPr="00142BC8">
        <w:rPr>
          <w:rStyle w:val="StyleUnderline"/>
          <w:rFonts w:asciiTheme="minorHAnsi" w:hAnsiTheme="minorHAnsi"/>
        </w:rPr>
        <w:t>peaceful regime change--will come about only via diplomatic engagement</w:t>
      </w:r>
      <w:r w:rsidRPr="00142BC8">
        <w:rPr>
          <w:rFonts w:asciiTheme="minorHAnsi" w:hAnsiTheme="minorHAnsi"/>
          <w:sz w:val="16"/>
          <w:szCs w:val="16"/>
        </w:rPr>
        <w:t xml:space="preserve"> and not through the isolation of the Kim Jong Il regime. Chadwick I. Smith uses the metaphor of "strategic entanglement" to describe the kinds of cross-cutting ties and agreements that will be necessary in order to peacefully draw the Hermit Kingdom into the international community.(FN31) Track two diplomacy has a substantial role to play in affecting "strategic entanglement." </w:t>
      </w:r>
      <w:r w:rsidRPr="00142BC8">
        <w:rPr>
          <w:rStyle w:val="StyleUnderline"/>
          <w:rFonts w:asciiTheme="minorHAnsi" w:hAnsiTheme="minorHAnsi"/>
        </w:rPr>
        <w:t>Non-binding dialogues and events will be instrumental in fostering a political climate conducive to the opening of the DPRK, and for parlaying steps forward in one sphere of relations, such as disarmament, into discussions about advancing ties in others, such as economic investment or cultural relations.</w:t>
      </w:r>
      <w:r w:rsidRPr="00142BC8">
        <w:rPr>
          <w:rFonts w:asciiTheme="minorHAnsi" w:hAnsiTheme="minorHAnsi"/>
          <w:sz w:val="16"/>
          <w:szCs w:val="16"/>
        </w:rPr>
        <w:t xml:space="preserve"> The authors of a recent Atlantic Council report on U.S.-DPRK relations note that </w:t>
      </w:r>
      <w:r w:rsidRPr="00142BC8">
        <w:rPr>
          <w:rStyle w:val="StyleUnderline"/>
          <w:rFonts w:asciiTheme="minorHAnsi" w:hAnsiTheme="minorHAnsi"/>
        </w:rPr>
        <w:t>the establishment of a multilateral regional security framework will also be vital to ensuring the DPRK's peaceful entry into the regional and international community by providing an environment in which</w:t>
      </w:r>
      <w:r w:rsidRPr="00142BC8">
        <w:rPr>
          <w:rFonts w:asciiTheme="minorHAnsi" w:hAnsiTheme="minorHAnsi"/>
          <w:sz w:val="16"/>
          <w:szCs w:val="16"/>
        </w:rPr>
        <w:t xml:space="preserve">, among other things, </w:t>
      </w:r>
      <w:r w:rsidRPr="00142BC8">
        <w:rPr>
          <w:rStyle w:val="StyleUnderline"/>
          <w:rFonts w:asciiTheme="minorHAnsi" w:hAnsiTheme="minorHAnsi"/>
        </w:rPr>
        <w:t>the DPRK will be socialized into adopting the security norms of the international community</w:t>
      </w:r>
      <w:r w:rsidRPr="00142BC8">
        <w:rPr>
          <w:rFonts w:asciiTheme="minorHAnsi" w:hAnsiTheme="minorHAnsi"/>
          <w:sz w:val="16"/>
          <w:szCs w:val="16"/>
        </w:rPr>
        <w:t>.(FN32)</w:t>
      </w:r>
    </w:p>
    <w:p w14:paraId="5475BD00" w14:textId="77777777" w:rsidR="007136A5" w:rsidRPr="00142BC8" w:rsidRDefault="007136A5" w:rsidP="007136A5">
      <w:pPr>
        <w:pStyle w:val="Heading2"/>
        <w:rPr>
          <w:rFonts w:asciiTheme="minorHAnsi" w:hAnsiTheme="minorHAnsi"/>
        </w:rPr>
      </w:pPr>
      <w:r w:rsidRPr="00142BC8">
        <w:rPr>
          <w:rFonts w:asciiTheme="minorHAnsi" w:hAnsiTheme="minorHAnsi"/>
        </w:rPr>
        <w:t>Answers to answers</w:t>
      </w:r>
    </w:p>
    <w:p w14:paraId="43E07D25" w14:textId="77777777" w:rsidR="0079076A" w:rsidRPr="00142BC8" w:rsidRDefault="0079076A" w:rsidP="0079076A">
      <w:pPr>
        <w:pStyle w:val="Heading3"/>
        <w:rPr>
          <w:rFonts w:asciiTheme="minorHAnsi" w:hAnsiTheme="minorHAnsi"/>
        </w:rPr>
      </w:pPr>
      <w:r w:rsidRPr="00142BC8">
        <w:rPr>
          <w:rFonts w:asciiTheme="minorHAnsi" w:hAnsiTheme="minorHAnsi"/>
        </w:rPr>
        <w:t>A2: Indonesia CBMs</w:t>
      </w:r>
    </w:p>
    <w:p w14:paraId="162DCD9C" w14:textId="77777777" w:rsidR="0079076A" w:rsidRPr="00142BC8" w:rsidRDefault="0079076A" w:rsidP="0079076A">
      <w:pPr>
        <w:pStyle w:val="Heading4"/>
        <w:rPr>
          <w:rFonts w:asciiTheme="minorHAnsi" w:hAnsiTheme="minorHAnsi"/>
        </w:rPr>
      </w:pPr>
      <w:r w:rsidRPr="00142BC8">
        <w:rPr>
          <w:rFonts w:asciiTheme="minorHAnsi" w:hAnsiTheme="minorHAnsi"/>
        </w:rPr>
        <w:t>Too much for Indonesia to lose, can’t afford overt CBMs in the status quo</w:t>
      </w:r>
    </w:p>
    <w:p w14:paraId="763592FD" w14:textId="77777777" w:rsidR="0079076A" w:rsidRPr="00142BC8" w:rsidRDefault="0079076A" w:rsidP="0079076A">
      <w:pPr>
        <w:rPr>
          <w:rFonts w:asciiTheme="minorHAnsi" w:hAnsiTheme="minorHAnsi"/>
        </w:rPr>
      </w:pPr>
      <w:r w:rsidRPr="00142BC8">
        <w:rPr>
          <w:rFonts w:asciiTheme="minorHAnsi" w:hAnsiTheme="minorHAnsi"/>
        </w:rPr>
        <w:t xml:space="preserve">Prashanth </w:t>
      </w:r>
      <w:r w:rsidRPr="00142BC8">
        <w:rPr>
          <w:rStyle w:val="Style13ptBold"/>
          <w:rFonts w:asciiTheme="minorHAnsi" w:hAnsiTheme="minorHAnsi"/>
        </w:rPr>
        <w:t>Parameswaran</w:t>
      </w:r>
      <w:r w:rsidRPr="00142BC8">
        <w:rPr>
          <w:rFonts w:asciiTheme="minorHAnsi" w:hAnsiTheme="minorHAnsi"/>
        </w:rPr>
        <w:t xml:space="preserve"> ( PhD candidate at the Fletcher School of Law and Diplomacy at Tufts University) </w:t>
      </w:r>
      <w:r w:rsidRPr="00142BC8">
        <w:rPr>
          <w:rStyle w:val="Style13ptBold"/>
          <w:rFonts w:asciiTheme="minorHAnsi" w:hAnsiTheme="minorHAnsi"/>
        </w:rPr>
        <w:t>2016</w:t>
      </w:r>
      <w:r w:rsidRPr="00142BC8">
        <w:rPr>
          <w:rFonts w:asciiTheme="minorHAnsi" w:hAnsiTheme="minorHAnsi"/>
        </w:rPr>
        <w:t xml:space="preserve"> [“Delicate Equilibrium: Indonesia’s Approach to the South China Sea” in Power Politics in Asia’s Contested Waters, Enrico Fels &amp; Truong-Minh Vu editors, p. 332-3, loghry]</w:t>
      </w:r>
    </w:p>
    <w:p w14:paraId="0054F265" w14:textId="77777777" w:rsidR="0079076A" w:rsidRPr="00142BC8" w:rsidRDefault="0079076A" w:rsidP="0079076A">
      <w:pPr>
        <w:rPr>
          <w:rFonts w:asciiTheme="minorHAnsi" w:hAnsiTheme="minorHAnsi"/>
        </w:rPr>
      </w:pPr>
      <w:r w:rsidRPr="00142BC8">
        <w:rPr>
          <w:rFonts w:asciiTheme="minorHAnsi" w:hAnsiTheme="minorHAnsi"/>
        </w:rPr>
        <w:t xml:space="preserve">First, normatively, it is difficult to see Indonesia shift its position drastically— such as announcing itself as a claimant or becoming an official mediator—because it is walking a tightrope between its own perceived neutrality as well as its self- interests, and neither its interests nor the conditions on the ground seem likely to change anytime soon. As long as China does not give Indonesia clear and consistent response on the Natunas issue, which it has not despite repeated engagements since the 1990s, it is in Jakarta’s interests to maintain ambiguity on the matter and preserve the moral high ground rather than to legitimize China’s perceived illegit- imate claims. Similarly, as some Indonesian diplomats such as Arif Havas Oegroseno have tirelessly pointed out, </w:t>
      </w:r>
      <w:r w:rsidRPr="00142BC8">
        <w:rPr>
          <w:rStyle w:val="StyleUnderline"/>
          <w:rFonts w:asciiTheme="minorHAnsi" w:hAnsiTheme="minorHAnsi"/>
        </w:rPr>
        <w:t>while Indonesia can continue to see itself as an ‘honest broker’ and as a facilitator of confidence-building measures through a Track II approach via workshops or from within ASEAN, it is premature for Jakarta to be an outright and official mediator by itself because the South China Sea disputes are still being and have not approached the mediation stage, with negoti- ations still stuck on implementing the DOC and COC</w:t>
      </w:r>
      <w:r w:rsidRPr="00142BC8">
        <w:rPr>
          <w:rFonts w:asciiTheme="minorHAnsi" w:hAnsiTheme="minorHAnsi"/>
        </w:rPr>
        <w:t>. 65</w:t>
      </w:r>
    </w:p>
    <w:p w14:paraId="55E3B12E" w14:textId="77777777" w:rsidR="0079076A" w:rsidRPr="00142BC8" w:rsidRDefault="0079076A" w:rsidP="0079076A">
      <w:pPr>
        <w:pStyle w:val="Heading3"/>
        <w:rPr>
          <w:rFonts w:asciiTheme="minorHAnsi" w:hAnsiTheme="minorHAnsi"/>
        </w:rPr>
      </w:pPr>
      <w:r w:rsidRPr="00142BC8">
        <w:rPr>
          <w:rFonts w:asciiTheme="minorHAnsi" w:hAnsiTheme="minorHAnsi"/>
        </w:rPr>
        <w:t>A2: Past accidents disprove</w:t>
      </w:r>
    </w:p>
    <w:p w14:paraId="1B111D2A" w14:textId="77777777" w:rsidR="0079076A" w:rsidRPr="00142BC8" w:rsidRDefault="0079076A" w:rsidP="0079076A">
      <w:pPr>
        <w:pStyle w:val="Heading4"/>
        <w:rPr>
          <w:rFonts w:asciiTheme="minorHAnsi" w:hAnsiTheme="minorHAnsi"/>
        </w:rPr>
      </w:pPr>
      <w:r w:rsidRPr="00142BC8">
        <w:rPr>
          <w:rFonts w:asciiTheme="minorHAnsi" w:hAnsiTheme="minorHAnsi"/>
        </w:rPr>
        <w:t>While it’s true that accidents have happened before, cooperative management is crucial to avoid worst case scenarios in the future</w:t>
      </w:r>
    </w:p>
    <w:p w14:paraId="7A9881E3" w14:textId="77777777" w:rsidR="0079076A" w:rsidRPr="00142BC8" w:rsidRDefault="0079076A" w:rsidP="0079076A">
      <w:pPr>
        <w:rPr>
          <w:rFonts w:asciiTheme="minorHAnsi" w:hAnsiTheme="minorHAnsi"/>
        </w:rPr>
      </w:pPr>
      <w:r w:rsidRPr="00142BC8">
        <w:rPr>
          <w:rFonts w:asciiTheme="minorHAnsi" w:hAnsiTheme="minorHAnsi"/>
        </w:rPr>
        <w:t xml:space="preserve">David </w:t>
      </w:r>
      <w:r w:rsidRPr="00142BC8">
        <w:rPr>
          <w:rStyle w:val="Style13ptBold"/>
          <w:rFonts w:asciiTheme="minorHAnsi" w:hAnsiTheme="minorHAnsi"/>
        </w:rPr>
        <w:t>Griffiths</w:t>
      </w:r>
      <w:r w:rsidRPr="00142BC8">
        <w:rPr>
          <w:rFonts w:asciiTheme="minorHAnsi" w:hAnsiTheme="minorHAnsi"/>
        </w:rPr>
        <w:t xml:space="preserve"> (independent consulting analyst who specializes in international aspects of confidence, cooperation, and capacity building, with a particular focus on maritime and coastal zone issues. Former Canadian naval officer and naval adviser to the Middle East Peace Process.) July </w:t>
      </w:r>
      <w:r w:rsidRPr="00142BC8">
        <w:rPr>
          <w:rStyle w:val="Style13ptBold"/>
          <w:rFonts w:asciiTheme="minorHAnsi" w:hAnsiTheme="minorHAnsi"/>
        </w:rPr>
        <w:t>2010</w:t>
      </w:r>
      <w:r w:rsidRPr="00142BC8">
        <w:rPr>
          <w:rFonts w:asciiTheme="minorHAnsi" w:hAnsiTheme="minorHAnsi"/>
        </w:rPr>
        <w:t xml:space="preserve"> [</w:t>
      </w:r>
      <w:r w:rsidRPr="00142BC8">
        <w:rPr>
          <w:rFonts w:asciiTheme="minorHAnsi" w:hAnsiTheme="minorHAnsi"/>
          <w:u w:val="single"/>
        </w:rPr>
        <w:t>U.S.-China Maritime Confidence Building</w:t>
      </w:r>
      <w:r w:rsidRPr="00142BC8">
        <w:rPr>
          <w:rFonts w:asciiTheme="minorHAnsi" w:hAnsiTheme="minorHAnsi"/>
        </w:rPr>
        <w:t>, CHINA MARITIME STUDIES INSTITUTE U.S. NAVAL WAR COLLEGE Newport, Rhode Island, p. 3, loghry]</w:t>
      </w:r>
    </w:p>
    <w:p w14:paraId="47BBD30E" w14:textId="77777777" w:rsidR="0079076A" w:rsidRPr="00142BC8" w:rsidRDefault="0079076A" w:rsidP="0079076A">
      <w:pPr>
        <w:rPr>
          <w:rFonts w:asciiTheme="minorHAnsi" w:hAnsiTheme="minorHAnsi"/>
        </w:rPr>
      </w:pPr>
      <w:r w:rsidRPr="00142BC8">
        <w:rPr>
          <w:rFonts w:asciiTheme="minorHAnsi" w:hAnsiTheme="minorHAnsi"/>
        </w:rPr>
        <w:t xml:space="preserve">Since the EP-3/F-8 event, </w:t>
      </w:r>
      <w:r w:rsidRPr="00142BC8">
        <w:rPr>
          <w:rStyle w:val="StyleUnderline"/>
          <w:rFonts w:asciiTheme="minorHAnsi" w:hAnsiTheme="minorHAnsi"/>
        </w:rPr>
        <w:t>incidents have continued to occur between Chinese and American ships and aircraft. So far no one else has died or been injured</w:t>
      </w:r>
      <w:r w:rsidRPr="00142BC8">
        <w:rPr>
          <w:rFonts w:asciiTheme="minorHAnsi" w:hAnsiTheme="minorHAnsi"/>
        </w:rPr>
        <w:t xml:space="preserve">, </w:t>
      </w:r>
      <w:r w:rsidRPr="00142BC8">
        <w:rPr>
          <w:rStyle w:val="StyleUnderline"/>
          <w:rFonts w:asciiTheme="minorHAnsi" w:hAnsiTheme="minorHAnsi"/>
        </w:rPr>
        <w:t>but experience suggests that</w:t>
      </w:r>
      <w:r w:rsidRPr="00142BC8">
        <w:rPr>
          <w:rFonts w:asciiTheme="minorHAnsi" w:hAnsiTheme="minorHAnsi"/>
        </w:rPr>
        <w:t xml:space="preserve"> </w:t>
      </w:r>
      <w:r w:rsidRPr="00142BC8">
        <w:rPr>
          <w:rStyle w:val="Emphasis"/>
          <w:rFonts w:asciiTheme="minorHAnsi" w:hAnsiTheme="minorHAnsi"/>
        </w:rPr>
        <w:t>it is only a matter of time</w:t>
      </w:r>
      <w:r w:rsidRPr="00142BC8">
        <w:rPr>
          <w:rFonts w:asciiTheme="minorHAnsi" w:hAnsiTheme="minorHAnsi"/>
        </w:rPr>
        <w:t xml:space="preserve">. Meanwhile, political fallout continues to occur, whether or not either government actually intends to provoke the other. In March 2009, for example, a running confrontation occurred between the U.S. Naval Ship Impeccable (T-AGOS 23) and a number of Chinese vessels—some government craft and some apparently private fishing boats. The Chinese reaction included illumination of Impeccable’s bridge at night, low-level overflights by a Chinese military aircraft, and close maneuvers by civilian-manned trawlers that appear to have been acting under official direction. Fortunately, no serious damage occurred, and the only weapons used were grappling hooks, searchlights, and fire hoses. Nonetheless, </w:t>
      </w:r>
      <w:r w:rsidRPr="00142BC8">
        <w:rPr>
          <w:rStyle w:val="StyleUnderline"/>
          <w:rFonts w:asciiTheme="minorHAnsi" w:hAnsiTheme="minorHAnsi"/>
        </w:rPr>
        <w:t>allowing such unstable situations to evolve rather than</w:t>
      </w:r>
      <w:r w:rsidRPr="00142BC8">
        <w:rPr>
          <w:rFonts w:asciiTheme="minorHAnsi" w:hAnsiTheme="minorHAnsi"/>
        </w:rPr>
        <w:t xml:space="preserve"> </w:t>
      </w:r>
      <w:r w:rsidRPr="00142BC8">
        <w:rPr>
          <w:rStyle w:val="Emphasis"/>
          <w:rFonts w:asciiTheme="minorHAnsi" w:hAnsiTheme="minorHAnsi"/>
        </w:rPr>
        <w:t>managing them cooperatively</w:t>
      </w:r>
      <w:r w:rsidRPr="00142BC8">
        <w:rPr>
          <w:rFonts w:asciiTheme="minorHAnsi" w:hAnsiTheme="minorHAnsi"/>
        </w:rPr>
        <w:t xml:space="preserve"> </w:t>
      </w:r>
      <w:r w:rsidRPr="00142BC8">
        <w:rPr>
          <w:rStyle w:val="StyleUnderline"/>
          <w:rFonts w:asciiTheme="minorHAnsi" w:hAnsiTheme="minorHAnsi"/>
        </w:rPr>
        <w:t>is imprudent</w:t>
      </w:r>
      <w:r w:rsidRPr="00142BC8">
        <w:rPr>
          <w:rFonts w:asciiTheme="minorHAnsi" w:hAnsiTheme="minorHAnsi"/>
        </w:rPr>
        <w:t xml:space="preserve"> </w:t>
      </w:r>
      <w:r w:rsidRPr="00142BC8">
        <w:rPr>
          <w:rStyle w:val="Emphasis"/>
          <w:rFonts w:asciiTheme="minorHAnsi" w:hAnsiTheme="minorHAnsi"/>
        </w:rPr>
        <w:t>and dangerous</w:t>
      </w:r>
      <w:r w:rsidRPr="00142BC8">
        <w:rPr>
          <w:rFonts w:asciiTheme="minorHAnsi" w:hAnsiTheme="minorHAnsi"/>
        </w:rPr>
        <w:t>.3</w:t>
      </w:r>
    </w:p>
    <w:p w14:paraId="0B9CA804" w14:textId="77777777" w:rsidR="0079076A" w:rsidRPr="00142BC8" w:rsidRDefault="0079076A" w:rsidP="0079076A">
      <w:pPr>
        <w:pStyle w:val="Heading4"/>
        <w:rPr>
          <w:rFonts w:asciiTheme="minorHAnsi" w:hAnsiTheme="minorHAnsi"/>
        </w:rPr>
      </w:pPr>
      <w:r w:rsidRPr="00142BC8">
        <w:rPr>
          <w:rFonts w:asciiTheme="minorHAnsi" w:hAnsiTheme="minorHAnsi"/>
        </w:rPr>
        <w:t>Maritime CBMs are a proven mechanism that will resolve any U.S.-Sino insecurity and transform and clarify the relationship, solves accidents</w:t>
      </w:r>
    </w:p>
    <w:p w14:paraId="13E65276" w14:textId="77777777" w:rsidR="0079076A" w:rsidRPr="00142BC8" w:rsidRDefault="0079076A" w:rsidP="0079076A">
      <w:pPr>
        <w:rPr>
          <w:rFonts w:asciiTheme="minorHAnsi" w:hAnsiTheme="minorHAnsi"/>
        </w:rPr>
      </w:pPr>
      <w:r w:rsidRPr="00142BC8">
        <w:rPr>
          <w:rFonts w:asciiTheme="minorHAnsi" w:hAnsiTheme="minorHAnsi"/>
        </w:rPr>
        <w:t xml:space="preserve">David </w:t>
      </w:r>
      <w:r w:rsidRPr="00142BC8">
        <w:rPr>
          <w:rStyle w:val="Style13ptBold"/>
          <w:rFonts w:asciiTheme="minorHAnsi" w:hAnsiTheme="minorHAnsi"/>
        </w:rPr>
        <w:t>Griffiths</w:t>
      </w:r>
      <w:r w:rsidRPr="00142BC8">
        <w:rPr>
          <w:rFonts w:asciiTheme="minorHAnsi" w:hAnsiTheme="minorHAnsi"/>
        </w:rPr>
        <w:t xml:space="preserve"> (independent consulting analyst who specializes in international aspects of confidence, cooperation, and capacity building, with a particular focus on maritime and coastal zone issues. Former Canadian naval officer and naval adviser to the Middle East Peace Process.) July </w:t>
      </w:r>
      <w:r w:rsidRPr="00142BC8">
        <w:rPr>
          <w:rStyle w:val="Style13ptBold"/>
          <w:rFonts w:asciiTheme="minorHAnsi" w:hAnsiTheme="minorHAnsi"/>
        </w:rPr>
        <w:t>2010</w:t>
      </w:r>
      <w:r w:rsidRPr="00142BC8">
        <w:rPr>
          <w:rFonts w:asciiTheme="minorHAnsi" w:hAnsiTheme="minorHAnsi"/>
        </w:rPr>
        <w:t xml:space="preserve"> [</w:t>
      </w:r>
      <w:r w:rsidRPr="00142BC8">
        <w:rPr>
          <w:rFonts w:asciiTheme="minorHAnsi" w:hAnsiTheme="minorHAnsi"/>
          <w:u w:val="single"/>
        </w:rPr>
        <w:t>U.S.-China Maritime Confidence Building</w:t>
      </w:r>
      <w:r w:rsidRPr="00142BC8">
        <w:rPr>
          <w:rFonts w:asciiTheme="minorHAnsi" w:hAnsiTheme="minorHAnsi"/>
        </w:rPr>
        <w:t>, CHINA MARITIME STUDIES INSTITUTE U.S. NAVAL WAR COLLEGE Newport, Rhode Island, p. 19-20, loghry]</w:t>
      </w:r>
    </w:p>
    <w:p w14:paraId="05F62468" w14:textId="77777777" w:rsidR="0079076A" w:rsidRPr="00142BC8" w:rsidRDefault="0079076A" w:rsidP="0079076A">
      <w:pPr>
        <w:rPr>
          <w:rFonts w:asciiTheme="minorHAnsi" w:hAnsiTheme="minorHAnsi"/>
        </w:rPr>
      </w:pPr>
      <w:r w:rsidRPr="00142BC8">
        <w:rPr>
          <w:rFonts w:asciiTheme="minorHAnsi" w:hAnsiTheme="minorHAnsi"/>
        </w:rPr>
        <w:t xml:space="preserve">In international relations, the human element is fundamentally important, and mutual misunderstanding is one of the greatest risks. </w:t>
      </w:r>
      <w:r w:rsidRPr="00142BC8">
        <w:rPr>
          <w:rStyle w:val="StyleUnderline"/>
          <w:rFonts w:asciiTheme="minorHAnsi" w:hAnsiTheme="minorHAnsi"/>
        </w:rPr>
        <w:t>Reducing misperception is a core function of state-to-state confidence building, and that is something with which sailors have had centuries of experience</w:t>
      </w:r>
      <w:r w:rsidRPr="00142BC8">
        <w:rPr>
          <w:rFonts w:asciiTheme="minorHAnsi" w:hAnsiTheme="minorHAnsi"/>
        </w:rPr>
        <w:t xml:space="preserve">. </w:t>
      </w:r>
      <w:r w:rsidRPr="00142BC8">
        <w:rPr>
          <w:rStyle w:val="StyleUnderline"/>
          <w:rFonts w:asciiTheme="minorHAnsi" w:hAnsiTheme="minorHAnsi"/>
        </w:rPr>
        <w:t>The best example of a modern confidence-building measure is the concept of navy-to-navy agreements for prevention of incidents at sea—an innovative, resilient, adaptable, and proven mechanism that has been adopted and adapted to a wide variety of circumstances</w:t>
      </w:r>
      <w:r w:rsidRPr="00142BC8">
        <w:rPr>
          <w:rFonts w:asciiTheme="minorHAnsi" w:hAnsiTheme="minorHAnsi"/>
        </w:rPr>
        <w:t xml:space="preserve"> (summarized in the appendix). Successful examples have transformed relationships from uncertainty and suspicion to understanding and clarity. </w:t>
      </w:r>
      <w:r w:rsidRPr="00142BC8">
        <w:rPr>
          <w:rStyle w:val="StyleUnderline"/>
          <w:rFonts w:asciiTheme="minorHAnsi" w:hAnsiTheme="minorHAnsi"/>
        </w:rPr>
        <w:t>The shared professional culture of the international naval community offers</w:t>
      </w:r>
      <w:r w:rsidRPr="00142BC8">
        <w:rPr>
          <w:rFonts w:asciiTheme="minorHAnsi" w:hAnsiTheme="minorHAnsi"/>
        </w:rPr>
        <w:t xml:space="preserve"> </w:t>
      </w:r>
      <w:r w:rsidRPr="00142BC8">
        <w:rPr>
          <w:rStyle w:val="Emphasis"/>
          <w:rFonts w:asciiTheme="minorHAnsi" w:hAnsiTheme="minorHAnsi"/>
        </w:rPr>
        <w:t>a powerful opportunity</w:t>
      </w:r>
      <w:r w:rsidRPr="00142BC8">
        <w:rPr>
          <w:rFonts w:asciiTheme="minorHAnsi" w:hAnsiTheme="minorHAnsi"/>
        </w:rPr>
        <w:t xml:space="preserve"> </w:t>
      </w:r>
      <w:r w:rsidRPr="00142BC8">
        <w:rPr>
          <w:rStyle w:val="StyleUnderline"/>
          <w:rFonts w:asciiTheme="minorHAnsi" w:hAnsiTheme="minorHAnsi"/>
        </w:rPr>
        <w:t>to</w:t>
      </w:r>
      <w:r w:rsidRPr="00142BC8">
        <w:rPr>
          <w:rFonts w:asciiTheme="minorHAnsi" w:hAnsiTheme="minorHAnsi"/>
        </w:rPr>
        <w:t xml:space="preserve"> </w:t>
      </w:r>
      <w:r w:rsidRPr="00142BC8">
        <w:rPr>
          <w:rStyle w:val="Emphasis"/>
          <w:rFonts w:asciiTheme="minorHAnsi" w:hAnsiTheme="minorHAnsi"/>
        </w:rPr>
        <w:t>improve security</w:t>
      </w:r>
      <w:r w:rsidRPr="00142BC8">
        <w:rPr>
          <w:rFonts w:asciiTheme="minorHAnsi" w:hAnsiTheme="minorHAnsi"/>
        </w:rPr>
        <w:t xml:space="preserve"> </w:t>
      </w:r>
      <w:r w:rsidRPr="00142BC8">
        <w:rPr>
          <w:rStyle w:val="StyleUnderline"/>
          <w:rFonts w:asciiTheme="minorHAnsi" w:hAnsiTheme="minorHAnsi"/>
        </w:rPr>
        <w:t>relationships between nations</w:t>
      </w:r>
      <w:r w:rsidRPr="00142BC8">
        <w:rPr>
          <w:rFonts w:asciiTheme="minorHAnsi" w:hAnsiTheme="minorHAnsi"/>
        </w:rPr>
        <w:t xml:space="preserve">. For this to happen, however, there are three stages to consider. • </w:t>
      </w:r>
      <w:r w:rsidRPr="00142BC8">
        <w:rPr>
          <w:rStyle w:val="StyleUnderline"/>
          <w:rFonts w:asciiTheme="minorHAnsi" w:hAnsiTheme="minorHAnsi"/>
        </w:rPr>
        <w:t>Political leadership must</w:t>
      </w:r>
      <w:r w:rsidRPr="00142BC8">
        <w:rPr>
          <w:rFonts w:asciiTheme="minorHAnsi" w:hAnsiTheme="minorHAnsi"/>
        </w:rPr>
        <w:t xml:space="preserve"> understand that navy-to-navy interaction is in its own best interest, not a security threat, and then </w:t>
      </w:r>
      <w:r w:rsidRPr="00142BC8">
        <w:rPr>
          <w:rStyle w:val="StyleUnderline"/>
          <w:rFonts w:asciiTheme="minorHAnsi" w:hAnsiTheme="minorHAnsi"/>
        </w:rPr>
        <w:t>grant its military experts sufficient “political space” to conduct their professional, technical business free of political posturing</w:t>
      </w:r>
      <w:r w:rsidRPr="00142BC8">
        <w:rPr>
          <w:rFonts w:asciiTheme="minorHAnsi" w:hAnsiTheme="minorHAnsi"/>
        </w:rPr>
        <w:t xml:space="preserve">. • The military professionals must develop a common understanding of their differing languages and cultures so that communication is clear and mutual understanding is achieved. • </w:t>
      </w:r>
      <w:r w:rsidRPr="00142BC8">
        <w:rPr>
          <w:rStyle w:val="StyleUnderline"/>
          <w:rFonts w:asciiTheme="minorHAnsi" w:hAnsiTheme="minorHAnsi"/>
        </w:rPr>
        <w:t>This process should, and can, lead to a</w:t>
      </w:r>
      <w:r w:rsidRPr="00142BC8">
        <w:rPr>
          <w:rFonts w:asciiTheme="minorHAnsi" w:hAnsiTheme="minorHAnsi"/>
        </w:rPr>
        <w:t xml:space="preserve"> </w:t>
      </w:r>
      <w:r w:rsidRPr="00142BC8">
        <w:rPr>
          <w:rStyle w:val="Emphasis"/>
          <w:rFonts w:asciiTheme="minorHAnsi" w:hAnsiTheme="minorHAnsi"/>
        </w:rPr>
        <w:t>fundamental transformation</w:t>
      </w:r>
      <w:r w:rsidRPr="00142BC8">
        <w:rPr>
          <w:rFonts w:asciiTheme="minorHAnsi" w:hAnsiTheme="minorHAnsi"/>
        </w:rPr>
        <w:t xml:space="preserve"> </w:t>
      </w:r>
      <w:r w:rsidRPr="00142BC8">
        <w:rPr>
          <w:rStyle w:val="StyleUnderline"/>
          <w:rFonts w:asciiTheme="minorHAnsi" w:hAnsiTheme="minorHAnsi"/>
        </w:rPr>
        <w:t>of the relationship</w:t>
      </w:r>
      <w:r w:rsidRPr="00142BC8">
        <w:rPr>
          <w:rFonts w:asciiTheme="minorHAnsi" w:hAnsiTheme="minorHAnsi"/>
        </w:rPr>
        <w:t>—not necessarily of political policies but certainly of how professional armed forces implement those policies to achieve the political intent. Both governments should be confident that they can order their respective maritime forces to implement national policy with the assurance that any interaction at sea, whether cooperative or confrontational, will be conducted in a consistently safe, professional, and predictable manner.</w:t>
      </w:r>
    </w:p>
    <w:p w14:paraId="4EDF4B59" w14:textId="77777777" w:rsidR="0079076A" w:rsidRPr="00142BC8" w:rsidRDefault="0079076A" w:rsidP="0079076A">
      <w:pPr>
        <w:pStyle w:val="Heading3"/>
        <w:rPr>
          <w:rFonts w:asciiTheme="minorHAnsi" w:hAnsiTheme="minorHAnsi"/>
        </w:rPr>
      </w:pPr>
      <w:r w:rsidRPr="00142BC8">
        <w:rPr>
          <w:rFonts w:asciiTheme="minorHAnsi" w:hAnsiTheme="minorHAnsi"/>
        </w:rPr>
        <w:t>A2: MMCA already does CBMs</w:t>
      </w:r>
    </w:p>
    <w:p w14:paraId="675A7D8E" w14:textId="77777777" w:rsidR="0079076A" w:rsidRPr="00142BC8" w:rsidRDefault="0079076A" w:rsidP="0079076A">
      <w:pPr>
        <w:pStyle w:val="Heading4"/>
        <w:rPr>
          <w:rFonts w:asciiTheme="minorHAnsi" w:hAnsiTheme="minorHAnsi"/>
        </w:rPr>
      </w:pPr>
      <w:r w:rsidRPr="00142BC8">
        <w:rPr>
          <w:rFonts w:asciiTheme="minorHAnsi" w:hAnsiTheme="minorHAnsi"/>
        </w:rPr>
        <w:t>The MMCA has failed since 1998 – multiple incidents were not avoided, our framework of CBMs shores up relations and avoids future incidents</w:t>
      </w:r>
    </w:p>
    <w:p w14:paraId="158FA3D4" w14:textId="77777777" w:rsidR="0079076A" w:rsidRPr="00142BC8" w:rsidRDefault="0079076A" w:rsidP="0079076A">
      <w:pPr>
        <w:rPr>
          <w:rFonts w:asciiTheme="minorHAnsi" w:hAnsiTheme="minorHAnsi"/>
        </w:rPr>
      </w:pPr>
      <w:r w:rsidRPr="00142BC8">
        <w:rPr>
          <w:rFonts w:asciiTheme="minorHAnsi" w:hAnsiTheme="minorHAnsi"/>
        </w:rPr>
        <w:t xml:space="preserve">David </w:t>
      </w:r>
      <w:r w:rsidRPr="00142BC8">
        <w:rPr>
          <w:rStyle w:val="Style13ptBold"/>
          <w:rFonts w:asciiTheme="minorHAnsi" w:hAnsiTheme="minorHAnsi"/>
        </w:rPr>
        <w:t>Griffiths</w:t>
      </w:r>
      <w:r w:rsidRPr="00142BC8">
        <w:rPr>
          <w:rFonts w:asciiTheme="minorHAnsi" w:hAnsiTheme="minorHAnsi"/>
        </w:rPr>
        <w:t xml:space="preserve"> (independent consulting analyst who specializes in international aspects of confidence, cooperation, and capacity building, with a particular focus on maritime and coastal zone issues. Former Canadian naval officer and naval adviser to the Middle East Peace Process.) July </w:t>
      </w:r>
      <w:r w:rsidRPr="00142BC8">
        <w:rPr>
          <w:rStyle w:val="Style13ptBold"/>
          <w:rFonts w:asciiTheme="minorHAnsi" w:hAnsiTheme="minorHAnsi"/>
        </w:rPr>
        <w:t>2010</w:t>
      </w:r>
      <w:r w:rsidRPr="00142BC8">
        <w:rPr>
          <w:rFonts w:asciiTheme="minorHAnsi" w:hAnsiTheme="minorHAnsi"/>
        </w:rPr>
        <w:t xml:space="preserve"> [</w:t>
      </w:r>
      <w:r w:rsidRPr="00142BC8">
        <w:rPr>
          <w:rFonts w:asciiTheme="minorHAnsi" w:hAnsiTheme="minorHAnsi"/>
          <w:u w:val="single"/>
        </w:rPr>
        <w:t>U.S.-China Maritime Confidence Building</w:t>
      </w:r>
      <w:r w:rsidRPr="00142BC8">
        <w:rPr>
          <w:rFonts w:asciiTheme="minorHAnsi" w:hAnsiTheme="minorHAnsi"/>
        </w:rPr>
        <w:t>, CHINA MARITIME STUDIES INSTITUTE U.S. NAVAL WAR COLLEGE Newport, Rhode Island, p. 20, loghry]</w:t>
      </w:r>
    </w:p>
    <w:p w14:paraId="428CBD6E" w14:textId="77777777" w:rsidR="0079076A" w:rsidRPr="00142BC8" w:rsidRDefault="0079076A" w:rsidP="0079076A">
      <w:pPr>
        <w:rPr>
          <w:rFonts w:asciiTheme="minorHAnsi" w:hAnsiTheme="minorHAnsi"/>
        </w:rPr>
      </w:pPr>
      <w:r w:rsidRPr="00142BC8">
        <w:rPr>
          <w:rStyle w:val="StyleUnderline"/>
          <w:rFonts w:asciiTheme="minorHAnsi" w:hAnsiTheme="minorHAnsi"/>
        </w:rPr>
        <w:t>The Military Maritime Consultative Agreement between the United States and China was a good start on confidence building but is, in its present form</w:t>
      </w:r>
      <w:r w:rsidRPr="00142BC8">
        <w:rPr>
          <w:rFonts w:asciiTheme="minorHAnsi" w:hAnsiTheme="minorHAnsi"/>
        </w:rPr>
        <w:t xml:space="preserve">, </w:t>
      </w:r>
      <w:r w:rsidRPr="00142BC8">
        <w:rPr>
          <w:rStyle w:val="Emphasis"/>
          <w:rFonts w:asciiTheme="minorHAnsi" w:hAnsiTheme="minorHAnsi"/>
        </w:rPr>
        <w:t>an inadequate measure</w:t>
      </w:r>
      <w:r w:rsidRPr="00142BC8">
        <w:rPr>
          <w:rFonts w:asciiTheme="minorHAnsi" w:hAnsiTheme="minorHAnsi"/>
        </w:rPr>
        <w:t xml:space="preserve"> </w:t>
      </w:r>
      <w:r w:rsidRPr="00142BC8">
        <w:rPr>
          <w:rStyle w:val="StyleUnderline"/>
          <w:rFonts w:asciiTheme="minorHAnsi" w:hAnsiTheme="minorHAnsi"/>
        </w:rPr>
        <w:t>for managing events</w:t>
      </w:r>
      <w:r w:rsidRPr="00142BC8">
        <w:rPr>
          <w:rFonts w:asciiTheme="minorHAnsi" w:hAnsiTheme="minorHAnsi"/>
        </w:rPr>
        <w:t xml:space="preserve">. </w:t>
      </w:r>
      <w:r w:rsidRPr="00142BC8">
        <w:rPr>
          <w:rStyle w:val="StyleUnderline"/>
          <w:rFonts w:asciiTheme="minorHAnsi" w:hAnsiTheme="minorHAnsi"/>
        </w:rPr>
        <w:t>It</w:t>
      </w:r>
      <w:r w:rsidRPr="00142BC8">
        <w:rPr>
          <w:rFonts w:asciiTheme="minorHAnsi" w:hAnsiTheme="minorHAnsi"/>
        </w:rPr>
        <w:t xml:space="preserve"> </w:t>
      </w:r>
      <w:r w:rsidRPr="00142BC8">
        <w:rPr>
          <w:rStyle w:val="Emphasis"/>
          <w:rFonts w:asciiTheme="minorHAnsi" w:hAnsiTheme="minorHAnsi"/>
        </w:rPr>
        <w:t>does not</w:t>
      </w:r>
      <w:r w:rsidRPr="00142BC8">
        <w:rPr>
          <w:rFonts w:asciiTheme="minorHAnsi" w:hAnsiTheme="minorHAnsi"/>
        </w:rPr>
        <w:t xml:space="preserve"> </w:t>
      </w:r>
      <w:r w:rsidRPr="00142BC8">
        <w:rPr>
          <w:rStyle w:val="StyleUnderline"/>
          <w:rFonts w:asciiTheme="minorHAnsi" w:hAnsiTheme="minorHAnsi"/>
        </w:rPr>
        <w:t>contain relationship-transforming elements that could make it far more relevant and useful</w:t>
      </w:r>
      <w:r w:rsidRPr="00142BC8">
        <w:rPr>
          <w:rFonts w:asciiTheme="minorHAnsi" w:hAnsiTheme="minorHAnsi"/>
        </w:rPr>
        <w:t xml:space="preserve">. After twelve years, numerous incidents, and one death, </w:t>
      </w:r>
      <w:r w:rsidRPr="00142BC8">
        <w:rPr>
          <w:rStyle w:val="StyleUnderline"/>
          <w:rFonts w:asciiTheme="minorHAnsi" w:hAnsiTheme="minorHAnsi"/>
        </w:rPr>
        <w:t>it is time to reevaluate it in the light of other experience</w:t>
      </w:r>
      <w:r w:rsidRPr="00142BC8">
        <w:rPr>
          <w:rFonts w:asciiTheme="minorHAnsi" w:hAnsiTheme="minorHAnsi"/>
        </w:rPr>
        <w:t xml:space="preserve"> worldwide so that it better serves the interests of both parties. </w:t>
      </w:r>
      <w:r w:rsidRPr="00142BC8">
        <w:rPr>
          <w:rStyle w:val="StyleUnderline"/>
          <w:rFonts w:asciiTheme="minorHAnsi" w:hAnsiTheme="minorHAnsi"/>
        </w:rPr>
        <w:t>With the right “political space” and a commitment to better mutual understanding, the two great nations can transform their security relationship at sea for the better</w:t>
      </w:r>
      <w:r w:rsidRPr="00142BC8">
        <w:rPr>
          <w:rFonts w:asciiTheme="minorHAnsi" w:hAnsiTheme="minorHAnsi"/>
        </w:rPr>
        <w:t xml:space="preserve">. </w:t>
      </w:r>
    </w:p>
    <w:p w14:paraId="2C4BEE64" w14:textId="77777777" w:rsidR="00FB6834" w:rsidRPr="00142BC8" w:rsidRDefault="00FB6834" w:rsidP="00FB6834">
      <w:pPr>
        <w:pStyle w:val="Heading3"/>
        <w:rPr>
          <w:rFonts w:asciiTheme="minorHAnsi" w:hAnsiTheme="minorHAnsi"/>
        </w:rPr>
      </w:pPr>
      <w:r w:rsidRPr="00142BC8">
        <w:rPr>
          <w:rFonts w:asciiTheme="minorHAnsi" w:hAnsiTheme="minorHAnsi"/>
        </w:rPr>
        <w:t>A2: Appeasement DA</w:t>
      </w:r>
    </w:p>
    <w:p w14:paraId="78054C77" w14:textId="77777777" w:rsidR="00FB6834" w:rsidRPr="00142BC8" w:rsidRDefault="00FB6834" w:rsidP="00FB6834">
      <w:pPr>
        <w:spacing w:after="0" w:line="240" w:lineRule="auto"/>
        <w:rPr>
          <w:rFonts w:asciiTheme="minorHAnsi" w:eastAsia="Times New Roman" w:hAnsiTheme="minorHAnsi" w:cs="Times New Roman"/>
          <w:sz w:val="16"/>
        </w:rPr>
      </w:pPr>
    </w:p>
    <w:p w14:paraId="7E535EC6" w14:textId="77777777" w:rsidR="00FB6834" w:rsidRPr="00142BC8" w:rsidRDefault="00FB6834" w:rsidP="00FB6834">
      <w:pPr>
        <w:pStyle w:val="Heading4"/>
        <w:rPr>
          <w:rFonts w:asciiTheme="minorHAnsi" w:hAnsiTheme="minorHAnsi"/>
        </w:rPr>
      </w:pPr>
      <w:r w:rsidRPr="00142BC8">
        <w:rPr>
          <w:rFonts w:asciiTheme="minorHAnsi" w:hAnsiTheme="minorHAnsi"/>
        </w:rPr>
        <w:t>CBMs are NOT concessions – they must be mutually beneficial to both sides</w:t>
      </w:r>
    </w:p>
    <w:p w14:paraId="5F67C159" w14:textId="77777777" w:rsidR="00FB6834" w:rsidRPr="00142BC8" w:rsidRDefault="00FB6834" w:rsidP="00FB6834">
      <w:pPr>
        <w:rPr>
          <w:rStyle w:val="Style13ptBold"/>
          <w:rFonts w:asciiTheme="minorHAnsi" w:hAnsiTheme="minorHAnsi"/>
        </w:rPr>
      </w:pPr>
      <w:r w:rsidRPr="00142BC8">
        <w:rPr>
          <w:rStyle w:val="Style13ptBold"/>
          <w:rFonts w:asciiTheme="minorHAnsi" w:hAnsiTheme="minorHAnsi"/>
        </w:rPr>
        <w:t>Kemp ‘11</w:t>
      </w:r>
    </w:p>
    <w:p w14:paraId="2A715112" w14:textId="77777777" w:rsidR="00FB6834" w:rsidRPr="00142BC8" w:rsidRDefault="00FB6834" w:rsidP="00FB6834">
      <w:pPr>
        <w:spacing w:after="0" w:line="240" w:lineRule="auto"/>
        <w:rPr>
          <w:rFonts w:asciiTheme="minorHAnsi" w:eastAsia="Times New Roman" w:hAnsiTheme="minorHAnsi" w:cs="Times New Roman"/>
          <w:sz w:val="20"/>
          <w:szCs w:val="20"/>
        </w:rPr>
      </w:pPr>
      <w:r w:rsidRPr="00142BC8">
        <w:rPr>
          <w:rStyle w:val="Style13ptBold"/>
          <w:rFonts w:asciiTheme="minorHAnsi" w:hAnsiTheme="minorHAnsi"/>
          <w:b w:val="0"/>
          <w:sz w:val="20"/>
          <w:szCs w:val="20"/>
        </w:rPr>
        <w:t>Walter Kemp, International Piece Institute director for Europe and Central Asia, 4/3/2011, “</w:t>
      </w:r>
      <w:r w:rsidRPr="00142BC8">
        <w:rPr>
          <w:rFonts w:asciiTheme="minorHAnsi" w:eastAsia="Times New Roman" w:hAnsiTheme="minorHAnsi" w:cs="Times New Roman"/>
          <w:sz w:val="20"/>
          <w:szCs w:val="20"/>
        </w:rPr>
        <w:t xml:space="preserve">From Confidence Tricks to Confidence Building: Resolving Conflict in the OSCE Area”, </w:t>
      </w:r>
      <w:hyperlink r:id="rId89" w:history="1">
        <w:r w:rsidRPr="00142BC8">
          <w:rPr>
            <w:rStyle w:val="Hyperlink"/>
            <w:rFonts w:asciiTheme="minorHAnsi" w:eastAsia="Times New Roman" w:hAnsiTheme="minorHAnsi" w:cs="Times New Roman"/>
            <w:sz w:val="20"/>
            <w:szCs w:val="20"/>
          </w:rPr>
          <w:t>https://www.ipinst.org/wp-content/uploads/publications/ipi_e_pub_building_confidence.pdf</w:t>
        </w:r>
      </w:hyperlink>
      <w:r w:rsidRPr="00142BC8">
        <w:rPr>
          <w:rFonts w:asciiTheme="minorHAnsi" w:eastAsia="Times New Roman" w:hAnsiTheme="minorHAnsi" w:cs="Times New Roman"/>
          <w:sz w:val="20"/>
          <w:szCs w:val="20"/>
        </w:rPr>
        <w:t>, Austin-T</w:t>
      </w:r>
    </w:p>
    <w:p w14:paraId="583FDBEE" w14:textId="77777777" w:rsidR="00FB6834" w:rsidRPr="00142BC8" w:rsidRDefault="00FB6834" w:rsidP="00FB6834">
      <w:pPr>
        <w:spacing w:after="0" w:line="240" w:lineRule="auto"/>
        <w:rPr>
          <w:rStyle w:val="StyleUnderline"/>
          <w:rFonts w:asciiTheme="minorHAnsi" w:hAnsiTheme="minorHAnsi"/>
        </w:rPr>
      </w:pPr>
      <w:r w:rsidRPr="00142BC8">
        <w:rPr>
          <w:rFonts w:asciiTheme="minorHAnsi" w:eastAsia="Times New Roman" w:hAnsiTheme="minorHAnsi" w:cs="Times New Roman"/>
          <w:sz w:val="16"/>
        </w:rPr>
        <w:t xml:space="preserve">CBMs should be separated from final outcomes: process, not product. </w:t>
      </w:r>
      <w:r w:rsidRPr="00142BC8">
        <w:rPr>
          <w:rStyle w:val="StyleUnderline"/>
          <w:rFonts w:asciiTheme="minorHAnsi" w:hAnsiTheme="minorHAnsi"/>
        </w:rPr>
        <w:t xml:space="preserve">If a CBM is designed to promote a desired outcome for one party then it will be perceived as prejudicing the interest of the other party and this latter party will be less inclined to engage. </w:t>
      </w:r>
      <w:r w:rsidRPr="00142BC8">
        <w:rPr>
          <w:rFonts w:asciiTheme="minorHAnsi" w:hAnsiTheme="minorHAnsi"/>
          <w:sz w:val="16"/>
        </w:rPr>
        <w:t>It is important to engage in an honest</w:t>
      </w:r>
      <w:r w:rsidRPr="00142BC8">
        <w:rPr>
          <w:rFonts w:asciiTheme="minorHAnsi" w:eastAsia="Times New Roman" w:hAnsiTheme="minorHAnsi" w:cs="Times New Roman"/>
          <w:sz w:val="16"/>
        </w:rPr>
        <w:t xml:space="preserve"> and selfcritical </w:t>
      </w:r>
      <w:r w:rsidRPr="00142BC8">
        <w:rPr>
          <w:rFonts w:asciiTheme="minorHAnsi" w:hAnsiTheme="minorHAnsi"/>
          <w:sz w:val="16"/>
        </w:rPr>
        <w:t>assessment of</w:t>
      </w:r>
      <w:r w:rsidRPr="00142BC8">
        <w:rPr>
          <w:rFonts w:asciiTheme="minorHAnsi" w:eastAsia="Times New Roman" w:hAnsiTheme="minorHAnsi" w:cs="Times New Roman"/>
          <w:sz w:val="16"/>
        </w:rPr>
        <w:t xml:space="preserve"> the needs and fears of the other side, to stand in the shoes of the other, and </w:t>
      </w:r>
      <w:r w:rsidRPr="00142BC8">
        <w:rPr>
          <w:rFonts w:asciiTheme="minorHAnsi" w:hAnsiTheme="minorHAnsi"/>
          <w:sz w:val="16"/>
        </w:rPr>
        <w:t xml:space="preserve">to not make the mistake of self-deception, expecting the other side to jettison its bottom line. </w:t>
      </w:r>
      <w:r w:rsidRPr="00142BC8">
        <w:rPr>
          <w:rStyle w:val="StyleUnderline"/>
          <w:rFonts w:asciiTheme="minorHAnsi" w:hAnsiTheme="minorHAnsi"/>
        </w:rPr>
        <w:t>CBMs should not be confused with concessions or pressuring a party to give up something important.</w:t>
      </w:r>
    </w:p>
    <w:p w14:paraId="24E522BD" w14:textId="77777777" w:rsidR="00EA72B3" w:rsidRPr="00142BC8" w:rsidRDefault="00EA72B3" w:rsidP="00EA72B3">
      <w:pPr>
        <w:pStyle w:val="Heading3"/>
        <w:rPr>
          <w:rFonts w:asciiTheme="minorHAnsi" w:hAnsiTheme="minorHAnsi"/>
        </w:rPr>
      </w:pPr>
      <w:r w:rsidRPr="00142BC8">
        <w:rPr>
          <w:rFonts w:asciiTheme="minorHAnsi" w:hAnsiTheme="minorHAnsi"/>
        </w:rPr>
        <w:t>A2: Alternate scheme CPs</w:t>
      </w:r>
    </w:p>
    <w:p w14:paraId="05726802" w14:textId="77777777" w:rsidR="00EA72B3" w:rsidRPr="00142BC8" w:rsidRDefault="00EA72B3" w:rsidP="00EA72B3">
      <w:pPr>
        <w:pStyle w:val="Heading4"/>
        <w:spacing w:before="0" w:line="240" w:lineRule="auto"/>
        <w:rPr>
          <w:rFonts w:asciiTheme="minorHAnsi" w:hAnsiTheme="minorHAnsi"/>
        </w:rPr>
      </w:pPr>
      <w:r w:rsidRPr="00142BC8">
        <w:rPr>
          <w:rFonts w:asciiTheme="minorHAnsi" w:hAnsiTheme="minorHAnsi"/>
        </w:rPr>
        <w:t>CBMs are best used before larger agreements</w:t>
      </w:r>
    </w:p>
    <w:p w14:paraId="110CC2D0" w14:textId="77777777" w:rsidR="00EA72B3" w:rsidRPr="00142BC8" w:rsidRDefault="00EA72B3" w:rsidP="00EA72B3">
      <w:pPr>
        <w:spacing w:after="0" w:line="240" w:lineRule="auto"/>
        <w:rPr>
          <w:rStyle w:val="Style13ptBold"/>
          <w:rFonts w:asciiTheme="minorHAnsi" w:hAnsiTheme="minorHAnsi"/>
        </w:rPr>
      </w:pPr>
      <w:r w:rsidRPr="00142BC8">
        <w:rPr>
          <w:rStyle w:val="Style13ptBold"/>
          <w:rFonts w:asciiTheme="minorHAnsi" w:hAnsiTheme="minorHAnsi"/>
        </w:rPr>
        <w:t>Higgins ‘01</w:t>
      </w:r>
    </w:p>
    <w:p w14:paraId="319A4DE0" w14:textId="77777777" w:rsidR="00EA72B3" w:rsidRPr="00142BC8" w:rsidRDefault="00EA72B3" w:rsidP="00EA72B3">
      <w:pPr>
        <w:spacing w:after="0" w:line="240" w:lineRule="auto"/>
        <w:rPr>
          <w:rFonts w:asciiTheme="minorHAnsi" w:hAnsiTheme="minorHAnsi"/>
          <w:b/>
          <w:sz w:val="26"/>
        </w:rPr>
      </w:pPr>
      <w:r w:rsidRPr="00142BC8">
        <w:rPr>
          <w:rStyle w:val="Style13ptBold"/>
          <w:rFonts w:asciiTheme="minorHAnsi" w:hAnsiTheme="minorHAnsi"/>
          <w:b w:val="0"/>
          <w:sz w:val="20"/>
          <w:szCs w:val="20"/>
        </w:rPr>
        <w:t xml:space="preserve">Holly Higgins, Research Institute for Science and International Security, 2001, “Applying Confidence-Building Measures in a Regional Context”, </w:t>
      </w:r>
      <w:hyperlink r:id="rId90" w:history="1">
        <w:r w:rsidRPr="00142BC8">
          <w:rPr>
            <w:rStyle w:val="Hyperlink"/>
            <w:rFonts w:asciiTheme="minorHAnsi" w:hAnsiTheme="minorHAnsi"/>
            <w:sz w:val="20"/>
            <w:szCs w:val="20"/>
          </w:rPr>
          <w:t>http://www.isis-online.org/publications/dprk/higgins.pdf</w:t>
        </w:r>
      </w:hyperlink>
      <w:r w:rsidRPr="00142BC8">
        <w:rPr>
          <w:rStyle w:val="Style13ptBold"/>
          <w:rFonts w:asciiTheme="minorHAnsi" w:hAnsiTheme="minorHAnsi"/>
          <w:b w:val="0"/>
          <w:sz w:val="20"/>
          <w:szCs w:val="20"/>
        </w:rPr>
        <w:t>, Austin-T</w:t>
      </w:r>
    </w:p>
    <w:p w14:paraId="07AA5994" w14:textId="77777777" w:rsidR="00EA72B3" w:rsidRPr="00142BC8" w:rsidRDefault="00EA72B3" w:rsidP="00EA72B3">
      <w:pPr>
        <w:spacing w:after="0" w:line="240" w:lineRule="auto"/>
        <w:rPr>
          <w:rFonts w:asciiTheme="minorHAnsi" w:hAnsiTheme="minorHAnsi" w:cs="Times New Roman"/>
          <w:sz w:val="16"/>
        </w:rPr>
      </w:pPr>
      <w:r w:rsidRPr="00142BC8">
        <w:rPr>
          <w:rFonts w:asciiTheme="minorHAnsi" w:hAnsiTheme="minorHAnsi" w:cs="Times New Roman"/>
          <w:sz w:val="16"/>
        </w:rPr>
        <w:t xml:space="preserve">The above examples provide a very broad overview of confidence-building measures. </w:t>
      </w:r>
      <w:r w:rsidRPr="00142BC8">
        <w:rPr>
          <w:rStyle w:val="StyleUnderline"/>
          <w:rFonts w:asciiTheme="minorHAnsi" w:hAnsiTheme="minorHAnsi"/>
        </w:rPr>
        <w:t xml:space="preserve">In practice, CBMs appear to be most useful as a prelude to more comprehensive agreements. They often lead to </w:t>
      </w:r>
      <w:r w:rsidRPr="00142BC8">
        <w:rPr>
          <w:rFonts w:asciiTheme="minorHAnsi" w:hAnsiTheme="minorHAnsi" w:cs="Times New Roman"/>
          <w:sz w:val="16"/>
        </w:rPr>
        <w:t xml:space="preserve">improved </w:t>
      </w:r>
      <w:r w:rsidRPr="00142BC8">
        <w:rPr>
          <w:rStyle w:val="StyleUnderline"/>
          <w:rFonts w:asciiTheme="minorHAnsi" w:hAnsiTheme="minorHAnsi"/>
        </w:rPr>
        <w:t>trust and more</w:t>
      </w:r>
      <w:r w:rsidRPr="00142BC8">
        <w:rPr>
          <w:rFonts w:asciiTheme="minorHAnsi" w:hAnsiTheme="minorHAnsi" w:cs="Times New Roman"/>
          <w:sz w:val="16"/>
        </w:rPr>
        <w:t xml:space="preserve"> formal </w:t>
      </w:r>
      <w:r w:rsidRPr="00142BC8">
        <w:rPr>
          <w:rStyle w:val="StyleUnderline"/>
          <w:rFonts w:asciiTheme="minorHAnsi" w:hAnsiTheme="minorHAnsi"/>
        </w:rPr>
        <w:t>cooperative measures.</w:t>
      </w:r>
      <w:r w:rsidRPr="00142BC8">
        <w:rPr>
          <w:rFonts w:asciiTheme="minorHAnsi" w:hAnsiTheme="minorHAnsi" w:cs="Times New Roman"/>
          <w:sz w:val="16"/>
        </w:rPr>
        <w:t xml:space="preserve"> </w:t>
      </w:r>
    </w:p>
    <w:p w14:paraId="2D3B3605" w14:textId="77777777" w:rsidR="00EA72B3" w:rsidRPr="00142BC8" w:rsidRDefault="00EA72B3" w:rsidP="00EA72B3">
      <w:pPr>
        <w:pStyle w:val="Heading3"/>
        <w:rPr>
          <w:rFonts w:asciiTheme="minorHAnsi" w:hAnsiTheme="minorHAnsi"/>
        </w:rPr>
      </w:pPr>
      <w:r w:rsidRPr="00142BC8">
        <w:rPr>
          <w:rFonts w:asciiTheme="minorHAnsi" w:hAnsiTheme="minorHAnsi"/>
        </w:rPr>
        <w:t>A2: Human Rights Conditions CP</w:t>
      </w:r>
    </w:p>
    <w:p w14:paraId="53941A95" w14:textId="77777777" w:rsidR="00EA72B3" w:rsidRPr="00142BC8" w:rsidRDefault="00EA72B3" w:rsidP="00EA72B3">
      <w:pPr>
        <w:pStyle w:val="Heading4"/>
        <w:spacing w:before="0"/>
        <w:rPr>
          <w:rFonts w:asciiTheme="minorHAnsi" w:hAnsiTheme="minorHAnsi"/>
        </w:rPr>
      </w:pPr>
      <w:r w:rsidRPr="00142BC8">
        <w:rPr>
          <w:rFonts w:asciiTheme="minorHAnsi" w:hAnsiTheme="minorHAnsi"/>
        </w:rPr>
        <w:t>CBMs can be used to resolve humanitarian issues</w:t>
      </w:r>
    </w:p>
    <w:p w14:paraId="73CCABE1" w14:textId="77777777" w:rsidR="00EA72B3" w:rsidRPr="00142BC8" w:rsidRDefault="00EA72B3" w:rsidP="00EA72B3">
      <w:pPr>
        <w:spacing w:after="0" w:line="240" w:lineRule="auto"/>
        <w:rPr>
          <w:rStyle w:val="Style13ptBold"/>
          <w:rFonts w:asciiTheme="minorHAnsi" w:hAnsiTheme="minorHAnsi"/>
        </w:rPr>
      </w:pPr>
      <w:r w:rsidRPr="00142BC8">
        <w:rPr>
          <w:rStyle w:val="Style13ptBold"/>
          <w:rFonts w:asciiTheme="minorHAnsi" w:hAnsiTheme="minorHAnsi"/>
        </w:rPr>
        <w:t xml:space="preserve">Arman 6-18 </w:t>
      </w:r>
    </w:p>
    <w:p w14:paraId="0DEACA35" w14:textId="77777777" w:rsidR="00EA72B3" w:rsidRPr="00142BC8" w:rsidRDefault="00EA72B3" w:rsidP="00EA72B3">
      <w:pPr>
        <w:spacing w:after="0" w:line="240" w:lineRule="auto"/>
        <w:rPr>
          <w:rStyle w:val="Style13ptBold"/>
          <w:rFonts w:asciiTheme="minorHAnsi" w:hAnsiTheme="minorHAnsi"/>
          <w:b w:val="0"/>
          <w:sz w:val="20"/>
          <w:szCs w:val="20"/>
        </w:rPr>
      </w:pPr>
      <w:r w:rsidRPr="00142BC8">
        <w:rPr>
          <w:rStyle w:val="Style13ptBold"/>
          <w:rFonts w:asciiTheme="minorHAnsi" w:hAnsiTheme="minorHAnsi"/>
          <w:b w:val="0"/>
          <w:sz w:val="20"/>
          <w:szCs w:val="20"/>
        </w:rPr>
        <w:t xml:space="preserve">Yasit Arman, Secretary general for the Sudan People’s Liberation Movement—North, 6/18/16, “SPLM-N Calls on Bashir’s gov’t to negotiate truce and confidence building measures”, </w:t>
      </w:r>
      <w:hyperlink r:id="rId91" w:history="1">
        <w:r w:rsidRPr="00142BC8">
          <w:rPr>
            <w:rStyle w:val="Hyperlink"/>
            <w:rFonts w:asciiTheme="minorHAnsi" w:hAnsiTheme="minorHAnsi"/>
            <w:sz w:val="20"/>
            <w:szCs w:val="20"/>
          </w:rPr>
          <w:t>http://www.sudantribune.com/spip.php?article59336</w:t>
        </w:r>
      </w:hyperlink>
      <w:r w:rsidRPr="00142BC8">
        <w:rPr>
          <w:rStyle w:val="Style13ptBold"/>
          <w:rFonts w:asciiTheme="minorHAnsi" w:hAnsiTheme="minorHAnsi"/>
          <w:b w:val="0"/>
          <w:sz w:val="20"/>
          <w:szCs w:val="20"/>
        </w:rPr>
        <w:t>, Austin-T</w:t>
      </w:r>
    </w:p>
    <w:p w14:paraId="035C0349" w14:textId="77777777" w:rsidR="00EA72B3" w:rsidRPr="00142BC8" w:rsidRDefault="00EA72B3" w:rsidP="00EA72B3">
      <w:pPr>
        <w:shd w:val="clear" w:color="auto" w:fill="FFFFFF"/>
        <w:spacing w:after="0" w:line="240" w:lineRule="auto"/>
        <w:jc w:val="both"/>
        <w:rPr>
          <w:rFonts w:asciiTheme="minorHAnsi" w:hAnsiTheme="minorHAnsi" w:cs="Arial"/>
          <w:color w:val="3D3D3D"/>
          <w:sz w:val="16"/>
          <w:szCs w:val="18"/>
        </w:rPr>
      </w:pPr>
      <w:r w:rsidRPr="00142BC8">
        <w:rPr>
          <w:rStyle w:val="StyleUnderline"/>
          <w:rFonts w:asciiTheme="minorHAnsi" w:hAnsiTheme="minorHAnsi"/>
        </w:rPr>
        <w:t xml:space="preserve">"We will only grant such a relief operation within the framework of a humanitarian cessation of hostilities. </w:t>
      </w:r>
      <w:r w:rsidRPr="00142BC8">
        <w:rPr>
          <w:rFonts w:asciiTheme="minorHAnsi" w:hAnsiTheme="minorHAnsi" w:cs="Arial"/>
          <w:color w:val="3D3D3D"/>
          <w:sz w:val="16"/>
          <w:szCs w:val="18"/>
        </w:rPr>
        <w:t>Within such context, the SPLM-N would be ready to allow evacuation of government wounded combatants on the basis of a regionally and internationally monitored joint cessation of hostilities agreement" he added</w:t>
      </w:r>
    </w:p>
    <w:p w14:paraId="7BF6CB8D" w14:textId="77777777" w:rsidR="00EA72B3" w:rsidRPr="00142BC8" w:rsidRDefault="00EA72B3" w:rsidP="00EA72B3">
      <w:pPr>
        <w:shd w:val="clear" w:color="auto" w:fill="FFFFFF"/>
        <w:spacing w:after="0" w:line="240" w:lineRule="auto"/>
        <w:jc w:val="both"/>
        <w:rPr>
          <w:rFonts w:asciiTheme="minorHAnsi" w:hAnsiTheme="minorHAnsi" w:cs="Arial"/>
          <w:color w:val="3D3D3D"/>
          <w:sz w:val="16"/>
          <w:szCs w:val="18"/>
        </w:rPr>
      </w:pPr>
      <w:r w:rsidRPr="00142BC8">
        <w:rPr>
          <w:rStyle w:val="StyleUnderline"/>
          <w:rFonts w:asciiTheme="minorHAnsi" w:hAnsiTheme="minorHAnsi"/>
        </w:rPr>
        <w:t>Arman said that this move should pave the road for the confidence building measures that are based upon addressing the humanitarian issues, allowing freedoms</w:t>
      </w:r>
      <w:r w:rsidRPr="00142BC8">
        <w:rPr>
          <w:rFonts w:asciiTheme="minorHAnsi" w:hAnsiTheme="minorHAnsi" w:cs="Arial"/>
          <w:color w:val="3D3D3D"/>
          <w:sz w:val="16"/>
          <w:szCs w:val="18"/>
        </w:rPr>
        <w:t xml:space="preserve"> and ending the war in a simultaneous and correlative manner, </w:t>
      </w:r>
      <w:r w:rsidRPr="00142BC8">
        <w:rPr>
          <w:rStyle w:val="StyleUnderline"/>
          <w:rFonts w:asciiTheme="minorHAnsi" w:hAnsiTheme="minorHAnsi"/>
        </w:rPr>
        <w:t>noting that no opposition</w:t>
      </w:r>
      <w:r w:rsidRPr="00142BC8">
        <w:rPr>
          <w:rFonts w:asciiTheme="minorHAnsi" w:hAnsiTheme="minorHAnsi" w:cs="Arial"/>
          <w:color w:val="3D3D3D"/>
          <w:sz w:val="16"/>
          <w:szCs w:val="18"/>
        </w:rPr>
        <w:t xml:space="preserve"> faction from the Sudan Call </w:t>
      </w:r>
      <w:r w:rsidRPr="00142BC8">
        <w:rPr>
          <w:rStyle w:val="StyleUnderline"/>
          <w:rFonts w:asciiTheme="minorHAnsi" w:hAnsiTheme="minorHAnsi"/>
        </w:rPr>
        <w:t>shall be excluded from the political process</w:t>
      </w:r>
      <w:r w:rsidRPr="00142BC8">
        <w:rPr>
          <w:rFonts w:asciiTheme="minorHAnsi" w:hAnsiTheme="minorHAnsi" w:cs="Arial"/>
          <w:color w:val="3D3D3D"/>
          <w:sz w:val="16"/>
          <w:szCs w:val="18"/>
        </w:rPr>
        <w:t xml:space="preserve"> and the equal dialogue and particularly the National Consensus Forces</w:t>
      </w:r>
    </w:p>
    <w:p w14:paraId="45EBDDBA" w14:textId="77777777" w:rsidR="00EA72B3" w:rsidRPr="00142BC8" w:rsidRDefault="00EA72B3" w:rsidP="00EA72B3">
      <w:pPr>
        <w:spacing w:after="0"/>
        <w:rPr>
          <w:rFonts w:asciiTheme="minorHAnsi" w:hAnsiTheme="minorHAnsi"/>
        </w:rPr>
      </w:pPr>
    </w:p>
    <w:p w14:paraId="04A60C01" w14:textId="77777777" w:rsidR="00C672C1" w:rsidRPr="00142BC8" w:rsidRDefault="00C672C1" w:rsidP="00C672C1">
      <w:pPr>
        <w:pStyle w:val="Heading3"/>
        <w:rPr>
          <w:rFonts w:asciiTheme="minorHAnsi" w:hAnsiTheme="minorHAnsi"/>
        </w:rPr>
      </w:pPr>
      <w:r w:rsidRPr="00142BC8">
        <w:rPr>
          <w:rFonts w:asciiTheme="minorHAnsi" w:hAnsiTheme="minorHAnsi"/>
        </w:rPr>
        <w:t>A2: Conditions CPs</w:t>
      </w:r>
    </w:p>
    <w:p w14:paraId="71273743" w14:textId="77777777" w:rsidR="00C672C1" w:rsidRPr="00142BC8" w:rsidRDefault="00C672C1" w:rsidP="00C672C1">
      <w:pPr>
        <w:pStyle w:val="Heading4"/>
        <w:rPr>
          <w:rFonts w:asciiTheme="minorHAnsi" w:hAnsiTheme="minorHAnsi"/>
        </w:rPr>
      </w:pPr>
      <w:r w:rsidRPr="00142BC8">
        <w:rPr>
          <w:rFonts w:asciiTheme="minorHAnsi" w:hAnsiTheme="minorHAnsi"/>
        </w:rPr>
        <w:t>Requiring domestic reform from China undermines trust, and therefore solvency</w:t>
      </w:r>
    </w:p>
    <w:p w14:paraId="087FE853" w14:textId="77777777" w:rsidR="00C672C1" w:rsidRPr="00142BC8" w:rsidRDefault="00C672C1" w:rsidP="00C672C1">
      <w:pPr>
        <w:rPr>
          <w:rFonts w:asciiTheme="minorHAnsi" w:hAnsiTheme="minorHAnsi"/>
        </w:rPr>
      </w:pPr>
      <w:r w:rsidRPr="00142BC8">
        <w:rPr>
          <w:rStyle w:val="Style13ptBold"/>
          <w:rFonts w:asciiTheme="minorHAnsi" w:hAnsiTheme="minorHAnsi"/>
        </w:rPr>
        <w:t>Goel and Williams</w:t>
      </w:r>
      <w:r w:rsidRPr="00142BC8">
        <w:rPr>
          <w:rFonts w:asciiTheme="minorHAnsi" w:hAnsiTheme="minorHAnsi"/>
        </w:rPr>
        <w:t xml:space="preserve">, (Sanjay Goel, Associate Professor &amp; Chair Information Technology Management, School of Business, The State University of New York, and Kevin Williams, Vice Provost and Professor Psychology - University at Albany, The State University of New York, “Psychological Perspective on Confidence Building Measures,” </w:t>
      </w:r>
      <w:hyperlink r:id="rId92" w:history="1">
        <w:r w:rsidRPr="00142BC8">
          <w:rPr>
            <w:rStyle w:val="Hyperlink"/>
            <w:rFonts w:asciiTheme="minorHAnsi" w:hAnsiTheme="minorHAnsi"/>
          </w:rPr>
          <w:t>https://www.coursera.org/learn/cyber-conflicts/lecture/hTG1I/psychological-perspective-on-confidence-building-measures</w:t>
        </w:r>
      </w:hyperlink>
      <w:r w:rsidRPr="00142BC8">
        <w:rPr>
          <w:rFonts w:asciiTheme="minorHAnsi" w:hAnsiTheme="minorHAnsi"/>
        </w:rPr>
        <w:t>, Stephen (Alex)-S)</w:t>
      </w:r>
    </w:p>
    <w:p w14:paraId="2E0069AE" w14:textId="77777777" w:rsidR="00C672C1" w:rsidRDefault="00C672C1" w:rsidP="00C672C1">
      <w:pPr>
        <w:rPr>
          <w:rStyle w:val="StyleUnderline"/>
          <w:rFonts w:asciiTheme="minorHAnsi" w:hAnsiTheme="minorHAnsi"/>
        </w:rPr>
      </w:pPr>
      <w:r w:rsidRPr="00142BC8">
        <w:rPr>
          <w:rFonts w:asciiTheme="minorHAnsi" w:hAnsiTheme="minorHAnsi"/>
          <w:sz w:val="16"/>
        </w:rPr>
        <w:t xml:space="preserve">Confidence building measures are actions taken to reduce the fear of aggression or attack by parties in a conflict situation. The term dates back to the Cold War, where superpowers took actions to prevent nuclear war due to misperceptions or miscalculations. </w:t>
      </w:r>
      <w:r w:rsidRPr="00142BC8">
        <w:rPr>
          <w:rStyle w:val="StyleUnderline"/>
          <w:rFonts w:asciiTheme="minorHAnsi" w:hAnsiTheme="minorHAnsi"/>
          <w:highlight w:val="cyan"/>
        </w:rPr>
        <w:t>Confidence building measures</w:t>
      </w:r>
      <w:r w:rsidRPr="00142BC8">
        <w:rPr>
          <w:rStyle w:val="StyleUnderline"/>
          <w:rFonts w:asciiTheme="minorHAnsi" w:hAnsiTheme="minorHAnsi"/>
        </w:rPr>
        <w:t xml:space="preserve"> typically </w:t>
      </w:r>
      <w:r w:rsidRPr="00142BC8">
        <w:rPr>
          <w:rStyle w:val="StyleUnderline"/>
          <w:rFonts w:asciiTheme="minorHAnsi" w:hAnsiTheme="minorHAnsi"/>
          <w:highlight w:val="cyan"/>
        </w:rPr>
        <w:t>involve exchanging information and making it possible to verify this information</w:t>
      </w:r>
      <w:r w:rsidRPr="00142BC8">
        <w:rPr>
          <w:rFonts w:asciiTheme="minorHAnsi" w:hAnsiTheme="minorHAnsi"/>
          <w:sz w:val="16"/>
        </w:rPr>
        <w:t xml:space="preserve">. For example, during the Cold War, superpowers would exchange information on troop movements and exercises or exchange information on equipment and arms. This was done to allow one party to better understand the expectations and stances of the other as a way of building confidence that each other would respond in a positively reciprocal manner. In another lecture we will look at various confidence building measures that exist in cyber security in more detail. But for now some common confidence building measures would involve sharing information about monitoring of criminal activity, greater transparency in intelligence gathering, etcetera. </w:t>
      </w:r>
      <w:r w:rsidRPr="00142BC8">
        <w:rPr>
          <w:rStyle w:val="StyleUnderline"/>
          <w:rFonts w:asciiTheme="minorHAnsi" w:hAnsiTheme="minorHAnsi"/>
          <w:highlight w:val="cyan"/>
        </w:rPr>
        <w:t>Confidence building comes down to establishing trust between nations.</w:t>
      </w:r>
      <w:r w:rsidRPr="00142BC8">
        <w:rPr>
          <w:rStyle w:val="StyleUnderline"/>
          <w:rFonts w:asciiTheme="minorHAnsi" w:hAnsiTheme="minorHAnsi"/>
        </w:rPr>
        <w:t xml:space="preserve"> You can see the emphasis on shared monitoring, compliance and transparency as in terms to increase expectations that partners will act in terms on what is best for the partnership rather than what is best for one party.</w:t>
      </w:r>
      <w:r w:rsidRPr="00142BC8">
        <w:rPr>
          <w:rFonts w:asciiTheme="minorHAnsi" w:hAnsiTheme="minorHAnsi"/>
          <w:sz w:val="16"/>
        </w:rPr>
        <w:t xml:space="preserve"> Remember, that is the second key cognition for trust. </w:t>
      </w:r>
      <w:r w:rsidRPr="00142BC8">
        <w:rPr>
          <w:rStyle w:val="StyleUnderline"/>
          <w:rFonts w:asciiTheme="minorHAnsi" w:hAnsiTheme="minorHAnsi"/>
          <w:highlight w:val="cyan"/>
        </w:rPr>
        <w:t>In essence the heart of the confidence building measures approach is building trust through transparency and reciprocity. They're small, incremental steps that results in positive in some situations</w:t>
      </w:r>
      <w:r w:rsidRPr="00142BC8">
        <w:rPr>
          <w:rFonts w:asciiTheme="minorHAnsi" w:hAnsiTheme="minorHAnsi"/>
          <w:sz w:val="16"/>
        </w:rPr>
        <w:t xml:space="preserve">. Confidence building measures are also useful tools to stop the escalation of conflict. Nations are by nature competitive with each other. It's unrealistic to expect that nations are going to be totally open and honest with each other, and stop competing, okay? They're bound to compete and they're bound to look after their own interests. So their initial response in a prisoner's dilemma game is not likely to be cooperation. Tensions are always going to exist between nations, and events will cause tensions to escalate to conflict. The purpose of the confidence building measure therefore, is to provide negative feedback to this tension escalating situation, thereby reducing tensions. That is, you can think about international conflict situations as positive feedback systems. </w:t>
      </w:r>
      <w:r w:rsidRPr="00142BC8">
        <w:rPr>
          <w:rStyle w:val="StyleUnderline"/>
          <w:rFonts w:asciiTheme="minorHAnsi" w:hAnsiTheme="minorHAnsi"/>
          <w:highlight w:val="cyan"/>
        </w:rPr>
        <w:t>Fear and suspicions provide positive feedback, increasing conflict</w:t>
      </w:r>
      <w:r w:rsidRPr="00142BC8">
        <w:rPr>
          <w:rStyle w:val="StyleUnderline"/>
          <w:rFonts w:asciiTheme="minorHAnsi" w:hAnsiTheme="minorHAnsi"/>
        </w:rPr>
        <w:t xml:space="preserve"> between nations</w:t>
      </w:r>
      <w:r w:rsidRPr="00142BC8">
        <w:rPr>
          <w:rFonts w:asciiTheme="minorHAnsi" w:hAnsiTheme="minorHAnsi"/>
          <w:sz w:val="16"/>
        </w:rPr>
        <w:t xml:space="preserve">. The initial fear, the initial suspicions amplify. They guide one nation's response to the other. And it reveals suspicious behavior which gets interpreted as further threats. So, that's a positive feedback system. </w:t>
      </w:r>
      <w:r w:rsidRPr="00142BC8">
        <w:rPr>
          <w:rStyle w:val="StyleUnderline"/>
          <w:rFonts w:asciiTheme="minorHAnsi" w:hAnsiTheme="minorHAnsi"/>
          <w:highlight w:val="cyan"/>
        </w:rPr>
        <w:t>Confidence building measures introduce trust</w:t>
      </w:r>
      <w:r w:rsidRPr="00142BC8">
        <w:rPr>
          <w:rStyle w:val="StyleUnderline"/>
          <w:rFonts w:asciiTheme="minorHAnsi" w:hAnsiTheme="minorHAnsi"/>
        </w:rPr>
        <w:t xml:space="preserve">, or attempt to introduce trust at least, </w:t>
      </w:r>
      <w:r w:rsidRPr="00142BC8">
        <w:rPr>
          <w:rStyle w:val="StyleUnderline"/>
          <w:rFonts w:asciiTheme="minorHAnsi" w:hAnsiTheme="minorHAnsi"/>
          <w:highlight w:val="cyan"/>
        </w:rPr>
        <w:t>which acts as negative feedback on this system. It reverses the conflict that would otherwise continue to escalate until war broke out</w:t>
      </w:r>
      <w:r w:rsidRPr="00142BC8">
        <w:rPr>
          <w:rFonts w:asciiTheme="minorHAnsi" w:hAnsiTheme="minorHAnsi"/>
          <w:sz w:val="16"/>
        </w:rPr>
        <w:t xml:space="preserve">. So confidence building measures involve the exchange of information and allow other parties the opportunity to verify this information. The old adage trust to verify. This reduces the perceptions of threat and increases the expectations for cooperation. But can confidence building measures really work in cyber space? Some experts have questioned whether the Cold War techniques are applicable to modern cyber warfare. Well, Joseph Nye is a noted political scientist, and former dean of Harvard School of Government, has suggested that lessons from the nuclear arms race are in fact very useful for building cooperation in the cyber arena as well. Professor Nye has outlined the similarities between nuclear and cyber war scenarios. First, there's a superiority of offense over defense. Okay. Back in the Cold War as eschewed today in cyberspace, the strength of the offensive capabilities outweighs the strength of the defensive capabilities. Second, there is potential use of weapons for tactical and strategic purposes. Third, there are possibilities of first and second use scenarios both in nuclear war and in cyber security or cyber war. Fourth, there is a possibility of automated responses. Nations can set up automated responses to actions or behaviors of the other nations. The fact that nuclear war never broke out, full scale nuclear war between the US and USSR. Never broke out. Can be attributed, Professor Nye argues, to the fact that although the nations were locked in a zero sum game of political advantage, they were simultaneously engaged in a positive sum game of avoiding nuclear war. They recognized the mutual benefits of avoiding a full scale nuclear war, and followed the process of positive reciprocity. In the reading that accompanies this unit, Professor Nye identifies several important lessons form the Cold War for international cooperation. Partners in initial experiences can lead, the first lesson is that partners initial experiences can lead to the concurrence of believes before cooperation emerges. Both the US and Soviet leaders learned that nuclear wars can not be won and should not be fought. They realized this independently years before they jointly announced their shared belief. Yet, their actions early on demonstrated to each other that they both held the same belief. So the leaders of each nation could tell that the leaders of the other nation knew that nuclear war could not be won, and that they were committed to preventing one. The lesson here is that independent learning may pave the way for cooperation. This means that we should find ways to make sure that leaders of nations can reach the same conclusions about the consequences of cyber war. In essence, that it is futile. Perhaps they could even use the cyber equivalence of war games. Which were used during the Cold War with positive results. Once the US and USSR were made aware of the power of nuclear destruction, they developed implicit norms of reciprocal behavior that guided the competition between their nations. This positive reciprocity reduced the chances that competition turned lethal. It would be great if we can construct iterated gauge of prisoner, iterated gauge of the equivalent of prisoner's dilemma situations in cyberspace that would allow parties to test limited cooperation and see the benefits of such cooperation. Another lesson from Professor Nye's analysis is that deterrence involves more than just retaliation. Second strike capability and mutually assured destruction may have been at the heart of the nuclear deterrent strategy, but they weren't the only things supporting it. The US for example developed the declaratory policy governing when and under what conditions it would use nuclear arms. Similar policies could be developed regarding cyber weapons. A third point made by Professor Nye is that, it's important for nations to begin arms control treaties with positive sum gains related to third parties. The first two successful nuclear treaties between the US and the USSR can be seen as positive sum scenarios. The first treaty established bans on tests which were good for the environment and hence for the people in both countries. The second treaty limited the spread of nuclear arms to third parties, which was good for both countries, they didn't have to worry about what other countries had nuclear weapons, and did not have to worry about containing those countries. Further containing the spread of the nuclear arms. The global nature of the internet requires international cooperation. The most promising area for cooperations relate to third parties, and those third parties are criminals and terrorists. States could agree to cooperate on forensics and on monitoring to limit damage caused by cyber criminals and cyber terrorists. So these are some of the ways to increase trust between nations regarding the use of cyber space. As I allured to a moment ago in the next module we'll look more closely at some other confidence building measures. However, there are still some other issues that we have not yet discussed that we will need to take in to account. In particular cultures and customs of nations need to be considered. Cultural differences may be an impediment or barrier to trust building exercises. For example, values and norms related to cyber activity are different for people in the US than in China. To the US, websites like YouTube and Google are seen as tools of participation and democracy. They are seen as liberating. But in China, they are considered threats, clear threats, and are blocked. Further, </w:t>
      </w:r>
      <w:r w:rsidRPr="00142BC8">
        <w:rPr>
          <w:rStyle w:val="StyleUnderline"/>
          <w:rFonts w:asciiTheme="minorHAnsi" w:hAnsiTheme="minorHAnsi"/>
          <w:highlight w:val="cyan"/>
        </w:rPr>
        <w:t>the US and China have vastly different political systems which may make it particularly difficult to establish trust between nations</w:t>
      </w:r>
      <w:r w:rsidRPr="00142BC8">
        <w:rPr>
          <w:rStyle w:val="StyleUnderline"/>
          <w:rFonts w:asciiTheme="minorHAnsi" w:hAnsiTheme="minorHAnsi"/>
        </w:rPr>
        <w:t>.</w:t>
      </w:r>
      <w:r w:rsidRPr="00142BC8">
        <w:rPr>
          <w:rFonts w:asciiTheme="minorHAnsi" w:hAnsiTheme="minorHAnsi"/>
          <w:sz w:val="16"/>
        </w:rPr>
        <w:t xml:space="preserve"> China's political system is closed, so Western governments can never be sure if the information and pronouncements from the Chinese government are genuine. </w:t>
      </w:r>
      <w:r w:rsidRPr="00142BC8">
        <w:rPr>
          <w:rStyle w:val="Emphasis"/>
          <w:rFonts w:asciiTheme="minorHAnsi" w:hAnsiTheme="minorHAnsi"/>
          <w:highlight w:val="cyan"/>
        </w:rPr>
        <w:t>China can't trust the US because its leaders repeatedly call for democratic change in China</w:t>
      </w:r>
      <w:r w:rsidRPr="00142BC8">
        <w:rPr>
          <w:rStyle w:val="StyleUnderline"/>
          <w:rFonts w:asciiTheme="minorHAnsi" w:hAnsiTheme="minorHAnsi"/>
          <w:highlight w:val="cyan"/>
        </w:rPr>
        <w:t>,</w:t>
      </w:r>
      <w:r w:rsidRPr="00142BC8">
        <w:rPr>
          <w:rStyle w:val="StyleUnderline"/>
          <w:rFonts w:asciiTheme="minorHAnsi" w:hAnsiTheme="minorHAnsi"/>
        </w:rPr>
        <w:t xml:space="preserve"> which is obviously upsetting to the leaders of that nation. </w:t>
      </w:r>
      <w:r w:rsidRPr="00142BC8">
        <w:rPr>
          <w:rStyle w:val="StyleUnderline"/>
          <w:rFonts w:asciiTheme="minorHAnsi" w:hAnsiTheme="minorHAnsi"/>
          <w:highlight w:val="cyan"/>
        </w:rPr>
        <w:t>This means that the two nations may have to work particularly hard to open communication and establish relationships that build transparency and trust</w:t>
      </w:r>
      <w:r w:rsidRPr="00142BC8">
        <w:rPr>
          <w:rStyle w:val="StyleUnderline"/>
          <w:rFonts w:asciiTheme="minorHAnsi" w:hAnsiTheme="minorHAnsi"/>
        </w:rPr>
        <w:t>.</w:t>
      </w:r>
      <w:r w:rsidRPr="00142BC8">
        <w:rPr>
          <w:rFonts w:asciiTheme="minorHAnsi" w:hAnsiTheme="minorHAnsi"/>
          <w:sz w:val="16"/>
        </w:rPr>
        <w:t xml:space="preserve"> We will explore such confidence building attempts in another lecture. The point of this lecture has been to highlight the key perceptions that underlie trust and confidence building between nations. </w:t>
      </w:r>
      <w:r w:rsidRPr="00142BC8">
        <w:rPr>
          <w:rStyle w:val="StyleUnderline"/>
          <w:rFonts w:asciiTheme="minorHAnsi" w:hAnsiTheme="minorHAnsi"/>
          <w:highlight w:val="cyan"/>
        </w:rPr>
        <w:t>Trust will only occur if nations perceive positive sum scenarios and have clear and confident expectations that each nation will act for mutual gain, rather than for purely self interest.</w:t>
      </w:r>
    </w:p>
    <w:p w14:paraId="60E31485" w14:textId="77777777" w:rsidR="007316C4" w:rsidRDefault="007316C4" w:rsidP="007316C4">
      <w:pPr>
        <w:pStyle w:val="Heading3"/>
      </w:pPr>
      <w:r w:rsidRPr="007316C4">
        <w:t>[Bad plans]</w:t>
      </w:r>
    </w:p>
    <w:p w14:paraId="02972A21" w14:textId="77777777" w:rsidR="007316C4" w:rsidRPr="00142BC8" w:rsidRDefault="007316C4" w:rsidP="007316C4">
      <w:pPr>
        <w:pStyle w:val="Heading4"/>
        <w:rPr>
          <w:rFonts w:asciiTheme="minorHAnsi" w:hAnsiTheme="minorHAnsi"/>
        </w:rPr>
      </w:pPr>
      <w:r w:rsidRPr="00142BC8">
        <w:rPr>
          <w:rFonts w:asciiTheme="minorHAnsi" w:hAnsiTheme="minorHAnsi"/>
        </w:rPr>
        <w:t xml:space="preserve">Plan: The United States federal government should increase its diplomatic engagement with the People’s Republic of China by delegating appropriate authority to United States maritime professionals operating in the South and East China seas that enables them to engage in government-to-government communication, cooperation, and consultation at all levels between the United States and the People’s Republic of China. </w:t>
      </w:r>
    </w:p>
    <w:p w14:paraId="7C37F878" w14:textId="77777777" w:rsidR="007316C4" w:rsidRDefault="007316C4" w:rsidP="007316C4"/>
    <w:p w14:paraId="0A44148D" w14:textId="77777777" w:rsidR="007316C4" w:rsidRPr="00142BC8" w:rsidRDefault="007316C4" w:rsidP="007316C4">
      <w:pPr>
        <w:pStyle w:val="Heading4"/>
        <w:rPr>
          <w:rFonts w:asciiTheme="minorHAnsi" w:hAnsiTheme="minorHAnsi"/>
        </w:rPr>
      </w:pPr>
      <w:r w:rsidRPr="00142BC8">
        <w:rPr>
          <w:rFonts w:asciiTheme="minorHAnsi" w:hAnsiTheme="minorHAnsi"/>
        </w:rPr>
        <w:t xml:space="preserve">Plan: The United States federal government should delegate sufficient and appropriate authority to military officials engaged in operations in the South and East China seas to enable them to establish government-to-government mechanisms for communication, cooperation, and consultation at all levels between the United States and the People’s Republic of China. </w:t>
      </w:r>
    </w:p>
    <w:p w14:paraId="70D5207D" w14:textId="77777777" w:rsidR="007316C4" w:rsidRPr="007316C4" w:rsidRDefault="007316C4" w:rsidP="007316C4"/>
    <w:p w14:paraId="3B4C4F40" w14:textId="77777777" w:rsidR="00623766" w:rsidRPr="00142BC8" w:rsidRDefault="000857E5" w:rsidP="007136A5">
      <w:pPr>
        <w:pStyle w:val="Heading1"/>
        <w:rPr>
          <w:rFonts w:asciiTheme="minorHAnsi" w:hAnsiTheme="minorHAnsi"/>
        </w:rPr>
      </w:pPr>
      <w:r w:rsidRPr="00142BC8">
        <w:rPr>
          <w:rFonts w:asciiTheme="minorHAnsi" w:hAnsiTheme="minorHAnsi"/>
        </w:rPr>
        <w:t>*****</w:t>
      </w:r>
      <w:r w:rsidR="0079076A" w:rsidRPr="00142BC8">
        <w:rPr>
          <w:rFonts w:asciiTheme="minorHAnsi" w:hAnsiTheme="minorHAnsi"/>
        </w:rPr>
        <w:t>CBMs NEG</w:t>
      </w:r>
      <w:r w:rsidR="007241FB" w:rsidRPr="00142BC8">
        <w:rPr>
          <w:rFonts w:asciiTheme="minorHAnsi" w:hAnsiTheme="minorHAnsi"/>
        </w:rPr>
        <w:t>*****</w:t>
      </w:r>
    </w:p>
    <w:p w14:paraId="79891D31" w14:textId="77777777" w:rsidR="00C37961" w:rsidRPr="00142BC8" w:rsidRDefault="00C37961" w:rsidP="00C37961">
      <w:pPr>
        <w:pStyle w:val="Heading2"/>
        <w:rPr>
          <w:rFonts w:asciiTheme="minorHAnsi" w:hAnsiTheme="minorHAnsi"/>
        </w:rPr>
      </w:pPr>
      <w:r w:rsidRPr="00142BC8">
        <w:rPr>
          <w:rFonts w:asciiTheme="minorHAnsi" w:hAnsiTheme="minorHAnsi"/>
        </w:rPr>
        <w:t>Top Level</w:t>
      </w:r>
    </w:p>
    <w:p w14:paraId="1C31E3EE" w14:textId="77777777" w:rsidR="00C672C1" w:rsidRPr="00142BC8" w:rsidRDefault="00EA1059" w:rsidP="00C672C1">
      <w:pPr>
        <w:pStyle w:val="Heading3"/>
        <w:rPr>
          <w:rFonts w:asciiTheme="minorHAnsi" w:hAnsiTheme="minorHAnsi"/>
        </w:rPr>
      </w:pPr>
      <w:r w:rsidRPr="00142BC8">
        <w:rPr>
          <w:rFonts w:asciiTheme="minorHAnsi" w:hAnsiTheme="minorHAnsi"/>
        </w:rPr>
        <w:t>Inherency</w:t>
      </w:r>
    </w:p>
    <w:p w14:paraId="4101D024" w14:textId="77777777" w:rsidR="00C672C1" w:rsidRPr="00142BC8" w:rsidRDefault="00C672C1" w:rsidP="00C672C1">
      <w:pPr>
        <w:pStyle w:val="Heading4"/>
        <w:rPr>
          <w:rFonts w:asciiTheme="minorHAnsi" w:hAnsiTheme="minorHAnsi"/>
        </w:rPr>
      </w:pPr>
      <w:r w:rsidRPr="00142BC8">
        <w:rPr>
          <w:rFonts w:asciiTheme="minorHAnsi" w:hAnsiTheme="minorHAnsi"/>
        </w:rPr>
        <w:t>CBMs not necessary; US-China military relations are already stable</w:t>
      </w:r>
    </w:p>
    <w:p w14:paraId="7D9AD522" w14:textId="77777777" w:rsidR="00C672C1" w:rsidRPr="00142BC8" w:rsidRDefault="00C672C1" w:rsidP="00C672C1">
      <w:pPr>
        <w:rPr>
          <w:rFonts w:asciiTheme="minorHAnsi" w:hAnsiTheme="minorHAnsi"/>
        </w:rPr>
      </w:pPr>
      <w:r w:rsidRPr="00142BC8">
        <w:rPr>
          <w:rStyle w:val="Style13ptBold"/>
          <w:rFonts w:asciiTheme="minorHAnsi" w:hAnsiTheme="minorHAnsi"/>
        </w:rPr>
        <w:t>Yunzhu, 15</w:t>
      </w:r>
      <w:r w:rsidRPr="00142BC8">
        <w:rPr>
          <w:rFonts w:asciiTheme="minorHAnsi" w:hAnsiTheme="minorHAnsi"/>
        </w:rPr>
        <w:t xml:space="preserve"> (Major General Yao Yunzhu, Senior Fellow at the PLA’s Academy of Military Science and Director of its Center on China-American Defense Relations, 9/18/2015, “Building a New Type of U.S.-China Military-to-Military Relationship,” </w:t>
      </w:r>
      <w:hyperlink r:id="rId93" w:history="1">
        <w:r w:rsidRPr="00142BC8">
          <w:rPr>
            <w:rStyle w:val="Hyperlink"/>
            <w:rFonts w:asciiTheme="minorHAnsi" w:hAnsiTheme="minorHAnsi"/>
          </w:rPr>
          <w:t>http://nbr.org/research/activity.aspx?id=607</w:t>
        </w:r>
      </w:hyperlink>
      <w:r w:rsidRPr="00142BC8">
        <w:rPr>
          <w:rFonts w:asciiTheme="minorHAnsi" w:hAnsiTheme="minorHAnsi"/>
        </w:rPr>
        <w:t>, Stephen (Alex)-S)</w:t>
      </w:r>
    </w:p>
    <w:p w14:paraId="37EF744F" w14:textId="77777777" w:rsidR="00C672C1" w:rsidRPr="00142BC8" w:rsidRDefault="00C672C1" w:rsidP="00C672C1">
      <w:pPr>
        <w:rPr>
          <w:rStyle w:val="StyleUnderline"/>
          <w:rFonts w:asciiTheme="minorHAnsi" w:hAnsiTheme="minorHAnsi"/>
        </w:rPr>
      </w:pPr>
      <w:r w:rsidRPr="00142BC8">
        <w:rPr>
          <w:rStyle w:val="StyleUnderline"/>
          <w:rFonts w:asciiTheme="minorHAnsi" w:hAnsiTheme="minorHAnsi"/>
          <w:highlight w:val="cyan"/>
        </w:rPr>
        <w:t>The U.S.-China military</w:t>
      </w:r>
      <w:r w:rsidRPr="00142BC8">
        <w:rPr>
          <w:rStyle w:val="StyleUnderline"/>
          <w:rFonts w:asciiTheme="minorHAnsi" w:hAnsiTheme="minorHAnsi"/>
        </w:rPr>
        <w:t xml:space="preserve">-to-military </w:t>
      </w:r>
      <w:r w:rsidRPr="00142BC8">
        <w:rPr>
          <w:rStyle w:val="StyleUnderline"/>
          <w:rFonts w:asciiTheme="minorHAnsi" w:hAnsiTheme="minorHAnsi"/>
          <w:highlight w:val="cyan"/>
        </w:rPr>
        <w:t>relationship has been stable since</w:t>
      </w:r>
      <w:r w:rsidRPr="00142BC8">
        <w:rPr>
          <w:rStyle w:val="StyleUnderline"/>
          <w:rFonts w:asciiTheme="minorHAnsi" w:hAnsiTheme="minorHAnsi"/>
        </w:rPr>
        <w:t xml:space="preserve"> September </w:t>
      </w:r>
      <w:r w:rsidRPr="00142BC8">
        <w:rPr>
          <w:rStyle w:val="StyleUnderline"/>
          <w:rFonts w:asciiTheme="minorHAnsi" w:hAnsiTheme="minorHAnsi"/>
          <w:highlight w:val="cyan"/>
        </w:rPr>
        <w:t>2011</w:t>
      </w:r>
      <w:r w:rsidRPr="00142BC8">
        <w:rPr>
          <w:rStyle w:val="StyleUnderline"/>
          <w:rFonts w:asciiTheme="minorHAnsi" w:hAnsiTheme="minorHAnsi"/>
        </w:rPr>
        <w:t>, with all the planned exchange programs</w:t>
      </w:r>
      <w:r w:rsidRPr="00142BC8">
        <w:rPr>
          <w:rFonts w:asciiTheme="minorHAnsi" w:hAnsiTheme="minorHAnsi"/>
          <w:sz w:val="16"/>
        </w:rPr>
        <w:t xml:space="preserve"> (more than 60 items in 2014 alone) </w:t>
      </w:r>
      <w:r w:rsidRPr="00142BC8">
        <w:rPr>
          <w:rStyle w:val="StyleUnderline"/>
          <w:rFonts w:asciiTheme="minorHAnsi" w:hAnsiTheme="minorHAnsi"/>
        </w:rPr>
        <w:t>successfully completed</w:t>
      </w:r>
      <w:r w:rsidRPr="00142BC8">
        <w:rPr>
          <w:rFonts w:asciiTheme="minorHAnsi" w:hAnsiTheme="minorHAnsi"/>
          <w:sz w:val="16"/>
        </w:rPr>
        <w:t xml:space="preserve">. It is important to recall that interactions between the two militaries were suspended seven different times beginning in the early 1990s. This on-and-off mode of engagement was the result of crises in the bilateral relationship such as the 1999 accidental bombing of the Chinese embassy in Belgrade by a U.S. fighter bomber under NATO command, the 2001 collision of a PLA Navy fighter jet with a U.S. EP-3 reconnaissance aircraft off Hainan Island, and repeated U.S. arms sales to Taiwan. Put simply, both sides suspended military-to-military interactions to express displeasure with the other or to respond to provocations. In light of this history, the </w:t>
      </w:r>
      <w:r w:rsidRPr="00142BC8">
        <w:rPr>
          <w:rStyle w:val="StyleUnderline"/>
          <w:rFonts w:asciiTheme="minorHAnsi" w:hAnsiTheme="minorHAnsi"/>
          <w:highlight w:val="cyan"/>
        </w:rPr>
        <w:t>recent stabilization reveals</w:t>
      </w:r>
      <w:r w:rsidRPr="00142BC8">
        <w:rPr>
          <w:rStyle w:val="StyleUnderline"/>
          <w:rFonts w:asciiTheme="minorHAnsi" w:hAnsiTheme="minorHAnsi"/>
        </w:rPr>
        <w:t xml:space="preserve"> the importance </w:t>
      </w:r>
      <w:r w:rsidRPr="00142BC8">
        <w:rPr>
          <w:rStyle w:val="StyleUnderline"/>
          <w:rFonts w:asciiTheme="minorHAnsi" w:hAnsiTheme="minorHAnsi"/>
          <w:highlight w:val="cyan"/>
        </w:rPr>
        <w:t>that Beijing and Washington now attach</w:t>
      </w:r>
      <w:r w:rsidRPr="00142BC8">
        <w:rPr>
          <w:rStyle w:val="StyleUnderline"/>
          <w:rFonts w:asciiTheme="minorHAnsi" w:hAnsiTheme="minorHAnsi"/>
        </w:rPr>
        <w:t xml:space="preserve"> to constructive and </w:t>
      </w:r>
      <w:r w:rsidRPr="00142BC8">
        <w:rPr>
          <w:rStyle w:val="StyleUnderline"/>
          <w:rFonts w:asciiTheme="minorHAnsi" w:hAnsiTheme="minorHAnsi"/>
          <w:highlight w:val="cyan"/>
        </w:rPr>
        <w:t>stable military-to-military ties. In addition, some highly visible progress has been made</w:t>
      </w:r>
      <w:r w:rsidRPr="00142BC8">
        <w:rPr>
          <w:rStyle w:val="StyleUnderline"/>
          <w:rFonts w:asciiTheme="minorHAnsi" w:hAnsiTheme="minorHAnsi"/>
        </w:rPr>
        <w:t xml:space="preserve"> in recent years </w:t>
      </w:r>
      <w:r w:rsidRPr="00142BC8">
        <w:rPr>
          <w:rStyle w:val="StyleUnderline"/>
          <w:rFonts w:asciiTheme="minorHAnsi" w:hAnsiTheme="minorHAnsi"/>
          <w:highlight w:val="cyan"/>
        </w:rPr>
        <w:t>in developing a healthier military</w:t>
      </w:r>
      <w:r w:rsidRPr="00142BC8">
        <w:rPr>
          <w:rStyle w:val="StyleUnderline"/>
          <w:rFonts w:asciiTheme="minorHAnsi" w:hAnsiTheme="minorHAnsi"/>
        </w:rPr>
        <w:t xml:space="preserve">-to-military </w:t>
      </w:r>
      <w:r w:rsidRPr="00142BC8">
        <w:rPr>
          <w:rStyle w:val="StyleUnderline"/>
          <w:rFonts w:asciiTheme="minorHAnsi" w:hAnsiTheme="minorHAnsi"/>
          <w:highlight w:val="cyan"/>
        </w:rPr>
        <w:t>relationship</w:t>
      </w:r>
      <w:r w:rsidRPr="00142BC8">
        <w:rPr>
          <w:rStyle w:val="StyleUnderline"/>
          <w:rFonts w:asciiTheme="minorHAnsi" w:hAnsiTheme="minorHAnsi"/>
        </w:rPr>
        <w:t>.</w:t>
      </w:r>
      <w:r w:rsidRPr="00142BC8">
        <w:rPr>
          <w:rFonts w:asciiTheme="minorHAnsi" w:hAnsiTheme="minorHAnsi"/>
          <w:sz w:val="16"/>
        </w:rPr>
        <w:t xml:space="preserve"> For example, both militaries sent troops to each other’s territory for bilateral HA/DR exercises in 2013 and 2015. In 2014, a four-ship PLA Navy flotilla participated in the multinational Rim of the Pacific (RIMPAC) exercise in Hawaii for the first time. </w:t>
      </w:r>
      <w:r w:rsidRPr="00142BC8">
        <w:rPr>
          <w:rStyle w:val="StyleUnderline"/>
          <w:rFonts w:asciiTheme="minorHAnsi" w:hAnsiTheme="minorHAnsi"/>
          <w:highlight w:val="cyan"/>
        </w:rPr>
        <w:t>In</w:t>
      </w:r>
      <w:r w:rsidRPr="00142BC8">
        <w:rPr>
          <w:rStyle w:val="StyleUnderline"/>
          <w:rFonts w:asciiTheme="minorHAnsi" w:hAnsiTheme="minorHAnsi"/>
        </w:rPr>
        <w:t xml:space="preserve"> late </w:t>
      </w:r>
      <w:r w:rsidRPr="00142BC8">
        <w:rPr>
          <w:rStyle w:val="StyleUnderline"/>
          <w:rFonts w:asciiTheme="minorHAnsi" w:hAnsiTheme="minorHAnsi"/>
          <w:highlight w:val="cyan"/>
        </w:rPr>
        <w:t>2014, the two militaries</w:t>
      </w:r>
      <w:r w:rsidRPr="00142BC8">
        <w:rPr>
          <w:rStyle w:val="StyleUnderline"/>
          <w:rFonts w:asciiTheme="minorHAnsi" w:hAnsiTheme="minorHAnsi"/>
        </w:rPr>
        <w:t xml:space="preserve"> also </w:t>
      </w:r>
      <w:r w:rsidRPr="00142BC8">
        <w:rPr>
          <w:rStyle w:val="StyleUnderline"/>
          <w:rFonts w:asciiTheme="minorHAnsi" w:hAnsiTheme="minorHAnsi"/>
          <w:highlight w:val="cyan"/>
        </w:rPr>
        <w:t>agreed to</w:t>
      </w:r>
      <w:r w:rsidRPr="00142BC8">
        <w:rPr>
          <w:rStyle w:val="StyleUnderline"/>
          <w:rFonts w:asciiTheme="minorHAnsi" w:hAnsiTheme="minorHAnsi"/>
        </w:rPr>
        <w:t xml:space="preserve"> two </w:t>
      </w:r>
      <w:r w:rsidRPr="00142BC8">
        <w:rPr>
          <w:rStyle w:val="StyleUnderline"/>
          <w:rFonts w:asciiTheme="minorHAnsi" w:hAnsiTheme="minorHAnsi"/>
          <w:highlight w:val="cyan"/>
        </w:rPr>
        <w:t>memoranda of understanding (MOU) that will enhance crisis management and make the waters and airspace in the</w:t>
      </w:r>
      <w:r w:rsidRPr="00142BC8">
        <w:rPr>
          <w:rStyle w:val="StyleUnderline"/>
          <w:rFonts w:asciiTheme="minorHAnsi" w:hAnsiTheme="minorHAnsi"/>
        </w:rPr>
        <w:t xml:space="preserve"> Western </w:t>
      </w:r>
      <w:r w:rsidRPr="00142BC8">
        <w:rPr>
          <w:rStyle w:val="StyleUnderline"/>
          <w:rFonts w:asciiTheme="minorHAnsi" w:hAnsiTheme="minorHAnsi"/>
          <w:highlight w:val="cyan"/>
        </w:rPr>
        <w:t>Pacific safer. The PLA and the U.S. military</w:t>
      </w:r>
      <w:r w:rsidRPr="00142BC8">
        <w:rPr>
          <w:rStyle w:val="StyleUnderline"/>
          <w:rFonts w:asciiTheme="minorHAnsi" w:hAnsiTheme="minorHAnsi"/>
        </w:rPr>
        <w:t xml:space="preserve"> in recent years </w:t>
      </w:r>
      <w:r w:rsidRPr="00142BC8">
        <w:rPr>
          <w:rStyle w:val="StyleUnderline"/>
          <w:rFonts w:asciiTheme="minorHAnsi" w:hAnsiTheme="minorHAnsi"/>
          <w:highlight w:val="cyan"/>
        </w:rPr>
        <w:t>also have cooperated in training</w:t>
      </w:r>
      <w:r w:rsidRPr="00142BC8">
        <w:rPr>
          <w:rStyle w:val="StyleUnderline"/>
          <w:rFonts w:asciiTheme="minorHAnsi" w:hAnsiTheme="minorHAnsi"/>
        </w:rPr>
        <w:t xml:space="preserve"> and </w:t>
      </w:r>
      <w:r w:rsidRPr="00142BC8">
        <w:rPr>
          <w:rStyle w:val="StyleUnderline"/>
          <w:rFonts w:asciiTheme="minorHAnsi" w:hAnsiTheme="minorHAnsi"/>
          <w:highlight w:val="cyan"/>
        </w:rPr>
        <w:t>exercises</w:t>
      </w:r>
      <w:r w:rsidRPr="00142BC8">
        <w:rPr>
          <w:rStyle w:val="StyleUnderline"/>
          <w:rFonts w:asciiTheme="minorHAnsi" w:hAnsiTheme="minorHAnsi"/>
        </w:rPr>
        <w:t xml:space="preserve"> within multilateral frameworks</w:t>
      </w:r>
      <w:r w:rsidRPr="00142BC8">
        <w:rPr>
          <w:rFonts w:asciiTheme="minorHAnsi" w:hAnsiTheme="minorHAnsi"/>
          <w:sz w:val="16"/>
        </w:rPr>
        <w:t xml:space="preserve"> such as the ASEAN Defence Ministers’ Meeting-Plus. Taken together, </w:t>
      </w:r>
      <w:r w:rsidRPr="00142BC8">
        <w:rPr>
          <w:rStyle w:val="StyleUnderline"/>
          <w:rFonts w:asciiTheme="minorHAnsi" w:hAnsiTheme="minorHAnsi"/>
          <w:highlight w:val="cyan"/>
        </w:rPr>
        <w:t>these recent developments show that the relationship between the two militaries is becoming more constructive, resilient, substantive, and mature.</w:t>
      </w:r>
      <w:r w:rsidRPr="00142BC8">
        <w:rPr>
          <w:rStyle w:val="StyleUnderline"/>
          <w:rFonts w:asciiTheme="minorHAnsi" w:hAnsiTheme="minorHAnsi"/>
        </w:rPr>
        <w:t xml:space="preserve"> Accordingly, </w:t>
      </w:r>
      <w:r w:rsidRPr="00142BC8">
        <w:rPr>
          <w:rStyle w:val="StyleUnderline"/>
          <w:rFonts w:asciiTheme="minorHAnsi" w:hAnsiTheme="minorHAnsi"/>
          <w:highlight w:val="cyan"/>
        </w:rPr>
        <w:t>there is no reason that this positive trend should not continue throughout the remainder of 2015 and beyond.</w:t>
      </w:r>
    </w:p>
    <w:p w14:paraId="784DD762" w14:textId="77777777" w:rsidR="007B1019" w:rsidRPr="00142BC8" w:rsidRDefault="007B1019" w:rsidP="007B1019">
      <w:pPr>
        <w:pStyle w:val="Heading4"/>
        <w:rPr>
          <w:rFonts w:asciiTheme="minorHAnsi" w:hAnsiTheme="minorHAnsi"/>
        </w:rPr>
      </w:pPr>
      <w:r w:rsidRPr="00142BC8">
        <w:rPr>
          <w:rFonts w:asciiTheme="minorHAnsi" w:hAnsiTheme="minorHAnsi"/>
        </w:rPr>
        <w:t>No inherency, PRC-US CBMs are in squo</w:t>
      </w:r>
    </w:p>
    <w:p w14:paraId="5D4CBEE4" w14:textId="77777777" w:rsidR="007B1019" w:rsidRPr="00142BC8" w:rsidRDefault="007B1019" w:rsidP="007B1019">
      <w:pPr>
        <w:rPr>
          <w:rFonts w:asciiTheme="minorHAnsi" w:hAnsiTheme="minorHAnsi"/>
        </w:rPr>
      </w:pPr>
      <w:r w:rsidRPr="00142BC8">
        <w:rPr>
          <w:rStyle w:val="Style13ptBold"/>
          <w:rFonts w:asciiTheme="minorHAnsi" w:hAnsiTheme="minorHAnsi"/>
        </w:rPr>
        <w:t>Glaser</w:t>
      </w:r>
      <w:r w:rsidRPr="00142BC8">
        <w:rPr>
          <w:rFonts w:asciiTheme="minorHAnsi" w:hAnsiTheme="minorHAnsi"/>
        </w:rPr>
        <w:t>, Bonnie(Staff Writer) ’</w:t>
      </w:r>
      <w:r w:rsidRPr="00142BC8">
        <w:rPr>
          <w:rStyle w:val="Style13ptBold"/>
          <w:rFonts w:asciiTheme="minorHAnsi" w:hAnsiTheme="minorHAnsi"/>
        </w:rPr>
        <w:t xml:space="preserve">15 </w:t>
      </w:r>
      <w:r w:rsidRPr="00142BC8">
        <w:rPr>
          <w:rFonts w:asciiTheme="minorHAnsi" w:hAnsiTheme="minorHAnsi"/>
        </w:rPr>
        <w:t>“Will we know if US-China CBMs are working” http://amti.csis.org/in-confidence-will-we-know-if-us-china-cbms-are-working/</w:t>
      </w:r>
    </w:p>
    <w:p w14:paraId="64440712" w14:textId="77777777" w:rsidR="007B1019" w:rsidRPr="00142BC8" w:rsidRDefault="007B1019" w:rsidP="007B1019">
      <w:pPr>
        <w:rPr>
          <w:rFonts w:asciiTheme="minorHAnsi" w:hAnsiTheme="minorHAnsi"/>
        </w:rPr>
      </w:pPr>
      <w:r w:rsidRPr="00142BC8">
        <w:rPr>
          <w:rStyle w:val="Emphasis"/>
          <w:rFonts w:asciiTheme="minorHAnsi" w:hAnsiTheme="minorHAnsi"/>
        </w:rPr>
        <w:t>In</w:t>
      </w:r>
      <w:r w:rsidRPr="00142BC8">
        <w:rPr>
          <w:rFonts w:asciiTheme="minorHAnsi" w:hAnsiTheme="minorHAnsi"/>
        </w:rPr>
        <w:t xml:space="preserve"> November </w:t>
      </w:r>
      <w:r w:rsidRPr="00142BC8">
        <w:rPr>
          <w:rStyle w:val="Emphasis"/>
          <w:rFonts w:asciiTheme="minorHAnsi" w:hAnsiTheme="minorHAnsi"/>
        </w:rPr>
        <w:t>2014</w:t>
      </w:r>
      <w:r w:rsidRPr="00142BC8">
        <w:rPr>
          <w:rFonts w:asciiTheme="minorHAnsi" w:hAnsiTheme="minorHAnsi"/>
        </w:rPr>
        <w:t xml:space="preserve">, </w:t>
      </w:r>
      <w:r w:rsidRPr="00142BC8">
        <w:rPr>
          <w:rStyle w:val="Emphasis"/>
          <w:rFonts w:asciiTheme="minorHAnsi" w:hAnsiTheme="minorHAnsi"/>
          <w:sz w:val="27"/>
        </w:rPr>
        <w:t>the United States</w:t>
      </w:r>
      <w:r w:rsidRPr="00142BC8">
        <w:rPr>
          <w:rFonts w:asciiTheme="minorHAnsi" w:hAnsiTheme="minorHAnsi"/>
        </w:rPr>
        <w:t xml:space="preserve"> </w:t>
      </w:r>
      <w:r w:rsidRPr="00142BC8">
        <w:rPr>
          <w:rStyle w:val="Emphasis"/>
          <w:rFonts w:asciiTheme="minorHAnsi" w:hAnsiTheme="minorHAnsi"/>
        </w:rPr>
        <w:t>and China concluded two major confidence-building measures (CBMs</w:t>
      </w:r>
      <w:r w:rsidRPr="00142BC8">
        <w:rPr>
          <w:rFonts w:asciiTheme="minorHAnsi" w:hAnsiTheme="minorHAnsi"/>
        </w:rPr>
        <w:t xml:space="preserve">), </w:t>
      </w:r>
      <w:hyperlink r:id="rId94" w:history="1">
        <w:r w:rsidRPr="00142BC8">
          <w:rPr>
            <w:rStyle w:val="Hyperlink"/>
            <w:rFonts w:asciiTheme="minorHAnsi" w:hAnsiTheme="minorHAnsi"/>
          </w:rPr>
          <w:t>which they announced at a bilateral summit</w:t>
        </w:r>
      </w:hyperlink>
      <w:r w:rsidRPr="00142BC8">
        <w:rPr>
          <w:rFonts w:asciiTheme="minorHAnsi" w:hAnsiTheme="minorHAnsi"/>
        </w:rPr>
        <w:t xml:space="preserve">. The CBMs include an agreement that each side will notify the other of major military activities, and a code of conduct for safe maritime and air encounters. Where the code of conduct is concerned, the ship-to-ship component for surface vessels is complete and the two nations have pledged to complete an air-to-air annex by the end of 2015. </w:t>
      </w:r>
      <w:r w:rsidRPr="00142BC8">
        <w:rPr>
          <w:rStyle w:val="Emphasis"/>
          <w:rFonts w:asciiTheme="minorHAnsi" w:hAnsiTheme="minorHAnsi"/>
        </w:rPr>
        <w:t>These agreements</w:t>
      </w:r>
      <w:r w:rsidRPr="00142BC8">
        <w:rPr>
          <w:rFonts w:asciiTheme="minorHAnsi" w:hAnsiTheme="minorHAnsi"/>
        </w:rPr>
        <w:t xml:space="preserve"> </w:t>
      </w:r>
      <w:r w:rsidRPr="00142BC8">
        <w:rPr>
          <w:rStyle w:val="Emphasis"/>
          <w:rFonts w:asciiTheme="minorHAnsi" w:hAnsiTheme="minorHAnsi"/>
        </w:rPr>
        <w:t>have</w:t>
      </w:r>
      <w:r w:rsidRPr="00142BC8">
        <w:rPr>
          <w:rFonts w:asciiTheme="minorHAnsi" w:hAnsiTheme="minorHAnsi"/>
        </w:rPr>
        <w:t xml:space="preserve"> theoretically </w:t>
      </w:r>
      <w:r w:rsidRPr="00142BC8">
        <w:rPr>
          <w:rStyle w:val="Emphasis"/>
          <w:rFonts w:asciiTheme="minorHAnsi" w:hAnsiTheme="minorHAnsi"/>
        </w:rPr>
        <w:t>been</w:t>
      </w:r>
      <w:r w:rsidRPr="00142BC8">
        <w:rPr>
          <w:rFonts w:asciiTheme="minorHAnsi" w:hAnsiTheme="minorHAnsi"/>
        </w:rPr>
        <w:t xml:space="preserve"> in the works since Washington and Beijing </w:t>
      </w:r>
      <w:r w:rsidRPr="00142BC8">
        <w:rPr>
          <w:rStyle w:val="Emphasis"/>
          <w:rFonts w:asciiTheme="minorHAnsi" w:hAnsiTheme="minorHAnsi"/>
        </w:rPr>
        <w:t>established</w:t>
      </w:r>
      <w:r w:rsidRPr="00142BC8">
        <w:rPr>
          <w:rFonts w:asciiTheme="minorHAnsi" w:hAnsiTheme="minorHAnsi"/>
        </w:rPr>
        <w:t xml:space="preserve"> </w:t>
      </w:r>
      <w:r w:rsidRPr="00142BC8">
        <w:rPr>
          <w:rStyle w:val="Emphasis"/>
          <w:rFonts w:asciiTheme="minorHAnsi" w:hAnsiTheme="minorHAnsi"/>
        </w:rPr>
        <w:t xml:space="preserve">the </w:t>
      </w:r>
      <w:hyperlink r:id="rId95" w:history="1">
        <w:r w:rsidRPr="00142BC8">
          <w:rPr>
            <w:rStyle w:val="Emphasis"/>
            <w:rFonts w:asciiTheme="minorHAnsi" w:hAnsiTheme="minorHAnsi"/>
          </w:rPr>
          <w:t>Military Maritime Consultative Agreement (MMCA)</w:t>
        </w:r>
      </w:hyperlink>
      <w:r w:rsidRPr="00142BC8">
        <w:rPr>
          <w:rFonts w:asciiTheme="minorHAnsi" w:hAnsiTheme="minorHAnsi"/>
        </w:rPr>
        <w:t xml:space="preserve"> </w:t>
      </w:r>
      <w:r w:rsidRPr="00142BC8">
        <w:rPr>
          <w:rStyle w:val="Emphasis"/>
          <w:rFonts w:asciiTheme="minorHAnsi" w:hAnsiTheme="minorHAnsi"/>
        </w:rPr>
        <w:t>in 1998</w:t>
      </w:r>
      <w:r w:rsidRPr="00142BC8">
        <w:rPr>
          <w:rFonts w:asciiTheme="minorHAnsi" w:hAnsiTheme="minorHAnsi"/>
        </w:rPr>
        <w:t>. The MMCA has born little fruit until now, but if these MOUs and follow-on accords are fully implemented, they could help to reduce the risk of accident between vessels and aircraft and lower the risk of inadvertent escalation between the US and China.</w:t>
      </w:r>
    </w:p>
    <w:p w14:paraId="20D01A01" w14:textId="77777777" w:rsidR="007B1019" w:rsidRPr="00142BC8" w:rsidRDefault="007B1019" w:rsidP="007B1019">
      <w:pPr>
        <w:rPr>
          <w:rFonts w:asciiTheme="minorHAnsi" w:hAnsiTheme="minorHAnsi"/>
        </w:rPr>
      </w:pPr>
    </w:p>
    <w:p w14:paraId="6A825162" w14:textId="77777777" w:rsidR="00C37961" w:rsidRPr="00142BC8" w:rsidRDefault="00C37961" w:rsidP="00C37961">
      <w:pPr>
        <w:pStyle w:val="Heading2"/>
        <w:rPr>
          <w:rFonts w:asciiTheme="minorHAnsi" w:hAnsiTheme="minorHAnsi"/>
        </w:rPr>
      </w:pPr>
      <w:r w:rsidRPr="00142BC8">
        <w:rPr>
          <w:rFonts w:asciiTheme="minorHAnsi" w:hAnsiTheme="minorHAnsi"/>
        </w:rPr>
        <w:t>CBMs fail</w:t>
      </w:r>
    </w:p>
    <w:p w14:paraId="2478FF36" w14:textId="77777777" w:rsidR="00EA1059" w:rsidRPr="00142BC8" w:rsidRDefault="00EA1059" w:rsidP="00EA1059">
      <w:pPr>
        <w:pStyle w:val="Heading3"/>
        <w:rPr>
          <w:rFonts w:asciiTheme="minorHAnsi" w:hAnsiTheme="minorHAnsi"/>
        </w:rPr>
      </w:pPr>
      <w:r w:rsidRPr="00142BC8">
        <w:rPr>
          <w:rFonts w:asciiTheme="minorHAnsi" w:hAnsiTheme="minorHAnsi"/>
        </w:rPr>
        <w:t>CBMs fail – General</w:t>
      </w:r>
    </w:p>
    <w:p w14:paraId="50E36F97" w14:textId="77777777" w:rsidR="00EA1059" w:rsidRPr="00142BC8" w:rsidRDefault="00EA1059" w:rsidP="00EA1059">
      <w:pPr>
        <w:pStyle w:val="Heading4"/>
        <w:rPr>
          <w:rFonts w:asciiTheme="minorHAnsi" w:hAnsiTheme="minorHAnsi"/>
        </w:rPr>
      </w:pPr>
      <w:r w:rsidRPr="00142BC8">
        <w:rPr>
          <w:rFonts w:asciiTheme="minorHAnsi" w:hAnsiTheme="minorHAnsi"/>
        </w:rPr>
        <w:t>CBMs fail; laundry list</w:t>
      </w:r>
    </w:p>
    <w:p w14:paraId="403CDDCE" w14:textId="77777777" w:rsidR="00EA1059" w:rsidRPr="00142BC8" w:rsidRDefault="00EA1059" w:rsidP="00EA1059">
      <w:pPr>
        <w:rPr>
          <w:rFonts w:asciiTheme="minorHAnsi" w:hAnsiTheme="minorHAnsi"/>
        </w:rPr>
      </w:pPr>
      <w:r w:rsidRPr="00142BC8">
        <w:rPr>
          <w:rStyle w:val="Style13ptBold"/>
          <w:rFonts w:asciiTheme="minorHAnsi" w:hAnsiTheme="minorHAnsi"/>
        </w:rPr>
        <w:t>Ahmar, 01</w:t>
      </w:r>
      <w:r w:rsidRPr="00142BC8">
        <w:rPr>
          <w:rFonts w:asciiTheme="minorHAnsi" w:hAnsiTheme="minorHAnsi"/>
        </w:rPr>
        <w:t xml:space="preserve"> (Moonis Ahmar, scholar of international relations and conflict resolution from Pakistan, 2001, “Changing Relevance of Non-Military CBMs in South Asia,” 331, “The Challenge of Confidence-Building in South Asia,” Stephen (Alex)-S)</w:t>
      </w:r>
    </w:p>
    <w:p w14:paraId="7A15FB87" w14:textId="77777777" w:rsidR="00EA1059" w:rsidRPr="00142BC8" w:rsidRDefault="00EA1059" w:rsidP="00EA1059">
      <w:pPr>
        <w:rPr>
          <w:rStyle w:val="StyleUnderline"/>
          <w:rFonts w:asciiTheme="minorHAnsi" w:hAnsiTheme="minorHAnsi"/>
        </w:rPr>
      </w:pPr>
      <w:r w:rsidRPr="00142BC8">
        <w:rPr>
          <w:rFonts w:asciiTheme="minorHAnsi" w:hAnsiTheme="minorHAnsi"/>
          <w:sz w:val="14"/>
        </w:rPr>
        <w:t xml:space="preserve">The differing working results of CBMs in both cases raises a critical question: why are they more effective in one case than another? The answer lies in the analysis of different conflict situation, perception of the leaders and their overall priorities. </w:t>
      </w:r>
      <w:r w:rsidRPr="00142BC8">
        <w:rPr>
          <w:rStyle w:val="StyleUnderline"/>
          <w:rFonts w:asciiTheme="minorHAnsi" w:hAnsiTheme="minorHAnsi"/>
          <w:highlight w:val="cyan"/>
        </w:rPr>
        <w:t>First, there is</w:t>
      </w:r>
      <w:r w:rsidRPr="00142BC8">
        <w:rPr>
          <w:rStyle w:val="StyleUnderline"/>
          <w:rFonts w:asciiTheme="minorHAnsi" w:hAnsiTheme="minorHAnsi"/>
        </w:rPr>
        <w:t xml:space="preserve"> a problem of </w:t>
      </w:r>
      <w:r w:rsidRPr="00142BC8">
        <w:rPr>
          <w:rStyle w:val="StyleUnderline"/>
          <w:rFonts w:asciiTheme="minorHAnsi" w:hAnsiTheme="minorHAnsi"/>
          <w:highlight w:val="cyan"/>
        </w:rPr>
        <w:t>commitment. CBMs are seen as a political arrangement that does not entail legal binding or commitment.</w:t>
      </w:r>
      <w:r w:rsidRPr="00142BC8">
        <w:rPr>
          <w:rStyle w:val="StyleUnderline"/>
          <w:rFonts w:asciiTheme="minorHAnsi" w:hAnsiTheme="minorHAnsi"/>
        </w:rPr>
        <w:t xml:space="preserve"> </w:t>
      </w:r>
      <w:r w:rsidRPr="00142BC8">
        <w:rPr>
          <w:rStyle w:val="StyleUnderline"/>
          <w:rFonts w:asciiTheme="minorHAnsi" w:hAnsiTheme="minorHAnsi"/>
          <w:highlight w:val="cyan"/>
        </w:rPr>
        <w:t>Thus, the contracting parties have selective compliance to CBMs</w:t>
      </w:r>
      <w:r w:rsidRPr="00142BC8">
        <w:rPr>
          <w:rStyle w:val="StyleUnderline"/>
          <w:rFonts w:asciiTheme="minorHAnsi" w:hAnsiTheme="minorHAnsi"/>
        </w:rPr>
        <w:t xml:space="preserve"> and use them according to their needs.</w:t>
      </w:r>
      <w:r w:rsidRPr="00142BC8">
        <w:rPr>
          <w:rFonts w:asciiTheme="minorHAnsi" w:hAnsiTheme="minorHAnsi"/>
          <w:sz w:val="14"/>
        </w:rPr>
        <w:t xml:space="preserve"> This argument is more relevant to Pakistan.</w:t>
      </w:r>
      <w:r w:rsidRPr="00142BC8">
        <w:rPr>
          <w:rStyle w:val="StyleUnderline"/>
          <w:rFonts w:asciiTheme="minorHAnsi" w:hAnsiTheme="minorHAnsi"/>
        </w:rPr>
        <w:t xml:space="preserve"> </w:t>
      </w:r>
      <w:r w:rsidRPr="00142BC8">
        <w:rPr>
          <w:rStyle w:val="StyleUnderline"/>
          <w:rFonts w:asciiTheme="minorHAnsi" w:hAnsiTheme="minorHAnsi"/>
          <w:highlight w:val="cyan"/>
        </w:rPr>
        <w:t>Second, conflict environment</w:t>
      </w:r>
      <w:r w:rsidRPr="00142BC8">
        <w:rPr>
          <w:rFonts w:asciiTheme="minorHAnsi" w:hAnsiTheme="minorHAnsi"/>
          <w:sz w:val="14"/>
        </w:rPr>
        <w:t xml:space="preserve"> in the India- Pakistan case </w:t>
      </w:r>
      <w:r w:rsidRPr="00142BC8">
        <w:rPr>
          <w:rStyle w:val="StyleUnderline"/>
          <w:rFonts w:asciiTheme="minorHAnsi" w:hAnsiTheme="minorHAnsi"/>
          <w:highlight w:val="cyan"/>
        </w:rPr>
        <w:t>is</w:t>
      </w:r>
      <w:r w:rsidRPr="00142BC8">
        <w:rPr>
          <w:rFonts w:asciiTheme="minorHAnsi" w:hAnsiTheme="minorHAnsi"/>
          <w:sz w:val="14"/>
        </w:rPr>
        <w:t xml:space="preserve"> more </w:t>
      </w:r>
      <w:r w:rsidRPr="00142BC8">
        <w:rPr>
          <w:rStyle w:val="StyleUnderline"/>
          <w:rFonts w:asciiTheme="minorHAnsi" w:hAnsiTheme="minorHAnsi"/>
          <w:highlight w:val="cyan"/>
        </w:rPr>
        <w:t>complex</w:t>
      </w:r>
      <w:r w:rsidRPr="00142BC8">
        <w:rPr>
          <w:rFonts w:asciiTheme="minorHAnsi" w:hAnsiTheme="minorHAnsi"/>
          <w:sz w:val="14"/>
        </w:rPr>
        <w:t xml:space="preserve"> than the India-China case. </w:t>
      </w:r>
      <w:r w:rsidRPr="00142BC8">
        <w:rPr>
          <w:rStyle w:val="StyleUnderline"/>
          <w:rFonts w:asciiTheme="minorHAnsi" w:hAnsiTheme="minorHAnsi"/>
          <w:highlight w:val="cyan"/>
        </w:rPr>
        <w:t xml:space="preserve">This undermines the effectiveness of CBMs. Third, when </w:t>
      </w:r>
      <w:r w:rsidRPr="00142BC8">
        <w:rPr>
          <w:rFonts w:asciiTheme="minorHAnsi" w:hAnsiTheme="minorHAnsi"/>
        </w:rPr>
        <w:t>the</w:t>
      </w:r>
      <w:r w:rsidRPr="00142BC8">
        <w:rPr>
          <w:rStyle w:val="StyleUnderline"/>
          <w:rFonts w:asciiTheme="minorHAnsi" w:hAnsiTheme="minorHAnsi"/>
          <w:highlight w:val="cyan"/>
        </w:rPr>
        <w:t xml:space="preserve"> contacting parties</w:t>
      </w:r>
      <w:r w:rsidRPr="00142BC8">
        <w:rPr>
          <w:rStyle w:val="StyleUnderline"/>
          <w:rFonts w:asciiTheme="minorHAnsi" w:hAnsiTheme="minorHAnsi"/>
        </w:rPr>
        <w:t xml:space="preserve">, mostly the weaker ones, </w:t>
      </w:r>
      <w:r w:rsidRPr="00142BC8">
        <w:rPr>
          <w:rStyle w:val="StyleUnderline"/>
          <w:rFonts w:asciiTheme="minorHAnsi" w:hAnsiTheme="minorHAnsi"/>
          <w:highlight w:val="cyan"/>
        </w:rPr>
        <w:t>perceive CBMs as a peaceful way to dilute their original conflict goal, they seek to undermine the agreed CBMs</w:t>
      </w:r>
      <w:r w:rsidRPr="00142BC8">
        <w:rPr>
          <w:rFonts w:asciiTheme="minorHAnsi" w:hAnsiTheme="minorHAnsi"/>
          <w:sz w:val="14"/>
          <w:highlight w:val="cyan"/>
        </w:rPr>
        <w:t>.</w:t>
      </w:r>
      <w:r w:rsidRPr="00142BC8">
        <w:rPr>
          <w:rFonts w:asciiTheme="minorHAnsi" w:hAnsiTheme="minorHAnsi"/>
          <w:sz w:val="14"/>
        </w:rPr>
        <w:t xml:space="preserve"> Many India-Pakistan CBMs have become redundant or dysfunctional because of this perception held by the latter. </w:t>
      </w:r>
      <w:r w:rsidRPr="00142BC8">
        <w:rPr>
          <w:rStyle w:val="StyleUnderline"/>
          <w:rFonts w:asciiTheme="minorHAnsi" w:hAnsiTheme="minorHAnsi"/>
          <w:highlight w:val="cyan"/>
        </w:rPr>
        <w:t>Fourth</w:t>
      </w:r>
      <w:r w:rsidRPr="00142BC8">
        <w:rPr>
          <w:rStyle w:val="StyleUnderline"/>
          <w:rFonts w:asciiTheme="minorHAnsi" w:hAnsiTheme="minorHAnsi"/>
        </w:rPr>
        <w:t xml:space="preserve">, coupled with it </w:t>
      </w:r>
      <w:r w:rsidRPr="00142BC8">
        <w:rPr>
          <w:rStyle w:val="StyleUnderline"/>
          <w:rFonts w:asciiTheme="minorHAnsi" w:hAnsiTheme="minorHAnsi"/>
          <w:highlight w:val="cyan"/>
        </w:rPr>
        <w:t>is the feeling</w:t>
      </w:r>
      <w:r w:rsidRPr="00142BC8">
        <w:rPr>
          <w:rStyle w:val="StyleUnderline"/>
          <w:rFonts w:asciiTheme="minorHAnsi" w:hAnsiTheme="minorHAnsi"/>
        </w:rPr>
        <w:t xml:space="preserve"> of one or both parties </w:t>
      </w:r>
      <w:r w:rsidRPr="00142BC8">
        <w:rPr>
          <w:rStyle w:val="StyleUnderline"/>
          <w:rFonts w:asciiTheme="minorHAnsi" w:hAnsiTheme="minorHAnsi"/>
          <w:highlight w:val="cyan"/>
        </w:rPr>
        <w:t>that CBMs are the ways to avoid or postpone finding a solution to their problem.</w:t>
      </w:r>
      <w:r w:rsidRPr="00142BC8">
        <w:rPr>
          <w:rFonts w:asciiTheme="minorHAnsi" w:hAnsiTheme="minorHAnsi"/>
          <w:sz w:val="14"/>
        </w:rPr>
        <w:t xml:space="preserve"> This is more widespread in the minds of Pakistan; even India had the same feeling vis-à-vis China. </w:t>
      </w:r>
      <w:r w:rsidRPr="00142BC8">
        <w:rPr>
          <w:rStyle w:val="StyleUnderline"/>
          <w:rFonts w:asciiTheme="minorHAnsi" w:hAnsiTheme="minorHAnsi"/>
          <w:highlight w:val="cyan"/>
        </w:rPr>
        <w:t>Fifth, destabilizing vicissitudes of domestic politics often curtail the prospects of success of CBMs</w:t>
      </w:r>
      <w:r w:rsidRPr="00142BC8">
        <w:rPr>
          <w:rFonts w:asciiTheme="minorHAnsi" w:hAnsiTheme="minorHAnsi"/>
          <w:sz w:val="14"/>
        </w:rPr>
        <w:t xml:space="preserve">. This is demonstrated more in the India-Pakistan case than in the India-China case. </w:t>
      </w:r>
      <w:r w:rsidRPr="00142BC8">
        <w:rPr>
          <w:rStyle w:val="StyleUnderline"/>
          <w:rFonts w:asciiTheme="minorHAnsi" w:hAnsiTheme="minorHAnsi"/>
          <w:highlight w:val="cyan"/>
        </w:rPr>
        <w:t>Finally</w:t>
      </w:r>
      <w:r w:rsidRPr="00142BC8">
        <w:rPr>
          <w:rStyle w:val="StyleUnderline"/>
          <w:rFonts w:asciiTheme="minorHAnsi" w:hAnsiTheme="minorHAnsi"/>
        </w:rPr>
        <w:t xml:space="preserve">, CBMs fail because the states of the </w:t>
      </w:r>
      <w:r w:rsidRPr="00142BC8">
        <w:rPr>
          <w:rStyle w:val="StyleUnderline"/>
          <w:rFonts w:asciiTheme="minorHAnsi" w:hAnsiTheme="minorHAnsi"/>
          <w:highlight w:val="cyan"/>
        </w:rPr>
        <w:t>contracting parties remain suspicious of each other as they refuse to have mutual trust; at the same time, developing mutual understanding between their peoples is highly undesirable for them. In most cases</w:t>
      </w:r>
      <w:r w:rsidRPr="00142BC8">
        <w:rPr>
          <w:rFonts w:asciiTheme="minorHAnsi" w:hAnsiTheme="minorHAnsi"/>
          <w:sz w:val="14"/>
        </w:rPr>
        <w:t>, non-military</w:t>
      </w:r>
      <w:r w:rsidRPr="00142BC8">
        <w:rPr>
          <w:rStyle w:val="StyleUnderline"/>
          <w:rFonts w:asciiTheme="minorHAnsi" w:hAnsiTheme="minorHAnsi"/>
        </w:rPr>
        <w:t xml:space="preserve"> </w:t>
      </w:r>
      <w:r w:rsidRPr="00142BC8">
        <w:rPr>
          <w:rStyle w:val="StyleUnderline"/>
          <w:rFonts w:asciiTheme="minorHAnsi" w:hAnsiTheme="minorHAnsi"/>
          <w:highlight w:val="cyan"/>
        </w:rPr>
        <w:t>CBMs</w:t>
      </w:r>
      <w:r w:rsidRPr="00142BC8">
        <w:rPr>
          <w:rStyle w:val="StyleUnderline"/>
          <w:rFonts w:asciiTheme="minorHAnsi" w:hAnsiTheme="minorHAnsi"/>
        </w:rPr>
        <w:t xml:space="preserve"> suffer or </w:t>
      </w:r>
      <w:r w:rsidRPr="00142BC8">
        <w:rPr>
          <w:rStyle w:val="StyleUnderline"/>
          <w:rFonts w:asciiTheme="minorHAnsi" w:hAnsiTheme="minorHAnsi"/>
          <w:highlight w:val="cyan"/>
        </w:rPr>
        <w:t>fail because of this sort of politically motivated fixation.</w:t>
      </w:r>
    </w:p>
    <w:p w14:paraId="385F6620" w14:textId="77777777" w:rsidR="00EA1059" w:rsidRPr="00142BC8" w:rsidRDefault="00EA1059" w:rsidP="00EA1059">
      <w:pPr>
        <w:pStyle w:val="Heading4"/>
        <w:rPr>
          <w:rStyle w:val="apple-converted-space"/>
          <w:rFonts w:asciiTheme="minorHAnsi" w:hAnsiTheme="minorHAnsi"/>
        </w:rPr>
      </w:pPr>
      <w:r w:rsidRPr="00142BC8">
        <w:rPr>
          <w:rStyle w:val="apple-converted-space"/>
          <w:rFonts w:asciiTheme="minorHAnsi" w:hAnsiTheme="minorHAnsi"/>
        </w:rPr>
        <w:t>CBMs can’t work in SCS due to lack of trust</w:t>
      </w:r>
    </w:p>
    <w:p w14:paraId="3EDDABAC" w14:textId="77777777" w:rsidR="00EA1059" w:rsidRPr="00142BC8" w:rsidRDefault="00EA1059" w:rsidP="00EA1059">
      <w:pPr>
        <w:rPr>
          <w:rStyle w:val="Style13ptBold"/>
          <w:rFonts w:asciiTheme="minorHAnsi" w:hAnsiTheme="minorHAnsi"/>
        </w:rPr>
      </w:pPr>
      <w:r w:rsidRPr="00142BC8">
        <w:rPr>
          <w:rStyle w:val="Style13ptBold"/>
          <w:rFonts w:asciiTheme="minorHAnsi" w:hAnsiTheme="minorHAnsi"/>
        </w:rPr>
        <w:t>Medcalf 2013</w:t>
      </w:r>
    </w:p>
    <w:p w14:paraId="590FBB5A" w14:textId="77777777" w:rsidR="00EA1059" w:rsidRPr="00142BC8" w:rsidRDefault="00EA1059" w:rsidP="00EA1059">
      <w:pPr>
        <w:rPr>
          <w:rStyle w:val="Style13ptBold"/>
          <w:rFonts w:asciiTheme="minorHAnsi" w:hAnsiTheme="minorHAnsi"/>
          <w:b w:val="0"/>
        </w:rPr>
      </w:pPr>
      <w:r w:rsidRPr="00142BC8">
        <w:rPr>
          <w:rStyle w:val="Style13ptBold"/>
          <w:rFonts w:asciiTheme="minorHAnsi" w:hAnsiTheme="minorHAnsi"/>
          <w:b w:val="0"/>
          <w:sz w:val="22"/>
        </w:rPr>
        <w:t xml:space="preserve"> Rory Medcalf, head of national security college at Australian national university,8/16/13, “South China Sea Trust vs Confidence Building”</w:t>
      </w:r>
      <w:r w:rsidRPr="00142BC8">
        <w:rPr>
          <w:rFonts w:asciiTheme="minorHAnsi" w:hAnsiTheme="minorHAnsi"/>
        </w:rPr>
        <w:t xml:space="preserve"> </w:t>
      </w:r>
      <w:hyperlink r:id="rId96" w:history="1">
        <w:r w:rsidRPr="00142BC8">
          <w:rPr>
            <w:rStyle w:val="Hyperlink"/>
            <w:rFonts w:asciiTheme="minorHAnsi" w:hAnsiTheme="minorHAnsi"/>
          </w:rPr>
          <w:t>http://www.lowyinterpreter.org/post/2013/08/16/South-China-Sea-Trust-vs-confidence-building.aspx</w:t>
        </w:r>
      </w:hyperlink>
      <w:r w:rsidRPr="00142BC8">
        <w:rPr>
          <w:rStyle w:val="Style13ptBold"/>
          <w:rFonts w:asciiTheme="minorHAnsi" w:hAnsiTheme="minorHAnsi"/>
          <w:b w:val="0"/>
          <w:sz w:val="22"/>
        </w:rPr>
        <w:t>, Mohit G.</w:t>
      </w:r>
    </w:p>
    <w:p w14:paraId="4B934BAE" w14:textId="77777777" w:rsidR="00EA1059" w:rsidRPr="00142BC8" w:rsidRDefault="00EA1059" w:rsidP="00EA1059">
      <w:pPr>
        <w:pStyle w:val="NormalWeb"/>
        <w:spacing w:before="0" w:beforeAutospacing="0" w:after="225" w:afterAutospacing="0" w:line="345" w:lineRule="atLeast"/>
        <w:jc w:val="both"/>
        <w:rPr>
          <w:rFonts w:asciiTheme="minorHAnsi" w:hAnsiTheme="minorHAnsi"/>
          <w:b/>
          <w:sz w:val="22"/>
          <w:szCs w:val="22"/>
          <w:u w:val="single"/>
        </w:rPr>
      </w:pPr>
      <w:r w:rsidRPr="00142BC8">
        <w:rPr>
          <w:rFonts w:asciiTheme="minorHAnsi" w:hAnsiTheme="minorHAnsi"/>
          <w:b/>
          <w:sz w:val="22"/>
          <w:szCs w:val="22"/>
          <w:u w:val="single"/>
        </w:rPr>
        <w:t>China, won't institute basic risk-reduction or 'confidence-building' measures (CBMs) aimed at preventing crises until they have achieved a level of political and strategic 'trust' that would make CBMs redundant.</w:t>
      </w:r>
    </w:p>
    <w:p w14:paraId="6CCB1FD6" w14:textId="77777777" w:rsidR="00EA1059" w:rsidRPr="00142BC8" w:rsidRDefault="00EA1059" w:rsidP="00EA1059">
      <w:pPr>
        <w:pStyle w:val="NormalWeb"/>
        <w:spacing w:before="0" w:beforeAutospacing="0" w:after="225" w:afterAutospacing="0" w:line="345" w:lineRule="atLeast"/>
        <w:jc w:val="both"/>
        <w:rPr>
          <w:rFonts w:asciiTheme="minorHAnsi" w:hAnsiTheme="minorHAnsi"/>
          <w:b/>
          <w:sz w:val="22"/>
          <w:szCs w:val="22"/>
          <w:u w:val="single"/>
        </w:rPr>
      </w:pPr>
      <w:r w:rsidRPr="00142BC8">
        <w:rPr>
          <w:rFonts w:asciiTheme="minorHAnsi" w:hAnsiTheme="minorHAnsi"/>
          <w:sz w:val="16"/>
          <w:szCs w:val="22"/>
        </w:rPr>
        <w:t>The worrying thing is that</w:t>
      </w:r>
      <w:r w:rsidRPr="00142BC8">
        <w:rPr>
          <w:rFonts w:asciiTheme="minorHAnsi" w:hAnsiTheme="minorHAnsi"/>
          <w:b/>
          <w:sz w:val="22"/>
          <w:szCs w:val="22"/>
          <w:u w:val="single"/>
        </w:rPr>
        <w:t>, several years since Asia's maritime tensions began to flare, the region</w:t>
      </w:r>
      <w:r w:rsidRPr="00142BC8">
        <w:rPr>
          <w:rStyle w:val="apple-converted-space"/>
          <w:rFonts w:asciiTheme="minorHAnsi" w:eastAsiaTheme="majorEastAsia" w:hAnsiTheme="minorHAnsi"/>
          <w:b/>
          <w:sz w:val="22"/>
          <w:szCs w:val="22"/>
          <w:u w:val="single"/>
        </w:rPr>
        <w:t> </w:t>
      </w:r>
      <w:hyperlink r:id="rId97" w:tgtFrame="_blank" w:history="1">
        <w:r w:rsidRPr="00142BC8">
          <w:rPr>
            <w:rStyle w:val="Hyperlink"/>
            <w:rFonts w:asciiTheme="minorHAnsi" w:eastAsiaTheme="majorEastAsia" w:hAnsiTheme="minorHAnsi"/>
            <w:b/>
            <w:sz w:val="22"/>
            <w:szCs w:val="22"/>
            <w:u w:val="single"/>
          </w:rPr>
          <w:t>seems to have moved no closer to resolving this supposed chicken-and-egg problem</w:t>
        </w:r>
      </w:hyperlink>
      <w:r w:rsidRPr="00142BC8">
        <w:rPr>
          <w:rFonts w:asciiTheme="minorHAnsi" w:hAnsiTheme="minorHAnsi"/>
          <w:sz w:val="22"/>
          <w:szCs w:val="22"/>
          <w:u w:val="single"/>
        </w:rPr>
        <w:t>.</w:t>
      </w:r>
      <w:r w:rsidRPr="00142BC8">
        <w:rPr>
          <w:rFonts w:asciiTheme="minorHAnsi" w:hAnsiTheme="minorHAnsi"/>
          <w:sz w:val="16"/>
          <w:szCs w:val="22"/>
        </w:rPr>
        <w:t xml:space="preserve"> I say 'supposed' because </w:t>
      </w:r>
      <w:r w:rsidRPr="00142BC8">
        <w:rPr>
          <w:rFonts w:asciiTheme="minorHAnsi" w:hAnsiTheme="minorHAnsi"/>
          <w:b/>
          <w:sz w:val="22"/>
          <w:szCs w:val="22"/>
          <w:u w:val="single"/>
        </w:rPr>
        <w:t>there's no doubt in my mind that the whole point of CBMs is to reduce risk of war when trust is absent.</w:t>
      </w:r>
    </w:p>
    <w:p w14:paraId="47913579" w14:textId="77777777" w:rsidR="00EA1059" w:rsidRDefault="00EA1059" w:rsidP="00EA1059">
      <w:pPr>
        <w:pStyle w:val="NormalWeb"/>
        <w:spacing w:before="0" w:beforeAutospacing="0" w:after="225" w:afterAutospacing="0" w:line="345" w:lineRule="atLeast"/>
        <w:jc w:val="both"/>
        <w:rPr>
          <w:rFonts w:asciiTheme="minorHAnsi" w:hAnsiTheme="minorHAnsi"/>
          <w:sz w:val="16"/>
          <w:szCs w:val="22"/>
        </w:rPr>
      </w:pPr>
      <w:r w:rsidRPr="00142BC8">
        <w:rPr>
          <w:rFonts w:asciiTheme="minorHAnsi" w:hAnsiTheme="minorHAnsi"/>
          <w:sz w:val="16"/>
          <w:szCs w:val="22"/>
        </w:rPr>
        <w:t>It seems there's no doubt in some other minds either</w:t>
      </w:r>
      <w:r w:rsidRPr="00142BC8">
        <w:rPr>
          <w:rFonts w:asciiTheme="minorHAnsi" w:hAnsiTheme="minorHAnsi"/>
          <w:sz w:val="22"/>
          <w:szCs w:val="22"/>
          <w:u w:val="single"/>
        </w:rPr>
        <w:t xml:space="preserve">. </w:t>
      </w:r>
      <w:r w:rsidRPr="00142BC8">
        <w:rPr>
          <w:rFonts w:asciiTheme="minorHAnsi" w:hAnsiTheme="minorHAnsi"/>
          <w:b/>
          <w:sz w:val="22"/>
          <w:szCs w:val="22"/>
          <w:u w:val="single"/>
        </w:rPr>
        <w:t>A senior Chinese participant at the conference confirmed to me that China continues to see trust as the essential precursor to operational CBM</w:t>
      </w:r>
      <w:r w:rsidRPr="00142BC8">
        <w:rPr>
          <w:rFonts w:asciiTheme="minorHAnsi" w:hAnsiTheme="minorHAnsi"/>
          <w:sz w:val="22"/>
          <w:szCs w:val="22"/>
          <w:u w:val="single"/>
        </w:rPr>
        <w:t>s</w:t>
      </w:r>
      <w:r w:rsidRPr="00142BC8">
        <w:rPr>
          <w:rFonts w:asciiTheme="minorHAnsi" w:hAnsiTheme="minorHAnsi"/>
          <w:sz w:val="16"/>
          <w:szCs w:val="22"/>
        </w:rPr>
        <w:t>. I look forward to doing more research in this area, but I fear it will still take more than any number of conferences and reports, and probably nothing short of a crisis, to change the minds that matter in Beijing.</w:t>
      </w:r>
    </w:p>
    <w:p w14:paraId="28BD4FFB" w14:textId="77777777" w:rsidR="00265177" w:rsidRDefault="00265177" w:rsidP="00265177">
      <w:pPr>
        <w:pStyle w:val="Heading4"/>
      </w:pPr>
      <w:r>
        <w:t>Unilateral CBMs bad; can be perceived as weakness</w:t>
      </w:r>
    </w:p>
    <w:p w14:paraId="01B20EAE" w14:textId="77777777" w:rsidR="00265177" w:rsidRDefault="00265177" w:rsidP="00265177">
      <w:pPr>
        <w:rPr>
          <w:rFonts w:eastAsia="Calibri" w:cs="Calibri"/>
        </w:rPr>
      </w:pPr>
      <w:r w:rsidRPr="242D27EA">
        <w:rPr>
          <w:rFonts w:eastAsia="Calibri" w:cs="Calibri"/>
          <w:b/>
          <w:bCs/>
          <w:sz w:val="26"/>
          <w:szCs w:val="26"/>
        </w:rPr>
        <w:t>OSCE, 12</w:t>
      </w:r>
      <w:r w:rsidRPr="242D27EA">
        <w:rPr>
          <w:rFonts w:eastAsia="Calibri" w:cs="Calibri"/>
        </w:rPr>
        <w:t xml:space="preserve"> (Organization for Security and CO-Operation in Europe (OSCE), 2012, “OSCE Guide on Non-Military Confidence-Building Measures (CBMs),” </w:t>
      </w:r>
      <w:hyperlink r:id="rId98">
        <w:r w:rsidRPr="242D27EA">
          <w:rPr>
            <w:rStyle w:val="Hyperlink"/>
            <w:rFonts w:eastAsia="Calibri" w:cs="Calibri"/>
          </w:rPr>
          <w:t>http://www.osce.org/cpc/91082?download=true</w:t>
        </w:r>
      </w:hyperlink>
      <w:r w:rsidRPr="242D27EA">
        <w:rPr>
          <w:rFonts w:eastAsia="Calibri" w:cs="Calibri"/>
        </w:rPr>
        <w:t>, Stephen (Alex)-S)</w:t>
      </w:r>
    </w:p>
    <w:p w14:paraId="26E9C90F" w14:textId="77777777" w:rsidR="00265177" w:rsidRDefault="00265177" w:rsidP="00265177">
      <w:pPr>
        <w:rPr>
          <w:rFonts w:eastAsia="Calibri" w:cs="Calibri"/>
        </w:rPr>
      </w:pPr>
      <w:r>
        <w:rPr>
          <w:rFonts w:eastAsia="Calibri" w:cs="Calibri"/>
        </w:rPr>
        <w:t xml:space="preserve">Misreading: </w:t>
      </w:r>
      <w:r w:rsidRPr="00250273">
        <w:rPr>
          <w:rStyle w:val="StyleUnderline"/>
          <w:highlight w:val="cyan"/>
        </w:rPr>
        <w:t>Many CBMs are</w:t>
      </w:r>
      <w:r w:rsidRPr="00250273">
        <w:rPr>
          <w:rStyle w:val="StyleUnderline"/>
        </w:rPr>
        <w:t xml:space="preserve"> essentially </w:t>
      </w:r>
      <w:r w:rsidRPr="00250273">
        <w:rPr>
          <w:rStyle w:val="StyleUnderline"/>
          <w:highlight w:val="cyan"/>
        </w:rPr>
        <w:t>unilateral</w:t>
      </w:r>
      <w:r w:rsidRPr="00250273">
        <w:rPr>
          <w:rStyle w:val="StyleUnderline"/>
        </w:rPr>
        <w:t xml:space="preserve"> steps; </w:t>
      </w:r>
      <w:r w:rsidRPr="00250273">
        <w:rPr>
          <w:rStyle w:val="StyleUnderline"/>
          <w:highlight w:val="cyan"/>
        </w:rPr>
        <w:t>this can lead to the</w:t>
      </w:r>
      <w:r>
        <w:rPr>
          <w:rFonts w:eastAsia="Calibri" w:cs="Calibri"/>
        </w:rPr>
        <w:t xml:space="preserve"> common </w:t>
      </w:r>
      <w:r w:rsidRPr="00250273">
        <w:rPr>
          <w:rStyle w:val="StyleUnderline"/>
          <w:highlight w:val="cyan"/>
        </w:rPr>
        <w:t>danger that such CBMs may be misperceived by the other side as deceitful, a sign of weakness or as an attempt to regulate a disputed matter in a unilateral way.</w:t>
      </w:r>
      <w:r>
        <w:rPr>
          <w:rFonts w:eastAsia="Calibri" w:cs="Calibri"/>
        </w:rPr>
        <w:t xml:space="preserve"> The unilateral adoption by side ‘A’ of a law regulating a disputed issue might, for instance, be regarded by side ‘A’ as a CBM which accommodates side ‘B.’ However, the same action may be perceived by side 'B' as imposing a unilateral solution falling short of its own views. </w:t>
      </w:r>
    </w:p>
    <w:p w14:paraId="71D2FF7E" w14:textId="77777777" w:rsidR="00265177" w:rsidRPr="00142BC8" w:rsidRDefault="00265177" w:rsidP="00EA1059">
      <w:pPr>
        <w:pStyle w:val="NormalWeb"/>
        <w:spacing w:before="0" w:beforeAutospacing="0" w:after="225" w:afterAutospacing="0" w:line="345" w:lineRule="atLeast"/>
        <w:jc w:val="both"/>
        <w:rPr>
          <w:rFonts w:asciiTheme="minorHAnsi" w:hAnsiTheme="minorHAnsi"/>
          <w:sz w:val="16"/>
          <w:szCs w:val="22"/>
        </w:rPr>
      </w:pPr>
    </w:p>
    <w:p w14:paraId="46A07AB6" w14:textId="77777777" w:rsidR="00EA1059" w:rsidRPr="00142BC8" w:rsidRDefault="00EA1059" w:rsidP="00EA1059">
      <w:pPr>
        <w:pStyle w:val="Heading3"/>
        <w:rPr>
          <w:rFonts w:asciiTheme="minorHAnsi" w:hAnsiTheme="minorHAnsi"/>
        </w:rPr>
      </w:pPr>
      <w:r w:rsidRPr="00142BC8">
        <w:rPr>
          <w:rFonts w:asciiTheme="minorHAnsi" w:hAnsiTheme="minorHAnsi"/>
        </w:rPr>
        <w:t>CBMs fail – Negotiation double bind</w:t>
      </w:r>
    </w:p>
    <w:p w14:paraId="15906E5D" w14:textId="77777777" w:rsidR="00EA1059" w:rsidRPr="00142BC8" w:rsidRDefault="00EA1059" w:rsidP="00EA1059">
      <w:pPr>
        <w:pStyle w:val="Heading4"/>
        <w:rPr>
          <w:rFonts w:asciiTheme="minorHAnsi" w:hAnsiTheme="minorHAnsi"/>
        </w:rPr>
      </w:pPr>
      <w:r w:rsidRPr="00142BC8">
        <w:rPr>
          <w:rFonts w:asciiTheme="minorHAnsi" w:hAnsiTheme="minorHAnsi"/>
        </w:rPr>
        <w:t>Double bind: either the CBMs aren’t successful enough to solve their impacts, or they are too successful, which removes incentive among parties to negotiate</w:t>
      </w:r>
    </w:p>
    <w:p w14:paraId="60E69BE2" w14:textId="77777777" w:rsidR="00EA1059" w:rsidRPr="00142BC8" w:rsidRDefault="00EA1059" w:rsidP="00EA1059">
      <w:pPr>
        <w:rPr>
          <w:rFonts w:asciiTheme="minorHAnsi" w:hAnsiTheme="minorHAnsi"/>
        </w:rPr>
      </w:pPr>
      <w:r w:rsidRPr="00142BC8">
        <w:rPr>
          <w:rStyle w:val="Style13ptBold"/>
          <w:rFonts w:asciiTheme="minorHAnsi" w:hAnsiTheme="minorHAnsi"/>
        </w:rPr>
        <w:t>Mason and Siegfried, 13</w:t>
      </w:r>
      <w:r w:rsidRPr="00142BC8">
        <w:rPr>
          <w:rFonts w:asciiTheme="minorHAnsi" w:hAnsiTheme="minorHAnsi"/>
        </w:rPr>
        <w:t xml:space="preserve"> (Simon J.A. Mason, senior researcher and head of the Mediation Support Team at the Center for Security Studies (CSS), and Matthias Siegfried, head of the Mediation Program of swisspeace, 2013, “Confidence-Building Measures (CMBs) in Peace Processes,” </w:t>
      </w:r>
      <w:hyperlink r:id="rId99" w:history="1">
        <w:r w:rsidRPr="00142BC8">
          <w:rPr>
            <w:rStyle w:val="Hyperlink"/>
            <w:rFonts w:asciiTheme="minorHAnsi" w:hAnsiTheme="minorHAnsi"/>
          </w:rPr>
          <w:t>http://www.css.ethz.ch/content/dam/ethz/special-interest/gess/cis/center-for-securities-studies/pdfs/AU_Handbook_Confidence_Building_Measures.pdf</w:t>
        </w:r>
      </w:hyperlink>
      <w:r w:rsidRPr="00142BC8">
        <w:rPr>
          <w:rFonts w:asciiTheme="minorHAnsi" w:hAnsiTheme="minorHAnsi"/>
        </w:rPr>
        <w:t>, Stephen (Alex)-S)</w:t>
      </w:r>
    </w:p>
    <w:p w14:paraId="09F70C7D" w14:textId="77777777" w:rsidR="00EA1059" w:rsidRPr="00142BC8" w:rsidRDefault="00EA1059" w:rsidP="00EA1059">
      <w:pPr>
        <w:rPr>
          <w:rFonts w:asciiTheme="minorHAnsi" w:hAnsiTheme="minorHAnsi"/>
          <w:sz w:val="16"/>
        </w:rPr>
      </w:pPr>
      <w:r w:rsidRPr="00142BC8">
        <w:rPr>
          <w:rStyle w:val="StyleUnderline"/>
          <w:rFonts w:asciiTheme="minorHAnsi" w:hAnsiTheme="minorHAnsi"/>
        </w:rPr>
        <w:t xml:space="preserve">Yet </w:t>
      </w:r>
      <w:r w:rsidRPr="00142BC8">
        <w:rPr>
          <w:rStyle w:val="StyleUnderline"/>
          <w:rFonts w:asciiTheme="minorHAnsi" w:hAnsiTheme="minorHAnsi"/>
          <w:highlight w:val="cyan"/>
        </w:rPr>
        <w:t>a</w:t>
      </w:r>
      <w:r w:rsidRPr="00142BC8">
        <w:rPr>
          <w:rStyle w:val="StyleUnderline"/>
          <w:rFonts w:asciiTheme="minorHAnsi" w:hAnsiTheme="minorHAnsi"/>
        </w:rPr>
        <w:t xml:space="preserve">nother </w:t>
      </w:r>
      <w:r w:rsidRPr="00142BC8">
        <w:rPr>
          <w:rStyle w:val="StyleUnderline"/>
          <w:rFonts w:asciiTheme="minorHAnsi" w:hAnsiTheme="minorHAnsi"/>
          <w:highlight w:val="cyan"/>
        </w:rPr>
        <w:t xml:space="preserve">consideration when thinking of using CBMs is to assess whether they will distract from negotiations because they are too successful. </w:t>
      </w:r>
      <w:r w:rsidRPr="00142BC8">
        <w:rPr>
          <w:rStyle w:val="Emphasis"/>
          <w:rFonts w:asciiTheme="minorHAnsi" w:hAnsiTheme="minorHAnsi"/>
          <w:highlight w:val="cyan"/>
        </w:rPr>
        <w:t>CBMs address the symptoms of the conflict, rather than the root causes</w:t>
      </w:r>
      <w:r w:rsidRPr="00142BC8">
        <w:rPr>
          <w:rStyle w:val="StyleUnderline"/>
          <w:rFonts w:asciiTheme="minorHAnsi" w:hAnsiTheme="minorHAnsi"/>
          <w:highlight w:val="cyan"/>
        </w:rPr>
        <w:t>. If CBMs are too successful, they</w:t>
      </w:r>
      <w:r w:rsidRPr="00142BC8">
        <w:rPr>
          <w:rStyle w:val="StyleUnderline"/>
          <w:rFonts w:asciiTheme="minorHAnsi" w:hAnsiTheme="minorHAnsi"/>
        </w:rPr>
        <w:t xml:space="preserve"> may </w:t>
      </w:r>
      <w:r w:rsidRPr="00142BC8">
        <w:rPr>
          <w:rStyle w:val="StyleUnderline"/>
          <w:rFonts w:asciiTheme="minorHAnsi" w:hAnsiTheme="minorHAnsi"/>
          <w:highlight w:val="cyan"/>
        </w:rPr>
        <w:t>take</w:t>
      </w:r>
      <w:r w:rsidRPr="00142BC8">
        <w:rPr>
          <w:rStyle w:val="StyleUnderline"/>
          <w:rFonts w:asciiTheme="minorHAnsi" w:hAnsiTheme="minorHAnsi"/>
        </w:rPr>
        <w:t xml:space="preserve"> the </w:t>
      </w:r>
      <w:r w:rsidRPr="00142BC8">
        <w:rPr>
          <w:rStyle w:val="StyleUnderline"/>
          <w:rFonts w:asciiTheme="minorHAnsi" w:hAnsiTheme="minorHAnsi"/>
          <w:highlight w:val="cyan"/>
        </w:rPr>
        <w:t>pressure away from</w:t>
      </w:r>
      <w:r w:rsidRPr="00142BC8">
        <w:rPr>
          <w:rStyle w:val="StyleUnderline"/>
          <w:rFonts w:asciiTheme="minorHAnsi" w:hAnsiTheme="minorHAnsi"/>
        </w:rPr>
        <w:t xml:space="preserve"> the </w:t>
      </w:r>
      <w:r w:rsidRPr="00142BC8">
        <w:rPr>
          <w:rStyle w:val="StyleUnderline"/>
          <w:rFonts w:asciiTheme="minorHAnsi" w:hAnsiTheme="minorHAnsi"/>
          <w:highlight w:val="cyan"/>
        </w:rPr>
        <w:t>parties to address</w:t>
      </w:r>
      <w:r w:rsidRPr="00142BC8">
        <w:rPr>
          <w:rStyle w:val="StyleUnderline"/>
          <w:rFonts w:asciiTheme="minorHAnsi" w:hAnsiTheme="minorHAnsi"/>
        </w:rPr>
        <w:t xml:space="preserve"> the </w:t>
      </w:r>
      <w:r w:rsidRPr="00142BC8">
        <w:rPr>
          <w:rStyle w:val="StyleUnderline"/>
          <w:rFonts w:asciiTheme="minorHAnsi" w:hAnsiTheme="minorHAnsi"/>
          <w:highlight w:val="cyan"/>
        </w:rPr>
        <w:t>key issues and they may no longer have an incentive to negotiate</w:t>
      </w:r>
      <w:r w:rsidRPr="00142BC8">
        <w:rPr>
          <w:rStyle w:val="StyleUnderline"/>
          <w:rFonts w:asciiTheme="minorHAnsi" w:hAnsiTheme="minorHAnsi"/>
        </w:rPr>
        <w:t>.</w:t>
      </w:r>
      <w:r w:rsidRPr="00142BC8">
        <w:rPr>
          <w:rFonts w:asciiTheme="minorHAnsi" w:hAnsiTheme="minorHAnsi"/>
          <w:sz w:val="16"/>
        </w:rPr>
        <w:t xml:space="preserve"> In this case, mediators will seek enough successful CBMs to initiate negotiations or move the negotiations on the root causes forward, while avoiding so many CBMs that they can be misused for strong public relations purposes by the parties or they limit the negotiation processes only to CBMs. Both having too many CBMs and only focusing on CBMs may take the pressure off the negotiations on substantive issues</w:t>
      </w:r>
      <w:r w:rsidRPr="00142BC8">
        <w:rPr>
          <w:rStyle w:val="StyleUnderline"/>
          <w:rFonts w:asciiTheme="minorHAnsi" w:hAnsiTheme="minorHAnsi"/>
        </w:rPr>
        <w:t xml:space="preserve">. Enough </w:t>
      </w:r>
      <w:r w:rsidRPr="00142BC8">
        <w:rPr>
          <w:rStyle w:val="StyleUnderline"/>
          <w:rFonts w:asciiTheme="minorHAnsi" w:hAnsiTheme="minorHAnsi"/>
          <w:highlight w:val="cyan"/>
        </w:rPr>
        <w:t>dissatisfaction with the status quo is needed to negotiate an agreement</w:t>
      </w:r>
      <w:r w:rsidRPr="00142BC8">
        <w:rPr>
          <w:rFonts w:asciiTheme="minorHAnsi" w:hAnsiTheme="minorHAnsi"/>
          <w:sz w:val="16"/>
        </w:rPr>
        <w:t>. Discussing this dilemma with the parties may be useful to assess the balance needed.</w:t>
      </w:r>
    </w:p>
    <w:p w14:paraId="65A6D3A7" w14:textId="77777777" w:rsidR="00EA1059" w:rsidRPr="00142BC8" w:rsidRDefault="00EA1059" w:rsidP="00EA1059">
      <w:pPr>
        <w:pStyle w:val="Heading4"/>
        <w:rPr>
          <w:rFonts w:asciiTheme="minorHAnsi" w:hAnsiTheme="minorHAnsi"/>
        </w:rPr>
      </w:pPr>
      <w:r w:rsidRPr="00142BC8">
        <w:rPr>
          <w:rFonts w:asciiTheme="minorHAnsi" w:hAnsiTheme="minorHAnsi"/>
        </w:rPr>
        <w:t>Parties can abuse CBMs as an excuse not to negotiate</w:t>
      </w:r>
    </w:p>
    <w:p w14:paraId="4C128901" w14:textId="77777777" w:rsidR="00EA1059" w:rsidRPr="00142BC8" w:rsidRDefault="00EA1059" w:rsidP="00EA1059">
      <w:pPr>
        <w:rPr>
          <w:rFonts w:asciiTheme="minorHAnsi" w:hAnsiTheme="minorHAnsi"/>
        </w:rPr>
      </w:pPr>
      <w:r w:rsidRPr="00142BC8">
        <w:rPr>
          <w:rStyle w:val="Style13ptBold"/>
          <w:rFonts w:asciiTheme="minorHAnsi" w:hAnsiTheme="minorHAnsi"/>
        </w:rPr>
        <w:t>Mason and Siegfried, 13</w:t>
      </w:r>
      <w:r w:rsidRPr="00142BC8">
        <w:rPr>
          <w:rFonts w:asciiTheme="minorHAnsi" w:hAnsiTheme="minorHAnsi"/>
        </w:rPr>
        <w:t xml:space="preserve"> (Simon J.A. Mason, senior researcher and head of the Mediation Support Team at the Center for Security Studies (CSS), and Matthias Siegfried, head of the Mediation Program of swisspeace, 2013, “Confidence-Building Measures (CMBs) in Peace Processes,” </w:t>
      </w:r>
      <w:hyperlink r:id="rId100" w:history="1">
        <w:r w:rsidRPr="00142BC8">
          <w:rPr>
            <w:rStyle w:val="Hyperlink"/>
            <w:rFonts w:asciiTheme="minorHAnsi" w:hAnsiTheme="minorHAnsi"/>
          </w:rPr>
          <w:t>http://www.css.ethz.ch/content/dam/ethz/special-interest/gess/cis/center-for-securities-studies/pdfs/AU_Handbook_Confidence_Building_Measures.pdf</w:t>
        </w:r>
      </w:hyperlink>
      <w:r w:rsidRPr="00142BC8">
        <w:rPr>
          <w:rFonts w:asciiTheme="minorHAnsi" w:hAnsiTheme="minorHAnsi"/>
        </w:rPr>
        <w:t>, Stephen (Alex)-S)</w:t>
      </w:r>
    </w:p>
    <w:p w14:paraId="7E1ED54F" w14:textId="77777777" w:rsidR="00EA1059" w:rsidRPr="00142BC8" w:rsidRDefault="00EA1059" w:rsidP="00EA1059">
      <w:pPr>
        <w:rPr>
          <w:rFonts w:asciiTheme="minorHAnsi" w:hAnsiTheme="minorHAnsi"/>
          <w:sz w:val="16"/>
        </w:rPr>
      </w:pPr>
      <w:r w:rsidRPr="00142BC8">
        <w:rPr>
          <w:rStyle w:val="StyleUnderline"/>
          <w:rFonts w:asciiTheme="minorHAnsi" w:hAnsiTheme="minorHAnsi"/>
          <w:highlight w:val="cyan"/>
        </w:rPr>
        <w:t>An</w:t>
      </w:r>
      <w:r w:rsidRPr="00142BC8">
        <w:rPr>
          <w:rStyle w:val="StyleUnderline"/>
          <w:rFonts w:asciiTheme="minorHAnsi" w:hAnsiTheme="minorHAnsi"/>
        </w:rPr>
        <w:t xml:space="preserve">other </w:t>
      </w:r>
      <w:r w:rsidRPr="00142BC8">
        <w:rPr>
          <w:rStyle w:val="StyleUnderline"/>
          <w:rFonts w:asciiTheme="minorHAnsi" w:hAnsiTheme="minorHAnsi"/>
          <w:highlight w:val="cyan"/>
        </w:rPr>
        <w:t>aspect to assess when considering CBMs is the possibility that parties will use CBMs as a stalling tactic and as an excuse for not negotiating. CBMs can be used by parties to signal to the</w:t>
      </w:r>
      <w:r w:rsidRPr="00142BC8">
        <w:rPr>
          <w:rStyle w:val="StyleUnderline"/>
          <w:rFonts w:asciiTheme="minorHAnsi" w:hAnsiTheme="minorHAnsi"/>
        </w:rPr>
        <w:t xml:space="preserve"> </w:t>
      </w:r>
      <w:r w:rsidRPr="00142BC8">
        <w:rPr>
          <w:rStyle w:val="StyleUnderline"/>
          <w:rFonts w:asciiTheme="minorHAnsi" w:hAnsiTheme="minorHAnsi"/>
          <w:highlight w:val="cyan"/>
        </w:rPr>
        <w:t>international community</w:t>
      </w:r>
      <w:r w:rsidRPr="00142BC8">
        <w:rPr>
          <w:rFonts w:asciiTheme="minorHAnsi" w:hAnsiTheme="minorHAnsi"/>
          <w:sz w:val="16"/>
        </w:rPr>
        <w:t xml:space="preserve"> or their constituencies </w:t>
      </w:r>
      <w:r w:rsidRPr="00142BC8">
        <w:rPr>
          <w:rStyle w:val="StyleUnderline"/>
          <w:rFonts w:asciiTheme="minorHAnsi" w:hAnsiTheme="minorHAnsi"/>
          <w:highlight w:val="cyan"/>
        </w:rPr>
        <w:t>that “they are doing something” even if</w:t>
      </w:r>
      <w:r w:rsidRPr="00142BC8">
        <w:rPr>
          <w:rFonts w:asciiTheme="minorHAnsi" w:hAnsiTheme="minorHAnsi"/>
          <w:sz w:val="16"/>
          <w:highlight w:val="cyan"/>
        </w:rPr>
        <w:t xml:space="preserve">, </w:t>
      </w:r>
      <w:r w:rsidRPr="00142BC8">
        <w:rPr>
          <w:rFonts w:asciiTheme="minorHAnsi" w:hAnsiTheme="minorHAnsi"/>
          <w:sz w:val="16"/>
        </w:rPr>
        <w:t>in reality</w:t>
      </w:r>
      <w:r w:rsidRPr="00142BC8">
        <w:rPr>
          <w:rFonts w:asciiTheme="minorHAnsi" w:hAnsiTheme="minorHAnsi"/>
          <w:sz w:val="16"/>
          <w:highlight w:val="cyan"/>
        </w:rPr>
        <w:t xml:space="preserve">, </w:t>
      </w:r>
      <w:r w:rsidRPr="00142BC8">
        <w:rPr>
          <w:rStyle w:val="StyleUnderline"/>
          <w:rFonts w:asciiTheme="minorHAnsi" w:hAnsiTheme="minorHAnsi"/>
          <w:highlight w:val="cyan"/>
        </w:rPr>
        <w:t>they have no intention of changing the status quo</w:t>
      </w:r>
      <w:r w:rsidRPr="00142BC8">
        <w:rPr>
          <w:rStyle w:val="StyleUnderline"/>
          <w:rFonts w:asciiTheme="minorHAnsi" w:hAnsiTheme="minorHAnsi"/>
        </w:rPr>
        <w:t xml:space="preserve"> or listening to the other side. </w:t>
      </w:r>
      <w:r w:rsidRPr="00142BC8">
        <w:rPr>
          <w:rStyle w:val="Emphasis"/>
          <w:rFonts w:asciiTheme="minorHAnsi" w:hAnsiTheme="minorHAnsi"/>
          <w:highlight w:val="cyan"/>
        </w:rPr>
        <w:t>In this way, parties can jeopardize the very idea of CBMs – to build trust</w:t>
      </w:r>
      <w:r w:rsidRPr="00142BC8">
        <w:rPr>
          <w:rStyle w:val="StyleUnderline"/>
          <w:rFonts w:asciiTheme="minorHAnsi" w:hAnsiTheme="minorHAnsi"/>
        </w:rPr>
        <w:t xml:space="preserve"> – if they only use them as a cover up for stalling.</w:t>
      </w:r>
      <w:r w:rsidRPr="00142BC8">
        <w:rPr>
          <w:rFonts w:asciiTheme="minorHAnsi" w:hAnsiTheme="minorHAnsi"/>
          <w:sz w:val="16"/>
        </w:rPr>
        <w:t xml:space="preserve"> </w:t>
      </w:r>
      <w:r w:rsidRPr="00142BC8">
        <w:rPr>
          <w:rStyle w:val="StyleUnderline"/>
          <w:rFonts w:asciiTheme="minorHAnsi" w:hAnsiTheme="minorHAnsi"/>
          <w:highlight w:val="cyan"/>
        </w:rPr>
        <w:t>CBMs can also be used to deflect</w:t>
      </w:r>
      <w:r w:rsidRPr="00142BC8">
        <w:rPr>
          <w:rStyle w:val="StyleUnderline"/>
          <w:rFonts w:asciiTheme="minorHAnsi" w:hAnsiTheme="minorHAnsi"/>
        </w:rPr>
        <w:t xml:space="preserve"> or postpone </w:t>
      </w:r>
      <w:r w:rsidRPr="00142BC8">
        <w:rPr>
          <w:rStyle w:val="StyleUnderline"/>
          <w:rFonts w:asciiTheme="minorHAnsi" w:hAnsiTheme="minorHAnsi"/>
          <w:highlight w:val="cyan"/>
        </w:rPr>
        <w:t>negoti+ations on more significant issues. In some cases, it seems CBMs were used to play for time, while</w:t>
      </w:r>
      <w:r w:rsidRPr="00142BC8">
        <w:rPr>
          <w:rStyle w:val="StyleUnderline"/>
          <w:rFonts w:asciiTheme="minorHAnsi" w:hAnsiTheme="minorHAnsi"/>
        </w:rPr>
        <w:t xml:space="preserve"> in fact </w:t>
      </w:r>
      <w:r w:rsidRPr="00142BC8">
        <w:rPr>
          <w:rStyle w:val="StyleUnderline"/>
          <w:rFonts w:asciiTheme="minorHAnsi" w:hAnsiTheme="minorHAnsi"/>
          <w:highlight w:val="cyan"/>
        </w:rPr>
        <w:t>a military strategy to solve the conflict was pursued</w:t>
      </w:r>
      <w:r w:rsidRPr="00142BC8">
        <w:rPr>
          <w:rFonts w:asciiTheme="minorHAnsi" w:hAnsiTheme="minorHAnsi"/>
          <w:sz w:val="16"/>
        </w:rPr>
        <w:t xml:space="preserve">. For example, in the Ivory Coast in 2005, a so-called “Confidence Zone” had been established that ran across the country to separate the rebel-held north and the government-held south. The zone should have provided for basic security of ordinary citizens living in the zone. Over time the situation deteriorated and gave rise to citizens’ feeling of insecurity, rather than increased confidence. </w:t>
      </w:r>
      <w:r w:rsidRPr="00142BC8">
        <w:rPr>
          <w:rStyle w:val="StyleUnderline"/>
          <w:rFonts w:asciiTheme="minorHAnsi" w:hAnsiTheme="minorHAnsi"/>
          <w:highlight w:val="cyan"/>
        </w:rPr>
        <w:t>In other cases, the</w:t>
      </w:r>
      <w:r w:rsidRPr="00142BC8">
        <w:rPr>
          <w:rStyle w:val="StyleUnderline"/>
          <w:rFonts w:asciiTheme="minorHAnsi" w:hAnsiTheme="minorHAnsi"/>
        </w:rPr>
        <w:t xml:space="preserve"> actual </w:t>
      </w:r>
      <w:r w:rsidRPr="00142BC8">
        <w:rPr>
          <w:rStyle w:val="StyleUnderline"/>
          <w:rFonts w:asciiTheme="minorHAnsi" w:hAnsiTheme="minorHAnsi"/>
          <w:highlight w:val="cyan"/>
        </w:rPr>
        <w:t>negotiations of the CBMs took so long, that it stole away time for negotiating on more substantive issues</w:t>
      </w:r>
      <w:r w:rsidRPr="00142BC8">
        <w:rPr>
          <w:rFonts w:asciiTheme="minorHAnsi" w:hAnsiTheme="minorHAnsi"/>
          <w:sz w:val="16"/>
        </w:rPr>
        <w:t>. For example, on numerous occasions in the Cyprus peace process this seemed to be the case, even if one can also argue that the parties may not have wanted to address the substantive issues and so working on CBMs was better than doing nothing.</w:t>
      </w:r>
    </w:p>
    <w:p w14:paraId="7FEA31C1" w14:textId="77777777" w:rsidR="00EA1059" w:rsidRPr="00142BC8" w:rsidRDefault="00EA1059" w:rsidP="00EA1059">
      <w:pPr>
        <w:pStyle w:val="NormalWeb"/>
        <w:shd w:val="clear" w:color="auto" w:fill="FFFFFF"/>
        <w:spacing w:before="120" w:beforeAutospacing="0" w:after="216" w:afterAutospacing="0" w:line="252" w:lineRule="atLeast"/>
        <w:rPr>
          <w:rFonts w:asciiTheme="minorHAnsi" w:hAnsiTheme="minorHAnsi" w:cs="Arial"/>
          <w:color w:val="000000"/>
          <w:sz w:val="16"/>
          <w:szCs w:val="18"/>
        </w:rPr>
      </w:pPr>
    </w:p>
    <w:p w14:paraId="5683B545" w14:textId="77777777" w:rsidR="003A4572" w:rsidRPr="00142BC8" w:rsidRDefault="003A4572" w:rsidP="003A4572">
      <w:pPr>
        <w:pStyle w:val="Heading4"/>
        <w:rPr>
          <w:rFonts w:asciiTheme="minorHAnsi" w:hAnsiTheme="minorHAnsi"/>
        </w:rPr>
      </w:pPr>
      <w:r w:rsidRPr="00142BC8">
        <w:rPr>
          <w:rFonts w:asciiTheme="minorHAnsi" w:hAnsiTheme="minorHAnsi"/>
        </w:rPr>
        <w:t xml:space="preserve">CBMs are a façade to please int’l community, actually undermines trust </w:t>
      </w:r>
    </w:p>
    <w:p w14:paraId="15CDF129" w14:textId="77777777" w:rsidR="003A4572" w:rsidRPr="00142BC8" w:rsidRDefault="003A4572" w:rsidP="003A4572">
      <w:pPr>
        <w:rPr>
          <w:rFonts w:asciiTheme="minorHAnsi" w:hAnsiTheme="minorHAnsi"/>
        </w:rPr>
      </w:pPr>
      <w:r w:rsidRPr="00142BC8">
        <w:rPr>
          <w:rStyle w:val="Style13ptBold"/>
          <w:rFonts w:asciiTheme="minorHAnsi" w:hAnsiTheme="minorHAnsi"/>
        </w:rPr>
        <w:t>OSCE</w:t>
      </w:r>
      <w:r w:rsidRPr="00142BC8">
        <w:rPr>
          <w:rFonts w:asciiTheme="minorHAnsi" w:hAnsiTheme="minorHAnsi"/>
        </w:rPr>
        <w:t xml:space="preserve">(Organization for Security and Coop in Europe), </w:t>
      </w:r>
      <w:r w:rsidRPr="00142BC8">
        <w:rPr>
          <w:rStyle w:val="Style13ptBold"/>
          <w:rFonts w:asciiTheme="minorHAnsi" w:hAnsiTheme="minorHAnsi"/>
        </w:rPr>
        <w:t>’12</w:t>
      </w:r>
      <w:r w:rsidRPr="00142BC8">
        <w:rPr>
          <w:rFonts w:asciiTheme="minorHAnsi" w:hAnsiTheme="minorHAnsi"/>
        </w:rPr>
        <w:t xml:space="preserve"> OSCE “OSCE guide on Non-military CBMs” http://www.osce.org/cpc/91082?download=true</w:t>
      </w:r>
    </w:p>
    <w:p w14:paraId="18A96440" w14:textId="77777777" w:rsidR="003A4572" w:rsidRPr="00142BC8" w:rsidRDefault="003A4572" w:rsidP="003A4572">
      <w:pPr>
        <w:rPr>
          <w:rFonts w:asciiTheme="minorHAnsi" w:hAnsiTheme="minorHAnsi"/>
        </w:rPr>
      </w:pPr>
      <w:r w:rsidRPr="00142BC8">
        <w:rPr>
          <w:rFonts w:asciiTheme="minorHAnsi" w:hAnsiTheme="minorHAnsi"/>
        </w:rPr>
        <w:t xml:space="preserve">Without the genuine </w:t>
      </w:r>
      <w:r w:rsidRPr="00142BC8">
        <w:rPr>
          <w:rStyle w:val="Emphasis"/>
          <w:rFonts w:asciiTheme="minorHAnsi" w:hAnsiTheme="minorHAnsi"/>
        </w:rPr>
        <w:t>political</w:t>
      </w:r>
      <w:r w:rsidRPr="00142BC8">
        <w:rPr>
          <w:rFonts w:asciiTheme="minorHAnsi" w:hAnsiTheme="minorHAnsi"/>
        </w:rPr>
        <w:t xml:space="preserve"> will to use CBMs as a true conflict prevention or resolution measure, they will not bring the desired results. The sad reality is that conflicting </w:t>
      </w:r>
      <w:r w:rsidRPr="00142BC8">
        <w:rPr>
          <w:rStyle w:val="Emphasis"/>
          <w:rFonts w:asciiTheme="minorHAnsi" w:hAnsiTheme="minorHAnsi"/>
        </w:rPr>
        <w:t>parties</w:t>
      </w:r>
      <w:r w:rsidRPr="00142BC8">
        <w:rPr>
          <w:rFonts w:asciiTheme="minorHAnsi" w:hAnsiTheme="minorHAnsi"/>
        </w:rPr>
        <w:t xml:space="preserve"> might </w:t>
      </w:r>
      <w:r w:rsidRPr="00142BC8">
        <w:rPr>
          <w:rStyle w:val="Emphasis"/>
          <w:rFonts w:asciiTheme="minorHAnsi" w:hAnsiTheme="minorHAnsi"/>
        </w:rPr>
        <w:t>use CMBs to please the international community, to gain unilateral advantage to further their own interests</w:t>
      </w:r>
      <w:r w:rsidRPr="00142BC8">
        <w:rPr>
          <w:rFonts w:asciiTheme="minorHAnsi" w:hAnsiTheme="minorHAnsi"/>
        </w:rPr>
        <w:t>, or as a tactical measure in the broader negotiation process. Such pseudo-</w:t>
      </w:r>
      <w:r w:rsidRPr="00142BC8">
        <w:rPr>
          <w:rStyle w:val="Emphasis"/>
          <w:rFonts w:asciiTheme="minorHAnsi" w:hAnsiTheme="minorHAnsi"/>
        </w:rPr>
        <w:t>CBMs are likely to back-fire and to undermine the confidence of the other side even further</w:t>
      </w:r>
      <w:r w:rsidRPr="00142BC8">
        <w:rPr>
          <w:rFonts w:asciiTheme="minorHAnsi" w:hAnsiTheme="minorHAnsi"/>
        </w:rPr>
        <w:t>. Another limitation for CMBs can be a lack of financial and/ or human resources. While there are CMBs which come relatively cost-free, many CBMs require sustained financial and human resources in the development and implementation phase.</w:t>
      </w:r>
    </w:p>
    <w:p w14:paraId="3577A120" w14:textId="77777777" w:rsidR="00EA1059" w:rsidRPr="00142BC8" w:rsidRDefault="00EA1059" w:rsidP="00C672C1">
      <w:pPr>
        <w:pStyle w:val="Heading3"/>
        <w:rPr>
          <w:rFonts w:asciiTheme="minorHAnsi" w:hAnsiTheme="minorHAnsi"/>
        </w:rPr>
      </w:pPr>
      <w:r w:rsidRPr="00142BC8">
        <w:rPr>
          <w:rFonts w:asciiTheme="minorHAnsi" w:hAnsiTheme="minorHAnsi"/>
        </w:rPr>
        <w:t>CBMs fail – China circumvention</w:t>
      </w:r>
    </w:p>
    <w:p w14:paraId="496D131A" w14:textId="77777777" w:rsidR="00EA1059" w:rsidRPr="00142BC8" w:rsidRDefault="00EA1059" w:rsidP="00EA1059">
      <w:pPr>
        <w:rPr>
          <w:rFonts w:asciiTheme="minorHAnsi" w:hAnsiTheme="minorHAnsi"/>
        </w:rPr>
      </w:pPr>
    </w:p>
    <w:p w14:paraId="7882BB69" w14:textId="77777777" w:rsidR="00EA1059" w:rsidRPr="00142BC8" w:rsidRDefault="00EA1059" w:rsidP="00EA1059">
      <w:pPr>
        <w:pStyle w:val="Heading4"/>
        <w:rPr>
          <w:rFonts w:asciiTheme="minorHAnsi" w:hAnsiTheme="minorHAnsi"/>
        </w:rPr>
      </w:pPr>
      <w:r w:rsidRPr="00142BC8">
        <w:rPr>
          <w:rFonts w:asciiTheme="minorHAnsi" w:hAnsiTheme="minorHAnsi"/>
        </w:rPr>
        <w:t>Aff can’t solve – China will just ignore CBMs like it does in the status quo</w:t>
      </w:r>
    </w:p>
    <w:p w14:paraId="4A5CABB9" w14:textId="77777777" w:rsidR="00EA1059" w:rsidRPr="00142BC8" w:rsidRDefault="00EA1059" w:rsidP="00EA1059">
      <w:pPr>
        <w:rPr>
          <w:rStyle w:val="Style13ptBold"/>
          <w:rFonts w:asciiTheme="minorHAnsi" w:hAnsiTheme="minorHAnsi"/>
        </w:rPr>
      </w:pPr>
      <w:r w:rsidRPr="00142BC8">
        <w:rPr>
          <w:rStyle w:val="Style13ptBold"/>
          <w:rFonts w:asciiTheme="minorHAnsi" w:hAnsiTheme="minorHAnsi"/>
        </w:rPr>
        <w:t>Medcalf 15</w:t>
      </w:r>
    </w:p>
    <w:p w14:paraId="6034A65B" w14:textId="77777777" w:rsidR="00EA1059" w:rsidRPr="00142BC8" w:rsidRDefault="00EA1059" w:rsidP="00EA1059">
      <w:pPr>
        <w:rPr>
          <w:rFonts w:asciiTheme="minorHAnsi" w:hAnsiTheme="minorHAnsi"/>
        </w:rPr>
      </w:pPr>
      <w:r w:rsidRPr="00142BC8">
        <w:rPr>
          <w:rFonts w:asciiTheme="minorHAnsi" w:hAnsiTheme="minorHAnsi"/>
        </w:rPr>
        <w:t xml:space="preserve">Rory Medcalf, professor and head of national security college at Australian national university, 2/4/15, “Watching for direct and indirect measures of confidence” </w:t>
      </w:r>
      <w:hyperlink r:id="rId101" w:history="1">
        <w:r w:rsidRPr="00142BC8">
          <w:rPr>
            <w:rStyle w:val="Hyperlink"/>
            <w:rFonts w:asciiTheme="minorHAnsi" w:hAnsiTheme="minorHAnsi"/>
          </w:rPr>
          <w:t>http://amti.csis.org/whats-in-a-cbm-watching-for-direct-and-indirect-measures-of-confidence/</w:t>
        </w:r>
      </w:hyperlink>
      <w:r w:rsidRPr="00142BC8">
        <w:rPr>
          <w:rFonts w:asciiTheme="minorHAnsi" w:hAnsiTheme="minorHAnsi"/>
        </w:rPr>
        <w:t>, Mohit G.</w:t>
      </w:r>
    </w:p>
    <w:p w14:paraId="5EDEDC34" w14:textId="77777777" w:rsidR="00EA1059" w:rsidRPr="00142BC8" w:rsidRDefault="00EA1059" w:rsidP="00EA1059">
      <w:pPr>
        <w:pStyle w:val="NormalWeb"/>
        <w:spacing w:before="0" w:beforeAutospacing="0" w:after="375" w:afterAutospacing="0"/>
        <w:rPr>
          <w:rFonts w:asciiTheme="minorHAnsi" w:hAnsiTheme="minorHAnsi" w:cs="Arial"/>
          <w:b/>
          <w:sz w:val="22"/>
          <w:szCs w:val="22"/>
          <w:u w:val="single"/>
        </w:rPr>
      </w:pPr>
      <w:r w:rsidRPr="00142BC8">
        <w:rPr>
          <w:rFonts w:asciiTheme="minorHAnsi" w:hAnsiTheme="minorHAnsi" w:cs="Arial"/>
          <w:sz w:val="16"/>
          <w:szCs w:val="22"/>
        </w:rPr>
        <w:t xml:space="preserve">Yet just as growing capability has allowed the PLA Navy and other Chinese maritime security actors to acquire one kind of confidence – boldness and self-assurance – so too has </w:t>
      </w:r>
      <w:r w:rsidRPr="00142BC8">
        <w:rPr>
          <w:rFonts w:asciiTheme="minorHAnsi" w:hAnsiTheme="minorHAnsi" w:cs="Arial"/>
          <w:b/>
          <w:sz w:val="16"/>
          <w:szCs w:val="22"/>
        </w:rPr>
        <w:t xml:space="preserve">the </w:t>
      </w:r>
      <w:r w:rsidRPr="00142BC8">
        <w:rPr>
          <w:rFonts w:asciiTheme="minorHAnsi" w:hAnsiTheme="minorHAnsi" w:cs="Arial"/>
          <w:b/>
          <w:sz w:val="22"/>
          <w:szCs w:val="22"/>
          <w:u w:val="single"/>
        </w:rPr>
        <w:t>Chinese security establishment in general been more willing to countenance another kind of confidence: making seemingly-generous offers of CBMs. This was underlined by developments in November last year, when Beijing signaled a willingness to reopen dialogue on a security hotline with Japan and, significantly, Xi Jinping signed a set of military confidence-building agreements with Barack Obama. The question, however, remains</w:t>
      </w:r>
      <w:r w:rsidRPr="00142BC8">
        <w:rPr>
          <w:rStyle w:val="apple-converted-space"/>
          <w:rFonts w:asciiTheme="minorHAnsi" w:eastAsiaTheme="majorEastAsia" w:hAnsiTheme="minorHAnsi" w:cs="Arial"/>
          <w:b/>
          <w:sz w:val="22"/>
          <w:szCs w:val="22"/>
          <w:u w:val="single"/>
        </w:rPr>
        <w:t xml:space="preserve"> </w:t>
      </w:r>
      <w:hyperlink r:id="rId102" w:history="1">
        <w:r w:rsidRPr="00142BC8">
          <w:rPr>
            <w:rStyle w:val="Hyperlink"/>
            <w:rFonts w:asciiTheme="minorHAnsi" w:eastAsiaTheme="majorEastAsia" w:hAnsiTheme="minorHAnsi" w:cs="Arial"/>
            <w:b/>
            <w:sz w:val="22"/>
            <w:szCs w:val="22"/>
            <w:u w:val="single"/>
          </w:rPr>
          <w:t>how serious the Chinese are</w:t>
        </w:r>
      </w:hyperlink>
      <w:r w:rsidRPr="00142BC8">
        <w:rPr>
          <w:rStyle w:val="apple-converted-space"/>
          <w:rFonts w:asciiTheme="minorHAnsi" w:eastAsiaTheme="majorEastAsia" w:hAnsiTheme="minorHAnsi" w:cs="Arial"/>
          <w:b/>
          <w:sz w:val="22"/>
          <w:szCs w:val="22"/>
          <w:u w:val="single"/>
        </w:rPr>
        <w:t xml:space="preserve"> </w:t>
      </w:r>
      <w:r w:rsidRPr="00142BC8">
        <w:rPr>
          <w:rFonts w:asciiTheme="minorHAnsi" w:hAnsiTheme="minorHAnsi" w:cs="Arial"/>
          <w:b/>
          <w:sz w:val="22"/>
          <w:szCs w:val="22"/>
          <w:u w:val="single"/>
        </w:rPr>
        <w:t>about following through. Which brings us to the latest</w:t>
      </w:r>
      <w:r w:rsidRPr="00142BC8">
        <w:rPr>
          <w:rFonts w:asciiTheme="minorHAnsi" w:hAnsiTheme="minorHAnsi" w:cs="Arial"/>
          <w:sz w:val="16"/>
          <w:szCs w:val="22"/>
        </w:rPr>
        <w:t xml:space="preserve"> and very public </w:t>
      </w:r>
      <w:r w:rsidRPr="00142BC8">
        <w:rPr>
          <w:rFonts w:asciiTheme="minorHAnsi" w:hAnsiTheme="minorHAnsi" w:cs="Arial"/>
          <w:b/>
          <w:sz w:val="22"/>
          <w:szCs w:val="22"/>
          <w:u w:val="single"/>
        </w:rPr>
        <w:t xml:space="preserve">diplomatic spat between Beijing and Washington about </w:t>
      </w:r>
      <w:r w:rsidRPr="00142BC8">
        <w:rPr>
          <w:rFonts w:asciiTheme="minorHAnsi" w:hAnsiTheme="minorHAnsi" w:cs="Arial"/>
          <w:sz w:val="16"/>
          <w:szCs w:val="22"/>
        </w:rPr>
        <w:t xml:space="preserve">the choreography </w:t>
      </w:r>
      <w:r w:rsidRPr="00142BC8">
        <w:rPr>
          <w:rFonts w:asciiTheme="minorHAnsi" w:hAnsiTheme="minorHAnsi" w:cs="Arial"/>
          <w:b/>
          <w:sz w:val="16"/>
          <w:szCs w:val="22"/>
        </w:rPr>
        <w:t xml:space="preserve">of </w:t>
      </w:r>
      <w:r w:rsidRPr="00142BC8">
        <w:rPr>
          <w:rFonts w:asciiTheme="minorHAnsi" w:hAnsiTheme="minorHAnsi" w:cs="Arial"/>
          <w:b/>
          <w:sz w:val="22"/>
          <w:szCs w:val="22"/>
          <w:u w:val="single"/>
        </w:rPr>
        <w:t>reaching fine-tuned agreement on preventing aerial encounters</w:t>
      </w:r>
      <w:r w:rsidRPr="00142BC8">
        <w:rPr>
          <w:rFonts w:asciiTheme="minorHAnsi" w:hAnsiTheme="minorHAnsi" w:cs="Arial"/>
          <w:sz w:val="16"/>
          <w:szCs w:val="22"/>
        </w:rPr>
        <w:t xml:space="preserve"> and, reportedly, a U.S. Navy “goodwill” visit to China by, of all the possible vehicles of diplomacy, an aircraft carrier.</w:t>
      </w:r>
      <w:r w:rsidRPr="00142BC8">
        <w:rPr>
          <w:rStyle w:val="apple-converted-space"/>
          <w:rFonts w:asciiTheme="minorHAnsi" w:eastAsiaTheme="majorEastAsia" w:hAnsiTheme="minorHAnsi" w:cs="Arial"/>
          <w:sz w:val="16"/>
          <w:szCs w:val="22"/>
        </w:rPr>
        <w:t xml:space="preserve"> </w:t>
      </w:r>
      <w:hyperlink r:id="rId103" w:history="1">
        <w:r w:rsidRPr="00142BC8">
          <w:rPr>
            <w:rStyle w:val="Hyperlink"/>
            <w:rFonts w:asciiTheme="minorHAnsi" w:eastAsiaTheme="majorEastAsia" w:hAnsiTheme="minorHAnsi" w:cs="Arial"/>
            <w:b/>
            <w:sz w:val="22"/>
            <w:szCs w:val="22"/>
            <w:u w:val="single"/>
          </w:rPr>
          <w:t>According to reports</w:t>
        </w:r>
      </w:hyperlink>
      <w:r w:rsidRPr="00142BC8">
        <w:rPr>
          <w:rFonts w:asciiTheme="minorHAnsi" w:hAnsiTheme="minorHAnsi" w:cs="Arial"/>
          <w:b/>
          <w:sz w:val="22"/>
          <w:szCs w:val="22"/>
          <w:u w:val="single"/>
        </w:rPr>
        <w:t xml:space="preserve"> that Chinese military representatives publicly deny, the United States is holding back on such visits, and other aspects of the new kind of military relationship the PLA wants, until China follows through on turning risk-reduction agreements into reality. If this was the first test of Chinese seriousness</w:t>
      </w:r>
      <w:r w:rsidRPr="00142BC8">
        <w:rPr>
          <w:rFonts w:asciiTheme="minorHAnsi" w:hAnsiTheme="minorHAnsi" w:cs="Arial"/>
          <w:sz w:val="16"/>
          <w:szCs w:val="22"/>
        </w:rPr>
        <w:t xml:space="preserve"> in trying to reduce risks of accidental military clashes, then </w:t>
      </w:r>
      <w:r w:rsidRPr="00142BC8">
        <w:rPr>
          <w:rFonts w:asciiTheme="minorHAnsi" w:hAnsiTheme="minorHAnsi" w:cs="Arial"/>
          <w:b/>
          <w:sz w:val="22"/>
          <w:szCs w:val="22"/>
          <w:u w:val="single"/>
        </w:rPr>
        <w:t>it is time to begin wondering whether the November agreements were more a publicity stunt than a genuine policy departure</w:t>
      </w:r>
    </w:p>
    <w:p w14:paraId="26B2AD5B" w14:textId="77777777" w:rsidR="00EA1059" w:rsidRPr="00142BC8" w:rsidRDefault="00EA1059" w:rsidP="00EA1059">
      <w:pPr>
        <w:pStyle w:val="Heading4"/>
        <w:rPr>
          <w:rFonts w:asciiTheme="minorHAnsi" w:eastAsia="Times New Roman" w:hAnsiTheme="minorHAnsi"/>
        </w:rPr>
      </w:pPr>
      <w:r w:rsidRPr="00142BC8">
        <w:rPr>
          <w:rFonts w:asciiTheme="minorHAnsi" w:eastAsia="Times New Roman" w:hAnsiTheme="minorHAnsi"/>
        </w:rPr>
        <w:t>CBMs fail to change China’s aggressive military posture</w:t>
      </w:r>
    </w:p>
    <w:p w14:paraId="2FB13634" w14:textId="77777777" w:rsidR="00EA1059" w:rsidRPr="00142BC8" w:rsidRDefault="00EA1059" w:rsidP="00EA1059">
      <w:pPr>
        <w:spacing w:after="0" w:line="240" w:lineRule="auto"/>
        <w:rPr>
          <w:rStyle w:val="Style13ptBold"/>
          <w:rFonts w:asciiTheme="minorHAnsi" w:hAnsiTheme="minorHAnsi"/>
        </w:rPr>
      </w:pPr>
      <w:r w:rsidRPr="00142BC8">
        <w:rPr>
          <w:rStyle w:val="Style13ptBold"/>
          <w:rFonts w:asciiTheme="minorHAnsi" w:hAnsiTheme="minorHAnsi"/>
        </w:rPr>
        <w:t>Hamzah 16</w:t>
      </w:r>
    </w:p>
    <w:p w14:paraId="3C7940EF" w14:textId="77777777" w:rsidR="00EA1059" w:rsidRPr="00142BC8" w:rsidRDefault="00EA1059" w:rsidP="00EA1059">
      <w:pPr>
        <w:shd w:val="clear" w:color="auto" w:fill="FFFFFF" w:themeFill="background1"/>
        <w:spacing w:after="0" w:line="240" w:lineRule="auto"/>
        <w:rPr>
          <w:rStyle w:val="Style13ptBold"/>
          <w:rFonts w:asciiTheme="minorHAnsi" w:hAnsiTheme="minorHAnsi"/>
          <w:b w:val="0"/>
          <w:sz w:val="22"/>
        </w:rPr>
      </w:pPr>
      <w:r w:rsidRPr="00142BC8">
        <w:rPr>
          <w:rStyle w:val="Style13ptBold"/>
          <w:rFonts w:asciiTheme="minorHAnsi" w:hAnsiTheme="minorHAnsi"/>
          <w:b w:val="0"/>
          <w:sz w:val="22"/>
        </w:rPr>
        <w:t>BA Hamzah</w:t>
      </w:r>
      <w:r w:rsidRPr="00142BC8">
        <w:rPr>
          <w:rFonts w:asciiTheme="minorHAnsi" w:hAnsiTheme="minorHAnsi"/>
          <w:shd w:val="clear" w:color="auto" w:fill="FFFFFF"/>
        </w:rPr>
        <w:t xml:space="preserve"> ,keen student of international politics, international law andsecurity. Currently, with the Department of Strategic Studies at the National Defence University,4/29/16,</w:t>
      </w:r>
      <w:r w:rsidRPr="00142BC8">
        <w:rPr>
          <w:rFonts w:asciiTheme="minorHAnsi" w:hAnsiTheme="minorHAnsi"/>
        </w:rPr>
        <w:t xml:space="preserve"> “Restraining China in the South China Sea: The Limits of U.S. Leverage”,   http://isdp.eu/publication/restraining-china-south-china-sea-limits-u-s-leverage/</w:t>
      </w:r>
    </w:p>
    <w:p w14:paraId="12BCD4B6" w14:textId="77777777" w:rsidR="00EA1059" w:rsidRPr="00142BC8" w:rsidRDefault="00EA1059" w:rsidP="00EA1059">
      <w:pPr>
        <w:spacing w:after="0" w:line="240" w:lineRule="auto"/>
        <w:rPr>
          <w:rFonts w:asciiTheme="minorHAnsi" w:eastAsia="Times New Roman" w:hAnsiTheme="minorHAnsi" w:cs="Times New Roman"/>
          <w:u w:val="single"/>
        </w:rPr>
      </w:pPr>
      <w:r w:rsidRPr="00142BC8">
        <w:rPr>
          <w:rFonts w:asciiTheme="minorHAnsi" w:hAnsiTheme="minorHAnsi"/>
          <w:b/>
          <w:spacing w:val="5"/>
          <w:u w:val="single"/>
        </w:rPr>
        <w:t>The United States has bolstered its naval and air presence in the South China Sea as well as sought to strengthen the military capabilities of its allies in the region</w:t>
      </w:r>
      <w:r w:rsidRPr="00142BC8">
        <w:rPr>
          <w:rFonts w:asciiTheme="minorHAnsi" w:hAnsiTheme="minorHAnsi"/>
          <w:b/>
          <w:spacing w:val="5"/>
        </w:rPr>
        <w:t>.</w:t>
      </w:r>
      <w:r w:rsidRPr="00142BC8">
        <w:rPr>
          <w:rFonts w:asciiTheme="minorHAnsi" w:hAnsiTheme="minorHAnsi"/>
          <w:spacing w:val="5"/>
        </w:rPr>
        <w:t xml:space="preserve"> The objective is to send a message to China to tread more carefully regarding its territorial and maritime ambitions. And yet, seeking to deter China, the result has in fact been the opposite</w:t>
      </w:r>
      <w:r w:rsidRPr="00142BC8">
        <w:rPr>
          <w:rFonts w:asciiTheme="minorHAnsi" w:hAnsiTheme="minorHAnsi"/>
          <w:b/>
          <w:spacing w:val="5"/>
          <w:u w:val="single"/>
        </w:rPr>
        <w:t>. Since 2010, China has occupied more new features, reclaimed more land, and built more airstrips; it has also deployed more civilian, naval, and air assets in the South China Sea. Neither U.S. military policy nor ASEAN-coordinated confidence-building measures have served to substantively rein in China’s assertive behaviour.</w:t>
      </w:r>
      <w:r w:rsidRPr="00142BC8">
        <w:rPr>
          <w:rFonts w:asciiTheme="minorHAnsi" w:hAnsiTheme="minorHAnsi"/>
          <w:spacing w:val="5"/>
          <w:u w:val="single"/>
        </w:rPr>
        <w:t xml:space="preserve"> </w:t>
      </w:r>
      <w:r w:rsidRPr="00142BC8">
        <w:rPr>
          <w:rFonts w:asciiTheme="minorHAnsi" w:hAnsiTheme="minorHAnsi"/>
          <w:spacing w:val="5"/>
        </w:rPr>
        <w:t>This calls into question U.S. policy, why it has failed to restrain China’s ambitions, and what the implications of this are looking ahead.</w:t>
      </w:r>
    </w:p>
    <w:p w14:paraId="71391352" w14:textId="77777777" w:rsidR="00C672C1" w:rsidRPr="00142BC8" w:rsidRDefault="00C672C1" w:rsidP="00C672C1">
      <w:pPr>
        <w:pStyle w:val="Heading3"/>
        <w:rPr>
          <w:rFonts w:asciiTheme="minorHAnsi" w:hAnsiTheme="minorHAnsi"/>
        </w:rPr>
      </w:pPr>
      <w:r w:rsidRPr="00142BC8">
        <w:rPr>
          <w:rFonts w:asciiTheme="minorHAnsi" w:hAnsiTheme="minorHAnsi"/>
        </w:rPr>
        <w:t>CBMs fail</w:t>
      </w:r>
      <w:r w:rsidR="00EA1059" w:rsidRPr="00142BC8">
        <w:rPr>
          <w:rFonts w:asciiTheme="minorHAnsi" w:hAnsiTheme="minorHAnsi"/>
        </w:rPr>
        <w:t xml:space="preserve"> – Indo-Pak empirics</w:t>
      </w:r>
    </w:p>
    <w:p w14:paraId="35A71C63" w14:textId="77777777" w:rsidR="00C672C1" w:rsidRPr="00142BC8" w:rsidRDefault="00C672C1" w:rsidP="00C672C1">
      <w:pPr>
        <w:pStyle w:val="Heading4"/>
        <w:rPr>
          <w:rFonts w:asciiTheme="minorHAnsi" w:hAnsiTheme="minorHAnsi"/>
        </w:rPr>
      </w:pPr>
      <w:r w:rsidRPr="00142BC8">
        <w:rPr>
          <w:rFonts w:asciiTheme="minorHAnsi" w:hAnsiTheme="minorHAnsi"/>
        </w:rPr>
        <w:t>CBMs fail, Indo Pak empirics prove</w:t>
      </w:r>
    </w:p>
    <w:p w14:paraId="66F8D582" w14:textId="77777777" w:rsidR="00C672C1" w:rsidRPr="00142BC8" w:rsidRDefault="00C672C1" w:rsidP="00C672C1">
      <w:pPr>
        <w:rPr>
          <w:rFonts w:asciiTheme="minorHAnsi" w:hAnsiTheme="minorHAnsi"/>
        </w:rPr>
      </w:pPr>
      <w:r w:rsidRPr="00142BC8">
        <w:rPr>
          <w:rStyle w:val="Style13ptBold"/>
          <w:rFonts w:asciiTheme="minorHAnsi" w:hAnsiTheme="minorHAnsi"/>
        </w:rPr>
        <w:t>Ghosh, 09</w:t>
      </w:r>
      <w:r w:rsidRPr="00142BC8">
        <w:rPr>
          <w:rFonts w:asciiTheme="minorHAnsi" w:hAnsiTheme="minorHAnsi"/>
        </w:rPr>
        <w:t xml:space="preserve"> (Samarjit Ghosh, Associate Fellow, CLAWS, New Delhi, September 2009, “Two Decades of Indo-Pak CBMs A Critique from India,” </w:t>
      </w:r>
      <w:hyperlink r:id="rId104" w:history="1">
        <w:r w:rsidRPr="00142BC8">
          <w:rPr>
            <w:rStyle w:val="Hyperlink"/>
            <w:rFonts w:asciiTheme="minorHAnsi" w:hAnsiTheme="minorHAnsi"/>
          </w:rPr>
          <w:t>http://www.ipcs.org/pdf_file/issue/IB132-Ploughshares-Samarjit.pdf</w:t>
        </w:r>
      </w:hyperlink>
      <w:r w:rsidRPr="00142BC8">
        <w:rPr>
          <w:rFonts w:asciiTheme="minorHAnsi" w:hAnsiTheme="minorHAnsi"/>
        </w:rPr>
        <w:t>, Stephen (Alex)-S)</w:t>
      </w:r>
    </w:p>
    <w:p w14:paraId="7323CA5E" w14:textId="77777777" w:rsidR="00C672C1" w:rsidRPr="00142BC8" w:rsidRDefault="00C672C1" w:rsidP="00C672C1">
      <w:pPr>
        <w:rPr>
          <w:rStyle w:val="StyleUnderline"/>
          <w:rFonts w:asciiTheme="minorHAnsi" w:hAnsiTheme="minorHAnsi"/>
        </w:rPr>
      </w:pPr>
      <w:r w:rsidRPr="00142BC8">
        <w:rPr>
          <w:rFonts w:asciiTheme="minorHAnsi" w:hAnsiTheme="minorHAnsi"/>
          <w:sz w:val="16"/>
        </w:rPr>
        <w:t xml:space="preserve">While CBMs can create trust between two nations, trust is also required at the inception stage, to bring about CBMs in the first place. One feeds off the other, and in the current scenario, when political will in both states is shown to be waxing and waning intermittently, CBMs, which are difficult to establish, but easy to disrupt, have not been fully effective. </w:t>
      </w:r>
      <w:r w:rsidRPr="00142BC8">
        <w:rPr>
          <w:rStyle w:val="StyleUnderline"/>
          <w:rFonts w:asciiTheme="minorHAnsi" w:hAnsiTheme="minorHAnsi"/>
          <w:highlight w:val="cyan"/>
        </w:rPr>
        <w:t>There is a lack of verifiability in many CBMs, which leads</w:t>
      </w:r>
      <w:r w:rsidRPr="00142BC8">
        <w:rPr>
          <w:rStyle w:val="StyleUnderline"/>
          <w:rFonts w:asciiTheme="minorHAnsi" w:hAnsiTheme="minorHAnsi"/>
        </w:rPr>
        <w:t xml:space="preserve"> both </w:t>
      </w:r>
      <w:r w:rsidRPr="00142BC8">
        <w:rPr>
          <w:rStyle w:val="StyleUnderline"/>
          <w:rFonts w:asciiTheme="minorHAnsi" w:hAnsiTheme="minorHAnsi"/>
          <w:highlight w:val="cyan"/>
        </w:rPr>
        <w:t>countries to fall victim to mistrust, suspicion and misinformation</w:t>
      </w:r>
      <w:r w:rsidRPr="00142BC8">
        <w:rPr>
          <w:rStyle w:val="StyleUnderline"/>
          <w:rFonts w:asciiTheme="minorHAnsi" w:hAnsiTheme="minorHAnsi"/>
        </w:rPr>
        <w:t xml:space="preserve">, on a variety of issues. </w:t>
      </w:r>
      <w:r w:rsidRPr="00142BC8">
        <w:rPr>
          <w:rStyle w:val="StyleUnderline"/>
          <w:rFonts w:asciiTheme="minorHAnsi" w:hAnsiTheme="minorHAnsi"/>
          <w:highlight w:val="cyan"/>
        </w:rPr>
        <w:t>Governments</w:t>
      </w:r>
      <w:r w:rsidRPr="00142BC8">
        <w:rPr>
          <w:rStyle w:val="StyleUnderline"/>
          <w:rFonts w:asciiTheme="minorHAnsi" w:hAnsiTheme="minorHAnsi"/>
        </w:rPr>
        <w:t xml:space="preserve"> on both sides often </w:t>
      </w:r>
      <w:r w:rsidRPr="00142BC8">
        <w:rPr>
          <w:rStyle w:val="StyleUnderline"/>
          <w:rFonts w:asciiTheme="minorHAnsi" w:hAnsiTheme="minorHAnsi"/>
          <w:highlight w:val="cyan"/>
        </w:rPr>
        <w:t>use CBMs as political tools</w:t>
      </w:r>
      <w:r w:rsidRPr="00142BC8">
        <w:rPr>
          <w:rStyle w:val="StyleUnderline"/>
          <w:rFonts w:asciiTheme="minorHAnsi" w:hAnsiTheme="minorHAnsi"/>
        </w:rPr>
        <w:t xml:space="preserve"> to win over specific constituencies, </w:t>
      </w:r>
      <w:r w:rsidRPr="00142BC8">
        <w:rPr>
          <w:rStyle w:val="StyleUnderline"/>
          <w:rFonts w:asciiTheme="minorHAnsi" w:hAnsiTheme="minorHAnsi"/>
          <w:highlight w:val="cyan"/>
        </w:rPr>
        <w:t>which can be very damaging in the long run</w:t>
      </w:r>
      <w:r w:rsidRPr="00142BC8">
        <w:rPr>
          <w:rStyle w:val="StyleUnderline"/>
          <w:rFonts w:asciiTheme="minorHAnsi" w:hAnsiTheme="minorHAnsi"/>
        </w:rPr>
        <w:t>. Public conciliatory statements, which are meant to be CBMs, can have the opposite effect, if they turn out to be insincere, and worse, if they have been inexpertly drafted</w:t>
      </w:r>
      <w:r w:rsidRPr="00142BC8">
        <w:rPr>
          <w:rFonts w:asciiTheme="minorHAnsi" w:hAnsiTheme="minorHAnsi"/>
          <w:sz w:val="16"/>
        </w:rPr>
        <w:t xml:space="preserve">, as one saw in the aftermath of the statement issued after the Sharm el Sheikh meeting. </w:t>
      </w:r>
      <w:r w:rsidRPr="00142BC8">
        <w:rPr>
          <w:rStyle w:val="Emphasis"/>
          <w:rFonts w:asciiTheme="minorHAnsi" w:hAnsiTheme="minorHAnsi"/>
          <w:highlight w:val="cyan"/>
        </w:rPr>
        <w:t>CBMs have been particularly ineffective</w:t>
      </w:r>
      <w:r w:rsidRPr="00142BC8">
        <w:rPr>
          <w:rStyle w:val="StyleUnderline"/>
          <w:rFonts w:asciiTheme="minorHAnsi" w:hAnsiTheme="minorHAnsi"/>
        </w:rPr>
        <w:t xml:space="preserve">, if not absent, </w:t>
      </w:r>
      <w:r w:rsidRPr="00142BC8">
        <w:rPr>
          <w:rStyle w:val="Emphasis"/>
          <w:rFonts w:asciiTheme="minorHAnsi" w:hAnsiTheme="minorHAnsi"/>
          <w:highlight w:val="cyan"/>
        </w:rPr>
        <w:t>during times of conflict</w:t>
      </w:r>
      <w:r w:rsidRPr="00142BC8">
        <w:rPr>
          <w:rStyle w:val="StyleUnderline"/>
          <w:rFonts w:asciiTheme="minorHAnsi" w:hAnsiTheme="minorHAnsi"/>
          <w:highlight w:val="cyan"/>
        </w:rPr>
        <w:t>, because despite declarations to the effect, neither country has moved beyond the point of ‘conflict avoidance’</w:t>
      </w:r>
      <w:r w:rsidRPr="00142BC8">
        <w:rPr>
          <w:rStyle w:val="StyleUnderline"/>
          <w:rFonts w:asciiTheme="minorHAnsi" w:hAnsiTheme="minorHAnsi"/>
        </w:rPr>
        <w:t xml:space="preserve">, towards actual confidence building measures, </w:t>
      </w:r>
      <w:r w:rsidRPr="00142BC8">
        <w:rPr>
          <w:rStyle w:val="StyleUnderline"/>
          <w:rFonts w:asciiTheme="minorHAnsi" w:hAnsiTheme="minorHAnsi"/>
          <w:highlight w:val="cyan"/>
        </w:rPr>
        <w:t>and</w:t>
      </w:r>
      <w:r w:rsidRPr="00142BC8">
        <w:rPr>
          <w:rStyle w:val="StyleUnderline"/>
          <w:rFonts w:asciiTheme="minorHAnsi" w:hAnsiTheme="minorHAnsi"/>
        </w:rPr>
        <w:t xml:space="preserve"> finally, </w:t>
      </w:r>
      <w:r w:rsidRPr="00142BC8">
        <w:rPr>
          <w:rStyle w:val="StyleUnderline"/>
          <w:rFonts w:asciiTheme="minorHAnsi" w:hAnsiTheme="minorHAnsi"/>
          <w:highlight w:val="cyan"/>
        </w:rPr>
        <w:t>towards strengthening peace.</w:t>
      </w:r>
      <w:r w:rsidRPr="00142BC8">
        <w:rPr>
          <w:rStyle w:val="StyleUnderline"/>
          <w:rFonts w:asciiTheme="minorHAnsi" w:hAnsiTheme="minorHAnsi"/>
        </w:rPr>
        <w:t xml:space="preserve"> </w:t>
      </w:r>
      <w:r w:rsidRPr="00142BC8">
        <w:rPr>
          <w:rStyle w:val="StyleUnderline"/>
          <w:rFonts w:asciiTheme="minorHAnsi" w:hAnsiTheme="minorHAnsi"/>
          <w:highlight w:val="cyan"/>
        </w:rPr>
        <w:t>The ceasefire, which was implemented in 2003, was alleged to have been violated once by Pakistan in 2008, and the Indian Army has gone on record about numerous infiltrations and violations in 2009.</w:t>
      </w:r>
    </w:p>
    <w:p w14:paraId="3F1778CD" w14:textId="77777777" w:rsidR="00EA1059" w:rsidRPr="00142BC8" w:rsidRDefault="00EA1059" w:rsidP="00EA1059">
      <w:pPr>
        <w:pStyle w:val="Heading4"/>
        <w:rPr>
          <w:rFonts w:asciiTheme="minorHAnsi" w:hAnsiTheme="minorHAnsi"/>
        </w:rPr>
      </w:pPr>
      <w:r w:rsidRPr="00142BC8">
        <w:rPr>
          <w:rFonts w:asciiTheme="minorHAnsi" w:hAnsiTheme="minorHAnsi"/>
        </w:rPr>
        <w:t>CBMs fail; Indo-Pak empiric</w:t>
      </w:r>
    </w:p>
    <w:p w14:paraId="028225AC" w14:textId="77777777" w:rsidR="00EA1059" w:rsidRPr="00142BC8" w:rsidRDefault="00EA1059" w:rsidP="00EA1059">
      <w:pPr>
        <w:rPr>
          <w:rFonts w:asciiTheme="minorHAnsi" w:hAnsiTheme="minorHAnsi"/>
        </w:rPr>
      </w:pPr>
      <w:r w:rsidRPr="00142BC8">
        <w:rPr>
          <w:rStyle w:val="Style13ptBold"/>
          <w:rFonts w:asciiTheme="minorHAnsi" w:hAnsiTheme="minorHAnsi"/>
        </w:rPr>
        <w:t>Johnston 05</w:t>
      </w:r>
      <w:r w:rsidRPr="00142BC8">
        <w:rPr>
          <w:rFonts w:asciiTheme="minorHAnsi" w:hAnsiTheme="minorHAnsi"/>
        </w:rPr>
        <w:t xml:space="preserve"> (Dr. Douglass Johnston, president and founder of the International Center for Religion &amp; Diplomacy, 7/14/2005, “CONFIDENCE-BUILDING MEASURES: A HELP OR A HINDRANCE?,” </w:t>
      </w:r>
      <w:hyperlink r:id="rId105" w:history="1">
        <w:r w:rsidRPr="00142BC8">
          <w:rPr>
            <w:rStyle w:val="Hyperlink"/>
            <w:rFonts w:asciiTheme="minorHAnsi" w:hAnsiTheme="minorHAnsi"/>
          </w:rPr>
          <w:t>http://icrd.org/rp29/</w:t>
        </w:r>
      </w:hyperlink>
      <w:r w:rsidRPr="00142BC8">
        <w:rPr>
          <w:rFonts w:asciiTheme="minorHAnsi" w:hAnsiTheme="minorHAnsi"/>
        </w:rPr>
        <w:t>, Stephen (Alex)-S)</w:t>
      </w:r>
    </w:p>
    <w:p w14:paraId="55EBD8C0" w14:textId="77777777" w:rsidR="00EA1059" w:rsidRPr="00142BC8" w:rsidRDefault="00EA1059" w:rsidP="00EA1059">
      <w:pPr>
        <w:rPr>
          <w:rStyle w:val="StyleUnderline"/>
          <w:rFonts w:asciiTheme="minorHAnsi" w:hAnsiTheme="minorHAnsi"/>
        </w:rPr>
      </w:pPr>
      <w:r w:rsidRPr="00142BC8">
        <w:rPr>
          <w:rFonts w:asciiTheme="minorHAnsi" w:hAnsiTheme="minorHAnsi"/>
          <w:sz w:val="16"/>
        </w:rPr>
        <w:t xml:space="preserve">By the same token, it must be acknowledged that </w:t>
      </w:r>
      <w:r w:rsidRPr="00142BC8">
        <w:rPr>
          <w:rStyle w:val="StyleUnderline"/>
          <w:rFonts w:asciiTheme="minorHAnsi" w:hAnsiTheme="minorHAnsi"/>
          <w:highlight w:val="cyan"/>
        </w:rPr>
        <w:t>over the tortured history of the Kashmir dispute, a number of confidence-building measures have been proposed</w:t>
      </w:r>
      <w:r w:rsidRPr="00142BC8">
        <w:rPr>
          <w:rFonts w:asciiTheme="minorHAnsi" w:hAnsiTheme="minorHAnsi"/>
          <w:sz w:val="16"/>
        </w:rPr>
        <w:t xml:space="preserve">, a lesser number have been enacted, </w:t>
      </w:r>
      <w:r w:rsidRPr="00142BC8">
        <w:rPr>
          <w:rStyle w:val="StyleUnderline"/>
          <w:rFonts w:asciiTheme="minorHAnsi" w:hAnsiTheme="minorHAnsi"/>
          <w:highlight w:val="cyan"/>
        </w:rPr>
        <w:t>and almost all</w:t>
      </w:r>
      <w:r w:rsidRPr="00142BC8">
        <w:rPr>
          <w:rFonts w:asciiTheme="minorHAnsi" w:hAnsiTheme="minorHAnsi"/>
          <w:sz w:val="16"/>
        </w:rPr>
        <w:t xml:space="preserve"> of those that were </w:t>
      </w:r>
      <w:r w:rsidRPr="00142BC8">
        <w:rPr>
          <w:rStyle w:val="StyleUnderline"/>
          <w:rFonts w:asciiTheme="minorHAnsi" w:hAnsiTheme="minorHAnsi"/>
          <w:highlight w:val="cyan"/>
        </w:rPr>
        <w:t>have failed to build any degree of</w:t>
      </w:r>
      <w:r w:rsidRPr="00142BC8">
        <w:rPr>
          <w:rStyle w:val="StyleUnderline"/>
          <w:rFonts w:asciiTheme="minorHAnsi" w:hAnsiTheme="minorHAnsi"/>
        </w:rPr>
        <w:t xml:space="preserve"> real </w:t>
      </w:r>
      <w:r w:rsidRPr="00142BC8">
        <w:rPr>
          <w:rStyle w:val="StyleUnderline"/>
          <w:rFonts w:asciiTheme="minorHAnsi" w:hAnsiTheme="minorHAnsi"/>
          <w:highlight w:val="cyan"/>
        </w:rPr>
        <w:t>trust between India and Pakistan.</w:t>
      </w:r>
      <w:r w:rsidRPr="00142BC8">
        <w:rPr>
          <w:rStyle w:val="StyleUnderline"/>
          <w:rFonts w:asciiTheme="minorHAnsi" w:hAnsiTheme="minorHAnsi"/>
        </w:rPr>
        <w:t xml:space="preserve"> Perhaps </w:t>
      </w:r>
      <w:r w:rsidRPr="00142BC8">
        <w:rPr>
          <w:rStyle w:val="StyleUnderline"/>
          <w:rFonts w:asciiTheme="minorHAnsi" w:hAnsiTheme="minorHAnsi"/>
          <w:highlight w:val="cyan"/>
        </w:rPr>
        <w:t>the most widely known of the enacted CBMs have been</w:t>
      </w:r>
      <w:r w:rsidRPr="00142BC8">
        <w:rPr>
          <w:rStyle w:val="StyleUnderline"/>
          <w:rFonts w:asciiTheme="minorHAnsi" w:hAnsiTheme="minorHAnsi"/>
        </w:rPr>
        <w:t xml:space="preserve"> those </w:t>
      </w:r>
      <w:r w:rsidRPr="00142BC8">
        <w:rPr>
          <w:rStyle w:val="StyleUnderline"/>
          <w:rFonts w:asciiTheme="minorHAnsi" w:hAnsiTheme="minorHAnsi"/>
          <w:highlight w:val="cyan"/>
        </w:rPr>
        <w:t>in the military</w:t>
      </w:r>
      <w:r w:rsidRPr="00142BC8">
        <w:rPr>
          <w:rStyle w:val="StyleUnderline"/>
          <w:rFonts w:asciiTheme="minorHAnsi" w:hAnsiTheme="minorHAnsi"/>
        </w:rPr>
        <w:t xml:space="preserve"> domain</w:t>
      </w:r>
      <w:r w:rsidRPr="00142BC8">
        <w:rPr>
          <w:rFonts w:asciiTheme="minorHAnsi" w:hAnsiTheme="minorHAnsi"/>
          <w:sz w:val="16"/>
        </w:rPr>
        <w:t xml:space="preserve">, such as the 1991 agreement on advanced notification of military exercises, the 1992 Chemical weapons ban, or the hotlines that have been set up to facilitate instant communications between military commands or foreign secretaries during times of crisis. </w:t>
      </w:r>
      <w:r w:rsidRPr="00142BC8">
        <w:rPr>
          <w:rStyle w:val="StyleUnderline"/>
          <w:rFonts w:asciiTheme="minorHAnsi" w:hAnsiTheme="minorHAnsi"/>
          <w:highlight w:val="cyan"/>
        </w:rPr>
        <w:t>While these can clearly play a</w:t>
      </w:r>
      <w:r w:rsidRPr="00142BC8">
        <w:rPr>
          <w:rFonts w:asciiTheme="minorHAnsi" w:hAnsiTheme="minorHAnsi"/>
          <w:sz w:val="16"/>
        </w:rPr>
        <w:t xml:space="preserve">n important </w:t>
      </w:r>
      <w:r w:rsidRPr="00142BC8">
        <w:rPr>
          <w:rStyle w:val="StyleUnderline"/>
          <w:rFonts w:asciiTheme="minorHAnsi" w:hAnsiTheme="minorHAnsi"/>
          <w:highlight w:val="cyan"/>
        </w:rPr>
        <w:t>role in preventing accidental wars, such measures by themselves are insufficient to establish a genuine climate of trust.</w:t>
      </w:r>
    </w:p>
    <w:p w14:paraId="53E73077" w14:textId="77777777" w:rsidR="00C672C1" w:rsidRPr="00142BC8" w:rsidRDefault="00C672C1" w:rsidP="00C672C1">
      <w:pPr>
        <w:pStyle w:val="Heading4"/>
        <w:rPr>
          <w:rFonts w:asciiTheme="minorHAnsi" w:hAnsiTheme="minorHAnsi"/>
        </w:rPr>
      </w:pPr>
      <w:r w:rsidRPr="00142BC8">
        <w:rPr>
          <w:rFonts w:asciiTheme="minorHAnsi" w:hAnsiTheme="minorHAnsi"/>
        </w:rPr>
        <w:t>CBMs fail; laundry list of reasons</w:t>
      </w:r>
    </w:p>
    <w:p w14:paraId="673B3998" w14:textId="77777777" w:rsidR="00C672C1" w:rsidRPr="00142BC8" w:rsidRDefault="00C672C1" w:rsidP="00C672C1">
      <w:pPr>
        <w:rPr>
          <w:rFonts w:asciiTheme="minorHAnsi" w:hAnsiTheme="minorHAnsi"/>
        </w:rPr>
      </w:pPr>
      <w:r w:rsidRPr="00142BC8">
        <w:rPr>
          <w:rStyle w:val="Style13ptBold"/>
          <w:rFonts w:asciiTheme="minorHAnsi" w:hAnsiTheme="minorHAnsi"/>
        </w:rPr>
        <w:t>Ahmar, 01</w:t>
      </w:r>
      <w:r w:rsidRPr="00142BC8">
        <w:rPr>
          <w:rFonts w:asciiTheme="minorHAnsi" w:hAnsiTheme="minorHAnsi"/>
        </w:rPr>
        <w:t xml:space="preserve"> (Moonis Ahmar, scholar of international relations and conflict resolution from Pakistan, 2001, “Changing Relevance of Non-Military CBMs in South Asia,” 331, “The Challenge of Confidence-Building in South Asia,” Stephen (Alex)-S)</w:t>
      </w:r>
    </w:p>
    <w:p w14:paraId="661D596D" w14:textId="77777777" w:rsidR="00C672C1" w:rsidRPr="00142BC8" w:rsidRDefault="00C672C1" w:rsidP="00C672C1">
      <w:pPr>
        <w:rPr>
          <w:rStyle w:val="StyleUnderline"/>
          <w:rFonts w:asciiTheme="minorHAnsi" w:hAnsiTheme="minorHAnsi"/>
        </w:rPr>
      </w:pPr>
      <w:r w:rsidRPr="00142BC8">
        <w:rPr>
          <w:rFonts w:asciiTheme="minorHAnsi" w:hAnsiTheme="minorHAnsi"/>
          <w:sz w:val="14"/>
        </w:rPr>
        <w:t xml:space="preserve">The differing working results of CBMs in both cases raises a critical question: why are they more effective in one case than another? The answer lies in the analysis of different conflict situation, perception of the leaders and their overall priorities. </w:t>
      </w:r>
      <w:r w:rsidRPr="00142BC8">
        <w:rPr>
          <w:rStyle w:val="StyleUnderline"/>
          <w:rFonts w:asciiTheme="minorHAnsi" w:hAnsiTheme="minorHAnsi"/>
          <w:highlight w:val="cyan"/>
        </w:rPr>
        <w:t>First, there is</w:t>
      </w:r>
      <w:r w:rsidRPr="00142BC8">
        <w:rPr>
          <w:rStyle w:val="StyleUnderline"/>
          <w:rFonts w:asciiTheme="minorHAnsi" w:hAnsiTheme="minorHAnsi"/>
        </w:rPr>
        <w:t xml:space="preserve"> a problem of </w:t>
      </w:r>
      <w:r w:rsidRPr="00142BC8">
        <w:rPr>
          <w:rStyle w:val="StyleUnderline"/>
          <w:rFonts w:asciiTheme="minorHAnsi" w:hAnsiTheme="minorHAnsi"/>
          <w:highlight w:val="cyan"/>
        </w:rPr>
        <w:t>commitment. CBMs are seen as a political arrangement that does not entail legal binding or commitment.</w:t>
      </w:r>
      <w:r w:rsidRPr="00142BC8">
        <w:rPr>
          <w:rStyle w:val="StyleUnderline"/>
          <w:rFonts w:asciiTheme="minorHAnsi" w:hAnsiTheme="minorHAnsi"/>
        </w:rPr>
        <w:t xml:space="preserve"> </w:t>
      </w:r>
      <w:r w:rsidRPr="00142BC8">
        <w:rPr>
          <w:rStyle w:val="StyleUnderline"/>
          <w:rFonts w:asciiTheme="minorHAnsi" w:hAnsiTheme="minorHAnsi"/>
          <w:highlight w:val="cyan"/>
        </w:rPr>
        <w:t>Thus, the contracting parties have selective compliance to CBMs</w:t>
      </w:r>
      <w:r w:rsidRPr="00142BC8">
        <w:rPr>
          <w:rStyle w:val="StyleUnderline"/>
          <w:rFonts w:asciiTheme="minorHAnsi" w:hAnsiTheme="minorHAnsi"/>
        </w:rPr>
        <w:t xml:space="preserve"> and use them according to their needs.</w:t>
      </w:r>
      <w:r w:rsidRPr="00142BC8">
        <w:rPr>
          <w:rFonts w:asciiTheme="minorHAnsi" w:hAnsiTheme="minorHAnsi"/>
          <w:sz w:val="14"/>
        </w:rPr>
        <w:t xml:space="preserve"> This argument is more relevant to Pakistan.</w:t>
      </w:r>
      <w:r w:rsidRPr="00142BC8">
        <w:rPr>
          <w:rStyle w:val="StyleUnderline"/>
          <w:rFonts w:asciiTheme="minorHAnsi" w:hAnsiTheme="minorHAnsi"/>
        </w:rPr>
        <w:t xml:space="preserve"> </w:t>
      </w:r>
      <w:r w:rsidRPr="00142BC8">
        <w:rPr>
          <w:rStyle w:val="StyleUnderline"/>
          <w:rFonts w:asciiTheme="minorHAnsi" w:hAnsiTheme="minorHAnsi"/>
          <w:highlight w:val="cyan"/>
        </w:rPr>
        <w:t>Second, conflict environment</w:t>
      </w:r>
      <w:r w:rsidRPr="00142BC8">
        <w:rPr>
          <w:rFonts w:asciiTheme="minorHAnsi" w:hAnsiTheme="minorHAnsi"/>
          <w:sz w:val="14"/>
        </w:rPr>
        <w:t xml:space="preserve"> in the India- Pakistan case </w:t>
      </w:r>
      <w:r w:rsidRPr="00142BC8">
        <w:rPr>
          <w:rStyle w:val="StyleUnderline"/>
          <w:rFonts w:asciiTheme="minorHAnsi" w:hAnsiTheme="minorHAnsi"/>
          <w:highlight w:val="cyan"/>
        </w:rPr>
        <w:t>is</w:t>
      </w:r>
      <w:r w:rsidRPr="00142BC8">
        <w:rPr>
          <w:rFonts w:asciiTheme="minorHAnsi" w:hAnsiTheme="minorHAnsi"/>
          <w:sz w:val="14"/>
        </w:rPr>
        <w:t xml:space="preserve"> more </w:t>
      </w:r>
      <w:r w:rsidRPr="00142BC8">
        <w:rPr>
          <w:rStyle w:val="StyleUnderline"/>
          <w:rFonts w:asciiTheme="minorHAnsi" w:hAnsiTheme="minorHAnsi"/>
          <w:highlight w:val="cyan"/>
        </w:rPr>
        <w:t>complex</w:t>
      </w:r>
      <w:r w:rsidRPr="00142BC8">
        <w:rPr>
          <w:rFonts w:asciiTheme="minorHAnsi" w:hAnsiTheme="minorHAnsi"/>
          <w:sz w:val="14"/>
        </w:rPr>
        <w:t xml:space="preserve"> than the India-China case. </w:t>
      </w:r>
      <w:r w:rsidRPr="00142BC8">
        <w:rPr>
          <w:rStyle w:val="StyleUnderline"/>
          <w:rFonts w:asciiTheme="minorHAnsi" w:hAnsiTheme="minorHAnsi"/>
          <w:highlight w:val="cyan"/>
        </w:rPr>
        <w:t xml:space="preserve">This undermines the effectiveness of CBMs. Third, when </w:t>
      </w:r>
      <w:r w:rsidRPr="00142BC8">
        <w:rPr>
          <w:rFonts w:asciiTheme="minorHAnsi" w:hAnsiTheme="minorHAnsi"/>
        </w:rPr>
        <w:t>the</w:t>
      </w:r>
      <w:r w:rsidRPr="00142BC8">
        <w:rPr>
          <w:rStyle w:val="StyleUnderline"/>
          <w:rFonts w:asciiTheme="minorHAnsi" w:hAnsiTheme="minorHAnsi"/>
          <w:highlight w:val="cyan"/>
        </w:rPr>
        <w:t xml:space="preserve"> contacting parties</w:t>
      </w:r>
      <w:r w:rsidRPr="00142BC8">
        <w:rPr>
          <w:rStyle w:val="StyleUnderline"/>
          <w:rFonts w:asciiTheme="minorHAnsi" w:hAnsiTheme="minorHAnsi"/>
        </w:rPr>
        <w:t xml:space="preserve">, mostly the weaker ones, </w:t>
      </w:r>
      <w:r w:rsidRPr="00142BC8">
        <w:rPr>
          <w:rStyle w:val="StyleUnderline"/>
          <w:rFonts w:asciiTheme="minorHAnsi" w:hAnsiTheme="minorHAnsi"/>
          <w:highlight w:val="cyan"/>
        </w:rPr>
        <w:t>perceive CBMs as a peaceful way to dilute their original conflict goal, they seek to undermine the agreed CBMs</w:t>
      </w:r>
      <w:r w:rsidRPr="00142BC8">
        <w:rPr>
          <w:rFonts w:asciiTheme="minorHAnsi" w:hAnsiTheme="minorHAnsi"/>
          <w:sz w:val="14"/>
          <w:highlight w:val="cyan"/>
        </w:rPr>
        <w:t>.</w:t>
      </w:r>
      <w:r w:rsidRPr="00142BC8">
        <w:rPr>
          <w:rFonts w:asciiTheme="minorHAnsi" w:hAnsiTheme="minorHAnsi"/>
          <w:sz w:val="14"/>
        </w:rPr>
        <w:t xml:space="preserve"> Many India-Pakistan CBMs have become redundant or dysfunctional because of this perception held by the latter. </w:t>
      </w:r>
      <w:r w:rsidRPr="00142BC8">
        <w:rPr>
          <w:rStyle w:val="StyleUnderline"/>
          <w:rFonts w:asciiTheme="minorHAnsi" w:hAnsiTheme="minorHAnsi"/>
          <w:highlight w:val="cyan"/>
        </w:rPr>
        <w:t>Fourth</w:t>
      </w:r>
      <w:r w:rsidRPr="00142BC8">
        <w:rPr>
          <w:rStyle w:val="StyleUnderline"/>
          <w:rFonts w:asciiTheme="minorHAnsi" w:hAnsiTheme="minorHAnsi"/>
        </w:rPr>
        <w:t xml:space="preserve">, coupled with it </w:t>
      </w:r>
      <w:r w:rsidRPr="00142BC8">
        <w:rPr>
          <w:rStyle w:val="StyleUnderline"/>
          <w:rFonts w:asciiTheme="minorHAnsi" w:hAnsiTheme="minorHAnsi"/>
          <w:highlight w:val="cyan"/>
        </w:rPr>
        <w:t>is the feeling</w:t>
      </w:r>
      <w:r w:rsidRPr="00142BC8">
        <w:rPr>
          <w:rStyle w:val="StyleUnderline"/>
          <w:rFonts w:asciiTheme="minorHAnsi" w:hAnsiTheme="minorHAnsi"/>
        </w:rPr>
        <w:t xml:space="preserve"> of one or both parties </w:t>
      </w:r>
      <w:r w:rsidRPr="00142BC8">
        <w:rPr>
          <w:rStyle w:val="StyleUnderline"/>
          <w:rFonts w:asciiTheme="minorHAnsi" w:hAnsiTheme="minorHAnsi"/>
          <w:highlight w:val="cyan"/>
        </w:rPr>
        <w:t>that CBMs are the ways to avoid or postpone finding a solution to their problem.</w:t>
      </w:r>
      <w:r w:rsidRPr="00142BC8">
        <w:rPr>
          <w:rFonts w:asciiTheme="minorHAnsi" w:hAnsiTheme="minorHAnsi"/>
          <w:sz w:val="14"/>
        </w:rPr>
        <w:t xml:space="preserve"> This is more widespread in the minds of Pakistan; even India had the same feeling vis-à-vis China. </w:t>
      </w:r>
      <w:r w:rsidRPr="00142BC8">
        <w:rPr>
          <w:rStyle w:val="StyleUnderline"/>
          <w:rFonts w:asciiTheme="minorHAnsi" w:hAnsiTheme="minorHAnsi"/>
          <w:highlight w:val="cyan"/>
        </w:rPr>
        <w:t>Fifth, destabilizing vicissitudes of domestic politics often curtail the prospects of success of CBMs</w:t>
      </w:r>
      <w:r w:rsidRPr="00142BC8">
        <w:rPr>
          <w:rFonts w:asciiTheme="minorHAnsi" w:hAnsiTheme="minorHAnsi"/>
          <w:sz w:val="14"/>
        </w:rPr>
        <w:t xml:space="preserve">. This is demonstrated more in the India-Pakistan case than in the India-China case. </w:t>
      </w:r>
      <w:r w:rsidRPr="00142BC8">
        <w:rPr>
          <w:rStyle w:val="StyleUnderline"/>
          <w:rFonts w:asciiTheme="minorHAnsi" w:hAnsiTheme="minorHAnsi"/>
          <w:highlight w:val="cyan"/>
        </w:rPr>
        <w:t>Finally</w:t>
      </w:r>
      <w:r w:rsidRPr="00142BC8">
        <w:rPr>
          <w:rStyle w:val="StyleUnderline"/>
          <w:rFonts w:asciiTheme="minorHAnsi" w:hAnsiTheme="minorHAnsi"/>
        </w:rPr>
        <w:t xml:space="preserve">, CBMs fail because the states of the </w:t>
      </w:r>
      <w:r w:rsidRPr="00142BC8">
        <w:rPr>
          <w:rStyle w:val="StyleUnderline"/>
          <w:rFonts w:asciiTheme="minorHAnsi" w:hAnsiTheme="minorHAnsi"/>
          <w:highlight w:val="cyan"/>
        </w:rPr>
        <w:t>contracting parties remain suspicious of each other as they refuse to have mutual trust; at the same time, developing mutual understanding between their peoples is highly undesirable for them. In most cases</w:t>
      </w:r>
      <w:r w:rsidRPr="00142BC8">
        <w:rPr>
          <w:rFonts w:asciiTheme="minorHAnsi" w:hAnsiTheme="minorHAnsi"/>
          <w:sz w:val="14"/>
        </w:rPr>
        <w:t>, non-military</w:t>
      </w:r>
      <w:r w:rsidRPr="00142BC8">
        <w:rPr>
          <w:rStyle w:val="StyleUnderline"/>
          <w:rFonts w:asciiTheme="minorHAnsi" w:hAnsiTheme="minorHAnsi"/>
        </w:rPr>
        <w:t xml:space="preserve"> </w:t>
      </w:r>
      <w:r w:rsidRPr="00142BC8">
        <w:rPr>
          <w:rStyle w:val="StyleUnderline"/>
          <w:rFonts w:asciiTheme="minorHAnsi" w:hAnsiTheme="minorHAnsi"/>
          <w:highlight w:val="cyan"/>
        </w:rPr>
        <w:t>CBMs</w:t>
      </w:r>
      <w:r w:rsidRPr="00142BC8">
        <w:rPr>
          <w:rStyle w:val="StyleUnderline"/>
          <w:rFonts w:asciiTheme="minorHAnsi" w:hAnsiTheme="minorHAnsi"/>
        </w:rPr>
        <w:t xml:space="preserve"> suffer or </w:t>
      </w:r>
      <w:r w:rsidRPr="00142BC8">
        <w:rPr>
          <w:rStyle w:val="StyleUnderline"/>
          <w:rFonts w:asciiTheme="minorHAnsi" w:hAnsiTheme="minorHAnsi"/>
          <w:highlight w:val="cyan"/>
        </w:rPr>
        <w:t>fail because of this sort of politically motivated fixation.</w:t>
      </w:r>
    </w:p>
    <w:p w14:paraId="0EFCA94E" w14:textId="77777777" w:rsidR="003A4572" w:rsidRPr="00142BC8" w:rsidRDefault="003A4572" w:rsidP="000857E5">
      <w:pPr>
        <w:pStyle w:val="Heading3"/>
        <w:rPr>
          <w:rFonts w:asciiTheme="minorHAnsi" w:hAnsiTheme="minorHAnsi"/>
        </w:rPr>
      </w:pPr>
      <w:r w:rsidRPr="00142BC8">
        <w:rPr>
          <w:rFonts w:asciiTheme="minorHAnsi" w:hAnsiTheme="minorHAnsi"/>
        </w:rPr>
        <w:t>CBMs fail – Chinese human rights abuse</w:t>
      </w:r>
    </w:p>
    <w:p w14:paraId="0DF7CEBC" w14:textId="77777777" w:rsidR="003A4572" w:rsidRPr="00142BC8" w:rsidRDefault="003A4572" w:rsidP="003A4572">
      <w:pPr>
        <w:rPr>
          <w:rFonts w:asciiTheme="minorHAnsi" w:hAnsiTheme="minorHAnsi"/>
        </w:rPr>
      </w:pPr>
    </w:p>
    <w:p w14:paraId="76C2BB04" w14:textId="77777777" w:rsidR="003A4572" w:rsidRPr="00142BC8" w:rsidRDefault="003A4572" w:rsidP="003A4572">
      <w:pPr>
        <w:pStyle w:val="Heading4"/>
        <w:rPr>
          <w:rFonts w:asciiTheme="minorHAnsi" w:hAnsiTheme="minorHAnsi"/>
        </w:rPr>
      </w:pPr>
      <w:r w:rsidRPr="00142BC8">
        <w:rPr>
          <w:rFonts w:asciiTheme="minorHAnsi" w:hAnsiTheme="minorHAnsi"/>
        </w:rPr>
        <w:t>PRC constantly violates human rights</w:t>
      </w:r>
    </w:p>
    <w:p w14:paraId="278D758D" w14:textId="77777777" w:rsidR="003A4572" w:rsidRPr="00142BC8" w:rsidRDefault="003A4572" w:rsidP="003A4572">
      <w:pPr>
        <w:rPr>
          <w:rFonts w:asciiTheme="minorHAnsi" w:hAnsiTheme="minorHAnsi"/>
        </w:rPr>
      </w:pPr>
      <w:r w:rsidRPr="00142BC8">
        <w:rPr>
          <w:rStyle w:val="Style13ptBold"/>
          <w:rFonts w:asciiTheme="minorHAnsi" w:hAnsiTheme="minorHAnsi"/>
        </w:rPr>
        <w:t>HRW</w:t>
      </w:r>
      <w:r w:rsidRPr="00142BC8">
        <w:rPr>
          <w:rFonts w:asciiTheme="minorHAnsi" w:hAnsiTheme="minorHAnsi"/>
        </w:rPr>
        <w:t xml:space="preserve">(Human Rights Watch) </w:t>
      </w:r>
      <w:r w:rsidRPr="00142BC8">
        <w:rPr>
          <w:rStyle w:val="Style13ptBold"/>
          <w:rFonts w:asciiTheme="minorHAnsi" w:hAnsiTheme="minorHAnsi"/>
        </w:rPr>
        <w:t>’15</w:t>
      </w:r>
      <w:r w:rsidRPr="00142BC8">
        <w:rPr>
          <w:rFonts w:asciiTheme="minorHAnsi" w:hAnsiTheme="minorHAnsi"/>
        </w:rPr>
        <w:t xml:space="preserve"> “World Report: 2015” https://www.hrw.org/world-report/2015/country-chapters/china-and-tibet</w:t>
      </w:r>
    </w:p>
    <w:p w14:paraId="78E367AE" w14:textId="77777777" w:rsidR="003A4572" w:rsidRPr="00142BC8" w:rsidRDefault="003A4572" w:rsidP="003A4572">
      <w:pPr>
        <w:rPr>
          <w:rFonts w:asciiTheme="minorHAnsi" w:hAnsiTheme="minorHAnsi"/>
        </w:rPr>
      </w:pPr>
      <w:r w:rsidRPr="00142BC8">
        <w:rPr>
          <w:rStyle w:val="Emphasis"/>
          <w:rFonts w:asciiTheme="minorHAnsi" w:hAnsiTheme="minorHAnsi"/>
        </w:rPr>
        <w:t>China</w:t>
      </w:r>
      <w:r w:rsidRPr="00142BC8">
        <w:rPr>
          <w:rFonts w:asciiTheme="minorHAnsi" w:hAnsiTheme="minorHAnsi"/>
        </w:rPr>
        <w:t xml:space="preserve"> remains an authoritarian state, one that </w:t>
      </w:r>
      <w:r w:rsidRPr="00142BC8">
        <w:rPr>
          <w:rStyle w:val="Emphasis"/>
          <w:rFonts w:asciiTheme="minorHAnsi" w:hAnsiTheme="minorHAnsi"/>
        </w:rPr>
        <w:t>systematically curbs fundamental rights, including freedom of expression, association, assembly, and religion</w:t>
      </w:r>
      <w:r w:rsidRPr="00142BC8">
        <w:rPr>
          <w:rFonts w:asciiTheme="minorHAnsi" w:hAnsiTheme="minorHAnsi"/>
        </w:rPr>
        <w:t xml:space="preserve">, when their exercise is perceived to threaten one-party rule. Rather than embrace lawyers, writers, and whistleblowers as allies in an effort to deal effectively with rising social unrest, </w:t>
      </w:r>
      <w:r w:rsidRPr="00142BC8">
        <w:rPr>
          <w:rStyle w:val="Emphasis"/>
          <w:rFonts w:asciiTheme="minorHAnsi" w:hAnsiTheme="minorHAnsi"/>
        </w:rPr>
        <w:t>the government remains hostile to criticism</w:t>
      </w:r>
      <w:r w:rsidRPr="00142BC8">
        <w:rPr>
          <w:rFonts w:asciiTheme="minorHAnsi" w:hAnsiTheme="minorHAnsi"/>
        </w:rPr>
        <w:t xml:space="preserve">. </w:t>
      </w:r>
      <w:r w:rsidRPr="00142BC8">
        <w:rPr>
          <w:rStyle w:val="Emphasis"/>
          <w:rFonts w:asciiTheme="minorHAnsi" w:hAnsiTheme="minorHAnsi"/>
        </w:rPr>
        <w:t>The government targets activists and their family members for harassment, arbitrary detention, legally baseless imprisonment, torture, and denial of access to adequate medical treatment</w:t>
      </w:r>
      <w:r w:rsidRPr="00142BC8">
        <w:rPr>
          <w:rFonts w:asciiTheme="minorHAnsi" w:hAnsiTheme="minorHAnsi"/>
        </w:rPr>
        <w:t xml:space="preserve">. </w:t>
      </w:r>
      <w:r w:rsidRPr="00142BC8">
        <w:rPr>
          <w:rStyle w:val="Emphasis"/>
          <w:rFonts w:asciiTheme="minorHAnsi" w:hAnsiTheme="minorHAnsi"/>
        </w:rPr>
        <w:t>It has also significantly narrowed space for the press and the Internet, further limiting opportunities for citizens to press for much-needed reforms</w:t>
      </w:r>
      <w:r w:rsidRPr="00142BC8">
        <w:rPr>
          <w:rFonts w:asciiTheme="minorHAnsi" w:hAnsiTheme="minorHAnsi"/>
        </w:rPr>
        <w:t xml:space="preserve">. </w:t>
      </w:r>
      <w:r w:rsidRPr="00142BC8">
        <w:rPr>
          <w:rStyle w:val="Emphasis"/>
          <w:rFonts w:asciiTheme="minorHAnsi" w:hAnsiTheme="minorHAnsi"/>
        </w:rPr>
        <w:t>The Chinese government’s open hostility towards human rights activists was tragically illustrated by the death of grassroots activist Cao Shunli</w:t>
      </w:r>
      <w:r w:rsidRPr="00142BC8">
        <w:rPr>
          <w:rFonts w:asciiTheme="minorHAnsi" w:hAnsiTheme="minorHAnsi"/>
        </w:rPr>
        <w:t xml:space="preserve"> in March. Cao was detained for trying to participate in the 2013 Universal Periodic Review of China’s human rights record at the United Nations Human Rights Council (HRC) in Geneva. For several months, </w:t>
      </w:r>
      <w:r w:rsidRPr="00142BC8">
        <w:rPr>
          <w:rStyle w:val="Emphasis"/>
          <w:rFonts w:asciiTheme="minorHAnsi" w:hAnsiTheme="minorHAnsi"/>
        </w:rPr>
        <w:t>authorities denied her access to adequate health care even though she was seriously ill, and she died</w:t>
      </w:r>
      <w:r w:rsidRPr="00142BC8">
        <w:rPr>
          <w:rFonts w:asciiTheme="minorHAnsi" w:hAnsiTheme="minorHAnsi"/>
        </w:rPr>
        <w:t xml:space="preserve"> in March 2014, just days after authorities finally transferred her from detention to a hospital.</w:t>
      </w:r>
    </w:p>
    <w:p w14:paraId="470D66A9" w14:textId="77777777" w:rsidR="003A4572" w:rsidRPr="00142BC8" w:rsidRDefault="003A4572" w:rsidP="003A4572">
      <w:pPr>
        <w:rPr>
          <w:rFonts w:asciiTheme="minorHAnsi" w:hAnsiTheme="minorHAnsi"/>
        </w:rPr>
      </w:pPr>
    </w:p>
    <w:p w14:paraId="68284353" w14:textId="77777777" w:rsidR="003A4572" w:rsidRPr="00142BC8" w:rsidRDefault="003A4572" w:rsidP="003A4572">
      <w:pPr>
        <w:pStyle w:val="Heading4"/>
        <w:rPr>
          <w:rFonts w:asciiTheme="minorHAnsi" w:hAnsiTheme="minorHAnsi"/>
        </w:rPr>
      </w:pPr>
      <w:r w:rsidRPr="00142BC8">
        <w:rPr>
          <w:rFonts w:asciiTheme="minorHAnsi" w:hAnsiTheme="minorHAnsi"/>
        </w:rPr>
        <w:t>CMBs fail due to PRCs human rights violations</w:t>
      </w:r>
    </w:p>
    <w:p w14:paraId="6BABB080" w14:textId="77777777" w:rsidR="003A4572" w:rsidRPr="00142BC8" w:rsidRDefault="003A4572" w:rsidP="003A4572">
      <w:pPr>
        <w:rPr>
          <w:rFonts w:asciiTheme="minorHAnsi" w:hAnsiTheme="minorHAnsi"/>
        </w:rPr>
      </w:pPr>
      <w:r w:rsidRPr="00142BC8">
        <w:rPr>
          <w:rStyle w:val="Style13ptBold"/>
          <w:rFonts w:asciiTheme="minorHAnsi" w:hAnsiTheme="minorHAnsi"/>
        </w:rPr>
        <w:t>OSCE</w:t>
      </w:r>
      <w:r w:rsidRPr="00142BC8">
        <w:rPr>
          <w:rFonts w:asciiTheme="minorHAnsi" w:hAnsiTheme="minorHAnsi"/>
        </w:rPr>
        <w:t xml:space="preserve">(Organization for Security and Coop in Europe), </w:t>
      </w:r>
      <w:r w:rsidRPr="00142BC8">
        <w:rPr>
          <w:rStyle w:val="Style13ptBold"/>
          <w:rFonts w:asciiTheme="minorHAnsi" w:hAnsiTheme="minorHAnsi"/>
        </w:rPr>
        <w:t>’12</w:t>
      </w:r>
      <w:r w:rsidRPr="00142BC8">
        <w:rPr>
          <w:rFonts w:asciiTheme="minorHAnsi" w:hAnsiTheme="minorHAnsi"/>
        </w:rPr>
        <w:t xml:space="preserve"> OSCE “OSCE guide on Non-military CBMs” http://www.osce.org/cpc/91082?download=true</w:t>
      </w:r>
    </w:p>
    <w:p w14:paraId="349F072D" w14:textId="77777777" w:rsidR="003A4572" w:rsidRPr="00142BC8" w:rsidRDefault="003A4572" w:rsidP="003A4572">
      <w:pPr>
        <w:rPr>
          <w:rFonts w:asciiTheme="minorHAnsi" w:hAnsiTheme="minorHAnsi"/>
        </w:rPr>
      </w:pPr>
      <w:r w:rsidRPr="00142BC8">
        <w:rPr>
          <w:rStyle w:val="Emphasis"/>
          <w:rFonts w:asciiTheme="minorHAnsi" w:hAnsiTheme="minorHAnsi"/>
        </w:rPr>
        <w:t>CMBs are difficult to enact in environments where rule of law and the administration of justice are weak</w:t>
      </w:r>
      <w:r w:rsidRPr="00142BC8">
        <w:rPr>
          <w:rFonts w:asciiTheme="minorHAnsi" w:hAnsiTheme="minorHAnsi"/>
        </w:rPr>
        <w:t xml:space="preserve">. </w:t>
      </w:r>
      <w:r w:rsidRPr="00142BC8">
        <w:rPr>
          <w:rStyle w:val="Emphasis"/>
          <w:rFonts w:asciiTheme="minorHAnsi" w:hAnsiTheme="minorHAnsi"/>
        </w:rPr>
        <w:t>For instance, human rights violations</w:t>
      </w:r>
      <w:r w:rsidRPr="00142BC8">
        <w:rPr>
          <w:rFonts w:asciiTheme="minorHAnsi" w:hAnsiTheme="minorHAnsi"/>
        </w:rPr>
        <w:t xml:space="preserve">, particularly if they are perceived to target primarily on group, and a court system in which segments of the population feel they cannot seek justice, </w:t>
      </w:r>
      <w:r w:rsidRPr="00142BC8">
        <w:rPr>
          <w:rStyle w:val="Emphasis"/>
          <w:rFonts w:asciiTheme="minorHAnsi" w:hAnsiTheme="minorHAnsi"/>
        </w:rPr>
        <w:t>can aggravate mistrust and tensions</w:t>
      </w:r>
      <w:r w:rsidRPr="00142BC8">
        <w:rPr>
          <w:rFonts w:asciiTheme="minorHAnsi" w:hAnsiTheme="minorHAnsi"/>
        </w:rPr>
        <w:t xml:space="preserve">. Furthermore, </w:t>
      </w:r>
      <w:r w:rsidRPr="00142BC8">
        <w:rPr>
          <w:rStyle w:val="Emphasis"/>
          <w:rFonts w:asciiTheme="minorHAnsi" w:hAnsiTheme="minorHAnsi"/>
        </w:rPr>
        <w:t>individuals are unlikely to participate in CBMs if they may risk arrest or imprisonment</w:t>
      </w:r>
      <w:r w:rsidRPr="00142BC8">
        <w:rPr>
          <w:rFonts w:asciiTheme="minorHAnsi" w:hAnsiTheme="minorHAnsi"/>
        </w:rPr>
        <w:t xml:space="preserve">. A common obstacle to CMBs is opposition from groups that are either not interested in conflict resolution or view the use of CMBs as a flawed strategy. </w:t>
      </w:r>
    </w:p>
    <w:p w14:paraId="53E319BF" w14:textId="77777777" w:rsidR="00C37961" w:rsidRPr="00142BC8" w:rsidRDefault="00C37961" w:rsidP="00C37961">
      <w:pPr>
        <w:pStyle w:val="Heading2"/>
        <w:rPr>
          <w:rFonts w:asciiTheme="minorHAnsi" w:hAnsiTheme="minorHAnsi"/>
        </w:rPr>
      </w:pPr>
      <w:r w:rsidRPr="00142BC8">
        <w:rPr>
          <w:rFonts w:asciiTheme="minorHAnsi" w:hAnsiTheme="minorHAnsi"/>
        </w:rPr>
        <w:t>Solvency</w:t>
      </w:r>
    </w:p>
    <w:p w14:paraId="4A5F8A67" w14:textId="77777777" w:rsidR="00C37961" w:rsidRPr="00142BC8" w:rsidRDefault="00C37961" w:rsidP="00C37961">
      <w:pPr>
        <w:pStyle w:val="Heading3"/>
        <w:rPr>
          <w:rFonts w:asciiTheme="minorHAnsi" w:hAnsiTheme="minorHAnsi"/>
        </w:rPr>
      </w:pPr>
      <w:r w:rsidRPr="00142BC8">
        <w:rPr>
          <w:rFonts w:asciiTheme="minorHAnsi" w:hAnsiTheme="minorHAnsi"/>
        </w:rPr>
        <w:t>Say no</w:t>
      </w:r>
    </w:p>
    <w:p w14:paraId="4E4D7F56" w14:textId="77777777" w:rsidR="00265177" w:rsidRDefault="00265177" w:rsidP="00265177">
      <w:pPr>
        <w:pStyle w:val="Heading4"/>
      </w:pPr>
      <w:r>
        <w:t>China will not negotiate the South China Sea</w:t>
      </w:r>
    </w:p>
    <w:p w14:paraId="0E1AF1FE" w14:textId="77777777" w:rsidR="00265177" w:rsidRPr="00F56B2B" w:rsidRDefault="00265177" w:rsidP="00265177">
      <w:r w:rsidRPr="00F56B2B">
        <w:rPr>
          <w:rStyle w:val="Style13ptBold"/>
        </w:rPr>
        <w:t>Fravel, 11</w:t>
      </w:r>
      <w:r>
        <w:t xml:space="preserve"> (M. Taylor Fravel, Associate Professor in the Department of Political Science at the Massachusetts Institute of Technology, 2011, “China’s Stretegy in the South China Sea,” p. 313, Contemporary Southeast Asia, </w:t>
      </w:r>
      <w:hyperlink r:id="rId106" w:history="1">
        <w:r w:rsidRPr="00DA6834">
          <w:rPr>
            <w:rStyle w:val="Hyperlink"/>
          </w:rPr>
          <w:t>http://archives.cerium.ca/IMG/pdf/China_s_Strategy_in_SouthChinaSea.pdf</w:t>
        </w:r>
      </w:hyperlink>
      <w:r>
        <w:t>, Stephen (Alex)-S)</w:t>
      </w:r>
    </w:p>
    <w:p w14:paraId="3AC25864" w14:textId="77777777" w:rsidR="00265177" w:rsidRDefault="00265177" w:rsidP="00265177">
      <w:pPr>
        <w:rPr>
          <w:rStyle w:val="StyleUnderline"/>
        </w:rPr>
      </w:pPr>
      <w:r w:rsidRPr="00925DC5">
        <w:rPr>
          <w:rStyle w:val="StyleUnderline"/>
          <w:highlight w:val="cyan"/>
        </w:rPr>
        <w:t>China's commitment to its claims in the South China Sea is long- standing and unlikely to change. A delaying strategy that seeks to consolidate China's claims and deter other states from strengthening their own claims only raises further obstacles to future compromise</w:t>
      </w:r>
      <w:r w:rsidRPr="00925DC5">
        <w:rPr>
          <w:sz w:val="16"/>
          <w:highlight w:val="cyan"/>
        </w:rPr>
        <w:t>.</w:t>
      </w:r>
      <w:r w:rsidRPr="00F56B2B">
        <w:rPr>
          <w:sz w:val="16"/>
        </w:rPr>
        <w:t xml:space="preserve"> Although compromise over contested sovereignty or maritime rights is possible. it is unlikely and will only occur under a narrow set of circumstances. </w:t>
      </w:r>
      <w:r w:rsidRPr="00925DC5">
        <w:rPr>
          <w:rStyle w:val="StyleUnderline"/>
          <w:highlight w:val="cyan"/>
        </w:rPr>
        <w:t>China</w:t>
      </w:r>
      <w:r w:rsidRPr="00925DC5">
        <w:rPr>
          <w:rStyle w:val="StyleUnderline"/>
        </w:rPr>
        <w:t>'s</w:t>
      </w:r>
      <w:r w:rsidRPr="00F56B2B">
        <w:rPr>
          <w:rStyle w:val="StyleUnderline"/>
        </w:rPr>
        <w:t xml:space="preserve"> </w:t>
      </w:r>
      <w:r w:rsidRPr="00925DC5">
        <w:rPr>
          <w:rStyle w:val="StyleUnderline"/>
        </w:rPr>
        <w:t>emphasis</w:t>
      </w:r>
      <w:r w:rsidRPr="00F56B2B">
        <w:rPr>
          <w:rStyle w:val="StyleUnderline"/>
        </w:rPr>
        <w:t xml:space="preserve"> on consolidation and deterrence </w:t>
      </w:r>
      <w:r w:rsidRPr="00925DC5">
        <w:rPr>
          <w:rStyle w:val="StyleUnderline"/>
          <w:highlight w:val="cyan"/>
        </w:rPr>
        <w:t>seeks</w:t>
      </w:r>
      <w:r w:rsidRPr="00F56B2B">
        <w:rPr>
          <w:rStyle w:val="StyleUnderline"/>
        </w:rPr>
        <w:t xml:space="preserve"> </w:t>
      </w:r>
      <w:r w:rsidRPr="00925DC5">
        <w:rPr>
          <w:rStyle w:val="StyleUnderline"/>
          <w:highlight w:val="cyan"/>
        </w:rPr>
        <w:t>to maintain the status quo</w:t>
      </w:r>
      <w:r w:rsidRPr="00F56B2B">
        <w:rPr>
          <w:rStyle w:val="StyleUnderline"/>
        </w:rPr>
        <w:t xml:space="preserve"> in terms of the control of contested features </w:t>
      </w:r>
      <w:r w:rsidRPr="00925DC5">
        <w:rPr>
          <w:rStyle w:val="StyleUnderline"/>
          <w:highlight w:val="cyan"/>
        </w:rPr>
        <w:t>while strengthening China's ability to exercise jurisdiction over the waters it claims</w:t>
      </w:r>
      <w:r w:rsidRPr="00F56B2B">
        <w:rPr>
          <w:sz w:val="16"/>
        </w:rPr>
        <w:t xml:space="preserve">. Nevertheless. although </w:t>
      </w:r>
      <w:r w:rsidRPr="00925DC5">
        <w:rPr>
          <w:rStyle w:val="StyleUnderline"/>
          <w:highlight w:val="cyan"/>
        </w:rPr>
        <w:t>China's strategy</w:t>
      </w:r>
      <w:r w:rsidRPr="00F56B2B">
        <w:rPr>
          <w:sz w:val="16"/>
        </w:rPr>
        <w:t xml:space="preserve"> seeks to consolidate its own claims. often responding to the moves by other claimants, it </w:t>
      </w:r>
      <w:r w:rsidRPr="00925DC5">
        <w:rPr>
          <w:rStyle w:val="StyleUnderline"/>
          <w:highlight w:val="cyan"/>
        </w:rPr>
        <w:t>threatens weaker states in th</w:t>
      </w:r>
      <w:r>
        <w:rPr>
          <w:rStyle w:val="StyleUnderline"/>
          <w:highlight w:val="cyan"/>
        </w:rPr>
        <w:t>e dispute and is destabilizing i</w:t>
      </w:r>
      <w:r w:rsidRPr="00925DC5">
        <w:rPr>
          <w:rStyle w:val="StyleUnderline"/>
          <w:highlight w:val="cyan"/>
        </w:rPr>
        <w:t>f unchecked</w:t>
      </w:r>
      <w:r w:rsidRPr="00F56B2B">
        <w:rPr>
          <w:rStyle w:val="StyleUnderline"/>
        </w:rPr>
        <w:t xml:space="preserve"> or not moderated.</w:t>
      </w:r>
    </w:p>
    <w:p w14:paraId="4CC5DA3B" w14:textId="77777777" w:rsidR="00265177" w:rsidRDefault="00265177" w:rsidP="00265177"/>
    <w:p w14:paraId="5D51E478" w14:textId="77777777" w:rsidR="00C37961" w:rsidRPr="00142BC8" w:rsidRDefault="00C37961" w:rsidP="00C37961">
      <w:pPr>
        <w:pStyle w:val="Heading4"/>
        <w:spacing w:before="0" w:line="240" w:lineRule="auto"/>
        <w:rPr>
          <w:rFonts w:asciiTheme="minorHAnsi" w:hAnsiTheme="minorHAnsi"/>
        </w:rPr>
      </w:pPr>
      <w:r w:rsidRPr="00142BC8">
        <w:rPr>
          <w:rFonts w:asciiTheme="minorHAnsi" w:hAnsiTheme="minorHAnsi"/>
        </w:rPr>
        <w:t>Countries won’t accept CBMs if they hurt political relations</w:t>
      </w:r>
    </w:p>
    <w:p w14:paraId="29B6C409" w14:textId="77777777" w:rsidR="00C37961" w:rsidRPr="00142BC8" w:rsidRDefault="00C37961" w:rsidP="00C37961">
      <w:pPr>
        <w:spacing w:after="0" w:line="240" w:lineRule="auto"/>
        <w:rPr>
          <w:rStyle w:val="Style13ptBold"/>
          <w:rFonts w:asciiTheme="minorHAnsi" w:hAnsiTheme="minorHAnsi"/>
        </w:rPr>
      </w:pPr>
      <w:r w:rsidRPr="00142BC8">
        <w:rPr>
          <w:rStyle w:val="Style13ptBold"/>
          <w:rFonts w:asciiTheme="minorHAnsi" w:hAnsiTheme="minorHAnsi"/>
        </w:rPr>
        <w:t>Higgins ‘01</w:t>
      </w:r>
    </w:p>
    <w:p w14:paraId="638B4B15" w14:textId="77777777" w:rsidR="00C37961" w:rsidRPr="00142BC8" w:rsidRDefault="00C37961" w:rsidP="00C37961">
      <w:pPr>
        <w:spacing w:after="0" w:line="240" w:lineRule="auto"/>
        <w:rPr>
          <w:rStyle w:val="Style13ptBold"/>
          <w:rFonts w:asciiTheme="minorHAnsi" w:hAnsiTheme="minorHAnsi"/>
          <w:b w:val="0"/>
          <w:sz w:val="20"/>
          <w:szCs w:val="20"/>
        </w:rPr>
      </w:pPr>
      <w:r w:rsidRPr="00142BC8">
        <w:rPr>
          <w:rStyle w:val="Style13ptBold"/>
          <w:rFonts w:asciiTheme="minorHAnsi" w:hAnsiTheme="minorHAnsi"/>
          <w:b w:val="0"/>
          <w:sz w:val="20"/>
          <w:szCs w:val="20"/>
        </w:rPr>
        <w:t xml:space="preserve">Holly Higgins, Research Institute for Science and International Security, 2001, “Applying Confidence-Building Measures in a Regional Context”, </w:t>
      </w:r>
      <w:hyperlink r:id="rId107" w:history="1">
        <w:r w:rsidRPr="00142BC8">
          <w:rPr>
            <w:rStyle w:val="Hyperlink"/>
            <w:rFonts w:asciiTheme="minorHAnsi" w:hAnsiTheme="minorHAnsi"/>
            <w:sz w:val="20"/>
            <w:szCs w:val="20"/>
          </w:rPr>
          <w:t>http://www.isis-online.org/publications/dprk/higgins.pdf</w:t>
        </w:r>
      </w:hyperlink>
      <w:r w:rsidRPr="00142BC8">
        <w:rPr>
          <w:rStyle w:val="Style13ptBold"/>
          <w:rFonts w:asciiTheme="minorHAnsi" w:hAnsiTheme="minorHAnsi"/>
          <w:b w:val="0"/>
          <w:sz w:val="20"/>
          <w:szCs w:val="20"/>
        </w:rPr>
        <w:t>, Austin-T</w:t>
      </w:r>
    </w:p>
    <w:p w14:paraId="71CC5F35" w14:textId="77777777" w:rsidR="00C37961" w:rsidRPr="00142BC8" w:rsidRDefault="00C37961" w:rsidP="00C37961">
      <w:pPr>
        <w:spacing w:after="0" w:line="240" w:lineRule="auto"/>
        <w:rPr>
          <w:rFonts w:asciiTheme="minorHAnsi" w:hAnsiTheme="minorHAnsi"/>
          <w:b/>
          <w:sz w:val="26"/>
        </w:rPr>
      </w:pPr>
      <w:r w:rsidRPr="00142BC8">
        <w:rPr>
          <w:rStyle w:val="StyleUnderline"/>
          <w:rFonts w:asciiTheme="minorHAnsi" w:hAnsiTheme="minorHAnsi"/>
        </w:rPr>
        <w:t xml:space="preserve">Improving mutual confidence </w:t>
      </w:r>
      <w:r w:rsidRPr="00142BC8">
        <w:rPr>
          <w:rFonts w:asciiTheme="minorHAnsi" w:hAnsiTheme="minorHAnsi"/>
          <w:sz w:val="16"/>
        </w:rPr>
        <w:t>and trust</w:t>
      </w:r>
      <w:r w:rsidRPr="00142BC8">
        <w:rPr>
          <w:rStyle w:val="StyleUnderline"/>
          <w:rFonts w:asciiTheme="minorHAnsi" w:hAnsiTheme="minorHAnsi"/>
        </w:rPr>
        <w:t xml:space="preserve"> in the political domain can create more effective CBMs.</w:t>
      </w:r>
      <w:r w:rsidRPr="00142BC8">
        <w:rPr>
          <w:rFonts w:asciiTheme="minorHAnsi" w:hAnsiTheme="minorHAnsi" w:cs="Times New Roman"/>
          <w:sz w:val="16"/>
        </w:rPr>
        <w:t xml:space="preserve"> </w:t>
      </w:r>
      <w:r w:rsidRPr="00142BC8">
        <w:rPr>
          <w:rStyle w:val="StyleUnderline"/>
          <w:rFonts w:asciiTheme="minorHAnsi" w:hAnsiTheme="minorHAnsi"/>
        </w:rPr>
        <w:t>Governments are especially leery of taking any steps that can be viewed as conciliatory, or politically damaging, in the face of continuing provocations.</w:t>
      </w:r>
      <w:r w:rsidRPr="00142BC8">
        <w:rPr>
          <w:rFonts w:asciiTheme="minorHAnsi" w:hAnsiTheme="minorHAnsi" w:cs="Times New Roman"/>
          <w:sz w:val="16"/>
        </w:rPr>
        <w:t xml:space="preserve"> Yet, small steps are useful and necessary to foster an improved political climate, before more elaborate steps are taken. </w:t>
      </w:r>
    </w:p>
    <w:p w14:paraId="486D7AC0" w14:textId="77777777" w:rsidR="00C37961" w:rsidRPr="00142BC8" w:rsidRDefault="00C37961" w:rsidP="00C37961">
      <w:pPr>
        <w:pStyle w:val="NormalWeb"/>
        <w:shd w:val="clear" w:color="auto" w:fill="FFFFFF"/>
        <w:spacing w:before="120" w:beforeAutospacing="0" w:after="216" w:afterAutospacing="0" w:line="252" w:lineRule="atLeast"/>
        <w:rPr>
          <w:rFonts w:asciiTheme="minorHAnsi" w:hAnsiTheme="minorHAnsi" w:cs="Arial"/>
          <w:color w:val="000000"/>
          <w:sz w:val="16"/>
          <w:szCs w:val="18"/>
        </w:rPr>
      </w:pPr>
    </w:p>
    <w:p w14:paraId="2B0AF364" w14:textId="77777777" w:rsidR="00C37961" w:rsidRPr="00142BC8" w:rsidRDefault="00C37961" w:rsidP="00C37961">
      <w:pPr>
        <w:pStyle w:val="Heading4"/>
        <w:rPr>
          <w:rFonts w:asciiTheme="minorHAnsi" w:hAnsiTheme="minorHAnsi"/>
        </w:rPr>
      </w:pPr>
      <w:r w:rsidRPr="00142BC8">
        <w:rPr>
          <w:rFonts w:asciiTheme="minorHAnsi" w:hAnsiTheme="minorHAnsi"/>
        </w:rPr>
        <w:t>US-China trust levels are at record low – China will say no</w:t>
      </w:r>
    </w:p>
    <w:p w14:paraId="5E27FC6C" w14:textId="77777777" w:rsidR="00C37961" w:rsidRPr="00142BC8" w:rsidRDefault="00C37961" w:rsidP="00C37961">
      <w:pPr>
        <w:rPr>
          <w:rFonts w:asciiTheme="minorHAnsi" w:hAnsiTheme="minorHAnsi"/>
        </w:rPr>
      </w:pPr>
      <w:r w:rsidRPr="00142BC8">
        <w:rPr>
          <w:rStyle w:val="Style13ptBold"/>
          <w:rFonts w:asciiTheme="minorHAnsi" w:hAnsiTheme="minorHAnsi"/>
        </w:rPr>
        <w:t>Nougayrede</w:t>
      </w:r>
      <w:r w:rsidRPr="00142BC8">
        <w:rPr>
          <w:rFonts w:asciiTheme="minorHAnsi" w:hAnsiTheme="minorHAnsi"/>
        </w:rPr>
        <w:t>, Natalie(Staff Writer)</w:t>
      </w:r>
      <w:r w:rsidRPr="00142BC8">
        <w:rPr>
          <w:rStyle w:val="Style13ptBold"/>
          <w:rFonts w:asciiTheme="minorHAnsi" w:hAnsiTheme="minorHAnsi"/>
        </w:rPr>
        <w:t xml:space="preserve">’15 </w:t>
      </w:r>
      <w:r w:rsidRPr="00142BC8">
        <w:rPr>
          <w:rFonts w:asciiTheme="minorHAnsi" w:hAnsiTheme="minorHAnsi"/>
        </w:rPr>
        <w:t>“The west is trying to understand China, but don’t expect trust” https://www.theguardian.com/commentisfree/2015/mar/26/west-understand-china-trust-xi-jinping</w:t>
      </w:r>
    </w:p>
    <w:p w14:paraId="3F0BA4CF" w14:textId="77777777" w:rsidR="00C37961" w:rsidRPr="00142BC8" w:rsidRDefault="00C37961" w:rsidP="00C37961">
      <w:pPr>
        <w:rPr>
          <w:rFonts w:asciiTheme="minorHAnsi" w:hAnsiTheme="minorHAnsi"/>
        </w:rPr>
      </w:pPr>
      <w:r w:rsidRPr="00142BC8">
        <w:rPr>
          <w:rStyle w:val="Emphasis"/>
          <w:rFonts w:asciiTheme="minorHAnsi" w:hAnsiTheme="minorHAnsi"/>
        </w:rPr>
        <w:t>China sees the US as trying to oppose its growing international status</w:t>
      </w:r>
      <w:r w:rsidRPr="00142BC8">
        <w:rPr>
          <w:rFonts w:asciiTheme="minorHAnsi" w:hAnsiTheme="minorHAnsi"/>
        </w:rPr>
        <w:t xml:space="preserve">. </w:t>
      </w:r>
      <w:r w:rsidRPr="00142BC8">
        <w:rPr>
          <w:rStyle w:val="Emphasis"/>
          <w:rFonts w:asciiTheme="minorHAnsi" w:hAnsiTheme="minorHAnsi"/>
        </w:rPr>
        <w:t>Its success with the Asian Investment Bank is a clear sign of the power of its huge currency reserves</w:t>
      </w:r>
      <w:r w:rsidRPr="00142BC8">
        <w:rPr>
          <w:rFonts w:asciiTheme="minorHAnsi" w:hAnsiTheme="minorHAnsi"/>
        </w:rPr>
        <w:t xml:space="preserve">. But it would be a mistake to think that China believes the US is in decline. China’s demographic trends aren’t so good, and its military power and innovation capabilities are nowhere near as strong as America’s. Xi’s perception is that US power will continue through the 21st century, which means that common dialogue must somehow be found through creative diplomacy. Last November’s joint </w:t>
      </w:r>
      <w:hyperlink r:id="rId108" w:history="1">
        <w:r w:rsidRPr="00142BC8">
          <w:rPr>
            <w:rStyle w:val="Hyperlink"/>
            <w:rFonts w:asciiTheme="minorHAnsi" w:hAnsiTheme="minorHAnsi"/>
          </w:rPr>
          <w:t>US-China statement on climate change</w:t>
        </w:r>
      </w:hyperlink>
      <w:r w:rsidRPr="00142BC8">
        <w:rPr>
          <w:rFonts w:asciiTheme="minorHAnsi" w:hAnsiTheme="minorHAnsi"/>
        </w:rPr>
        <w:t xml:space="preserve"> fitted that picture. </w:t>
      </w:r>
      <w:r w:rsidRPr="00142BC8">
        <w:rPr>
          <w:rStyle w:val="Emphasis"/>
          <w:rFonts w:asciiTheme="minorHAnsi" w:hAnsiTheme="minorHAnsi"/>
        </w:rPr>
        <w:t>None of this means there will be much trust in the air. China has a 2,500-year history of strategic thinking driven by a deep distrust of external players. Don’t expect a People’s Daily front page proclaiming a new era of Chinese openness towards the west</w:t>
      </w:r>
      <w:r w:rsidRPr="00142BC8">
        <w:rPr>
          <w:rFonts w:asciiTheme="minorHAnsi" w:hAnsiTheme="minorHAnsi"/>
        </w:rPr>
        <w:t xml:space="preserve">. Nor should Vladimir Putin’s Russia think that it will find an amenable partner in Xi’s China if it continues to turn its back on Europe. China sees Russia as a declining power that can eventually be transformed into an economic colony – reduced to the role of oil and gas provider. </w:t>
      </w:r>
      <w:hyperlink r:id="rId109" w:history="1">
        <w:r w:rsidRPr="00142BC8">
          <w:rPr>
            <w:rStyle w:val="Hyperlink"/>
            <w:rFonts w:asciiTheme="minorHAnsi" w:hAnsiTheme="minorHAnsi"/>
          </w:rPr>
          <w:t>China</w:t>
        </w:r>
      </w:hyperlink>
      <w:r w:rsidRPr="00142BC8">
        <w:rPr>
          <w:rFonts w:asciiTheme="minorHAnsi" w:hAnsiTheme="minorHAnsi"/>
        </w:rPr>
        <w:t xml:space="preserve"> believes it can make strategic gains if Europe and Russia continue to clash.</w:t>
      </w:r>
    </w:p>
    <w:p w14:paraId="3CBE706B" w14:textId="77777777" w:rsidR="00C37961" w:rsidRPr="00142BC8" w:rsidRDefault="00C37961" w:rsidP="00C37961">
      <w:pPr>
        <w:pStyle w:val="Heading3"/>
        <w:rPr>
          <w:rFonts w:asciiTheme="minorHAnsi" w:hAnsiTheme="minorHAnsi"/>
        </w:rPr>
      </w:pPr>
      <w:r w:rsidRPr="00142BC8">
        <w:rPr>
          <w:rFonts w:asciiTheme="minorHAnsi" w:hAnsiTheme="minorHAnsi"/>
        </w:rPr>
        <w:t>Solvency answers</w:t>
      </w:r>
    </w:p>
    <w:p w14:paraId="70EB7CD4" w14:textId="77777777" w:rsidR="00C37961" w:rsidRPr="00142BC8" w:rsidRDefault="00C37961" w:rsidP="00C37961">
      <w:pPr>
        <w:pStyle w:val="Heading4"/>
        <w:rPr>
          <w:rFonts w:asciiTheme="minorHAnsi" w:hAnsiTheme="minorHAnsi"/>
        </w:rPr>
      </w:pPr>
      <w:r w:rsidRPr="00142BC8">
        <w:rPr>
          <w:rFonts w:asciiTheme="minorHAnsi" w:hAnsiTheme="minorHAnsi"/>
        </w:rPr>
        <w:t>Countries will lose interest and no longer honor their CBMs</w:t>
      </w:r>
    </w:p>
    <w:p w14:paraId="1520C78E" w14:textId="77777777" w:rsidR="00C37961" w:rsidRPr="00142BC8" w:rsidRDefault="00C37961" w:rsidP="00C37961">
      <w:pPr>
        <w:rPr>
          <w:rStyle w:val="Style13ptBold"/>
          <w:rFonts w:asciiTheme="minorHAnsi" w:hAnsiTheme="minorHAnsi"/>
        </w:rPr>
      </w:pPr>
      <w:r w:rsidRPr="00142BC8">
        <w:rPr>
          <w:rStyle w:val="Style13ptBold"/>
          <w:rFonts w:asciiTheme="minorHAnsi" w:hAnsiTheme="minorHAnsi"/>
        </w:rPr>
        <w:t>Chevrier and Hunger ‘00</w:t>
      </w:r>
    </w:p>
    <w:p w14:paraId="259453DA" w14:textId="77777777" w:rsidR="00C37961" w:rsidRPr="00142BC8" w:rsidRDefault="00C37961" w:rsidP="00C37961">
      <w:pPr>
        <w:rPr>
          <w:rStyle w:val="StyleUnderline"/>
          <w:rFonts w:asciiTheme="minorHAnsi" w:hAnsiTheme="minorHAnsi"/>
          <w:u w:val="none"/>
        </w:rPr>
      </w:pPr>
      <w:r w:rsidRPr="00142BC8">
        <w:rPr>
          <w:rStyle w:val="Style13ptBold"/>
          <w:rFonts w:asciiTheme="minorHAnsi" w:hAnsiTheme="minorHAnsi"/>
          <w:b w:val="0"/>
          <w:sz w:val="20"/>
          <w:szCs w:val="20"/>
        </w:rPr>
        <w:t xml:space="preserve">Marie Isabelle Chevrier, associate professor of political economics at UT Dallas, and Iris Hunger, Ph.D. candidate at the Technical University of Darmstadt, 2000, “Confidence-Building Measures for the BTWC: Performance and Potential”, </w:t>
      </w:r>
      <w:hyperlink r:id="rId110" w:history="1">
        <w:r w:rsidRPr="00142BC8">
          <w:rPr>
            <w:rStyle w:val="Hyperlink"/>
            <w:rFonts w:asciiTheme="minorHAnsi" w:hAnsiTheme="minorHAnsi"/>
            <w:sz w:val="20"/>
            <w:szCs w:val="20"/>
          </w:rPr>
          <w:t>https://www.nonproliferation.org/wp-content/uploads/npr/73chev.pdf</w:t>
        </w:r>
      </w:hyperlink>
      <w:r w:rsidRPr="00142BC8">
        <w:rPr>
          <w:rStyle w:val="Style13ptBold"/>
          <w:rFonts w:asciiTheme="minorHAnsi" w:hAnsiTheme="minorHAnsi"/>
          <w:b w:val="0"/>
          <w:sz w:val="20"/>
          <w:szCs w:val="20"/>
        </w:rPr>
        <w:t>, Austin-T</w:t>
      </w:r>
    </w:p>
    <w:p w14:paraId="46618DB0" w14:textId="77777777" w:rsidR="00C37961" w:rsidRPr="00142BC8" w:rsidRDefault="00C37961" w:rsidP="00C37961">
      <w:pPr>
        <w:rPr>
          <w:rStyle w:val="StyleUnderline"/>
          <w:rFonts w:asciiTheme="minorHAnsi" w:hAnsiTheme="minorHAnsi"/>
          <w:b w:val="0"/>
          <w:sz w:val="16"/>
          <w:szCs w:val="20"/>
          <w:u w:val="none"/>
        </w:rPr>
      </w:pPr>
      <w:r w:rsidRPr="00142BC8">
        <w:rPr>
          <w:rStyle w:val="StyleUnderline"/>
          <w:rFonts w:asciiTheme="minorHAnsi" w:hAnsiTheme="minorHAnsi"/>
        </w:rPr>
        <w:t>It is particularly disheartening that the annual participation has fallen every year since its peak in 1996.</w:t>
      </w:r>
      <w:r w:rsidRPr="00142BC8">
        <w:rPr>
          <w:rStyle w:val="StyleUnderline"/>
          <w:rFonts w:asciiTheme="minorHAnsi" w:hAnsiTheme="minorHAnsi"/>
          <w:b w:val="0"/>
          <w:sz w:val="16"/>
          <w:szCs w:val="20"/>
          <w:u w:val="none"/>
        </w:rPr>
        <w:t xml:space="preserve"> Finally, states parties may feel that without legally binding declarations, follow-up measures for the information contained therein, and the ability to investigate allegations of non-compliance on site, compiling the necessary information for the CBMs is not worth the effort involved</w:t>
      </w:r>
      <w:r w:rsidRPr="00142BC8">
        <w:rPr>
          <w:rStyle w:val="StyleUnderline"/>
          <w:rFonts w:asciiTheme="minorHAnsi" w:hAnsiTheme="minorHAnsi"/>
        </w:rPr>
        <w:t>. Whatever the reasons, the evidence seems irrefutable that a large number of BTWC members have not taken these politically binding CBM commitments seriously. Disinterest and apathy may be part of the story.</w:t>
      </w:r>
      <w:r w:rsidRPr="00142BC8">
        <w:rPr>
          <w:rStyle w:val="StyleUnderline"/>
          <w:rFonts w:asciiTheme="minorHAnsi" w:hAnsiTheme="minorHAnsi"/>
          <w:b w:val="0"/>
          <w:sz w:val="16"/>
          <w:szCs w:val="20"/>
          <w:u w:val="none"/>
        </w:rPr>
        <w:t xml:space="preserve"> Many states appear not to be sufficiently interested in the BTWC to honor their commitments or to devote sufficient resources to their foreign ministries to catalyze the process.</w:t>
      </w:r>
    </w:p>
    <w:p w14:paraId="27857B52" w14:textId="77777777" w:rsidR="00C37961" w:rsidRPr="00142BC8" w:rsidRDefault="00C37961" w:rsidP="00C37961">
      <w:pPr>
        <w:rPr>
          <w:rStyle w:val="StyleUnderline"/>
          <w:rFonts w:asciiTheme="minorHAnsi" w:hAnsiTheme="minorHAnsi"/>
          <w:b w:val="0"/>
          <w:sz w:val="16"/>
          <w:szCs w:val="20"/>
          <w:u w:val="none"/>
        </w:rPr>
      </w:pPr>
    </w:p>
    <w:p w14:paraId="46D8BF39" w14:textId="77777777" w:rsidR="00C37961" w:rsidRPr="00142BC8" w:rsidRDefault="00C37961" w:rsidP="00C37961">
      <w:pPr>
        <w:pStyle w:val="Heading4"/>
        <w:spacing w:before="0" w:line="240" w:lineRule="auto"/>
        <w:rPr>
          <w:rFonts w:asciiTheme="minorHAnsi" w:hAnsiTheme="minorHAnsi"/>
        </w:rPr>
      </w:pPr>
      <w:r w:rsidRPr="00142BC8">
        <w:rPr>
          <w:rFonts w:asciiTheme="minorHAnsi" w:hAnsiTheme="minorHAnsi"/>
        </w:rPr>
        <w:t>(Military) CBMs are not effective in building trust—they only can reduce some tensions</w:t>
      </w:r>
    </w:p>
    <w:p w14:paraId="042CBDA9" w14:textId="77777777" w:rsidR="00C37961" w:rsidRPr="00142BC8" w:rsidRDefault="00C37961" w:rsidP="00C37961">
      <w:pPr>
        <w:spacing w:after="0" w:line="240" w:lineRule="auto"/>
        <w:rPr>
          <w:rStyle w:val="Style13ptBold"/>
          <w:rFonts w:asciiTheme="minorHAnsi" w:hAnsiTheme="minorHAnsi"/>
        </w:rPr>
      </w:pPr>
      <w:r w:rsidRPr="00142BC8">
        <w:rPr>
          <w:rStyle w:val="Style13ptBold"/>
          <w:rFonts w:asciiTheme="minorHAnsi" w:hAnsiTheme="minorHAnsi"/>
        </w:rPr>
        <w:t>Sherbak ‘91</w:t>
      </w:r>
    </w:p>
    <w:p w14:paraId="4374A89A" w14:textId="77777777" w:rsidR="00C37961" w:rsidRPr="00142BC8" w:rsidRDefault="00C37961" w:rsidP="00C37961">
      <w:pPr>
        <w:spacing w:after="0" w:line="240" w:lineRule="auto"/>
        <w:rPr>
          <w:rStyle w:val="Style13ptBold"/>
          <w:rFonts w:asciiTheme="minorHAnsi" w:hAnsiTheme="minorHAnsi"/>
          <w:b w:val="0"/>
          <w:sz w:val="20"/>
          <w:szCs w:val="20"/>
        </w:rPr>
      </w:pPr>
      <w:r w:rsidRPr="00142BC8">
        <w:rPr>
          <w:rStyle w:val="Style13ptBold"/>
          <w:rFonts w:asciiTheme="minorHAnsi" w:hAnsiTheme="minorHAnsi"/>
          <w:b w:val="0"/>
          <w:sz w:val="20"/>
          <w:szCs w:val="20"/>
        </w:rPr>
        <w:t xml:space="preserve">Igor Scherbak, deputy Russian permanent UN representative, 1991, “Confidence-building Measures and International Security”, </w:t>
      </w:r>
      <w:hyperlink r:id="rId111" w:history="1">
        <w:r w:rsidRPr="00142BC8">
          <w:rPr>
            <w:rStyle w:val="Hyperlink"/>
            <w:rFonts w:asciiTheme="minorHAnsi" w:hAnsiTheme="minorHAnsi"/>
            <w:sz w:val="20"/>
            <w:szCs w:val="20"/>
          </w:rPr>
          <w:t>http://www.unidir.org/files/publications/pdfs/confidence-building-measures-and-international-security-the-political-and-military-aspect-8212-a-soviet-approach-en-88.pdf</w:t>
        </w:r>
      </w:hyperlink>
      <w:r w:rsidRPr="00142BC8">
        <w:rPr>
          <w:rStyle w:val="Style13ptBold"/>
          <w:rFonts w:asciiTheme="minorHAnsi" w:hAnsiTheme="minorHAnsi"/>
          <w:b w:val="0"/>
          <w:sz w:val="20"/>
          <w:szCs w:val="20"/>
        </w:rPr>
        <w:t>, Austin-T</w:t>
      </w:r>
    </w:p>
    <w:p w14:paraId="6D74FC3A" w14:textId="77777777" w:rsidR="00C37961" w:rsidRPr="00142BC8" w:rsidRDefault="00C37961" w:rsidP="00C37961">
      <w:pPr>
        <w:spacing w:after="0" w:line="240" w:lineRule="auto"/>
        <w:rPr>
          <w:rFonts w:asciiTheme="minorHAnsi" w:eastAsia="Times New Roman" w:hAnsiTheme="minorHAnsi" w:cs="Times New Roman"/>
          <w:sz w:val="16"/>
        </w:rPr>
      </w:pPr>
      <w:r w:rsidRPr="00142BC8">
        <w:rPr>
          <w:rStyle w:val="StyleUnderline"/>
          <w:rFonts w:asciiTheme="minorHAnsi" w:hAnsiTheme="minorHAnsi"/>
        </w:rPr>
        <w:t>In such circumstances</w:t>
      </w:r>
      <w:r w:rsidRPr="00142BC8">
        <w:rPr>
          <w:rFonts w:asciiTheme="minorHAnsi" w:eastAsia="Times New Roman" w:hAnsiTheme="minorHAnsi" w:cs="Times New Roman"/>
          <w:sz w:val="16"/>
        </w:rPr>
        <w:t xml:space="preserve"> these </w:t>
      </w:r>
      <w:r w:rsidRPr="00142BC8">
        <w:rPr>
          <w:rStyle w:val="StyleUnderline"/>
          <w:rFonts w:asciiTheme="minorHAnsi" w:hAnsiTheme="minorHAnsi"/>
        </w:rPr>
        <w:t>measures</w:t>
      </w:r>
      <w:r w:rsidRPr="00142BC8">
        <w:rPr>
          <w:rFonts w:asciiTheme="minorHAnsi" w:eastAsia="Times New Roman" w:hAnsiTheme="minorHAnsi" w:cs="Times New Roman"/>
          <w:sz w:val="16"/>
        </w:rPr>
        <w:t xml:space="preserve"> can effectively </w:t>
      </w:r>
      <w:r w:rsidRPr="00142BC8">
        <w:rPr>
          <w:rStyle w:val="StyleUnderline"/>
          <w:rFonts w:asciiTheme="minorHAnsi" w:hAnsiTheme="minorHAnsi"/>
        </w:rPr>
        <w:t>influence a political military situation</w:t>
      </w:r>
      <w:r w:rsidRPr="00142BC8">
        <w:rPr>
          <w:rFonts w:asciiTheme="minorHAnsi" w:eastAsia="Times New Roman" w:hAnsiTheme="minorHAnsi" w:cs="Times New Roman"/>
          <w:sz w:val="16"/>
        </w:rPr>
        <w:t xml:space="preserve">, making the necessary corrections to prevent the threat of a conflict and to stabilize the political atmosphere. </w:t>
      </w:r>
      <w:r w:rsidRPr="00142BC8">
        <w:rPr>
          <w:rStyle w:val="StyleUnderline"/>
          <w:rFonts w:asciiTheme="minorHAnsi" w:hAnsiTheme="minorHAnsi"/>
        </w:rPr>
        <w:t xml:space="preserve">Interesting </w:t>
      </w:r>
      <w:r w:rsidRPr="00142BC8">
        <w:rPr>
          <w:rFonts w:asciiTheme="minorHAnsi" w:hAnsiTheme="minorHAnsi"/>
          <w:sz w:val="16"/>
        </w:rPr>
        <w:t>in this context</w:t>
      </w:r>
      <w:r w:rsidRPr="00142BC8">
        <w:rPr>
          <w:rStyle w:val="StyleUnderline"/>
          <w:rFonts w:asciiTheme="minorHAnsi" w:hAnsiTheme="minorHAnsi"/>
        </w:rPr>
        <w:t xml:space="preserve"> are the observations of Polish expert Adam D. Rotfeld</w:t>
      </w:r>
      <w:r w:rsidRPr="00142BC8">
        <w:rPr>
          <w:rFonts w:asciiTheme="minorHAnsi" w:eastAsia="Times New Roman" w:hAnsiTheme="minorHAnsi" w:cs="Times New Roman"/>
          <w:sz w:val="16"/>
        </w:rPr>
        <w:t xml:space="preserve"> </w:t>
      </w:r>
      <w:r w:rsidRPr="00142BC8">
        <w:rPr>
          <w:rStyle w:val="StyleUnderline"/>
          <w:rFonts w:asciiTheme="minorHAnsi" w:hAnsiTheme="minorHAnsi"/>
        </w:rPr>
        <w:t>who points out that</w:t>
      </w:r>
      <w:r w:rsidRPr="00142BC8">
        <w:rPr>
          <w:rFonts w:asciiTheme="minorHAnsi" w:eastAsia="Times New Roman" w:hAnsiTheme="minorHAnsi" w:cs="Times New Roman"/>
          <w:sz w:val="16"/>
        </w:rPr>
        <w:t xml:space="preserve"> </w:t>
      </w:r>
      <w:r w:rsidRPr="00142BC8">
        <w:rPr>
          <w:rStyle w:val="StyleUnderline"/>
          <w:rFonts w:asciiTheme="minorHAnsi" w:hAnsiTheme="minorHAnsi"/>
        </w:rPr>
        <w:t xml:space="preserve">“while military-oriented CBMs have a role to play in alleviating tensions and promoting confidence, they are inherently unable, by themselves, to address the underlying causes of suspicion and mistrust ... </w:t>
      </w:r>
      <w:r w:rsidRPr="00142BC8">
        <w:rPr>
          <w:rFonts w:asciiTheme="minorHAnsi" w:eastAsia="Times New Roman" w:hAnsiTheme="minorHAnsi" w:cs="Times New Roman"/>
          <w:sz w:val="16"/>
        </w:rPr>
        <w:t>Together with a series of broader diplomatic, arms control, and disarmament measures, military CBMs can perform a useful and stabilizing function”.</w:t>
      </w:r>
    </w:p>
    <w:p w14:paraId="3BFD2692" w14:textId="77777777" w:rsidR="00C37961" w:rsidRPr="00142BC8" w:rsidRDefault="00C37961" w:rsidP="00C37961">
      <w:pPr>
        <w:spacing w:after="0" w:line="240" w:lineRule="auto"/>
        <w:rPr>
          <w:rFonts w:asciiTheme="minorHAnsi" w:eastAsia="Times New Roman" w:hAnsiTheme="minorHAnsi" w:cs="Times New Roman"/>
          <w:sz w:val="16"/>
        </w:rPr>
      </w:pPr>
    </w:p>
    <w:p w14:paraId="79BD7F49" w14:textId="77777777" w:rsidR="00C37961" w:rsidRPr="00142BC8" w:rsidRDefault="00C37961" w:rsidP="00C37961">
      <w:pPr>
        <w:pStyle w:val="Heading4"/>
        <w:spacing w:before="0" w:line="240" w:lineRule="auto"/>
        <w:rPr>
          <w:rFonts w:asciiTheme="minorHAnsi" w:hAnsiTheme="minorHAnsi"/>
        </w:rPr>
      </w:pPr>
      <w:r w:rsidRPr="00142BC8">
        <w:rPr>
          <w:rFonts w:asciiTheme="minorHAnsi" w:hAnsiTheme="minorHAnsi"/>
        </w:rPr>
        <w:t>Countries will reject CBMs because they are underhandedly created by other countries</w:t>
      </w:r>
    </w:p>
    <w:p w14:paraId="75C901F6" w14:textId="77777777" w:rsidR="00C37961" w:rsidRPr="00142BC8" w:rsidRDefault="00C37961" w:rsidP="00C37961">
      <w:pPr>
        <w:spacing w:after="0" w:line="240" w:lineRule="auto"/>
        <w:rPr>
          <w:rStyle w:val="Style13ptBold"/>
          <w:rFonts w:asciiTheme="minorHAnsi" w:hAnsiTheme="minorHAnsi"/>
        </w:rPr>
      </w:pPr>
      <w:r w:rsidRPr="00142BC8">
        <w:rPr>
          <w:rStyle w:val="Style13ptBold"/>
          <w:rFonts w:asciiTheme="minorHAnsi" w:hAnsiTheme="minorHAnsi"/>
        </w:rPr>
        <w:t>Desjardins ‘96</w:t>
      </w:r>
    </w:p>
    <w:p w14:paraId="3B5D30AE" w14:textId="77777777" w:rsidR="00C37961" w:rsidRPr="00142BC8" w:rsidRDefault="00C37961" w:rsidP="00C37961">
      <w:pPr>
        <w:spacing w:after="0" w:line="240" w:lineRule="auto"/>
        <w:rPr>
          <w:rStyle w:val="Style13ptBold"/>
          <w:rFonts w:asciiTheme="minorHAnsi" w:hAnsiTheme="minorHAnsi"/>
          <w:b w:val="0"/>
          <w:sz w:val="20"/>
          <w:szCs w:val="20"/>
        </w:rPr>
      </w:pPr>
      <w:r w:rsidRPr="00142BC8">
        <w:rPr>
          <w:rStyle w:val="Style13ptBold"/>
          <w:rFonts w:asciiTheme="minorHAnsi" w:hAnsiTheme="minorHAnsi"/>
          <w:b w:val="0"/>
          <w:sz w:val="20"/>
          <w:szCs w:val="20"/>
        </w:rPr>
        <w:t xml:space="preserve">Marie France Desjardins, Author and Analyst, 1996, “Confidence Building Measures (CBMs) in Peace Processes”, </w:t>
      </w:r>
      <w:hyperlink r:id="rId112" w:history="1">
        <w:r w:rsidRPr="00142BC8">
          <w:rPr>
            <w:rStyle w:val="Hyperlink"/>
            <w:rFonts w:asciiTheme="minorHAnsi" w:hAnsiTheme="minorHAnsi"/>
            <w:sz w:val="20"/>
            <w:szCs w:val="20"/>
          </w:rPr>
          <w:t>http://www.css.ethz.ch/content/dam/ethz/special-interest/gess/cis/center-for-securities-studies/pdfs/AU_Handbook_Confidence_Building_Measures.pdf</w:t>
        </w:r>
      </w:hyperlink>
      <w:r w:rsidRPr="00142BC8">
        <w:rPr>
          <w:rStyle w:val="Style13ptBold"/>
          <w:rFonts w:asciiTheme="minorHAnsi" w:hAnsiTheme="minorHAnsi"/>
          <w:b w:val="0"/>
          <w:sz w:val="20"/>
          <w:szCs w:val="20"/>
        </w:rPr>
        <w:t>, Austin-T</w:t>
      </w:r>
    </w:p>
    <w:p w14:paraId="012155DC" w14:textId="77777777" w:rsidR="00C37961" w:rsidRPr="00142BC8" w:rsidRDefault="00C37961" w:rsidP="00C37961">
      <w:pPr>
        <w:spacing w:after="0" w:line="240" w:lineRule="auto"/>
        <w:rPr>
          <w:rStyle w:val="StyleUnderline"/>
          <w:rFonts w:asciiTheme="minorHAnsi" w:hAnsiTheme="minorHAnsi"/>
        </w:rPr>
      </w:pPr>
      <w:r w:rsidRPr="00142BC8">
        <w:rPr>
          <w:rStyle w:val="StyleUnderline"/>
          <w:rFonts w:asciiTheme="minorHAnsi" w:hAnsiTheme="minorHAnsi"/>
        </w:rPr>
        <w:t>“Parties are often suspicious about CBMs because they are seen as the beginning of a ‘slippery slope’ leading to constraints and reductions of autonomy”</w:t>
      </w:r>
    </w:p>
    <w:p w14:paraId="76E799CF" w14:textId="77777777" w:rsidR="00C37961" w:rsidRPr="00142BC8" w:rsidRDefault="00C37961" w:rsidP="00C37961">
      <w:pPr>
        <w:rPr>
          <w:rFonts w:asciiTheme="minorHAnsi" w:hAnsiTheme="minorHAnsi"/>
        </w:rPr>
      </w:pPr>
    </w:p>
    <w:p w14:paraId="2E047F94" w14:textId="77777777" w:rsidR="00C37961" w:rsidRPr="00142BC8" w:rsidRDefault="00C37961" w:rsidP="00C37961">
      <w:pPr>
        <w:pStyle w:val="Heading4"/>
        <w:spacing w:before="0" w:line="240" w:lineRule="auto"/>
        <w:rPr>
          <w:rFonts w:asciiTheme="minorHAnsi" w:hAnsiTheme="minorHAnsi"/>
        </w:rPr>
      </w:pPr>
      <w:r w:rsidRPr="00142BC8">
        <w:rPr>
          <w:rFonts w:asciiTheme="minorHAnsi" w:hAnsiTheme="minorHAnsi"/>
        </w:rPr>
        <w:t>The US should propose CBMs across nuclear, space, and cyber fronts to minimize the risk of escalation – only way to solve the aff</w:t>
      </w:r>
    </w:p>
    <w:p w14:paraId="7D9F2D00" w14:textId="77777777" w:rsidR="00C37961" w:rsidRPr="00142BC8" w:rsidRDefault="00C37961" w:rsidP="00C37961">
      <w:pPr>
        <w:spacing w:after="0" w:line="240" w:lineRule="auto"/>
        <w:rPr>
          <w:rStyle w:val="Style13ptBold"/>
          <w:rFonts w:asciiTheme="minorHAnsi" w:hAnsiTheme="minorHAnsi"/>
        </w:rPr>
      </w:pPr>
      <w:r w:rsidRPr="00142BC8">
        <w:rPr>
          <w:rStyle w:val="Style13ptBold"/>
          <w:rFonts w:asciiTheme="minorHAnsi" w:hAnsiTheme="minorHAnsi"/>
        </w:rPr>
        <w:t>Gompert and Saunders ‘11</w:t>
      </w:r>
    </w:p>
    <w:p w14:paraId="5E8E49D7" w14:textId="77777777" w:rsidR="00C37961" w:rsidRPr="00142BC8" w:rsidRDefault="00C37961" w:rsidP="00C37961">
      <w:pPr>
        <w:spacing w:after="0" w:line="240" w:lineRule="auto"/>
        <w:rPr>
          <w:rStyle w:val="Style13ptBold"/>
          <w:rFonts w:asciiTheme="minorHAnsi" w:hAnsiTheme="minorHAnsi"/>
          <w:b w:val="0"/>
          <w:sz w:val="20"/>
          <w:szCs w:val="20"/>
        </w:rPr>
      </w:pPr>
      <w:r w:rsidRPr="00142BC8">
        <w:rPr>
          <w:rStyle w:val="Style13ptBold"/>
          <w:rFonts w:asciiTheme="minorHAnsi" w:hAnsiTheme="minorHAnsi"/>
          <w:b w:val="0"/>
          <w:sz w:val="20"/>
          <w:szCs w:val="20"/>
        </w:rPr>
        <w:t>David C. Gompert, Deputy Director of National Intelligence, and Phillip C. Saunders, Director for the Center for the Study of Chinese Military Affairs, 2011, Executive Summary, “The Paradox of Power”, pg. xxv, Austin-T</w:t>
      </w:r>
    </w:p>
    <w:p w14:paraId="13B3AC3A" w14:textId="77777777" w:rsidR="00C37961" w:rsidRPr="00142BC8" w:rsidRDefault="00C37961" w:rsidP="00C37961">
      <w:pPr>
        <w:spacing w:after="0" w:line="240" w:lineRule="auto"/>
        <w:rPr>
          <w:rFonts w:asciiTheme="minorHAnsi" w:hAnsiTheme="minorHAnsi"/>
          <w:sz w:val="16"/>
          <w:szCs w:val="20"/>
        </w:rPr>
      </w:pPr>
      <w:r w:rsidRPr="00142BC8">
        <w:rPr>
          <w:rStyle w:val="StyleUnderline"/>
          <w:rFonts w:asciiTheme="minorHAnsi" w:hAnsiTheme="minorHAnsi"/>
        </w:rPr>
        <w:t>To buttress and sustain mutual restraint, the United States should propose CBMs in each domain</w:t>
      </w:r>
      <w:r w:rsidRPr="00142BC8">
        <w:rPr>
          <w:rFonts w:asciiTheme="minorHAnsi" w:hAnsiTheme="minorHAnsi"/>
          <w:sz w:val="16"/>
        </w:rPr>
        <w:t xml:space="preserve">: transparency in </w:t>
      </w:r>
      <w:r w:rsidRPr="00142BC8">
        <w:rPr>
          <w:rStyle w:val="StyleUnderline"/>
          <w:rFonts w:asciiTheme="minorHAnsi" w:hAnsiTheme="minorHAnsi"/>
        </w:rPr>
        <w:t>nuclear forces</w:t>
      </w:r>
      <w:r w:rsidRPr="00142BC8">
        <w:rPr>
          <w:rFonts w:asciiTheme="minorHAnsi" w:hAnsiTheme="minorHAnsi"/>
          <w:sz w:val="16"/>
        </w:rPr>
        <w:t xml:space="preserve"> and doc- trines; </w:t>
      </w:r>
      <w:r w:rsidRPr="00142BC8">
        <w:rPr>
          <w:rStyle w:val="StyleUnderline"/>
          <w:rFonts w:asciiTheme="minorHAnsi" w:hAnsiTheme="minorHAnsi"/>
        </w:rPr>
        <w:t>launch notification</w:t>
      </w:r>
      <w:r w:rsidRPr="00142BC8">
        <w:rPr>
          <w:rFonts w:asciiTheme="minorHAnsi" w:hAnsiTheme="minorHAnsi"/>
          <w:sz w:val="16"/>
        </w:rPr>
        <w:t xml:space="preserve"> and other forms of space cooperation; and warning of and cooperation against third-party </w:t>
      </w:r>
      <w:r w:rsidRPr="00142BC8">
        <w:rPr>
          <w:rStyle w:val="StyleUnderline"/>
          <w:rFonts w:asciiTheme="minorHAnsi" w:hAnsiTheme="minorHAnsi"/>
        </w:rPr>
        <w:t>cyber threats</w:t>
      </w:r>
      <w:r w:rsidRPr="00142BC8">
        <w:rPr>
          <w:rFonts w:asciiTheme="minorHAnsi" w:hAnsiTheme="minorHAnsi"/>
          <w:sz w:val="16"/>
        </w:rPr>
        <w:t xml:space="preserve">. Additionally, regular high-level civilian-military dialogue on capabilities, plans, doc- trines, and the strengthening of mutual restraint is essential. </w:t>
      </w:r>
      <w:r w:rsidRPr="00142BC8">
        <w:rPr>
          <w:rStyle w:val="StyleUnderline"/>
          <w:rFonts w:asciiTheme="minorHAnsi" w:hAnsiTheme="minorHAnsi"/>
        </w:rPr>
        <w:t>Such exchanges will let U.S. policymakers sensitize Chinese counterparts to</w:t>
      </w:r>
      <w:r w:rsidRPr="00142BC8">
        <w:rPr>
          <w:rFonts w:asciiTheme="minorHAnsi" w:hAnsiTheme="minorHAnsi"/>
          <w:sz w:val="16"/>
        </w:rPr>
        <w:t xml:space="preserve"> growing vulnerabilities, the dangers of conflict in space and cyberspace, and </w:t>
      </w:r>
      <w:r w:rsidRPr="00142BC8">
        <w:rPr>
          <w:rStyle w:val="StyleUnderline"/>
          <w:rFonts w:asciiTheme="minorHAnsi" w:hAnsiTheme="minorHAnsi"/>
        </w:rPr>
        <w:t>the need for effective political control of decisions that risk escalation.</w:t>
      </w:r>
      <w:r w:rsidRPr="00142BC8">
        <w:rPr>
          <w:rFonts w:asciiTheme="minorHAnsi" w:hAnsiTheme="minorHAnsi"/>
          <w:sz w:val="16"/>
        </w:rPr>
        <w:t xml:space="preserve"> </w:t>
      </w:r>
    </w:p>
    <w:p w14:paraId="6EE2EEDB" w14:textId="77777777" w:rsidR="000857E5" w:rsidRPr="00142BC8" w:rsidRDefault="000857E5" w:rsidP="000857E5">
      <w:pPr>
        <w:pStyle w:val="Heading3"/>
        <w:rPr>
          <w:rFonts w:asciiTheme="minorHAnsi" w:hAnsiTheme="minorHAnsi"/>
        </w:rPr>
      </w:pPr>
      <w:r w:rsidRPr="00142BC8">
        <w:rPr>
          <w:rFonts w:asciiTheme="minorHAnsi" w:hAnsiTheme="minorHAnsi"/>
        </w:rPr>
        <w:t>Status quo solves</w:t>
      </w:r>
    </w:p>
    <w:p w14:paraId="12F233D5" w14:textId="77777777" w:rsidR="000857E5" w:rsidRPr="00142BC8" w:rsidRDefault="000857E5" w:rsidP="000857E5">
      <w:pPr>
        <w:pStyle w:val="Heading4"/>
        <w:rPr>
          <w:rFonts w:asciiTheme="minorHAnsi" w:hAnsiTheme="minorHAnsi"/>
        </w:rPr>
      </w:pPr>
      <w:r w:rsidRPr="00142BC8">
        <w:rPr>
          <w:rFonts w:asciiTheme="minorHAnsi" w:hAnsiTheme="minorHAnsi"/>
        </w:rPr>
        <w:t>CBMs not necessary; US-China military relations are already stable</w:t>
      </w:r>
    </w:p>
    <w:p w14:paraId="70BB37FC" w14:textId="77777777" w:rsidR="000857E5" w:rsidRPr="00142BC8" w:rsidRDefault="000857E5" w:rsidP="000857E5">
      <w:pPr>
        <w:rPr>
          <w:rFonts w:asciiTheme="minorHAnsi" w:hAnsiTheme="minorHAnsi"/>
        </w:rPr>
      </w:pPr>
      <w:r w:rsidRPr="00142BC8">
        <w:rPr>
          <w:rStyle w:val="Style13ptBold"/>
          <w:rFonts w:asciiTheme="minorHAnsi" w:hAnsiTheme="minorHAnsi"/>
        </w:rPr>
        <w:t>Yunzhu, 15</w:t>
      </w:r>
      <w:r w:rsidRPr="00142BC8">
        <w:rPr>
          <w:rFonts w:asciiTheme="minorHAnsi" w:hAnsiTheme="minorHAnsi"/>
        </w:rPr>
        <w:t xml:space="preserve"> (Major General Yao Yunzhu, Senior Fellow at the PLA’s Academy of Military Science and Director of its Center on China-American Defense Relations, 9/18/2015, “Building a New Type of U.S.-China Military-to-Military Relationship,” </w:t>
      </w:r>
      <w:hyperlink r:id="rId113" w:history="1">
        <w:r w:rsidRPr="00142BC8">
          <w:rPr>
            <w:rStyle w:val="Hyperlink"/>
            <w:rFonts w:asciiTheme="minorHAnsi" w:hAnsiTheme="minorHAnsi"/>
          </w:rPr>
          <w:t>http://nbr.org/research/activity.aspx?id=607</w:t>
        </w:r>
      </w:hyperlink>
      <w:r w:rsidRPr="00142BC8">
        <w:rPr>
          <w:rFonts w:asciiTheme="minorHAnsi" w:hAnsiTheme="minorHAnsi"/>
        </w:rPr>
        <w:t>, Stephen (Alex)-S)</w:t>
      </w:r>
    </w:p>
    <w:p w14:paraId="595FB4EF" w14:textId="77777777" w:rsidR="000857E5" w:rsidRPr="00142BC8" w:rsidRDefault="000857E5" w:rsidP="000857E5">
      <w:pPr>
        <w:rPr>
          <w:rStyle w:val="StyleUnderline"/>
          <w:rFonts w:asciiTheme="minorHAnsi" w:hAnsiTheme="minorHAnsi"/>
        </w:rPr>
      </w:pPr>
      <w:r w:rsidRPr="00142BC8">
        <w:rPr>
          <w:rStyle w:val="StyleUnderline"/>
          <w:rFonts w:asciiTheme="minorHAnsi" w:hAnsiTheme="minorHAnsi"/>
          <w:highlight w:val="cyan"/>
        </w:rPr>
        <w:t>The U.S.-China military</w:t>
      </w:r>
      <w:r w:rsidRPr="00142BC8">
        <w:rPr>
          <w:rStyle w:val="StyleUnderline"/>
          <w:rFonts w:asciiTheme="minorHAnsi" w:hAnsiTheme="minorHAnsi"/>
        </w:rPr>
        <w:t xml:space="preserve">-to-military </w:t>
      </w:r>
      <w:r w:rsidRPr="00142BC8">
        <w:rPr>
          <w:rStyle w:val="StyleUnderline"/>
          <w:rFonts w:asciiTheme="minorHAnsi" w:hAnsiTheme="minorHAnsi"/>
          <w:highlight w:val="cyan"/>
        </w:rPr>
        <w:t>relationship has been stable since</w:t>
      </w:r>
      <w:r w:rsidRPr="00142BC8">
        <w:rPr>
          <w:rStyle w:val="StyleUnderline"/>
          <w:rFonts w:asciiTheme="minorHAnsi" w:hAnsiTheme="minorHAnsi"/>
        </w:rPr>
        <w:t xml:space="preserve"> September </w:t>
      </w:r>
      <w:r w:rsidRPr="00142BC8">
        <w:rPr>
          <w:rStyle w:val="StyleUnderline"/>
          <w:rFonts w:asciiTheme="minorHAnsi" w:hAnsiTheme="minorHAnsi"/>
          <w:highlight w:val="cyan"/>
        </w:rPr>
        <w:t>2011</w:t>
      </w:r>
      <w:r w:rsidRPr="00142BC8">
        <w:rPr>
          <w:rStyle w:val="StyleUnderline"/>
          <w:rFonts w:asciiTheme="minorHAnsi" w:hAnsiTheme="minorHAnsi"/>
        </w:rPr>
        <w:t>, with all the planned exchange programs</w:t>
      </w:r>
      <w:r w:rsidRPr="00142BC8">
        <w:rPr>
          <w:rFonts w:asciiTheme="minorHAnsi" w:hAnsiTheme="minorHAnsi"/>
          <w:sz w:val="16"/>
        </w:rPr>
        <w:t xml:space="preserve"> (more than 60 items in 2014 alone) </w:t>
      </w:r>
      <w:r w:rsidRPr="00142BC8">
        <w:rPr>
          <w:rStyle w:val="StyleUnderline"/>
          <w:rFonts w:asciiTheme="minorHAnsi" w:hAnsiTheme="minorHAnsi"/>
        </w:rPr>
        <w:t>successfully completed</w:t>
      </w:r>
      <w:r w:rsidRPr="00142BC8">
        <w:rPr>
          <w:rFonts w:asciiTheme="minorHAnsi" w:hAnsiTheme="minorHAnsi"/>
          <w:sz w:val="16"/>
        </w:rPr>
        <w:t xml:space="preserve">. It is important to recall that interactions between the two militaries were suspended seven different times beginning in the early 1990s. This on-and-off mode of engagement was the result of crises in the bilateral relationship such as the 1999 accidental bombing of the Chinese embassy in Belgrade by a U.S. fighter bomber under NATO command, the 2001 collision of a PLA Navy fighter jet with a U.S. EP-3 reconnaissance aircraft off Hainan Island, and repeated U.S. arms sales to Taiwan. Put simply, both sides suspended military-to-military interactions to express displeasure with the other or to respond to provocations. In light of this history, the </w:t>
      </w:r>
      <w:r w:rsidRPr="00142BC8">
        <w:rPr>
          <w:rStyle w:val="StyleUnderline"/>
          <w:rFonts w:asciiTheme="minorHAnsi" w:hAnsiTheme="minorHAnsi"/>
          <w:highlight w:val="cyan"/>
        </w:rPr>
        <w:t>recent stabilization reveals</w:t>
      </w:r>
      <w:r w:rsidRPr="00142BC8">
        <w:rPr>
          <w:rStyle w:val="StyleUnderline"/>
          <w:rFonts w:asciiTheme="minorHAnsi" w:hAnsiTheme="minorHAnsi"/>
        </w:rPr>
        <w:t xml:space="preserve"> the importance </w:t>
      </w:r>
      <w:r w:rsidRPr="00142BC8">
        <w:rPr>
          <w:rStyle w:val="StyleUnderline"/>
          <w:rFonts w:asciiTheme="minorHAnsi" w:hAnsiTheme="minorHAnsi"/>
          <w:highlight w:val="cyan"/>
        </w:rPr>
        <w:t>that Beijing and Washington now attach</w:t>
      </w:r>
      <w:r w:rsidRPr="00142BC8">
        <w:rPr>
          <w:rStyle w:val="StyleUnderline"/>
          <w:rFonts w:asciiTheme="minorHAnsi" w:hAnsiTheme="minorHAnsi"/>
        </w:rPr>
        <w:t xml:space="preserve"> to constructive and </w:t>
      </w:r>
      <w:r w:rsidRPr="00142BC8">
        <w:rPr>
          <w:rStyle w:val="StyleUnderline"/>
          <w:rFonts w:asciiTheme="minorHAnsi" w:hAnsiTheme="minorHAnsi"/>
          <w:highlight w:val="cyan"/>
        </w:rPr>
        <w:t>stable military-to-military ties. In addition, some highly visible progress has been made</w:t>
      </w:r>
      <w:r w:rsidRPr="00142BC8">
        <w:rPr>
          <w:rStyle w:val="StyleUnderline"/>
          <w:rFonts w:asciiTheme="minorHAnsi" w:hAnsiTheme="minorHAnsi"/>
        </w:rPr>
        <w:t xml:space="preserve"> in recent years </w:t>
      </w:r>
      <w:r w:rsidRPr="00142BC8">
        <w:rPr>
          <w:rStyle w:val="StyleUnderline"/>
          <w:rFonts w:asciiTheme="minorHAnsi" w:hAnsiTheme="minorHAnsi"/>
          <w:highlight w:val="cyan"/>
        </w:rPr>
        <w:t>in developing a healthier military</w:t>
      </w:r>
      <w:r w:rsidRPr="00142BC8">
        <w:rPr>
          <w:rStyle w:val="StyleUnderline"/>
          <w:rFonts w:asciiTheme="minorHAnsi" w:hAnsiTheme="minorHAnsi"/>
        </w:rPr>
        <w:t xml:space="preserve">-to-military </w:t>
      </w:r>
      <w:r w:rsidRPr="00142BC8">
        <w:rPr>
          <w:rStyle w:val="StyleUnderline"/>
          <w:rFonts w:asciiTheme="minorHAnsi" w:hAnsiTheme="minorHAnsi"/>
          <w:highlight w:val="cyan"/>
        </w:rPr>
        <w:t>relationship</w:t>
      </w:r>
      <w:r w:rsidRPr="00142BC8">
        <w:rPr>
          <w:rStyle w:val="StyleUnderline"/>
          <w:rFonts w:asciiTheme="minorHAnsi" w:hAnsiTheme="minorHAnsi"/>
        </w:rPr>
        <w:t>.</w:t>
      </w:r>
      <w:r w:rsidRPr="00142BC8">
        <w:rPr>
          <w:rFonts w:asciiTheme="minorHAnsi" w:hAnsiTheme="minorHAnsi"/>
          <w:sz w:val="16"/>
        </w:rPr>
        <w:t xml:space="preserve"> For example, both militaries sent troops to each other’s territory for bilateral HA/DR exercises in 2013 and 2015. In 2014, a four-ship PLA Navy flotilla participated in the multinational Rim of the Pacific (RIMPAC) exercise in Hawaii for the first time. </w:t>
      </w:r>
      <w:r w:rsidRPr="00142BC8">
        <w:rPr>
          <w:rStyle w:val="StyleUnderline"/>
          <w:rFonts w:asciiTheme="minorHAnsi" w:hAnsiTheme="minorHAnsi"/>
          <w:highlight w:val="cyan"/>
        </w:rPr>
        <w:t>In</w:t>
      </w:r>
      <w:r w:rsidRPr="00142BC8">
        <w:rPr>
          <w:rStyle w:val="StyleUnderline"/>
          <w:rFonts w:asciiTheme="minorHAnsi" w:hAnsiTheme="minorHAnsi"/>
        </w:rPr>
        <w:t xml:space="preserve"> late </w:t>
      </w:r>
      <w:r w:rsidRPr="00142BC8">
        <w:rPr>
          <w:rStyle w:val="StyleUnderline"/>
          <w:rFonts w:asciiTheme="minorHAnsi" w:hAnsiTheme="minorHAnsi"/>
          <w:highlight w:val="cyan"/>
        </w:rPr>
        <w:t>2014, the two militaries</w:t>
      </w:r>
      <w:r w:rsidRPr="00142BC8">
        <w:rPr>
          <w:rStyle w:val="StyleUnderline"/>
          <w:rFonts w:asciiTheme="minorHAnsi" w:hAnsiTheme="minorHAnsi"/>
        </w:rPr>
        <w:t xml:space="preserve"> also </w:t>
      </w:r>
      <w:r w:rsidRPr="00142BC8">
        <w:rPr>
          <w:rStyle w:val="StyleUnderline"/>
          <w:rFonts w:asciiTheme="minorHAnsi" w:hAnsiTheme="minorHAnsi"/>
          <w:highlight w:val="cyan"/>
        </w:rPr>
        <w:t>agreed to</w:t>
      </w:r>
      <w:r w:rsidRPr="00142BC8">
        <w:rPr>
          <w:rStyle w:val="StyleUnderline"/>
          <w:rFonts w:asciiTheme="minorHAnsi" w:hAnsiTheme="minorHAnsi"/>
        </w:rPr>
        <w:t xml:space="preserve"> two </w:t>
      </w:r>
      <w:r w:rsidRPr="00142BC8">
        <w:rPr>
          <w:rStyle w:val="StyleUnderline"/>
          <w:rFonts w:asciiTheme="minorHAnsi" w:hAnsiTheme="minorHAnsi"/>
          <w:highlight w:val="cyan"/>
        </w:rPr>
        <w:t>memoranda of understanding (MOU) that will enhance crisis management and make the waters and airspace in the</w:t>
      </w:r>
      <w:r w:rsidRPr="00142BC8">
        <w:rPr>
          <w:rStyle w:val="StyleUnderline"/>
          <w:rFonts w:asciiTheme="minorHAnsi" w:hAnsiTheme="minorHAnsi"/>
        </w:rPr>
        <w:t xml:space="preserve"> Western </w:t>
      </w:r>
      <w:r w:rsidRPr="00142BC8">
        <w:rPr>
          <w:rStyle w:val="StyleUnderline"/>
          <w:rFonts w:asciiTheme="minorHAnsi" w:hAnsiTheme="minorHAnsi"/>
          <w:highlight w:val="cyan"/>
        </w:rPr>
        <w:t>Pacific safer. The PLA and the U.S. military</w:t>
      </w:r>
      <w:r w:rsidRPr="00142BC8">
        <w:rPr>
          <w:rStyle w:val="StyleUnderline"/>
          <w:rFonts w:asciiTheme="minorHAnsi" w:hAnsiTheme="minorHAnsi"/>
        </w:rPr>
        <w:t xml:space="preserve"> in recent years </w:t>
      </w:r>
      <w:r w:rsidRPr="00142BC8">
        <w:rPr>
          <w:rStyle w:val="StyleUnderline"/>
          <w:rFonts w:asciiTheme="minorHAnsi" w:hAnsiTheme="minorHAnsi"/>
          <w:highlight w:val="cyan"/>
        </w:rPr>
        <w:t>also have cooperated in training</w:t>
      </w:r>
      <w:r w:rsidRPr="00142BC8">
        <w:rPr>
          <w:rStyle w:val="StyleUnderline"/>
          <w:rFonts w:asciiTheme="minorHAnsi" w:hAnsiTheme="minorHAnsi"/>
        </w:rPr>
        <w:t xml:space="preserve"> and </w:t>
      </w:r>
      <w:r w:rsidRPr="00142BC8">
        <w:rPr>
          <w:rStyle w:val="StyleUnderline"/>
          <w:rFonts w:asciiTheme="minorHAnsi" w:hAnsiTheme="minorHAnsi"/>
          <w:highlight w:val="cyan"/>
        </w:rPr>
        <w:t>exercises</w:t>
      </w:r>
      <w:r w:rsidRPr="00142BC8">
        <w:rPr>
          <w:rStyle w:val="StyleUnderline"/>
          <w:rFonts w:asciiTheme="minorHAnsi" w:hAnsiTheme="minorHAnsi"/>
        </w:rPr>
        <w:t xml:space="preserve"> within multilateral frameworks</w:t>
      </w:r>
      <w:r w:rsidRPr="00142BC8">
        <w:rPr>
          <w:rFonts w:asciiTheme="minorHAnsi" w:hAnsiTheme="minorHAnsi"/>
          <w:sz w:val="16"/>
        </w:rPr>
        <w:t xml:space="preserve"> such as the ASEAN Defence Ministers’ Meeting-Plus. Taken together, </w:t>
      </w:r>
      <w:r w:rsidRPr="00142BC8">
        <w:rPr>
          <w:rStyle w:val="StyleUnderline"/>
          <w:rFonts w:asciiTheme="minorHAnsi" w:hAnsiTheme="minorHAnsi"/>
          <w:highlight w:val="cyan"/>
        </w:rPr>
        <w:t>these recent developments show that the relationship between the two militaries is becoming more constructive, resilient, substantive, and mature.</w:t>
      </w:r>
      <w:r w:rsidRPr="00142BC8">
        <w:rPr>
          <w:rStyle w:val="StyleUnderline"/>
          <w:rFonts w:asciiTheme="minorHAnsi" w:hAnsiTheme="minorHAnsi"/>
        </w:rPr>
        <w:t xml:space="preserve"> Accordingly, </w:t>
      </w:r>
      <w:r w:rsidRPr="00142BC8">
        <w:rPr>
          <w:rStyle w:val="StyleUnderline"/>
          <w:rFonts w:asciiTheme="minorHAnsi" w:hAnsiTheme="minorHAnsi"/>
          <w:highlight w:val="cyan"/>
        </w:rPr>
        <w:t>there is no reason that this positive trend should not continue throughout the remainder of 2015 and beyond.</w:t>
      </w:r>
    </w:p>
    <w:p w14:paraId="47AD0E5D" w14:textId="77777777" w:rsidR="0092481D" w:rsidRPr="00142BC8" w:rsidRDefault="0092481D" w:rsidP="0092481D">
      <w:pPr>
        <w:pStyle w:val="Heading4"/>
        <w:rPr>
          <w:rFonts w:asciiTheme="minorHAnsi" w:hAnsiTheme="minorHAnsi"/>
        </w:rPr>
      </w:pPr>
      <w:r w:rsidRPr="00142BC8">
        <w:rPr>
          <w:rFonts w:asciiTheme="minorHAnsi" w:hAnsiTheme="minorHAnsi"/>
        </w:rPr>
        <w:t>The MMCA and current CBMs already solve for SCS accidents</w:t>
      </w:r>
    </w:p>
    <w:p w14:paraId="550CE1F2" w14:textId="77777777" w:rsidR="0092481D" w:rsidRPr="00142BC8" w:rsidRDefault="0092481D" w:rsidP="0092481D">
      <w:pPr>
        <w:rPr>
          <w:rStyle w:val="Style13ptBold"/>
          <w:rFonts w:asciiTheme="minorHAnsi" w:hAnsiTheme="minorHAnsi"/>
        </w:rPr>
      </w:pPr>
      <w:r w:rsidRPr="00142BC8">
        <w:rPr>
          <w:rStyle w:val="Style13ptBold"/>
          <w:rFonts w:asciiTheme="minorHAnsi" w:hAnsiTheme="minorHAnsi"/>
        </w:rPr>
        <w:t>LaGrone 16</w:t>
      </w:r>
    </w:p>
    <w:p w14:paraId="6A44EAC9" w14:textId="77777777" w:rsidR="0092481D" w:rsidRPr="00142BC8" w:rsidRDefault="0092481D" w:rsidP="0092481D">
      <w:pPr>
        <w:rPr>
          <w:rFonts w:asciiTheme="minorHAnsi" w:hAnsiTheme="minorHAnsi"/>
        </w:rPr>
      </w:pPr>
      <w:r w:rsidRPr="00142BC8">
        <w:rPr>
          <w:rFonts w:asciiTheme="minorHAnsi" w:hAnsiTheme="minorHAnsi"/>
        </w:rPr>
        <w:t xml:space="preserve">Sam LaGrone, former US Maritime Correspondent for the Washington D.C bureau of Jane’s Defence Weekly, 5/19/16,China contests pentagon account of unsafe intercept of us navy surveillance plane by PLA Fighters, </w:t>
      </w:r>
      <w:hyperlink r:id="rId114" w:history="1">
        <w:r w:rsidRPr="00142BC8">
          <w:rPr>
            <w:rStyle w:val="Hyperlink"/>
            <w:rFonts w:asciiTheme="minorHAnsi" w:hAnsiTheme="minorHAnsi"/>
          </w:rPr>
          <w:t>https://news.usni.org/2016/05/19/china-contests-pentagon-account-unsafe-intercept-u-s-navy-surveillance-plane-pla-fighters</w:t>
        </w:r>
      </w:hyperlink>
      <w:r w:rsidRPr="00142BC8">
        <w:rPr>
          <w:rFonts w:asciiTheme="minorHAnsi" w:hAnsiTheme="minorHAnsi"/>
        </w:rPr>
        <w:t>, Mohit G.</w:t>
      </w:r>
    </w:p>
    <w:p w14:paraId="70F0141B" w14:textId="77777777" w:rsidR="0092481D" w:rsidRPr="00142BC8" w:rsidRDefault="0092481D" w:rsidP="0092481D">
      <w:pPr>
        <w:shd w:val="clear" w:color="auto" w:fill="FFFFFF"/>
        <w:spacing w:before="100" w:beforeAutospacing="1" w:after="100" w:afterAutospacing="1" w:line="398" w:lineRule="atLeast"/>
        <w:textAlignment w:val="baseline"/>
        <w:rPr>
          <w:rFonts w:asciiTheme="minorHAnsi" w:eastAsia="Times New Roman" w:hAnsiTheme="minorHAnsi" w:cs="Arial"/>
          <w:sz w:val="16"/>
        </w:rPr>
      </w:pPr>
      <w:r w:rsidRPr="00142BC8">
        <w:rPr>
          <w:rFonts w:asciiTheme="minorHAnsi" w:eastAsia="Times New Roman" w:hAnsiTheme="minorHAnsi" w:cs="Arial"/>
          <w:b/>
          <w:u w:val="single"/>
        </w:rPr>
        <w:t xml:space="preserve">A Wednesday report from </w:t>
      </w:r>
      <w:hyperlink r:id="rId115" w:tgtFrame="_blank" w:history="1">
        <w:r w:rsidRPr="00142BC8">
          <w:rPr>
            <w:rFonts w:asciiTheme="minorHAnsi" w:eastAsia="Times New Roman" w:hAnsiTheme="minorHAnsi" w:cs="Arial"/>
            <w:b/>
            <w:i/>
            <w:iCs/>
            <w:u w:val="single"/>
            <w:bdr w:val="none" w:sz="0" w:space="0" w:color="auto" w:frame="1"/>
          </w:rPr>
          <w:t>The Associated Press</w:t>
        </w:r>
      </w:hyperlink>
      <w:r w:rsidRPr="00142BC8">
        <w:rPr>
          <w:rFonts w:asciiTheme="minorHAnsi" w:eastAsia="Times New Roman" w:hAnsiTheme="minorHAnsi" w:cs="Arial"/>
          <w:b/>
          <w:u w:val="single"/>
        </w:rPr>
        <w:t xml:space="preserve"> said the J-11s came close enough to the Aries II to quickly dive 200 feet to avoid hitting the Chinese fighters</w:t>
      </w:r>
      <w:r w:rsidRPr="00142BC8">
        <w:rPr>
          <w:rFonts w:asciiTheme="minorHAnsi" w:eastAsia="Times New Roman" w:hAnsiTheme="minorHAnsi" w:cs="Arial"/>
          <w:sz w:val="16"/>
        </w:rPr>
        <w:t xml:space="preserve">. The Department of Defense, “is addressing the issue through the appropriate diplomatic and military channels,” according to a statement provided to USNI News. </w:t>
      </w:r>
      <w:r w:rsidRPr="00142BC8">
        <w:rPr>
          <w:rFonts w:asciiTheme="minorHAnsi" w:eastAsia="Times New Roman" w:hAnsiTheme="minorHAnsi" w:cs="Arial"/>
          <w:b/>
          <w:u w:val="single"/>
        </w:rPr>
        <w:t>Pentagon officials indicated the Aries II intercept is a rare exception over more than a year of safe interactions between Chinese and U.S. military aircraft. “The department has made progress reducing risk between our operational forces and those of the People’s Republic of China (PRC) by improved dialogue at multiple levels under the bilateral Confidence Building Measures (CBMs) and the Military Maritime Consultative Agreement (MMCA),</w:t>
      </w:r>
      <w:r w:rsidRPr="00142BC8">
        <w:rPr>
          <w:rFonts w:asciiTheme="minorHAnsi" w:eastAsia="Times New Roman" w:hAnsiTheme="minorHAnsi" w:cs="Arial"/>
          <w:u w:val="single"/>
        </w:rPr>
        <w:t>”</w:t>
      </w:r>
      <w:r w:rsidRPr="00142BC8">
        <w:rPr>
          <w:rFonts w:asciiTheme="minorHAnsi" w:eastAsia="Times New Roman" w:hAnsiTheme="minorHAnsi" w:cs="Arial"/>
          <w:sz w:val="16"/>
        </w:rPr>
        <w:t xml:space="preserve"> according to the Thursday statement. “Over the past year, DoD has seen improvements in PRC actions, flying in a safe and professional manner.”</w:t>
      </w:r>
    </w:p>
    <w:p w14:paraId="45405003" w14:textId="77777777" w:rsidR="0092481D" w:rsidRPr="00142BC8" w:rsidRDefault="0092481D" w:rsidP="0092481D">
      <w:pPr>
        <w:rPr>
          <w:rFonts w:asciiTheme="minorHAnsi" w:hAnsiTheme="minorHAnsi"/>
        </w:rPr>
      </w:pPr>
    </w:p>
    <w:p w14:paraId="4F4A54D6" w14:textId="77777777" w:rsidR="0092481D" w:rsidRPr="00142BC8" w:rsidRDefault="0092481D" w:rsidP="0092481D">
      <w:pPr>
        <w:rPr>
          <w:rFonts w:asciiTheme="minorHAnsi" w:hAnsiTheme="minorHAnsi"/>
        </w:rPr>
      </w:pPr>
    </w:p>
    <w:p w14:paraId="71A57619" w14:textId="77777777" w:rsidR="0092481D" w:rsidRPr="00142BC8" w:rsidRDefault="0092481D" w:rsidP="0092481D">
      <w:pPr>
        <w:rPr>
          <w:rFonts w:asciiTheme="minorHAnsi" w:hAnsiTheme="minorHAnsi"/>
        </w:rPr>
      </w:pPr>
    </w:p>
    <w:p w14:paraId="73B08D8C" w14:textId="77777777" w:rsidR="0092481D" w:rsidRPr="00142BC8" w:rsidRDefault="0092481D" w:rsidP="0092481D">
      <w:pPr>
        <w:rPr>
          <w:rFonts w:asciiTheme="minorHAnsi" w:hAnsiTheme="minorHAnsi"/>
        </w:rPr>
      </w:pPr>
    </w:p>
    <w:p w14:paraId="5733266C" w14:textId="77777777" w:rsidR="00C37961" w:rsidRPr="00142BC8" w:rsidRDefault="00C37961" w:rsidP="00C37961">
      <w:pPr>
        <w:pStyle w:val="Heading2"/>
        <w:rPr>
          <w:rFonts w:asciiTheme="minorHAnsi" w:hAnsiTheme="minorHAnsi"/>
        </w:rPr>
      </w:pPr>
      <w:r w:rsidRPr="00142BC8">
        <w:rPr>
          <w:rFonts w:asciiTheme="minorHAnsi" w:hAnsiTheme="minorHAnsi"/>
        </w:rPr>
        <w:t>Turns and links</w:t>
      </w:r>
    </w:p>
    <w:p w14:paraId="6055F318" w14:textId="77777777" w:rsidR="00302165" w:rsidRPr="00142BC8" w:rsidRDefault="00302165" w:rsidP="00302165">
      <w:pPr>
        <w:pStyle w:val="Heading3"/>
        <w:rPr>
          <w:rFonts w:asciiTheme="minorHAnsi" w:hAnsiTheme="minorHAnsi"/>
        </w:rPr>
      </w:pPr>
      <w:r>
        <w:rPr>
          <w:rFonts w:asciiTheme="minorHAnsi" w:hAnsiTheme="minorHAnsi"/>
        </w:rPr>
        <w:t>Cap / Neolib</w:t>
      </w:r>
    </w:p>
    <w:p w14:paraId="5C5BD534" w14:textId="77777777" w:rsidR="00302165" w:rsidRPr="00142BC8" w:rsidRDefault="00302165" w:rsidP="00302165">
      <w:pPr>
        <w:pStyle w:val="Heading4"/>
        <w:rPr>
          <w:rFonts w:asciiTheme="minorHAnsi" w:hAnsiTheme="minorHAnsi"/>
        </w:rPr>
      </w:pPr>
      <w:r w:rsidRPr="00142BC8">
        <w:rPr>
          <w:rFonts w:asciiTheme="minorHAnsi" w:hAnsiTheme="minorHAnsi"/>
        </w:rPr>
        <w:t>Capitalism is the root cause of China military posturing and U.S.-Sino war</w:t>
      </w:r>
    </w:p>
    <w:p w14:paraId="4A0F24E6" w14:textId="77777777" w:rsidR="00302165" w:rsidRPr="00142BC8" w:rsidRDefault="00302165" w:rsidP="00302165">
      <w:pPr>
        <w:rPr>
          <w:rFonts w:asciiTheme="minorHAnsi" w:hAnsiTheme="minorHAnsi"/>
        </w:rPr>
      </w:pPr>
      <w:r w:rsidRPr="00142BC8">
        <w:rPr>
          <w:rFonts w:asciiTheme="minorHAnsi" w:hAnsiTheme="minorHAnsi"/>
        </w:rPr>
        <w:t xml:space="preserve">Peter </w:t>
      </w:r>
      <w:r w:rsidRPr="00142BC8">
        <w:rPr>
          <w:rStyle w:val="Style13ptBold"/>
          <w:rFonts w:asciiTheme="minorHAnsi" w:hAnsiTheme="minorHAnsi"/>
        </w:rPr>
        <w:t>Symonds</w:t>
      </w:r>
      <w:r w:rsidRPr="00142BC8">
        <w:rPr>
          <w:rFonts w:asciiTheme="minorHAnsi" w:hAnsiTheme="minorHAnsi"/>
        </w:rPr>
        <w:t xml:space="preserve"> (International Committee of the Fourth International, Staffwriter) 5/30/</w:t>
      </w:r>
      <w:r w:rsidRPr="00142BC8">
        <w:rPr>
          <w:rStyle w:val="Style13ptBold"/>
          <w:rFonts w:asciiTheme="minorHAnsi" w:hAnsiTheme="minorHAnsi"/>
        </w:rPr>
        <w:t>2016</w:t>
      </w:r>
      <w:r w:rsidRPr="00142BC8">
        <w:rPr>
          <w:rFonts w:asciiTheme="minorHAnsi" w:hAnsiTheme="minorHAnsi"/>
        </w:rPr>
        <w:t xml:space="preserve"> [“The danger of nuclear war between the US and China” online @ </w:t>
      </w:r>
      <w:hyperlink r:id="rId116" w:history="1">
        <w:r w:rsidRPr="00142BC8">
          <w:rPr>
            <w:rStyle w:val="Hyperlink"/>
            <w:rFonts w:asciiTheme="minorHAnsi" w:hAnsiTheme="minorHAnsi"/>
          </w:rPr>
          <w:t>https://www.wsws.org/en/articles/2016/05/30/pers-m30.html</w:t>
        </w:r>
      </w:hyperlink>
      <w:r w:rsidRPr="00142BC8">
        <w:rPr>
          <w:rFonts w:asciiTheme="minorHAnsi" w:hAnsiTheme="minorHAnsi"/>
        </w:rPr>
        <w:t>, loghry]</w:t>
      </w:r>
    </w:p>
    <w:p w14:paraId="420772CE" w14:textId="77777777" w:rsidR="00302165" w:rsidRPr="00142BC8" w:rsidRDefault="00302165" w:rsidP="00302165">
      <w:pPr>
        <w:rPr>
          <w:rFonts w:asciiTheme="minorHAnsi" w:hAnsiTheme="minorHAnsi"/>
        </w:rPr>
      </w:pPr>
      <w:r w:rsidRPr="00142BC8">
        <w:rPr>
          <w:rFonts w:asciiTheme="minorHAnsi" w:hAnsiTheme="minorHAnsi"/>
        </w:rPr>
        <w:t xml:space="preserve">The Guardian reported last week that </w:t>
      </w:r>
      <w:r w:rsidRPr="00142BC8">
        <w:rPr>
          <w:rStyle w:val="StyleUnderline"/>
          <w:rFonts w:asciiTheme="minorHAnsi" w:hAnsiTheme="minorHAnsi"/>
        </w:rPr>
        <w:t>China is poised to send submarines armed with nuclear weapons on patrol in the Pacific for the first time. Such a move signals a break with the current policy</w:t>
      </w:r>
      <w:r w:rsidRPr="00142BC8">
        <w:rPr>
          <w:rFonts w:asciiTheme="minorHAnsi" w:hAnsiTheme="minorHAnsi"/>
        </w:rPr>
        <w:t xml:space="preserve">, under which warheads and missiles were stored separately under the strict control of the top leadership. </w:t>
      </w:r>
      <w:r w:rsidRPr="00142BC8">
        <w:rPr>
          <w:rStyle w:val="StyleUnderline"/>
          <w:rFonts w:asciiTheme="minorHAnsi" w:hAnsiTheme="minorHAnsi"/>
        </w:rPr>
        <w:t>Armed missiles will now be loaded onto nuclear submarines to enable their immediate launch against continental America in the event of war</w:t>
      </w:r>
      <w:r w:rsidRPr="00142BC8">
        <w:rPr>
          <w:rFonts w:asciiTheme="minorHAnsi" w:hAnsiTheme="minorHAnsi"/>
        </w:rPr>
        <w:t xml:space="preserve">. </w:t>
      </w:r>
      <w:r w:rsidRPr="00142BC8">
        <w:rPr>
          <w:rStyle w:val="StyleUnderline"/>
          <w:rFonts w:asciiTheme="minorHAnsi" w:hAnsiTheme="minorHAnsi"/>
        </w:rPr>
        <w:t>The Chinese leadership has been driven to such measures by the US military build-up in North East Asia</w:t>
      </w:r>
      <w:r w:rsidRPr="00142BC8">
        <w:rPr>
          <w:rFonts w:asciiTheme="minorHAnsi" w:hAnsiTheme="minorHAnsi"/>
        </w:rPr>
        <w:t xml:space="preserve">, especially the deployment of anti-ballistic missile systems aimed at neutralising China’s ability to strike back. China’s nuclear submarines, however, are comparatively noisy, making them vulnerable to detection and destruction by US attack subs. A new scenario is unfolding in which a jittery Chinese commander could misunderstand an order and, fearing imminent attack, unleash the submarine’s missiles against pre-determined targets. </w:t>
      </w:r>
      <w:r w:rsidRPr="00142BC8">
        <w:rPr>
          <w:rStyle w:val="StyleUnderline"/>
          <w:rFonts w:asciiTheme="minorHAnsi" w:hAnsiTheme="minorHAnsi"/>
        </w:rPr>
        <w:t>Nuclear war</w:t>
      </w:r>
      <w:r w:rsidRPr="00142BC8">
        <w:rPr>
          <w:rFonts w:asciiTheme="minorHAnsi" w:hAnsiTheme="minorHAnsi"/>
        </w:rPr>
        <w:t xml:space="preserve"> </w:t>
      </w:r>
      <w:r w:rsidRPr="00142BC8">
        <w:rPr>
          <w:rStyle w:val="Emphasis"/>
          <w:rFonts w:asciiTheme="minorHAnsi" w:hAnsiTheme="minorHAnsi"/>
        </w:rPr>
        <w:t>will not be averted</w:t>
      </w:r>
      <w:r w:rsidRPr="00142BC8">
        <w:rPr>
          <w:rFonts w:asciiTheme="minorHAnsi" w:hAnsiTheme="minorHAnsi"/>
        </w:rPr>
        <w:t xml:space="preserve"> </w:t>
      </w:r>
      <w:r w:rsidRPr="00142BC8">
        <w:rPr>
          <w:rStyle w:val="StyleUnderline"/>
          <w:rFonts w:asciiTheme="minorHAnsi" w:hAnsiTheme="minorHAnsi"/>
        </w:rPr>
        <w:t>through the</w:t>
      </w:r>
      <w:r w:rsidRPr="00142BC8">
        <w:rPr>
          <w:rFonts w:asciiTheme="minorHAnsi" w:hAnsiTheme="minorHAnsi"/>
        </w:rPr>
        <w:t xml:space="preserve"> </w:t>
      </w:r>
      <w:r w:rsidRPr="00142BC8">
        <w:rPr>
          <w:rStyle w:val="Emphasis"/>
          <w:rFonts w:asciiTheme="minorHAnsi" w:hAnsiTheme="minorHAnsi"/>
        </w:rPr>
        <w:t>diplomacy</w:t>
      </w:r>
      <w:r w:rsidRPr="00142BC8">
        <w:rPr>
          <w:rFonts w:asciiTheme="minorHAnsi" w:hAnsiTheme="minorHAnsi"/>
        </w:rPr>
        <w:t xml:space="preserve"> </w:t>
      </w:r>
      <w:r w:rsidRPr="00142BC8">
        <w:rPr>
          <w:rStyle w:val="StyleUnderline"/>
          <w:rFonts w:asciiTheme="minorHAnsi" w:hAnsiTheme="minorHAnsi"/>
        </w:rPr>
        <w:t>of major powers</w:t>
      </w:r>
      <w:r w:rsidRPr="00142BC8">
        <w:rPr>
          <w:rFonts w:asciiTheme="minorHAnsi" w:hAnsiTheme="minorHAnsi"/>
        </w:rPr>
        <w:t xml:space="preserve">, worthless posturing about international nuclear disarmament or the vain hope that nuclear war is so terrible as to be unthinkable. </w:t>
      </w:r>
      <w:r w:rsidRPr="00142BC8">
        <w:rPr>
          <w:rStyle w:val="StyleUnderline"/>
          <w:rFonts w:asciiTheme="minorHAnsi" w:hAnsiTheme="minorHAnsi"/>
        </w:rPr>
        <w:t>Nuclear strategists have been “thinking the unthinkable” for more than half a century. The last world war ended with the atom bombing of Hiroshima and Nagasaki, killing some 200,000 people</w:t>
      </w:r>
      <w:r w:rsidRPr="00142BC8">
        <w:rPr>
          <w:rFonts w:asciiTheme="minorHAnsi" w:hAnsiTheme="minorHAnsi"/>
        </w:rPr>
        <w:t xml:space="preserve">. President Barack </w:t>
      </w:r>
      <w:r w:rsidRPr="00142BC8">
        <w:rPr>
          <w:rStyle w:val="StyleUnderline"/>
          <w:rFonts w:asciiTheme="minorHAnsi" w:hAnsiTheme="minorHAnsi"/>
        </w:rPr>
        <w:t>Obama’s refusal</w:t>
      </w:r>
      <w:r w:rsidRPr="00142BC8">
        <w:rPr>
          <w:rFonts w:asciiTheme="minorHAnsi" w:hAnsiTheme="minorHAnsi"/>
        </w:rPr>
        <w:t xml:space="preserve"> last week </w:t>
      </w:r>
      <w:r w:rsidRPr="00142BC8">
        <w:rPr>
          <w:rStyle w:val="StyleUnderline"/>
          <w:rFonts w:asciiTheme="minorHAnsi" w:hAnsiTheme="minorHAnsi"/>
        </w:rPr>
        <w:t>in Hiroshima to offer an apology</w:t>
      </w:r>
      <w:r w:rsidRPr="00142BC8">
        <w:rPr>
          <w:rFonts w:asciiTheme="minorHAnsi" w:hAnsiTheme="minorHAnsi"/>
        </w:rPr>
        <w:t xml:space="preserve"> for those monstrous crimes of US imperialism </w:t>
      </w:r>
      <w:r w:rsidRPr="00142BC8">
        <w:rPr>
          <w:rStyle w:val="StyleUnderline"/>
          <w:rFonts w:asciiTheme="minorHAnsi" w:hAnsiTheme="minorHAnsi"/>
        </w:rPr>
        <w:t>is a</w:t>
      </w:r>
      <w:r w:rsidRPr="00142BC8">
        <w:rPr>
          <w:rFonts w:asciiTheme="minorHAnsi" w:hAnsiTheme="minorHAnsi"/>
        </w:rPr>
        <w:t xml:space="preserve"> </w:t>
      </w:r>
      <w:r w:rsidRPr="00142BC8">
        <w:rPr>
          <w:rStyle w:val="Emphasis"/>
          <w:rFonts w:asciiTheme="minorHAnsi" w:hAnsiTheme="minorHAnsi"/>
        </w:rPr>
        <w:t>sure sign</w:t>
      </w:r>
      <w:r w:rsidRPr="00142BC8">
        <w:rPr>
          <w:rFonts w:asciiTheme="minorHAnsi" w:hAnsiTheme="minorHAnsi"/>
        </w:rPr>
        <w:t xml:space="preserve"> </w:t>
      </w:r>
      <w:r w:rsidRPr="00142BC8">
        <w:rPr>
          <w:rStyle w:val="StyleUnderline"/>
          <w:rFonts w:asciiTheme="minorHAnsi" w:hAnsiTheme="minorHAnsi"/>
        </w:rPr>
        <w:t>that new ones are being prepared</w:t>
      </w:r>
      <w:r w:rsidRPr="00142BC8">
        <w:rPr>
          <w:rFonts w:asciiTheme="minorHAnsi" w:hAnsiTheme="minorHAnsi"/>
        </w:rPr>
        <w:t xml:space="preserve">. </w:t>
      </w:r>
      <w:r w:rsidRPr="00142BC8">
        <w:rPr>
          <w:rStyle w:val="StyleUnderline"/>
          <w:rFonts w:asciiTheme="minorHAnsi" w:hAnsiTheme="minorHAnsi"/>
        </w:rPr>
        <w:t>The relentless drive toward a new world war between nuclear-armed combatants</w:t>
      </w:r>
      <w:r w:rsidRPr="00142BC8">
        <w:rPr>
          <w:rFonts w:asciiTheme="minorHAnsi" w:hAnsiTheme="minorHAnsi"/>
        </w:rPr>
        <w:t xml:space="preserve"> </w:t>
      </w:r>
      <w:r w:rsidRPr="00142BC8">
        <w:rPr>
          <w:rStyle w:val="Emphasis"/>
          <w:rFonts w:asciiTheme="minorHAnsi" w:hAnsiTheme="minorHAnsi"/>
        </w:rPr>
        <w:t>stems from the crisis of capitalism</w:t>
      </w:r>
      <w:r w:rsidRPr="00142BC8">
        <w:rPr>
          <w:rFonts w:asciiTheme="minorHAnsi" w:hAnsiTheme="minorHAnsi"/>
        </w:rPr>
        <w:t xml:space="preserve"> </w:t>
      </w:r>
      <w:r w:rsidRPr="00142BC8">
        <w:rPr>
          <w:rStyle w:val="StyleUnderline"/>
          <w:rFonts w:asciiTheme="minorHAnsi" w:hAnsiTheme="minorHAnsi"/>
        </w:rPr>
        <w:t>and its</w:t>
      </w:r>
      <w:r w:rsidRPr="00142BC8">
        <w:rPr>
          <w:rFonts w:asciiTheme="minorHAnsi" w:hAnsiTheme="minorHAnsi"/>
        </w:rPr>
        <w:t xml:space="preserve"> </w:t>
      </w:r>
      <w:r w:rsidRPr="00142BC8">
        <w:rPr>
          <w:rStyle w:val="Emphasis"/>
          <w:rFonts w:asciiTheme="minorHAnsi" w:hAnsiTheme="minorHAnsi"/>
        </w:rPr>
        <w:t>irresolvable contradictions</w:t>
      </w:r>
      <w:r w:rsidRPr="00142BC8">
        <w:rPr>
          <w:rFonts w:asciiTheme="minorHAnsi" w:hAnsiTheme="minorHAnsi"/>
        </w:rPr>
        <w:t xml:space="preserve">. </w:t>
      </w:r>
      <w:r w:rsidRPr="00142BC8">
        <w:rPr>
          <w:rStyle w:val="Emphasis"/>
          <w:rFonts w:asciiTheme="minorHAnsi" w:hAnsiTheme="minorHAnsi"/>
        </w:rPr>
        <w:t>Only</w:t>
      </w:r>
      <w:r w:rsidRPr="00142BC8">
        <w:rPr>
          <w:rFonts w:asciiTheme="minorHAnsi" w:hAnsiTheme="minorHAnsi"/>
        </w:rPr>
        <w:t xml:space="preserve"> </w:t>
      </w:r>
      <w:r w:rsidRPr="00142BC8">
        <w:rPr>
          <w:rStyle w:val="StyleUnderline"/>
          <w:rFonts w:asciiTheme="minorHAnsi" w:hAnsiTheme="minorHAnsi"/>
        </w:rPr>
        <w:t>the working class can end the danger of war by putting an end to the profit system</w:t>
      </w:r>
      <w:r w:rsidRPr="00142BC8">
        <w:rPr>
          <w:rFonts w:asciiTheme="minorHAnsi" w:hAnsiTheme="minorHAnsi"/>
        </w:rPr>
        <w:t xml:space="preserve"> and its outmoded nation state system. That is the significance of the struggle being waged by the International Committee of the Fourth International and all its sections to build a unified anti-war movement of the international working class based on the perspective of socialist internationalism.</w:t>
      </w:r>
    </w:p>
    <w:p w14:paraId="32CC2E37" w14:textId="77777777" w:rsidR="0092481D" w:rsidRPr="00142BC8" w:rsidRDefault="0092481D" w:rsidP="0092481D">
      <w:pPr>
        <w:pStyle w:val="Heading3"/>
        <w:rPr>
          <w:rFonts w:asciiTheme="minorHAnsi" w:hAnsiTheme="minorHAnsi"/>
        </w:rPr>
      </w:pPr>
      <w:r w:rsidRPr="00142BC8">
        <w:rPr>
          <w:rFonts w:asciiTheme="minorHAnsi" w:hAnsiTheme="minorHAnsi"/>
        </w:rPr>
        <w:t>Not democratic</w:t>
      </w:r>
    </w:p>
    <w:p w14:paraId="5E15C49A" w14:textId="77777777" w:rsidR="0092481D" w:rsidRPr="00142BC8" w:rsidRDefault="0092481D" w:rsidP="0092481D">
      <w:pPr>
        <w:pStyle w:val="Heading4"/>
        <w:rPr>
          <w:rFonts w:asciiTheme="minorHAnsi" w:hAnsiTheme="minorHAnsi"/>
        </w:rPr>
      </w:pPr>
      <w:r w:rsidRPr="00142BC8">
        <w:rPr>
          <w:rFonts w:asciiTheme="minorHAnsi" w:hAnsiTheme="minorHAnsi"/>
        </w:rPr>
        <w:t>Democratic countries like the US must have public support in order for effective CBMs</w:t>
      </w:r>
    </w:p>
    <w:p w14:paraId="042432DF" w14:textId="77777777" w:rsidR="0092481D" w:rsidRPr="00142BC8" w:rsidRDefault="0092481D" w:rsidP="0092481D">
      <w:pPr>
        <w:rPr>
          <w:rStyle w:val="Style13ptBold"/>
          <w:rFonts w:asciiTheme="minorHAnsi" w:hAnsiTheme="minorHAnsi"/>
        </w:rPr>
      </w:pPr>
      <w:r w:rsidRPr="00142BC8">
        <w:rPr>
          <w:rStyle w:val="Style13ptBold"/>
          <w:rFonts w:asciiTheme="minorHAnsi" w:hAnsiTheme="minorHAnsi"/>
        </w:rPr>
        <w:t>Higgins 09</w:t>
      </w:r>
    </w:p>
    <w:p w14:paraId="7BC05034" w14:textId="77777777" w:rsidR="0092481D" w:rsidRPr="00142BC8" w:rsidRDefault="0092481D" w:rsidP="0092481D">
      <w:pPr>
        <w:rPr>
          <w:rFonts w:asciiTheme="minorHAnsi" w:hAnsiTheme="minorHAnsi"/>
        </w:rPr>
      </w:pPr>
      <w:r w:rsidRPr="00142BC8">
        <w:rPr>
          <w:rFonts w:asciiTheme="minorHAnsi" w:hAnsiTheme="minorHAnsi"/>
        </w:rPr>
        <w:t>Holly Higgins, Research Analyst, Institute for Science and International Security Holly Higgins, Research Analyst, Institute for Science and International Security, 8/5/09,  “APPLYING CONFIDENCE-BUILDING MEASURES IN A REGIONAL CONTEXT”, http://isis- online.org/uploads/conferences/documents/higginspaper.pdf</w:t>
      </w:r>
    </w:p>
    <w:p w14:paraId="1BD1C7C4" w14:textId="77777777" w:rsidR="0092481D" w:rsidRPr="00142BC8" w:rsidRDefault="0092481D" w:rsidP="0092481D">
      <w:pPr>
        <w:rPr>
          <w:rFonts w:asciiTheme="minorHAnsi" w:hAnsiTheme="minorHAnsi"/>
          <w:b/>
          <w:u w:val="single"/>
        </w:rPr>
      </w:pPr>
      <w:r w:rsidRPr="00142BC8">
        <w:rPr>
          <w:rFonts w:asciiTheme="minorHAnsi" w:hAnsiTheme="minorHAnsi"/>
        </w:rPr>
        <w:t>The above examples provide a very broad overview of confidence building measures. In practice, CBMs appear to be most useful as a prelude to more comprehensive agreements. They often lead to improved trust and more formal cooperative measures.</w:t>
      </w:r>
      <w:r w:rsidRPr="00142BC8">
        <w:rPr>
          <w:rFonts w:asciiTheme="minorHAnsi" w:hAnsiTheme="minorHAnsi"/>
          <w:u w:val="single"/>
        </w:rPr>
        <w:t xml:space="preserve"> </w:t>
      </w:r>
      <w:r w:rsidRPr="00142BC8">
        <w:rPr>
          <w:rFonts w:asciiTheme="minorHAnsi" w:hAnsiTheme="minorHAnsi"/>
          <w:b/>
          <w:u w:val="single"/>
        </w:rPr>
        <w:t>Efforts to implement CBMs proceed more smoothly if the countries involved possess the political will to see the measures through to their fruition. States and their leaders must see the benefits of CBMs in order to sustain them through the rocky process of implementation. Moreover, democratic states must also gain the publics support. Political will often means being secure in one’s own capabilities.</w:t>
      </w:r>
    </w:p>
    <w:p w14:paraId="59E95AD5" w14:textId="77777777" w:rsidR="0092481D" w:rsidRPr="00142BC8" w:rsidRDefault="0092481D" w:rsidP="0092481D">
      <w:pPr>
        <w:rPr>
          <w:rFonts w:asciiTheme="minorHAnsi" w:hAnsiTheme="minorHAnsi"/>
        </w:rPr>
      </w:pPr>
      <w:r w:rsidRPr="00142BC8">
        <w:rPr>
          <w:rFonts w:asciiTheme="minorHAnsi" w:hAnsiTheme="minorHAnsi"/>
        </w:rPr>
        <w:t>Could this card be coupled with the fact that public support for engagement with China is currently low?</w:t>
      </w:r>
    </w:p>
    <w:p w14:paraId="684E72CC" w14:textId="77777777" w:rsidR="00DA50A0" w:rsidRPr="00142BC8" w:rsidRDefault="007B1019" w:rsidP="00DA50A0">
      <w:pPr>
        <w:pStyle w:val="Heading3"/>
        <w:rPr>
          <w:rFonts w:asciiTheme="minorHAnsi" w:hAnsiTheme="minorHAnsi"/>
        </w:rPr>
      </w:pPr>
      <w:r w:rsidRPr="00142BC8">
        <w:rPr>
          <w:rFonts w:asciiTheme="minorHAnsi" w:hAnsiTheme="minorHAnsi"/>
        </w:rPr>
        <w:t>Spending</w:t>
      </w:r>
    </w:p>
    <w:p w14:paraId="2496D8A6" w14:textId="77777777" w:rsidR="00DA50A0" w:rsidRPr="00142BC8" w:rsidRDefault="00DA50A0" w:rsidP="00DA50A0">
      <w:pPr>
        <w:pStyle w:val="Heading4"/>
        <w:rPr>
          <w:rFonts w:asciiTheme="minorHAnsi" w:hAnsiTheme="minorHAnsi"/>
        </w:rPr>
      </w:pPr>
      <w:r w:rsidRPr="00142BC8">
        <w:rPr>
          <w:rFonts w:asciiTheme="minorHAnsi" w:hAnsiTheme="minorHAnsi"/>
        </w:rPr>
        <w:t>CBMs require a steady stream of money, both countries must have solid economies</w:t>
      </w:r>
    </w:p>
    <w:p w14:paraId="4A02184B" w14:textId="77777777" w:rsidR="00DA50A0" w:rsidRPr="00142BC8" w:rsidRDefault="00DA50A0" w:rsidP="00DA50A0">
      <w:pPr>
        <w:rPr>
          <w:rFonts w:asciiTheme="minorHAnsi" w:hAnsiTheme="minorHAnsi"/>
        </w:rPr>
      </w:pPr>
      <w:r w:rsidRPr="00142BC8">
        <w:rPr>
          <w:rStyle w:val="Style13ptBold"/>
          <w:rFonts w:asciiTheme="minorHAnsi" w:hAnsiTheme="minorHAnsi"/>
        </w:rPr>
        <w:t>OSCE</w:t>
      </w:r>
      <w:r w:rsidRPr="00142BC8">
        <w:rPr>
          <w:rFonts w:asciiTheme="minorHAnsi" w:hAnsiTheme="minorHAnsi"/>
        </w:rPr>
        <w:t xml:space="preserve">(Organization for Security and Coop in Europe), </w:t>
      </w:r>
      <w:r w:rsidRPr="00142BC8">
        <w:rPr>
          <w:rStyle w:val="Style13ptBold"/>
          <w:rFonts w:asciiTheme="minorHAnsi" w:hAnsiTheme="minorHAnsi"/>
        </w:rPr>
        <w:t>’12</w:t>
      </w:r>
      <w:r w:rsidRPr="00142BC8">
        <w:rPr>
          <w:rFonts w:asciiTheme="minorHAnsi" w:hAnsiTheme="minorHAnsi"/>
        </w:rPr>
        <w:t xml:space="preserve"> OSCE “OSCE guide on Non-military CBMs” http://www.osce.org/cpc/91082?download=true</w:t>
      </w:r>
    </w:p>
    <w:p w14:paraId="4D6AD3BB" w14:textId="77777777" w:rsidR="00DA50A0" w:rsidRPr="00142BC8" w:rsidRDefault="00DA50A0" w:rsidP="00DA50A0">
      <w:pPr>
        <w:rPr>
          <w:rFonts w:asciiTheme="minorHAnsi" w:hAnsiTheme="minorHAnsi"/>
        </w:rPr>
      </w:pPr>
      <w:r w:rsidRPr="00142BC8">
        <w:rPr>
          <w:rStyle w:val="Emphasis"/>
          <w:rFonts w:asciiTheme="minorHAnsi" w:hAnsiTheme="minorHAnsi"/>
        </w:rPr>
        <w:t>Another limitation for CBMs can be the lack of financial and/or human resources</w:t>
      </w:r>
      <w:r w:rsidRPr="00142BC8">
        <w:rPr>
          <w:rFonts w:asciiTheme="minorHAnsi" w:hAnsiTheme="minorHAnsi"/>
        </w:rPr>
        <w:t xml:space="preserve">. While there are CBMs which come relatively cost-free, may CBMs require financial and human resources in the development and implementation phase. Conferences, exchange programs and infrastructure projects cost money. All </w:t>
      </w:r>
      <w:r w:rsidRPr="00142BC8">
        <w:rPr>
          <w:rStyle w:val="Emphasis"/>
          <w:rFonts w:asciiTheme="minorHAnsi" w:hAnsiTheme="minorHAnsi"/>
        </w:rPr>
        <w:t>CBMs</w:t>
      </w:r>
      <w:r w:rsidRPr="00142BC8">
        <w:rPr>
          <w:rFonts w:asciiTheme="minorHAnsi" w:hAnsiTheme="minorHAnsi"/>
        </w:rPr>
        <w:t xml:space="preserve"> </w:t>
      </w:r>
      <w:r w:rsidRPr="00142BC8">
        <w:rPr>
          <w:rStyle w:val="Emphasis"/>
          <w:rFonts w:asciiTheme="minorHAnsi" w:hAnsiTheme="minorHAnsi"/>
        </w:rPr>
        <w:t>need</w:t>
      </w:r>
      <w:r w:rsidRPr="00142BC8">
        <w:rPr>
          <w:rFonts w:asciiTheme="minorHAnsi" w:hAnsiTheme="minorHAnsi"/>
        </w:rPr>
        <w:t xml:space="preserve"> human resources: </w:t>
      </w:r>
      <w:r w:rsidRPr="00142BC8">
        <w:rPr>
          <w:rStyle w:val="Emphasis"/>
          <w:rFonts w:asciiTheme="minorHAnsi" w:hAnsiTheme="minorHAnsi"/>
        </w:rPr>
        <w:t>qualified local and often international staff to develop and implement the CBM</w:t>
      </w:r>
      <w:r w:rsidRPr="00142BC8">
        <w:rPr>
          <w:rFonts w:asciiTheme="minorHAnsi" w:hAnsiTheme="minorHAnsi"/>
        </w:rPr>
        <w:t xml:space="preserve">s. Lack of finance or qualified staff to can prevent good ideas from being translated into CBMs. Furthermore, the </w:t>
      </w:r>
      <w:r w:rsidRPr="00142BC8">
        <w:rPr>
          <w:rStyle w:val="Emphasis"/>
          <w:rFonts w:asciiTheme="minorHAnsi" w:hAnsiTheme="minorHAnsi"/>
        </w:rPr>
        <w:t>loss of funding or qualified</w:t>
      </w:r>
      <w:r w:rsidRPr="00142BC8">
        <w:rPr>
          <w:rFonts w:asciiTheme="minorHAnsi" w:hAnsiTheme="minorHAnsi"/>
        </w:rPr>
        <w:t xml:space="preserve"> </w:t>
      </w:r>
      <w:r w:rsidRPr="00142BC8">
        <w:rPr>
          <w:rStyle w:val="Emphasis"/>
          <w:rFonts w:asciiTheme="minorHAnsi" w:hAnsiTheme="minorHAnsi"/>
        </w:rPr>
        <w:t>staff</w:t>
      </w:r>
      <w:r w:rsidRPr="00142BC8">
        <w:rPr>
          <w:rFonts w:asciiTheme="minorHAnsi" w:hAnsiTheme="minorHAnsi"/>
        </w:rPr>
        <w:t xml:space="preserve"> within the process </w:t>
      </w:r>
      <w:r w:rsidRPr="00142BC8">
        <w:rPr>
          <w:rStyle w:val="Emphasis"/>
          <w:rFonts w:asciiTheme="minorHAnsi" w:hAnsiTheme="minorHAnsi"/>
        </w:rPr>
        <w:t>can wreck a CBM</w:t>
      </w:r>
      <w:r w:rsidRPr="00142BC8">
        <w:rPr>
          <w:rFonts w:asciiTheme="minorHAnsi" w:hAnsiTheme="minorHAnsi"/>
        </w:rPr>
        <w:t xml:space="preserve"> which otherwise works well.</w:t>
      </w:r>
    </w:p>
    <w:p w14:paraId="164988A6" w14:textId="77777777" w:rsidR="00265177" w:rsidRDefault="00265177" w:rsidP="00DA50A0">
      <w:pPr>
        <w:pStyle w:val="Heading3"/>
        <w:rPr>
          <w:rFonts w:asciiTheme="minorHAnsi" w:hAnsiTheme="minorHAnsi"/>
        </w:rPr>
      </w:pPr>
      <w:r>
        <w:rPr>
          <w:rFonts w:asciiTheme="minorHAnsi" w:hAnsiTheme="minorHAnsi"/>
        </w:rPr>
        <w:t>Containment</w:t>
      </w:r>
    </w:p>
    <w:p w14:paraId="1E0C085F" w14:textId="77777777" w:rsidR="00265177" w:rsidRDefault="00265177" w:rsidP="00265177">
      <w:pPr>
        <w:pStyle w:val="Heading4"/>
        <w:rPr>
          <w:rFonts w:eastAsia="Times New Roman"/>
        </w:rPr>
      </w:pPr>
      <w:r>
        <w:rPr>
          <w:rFonts w:eastAsia="Times New Roman"/>
        </w:rPr>
        <w:t>US military relationships</w:t>
      </w:r>
      <w:r w:rsidRPr="00666D73">
        <w:rPr>
          <w:rFonts w:eastAsia="Times New Roman"/>
        </w:rPr>
        <w:t xml:space="preserve"> with China </w:t>
      </w:r>
      <w:r>
        <w:rPr>
          <w:rFonts w:eastAsia="Times New Roman"/>
        </w:rPr>
        <w:t>would fail to contain China</w:t>
      </w:r>
    </w:p>
    <w:p w14:paraId="4EA9E39A" w14:textId="77777777" w:rsidR="00265177" w:rsidRPr="0042349B" w:rsidRDefault="00265177" w:rsidP="00265177">
      <w:pPr>
        <w:rPr>
          <w:rStyle w:val="Style13ptBold"/>
        </w:rPr>
      </w:pPr>
      <w:r w:rsidRPr="0042349B">
        <w:rPr>
          <w:rStyle w:val="Style13ptBold"/>
        </w:rPr>
        <w:t>Nye 15</w:t>
      </w:r>
    </w:p>
    <w:p w14:paraId="668D6289" w14:textId="77777777" w:rsidR="00265177" w:rsidRPr="00F373A0" w:rsidRDefault="00265177" w:rsidP="00265177">
      <w:pPr>
        <w:rPr>
          <w:rFonts w:asciiTheme="minorHAnsi" w:hAnsiTheme="minorHAnsi"/>
        </w:rPr>
      </w:pPr>
      <w:r w:rsidRPr="00F373A0">
        <w:rPr>
          <w:rFonts w:asciiTheme="minorHAnsi" w:hAnsiTheme="minorHAnsi"/>
          <w:color w:val="000000"/>
          <w:shd w:val="clear" w:color="auto" w:fill="FFFFFF"/>
        </w:rPr>
        <w:t>Joseph S. Nye, Jr, professor at Harvard University and author of "Presidential Leadership and the Creation of the American Era", "The Future of Power", etc, March 10,2015,</w:t>
      </w:r>
      <w:r w:rsidRPr="00F373A0">
        <w:rPr>
          <w:rFonts w:asciiTheme="minorHAnsi" w:hAnsiTheme="minorHAnsi"/>
        </w:rPr>
        <w:t xml:space="preserve">  “</w:t>
      </w:r>
      <w:hyperlink r:id="rId117" w:history="1">
        <w:r w:rsidRPr="00F373A0">
          <w:rPr>
            <w:rFonts w:asciiTheme="minorHAnsi" w:hAnsiTheme="minorHAnsi"/>
            <w:bdr w:val="none" w:sz="0" w:space="0" w:color="auto" w:frame="1"/>
            <w:shd w:val="clear" w:color="auto" w:fill="FFFFFF"/>
          </w:rPr>
          <w:t>The Future of U.S.-China Relations</w:t>
        </w:r>
      </w:hyperlink>
      <w:r w:rsidRPr="00F373A0">
        <w:rPr>
          <w:rFonts w:asciiTheme="minorHAnsi" w:hAnsiTheme="minorHAnsi"/>
        </w:rPr>
        <w:t xml:space="preserve">”, </w:t>
      </w:r>
      <w:hyperlink r:id="rId118" w:history="1">
        <w:r w:rsidRPr="00157EE6">
          <w:rPr>
            <w:rStyle w:val="Hyperlink"/>
            <w:rFonts w:asciiTheme="minorHAnsi" w:hAnsiTheme="minorHAnsi"/>
          </w:rPr>
          <w:t>http://www.chinausfocus.com/foreign-policy/the-future-of-us-china-relations/</w:t>
        </w:r>
      </w:hyperlink>
      <w:r>
        <w:rPr>
          <w:rFonts w:asciiTheme="minorHAnsi" w:hAnsiTheme="minorHAnsi"/>
        </w:rPr>
        <w:t>, Mohit G.</w:t>
      </w:r>
    </w:p>
    <w:p w14:paraId="590A0892" w14:textId="77777777" w:rsidR="00265177" w:rsidRPr="00666D73" w:rsidRDefault="00265177" w:rsidP="00265177"/>
    <w:p w14:paraId="70F7AAF8" w14:textId="77777777" w:rsidR="00265177" w:rsidRDefault="00265177" w:rsidP="00265177">
      <w:pPr>
        <w:rPr>
          <w:rFonts w:asciiTheme="minorHAnsi" w:hAnsiTheme="minorHAnsi"/>
          <w:color w:val="000000"/>
          <w:shd w:val="clear" w:color="auto" w:fill="FFFFFF"/>
        </w:rPr>
      </w:pPr>
      <w:r w:rsidRPr="00666D73">
        <w:rPr>
          <w:rFonts w:asciiTheme="minorHAnsi" w:hAnsiTheme="minorHAnsi"/>
          <w:color w:val="000000"/>
          <w:shd w:val="clear" w:color="auto" w:fill="FFFFFF"/>
        </w:rPr>
        <w:t xml:space="preserve">This is a key point in assessing the relative power of the U.S. and China. </w:t>
      </w:r>
      <w:r w:rsidRPr="00666D73">
        <w:rPr>
          <w:rFonts w:asciiTheme="minorHAnsi" w:hAnsiTheme="minorHAnsi"/>
          <w:color w:val="000000"/>
          <w:u w:val="single"/>
          <w:shd w:val="clear" w:color="auto" w:fill="FFFFFF"/>
        </w:rPr>
        <w:t>As Yan Xuetong wrote about how China could defeat America, “to shape a friendly international environment for its rise, Beijing needs to develop more high-quality diplomatic and military relationships than Washington</w:t>
      </w:r>
      <w:r w:rsidRPr="00666D73">
        <w:rPr>
          <w:rFonts w:asciiTheme="minorHAnsi" w:hAnsiTheme="minorHAnsi"/>
          <w:color w:val="000000"/>
          <w:shd w:val="clear" w:color="auto" w:fill="FFFFFF"/>
        </w:rPr>
        <w:t xml:space="preserve">. </w:t>
      </w:r>
      <w:r w:rsidRPr="00666D73">
        <w:rPr>
          <w:rFonts w:asciiTheme="minorHAnsi" w:hAnsiTheme="minorHAnsi"/>
          <w:color w:val="000000"/>
          <w:u w:val="single"/>
          <w:shd w:val="clear" w:color="auto" w:fill="FFFFFF"/>
        </w:rPr>
        <w:t>No leading power is able to have friendly relations with every country in the world, thus the core of competition between China and the United States will be to see who has more high-quality friends.”</w:t>
      </w:r>
      <w:r w:rsidRPr="00666D73">
        <w:rPr>
          <w:rFonts w:asciiTheme="minorHAnsi" w:hAnsiTheme="minorHAnsi"/>
          <w:color w:val="000000"/>
          <w:shd w:val="clear" w:color="auto" w:fill="FFFFFF"/>
        </w:rPr>
        <w:t xml:space="preserve"> At this point, the United States is better placed to benefit from such networks and alliances</w:t>
      </w:r>
      <w:r w:rsidRPr="00666D73">
        <w:rPr>
          <w:rFonts w:asciiTheme="minorHAnsi" w:hAnsiTheme="minorHAnsi"/>
          <w:color w:val="000000"/>
          <w:u w:val="single"/>
          <w:shd w:val="clear" w:color="auto" w:fill="FFFFFF"/>
        </w:rPr>
        <w:t xml:space="preserve">. </w:t>
      </w:r>
      <w:r w:rsidRPr="00666D73">
        <w:rPr>
          <w:rFonts w:asciiTheme="minorHAnsi" w:hAnsiTheme="minorHAnsi"/>
          <w:color w:val="000000"/>
          <w:shd w:val="clear" w:color="auto" w:fill="FFFFFF"/>
        </w:rPr>
        <w:t>Washington has about 60 treaty allies; China has few. In political alignments, The Economist estimates that of the 150 largest countries in the world, nearly 100 lean toward the United States; 21 lean against.</w:t>
      </w:r>
    </w:p>
    <w:p w14:paraId="6866D571" w14:textId="77777777" w:rsidR="00265177" w:rsidRPr="00265177" w:rsidRDefault="00265177" w:rsidP="00265177"/>
    <w:p w14:paraId="4C1738E0" w14:textId="77777777" w:rsidR="00DA50A0" w:rsidRPr="00142BC8" w:rsidRDefault="007B1019" w:rsidP="00DA50A0">
      <w:pPr>
        <w:pStyle w:val="Heading3"/>
        <w:rPr>
          <w:rFonts w:asciiTheme="minorHAnsi" w:hAnsiTheme="minorHAnsi"/>
        </w:rPr>
      </w:pPr>
      <w:r w:rsidRPr="00142BC8">
        <w:rPr>
          <w:rFonts w:asciiTheme="minorHAnsi" w:hAnsiTheme="minorHAnsi"/>
        </w:rPr>
        <w:t>Mistrust turns</w:t>
      </w:r>
    </w:p>
    <w:p w14:paraId="31EDC7A3" w14:textId="77777777" w:rsidR="00DA50A0" w:rsidRPr="00142BC8" w:rsidRDefault="00DA50A0" w:rsidP="00DA50A0">
      <w:pPr>
        <w:pStyle w:val="Heading4"/>
        <w:rPr>
          <w:rFonts w:asciiTheme="minorHAnsi" w:hAnsiTheme="minorHAnsi"/>
        </w:rPr>
      </w:pPr>
      <w:r w:rsidRPr="00142BC8">
        <w:rPr>
          <w:rFonts w:asciiTheme="minorHAnsi" w:hAnsiTheme="minorHAnsi"/>
        </w:rPr>
        <w:t>CMBs fail, requires substantial existing trust between US/PRC</w:t>
      </w:r>
    </w:p>
    <w:p w14:paraId="0A107F07" w14:textId="77777777" w:rsidR="00DA50A0" w:rsidRPr="00142BC8" w:rsidRDefault="00DA50A0" w:rsidP="00DA50A0">
      <w:pPr>
        <w:rPr>
          <w:rFonts w:asciiTheme="minorHAnsi" w:hAnsiTheme="minorHAnsi"/>
        </w:rPr>
      </w:pPr>
      <w:r w:rsidRPr="00142BC8">
        <w:rPr>
          <w:rStyle w:val="Style13ptBold"/>
          <w:rFonts w:asciiTheme="minorHAnsi" w:hAnsiTheme="minorHAnsi"/>
        </w:rPr>
        <w:t>OSCE</w:t>
      </w:r>
      <w:r w:rsidRPr="00142BC8">
        <w:rPr>
          <w:rFonts w:asciiTheme="minorHAnsi" w:hAnsiTheme="minorHAnsi"/>
        </w:rPr>
        <w:t xml:space="preserve">(Organization for Security and Coop in Europe), </w:t>
      </w:r>
      <w:r w:rsidRPr="00142BC8">
        <w:rPr>
          <w:rStyle w:val="Style13ptBold"/>
          <w:rFonts w:asciiTheme="minorHAnsi" w:hAnsiTheme="minorHAnsi"/>
        </w:rPr>
        <w:t>’12</w:t>
      </w:r>
      <w:r w:rsidRPr="00142BC8">
        <w:rPr>
          <w:rFonts w:asciiTheme="minorHAnsi" w:hAnsiTheme="minorHAnsi"/>
        </w:rPr>
        <w:t xml:space="preserve"> OSCE “OSCE guide on Non-military CBMs” http://www.osce.org/cpc/91082?download=true</w:t>
      </w:r>
    </w:p>
    <w:p w14:paraId="35E5D59C" w14:textId="77777777" w:rsidR="00DA50A0" w:rsidRPr="00142BC8" w:rsidRDefault="00DA50A0" w:rsidP="00DA50A0">
      <w:pPr>
        <w:rPr>
          <w:rFonts w:asciiTheme="minorHAnsi" w:hAnsiTheme="minorHAnsi"/>
        </w:rPr>
      </w:pPr>
      <w:r w:rsidRPr="00142BC8">
        <w:rPr>
          <w:rFonts w:asciiTheme="minorHAnsi" w:hAnsiTheme="minorHAnsi"/>
        </w:rPr>
        <w:t xml:space="preserve">While </w:t>
      </w:r>
      <w:r w:rsidRPr="00142BC8">
        <w:rPr>
          <w:rStyle w:val="Emphasis"/>
          <w:rFonts w:asciiTheme="minorHAnsi" w:hAnsiTheme="minorHAnsi"/>
        </w:rPr>
        <w:t>CMBs</w:t>
      </w:r>
      <w:r w:rsidRPr="00142BC8">
        <w:rPr>
          <w:rFonts w:asciiTheme="minorHAnsi" w:hAnsiTheme="minorHAnsi"/>
        </w:rPr>
        <w:t xml:space="preserve"> are meant to increase trust and confidence, they </w:t>
      </w:r>
      <w:r w:rsidRPr="00142BC8">
        <w:rPr>
          <w:rStyle w:val="Emphasis"/>
          <w:rFonts w:asciiTheme="minorHAnsi" w:hAnsiTheme="minorHAnsi"/>
        </w:rPr>
        <w:t>require</w:t>
      </w:r>
      <w:r w:rsidRPr="00142BC8">
        <w:rPr>
          <w:rFonts w:asciiTheme="minorHAnsi" w:hAnsiTheme="minorHAnsi"/>
        </w:rPr>
        <w:t xml:space="preserve"> a minimum of </w:t>
      </w:r>
      <w:r w:rsidRPr="00142BC8">
        <w:rPr>
          <w:rStyle w:val="Emphasis"/>
          <w:rFonts w:asciiTheme="minorHAnsi" w:hAnsiTheme="minorHAnsi"/>
        </w:rPr>
        <w:t>confidence and readiness to trust the moves and messages of the adversary</w:t>
      </w:r>
      <w:r w:rsidRPr="00142BC8">
        <w:rPr>
          <w:rFonts w:asciiTheme="minorHAnsi" w:hAnsiTheme="minorHAnsi"/>
        </w:rPr>
        <w:t xml:space="preserve">. </w:t>
      </w:r>
      <w:r w:rsidRPr="00142BC8">
        <w:rPr>
          <w:rStyle w:val="Emphasis"/>
          <w:rFonts w:asciiTheme="minorHAnsi" w:hAnsiTheme="minorHAnsi"/>
        </w:rPr>
        <w:t>An untrusting adversary might read a unilateral gesture by the other side as an attempt at trickery or as a sign of weakness</w:t>
      </w:r>
      <w:r w:rsidRPr="00142BC8">
        <w:rPr>
          <w:rFonts w:asciiTheme="minorHAnsi" w:hAnsiTheme="minorHAnsi"/>
        </w:rPr>
        <w:t>. Beyond the limitations mentioned above, some of which can prevent a CMB process from starting in the first place, CMBs also face numerous obstacles which, intentionally or unintentionally, can hamper progress.</w:t>
      </w:r>
    </w:p>
    <w:p w14:paraId="4D407FA3" w14:textId="77777777" w:rsidR="00DA50A0" w:rsidRPr="00142BC8" w:rsidRDefault="00DA50A0" w:rsidP="00DA50A0">
      <w:pPr>
        <w:pStyle w:val="Heading4"/>
        <w:rPr>
          <w:rFonts w:asciiTheme="minorHAnsi" w:hAnsiTheme="minorHAnsi"/>
        </w:rPr>
      </w:pPr>
      <w:r w:rsidRPr="00142BC8">
        <w:rPr>
          <w:rFonts w:asciiTheme="minorHAnsi" w:hAnsiTheme="minorHAnsi"/>
        </w:rPr>
        <w:t>CBM gestures that are not returned, can increase mistrust</w:t>
      </w:r>
    </w:p>
    <w:p w14:paraId="3E6D725F" w14:textId="77777777" w:rsidR="00DA50A0" w:rsidRPr="00142BC8" w:rsidRDefault="00DA50A0" w:rsidP="00DA50A0">
      <w:pPr>
        <w:rPr>
          <w:rFonts w:asciiTheme="minorHAnsi" w:hAnsiTheme="minorHAnsi"/>
        </w:rPr>
      </w:pPr>
      <w:r w:rsidRPr="00142BC8">
        <w:rPr>
          <w:rStyle w:val="Style13ptBold"/>
          <w:rFonts w:asciiTheme="minorHAnsi" w:hAnsiTheme="minorHAnsi"/>
        </w:rPr>
        <w:t>Simon</w:t>
      </w:r>
      <w:r w:rsidRPr="00142BC8">
        <w:rPr>
          <w:rFonts w:asciiTheme="minorHAnsi" w:hAnsiTheme="minorHAnsi"/>
        </w:rPr>
        <w:t>, Mason(Writer for African Union Centre) ’</w:t>
      </w:r>
      <w:r w:rsidRPr="00142BC8">
        <w:rPr>
          <w:rStyle w:val="Style13ptBold"/>
          <w:rFonts w:asciiTheme="minorHAnsi" w:hAnsiTheme="minorHAnsi"/>
        </w:rPr>
        <w:t xml:space="preserve">13 </w:t>
      </w:r>
      <w:r w:rsidRPr="00142BC8">
        <w:rPr>
          <w:rFonts w:asciiTheme="minorHAnsi" w:hAnsiTheme="minorHAnsi"/>
        </w:rPr>
        <w:t>“Confidence Building Measures in Peace Processes” http://www.css.ethz.ch/content/dam/ethz/special-interest/gess/cis/center-for-securities-studies/pdfs/AU_Handbook_Confidence_Building_Measures.pdf</w:t>
      </w:r>
    </w:p>
    <w:p w14:paraId="07C97E68" w14:textId="77777777" w:rsidR="00DA50A0" w:rsidRPr="00142BC8" w:rsidRDefault="00DA50A0" w:rsidP="00DA50A0">
      <w:pPr>
        <w:rPr>
          <w:rFonts w:asciiTheme="minorHAnsi" w:hAnsiTheme="minorHAnsi"/>
        </w:rPr>
      </w:pPr>
      <w:r w:rsidRPr="00142BC8">
        <w:rPr>
          <w:rFonts w:asciiTheme="minorHAnsi" w:hAnsiTheme="minorHAnsi"/>
        </w:rPr>
        <w:t xml:space="preserve">In some cases, it might be easier for the mediator to ask one of the parties to commence with a unilateral CBM to which the other party can respond in a positive manner. However, there is a risk that, </w:t>
      </w:r>
      <w:r w:rsidRPr="00142BC8">
        <w:rPr>
          <w:rStyle w:val="Emphasis"/>
          <w:rFonts w:asciiTheme="minorHAnsi" w:hAnsiTheme="minorHAnsi"/>
        </w:rPr>
        <w:t>in such a unilateral approach one of the parties might lose face or might claim victory over the other side</w:t>
      </w:r>
      <w:r w:rsidRPr="00142BC8">
        <w:rPr>
          <w:rFonts w:asciiTheme="minorHAnsi" w:hAnsiTheme="minorHAnsi"/>
        </w:rPr>
        <w:t xml:space="preserve">. </w:t>
      </w:r>
      <w:r w:rsidRPr="00142BC8">
        <w:rPr>
          <w:rStyle w:val="Emphasis"/>
          <w:rFonts w:asciiTheme="minorHAnsi" w:hAnsiTheme="minorHAnsi"/>
        </w:rPr>
        <w:t>In the Korean peninsula. South Korea felt the CBMs were not being sufficiently reciprocated, especially from 2008 onwards.  Premature concessions that are not reciprocated can increase mistrust</w:t>
      </w:r>
      <w:r w:rsidRPr="00142BC8">
        <w:rPr>
          <w:rFonts w:asciiTheme="minorHAnsi" w:hAnsiTheme="minorHAnsi"/>
        </w:rPr>
        <w:t>. In some cases where power asymmetry is significant, the more powerful actors can sometimes initiate a change in relationship through a unilateral CBM, and due to their relative power, not risk very much. Thus in situations where it is the only way to break the deadlock the mediator might ask one of the parties to make a unilateral gesture.</w:t>
      </w:r>
    </w:p>
    <w:p w14:paraId="580311BA" w14:textId="77777777" w:rsidR="009557B8" w:rsidRPr="00142BC8" w:rsidRDefault="009557B8" w:rsidP="00C37961">
      <w:pPr>
        <w:pStyle w:val="Heading2"/>
        <w:rPr>
          <w:rFonts w:asciiTheme="minorHAnsi" w:hAnsiTheme="minorHAnsi"/>
        </w:rPr>
      </w:pPr>
      <w:r w:rsidRPr="00142BC8">
        <w:rPr>
          <w:rFonts w:asciiTheme="minorHAnsi" w:hAnsiTheme="minorHAnsi"/>
        </w:rPr>
        <w:t>South Korean prolif answers</w:t>
      </w:r>
    </w:p>
    <w:p w14:paraId="08CC0462" w14:textId="77777777" w:rsidR="009557B8" w:rsidRPr="00142BC8" w:rsidRDefault="009557B8" w:rsidP="009557B8">
      <w:pPr>
        <w:pStyle w:val="Heading3"/>
        <w:rPr>
          <w:rFonts w:asciiTheme="minorHAnsi" w:hAnsiTheme="minorHAnsi"/>
        </w:rPr>
      </w:pPr>
      <w:r w:rsidRPr="00142BC8">
        <w:rPr>
          <w:rFonts w:asciiTheme="minorHAnsi" w:hAnsiTheme="minorHAnsi"/>
        </w:rPr>
        <w:t>General answers</w:t>
      </w:r>
    </w:p>
    <w:p w14:paraId="15D0E817" w14:textId="77777777" w:rsidR="009557B8" w:rsidRPr="00142BC8" w:rsidRDefault="009557B8" w:rsidP="009557B8">
      <w:pPr>
        <w:pStyle w:val="Heading4"/>
        <w:rPr>
          <w:rFonts w:asciiTheme="minorHAnsi" w:hAnsiTheme="minorHAnsi"/>
        </w:rPr>
      </w:pPr>
      <w:r w:rsidRPr="00142BC8">
        <w:rPr>
          <w:rFonts w:asciiTheme="minorHAnsi" w:hAnsiTheme="minorHAnsi"/>
        </w:rPr>
        <w:t>South Korea is member to multiple non-prolif treaties</w:t>
      </w:r>
    </w:p>
    <w:p w14:paraId="0A646E96" w14:textId="77777777" w:rsidR="009557B8" w:rsidRPr="00142BC8" w:rsidRDefault="009557B8" w:rsidP="009557B8">
      <w:pPr>
        <w:rPr>
          <w:rFonts w:asciiTheme="minorHAnsi" w:hAnsiTheme="minorHAnsi"/>
        </w:rPr>
      </w:pPr>
      <w:r w:rsidRPr="00142BC8">
        <w:rPr>
          <w:rStyle w:val="Style13ptBold"/>
          <w:rFonts w:asciiTheme="minorHAnsi" w:hAnsiTheme="minorHAnsi"/>
        </w:rPr>
        <w:t>Nuclear Threat Initiative</w:t>
      </w:r>
      <w:r w:rsidRPr="00142BC8">
        <w:rPr>
          <w:rFonts w:asciiTheme="minorHAnsi" w:hAnsiTheme="minorHAnsi"/>
        </w:rPr>
        <w:t xml:space="preserve"> (staff) </w:t>
      </w:r>
      <w:r w:rsidRPr="00142BC8">
        <w:rPr>
          <w:rStyle w:val="Style13ptBold"/>
          <w:rFonts w:asciiTheme="minorHAnsi" w:hAnsiTheme="minorHAnsi"/>
        </w:rPr>
        <w:t>2016</w:t>
      </w:r>
      <w:r w:rsidRPr="00142BC8">
        <w:rPr>
          <w:rFonts w:asciiTheme="minorHAnsi" w:hAnsiTheme="minorHAnsi"/>
        </w:rPr>
        <w:t xml:space="preserve"> [“South Korea” online @ </w:t>
      </w:r>
      <w:hyperlink r:id="rId119" w:history="1">
        <w:r w:rsidRPr="00142BC8">
          <w:rPr>
            <w:rStyle w:val="Hyperlink"/>
            <w:rFonts w:asciiTheme="minorHAnsi" w:hAnsiTheme="minorHAnsi"/>
          </w:rPr>
          <w:t>http://www.nti.org/learn/countries/south-korea/</w:t>
        </w:r>
      </w:hyperlink>
      <w:r w:rsidRPr="00142BC8">
        <w:rPr>
          <w:rFonts w:asciiTheme="minorHAnsi" w:hAnsiTheme="minorHAnsi"/>
        </w:rPr>
        <w:t>, loghry]</w:t>
      </w:r>
    </w:p>
    <w:p w14:paraId="49F314C2" w14:textId="77777777" w:rsidR="009557B8" w:rsidRDefault="009557B8" w:rsidP="009557B8">
      <w:pPr>
        <w:rPr>
          <w:rFonts w:asciiTheme="minorHAnsi" w:hAnsiTheme="minorHAnsi"/>
        </w:rPr>
      </w:pPr>
      <w:r w:rsidRPr="00142BC8">
        <w:rPr>
          <w:rStyle w:val="StyleUnderline"/>
          <w:rFonts w:asciiTheme="minorHAnsi" w:hAnsiTheme="minorHAnsi"/>
        </w:rPr>
        <w:t>South Korea is a signatory to</w:t>
      </w:r>
      <w:r w:rsidRPr="00142BC8">
        <w:rPr>
          <w:rFonts w:asciiTheme="minorHAnsi" w:hAnsiTheme="minorHAnsi"/>
        </w:rPr>
        <w:t xml:space="preserve"> </w:t>
      </w:r>
      <w:r w:rsidRPr="00142BC8">
        <w:rPr>
          <w:rStyle w:val="Emphasis"/>
          <w:rFonts w:asciiTheme="minorHAnsi" w:hAnsiTheme="minorHAnsi"/>
        </w:rPr>
        <w:t>several nonproliferation treaties</w:t>
      </w:r>
      <w:r w:rsidRPr="00142BC8">
        <w:rPr>
          <w:rFonts w:asciiTheme="minorHAnsi" w:hAnsiTheme="minorHAnsi"/>
        </w:rPr>
        <w:t xml:space="preserve"> </w:t>
      </w:r>
      <w:r w:rsidRPr="00142BC8">
        <w:rPr>
          <w:rStyle w:val="StyleUnderline"/>
          <w:rFonts w:asciiTheme="minorHAnsi" w:hAnsiTheme="minorHAnsi"/>
        </w:rPr>
        <w:t>and has adopted a policy aimed at maintaining a</w:t>
      </w:r>
      <w:r w:rsidRPr="00142BC8">
        <w:rPr>
          <w:rFonts w:asciiTheme="minorHAnsi" w:hAnsiTheme="minorHAnsi"/>
        </w:rPr>
        <w:t xml:space="preserve"> </w:t>
      </w:r>
      <w:r w:rsidRPr="00142BC8">
        <w:rPr>
          <w:rStyle w:val="Emphasis"/>
          <w:rFonts w:asciiTheme="minorHAnsi" w:hAnsiTheme="minorHAnsi"/>
        </w:rPr>
        <w:t>"nuclear-free Korean peninsula."</w:t>
      </w:r>
      <w:r w:rsidRPr="00142BC8">
        <w:rPr>
          <w:rFonts w:asciiTheme="minorHAnsi" w:hAnsiTheme="minorHAnsi"/>
        </w:rPr>
        <w:t xml:space="preserve"> [3] Seoul is a party to the Biological and Toxin Weapons Convention (BTWC). [4] Although Seoul has never admitted to this in a public forum, South Korea is understood — based on various media reports and comments by relevant experts — to have declared its possession of chemical weapons as part of its obligation under the Chemical Weapons Convention (CWC); this stockpile was fully destroyed as of 2008 under the supervision of the Organization for the Prohibition of Chemical Weapons (OPCW). [5] In October 2012 South Korea and the U.S. agreed to extend the range and payload capacity of South Korea’s missiles up to 800 km with 500 kg payload. [6]</w:t>
      </w:r>
    </w:p>
    <w:p w14:paraId="0D702D06" w14:textId="77777777" w:rsidR="00A14827" w:rsidRDefault="00A14827" w:rsidP="00A14827">
      <w:pPr>
        <w:pStyle w:val="Heading4"/>
      </w:pPr>
      <w:r>
        <w:t>No risk of SoKo prolif – too much to lose and literally impossible for them to cheat on their nonprolif obligations</w:t>
      </w:r>
    </w:p>
    <w:p w14:paraId="237BEACA" w14:textId="77777777" w:rsidR="00A14827" w:rsidRDefault="00A14827" w:rsidP="009557B8">
      <w:pPr>
        <w:rPr>
          <w:rFonts w:asciiTheme="minorHAnsi" w:hAnsiTheme="minorHAnsi"/>
        </w:rPr>
      </w:pPr>
      <w:r>
        <w:rPr>
          <w:rFonts w:asciiTheme="minorHAnsi" w:hAnsiTheme="minorHAnsi"/>
        </w:rPr>
        <w:t xml:space="preserve">Duyeon </w:t>
      </w:r>
      <w:r w:rsidRPr="00A14827">
        <w:rPr>
          <w:rStyle w:val="Style13ptBold"/>
        </w:rPr>
        <w:t>Kim</w:t>
      </w:r>
      <w:r>
        <w:rPr>
          <w:rFonts w:asciiTheme="minorHAnsi" w:hAnsiTheme="minorHAnsi"/>
        </w:rPr>
        <w:t xml:space="preserve"> (Center for Arms Control and Non-Proliferation) 11/16/</w:t>
      </w:r>
      <w:r w:rsidRPr="00A14827">
        <w:rPr>
          <w:rStyle w:val="Style13ptBold"/>
        </w:rPr>
        <w:t>2012</w:t>
      </w:r>
      <w:r>
        <w:rPr>
          <w:rFonts w:asciiTheme="minorHAnsi" w:hAnsiTheme="minorHAnsi"/>
        </w:rPr>
        <w:t xml:space="preserve"> [“South Korea's commitment to nuclear non-proliferation” online @ </w:t>
      </w:r>
      <w:hyperlink r:id="rId120" w:history="1">
        <w:r w:rsidRPr="0011202E">
          <w:rPr>
            <w:rStyle w:val="Hyperlink"/>
            <w:rFonts w:asciiTheme="minorHAnsi" w:hAnsiTheme="minorHAnsi"/>
          </w:rPr>
          <w:t>http://thehill.com/blogs/congress-blog/foreign-policy/268441-south-koreas-commitment-to-nuclear-non-proliferation</w:t>
        </w:r>
      </w:hyperlink>
      <w:r>
        <w:rPr>
          <w:rFonts w:asciiTheme="minorHAnsi" w:hAnsiTheme="minorHAnsi"/>
        </w:rPr>
        <w:t>, loghry]</w:t>
      </w:r>
    </w:p>
    <w:p w14:paraId="63EB1648" w14:textId="77777777" w:rsidR="00A14827" w:rsidRPr="00142BC8" w:rsidRDefault="00A14827" w:rsidP="009557B8">
      <w:pPr>
        <w:rPr>
          <w:rFonts w:asciiTheme="minorHAnsi" w:hAnsiTheme="minorHAnsi"/>
        </w:rPr>
      </w:pPr>
      <w:r>
        <w:rPr>
          <w:rFonts w:asciiTheme="minorHAnsi" w:hAnsiTheme="minorHAnsi"/>
        </w:rPr>
        <w:t xml:space="preserve">Before jumping to assumptions on Seoul’s nuclear ambitions, </w:t>
      </w:r>
      <w:r w:rsidRPr="00A14827">
        <w:rPr>
          <w:rStyle w:val="StyleUnderline"/>
        </w:rPr>
        <w:t>intentions and context should be considered</w:t>
      </w:r>
      <w:r>
        <w:rPr>
          <w:rFonts w:asciiTheme="minorHAnsi" w:hAnsiTheme="minorHAnsi"/>
        </w:rPr>
        <w:t xml:space="preserve">. </w:t>
      </w:r>
      <w:r w:rsidRPr="00A14827">
        <w:rPr>
          <w:rStyle w:val="StyleUnderline"/>
        </w:rPr>
        <w:t>South Korean development of a nuclear weapon would trigger</w:t>
      </w:r>
      <w:r>
        <w:rPr>
          <w:rFonts w:asciiTheme="minorHAnsi" w:hAnsiTheme="minorHAnsi"/>
        </w:rPr>
        <w:t xml:space="preserve"> </w:t>
      </w:r>
      <w:r w:rsidRPr="00A14827">
        <w:rPr>
          <w:rStyle w:val="Emphasis"/>
        </w:rPr>
        <w:t>an instant economic collapse</w:t>
      </w:r>
      <w:r>
        <w:rPr>
          <w:rFonts w:asciiTheme="minorHAnsi" w:hAnsiTheme="minorHAnsi"/>
        </w:rPr>
        <w:t xml:space="preserve">. From the ashes of the Korean War, it has grown into the world’s 12th largest economy. </w:t>
      </w:r>
      <w:r w:rsidRPr="00A14827">
        <w:rPr>
          <w:rStyle w:val="StyleUnderline"/>
        </w:rPr>
        <w:t>It would bring</w:t>
      </w:r>
      <w:r>
        <w:rPr>
          <w:rFonts w:asciiTheme="minorHAnsi" w:hAnsiTheme="minorHAnsi"/>
        </w:rPr>
        <w:t xml:space="preserve"> crippling </w:t>
      </w:r>
      <w:r w:rsidRPr="00A14827">
        <w:rPr>
          <w:rStyle w:val="StyleUnderline"/>
        </w:rPr>
        <w:t>U.S. and international sanction destroying sixty years of hard work</w:t>
      </w:r>
      <w:r>
        <w:rPr>
          <w:rFonts w:asciiTheme="minorHAnsi" w:hAnsiTheme="minorHAnsi"/>
        </w:rPr>
        <w:t xml:space="preserve">. Despite demands by some Korean conservatives for nuclear armament, </w:t>
      </w:r>
      <w:r w:rsidRPr="00A14827">
        <w:rPr>
          <w:rStyle w:val="StyleUnderline"/>
        </w:rPr>
        <w:t>Seoul policymakers and opinion leaders seem well aware of reality</w:t>
      </w:r>
      <w:r>
        <w:rPr>
          <w:rFonts w:asciiTheme="minorHAnsi" w:hAnsiTheme="minorHAnsi"/>
        </w:rPr>
        <w:t xml:space="preserve">. To demonstrate its commitment to nonproliferation, </w:t>
      </w:r>
      <w:r w:rsidRPr="00A14827">
        <w:rPr>
          <w:rStyle w:val="StyleUnderline"/>
        </w:rPr>
        <w:t>Seoul has signed</w:t>
      </w:r>
      <w:r>
        <w:rPr>
          <w:rFonts w:asciiTheme="minorHAnsi" w:hAnsiTheme="minorHAnsi"/>
        </w:rPr>
        <w:t xml:space="preserve"> </w:t>
      </w:r>
      <w:r w:rsidRPr="00A14827">
        <w:rPr>
          <w:rStyle w:val="Emphasis"/>
        </w:rPr>
        <w:t>a host of international frameworks</w:t>
      </w:r>
      <w:r>
        <w:rPr>
          <w:rFonts w:asciiTheme="minorHAnsi" w:hAnsiTheme="minorHAnsi"/>
        </w:rPr>
        <w:t xml:space="preserve"> </w:t>
      </w:r>
      <w:r w:rsidRPr="00A14827">
        <w:rPr>
          <w:rStyle w:val="StyleUnderline"/>
        </w:rPr>
        <w:t>that would</w:t>
      </w:r>
      <w:r>
        <w:rPr>
          <w:rFonts w:asciiTheme="minorHAnsi" w:hAnsiTheme="minorHAnsi"/>
        </w:rPr>
        <w:t xml:space="preserve"> </w:t>
      </w:r>
      <w:r w:rsidRPr="00A14827">
        <w:rPr>
          <w:rStyle w:val="Emphasis"/>
        </w:rPr>
        <w:t>make cheating impossible</w:t>
      </w:r>
      <w:r>
        <w:rPr>
          <w:rFonts w:asciiTheme="minorHAnsi" w:hAnsiTheme="minorHAnsi"/>
        </w:rPr>
        <w:t xml:space="preserve">. </w:t>
      </w:r>
      <w:r w:rsidRPr="00A14827">
        <w:rPr>
          <w:rStyle w:val="StyleUnderline"/>
        </w:rPr>
        <w:t>It accepted the IAEA Additional Protocol, and its proven record of transparency is recognized by the IAEA Integrated Safeguards country list</w:t>
      </w:r>
      <w:r>
        <w:rPr>
          <w:rFonts w:asciiTheme="minorHAnsi" w:hAnsiTheme="minorHAnsi"/>
        </w:rPr>
        <w:t xml:space="preserve">. One can also no longer argue that Seoul is bound by the 1991 declaration because it’s clear who broke this agreement. While the declaration was defunct before the ink dried, </w:t>
      </w:r>
      <w:r w:rsidRPr="00A14827">
        <w:rPr>
          <w:rStyle w:val="StyleUnderline"/>
        </w:rPr>
        <w:t>Seoul has</w:t>
      </w:r>
      <w:r>
        <w:rPr>
          <w:rFonts w:asciiTheme="minorHAnsi" w:hAnsiTheme="minorHAnsi"/>
        </w:rPr>
        <w:t xml:space="preserve"> nevertheless </w:t>
      </w:r>
      <w:r w:rsidRPr="00A14827">
        <w:rPr>
          <w:rStyle w:val="StyleUnderline"/>
        </w:rPr>
        <w:t>committed itself to</w:t>
      </w:r>
      <w:r>
        <w:rPr>
          <w:rFonts w:asciiTheme="minorHAnsi" w:hAnsiTheme="minorHAnsi"/>
        </w:rPr>
        <w:t xml:space="preserve"> </w:t>
      </w:r>
      <w:r w:rsidRPr="00A14827">
        <w:rPr>
          <w:rStyle w:val="Emphasis"/>
        </w:rPr>
        <w:t>strict global nonproliferation measures</w:t>
      </w:r>
      <w:r>
        <w:rPr>
          <w:rFonts w:asciiTheme="minorHAnsi" w:hAnsiTheme="minorHAnsi"/>
        </w:rPr>
        <w:t>.</w:t>
      </w:r>
    </w:p>
    <w:p w14:paraId="4CC2AC43" w14:textId="77777777" w:rsidR="009557B8" w:rsidRPr="00142BC8" w:rsidRDefault="009557B8" w:rsidP="009557B8">
      <w:pPr>
        <w:pStyle w:val="Heading4"/>
        <w:rPr>
          <w:rFonts w:asciiTheme="minorHAnsi" w:hAnsiTheme="minorHAnsi"/>
        </w:rPr>
      </w:pPr>
      <w:r w:rsidRPr="00142BC8">
        <w:rPr>
          <w:rFonts w:asciiTheme="minorHAnsi" w:hAnsiTheme="minorHAnsi"/>
        </w:rPr>
        <w:t>South Korea won’t proliferate—public opposition</w:t>
      </w:r>
    </w:p>
    <w:p w14:paraId="63575397" w14:textId="77777777" w:rsidR="009557B8" w:rsidRPr="00142BC8" w:rsidRDefault="009557B8" w:rsidP="009557B8">
      <w:pPr>
        <w:rPr>
          <w:rFonts w:asciiTheme="minorHAnsi" w:hAnsiTheme="minorHAnsi"/>
        </w:rPr>
      </w:pPr>
      <w:r w:rsidRPr="00142BC8">
        <w:rPr>
          <w:rStyle w:val="Style13ptBold"/>
          <w:rFonts w:asciiTheme="minorHAnsi" w:hAnsiTheme="minorHAnsi"/>
        </w:rPr>
        <w:t>Yi 9</w:t>
      </w:r>
      <w:r w:rsidRPr="00142BC8">
        <w:rPr>
          <w:rStyle w:val="cite"/>
          <w:rFonts w:asciiTheme="minorHAnsi" w:hAnsiTheme="minorHAnsi"/>
        </w:rPr>
        <w:t xml:space="preserve">  </w:t>
      </w:r>
      <w:r w:rsidRPr="00142BC8">
        <w:rPr>
          <w:rFonts w:asciiTheme="minorHAnsi" w:hAnsiTheme="minorHAnsi"/>
        </w:rPr>
        <w:t>[Kiho, Dir. Nautilus Institute of Seoul and Prof. – Hanshin U., The Bulletin of the Atomic Scientists, “The North Korean nuclear test: The South Korean reaction,” 6-5, http://www.thebulletin.org/web-edition/features/the-north-korean-nuclear-test-the-south-korean-reaction]</w:t>
      </w:r>
    </w:p>
    <w:p w14:paraId="282EAC1C" w14:textId="77777777" w:rsidR="009557B8" w:rsidRPr="00142BC8" w:rsidRDefault="009557B8" w:rsidP="009557B8">
      <w:pPr>
        <w:pStyle w:val="card"/>
        <w:rPr>
          <w:rFonts w:asciiTheme="minorHAnsi" w:hAnsiTheme="minorHAnsi"/>
        </w:rPr>
      </w:pPr>
      <w:r w:rsidRPr="00142BC8">
        <w:rPr>
          <w:rFonts w:asciiTheme="minorHAnsi" w:hAnsiTheme="minorHAnsi"/>
        </w:rPr>
        <w:t xml:space="preserve">But back to the domestic response in South Korea. Like the South Korean public, other than the two hours immediately following the test, the South Korean stock market remained pretty much unaffected by Pyongyang's actions last week. </w:t>
      </w:r>
      <w:r w:rsidRPr="00142BC8">
        <w:rPr>
          <w:rStyle w:val="StyleUnderline"/>
          <w:rFonts w:asciiTheme="minorHAnsi" w:hAnsiTheme="minorHAnsi"/>
        </w:rPr>
        <w:t>The country's most important investors seemed to dismiss the idea of a war between the North and South as unlikely, despite the North's rhetoric. As for Seoul's intellectual elite, they have made many political statements this week, but none of them involve North Korea</w:t>
      </w:r>
      <w:r w:rsidRPr="00142BC8">
        <w:rPr>
          <w:rFonts w:asciiTheme="minorHAnsi" w:hAnsiTheme="minorHAnsi"/>
        </w:rPr>
        <w:t xml:space="preserve">. Instead, these statements involve Lee Myung-bak, as many professors at the country's major universities want him to apologize for prosecuting Roh and to support the basic rights of expression that make the South a democracy. A few statements from domestic civil society organizations did request that North Korea stop its nuclear program, but that was about it in terms of public outcry. Politically, the response has been more heated. </w:t>
      </w:r>
      <w:r w:rsidRPr="00142BC8">
        <w:rPr>
          <w:rStyle w:val="StyleUnderline"/>
          <w:rFonts w:asciiTheme="minorHAnsi" w:hAnsiTheme="minorHAnsi"/>
        </w:rPr>
        <w:t>Some members of the South Korean Parliament have seriously raised the idea of Seoul pursuing its own nuclear capability</w:t>
      </w:r>
      <w:r w:rsidRPr="00142BC8">
        <w:rPr>
          <w:rFonts w:asciiTheme="minorHAnsi" w:hAnsiTheme="minorHAnsi"/>
        </w:rPr>
        <w:t xml:space="preserve">. </w:t>
      </w:r>
      <w:r w:rsidRPr="00142BC8">
        <w:rPr>
          <w:rStyle w:val="StyleUnderline"/>
          <w:rFonts w:asciiTheme="minorHAnsi" w:hAnsiTheme="minorHAnsi"/>
        </w:rPr>
        <w:t>Others want to discuss what options the South Korean government should take if the country's leaders decide the U.S. nuclear umbrella isn't enough to keep Seoul safe. But again, the South Korean people seem opposed to such actions. According to a recent poll done by Mono Research, 67 percent of everyday South Koreans said that Seoul needs to find a peaceful way in which to solve the North Korean nuclear crisis</w:t>
      </w:r>
      <w:r w:rsidRPr="00142BC8">
        <w:rPr>
          <w:rFonts w:asciiTheme="minorHAnsi" w:hAnsiTheme="minorHAnsi"/>
        </w:rPr>
        <w:t>; only 25 percent answered that South Korea should take a strong stand against North Korean military provocations. So I am hopeful that such popular support for peace will lead to a practical process of denuclearization and disarmament on the Korean Peninsula.</w:t>
      </w:r>
    </w:p>
    <w:p w14:paraId="218D895D" w14:textId="77777777" w:rsidR="009557B8" w:rsidRPr="00142BC8" w:rsidRDefault="009557B8" w:rsidP="009557B8">
      <w:pPr>
        <w:rPr>
          <w:rFonts w:asciiTheme="minorHAnsi" w:hAnsiTheme="minorHAnsi"/>
        </w:rPr>
      </w:pPr>
    </w:p>
    <w:p w14:paraId="4DDB6A6F" w14:textId="77777777" w:rsidR="001D6E7C" w:rsidRDefault="001D6E7C" w:rsidP="00C37961">
      <w:pPr>
        <w:pStyle w:val="Heading2"/>
        <w:rPr>
          <w:rFonts w:asciiTheme="minorHAnsi" w:hAnsiTheme="minorHAnsi"/>
        </w:rPr>
      </w:pPr>
      <w:r>
        <w:rPr>
          <w:rFonts w:asciiTheme="minorHAnsi" w:hAnsiTheme="minorHAnsi"/>
        </w:rPr>
        <w:t>Relations Advantage answers</w:t>
      </w:r>
    </w:p>
    <w:p w14:paraId="758F0042" w14:textId="77777777" w:rsidR="001D6E7C" w:rsidRDefault="001D6E7C" w:rsidP="001D6E7C">
      <w:pPr>
        <w:pStyle w:val="Heading3"/>
      </w:pPr>
      <w:r>
        <w:t>Warming defense</w:t>
      </w:r>
    </w:p>
    <w:p w14:paraId="0A09DF50" w14:textId="77777777" w:rsidR="001D6E7C" w:rsidRDefault="001D6E7C" w:rsidP="001D6E7C">
      <w:pPr>
        <w:pStyle w:val="Heading4"/>
      </w:pPr>
      <w:r>
        <w:t xml:space="preserve">Natural fluctuations disprove the impact to climate change </w:t>
      </w:r>
    </w:p>
    <w:p w14:paraId="37C8B2F1" w14:textId="77777777" w:rsidR="001D6E7C" w:rsidRDefault="001D6E7C" w:rsidP="001D6E7C">
      <w:r w:rsidRPr="000B135F">
        <w:rPr>
          <w:rStyle w:val="Style13ptBold"/>
        </w:rPr>
        <w:t xml:space="preserve">Barosh </w:t>
      </w:r>
      <w:r w:rsidRPr="001D6E7C">
        <w:t>7/1/</w:t>
      </w:r>
      <w:r w:rsidRPr="000B135F">
        <w:rPr>
          <w:rStyle w:val="Style13ptBold"/>
        </w:rPr>
        <w:t>2014</w:t>
      </w:r>
      <w:r>
        <w:t xml:space="preserve"> — Patrick J. Barosh, a geologist who has researched crustal movements in New England for 44 years for federal agencies and as a research professor at Boston College. He is a research fellow at the Chinese Academy of Geological Sciences, 2014. (“Patrick J. Barosh: Climate Change Reflects Natural Cycles,” Providence Journal, July 1st, Accessed 07-01-2014, Available Online at </w:t>
      </w:r>
      <w:hyperlink r:id="rId121" w:history="1">
        <w:r>
          <w:rPr>
            <w:rStyle w:val="Hyperlink"/>
          </w:rPr>
          <w:t>http://www.providencejournal.com/opinion/commentary/20140701-patrick-j.-barosh-climate-change-reflects-natural-cycles.ece</w:t>
        </w:r>
      </w:hyperlink>
      <w:r>
        <w:t xml:space="preserve">) LB </w:t>
      </w:r>
    </w:p>
    <w:p w14:paraId="298587D7" w14:textId="77777777" w:rsidR="001D6E7C" w:rsidRDefault="001D6E7C" w:rsidP="001D6E7C">
      <w:pPr>
        <w:rPr>
          <w:rStyle w:val="StyleUnderline"/>
        </w:rPr>
      </w:pPr>
      <w:r>
        <w:rPr>
          <w:rStyle w:val="StyleUnderline"/>
        </w:rPr>
        <w:t xml:space="preserve">‘Climate change is a socialist plot.” </w:t>
      </w:r>
      <w:r>
        <w:rPr>
          <w:rStyle w:val="StyleUnderline"/>
          <w:highlight w:val="yellow"/>
        </w:rPr>
        <w:t>“We’re experiencing our warmest weather ever.” “Lower Manhattan will be flooded by rising seas by 2050.” These and other extreme statements are being tossed about, while science suffers.</w:t>
      </w:r>
      <w:r>
        <w:rPr>
          <w:rStyle w:val="StyleUnderline"/>
        </w:rPr>
        <w:t xml:space="preserve"> The fact is, </w:t>
      </w:r>
      <w:r>
        <w:rPr>
          <w:rStyle w:val="StyleUnderline"/>
          <w:highlight w:val="yellow"/>
        </w:rPr>
        <w:t>climate and sea level are always changing.</w:t>
      </w:r>
      <w:r>
        <w:rPr>
          <w:rStyle w:val="StyleUnderline"/>
        </w:rPr>
        <w:t xml:space="preserve"> This is a fundamental tenet of the science of geology. The national recognition of climate change in the last dozen years is akin to discovering that the sun rises in the east; proposals to stop it amount to requiring the sun to rise in the west. We live on a very lively planet with an ever-changing climate. This is related to various solar cycles and flares, polar wandering, continental plate movement, seas opening and closing, mountains rising and eroding away, volcanic eruptions and additional factors. </w:t>
      </w:r>
      <w:r>
        <w:t xml:space="preserve">A particularly wild roller-coaster ride of climatic fluctuations started 1.8 million years ago during what is commonly called the Ice Age. A remarkable record of sea level change from the last group of glaciations to the present is well preserved in the Boston region and shows the level varying between minus 200 feet to plus 25 feet. </w:t>
      </w:r>
      <w:r>
        <w:rPr>
          <w:rStyle w:val="StyleUnderline"/>
        </w:rPr>
        <w:t xml:space="preserve">The last glacial ice started receding northward from just offshore of Rhode Island 18,000 years ago, when the coastline was about 90 miles south of the present one. </w:t>
      </w:r>
      <w:r>
        <w:t xml:space="preserve">Our climate has been warming and the sea rising since, but there have been many ups and downs. The last time it warmed up, reaching temperatures higher than today, was between 800 and 1300 AD. This did not bring on a natural catastrophe. Instead, an apparently calmer Atlantic aided the Vikings to launch coastal raids and establish farms on Greenland. Better grass in Asia helped the advance of Genghis Kahn’s cavalry. Grapes grew farther north in New England. </w:t>
      </w:r>
      <w:r>
        <w:rPr>
          <w:rStyle w:val="StyleUnderline"/>
        </w:rPr>
        <w:t xml:space="preserve">That warming did, however, cause a severe drought in our Southwest that resulted in the abandonment of many pueblos. This was balanced by increased farming in the Mississippi Valley and the rise of Indian cities. No mention is made of the great inundations of coastal European towns. The climate again turned cold, and we are now coming out of the “Little Ice Age” of 19th century Europe, but we have yet to reach the high temperatures of many past warm times. </w:t>
      </w:r>
      <w:r>
        <w:t xml:space="preserve">In the 1970s, there was concern that we were reaching the tipping point toward another ice age, a view still held by some, and Congress even wrote this concern into laws for storage sites for radioactive waste. This also was the time studies of the atmosphere showed changes in composition that were considered to influence the climate. Comments on this influence then and at present demonstrate a very limited understanding of natural climate cycles. </w:t>
      </w:r>
      <w:r>
        <w:rPr>
          <w:rStyle w:val="StyleUnderline"/>
        </w:rPr>
        <w:t xml:space="preserve">Now </w:t>
      </w:r>
      <w:r>
        <w:rPr>
          <w:rStyle w:val="StyleUnderline"/>
          <w:highlight w:val="yellow"/>
        </w:rPr>
        <w:t>climate change is attributed to humanity’s production of “greenhouse gases</w:t>
      </w:r>
      <w:r>
        <w:rPr>
          <w:rStyle w:val="StyleUnderline"/>
        </w:rPr>
        <w:t xml:space="preserve">,” and we are told drastic measures must be taken to stop it. But </w:t>
      </w:r>
      <w:r>
        <w:rPr>
          <w:rStyle w:val="StyleUnderline"/>
          <w:highlight w:val="yellow"/>
        </w:rPr>
        <w:t>we cannot stop the significant amounts of these gases that arise from volcanic eruptions and other natural sources</w:t>
      </w:r>
      <w:r>
        <w:rPr>
          <w:rStyle w:val="StyleUnderline"/>
        </w:rPr>
        <w:t xml:space="preserve">. Just </w:t>
      </w:r>
      <w:r>
        <w:rPr>
          <w:rStyle w:val="StyleUnderline"/>
          <w:highlight w:val="yellow"/>
        </w:rPr>
        <w:t>last summer, a carbon dioxide vent opened near the Rome airport. We certainly alter local climates, as testified by Los Angeles and Beijing smog, the spreading Sahara Desert and massive deforestation, but we can hardly be held accountable for the constant changes of nature</w:t>
      </w:r>
      <w:r>
        <w:rPr>
          <w:rStyle w:val="StyleUnderline"/>
        </w:rPr>
        <w:t xml:space="preserve"> </w:t>
      </w:r>
      <w:r>
        <w:t xml:space="preserve">Sea level rise accompanied glacial retreat in New England, although many are just becoming aware of it and think it is a recent phenomenon. The Pilgrims would have soon learned about the rise from submerged tree stumps and trees along the shore. A hundred years ago, deeply submerged Indian fishing weirs were found in subway construction in Boston. The rate of the rise was calculated and considered in the construction of the first Charles River Dam. These and other studies done then showed the same rate of rise in the previous century as is currently measured by tidal gages. However, it appears variable along the coast because the land is also moving in different ways, mostly downward; a factor not considered at present. </w:t>
      </w:r>
      <w:r>
        <w:rPr>
          <w:rStyle w:val="StyleUnderline"/>
        </w:rPr>
        <w:t>Although climate changes are natural and cannot be stopped, we need to take measures to mitigate the damage, using the past sea-level rise rates and hurricanes as guides for the future. The movement of beaches and erosion of coastal bluffs should be fully recognized. This is a political, not a scientific, problem. The need is to better enforce coastal zoning to resist shoreline development with subsidized insurance, moving infrastructure inland rather than rebuilding it, discouraging sea walls and armored shores that cause more problems, and limiting rebuilding of destroyed shore buildings</w:t>
      </w:r>
    </w:p>
    <w:p w14:paraId="02B9171B" w14:textId="77777777" w:rsidR="001D6E7C" w:rsidRDefault="001D6E7C" w:rsidP="001D6E7C">
      <w:pPr>
        <w:pStyle w:val="Heading4"/>
      </w:pPr>
      <w:r>
        <w:t>Plan isn’t sufficient to solve warming – Going carbon negative is key</w:t>
      </w:r>
    </w:p>
    <w:p w14:paraId="11B80BAD" w14:textId="77777777" w:rsidR="001D6E7C" w:rsidRDefault="001D6E7C" w:rsidP="001D6E7C">
      <w:r w:rsidRPr="000B135F">
        <w:rPr>
          <w:rStyle w:val="Style13ptBold"/>
        </w:rPr>
        <w:t>Hruska</w:t>
      </w:r>
      <w:r w:rsidRPr="001D6E7C">
        <w:t xml:space="preserve"> 6/26/</w:t>
      </w:r>
      <w:r>
        <w:rPr>
          <w:rStyle w:val="Style13ptBold"/>
        </w:rPr>
        <w:t>14</w:t>
      </w:r>
      <w:r w:rsidRPr="000B135F">
        <w:rPr>
          <w:rStyle w:val="Style13ptBold"/>
        </w:rPr>
        <w:t>,</w:t>
      </w:r>
      <w:r>
        <w:t xml:space="preserve"> Joel Hruska is a staff writer and environmental analyst, (“Carbon neutrality has failed – now our only way out of global warming is to go carbon negative”, http://www.extremetech.com/extreme/185336-carbon-neutrality-has-failed-now-our-only-way-out-of-global-warming-is-to-go-carbon-negative, 6/26/2014) Kerwin</w:t>
      </w:r>
    </w:p>
    <w:p w14:paraId="5CA4AD69" w14:textId="77777777" w:rsidR="001D6E7C" w:rsidRDefault="001D6E7C" w:rsidP="001D6E7C">
      <w:pPr>
        <w:rPr>
          <w:rStyle w:val="StyleUnderline"/>
        </w:rPr>
      </w:pPr>
      <w:r>
        <w:t xml:space="preserve">With the mostly failed campaign to prevent climate change from raising global temperatures by more than 2 degrees Celsius, and no real prospect of rolling out significant amounts of renewable power generation in time to prevent a global meltdown, it looks like society only has two real options: Roll out a lot of nuclear power stations right now, or start burying (sequestering) gigatons of carbon dioxide underground. The nuclear option is looking unlikely — but sequestering carbon might just work, if some recent studies are to be believed. A new report from the Risky Business Project has laid out the long-term consequences of continued climate change for various geographical areas of the United States. Rather than focusing on incredibly dense scientific language, the RBP is led by the business community and emphasizes research conducted by economic firms. The goal was to create a report that would discuss the disruptive impact of climate change on businesses and the US economy. The result is an approachable report that discusses likely impacts to the US by splitting the country into multiple regions and estimating the chances of various outcomes. The following graph, for example, shows how the increasing likelihood of extreme weather events impacts observed conditions, even if no single storm, heat wave, or abnormally cold winter can be directly linked to global warming. </w:t>
      </w:r>
      <w:r>
        <w:rPr>
          <w:rStyle w:val="StyleUnderline"/>
        </w:rPr>
        <w:t>With our mostly failed attempt to keep climate change below 2 Celisus, the new critical question is how governments might hold the increase to as low a level as possible. Despite improvements, no one seriously expects renewable energy to be ramped up in time to prevent climate change far in excess of 2C</w:t>
      </w:r>
      <w:r>
        <w:t xml:space="preserve"> — the only way to avoid this limit would be to convert to nuclear or renewable power at a breakneck pace across the entire planet for the next few decades</w:t>
      </w:r>
      <w:r>
        <w:rPr>
          <w:rStyle w:val="StyleUnderline"/>
        </w:rPr>
        <w:t>.. It’s not going to happen</w:t>
      </w:r>
      <w:r>
        <w:t xml:space="preserve">. So what can we do? It turns out, we might be able to do rather a lot. Whenever the Intergovernmental Panel on Climate Change (IPCC) issues its reports, a great deal of energy gets expended arguing about the reality of climate change. Some of the IPCC’s more interesting ideas go undiscussed as a result, including the long-term potential for CCS — carbon capture and storage. According to the IPCC, CCS systems are absolutely vital to minimizing the long-term impact of greenhouse gas emissions. [Read: Nuclear power is our only hope, or, the greatest environmentalist hypocrisy of all time.] Going carbon negative </w:t>
      </w:r>
      <w:r>
        <w:rPr>
          <w:rStyle w:val="StyleUnderline"/>
        </w:rPr>
        <w:t>Many companies today tout various technologies they claim allow them to be carbon neutral, but the only way to hold climate change below 2C in the long term is to actually go carbon negative.</w:t>
      </w:r>
      <w:r>
        <w:t xml:space="preserve"> This can be achieved through the use of bio-energy with carbon capture and storage, or BECCS for short. The idea is straightforward — as of last year, approximately 10% of total planetary energy was provided by biomass</w:t>
      </w:r>
      <w:r>
        <w:rPr>
          <w:rStyle w:val="StyleUnderline"/>
        </w:rPr>
        <w:t>. Plants absorb CO2 as they grow, but the process of turning biomass into fuel typically releases that energy back into the atmosphere.</w:t>
      </w:r>
      <w:r>
        <w:t xml:space="preserve"> What the IPCC proposes is using the biomass for energy, then using some of the energy generated to sequester the carbon underground in either old oil and gas deposits or in porous rock (known as saline formations) across the US. Estimates of how much carbon could be stored in saline formations vary widely; the characteristics of the rock strata and its ability to store CO2 over the long-term are barely known — until recently, such rock held little interest for the oil and gas companies that have conducted most US geological research and therefore only a little information is available. </w:t>
      </w:r>
      <w:r>
        <w:rPr>
          <w:rStyle w:val="StyleUnderline"/>
        </w:rPr>
        <w:t>The IPCC believes that carbon sequestration is vital to limiting the impact of CO2 buildup</w:t>
      </w:r>
      <w:r>
        <w:t xml:space="preserve"> — if we fail to do so, we could see spiking values well in excess of 600 ppm (currently we stand a little over 400 ppm). The long-term goal is to sequester up to two gigatons of carbon per year by 2050, though scientists at Stanford have estimated that as much as 10 gigatons of carbon could be sequestered through this method by that point. Carbon sequestration in geological formations isn’t the only option, but it’s one of the few ideas that’s both achievable and reasonably well understood at this point. There are a few technologies being developed that might help us with carbon sequestration, but really there just hasn’t been much research into it yet. Other ideas, like seeding the ocean with iron particles to increase carbon sequestration have problems of their own — locking more CO2 into the depths increases ocean acidification, which is already becoming problematic for a number of species. When the ocean is too acidic, many crustaceans can’t form strong shells — the calcium carbonate that they rely on is in short supply. Coral is also negatively impacted, which reduces habitat and food supply for the species that depend on its abundance. [Read: ‘Supergreen’ hydrogen creation could capture carbon from the air and de-acidify the oceans</w:t>
      </w:r>
      <w:r>
        <w:rPr>
          <w:rStyle w:val="StyleUnderline"/>
        </w:rPr>
        <w:t>.] The sheer vastness of the ocean means it may be possible to lock up some carbon in specific areas, but overall, there may not be enough headroom to meaningfully defray the long-term environmental impact of continued fossil fuel use. The alternative is to find a way to sequester carbon geologically — or get used to a world without any ice caps.</w:t>
      </w:r>
    </w:p>
    <w:p w14:paraId="349D8384" w14:textId="77777777" w:rsidR="001D6E7C" w:rsidRDefault="001D6E7C" w:rsidP="001D6E7C">
      <w:pPr>
        <w:pStyle w:val="Heading4"/>
      </w:pPr>
      <w:r>
        <w:t>Climate Change is irreversible</w:t>
      </w:r>
    </w:p>
    <w:p w14:paraId="19CB27C9" w14:textId="77777777" w:rsidR="001D6E7C" w:rsidRPr="00E974D0" w:rsidRDefault="001D6E7C" w:rsidP="001D6E7C">
      <w:pPr>
        <w:rPr>
          <w:rStyle w:val="Style13ptBold"/>
        </w:rPr>
      </w:pPr>
      <w:r>
        <w:rPr>
          <w:rStyle w:val="Style13ptBold"/>
        </w:rPr>
        <w:t>Harris, 9</w:t>
      </w:r>
    </w:p>
    <w:p w14:paraId="21C212C7" w14:textId="77777777" w:rsidR="001D6E7C" w:rsidRPr="00E974D0" w:rsidRDefault="001D6E7C" w:rsidP="001D6E7C">
      <w:pPr>
        <w:rPr>
          <w:sz w:val="16"/>
          <w:szCs w:val="16"/>
        </w:rPr>
      </w:pPr>
      <w:r w:rsidRPr="00E974D0">
        <w:rPr>
          <w:sz w:val="16"/>
          <w:szCs w:val="16"/>
        </w:rPr>
        <w:t>(</w:t>
      </w:r>
      <w:r>
        <w:rPr>
          <w:sz w:val="16"/>
          <w:szCs w:val="16"/>
        </w:rPr>
        <w:t>Richard Harris is an award winning journalist in topics of science, medicine and the environment. With NPR since 1986, January 26</w:t>
      </w:r>
      <w:r w:rsidRPr="00BC670F">
        <w:rPr>
          <w:sz w:val="16"/>
          <w:szCs w:val="16"/>
          <w:vertAlign w:val="superscript"/>
        </w:rPr>
        <w:t>th</w:t>
      </w:r>
      <w:r>
        <w:rPr>
          <w:sz w:val="16"/>
          <w:szCs w:val="16"/>
        </w:rPr>
        <w:t xml:space="preserve"> 2009, “Global Warming Is Irreversible, Study Says,” NPR, </w:t>
      </w:r>
      <w:hyperlink r:id="rId122" w:anchor="mainContent" w:history="1">
        <w:r w:rsidRPr="00E92809">
          <w:rPr>
            <w:rStyle w:val="Hyperlink"/>
            <w:sz w:val="16"/>
            <w:szCs w:val="16"/>
          </w:rPr>
          <w:t>http://www.npr.org/templates/story/story.php?storyId=99888903#mainContent</w:t>
        </w:r>
      </w:hyperlink>
      <w:r>
        <w:rPr>
          <w:sz w:val="16"/>
          <w:szCs w:val="16"/>
        </w:rPr>
        <w:t>, AF)</w:t>
      </w:r>
    </w:p>
    <w:p w14:paraId="2D571E15" w14:textId="77777777" w:rsidR="001D6E7C" w:rsidRPr="00E974D0" w:rsidRDefault="001D6E7C" w:rsidP="001D6E7C">
      <w:pPr>
        <w:rPr>
          <w:sz w:val="16"/>
          <w:szCs w:val="16"/>
        </w:rPr>
      </w:pPr>
      <w:r w:rsidRPr="00002C0F">
        <w:rPr>
          <w:rStyle w:val="StyleUnderline"/>
        </w:rPr>
        <w:t>Climate change is</w:t>
      </w:r>
      <w:r w:rsidRPr="00002C0F">
        <w:rPr>
          <w:sz w:val="16"/>
          <w:szCs w:val="16"/>
        </w:rPr>
        <w:t xml:space="preserve"> essentially </w:t>
      </w:r>
      <w:r w:rsidRPr="00002C0F">
        <w:rPr>
          <w:rStyle w:val="StyleUnderline"/>
        </w:rPr>
        <w:t>irreversible</w:t>
      </w:r>
      <w:r w:rsidRPr="00002C0F">
        <w:rPr>
          <w:sz w:val="16"/>
          <w:szCs w:val="16"/>
        </w:rPr>
        <w:t xml:space="preserve">, according to a sobering new scientific study. </w:t>
      </w:r>
      <w:r w:rsidRPr="00002C0F">
        <w:rPr>
          <w:rStyle w:val="StyleUnderline"/>
        </w:rPr>
        <w:t>As carbon dioxide emissions continue to rise, the world will experience more and more long-term environmental disruption.</w:t>
      </w:r>
      <w:r w:rsidRPr="00002C0F">
        <w:rPr>
          <w:sz w:val="16"/>
          <w:szCs w:val="16"/>
        </w:rPr>
        <w:t xml:space="preserve"> </w:t>
      </w:r>
      <w:r w:rsidRPr="00002C0F">
        <w:rPr>
          <w:rStyle w:val="StyleUnderline"/>
        </w:rPr>
        <w:t>The damage will persist even when, and if, emissions are brought under control</w:t>
      </w:r>
      <w:r w:rsidRPr="00002C0F">
        <w:rPr>
          <w:sz w:val="16"/>
          <w:szCs w:val="16"/>
        </w:rPr>
        <w:t xml:space="preserve">, says study author Susan Solomon, who is among the world's top climate scientists. "We're used to thinking about pollution problems as things that we can fix," Solomon says. "Smog, we just cut back and everything will be better later. Or haze, you know, it'll go away pretty quickly." That's the case for some of the gases that contribute to climate change, such as methane and nitrous oxide. But as Solomon and colleagues suggest in a new study published in the Proceedings of the National Academy of Sciences, it is not true for the most abundant greenhouse gas: carbon dioxide. </w:t>
      </w:r>
      <w:r w:rsidRPr="00002C0F">
        <w:rPr>
          <w:rStyle w:val="StyleUnderline"/>
        </w:rPr>
        <w:t>Turning off the carbon dioxide emissions won't stop global warming. "People have imagined that if we stopped emitting carbon dioxide that the climate would go back to normal in 100 years or 200 years. What we're showing here is that's not right. It's essentially an irreversible change that will last for more than a thousand years</w:t>
      </w:r>
      <w:r w:rsidRPr="00002C0F">
        <w:rPr>
          <w:sz w:val="16"/>
          <w:szCs w:val="16"/>
        </w:rPr>
        <w:t xml:space="preserve">," Solomon says. </w:t>
      </w:r>
      <w:r w:rsidRPr="00002C0F">
        <w:rPr>
          <w:rStyle w:val="StyleUnderline"/>
        </w:rPr>
        <w:t>This is because the oceans are currently soaking up a lot of the planet's excess heat — and a lot of the carbon dioxide put into the air. The carbon dioxide and heat will eventually start coming out of the ocean. And that will take place for many hundreds of years.</w:t>
      </w:r>
      <w:r w:rsidRPr="00002C0F">
        <w:rPr>
          <w:sz w:val="16"/>
          <w:szCs w:val="16"/>
        </w:rPr>
        <w:t xml:space="preserve"> Solomon is a scientist with the National Oceanic and Atmospheric Administration. Her new study looked at the consequences of this long-term effect in terms of sea level rise and drought. If we continue with business as usual for even a few more decades, she says, those emissions could be enough to create permanent dust-bowl conditions in the U.S. Southwest and around the Mediterranean. "The sea level rise is a much slower thing, so it will take a long time to happen, but we will lock into it, based on the peak level of [carbon dioxide] we reach in this century," Solomon says.</w:t>
      </w:r>
    </w:p>
    <w:p w14:paraId="0229D18B" w14:textId="77777777" w:rsidR="001D6E7C" w:rsidRDefault="001D6E7C" w:rsidP="001D6E7C">
      <w:pPr>
        <w:pStyle w:val="Heading3"/>
      </w:pPr>
      <w:r w:rsidRPr="001D6E7C">
        <w:t>Econ defense</w:t>
      </w:r>
    </w:p>
    <w:p w14:paraId="195860AB" w14:textId="77777777" w:rsidR="00265177" w:rsidRDefault="00265177" w:rsidP="00265177">
      <w:pPr>
        <w:pStyle w:val="Heading4"/>
      </w:pPr>
      <w:r>
        <w:t>Non-UQ; econ already declining due to Brexit vote</w:t>
      </w:r>
    </w:p>
    <w:p w14:paraId="6E81492D" w14:textId="77777777" w:rsidR="00265177" w:rsidRPr="00FD4E56" w:rsidRDefault="00265177" w:rsidP="00265177">
      <w:r w:rsidRPr="00FD4E56">
        <w:rPr>
          <w:rStyle w:val="Style13ptBold"/>
        </w:rPr>
        <w:t>Windsor 6-24</w:t>
      </w:r>
      <w:r>
        <w:t xml:space="preserve"> (Morgan Windsor</w:t>
      </w:r>
      <w:r w:rsidRPr="00FD4E56">
        <w:t>, Breaking News Reporter for International Business Times</w:t>
      </w:r>
      <w:r>
        <w:t xml:space="preserve">, 6/24/2016, “US Stocks Plunge on 'Brexit' Vote,” </w:t>
      </w:r>
      <w:hyperlink r:id="rId123" w:history="1">
        <w:r w:rsidRPr="00DA6834">
          <w:rPr>
            <w:rStyle w:val="Hyperlink"/>
          </w:rPr>
          <w:t>http://abcnews.go.com/US/brexit-vote-stuns-investors-sends-global-markets-free/story?id=40099406</w:t>
        </w:r>
      </w:hyperlink>
      <w:r>
        <w:t>, Stephen (Alex)-S)</w:t>
      </w:r>
    </w:p>
    <w:p w14:paraId="70E13802" w14:textId="77777777" w:rsidR="00265177" w:rsidRDefault="00265177" w:rsidP="00265177">
      <w:pPr>
        <w:rPr>
          <w:sz w:val="16"/>
        </w:rPr>
      </w:pPr>
      <w:r w:rsidRPr="00FD4E56">
        <w:rPr>
          <w:rStyle w:val="StyleUnderline"/>
          <w:highlight w:val="cyan"/>
        </w:rPr>
        <w:t>The Dow Jones Industrial Average plunged more than 500 points this morning as U.S. investors reacted to the unprecedented vote by the United Kingdom to leave the European Union</w:t>
      </w:r>
      <w:r w:rsidRPr="00FD4E56">
        <w:rPr>
          <w:sz w:val="16"/>
        </w:rPr>
        <w:t xml:space="preserve">. This is the biggest drop for the Dow in 10 months. </w:t>
      </w:r>
      <w:hyperlink r:id="rId124" w:tgtFrame="_blank" w:history="1">
        <w:r w:rsidRPr="00FD4E56">
          <w:rPr>
            <w:rStyle w:val="Hyperlink"/>
            <w:sz w:val="16"/>
          </w:rPr>
          <w:t>British PM David Cameron Announces He Will Resign, Says UK Needs 'Fresh Leadership'</w:t>
        </w:r>
      </w:hyperlink>
      <w:r w:rsidRPr="00FD4E56">
        <w:rPr>
          <w:sz w:val="16"/>
        </w:rPr>
        <w:t xml:space="preserve"> </w:t>
      </w:r>
      <w:hyperlink r:id="rId125" w:tgtFrame="_blank" w:history="1">
        <w:r w:rsidRPr="00FD4E56">
          <w:rPr>
            <w:rStyle w:val="Hyperlink"/>
            <w:sz w:val="16"/>
          </w:rPr>
          <w:t>United Kingdom Votes to Leave European Union</w:t>
        </w:r>
      </w:hyperlink>
      <w:r w:rsidRPr="00FD4E56">
        <w:rPr>
          <w:sz w:val="16"/>
        </w:rPr>
        <w:t xml:space="preserve"> Meanwhile, the Nasdaq dropped more than 176 points, while the S&amp;P 500 slid more than 54.94 points after U.S. markets opened for trading. </w:t>
      </w:r>
      <w:r w:rsidRPr="00FD4E56">
        <w:rPr>
          <w:rStyle w:val="StyleUnderline"/>
          <w:highlight w:val="cyan"/>
        </w:rPr>
        <w:t>The</w:t>
      </w:r>
      <w:r w:rsidRPr="00FD4E56">
        <w:rPr>
          <w:rStyle w:val="StyleUnderline"/>
        </w:rPr>
        <w:t xml:space="preserve"> </w:t>
      </w:r>
      <w:r w:rsidRPr="00FD4E56">
        <w:rPr>
          <w:rStyle w:val="StyleUnderline"/>
          <w:highlight w:val="cyan"/>
        </w:rPr>
        <w:t>U</w:t>
      </w:r>
      <w:r w:rsidRPr="00FD4E56">
        <w:rPr>
          <w:rStyle w:val="StyleUnderline"/>
        </w:rPr>
        <w:t xml:space="preserve">nited </w:t>
      </w:r>
      <w:r w:rsidRPr="00FD4E56">
        <w:rPr>
          <w:rStyle w:val="StyleUnderline"/>
          <w:highlight w:val="cyan"/>
        </w:rPr>
        <w:t>K</w:t>
      </w:r>
      <w:r w:rsidRPr="00FD4E56">
        <w:rPr>
          <w:rStyle w:val="StyleUnderline"/>
        </w:rPr>
        <w:t>ingdom</w:t>
      </w:r>
      <w:r w:rsidRPr="00FD4E56">
        <w:rPr>
          <w:rStyle w:val="StyleUnderline"/>
          <w:highlight w:val="cyan"/>
        </w:rPr>
        <w:t>'s</w:t>
      </w:r>
      <w:r w:rsidRPr="00FD4E56">
        <w:rPr>
          <w:rStyle w:val="StyleUnderline"/>
        </w:rPr>
        <w:t xml:space="preserve"> unprecedented </w:t>
      </w:r>
      <w:r w:rsidRPr="00FD4E56">
        <w:rPr>
          <w:rStyle w:val="StyleUnderline"/>
          <w:highlight w:val="cyan"/>
        </w:rPr>
        <w:t xml:space="preserve">vote to exit the E.U. has stunned investors, </w:t>
      </w:r>
      <w:r w:rsidRPr="00FD4E56">
        <w:rPr>
          <w:rStyle w:val="Emphasis"/>
          <w:highlight w:val="cyan"/>
        </w:rPr>
        <w:t>pushing global markets and currencies into free fall</w:t>
      </w:r>
      <w:r w:rsidRPr="00FD4E56">
        <w:rPr>
          <w:rStyle w:val="StyleUnderline"/>
          <w:highlight w:val="cyan"/>
        </w:rPr>
        <w:t>.</w:t>
      </w:r>
      <w:r w:rsidRPr="00FD4E56">
        <w:rPr>
          <w:rStyle w:val="StyleUnderline"/>
        </w:rPr>
        <w:t xml:space="preserve"> From Europe to Asia to the United States, financial markets are showing panic over the so-called </w:t>
      </w:r>
      <w:hyperlink r:id="rId126" w:tgtFrame="_blank" w:history="1">
        <w:r w:rsidRPr="00FD4E56">
          <w:rPr>
            <w:rStyle w:val="StyleUnderline"/>
          </w:rPr>
          <w:t>Brexit</w:t>
        </w:r>
      </w:hyperlink>
      <w:r w:rsidRPr="00FD4E56">
        <w:rPr>
          <w:rStyle w:val="StyleUnderline"/>
        </w:rPr>
        <w:t xml:space="preserve"> vote and the ensuing market uncertainty and volatility that it could unleash.</w:t>
      </w:r>
      <w:r w:rsidRPr="00FD4E56">
        <w:rPr>
          <w:sz w:val="16"/>
        </w:rPr>
        <w:t xml:space="preserve"> Europe </w:t>
      </w:r>
      <w:r w:rsidRPr="00FD4E56">
        <w:rPr>
          <w:rStyle w:val="StyleUnderline"/>
          <w:highlight w:val="cyan"/>
        </w:rPr>
        <w:t>Britain’s</w:t>
      </w:r>
      <w:r w:rsidRPr="00FD4E56">
        <w:rPr>
          <w:sz w:val="16"/>
        </w:rPr>
        <w:t xml:space="preserve"> FTSE 100, the country's </w:t>
      </w:r>
      <w:r w:rsidRPr="00FD4E56">
        <w:rPr>
          <w:rStyle w:val="StyleUnderline"/>
        </w:rPr>
        <w:t xml:space="preserve">blue chip </w:t>
      </w:r>
      <w:r w:rsidRPr="00FD4E56">
        <w:rPr>
          <w:rStyle w:val="StyleUnderline"/>
          <w:highlight w:val="cyan"/>
        </w:rPr>
        <w:t>stock index plummeted as much as</w:t>
      </w:r>
      <w:r w:rsidRPr="00FD4E56">
        <w:rPr>
          <w:sz w:val="16"/>
        </w:rPr>
        <w:t xml:space="preserve"> 8.7 percent before clawing back to a loss of 4.9 percent when the </w:t>
      </w:r>
      <w:hyperlink r:id="rId127" w:tgtFrame="_blank" w:history="1">
        <w:r w:rsidRPr="00FD4E56">
          <w:rPr>
            <w:rStyle w:val="Hyperlink"/>
            <w:sz w:val="16"/>
          </w:rPr>
          <w:t>London stock exchange</w:t>
        </w:r>
      </w:hyperlink>
      <w:r w:rsidRPr="00FD4E56">
        <w:rPr>
          <w:sz w:val="16"/>
        </w:rPr>
        <w:t xml:space="preserve"> opened Friday after the vote to leave the bloc. The FTSE 250 plunged even further, by 12.3 percent, before recovering slightly to </w:t>
      </w:r>
      <w:r w:rsidRPr="00FD4E56">
        <w:rPr>
          <w:rStyle w:val="StyleUnderline"/>
          <w:highlight w:val="cyan"/>
        </w:rPr>
        <w:t>7.1 percent</w:t>
      </w:r>
      <w:r w:rsidRPr="00FD4E56">
        <w:rPr>
          <w:sz w:val="16"/>
        </w:rPr>
        <w:t xml:space="preserve">. The referendum vote also prompted Prime Minister </w:t>
      </w:r>
      <w:hyperlink r:id="rId128" w:tgtFrame="_blank" w:history="1">
        <w:r w:rsidRPr="00FD4E56">
          <w:rPr>
            <w:rStyle w:val="Hyperlink"/>
            <w:sz w:val="16"/>
          </w:rPr>
          <w:t>David Cameron</w:t>
        </w:r>
      </w:hyperlink>
      <w:r w:rsidRPr="00FD4E56">
        <w:rPr>
          <w:sz w:val="16"/>
        </w:rPr>
        <w:t xml:space="preserve">, who had campaigned for the United Kingdom to remain in the </w:t>
      </w:r>
      <w:hyperlink r:id="rId129" w:tgtFrame="_blank" w:history="1">
        <w:r w:rsidRPr="00FD4E56">
          <w:rPr>
            <w:rStyle w:val="Hyperlink"/>
            <w:sz w:val="16"/>
          </w:rPr>
          <w:t>EU</w:t>
        </w:r>
      </w:hyperlink>
      <w:r w:rsidRPr="00FD4E56">
        <w:rPr>
          <w:sz w:val="16"/>
        </w:rPr>
        <w:t xml:space="preserve">, to announce his resignation. On the currency front, </w:t>
      </w:r>
      <w:r w:rsidRPr="00FD4E56">
        <w:rPr>
          <w:rStyle w:val="StyleUnderline"/>
          <w:highlight w:val="cyan"/>
        </w:rPr>
        <w:t>the British pound</w:t>
      </w:r>
      <w:r w:rsidRPr="00FD4E56">
        <w:rPr>
          <w:sz w:val="16"/>
        </w:rPr>
        <w:t xml:space="preserve"> sterling </w:t>
      </w:r>
      <w:r w:rsidRPr="00FD4E56">
        <w:rPr>
          <w:rStyle w:val="StyleUnderline"/>
          <w:highlight w:val="cyan"/>
        </w:rPr>
        <w:t>took a nose dive to its weakest level in 31 years</w:t>
      </w:r>
      <w:r w:rsidRPr="00FD4E56">
        <w:rPr>
          <w:sz w:val="16"/>
        </w:rPr>
        <w:t xml:space="preserve">, as investors fled risky assets for the U.S. dollar and the Japanese yen. </w:t>
      </w:r>
      <w:r w:rsidRPr="00FD4E56">
        <w:rPr>
          <w:rStyle w:val="StyleUnderline"/>
          <w:highlight w:val="cyan"/>
        </w:rPr>
        <w:t>The euro</w:t>
      </w:r>
      <w:r w:rsidRPr="00FD4E56">
        <w:rPr>
          <w:sz w:val="16"/>
        </w:rPr>
        <w:t xml:space="preserve">, the single currency shared by 19 of the EU member states, </w:t>
      </w:r>
      <w:r w:rsidRPr="00FD4E56">
        <w:rPr>
          <w:rStyle w:val="StyleUnderline"/>
          <w:highlight w:val="cyan"/>
        </w:rPr>
        <w:t>fell 2.89 percent</w:t>
      </w:r>
      <w:r w:rsidRPr="00FD4E56">
        <w:rPr>
          <w:sz w:val="16"/>
        </w:rPr>
        <w:t xml:space="preserve"> against the dollar. </w:t>
      </w:r>
      <w:r w:rsidRPr="00FD4E56">
        <w:rPr>
          <w:rStyle w:val="StyleUnderline"/>
        </w:rPr>
        <w:t>In stock markets across the English Channel, the pan-European</w:t>
      </w:r>
      <w:r w:rsidRPr="00FD4E56">
        <w:rPr>
          <w:sz w:val="16"/>
        </w:rPr>
        <w:t xml:space="preserve"> STOXX 600 </w:t>
      </w:r>
      <w:r w:rsidRPr="00FD4E56">
        <w:rPr>
          <w:rStyle w:val="StyleUnderline"/>
        </w:rPr>
        <w:t xml:space="preserve">index was down 7.34 percent. </w:t>
      </w:r>
      <w:r w:rsidRPr="00FD4E56">
        <w:rPr>
          <w:rStyle w:val="StyleUnderline"/>
          <w:highlight w:val="cyan"/>
        </w:rPr>
        <w:t>France’s</w:t>
      </w:r>
      <w:r w:rsidRPr="00FD4E56">
        <w:rPr>
          <w:sz w:val="16"/>
        </w:rPr>
        <w:t xml:space="preserve"> CAC </w:t>
      </w:r>
      <w:r w:rsidRPr="00334EB2">
        <w:rPr>
          <w:rStyle w:val="StyleUnderline"/>
          <w:highlight w:val="cyan"/>
        </w:rPr>
        <w:t>index dropped</w:t>
      </w:r>
      <w:r w:rsidRPr="00FD4E56">
        <w:rPr>
          <w:rStyle w:val="StyleUnderline"/>
        </w:rPr>
        <w:t xml:space="preserve"> to </w:t>
      </w:r>
      <w:r w:rsidRPr="00334EB2">
        <w:rPr>
          <w:rStyle w:val="StyleUnderline"/>
          <w:highlight w:val="cyan"/>
        </w:rPr>
        <w:t>8.6 percent. Germany’s</w:t>
      </w:r>
      <w:r w:rsidRPr="00FD4E56">
        <w:rPr>
          <w:rStyle w:val="StyleUnderline"/>
        </w:rPr>
        <w:t xml:space="preserve"> </w:t>
      </w:r>
      <w:hyperlink r:id="rId130" w:tgtFrame="_blank" w:history="1">
        <w:r w:rsidRPr="00FD4E56">
          <w:rPr>
            <w:rStyle w:val="Hyperlink"/>
            <w:sz w:val="16"/>
          </w:rPr>
          <w:t>DAX</w:t>
        </w:r>
      </w:hyperlink>
      <w:r w:rsidRPr="00FD4E56">
        <w:rPr>
          <w:sz w:val="16"/>
        </w:rPr>
        <w:t xml:space="preserve"> </w:t>
      </w:r>
      <w:r w:rsidRPr="00334EB2">
        <w:rPr>
          <w:rStyle w:val="StyleUnderline"/>
          <w:highlight w:val="cyan"/>
        </w:rPr>
        <w:t>slid as much as</w:t>
      </w:r>
      <w:r w:rsidRPr="00FD4E56">
        <w:rPr>
          <w:sz w:val="16"/>
        </w:rPr>
        <w:t xml:space="preserve"> 10 percent before recovering slightly to </w:t>
      </w:r>
      <w:r w:rsidRPr="00334EB2">
        <w:rPr>
          <w:rStyle w:val="StyleUnderline"/>
          <w:highlight w:val="cyan"/>
        </w:rPr>
        <w:t>7.04 percent. Spain’s</w:t>
      </w:r>
      <w:r w:rsidRPr="00FD4E56">
        <w:rPr>
          <w:sz w:val="16"/>
        </w:rPr>
        <w:t xml:space="preserve"> IBEX 35 </w:t>
      </w:r>
      <w:r w:rsidRPr="00334EB2">
        <w:rPr>
          <w:rStyle w:val="StyleUnderline"/>
          <w:highlight w:val="cyan"/>
        </w:rPr>
        <w:t>tanked</w:t>
      </w:r>
      <w:r w:rsidRPr="00FD4E56">
        <w:rPr>
          <w:rStyle w:val="StyleUnderline"/>
        </w:rPr>
        <w:t xml:space="preserve"> to </w:t>
      </w:r>
      <w:r w:rsidRPr="00334EB2">
        <w:rPr>
          <w:rStyle w:val="StyleUnderline"/>
          <w:highlight w:val="cyan"/>
        </w:rPr>
        <w:t>12.39 percent</w:t>
      </w:r>
      <w:r w:rsidRPr="00FD4E56">
        <w:rPr>
          <w:sz w:val="16"/>
        </w:rPr>
        <w:t xml:space="preserve">. Asia </w:t>
      </w:r>
      <w:r w:rsidRPr="00334EB2">
        <w:rPr>
          <w:rStyle w:val="StyleUnderline"/>
          <w:highlight w:val="cyan"/>
        </w:rPr>
        <w:t>Investors reacted in Asia as well</w:t>
      </w:r>
      <w:r w:rsidRPr="00FD4E56">
        <w:rPr>
          <w:sz w:val="16"/>
        </w:rPr>
        <w:t xml:space="preserve">. Japan’s Nikkei 225 saw its worst day since March 2011. </w:t>
      </w:r>
      <w:r w:rsidRPr="00334EB2">
        <w:rPr>
          <w:rStyle w:val="StyleUnderline"/>
          <w:highlight w:val="cyan"/>
        </w:rPr>
        <w:t>The Japanese stock index ended down 7.92 percent</w:t>
      </w:r>
      <w:r w:rsidRPr="00FD4E56">
        <w:rPr>
          <w:sz w:val="16"/>
        </w:rPr>
        <w:t xml:space="preserve"> today. The Japanese yen, however, strengthened as much as 7.2 percent against the dollar for the first time since November 2013. </w:t>
      </w:r>
      <w:r w:rsidRPr="00334EB2">
        <w:rPr>
          <w:rStyle w:val="StyleUnderline"/>
          <w:highlight w:val="cyan"/>
        </w:rPr>
        <w:t>On mainland China, the Shanghai composite slid 1.22 percent while the Shenzhen composite fell 0.76 percent. Hong Kong’s</w:t>
      </w:r>
      <w:r w:rsidRPr="00FD4E56">
        <w:rPr>
          <w:rStyle w:val="StyleUnderline"/>
        </w:rPr>
        <w:t xml:space="preserve"> Hang Seng i</w:t>
      </w:r>
      <w:r w:rsidRPr="00334EB2">
        <w:rPr>
          <w:rStyle w:val="StyleUnderline"/>
          <w:highlight w:val="cyan"/>
        </w:rPr>
        <w:t>ndex ended down 2.92 percent.</w:t>
      </w:r>
      <w:r w:rsidRPr="00FD4E56">
        <w:rPr>
          <w:sz w:val="16"/>
        </w:rPr>
        <w:t xml:space="preserve"> </w:t>
      </w:r>
      <w:r w:rsidRPr="00334EB2">
        <w:rPr>
          <w:rStyle w:val="StyleUnderline"/>
          <w:highlight w:val="cyan"/>
        </w:rPr>
        <w:t>The offshore yuan</w:t>
      </w:r>
      <w:r w:rsidRPr="00FD4E56">
        <w:rPr>
          <w:sz w:val="16"/>
        </w:rPr>
        <w:t>, traded in Hong Kong</w:t>
      </w:r>
      <w:r w:rsidRPr="00FD4E56">
        <w:rPr>
          <w:rStyle w:val="StyleUnderline"/>
        </w:rPr>
        <w:t xml:space="preserve">, </w:t>
      </w:r>
      <w:r w:rsidRPr="00334EB2">
        <w:rPr>
          <w:rStyle w:val="StyleUnderline"/>
          <w:highlight w:val="cyan"/>
        </w:rPr>
        <w:t>slid 0.8 percent</w:t>
      </w:r>
      <w:r w:rsidRPr="00FD4E56">
        <w:rPr>
          <w:sz w:val="16"/>
        </w:rPr>
        <w:t xml:space="preserve"> against the dollar, </w:t>
      </w:r>
      <w:r w:rsidRPr="00334EB2">
        <w:rPr>
          <w:rStyle w:val="StyleUnderline"/>
          <w:highlight w:val="cyan"/>
        </w:rPr>
        <w:t>while the onshore currency</w:t>
      </w:r>
      <w:r w:rsidRPr="00FD4E56">
        <w:rPr>
          <w:sz w:val="16"/>
        </w:rPr>
        <w:t xml:space="preserve"> traded in Shanghai </w:t>
      </w:r>
      <w:r w:rsidRPr="00334EB2">
        <w:rPr>
          <w:rStyle w:val="StyleUnderline"/>
          <w:highlight w:val="cyan"/>
        </w:rPr>
        <w:t>weakened 0.5 percent. South Korea’s benchmark</w:t>
      </w:r>
      <w:r w:rsidRPr="00FD4E56">
        <w:rPr>
          <w:sz w:val="16"/>
        </w:rPr>
        <w:t xml:space="preserve"> Kospi </w:t>
      </w:r>
      <w:r w:rsidRPr="00334EB2">
        <w:rPr>
          <w:rStyle w:val="StyleUnderline"/>
          <w:highlight w:val="cyan"/>
        </w:rPr>
        <w:t>tumbled 3.09 percent. The Korean won shed 2.5 percent</w:t>
      </w:r>
      <w:r w:rsidRPr="00FD4E56">
        <w:rPr>
          <w:sz w:val="16"/>
        </w:rPr>
        <w:t xml:space="preserve"> against the dollar.</w:t>
      </w:r>
    </w:p>
    <w:p w14:paraId="0B2E9DE4" w14:textId="77777777" w:rsidR="001D6E7C" w:rsidRPr="005A5505" w:rsidRDefault="001D6E7C" w:rsidP="001D6E7C">
      <w:pPr>
        <w:pStyle w:val="Heading4"/>
        <w:rPr>
          <w:rFonts w:asciiTheme="minorHAnsi" w:hAnsiTheme="minorHAnsi"/>
        </w:rPr>
      </w:pPr>
      <w:r w:rsidRPr="005A5505">
        <w:rPr>
          <w:rFonts w:asciiTheme="minorHAnsi" w:hAnsiTheme="minorHAnsi"/>
        </w:rPr>
        <w:t>Economic decline doesn’t cause war – diversionary theory is wrong and their statistics are flawed.</w:t>
      </w:r>
    </w:p>
    <w:p w14:paraId="166BDC5E" w14:textId="77777777" w:rsidR="001D6E7C" w:rsidRPr="005A5505" w:rsidRDefault="001D6E7C" w:rsidP="001D6E7C">
      <w:pPr>
        <w:rPr>
          <w:rFonts w:asciiTheme="minorHAnsi" w:hAnsiTheme="minorHAnsi" w:cs="Arial"/>
          <w:b/>
          <w:bCs/>
          <w:sz w:val="26"/>
        </w:rPr>
      </w:pPr>
      <w:r w:rsidRPr="005A5505">
        <w:rPr>
          <w:rStyle w:val="Style13ptBold"/>
          <w:rFonts w:asciiTheme="minorHAnsi" w:hAnsiTheme="minorHAnsi" w:cs="Arial"/>
        </w:rPr>
        <w:t xml:space="preserve">Boehmer 10 </w:t>
      </w:r>
      <w:r w:rsidRPr="005A5505">
        <w:rPr>
          <w:rFonts w:asciiTheme="minorHAnsi" w:hAnsiTheme="minorHAnsi" w:cs="Arial"/>
          <w:sz w:val="16"/>
        </w:rPr>
        <w:t>(Charles, associate professor of political science at the University of Texas, Defense and Peace Economics, “Economic Growth and Violent International Conflict: 1875-1999” June 2010, Volume 21: 249-68, Hopkins)</w:t>
      </w:r>
    </w:p>
    <w:p w14:paraId="42F1BFE4" w14:textId="77777777" w:rsidR="001D6E7C" w:rsidRPr="005A5505" w:rsidRDefault="001D6E7C" w:rsidP="001D6E7C">
      <w:pPr>
        <w:rPr>
          <w:rStyle w:val="StyleUnderline"/>
          <w:rFonts w:asciiTheme="minorHAnsi" w:hAnsiTheme="minorHAnsi" w:cs="Arial"/>
        </w:rPr>
      </w:pPr>
      <w:r w:rsidRPr="005A5505">
        <w:rPr>
          <w:rFonts w:asciiTheme="minorHAnsi" w:hAnsiTheme="minorHAnsi" w:cs="Arial"/>
          <w:sz w:val="16"/>
        </w:rPr>
        <w:t xml:space="preserve">Crisis-Scarcity as a Source of Violent Conflicts I term the next body of literature the ‘Crisis-Scarcity’ perspective because it links violent interstate conflicts to domestic or international economic crises. The first group of studies within this broad perspective argues that downswings in Kondratieff cycles in the global economy or other crises of capitalism increase the risk of war. The theories of imperialism by Hobson (1917, 1938) and Lenin (1939 [1916]) make broad arguments in this manner. World-systems or Dependency scholars advance similar arguments (Chase-Dunn, 1978; Frank, 1978; Bosquet, 1980; Hopkins and Wallerstein, 1982; Bergesen, 1983, 1985). However, many of the theories in this category are difficult to test due to conceptual ambigu- ities and the number of available observations, considering that the temporal length of an entire cycle is purportedly 50 to 60 years. Moreover, World-Systems theory lacks an opera- tional definition by which to categorize states into ‘periphery’, ‘semi-periphery’, and ‘core’, making it difficult to quantitatively assess some of its claims. Although there could be strong consensus on how to categorize many states into the core or periphery categories, the roster ECONOMIC GROWTH AND VIOLENT CONFLICT 253 of semi-periphery states is much less clear. However, some propositions in these theories have been tested with historical data or have been covered in studies at the systemic level of analysis. The studies by Mansfield (1988), Goldstein (1988), Pollins (1996), and Pollins and Murrin (1999) yielded results contrary to some of the claims made by World-System theory, or similar theories, relating global economic cycles to violent conflicts. On the one hand, the historical analysis of World-Systems theory examines a longer time-frame than extant quan- titative studies, but on the other hand these historical approaches must assume that the main economic and political processes that shaped much of the past millennium will continue into the future, which may be heroic. Because I am in particular interested in whether individual states become more or less prone to involvement in violent interstate conflicts as their economic growth rises or falls, I do not offer further tests of systemic-level propositions found in the literature. In contrast, studies of diversionary theory make state-level (monadic) or dyadic arguments. </w:t>
      </w:r>
      <w:r w:rsidRPr="005A5505">
        <w:rPr>
          <w:rStyle w:val="StyleUnderline"/>
          <w:rFonts w:asciiTheme="minorHAnsi" w:hAnsiTheme="minorHAnsi" w:cs="Arial"/>
        </w:rPr>
        <w:t xml:space="preserve">Most studies to date have been monadic and only a few have examined strategic diversionary behavior from a dyadic perspective. Of central importance to this study are those theories of diversionary conflict arguing that economic crisis induces foreign conflicts. However, while diversionary theory has been popular, the bulk of extant research examines the foreign policy of the United States </w:t>
      </w:r>
      <w:r w:rsidRPr="005A5505">
        <w:rPr>
          <w:rFonts w:asciiTheme="minorHAnsi" w:hAnsiTheme="minorHAnsi" w:cs="Arial"/>
          <w:sz w:val="16"/>
        </w:rPr>
        <w:t xml:space="preserve">(Ostrom and Job, 1986; James and Oneal, 1991; Morgan and Bickers, 1992; DeRouen, 1995; Hess and Orphanides, 1995; Wang, 1996; Fordham, 1998; Mitchell and Moore, 2002; Foster, 2006). Meernik (1994) and Meernik and Waterman (1996) </w:t>
      </w:r>
      <w:r w:rsidRPr="005A5505">
        <w:rPr>
          <w:rStyle w:val="StyleUnderline"/>
          <w:rFonts w:asciiTheme="minorHAnsi" w:hAnsiTheme="minorHAnsi" w:cs="Arial"/>
        </w:rPr>
        <w:t>find no evidence of diversionary behavior</w:t>
      </w:r>
      <w:r w:rsidRPr="005A5505">
        <w:rPr>
          <w:rFonts w:asciiTheme="minorHAnsi" w:hAnsiTheme="minorHAnsi" w:cs="Arial"/>
          <w:sz w:val="16"/>
        </w:rPr>
        <w:t xml:space="preserve">. Of more importance to this analysis are those studies that theorize or examine cases more generally at the state-level of analysis. </w:t>
      </w:r>
      <w:r w:rsidRPr="005A5505">
        <w:rPr>
          <w:rStyle w:val="StyleUnderline"/>
          <w:rFonts w:asciiTheme="minorHAnsi" w:hAnsiTheme="minorHAnsi" w:cs="Arial"/>
        </w:rPr>
        <w:t>Russett (1987) finds an inverse relationship between economic growth (two and three year moving averages) and conflict involvement using a pooled time series of 23 countries. In an extension of this study, he later finds evidence that negative growth leads to a higher rate of militarized conflict participation by democracies but that the opposite is true of autocracies (Russett, 1990). When disaggregating by power and polity type, the results appear less clear. Positive growth leads to a higher participation rate in war for democracies</w:t>
      </w:r>
      <w:r w:rsidRPr="005A5505">
        <w:rPr>
          <w:rFonts w:asciiTheme="minorHAnsi" w:hAnsiTheme="minorHAnsi" w:cs="Arial"/>
          <w:sz w:val="16"/>
        </w:rPr>
        <w:t xml:space="preserve"> (the sign is positive for autocracies but insignificant), whereas non-democratic major powers were more apt to use force. The sign directions for minor powers of both regime types were negative and statistically insignificant. However, Russett (1990: 126) notes in a larger sample of 100 states from 1953–1976, using the Penn World Tables (Summers and Heston, 1991), that economic growth was statistically insignificant. Considering the limitations in data and the lack of control for autocorrelation, these results could be inaccurate. </w:t>
      </w:r>
      <w:r w:rsidRPr="005A5505">
        <w:rPr>
          <w:rStyle w:val="StyleUnderline"/>
          <w:rFonts w:asciiTheme="minorHAnsi" w:hAnsiTheme="minorHAnsi" w:cs="Arial"/>
        </w:rPr>
        <w:t xml:space="preserve">Heldt (1999) similarly finds at the state level that while high depriva- tion increases the use of force by states, this is unrelated to regime type or any strategic interactions with other states. His sample though only includes challengers in territorial disputes with negative growth rates, leading to 187 cases, and he thus neither provides a general test of growing states compared with non-growing states nor compares conflict participants to non-conflict participants </w:t>
      </w:r>
      <w:r w:rsidRPr="005A5505">
        <w:rPr>
          <w:rFonts w:asciiTheme="minorHAnsi" w:hAnsiTheme="minorHAnsi" w:cs="Arial"/>
          <w:sz w:val="16"/>
        </w:rPr>
        <w:t xml:space="preserve">(non-barking dogs). Enterline and Gleditsch (2000) examine whether political leaders substitute diversionary tactics with other states for repres- sion when confronted with domestic pressure using the ‘leader-year’ as the unit of analysis. </w:t>
      </w:r>
      <w:r w:rsidRPr="005A5505">
        <w:rPr>
          <w:rStyle w:val="StyleUnderline"/>
          <w:rFonts w:asciiTheme="minorHAnsi" w:hAnsiTheme="minorHAnsi" w:cs="Arial"/>
        </w:rPr>
        <w:t>While they find that leaders often use both repression and diversion when pressured domestically, the results were unclear concerning economic growth rates and inflation. They dropped these variables from most of their discussion due to limited data and the resulting loss in cases.</w:t>
      </w:r>
    </w:p>
    <w:p w14:paraId="4F5B5B14" w14:textId="77777777" w:rsidR="001D6E7C" w:rsidRPr="005A5505" w:rsidRDefault="001D6E7C" w:rsidP="001D6E7C">
      <w:pPr>
        <w:pStyle w:val="Heading4"/>
      </w:pPr>
      <w:r w:rsidRPr="005A5505">
        <w:t xml:space="preserve">Economic decline doesn’t cause extinction </w:t>
      </w:r>
    </w:p>
    <w:p w14:paraId="7EC1F284" w14:textId="77777777" w:rsidR="001D6E7C" w:rsidRPr="005A5505" w:rsidRDefault="001D6E7C" w:rsidP="001D6E7C">
      <w:r w:rsidRPr="005A5505">
        <w:rPr>
          <w:rStyle w:val="Style13ptBold"/>
        </w:rPr>
        <w:t>Heinberg 04</w:t>
      </w:r>
      <w:r w:rsidRPr="005A5505">
        <w:t xml:space="preserve"> – journalist, teaches at the Core Faculty of New College of California, on the Board of Advisors of the Solar Living Institute and the Post Carbon Institute (Richard, “Power Down”, Published by New Society Publishers, pg. 149-150)   </w:t>
      </w:r>
    </w:p>
    <w:p w14:paraId="7181B380" w14:textId="77777777" w:rsidR="001D6E7C" w:rsidRPr="005A5505" w:rsidRDefault="001D6E7C" w:rsidP="001D6E7C">
      <w:pPr>
        <w:rPr>
          <w:sz w:val="16"/>
        </w:rPr>
      </w:pPr>
      <w:r w:rsidRPr="005A5505">
        <w:rPr>
          <w:sz w:val="16"/>
        </w:rPr>
        <w:t xml:space="preserve">These are the lessons of the past. </w:t>
      </w:r>
      <w:r w:rsidRPr="005A5505">
        <w:rPr>
          <w:rStyle w:val="StyleUnderline"/>
        </w:rPr>
        <w:t>However, we should also keep in mind the ways in which present circumstances differ from previous ones. Today’s industrial society is the first global civilization in history. It is characterized by interlocking systems of trade such that hardly a single country today is entirely self-sufficient in food, energy, or other basic necessities.</w:t>
      </w:r>
      <w:r w:rsidRPr="005A5505">
        <w:rPr>
          <w:sz w:val="16"/>
        </w:rPr>
        <w:t xml:space="preserve"> Its environmental impacts are global in extent, so that the survivors will not be able simply to move elsewhere in order to escape. Moreover, today’s industrial civilization has developed weapons capable of extinguishing all higher life on the planet.  In the worst imaginable case, the collapse of our current civilization will be absolute and permanent: no one will survive. </w:t>
      </w:r>
      <w:r w:rsidRPr="005A5505">
        <w:rPr>
          <w:rStyle w:val="StyleUnderline"/>
        </w:rPr>
        <w:t xml:space="preserve">However, it is more likely that collapse will be survivable, at least for some. More significantly, because industrial civilization is drawing down important resources far more quickly than they can be replenished, its fall will almost certainly have the characteristics of a depletion-led collapse. </w:t>
      </w:r>
      <w:r w:rsidRPr="005A5505">
        <w:rPr>
          <w:sz w:val="16"/>
        </w:rPr>
        <w:t xml:space="preserve">According to Greer, if depletion is limited by decreased drawdown of resources as a consequence of diminished production, the crisis may play out much like a maintenance crisis. However, “a society in which depletion is advanced…may not be able to escape catabolic collapse even if such steps are taken. Cultural and political factors may also make efforts to avoid catabolic collapse difficult to accomplish, or indeed to contemplate. A possible scenario for the collapse of our own civilization might go something like this: </w:t>
      </w:r>
      <w:r w:rsidRPr="005A5505">
        <w:rPr>
          <w:rStyle w:val="StyleUnderline"/>
        </w:rPr>
        <w:t xml:space="preserve">Energy shortages commence in the second decade of the century, leading to economic turmoil, frequent and lengthening power blackouts, and general chaos. Over the course of several years, food production plummets, resulting in widespread famine, even if formerly wealthy countries. Wars – including civil wars – rage intermittently. Meanwhile ecological crisis also tears at the social fabric, with water shortages, rising sea levels, and severe storms wreaking further havoc. </w:t>
      </w:r>
      <w:r w:rsidRPr="005A5505">
        <w:rPr>
          <w:sz w:val="16"/>
        </w:rPr>
        <w:t xml:space="preserve">While previous episodic disasters could have been dealt with by disaster management and rescue efforts, by now societies are too disorganized to mount such efforts. One after another, central governments collapse. Societies attempt to shed complexity in stages, thus buying time. Empires devolve into nations; nations into smaller regional or tribal states. But each lower stage – </w:t>
      </w:r>
      <w:r w:rsidRPr="005A5505">
        <w:rPr>
          <w:rStyle w:val="StyleUnderline"/>
        </w:rPr>
        <w:t>while initially appearing to offer a new beginning and a platform of stability</w:t>
      </w:r>
      <w:r w:rsidRPr="005A5505">
        <w:rPr>
          <w:sz w:val="16"/>
        </w:rPr>
        <w:t xml:space="preserve"> – reaches its own moment of unsustainability and further collapse ensues. Between 2020 and 2100, the global population declines steeply, perhaps to fewer than one billion. By the start of the next century, the survivors’ grandchildren are entertained by stories of a great civilization of the recent pas”:t in which people flew in metal birds and got everything they wanted by pressing buttons.</w:t>
      </w:r>
    </w:p>
    <w:p w14:paraId="17D037F4" w14:textId="77777777" w:rsidR="001D6E7C" w:rsidRPr="00A10C19" w:rsidRDefault="001D6E7C" w:rsidP="001D6E7C">
      <w:pPr>
        <w:pStyle w:val="Heading4"/>
      </w:pPr>
      <w:r w:rsidRPr="00A10C19">
        <w:t xml:space="preserve">Economic growth makes conflict escalation more likely—Increases resolve of leaders. </w:t>
      </w:r>
    </w:p>
    <w:p w14:paraId="29FF4842" w14:textId="77777777" w:rsidR="001D6E7C" w:rsidRPr="00A10C19" w:rsidRDefault="001D6E7C" w:rsidP="001D6E7C">
      <w:r w:rsidRPr="00A10C19">
        <w:rPr>
          <w:b/>
        </w:rPr>
        <w:t>Boehmer, ‘10</w:t>
      </w:r>
      <w:r w:rsidRPr="00A10C19">
        <w:t xml:space="preserve"> [Charles Boehmer is a Ph.D. in Political Science from Pennsylvania State University, “Economic Growth and Violent International Conflict: 1875-1999,” </w:t>
      </w:r>
      <w:hyperlink r:id="rId131" w:anchor="tabModule]JAKE" w:history="1">
        <w:r w:rsidRPr="00A10C19">
          <w:rPr>
            <w:rStyle w:val="Hyperlink"/>
          </w:rPr>
          <w:t>http://www.tandfonline.com/doi/full/10.1080/10242690903568801#tabModule]JAKE</w:t>
        </w:r>
      </w:hyperlink>
      <w:r w:rsidRPr="00A10C19">
        <w:t xml:space="preserve"> LEE </w:t>
      </w:r>
    </w:p>
    <w:p w14:paraId="4183E3CB" w14:textId="77777777" w:rsidR="001D6E7C" w:rsidRPr="00A10C19" w:rsidRDefault="001D6E7C" w:rsidP="001D6E7C"/>
    <w:p w14:paraId="7BC6B816" w14:textId="77777777" w:rsidR="001D6E7C" w:rsidRPr="00A10C19" w:rsidRDefault="001D6E7C" w:rsidP="001D6E7C">
      <w:pPr>
        <w:rPr>
          <w:rStyle w:val="StyleUnderline"/>
        </w:rPr>
      </w:pPr>
      <w:r w:rsidRPr="00A10C19">
        <w:rPr>
          <w:sz w:val="16"/>
        </w:rPr>
        <w:t xml:space="preserve">The theory set forth earlier theorizes that </w:t>
      </w:r>
      <w:r w:rsidRPr="00A10C19">
        <w:rPr>
          <w:rStyle w:val="StyleUnderline"/>
        </w:rPr>
        <w:t>economic growth increases perceptions of state strength, increasing the likelihood of violent interstate conflicts. Economic growth appears to increase the resolve of leaders to stand against challenges and the willingness to escalate disputes. A non-random pattern exists where higher rates of GDP growth over multiple years are positively and significantly related to the most severe international conflicts</w:t>
      </w:r>
      <w:r w:rsidRPr="00A10C19">
        <w:rPr>
          <w:sz w:val="16"/>
        </w:rPr>
        <w:t xml:space="preserve">, whereas this is not true for overall conflict initiations. Moreover, growth of mililary expenditures, as a measure of the war chest proposition, does not offer any explanation for violent interstate conflicts. This is not to say lhat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w:t>
      </w:r>
      <w:r w:rsidRPr="00A10C19">
        <w:rPr>
          <w:rStyle w:val="StyleUnderline"/>
        </w:rPr>
        <w:t xml:space="preserve">States with growing economies are more apt to reciprocate military challenges by other states and become involved in violent interstate conflicts. </w:t>
      </w:r>
      <w:r w:rsidRPr="00A10C19">
        <w:rPr>
          <w:sz w:val="16"/>
        </w:rPr>
        <w:t xml:space="preserve">The results also show that </w:t>
      </w:r>
      <w:r w:rsidRPr="00A10C19">
        <w:rPr>
          <w:rStyle w:val="StyleUnderline"/>
        </w:rPr>
        <w:t xml:space="preserve">theories from the Crisis-Scarcity perspective lack explanatory power linking GDP growth rates to war at the state level of analysis. </w:t>
      </w:r>
      <w:r w:rsidRPr="00A10C19">
        <w:rPr>
          <w:sz w:val="16"/>
        </w:rPr>
        <w:t xml:space="preserve">This is not to say thai such theories completely lack explanatory power in general, but more particularly that </w:t>
      </w:r>
      <w:r w:rsidRPr="00A10C19">
        <w:rPr>
          <w:rStyle w:val="StyleUnderline"/>
        </w:rPr>
        <w:t>they cannot directly link economic growth rates to state behavior in violent interstate conflicts</w:t>
      </w:r>
      <w:r w:rsidRPr="00A10C19">
        <w:rPr>
          <w:sz w:val="16"/>
        </w:rPr>
        <w:t xml:space="preserve">. In contrast, </w:t>
      </w:r>
      <w:r w:rsidRPr="00A10C19">
        <w:rPr>
          <w:rStyle w:val="StyleUnderline"/>
        </w:rPr>
        <w:t>theories of diversionary conflict</w:t>
      </w:r>
      <w:r w:rsidRPr="00A10C19">
        <w:rPr>
          <w:sz w:val="16"/>
        </w:rPr>
        <w:t xml:space="preserve"> </w:t>
      </w:r>
      <w:r w:rsidRPr="00A10C19">
        <w:rPr>
          <w:rStyle w:val="StyleUnderline"/>
        </w:rPr>
        <w:t>may</w:t>
      </w:r>
      <w:r w:rsidRPr="00A10C19">
        <w:rPr>
          <w:sz w:val="16"/>
        </w:rPr>
        <w:t xml:space="preserve"> well </w:t>
      </w:r>
      <w:r w:rsidRPr="00A10C19">
        <w:rPr>
          <w:rStyle w:val="StyleUnderline"/>
        </w:rPr>
        <w:t>hold some</w:t>
      </w:r>
      <w:r w:rsidRPr="00A10C19">
        <w:rPr>
          <w:sz w:val="16"/>
        </w:rPr>
        <w:t xml:space="preserve"> explanatory </w:t>
      </w:r>
      <w:r w:rsidRPr="00A10C19">
        <w:rPr>
          <w:rStyle w:val="StyleUnderline"/>
        </w:rPr>
        <w:t>power, although not regarding GDP growth in a general test of states from all regions of the world across time.</w:t>
      </w:r>
      <w:r w:rsidRPr="00A10C19">
        <w:rPr>
          <w:sz w:val="16"/>
        </w:rPr>
        <w:t xml:space="preserve"> Perhaps </w:t>
      </w:r>
      <w:r w:rsidRPr="00A10C19">
        <w:rPr>
          <w:rStyle w:val="StyleUnderline"/>
        </w:rPr>
        <w:t>diversionary theory better explains state behaviors short of war, where the costs of externalizing domestic tensions do not become too costly,</w:t>
      </w:r>
      <w:r w:rsidRPr="00A10C19">
        <w:rPr>
          <w:sz w:val="16"/>
        </w:rPr>
        <w:t xml:space="preserve"> or in relation to the foreign policies of particular countries. In many circumstances, </w:t>
      </w:r>
      <w:r w:rsidRPr="00A10C19">
        <w:rPr>
          <w:rStyle w:val="StyleUnderline"/>
        </w:rPr>
        <w:t>engaging in a war to divert attention away from domestic conditions would seemingly exacerbate domestic crisis conditions unless the chances of victory were practically assured</w:t>
      </w:r>
      <w:r w:rsidRPr="00A10C19">
        <w:rPr>
          <w:sz w:val="16"/>
        </w:rPr>
        <w:t xml:space="preserve">. Nonetheless, this study does show that domestic conflict is associated with interstate conflict. </w:t>
      </w:r>
      <w:r w:rsidRPr="00A10C19">
        <w:rPr>
          <w:rStyle w:val="StyleUnderline"/>
        </w:rPr>
        <w:t>If diversionary conflict theory has any traction</w:t>
      </w:r>
      <w:r w:rsidRPr="00A10C19">
        <w:rPr>
          <w:sz w:val="16"/>
        </w:rPr>
        <w:t xml:space="preserve"> as an economic explanation of violent interstate conflicts</w:t>
      </w:r>
      <w:r w:rsidRPr="00A10C19">
        <w:rPr>
          <w:rStyle w:val="StyleUnderline"/>
        </w:rPr>
        <w:t>, it may require the study of other explan</w:t>
      </w:r>
      <w:r w:rsidRPr="00A10C19">
        <w:rPr>
          <w:rStyle w:val="StyleUnderline"/>
        </w:rPr>
        <w:softHyphen/>
        <w:t>atory variables besides overall GDP growth rates</w:t>
      </w:r>
      <w:r w:rsidRPr="00A10C19">
        <w:rPr>
          <w:sz w:val="16"/>
        </w:rPr>
        <w:t>, such as unemployment or inflation rales.</w:t>
      </w:r>
      <w:r w:rsidRPr="00A10C19">
        <w:rPr>
          <w:rStyle w:val="StyleUnderline"/>
        </w:rPr>
        <w:t xml:space="preserve"> </w:t>
      </w:r>
      <w:r w:rsidRPr="00A10C19">
        <w:rPr>
          <w:sz w:val="16"/>
        </w:rPr>
        <w:t xml:space="preserve">The contribution of this article has been to examine propositions about economic growth in a global study. </w:t>
      </w:r>
      <w:r w:rsidRPr="00A10C19">
        <w:rPr>
          <w:rStyle w:val="StyleUnderline"/>
        </w:rPr>
        <w:t>Most existing studies on this topic focus on only the United States, samples of countries that are more developed on average</w:t>
      </w:r>
      <w:r w:rsidRPr="00A10C19">
        <w:rPr>
          <w:sz w:val="16"/>
        </w:rPr>
        <w:t xml:space="preserve"> (due to data availability in the past), </w:t>
      </w:r>
      <w:r w:rsidRPr="00A10C19">
        <w:rPr>
          <w:rStyle w:val="StyleUnderline"/>
        </w:rPr>
        <w:t>or are based on historical information and not economic GDP data</w:t>
      </w:r>
      <w:r w:rsidRPr="00A10C19">
        <w:rPr>
          <w:sz w:val="16"/>
        </w:rPr>
        <w:t>. While I have shown that there is no strong evidence linking military expenditures to violent interstate conflicts at the state level of analysis, much of the remaining Growth-as-Catalyst perspective is grounded in propositions that are not directly germane to questions about state conflict behavior, such as those linking state behavior to long-cycles, or those that remain at the systemic level. What answer remains linking economic growth to war once we eliminate military expendi</w:t>
      </w:r>
      <w:r w:rsidRPr="00A10C19">
        <w:rPr>
          <w:sz w:val="16"/>
        </w:rPr>
        <w:softHyphen/>
        <w:t>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w:t>
      </w:r>
      <w:r w:rsidRPr="00A10C19">
        <w:rPr>
          <w:sz w:val="16"/>
        </w:rPr>
        <w:softHyphen/>
        <w:t xml:space="preserve">sion-makers. Instead, similar to Blainey, I find that </w:t>
      </w:r>
      <w:r w:rsidRPr="00A10C19">
        <w:rPr>
          <w:rStyle w:val="StyleUnderline"/>
        </w:rPr>
        <w:t>economic growth, when sustained over a stretch of years, has its strongest effect on states once they find themselves in an international crisis</w:t>
      </w:r>
      <w:r w:rsidRPr="00A10C19">
        <w:rPr>
          <w:sz w:val="16"/>
        </w:rPr>
        <w:t xml:space="preserve">. The results of this study suggest that </w:t>
      </w:r>
      <w:r w:rsidRPr="00A10C19">
        <w:rPr>
          <w:rStyle w:val="StyleUnderline"/>
        </w:rPr>
        <w:t>states</w:t>
      </w:r>
      <w:r w:rsidRPr="00A10C19">
        <w:rPr>
          <w:sz w:val="16"/>
        </w:rPr>
        <w:t xml:space="preserve"> such as China,</w:t>
      </w:r>
      <w:r w:rsidRPr="00A10C19">
        <w:rPr>
          <w:rStyle w:val="StyleUnderline"/>
        </w:rPr>
        <w:t xml:space="preserve"> which have a higher level of opportunity to become involved in violent interstate conflicts due to their capabilities, geographic location, history of conflict</w:t>
      </w:r>
      <w:r w:rsidRPr="00A10C19">
        <w:rPr>
          <w:sz w:val="16"/>
        </w:rPr>
        <w:t xml:space="preserve">, and so on, </w:t>
      </w:r>
      <w:r w:rsidRPr="00A10C19">
        <w:rPr>
          <w:rStyle w:val="StyleUnderline"/>
        </w:rPr>
        <w:t>should also have a higher willingness to fight after enjoying multiple years of recent economic growth.</w:t>
      </w:r>
      <w:r w:rsidRPr="00A10C19">
        <w:rPr>
          <w:sz w:val="16"/>
        </w:rPr>
        <w:t xml:space="preserve"> One does not have to assume that an aggressive China will emerge from growth. If </w:t>
      </w:r>
      <w:r w:rsidRPr="00A10C19">
        <w:rPr>
          <w:rStyle w:val="StyleUnderline"/>
        </w:rPr>
        <w:t>conflicts</w:t>
      </w:r>
      <w:r w:rsidRPr="00A10C19">
        <w:rPr>
          <w:sz w:val="16"/>
        </w:rPr>
        <w:t xml:space="preserve"> do present themselves, then China </w:t>
      </w:r>
      <w:r w:rsidRPr="00A10C19">
        <w:rPr>
          <w:rStyle w:val="StyleUnderline"/>
        </w:rPr>
        <w:t>may be more likely to escalate a war given</w:t>
      </w:r>
      <w:r w:rsidRPr="00A10C19">
        <w:rPr>
          <w:sz w:val="16"/>
        </w:rPr>
        <w:t xml:space="preserve"> its </w:t>
      </w:r>
      <w:r w:rsidRPr="00A10C19">
        <w:rPr>
          <w:rStyle w:val="StyleUnderline"/>
        </w:rPr>
        <w:t>recent national performance</w:t>
      </w:r>
    </w:p>
    <w:p w14:paraId="11911FED" w14:textId="77777777" w:rsidR="001D6E7C" w:rsidRPr="001D6E7C" w:rsidRDefault="001D6E7C" w:rsidP="001D6E7C"/>
    <w:p w14:paraId="07828B5C" w14:textId="77777777" w:rsidR="001D6E7C" w:rsidRPr="001D6E7C" w:rsidRDefault="001D6E7C" w:rsidP="001D6E7C"/>
    <w:p w14:paraId="36290E1B" w14:textId="77777777" w:rsidR="00C37961" w:rsidRPr="00142BC8" w:rsidRDefault="00C37961" w:rsidP="00C37961">
      <w:pPr>
        <w:pStyle w:val="Heading2"/>
        <w:rPr>
          <w:rFonts w:asciiTheme="minorHAnsi" w:hAnsiTheme="minorHAnsi"/>
        </w:rPr>
      </w:pPr>
      <w:r w:rsidRPr="00142BC8">
        <w:rPr>
          <w:rFonts w:asciiTheme="minorHAnsi" w:hAnsiTheme="minorHAnsi"/>
        </w:rPr>
        <w:t>Defense</w:t>
      </w:r>
    </w:p>
    <w:p w14:paraId="600EF8CC" w14:textId="77777777" w:rsidR="007B1019" w:rsidRPr="00142BC8" w:rsidRDefault="007A4137" w:rsidP="007A4137">
      <w:pPr>
        <w:pStyle w:val="Heading3"/>
        <w:rPr>
          <w:rFonts w:asciiTheme="minorHAnsi" w:hAnsiTheme="minorHAnsi"/>
        </w:rPr>
      </w:pPr>
      <w:r w:rsidRPr="00142BC8">
        <w:rPr>
          <w:rFonts w:asciiTheme="minorHAnsi" w:hAnsiTheme="minorHAnsi"/>
        </w:rPr>
        <w:t>No war</w:t>
      </w:r>
    </w:p>
    <w:p w14:paraId="396BA5E4" w14:textId="77777777" w:rsidR="007A4137" w:rsidRPr="00142BC8" w:rsidRDefault="007A4137" w:rsidP="007A4137">
      <w:pPr>
        <w:pStyle w:val="Heading4"/>
        <w:rPr>
          <w:rFonts w:asciiTheme="minorHAnsi" w:hAnsiTheme="minorHAnsi"/>
        </w:rPr>
      </w:pPr>
      <w:r w:rsidRPr="00142BC8">
        <w:rPr>
          <w:rFonts w:asciiTheme="minorHAnsi" w:hAnsiTheme="minorHAnsi"/>
        </w:rPr>
        <w:t>No war over the SCS</w:t>
      </w:r>
    </w:p>
    <w:p w14:paraId="71C7F85D" w14:textId="77777777" w:rsidR="007A4137" w:rsidRPr="00142BC8" w:rsidRDefault="007A4137" w:rsidP="007A4137">
      <w:pPr>
        <w:rPr>
          <w:rFonts w:asciiTheme="minorHAnsi" w:hAnsiTheme="minorHAnsi"/>
          <w:sz w:val="16"/>
        </w:rPr>
      </w:pPr>
      <w:r w:rsidRPr="00142BC8">
        <w:rPr>
          <w:rFonts w:asciiTheme="minorHAnsi" w:hAnsiTheme="minorHAnsi"/>
          <w:sz w:val="16"/>
        </w:rPr>
        <w:t xml:space="preserve">Dr. Nong </w:t>
      </w:r>
      <w:r w:rsidRPr="00142BC8">
        <w:rPr>
          <w:rStyle w:val="Style13ptBold"/>
          <w:rFonts w:asciiTheme="minorHAnsi" w:hAnsiTheme="minorHAnsi"/>
        </w:rPr>
        <w:t>Hong</w:t>
      </w:r>
      <w:r w:rsidRPr="00142BC8">
        <w:rPr>
          <w:rFonts w:asciiTheme="minorHAnsi" w:hAnsiTheme="minorHAnsi"/>
          <w:sz w:val="16"/>
        </w:rPr>
        <w:t xml:space="preserve"> (heads the Institute for China-America Studies (ICAS), an independent, non-profit academic institution launched by the Hainan Nanhai Research Foundation. She also holds a joint position of research fellow with National Institute for South China Sea Studies (NISCSS) and China Institute, University of Alberta (CIUA) 3/11/</w:t>
      </w:r>
      <w:r w:rsidRPr="00142BC8">
        <w:rPr>
          <w:rStyle w:val="Style13ptBold"/>
          <w:rFonts w:asciiTheme="minorHAnsi" w:hAnsiTheme="minorHAnsi"/>
        </w:rPr>
        <w:t>2016</w:t>
      </w:r>
      <w:r w:rsidRPr="00142BC8">
        <w:rPr>
          <w:rFonts w:asciiTheme="minorHAnsi" w:hAnsiTheme="minorHAnsi"/>
          <w:sz w:val="16"/>
        </w:rPr>
        <w:t xml:space="preserve"> [“MANAGING SINO-U.S. DISAGREEMENTS IN THE SOUTH CHINA SEA” online @ </w:t>
      </w:r>
      <w:hyperlink r:id="rId132" w:history="1">
        <w:r w:rsidRPr="00142BC8">
          <w:rPr>
            <w:rStyle w:val="Hyperlink"/>
            <w:rFonts w:asciiTheme="minorHAnsi" w:hAnsiTheme="minorHAnsi"/>
            <w:sz w:val="16"/>
          </w:rPr>
          <w:t>http://amti.csis.org/managing-sino-u-s-disagreements-in-the-south-china-sea/</w:t>
        </w:r>
      </w:hyperlink>
      <w:r w:rsidRPr="00142BC8">
        <w:rPr>
          <w:rFonts w:asciiTheme="minorHAnsi" w:hAnsiTheme="minorHAnsi"/>
          <w:sz w:val="16"/>
        </w:rPr>
        <w:t>, loghry]</w:t>
      </w:r>
    </w:p>
    <w:p w14:paraId="1F8FEE24" w14:textId="77777777" w:rsidR="007A4137" w:rsidRPr="00142BC8" w:rsidRDefault="007A4137" w:rsidP="007A4137">
      <w:pPr>
        <w:rPr>
          <w:rFonts w:asciiTheme="minorHAnsi" w:hAnsiTheme="minorHAnsi"/>
          <w:sz w:val="16"/>
        </w:rPr>
      </w:pPr>
      <w:r w:rsidRPr="00142BC8">
        <w:rPr>
          <w:rStyle w:val="StyleUnderline"/>
          <w:rFonts w:asciiTheme="minorHAnsi" w:hAnsiTheme="minorHAnsi"/>
        </w:rPr>
        <w:t>The South China Sea has lately evolved from a territorial and maritime dispute between only China and the other claimants to a showdown between the United States</w:t>
      </w:r>
      <w:r w:rsidRPr="00142BC8">
        <w:rPr>
          <w:rFonts w:asciiTheme="minorHAnsi" w:hAnsiTheme="minorHAnsi"/>
          <w:sz w:val="16"/>
        </w:rPr>
        <w:t xml:space="preserve">, as a strong maritime power and user of the South China Sea, and China, as a growing regional maritime power pursuing its maritime interests as a coastal state. </w:t>
      </w:r>
      <w:r w:rsidRPr="00142BC8">
        <w:rPr>
          <w:rStyle w:val="StyleUnderline"/>
          <w:rFonts w:asciiTheme="minorHAnsi" w:hAnsiTheme="minorHAnsi"/>
        </w:rPr>
        <w:t>China and the United States both have legitimate interests in the South China Sea, but diverge on issues including freedom of navigation, the Philippines-China arbitration case, state practice of international law, approaches to maritime dispute management, and land reclamation activities</w:t>
      </w:r>
      <w:r w:rsidRPr="00142BC8">
        <w:rPr>
          <w:rFonts w:asciiTheme="minorHAnsi" w:hAnsiTheme="minorHAnsi"/>
          <w:sz w:val="16"/>
        </w:rPr>
        <w:t xml:space="preserve">. The question is, </w:t>
      </w:r>
      <w:r w:rsidRPr="00142BC8">
        <w:rPr>
          <w:rStyle w:val="StyleUnderline"/>
          <w:rFonts w:asciiTheme="minorHAnsi" w:hAnsiTheme="minorHAnsi"/>
        </w:rPr>
        <w:t>will these divergences beat the two nations’ common interests and lead to a violent confrontation? My analysis suggests no</w:t>
      </w:r>
      <w:r w:rsidRPr="00142BC8">
        <w:rPr>
          <w:rFonts w:asciiTheme="minorHAnsi" w:hAnsiTheme="minorHAnsi"/>
          <w:sz w:val="16"/>
        </w:rPr>
        <w:t>.</w:t>
      </w:r>
    </w:p>
    <w:p w14:paraId="6FAF9359" w14:textId="77777777" w:rsidR="000E5ABF" w:rsidRDefault="000E5ABF" w:rsidP="00DF3E46">
      <w:pPr>
        <w:pStyle w:val="Heading3"/>
        <w:rPr>
          <w:rFonts w:asciiTheme="minorHAnsi" w:hAnsiTheme="minorHAnsi"/>
        </w:rPr>
      </w:pPr>
      <w:r>
        <w:rPr>
          <w:rFonts w:asciiTheme="minorHAnsi" w:hAnsiTheme="minorHAnsi"/>
        </w:rPr>
        <w:t>No SCS escalation</w:t>
      </w:r>
    </w:p>
    <w:p w14:paraId="3DB4A6FB" w14:textId="77777777" w:rsidR="000E5ABF" w:rsidRPr="006B3853" w:rsidRDefault="000E5ABF" w:rsidP="000E5ABF">
      <w:pPr>
        <w:pStyle w:val="Heading4"/>
        <w:spacing w:before="0" w:line="240" w:lineRule="auto"/>
      </w:pPr>
      <w:r w:rsidRPr="006B3853">
        <w:t>SCS Conflict will not escalate—China’s real target is Taiwan</w:t>
      </w:r>
    </w:p>
    <w:p w14:paraId="5676C984" w14:textId="77777777" w:rsidR="000E5ABF" w:rsidRPr="006B3853" w:rsidRDefault="000E5ABF" w:rsidP="000E5ABF">
      <w:pPr>
        <w:spacing w:after="0" w:line="240" w:lineRule="auto"/>
        <w:rPr>
          <w:rStyle w:val="Style13ptBold"/>
        </w:rPr>
      </w:pPr>
      <w:r w:rsidRPr="006B3853">
        <w:rPr>
          <w:rStyle w:val="Style13ptBold"/>
        </w:rPr>
        <w:t>Easton ‘15</w:t>
      </w:r>
    </w:p>
    <w:p w14:paraId="261DC118" w14:textId="77777777" w:rsidR="000E5ABF" w:rsidRPr="006B3853" w:rsidRDefault="000E5ABF" w:rsidP="000E5ABF">
      <w:pPr>
        <w:spacing w:after="0" w:line="240" w:lineRule="auto"/>
        <w:rPr>
          <w:sz w:val="20"/>
          <w:szCs w:val="20"/>
        </w:rPr>
      </w:pPr>
      <w:r w:rsidRPr="006B3853">
        <w:rPr>
          <w:sz w:val="20"/>
          <w:szCs w:val="20"/>
        </w:rPr>
        <w:t xml:space="preserve">Ian Easton, National Interest Writer, 9/15/2015, “The South China Sea is Not Beijing’s Next Battlefield”, </w:t>
      </w:r>
      <w:hyperlink r:id="rId133" w:history="1">
        <w:r w:rsidRPr="006B3853">
          <w:rPr>
            <w:rStyle w:val="Hyperlink"/>
            <w:sz w:val="20"/>
            <w:szCs w:val="20"/>
          </w:rPr>
          <w:t>http://nationalinterest.org/feature/the-south-china-sea-not-beijings-next-battlefield-13881</w:t>
        </w:r>
      </w:hyperlink>
      <w:r w:rsidRPr="006B3853">
        <w:rPr>
          <w:sz w:val="20"/>
          <w:szCs w:val="20"/>
        </w:rPr>
        <w:t>, Austin-T</w:t>
      </w:r>
    </w:p>
    <w:p w14:paraId="5E857E06" w14:textId="77777777" w:rsidR="000E5ABF" w:rsidRPr="006B3853" w:rsidRDefault="000E5ABF" w:rsidP="000E5ABF">
      <w:pPr>
        <w:pStyle w:val="NormalWeb"/>
        <w:shd w:val="clear" w:color="auto" w:fill="FFFFFF"/>
        <w:spacing w:before="0" w:beforeAutospacing="0" w:after="0" w:afterAutospacing="0"/>
        <w:rPr>
          <w:rStyle w:val="StyleUnderline"/>
          <w:rFonts w:ascii="Calibri" w:hAnsi="Calibri"/>
        </w:rPr>
      </w:pPr>
      <w:r w:rsidRPr="006B3853">
        <w:rPr>
          <w:rFonts w:ascii="Calibri" w:hAnsi="Calibri"/>
          <w:color w:val="000000"/>
          <w:sz w:val="16"/>
          <w:szCs w:val="27"/>
        </w:rPr>
        <w:t xml:space="preserve">No one likes to admit they made a mistake, especially in Washington.  But </w:t>
      </w:r>
      <w:r w:rsidRPr="006B3853">
        <w:rPr>
          <w:rStyle w:val="StyleUnderline"/>
          <w:rFonts w:ascii="Calibri" w:hAnsi="Calibri"/>
        </w:rPr>
        <w:t>what if America's top strategic thinkers have gotten China's military buildup all wrong?</w:t>
      </w:r>
    </w:p>
    <w:p w14:paraId="424090E2" w14:textId="77777777" w:rsidR="000E5ABF" w:rsidRPr="006B3853" w:rsidRDefault="000E5ABF" w:rsidP="000E5ABF">
      <w:pPr>
        <w:pStyle w:val="NormalWeb"/>
        <w:shd w:val="clear" w:color="auto" w:fill="FFFFFF"/>
        <w:spacing w:before="0" w:beforeAutospacing="0" w:after="0" w:afterAutospacing="0"/>
        <w:rPr>
          <w:rFonts w:ascii="Calibri" w:hAnsi="Calibri"/>
          <w:color w:val="000000"/>
          <w:sz w:val="16"/>
          <w:szCs w:val="27"/>
        </w:rPr>
      </w:pPr>
      <w:r w:rsidRPr="006B3853">
        <w:rPr>
          <w:rStyle w:val="StyleUnderline"/>
          <w:rFonts w:ascii="Calibri" w:hAnsi="Calibri"/>
        </w:rPr>
        <w:t>The definition of </w:t>
      </w:r>
      <w:hyperlink r:id="rId134" w:history="1">
        <w:r w:rsidRPr="006B3853">
          <w:rPr>
            <w:rStyle w:val="StyleUnderline"/>
            <w:rFonts w:ascii="Calibri" w:hAnsi="Calibri"/>
          </w:rPr>
          <w:t>military deception</w:t>
        </w:r>
      </w:hyperlink>
      <w:r w:rsidRPr="006B3853">
        <w:rPr>
          <w:rStyle w:val="StyleUnderline"/>
          <w:rFonts w:ascii="Calibri" w:hAnsi="Calibri"/>
        </w:rPr>
        <w:t> is “actions executed to deliberately mislead adversary decision makers</w:t>
      </w:r>
      <w:r w:rsidRPr="006B3853">
        <w:rPr>
          <w:rFonts w:ascii="Calibri" w:hAnsi="Calibri"/>
          <w:color w:val="000000"/>
          <w:sz w:val="16"/>
          <w:szCs w:val="27"/>
        </w:rPr>
        <w:t>...thereby causing the adversary to take specific actions (or</w:t>
      </w:r>
      <w:r w:rsidRPr="006B3853">
        <w:rPr>
          <w:rStyle w:val="apple-converted-space"/>
          <w:rFonts w:ascii="Calibri" w:hAnsi="Calibri"/>
          <w:color w:val="000000"/>
          <w:sz w:val="16"/>
          <w:szCs w:val="27"/>
        </w:rPr>
        <w:t> </w:t>
      </w:r>
      <w:r w:rsidRPr="006B3853">
        <w:rPr>
          <w:rFonts w:ascii="Calibri" w:hAnsi="Calibri"/>
          <w:color w:val="000000"/>
          <w:sz w:val="16"/>
          <w:szCs w:val="27"/>
        </w:rPr>
        <w:t xml:space="preserve">inactions) that will contribute to the accomplishment of the mission.” </w:t>
      </w:r>
      <w:r w:rsidRPr="006B3853">
        <w:rPr>
          <w:rStyle w:val="StyleUnderline"/>
          <w:rFonts w:ascii="Calibri" w:hAnsi="Calibri"/>
        </w:rPr>
        <w:t xml:space="preserve">Could Beijing be using the South China Sea to this end?  By creating a constant stream of provocations in an area it cares relatively little about, China has diverted attention from an area it cares a lot about. </w:t>
      </w:r>
      <w:r w:rsidRPr="006B3853">
        <w:rPr>
          <w:rFonts w:ascii="Calibri" w:hAnsi="Calibri"/>
          <w:color w:val="000000"/>
          <w:sz w:val="16"/>
          <w:szCs w:val="27"/>
        </w:rPr>
        <w:t>This could be leading the Pentagon toward bad planning assumptions and investments. </w:t>
      </w:r>
    </w:p>
    <w:p w14:paraId="42030CBC" w14:textId="77777777" w:rsidR="000E5ABF" w:rsidRPr="006B3853" w:rsidRDefault="000E5ABF" w:rsidP="000E5ABF">
      <w:pPr>
        <w:pStyle w:val="NormalWeb"/>
        <w:shd w:val="clear" w:color="auto" w:fill="FFFFFF"/>
        <w:spacing w:before="0" w:beforeAutospacing="0" w:after="0" w:afterAutospacing="0"/>
        <w:rPr>
          <w:rStyle w:val="StyleUnderline"/>
          <w:rFonts w:ascii="Calibri" w:hAnsi="Calibri"/>
        </w:rPr>
      </w:pPr>
      <w:r w:rsidRPr="006B3853">
        <w:rPr>
          <w:rFonts w:ascii="Calibri" w:hAnsi="Calibri"/>
          <w:color w:val="000000"/>
          <w:sz w:val="16"/>
          <w:szCs w:val="27"/>
        </w:rPr>
        <w:t xml:space="preserve">Since at least 2011 </w:t>
      </w:r>
      <w:r w:rsidRPr="006B3853">
        <w:rPr>
          <w:rStyle w:val="StyleUnderline"/>
          <w:rFonts w:ascii="Calibri" w:hAnsi="Calibri"/>
        </w:rPr>
        <w:t xml:space="preserve">many of America's </w:t>
      </w:r>
      <w:hyperlink r:id="rId135" w:history="1">
        <w:r w:rsidRPr="006B3853">
          <w:rPr>
            <w:rStyle w:val="StyleUnderline"/>
            <w:rFonts w:ascii="Calibri" w:hAnsi="Calibri"/>
          </w:rPr>
          <w:t>leading thinkers</w:t>
        </w:r>
      </w:hyperlink>
      <w:r w:rsidRPr="006B3853">
        <w:rPr>
          <w:rStyle w:val="StyleUnderline"/>
          <w:rFonts w:ascii="Calibri" w:hAnsi="Calibri"/>
        </w:rPr>
        <w:t> have become convinced that </w:t>
      </w:r>
      <w:hyperlink r:id="rId136" w:history="1">
        <w:r w:rsidRPr="006B3853">
          <w:rPr>
            <w:rStyle w:val="StyleUnderline"/>
            <w:rFonts w:ascii="Calibri" w:hAnsi="Calibri"/>
          </w:rPr>
          <w:t>the South China Sea</w:t>
        </w:r>
      </w:hyperlink>
      <w:r w:rsidRPr="006B3853">
        <w:rPr>
          <w:rStyle w:val="StyleUnderline"/>
          <w:rFonts w:ascii="Calibri" w:hAnsi="Calibri"/>
        </w:rPr>
        <w:t xml:space="preserve"> will dominate military and security affairs in the 21stcentury. </w:t>
      </w:r>
      <w:r w:rsidRPr="006B3853">
        <w:rPr>
          <w:rFonts w:ascii="Calibri" w:hAnsi="Calibri"/>
          <w:color w:val="000000"/>
          <w:sz w:val="16"/>
          <w:szCs w:val="27"/>
        </w:rPr>
        <w:t>It is</w:t>
      </w:r>
      <w:r w:rsidRPr="006B3853">
        <w:rPr>
          <w:rStyle w:val="apple-converted-space"/>
          <w:rFonts w:ascii="Calibri" w:hAnsi="Calibri"/>
          <w:color w:val="000000"/>
          <w:sz w:val="16"/>
          <w:szCs w:val="27"/>
        </w:rPr>
        <w:t> </w:t>
      </w:r>
      <w:hyperlink r:id="rId137" w:history="1">
        <w:r w:rsidRPr="006B3853">
          <w:rPr>
            <w:rStyle w:val="Hyperlink"/>
            <w:rFonts w:ascii="Calibri" w:hAnsi="Calibri"/>
            <w:color w:val="2F45BE"/>
            <w:sz w:val="16"/>
            <w:szCs w:val="27"/>
          </w:rPr>
          <w:t>the new battleground</w:t>
        </w:r>
      </w:hyperlink>
      <w:r w:rsidRPr="006B3853">
        <w:rPr>
          <w:rFonts w:ascii="Calibri" w:hAnsi="Calibri"/>
          <w:color w:val="000000"/>
          <w:sz w:val="16"/>
          <w:szCs w:val="27"/>
        </w:rPr>
        <w:t xml:space="preserve">, the </w:t>
      </w:r>
      <w:hyperlink r:id="rId138" w:history="1">
        <w:r w:rsidRPr="006B3853">
          <w:rPr>
            <w:rStyle w:val="Hyperlink"/>
            <w:rFonts w:ascii="Calibri" w:hAnsi="Calibri"/>
            <w:color w:val="2F45BE"/>
            <w:sz w:val="16"/>
            <w:szCs w:val="27"/>
          </w:rPr>
          <w:t>Fulda Gap</w:t>
        </w:r>
      </w:hyperlink>
      <w:r w:rsidRPr="006B3853">
        <w:rPr>
          <w:rStyle w:val="apple-converted-space"/>
          <w:rFonts w:ascii="Calibri" w:hAnsi="Calibri"/>
          <w:color w:val="000000"/>
          <w:sz w:val="16"/>
          <w:szCs w:val="27"/>
        </w:rPr>
        <w:t> </w:t>
      </w:r>
      <w:r w:rsidRPr="006B3853">
        <w:rPr>
          <w:rFonts w:ascii="Calibri" w:hAnsi="Calibri"/>
          <w:color w:val="000000"/>
          <w:sz w:val="16"/>
          <w:szCs w:val="27"/>
        </w:rPr>
        <w:t>with</w:t>
      </w:r>
      <w:r w:rsidRPr="006B3853">
        <w:rPr>
          <w:rStyle w:val="apple-converted-space"/>
          <w:rFonts w:ascii="Calibri" w:hAnsi="Calibri"/>
          <w:color w:val="000000"/>
          <w:sz w:val="16"/>
          <w:szCs w:val="27"/>
        </w:rPr>
        <w:t> </w:t>
      </w:r>
      <w:hyperlink r:id="rId139" w:history="1">
        <w:r w:rsidRPr="006B3853">
          <w:rPr>
            <w:rStyle w:val="Hyperlink"/>
            <w:rFonts w:ascii="Calibri" w:hAnsi="Calibri"/>
            <w:color w:val="2F45BE"/>
            <w:sz w:val="16"/>
            <w:szCs w:val="27"/>
          </w:rPr>
          <w:t>Asian characteristics</w:t>
        </w:r>
      </w:hyperlink>
      <w:r w:rsidRPr="006B3853">
        <w:rPr>
          <w:rFonts w:ascii="Calibri" w:hAnsi="Calibri"/>
          <w:color w:val="000000"/>
          <w:sz w:val="16"/>
          <w:szCs w:val="27"/>
        </w:rPr>
        <w:t>. China's South Sea Fleet is the new Soviet8th</w:t>
      </w:r>
      <w:r w:rsidRPr="006B3853">
        <w:rPr>
          <w:rStyle w:val="apple-converted-space"/>
          <w:rFonts w:ascii="Calibri" w:hAnsi="Calibri"/>
          <w:color w:val="000000"/>
          <w:sz w:val="16"/>
          <w:szCs w:val="27"/>
        </w:rPr>
        <w:t> </w:t>
      </w:r>
      <w:r w:rsidRPr="006B3853">
        <w:rPr>
          <w:rFonts w:ascii="Calibri" w:hAnsi="Calibri"/>
          <w:color w:val="000000"/>
          <w:sz w:val="16"/>
          <w:szCs w:val="27"/>
        </w:rPr>
        <w:t xml:space="preserve">Guards Army. </w:t>
      </w:r>
      <w:r w:rsidRPr="006B3853">
        <w:rPr>
          <w:rStyle w:val="StyleUnderline"/>
          <w:rFonts w:ascii="Calibri" w:hAnsi="Calibri"/>
        </w:rPr>
        <w:t>Or so many have come to believe.</w:t>
      </w:r>
    </w:p>
    <w:p w14:paraId="0A0C71F3" w14:textId="77777777" w:rsidR="000E5ABF" w:rsidRPr="006B3853" w:rsidRDefault="000E5ABF" w:rsidP="000E5ABF">
      <w:pPr>
        <w:pStyle w:val="NormalWeb"/>
        <w:shd w:val="clear" w:color="auto" w:fill="FFFFFF"/>
        <w:spacing w:before="0" w:beforeAutospacing="0" w:after="0" w:afterAutospacing="0"/>
        <w:rPr>
          <w:rFonts w:ascii="Calibri" w:hAnsi="Calibri"/>
          <w:color w:val="000000"/>
          <w:sz w:val="16"/>
          <w:szCs w:val="27"/>
        </w:rPr>
      </w:pPr>
      <w:r w:rsidRPr="006B3853">
        <w:rPr>
          <w:rStyle w:val="StyleUnderline"/>
          <w:rFonts w:ascii="Calibri" w:hAnsi="Calibri"/>
        </w:rPr>
        <w:t>The Pentagon and State Department, as a result, have urgently ramped up their efforts to meet the new threat</w:t>
      </w:r>
      <w:r w:rsidRPr="006B3853">
        <w:rPr>
          <w:rFonts w:ascii="Calibri" w:hAnsi="Calibri"/>
          <w:color w:val="000000"/>
          <w:sz w:val="16"/>
          <w:szCs w:val="27"/>
        </w:rPr>
        <w:t>. Special operations forces, diplomats, and congressional delegations have poured onto the scene, eager to play their roles in this new great game. White House sanctioned security assistance and top-level visits have followed close behind.</w:t>
      </w:r>
    </w:p>
    <w:p w14:paraId="1A7C2F1A" w14:textId="77777777" w:rsidR="000E5ABF" w:rsidRPr="006B3853" w:rsidRDefault="000E5ABF" w:rsidP="000E5ABF">
      <w:pPr>
        <w:pStyle w:val="NormalWeb"/>
        <w:shd w:val="clear" w:color="auto" w:fill="FFFFFF"/>
        <w:spacing w:before="0" w:beforeAutospacing="0" w:after="0" w:afterAutospacing="0"/>
        <w:rPr>
          <w:rFonts w:ascii="Calibri" w:hAnsi="Calibri"/>
          <w:color w:val="000000"/>
          <w:sz w:val="16"/>
          <w:szCs w:val="27"/>
        </w:rPr>
      </w:pPr>
      <w:r w:rsidRPr="006B3853">
        <w:rPr>
          <w:rFonts w:ascii="Calibri" w:hAnsi="Calibri"/>
          <w:color w:val="000000"/>
          <w:sz w:val="16"/>
          <w:szCs w:val="27"/>
        </w:rPr>
        <w:t>This regional influence campaign has resulted in a breathtaking series of breakthroughs. Burma has been re-opened for business. Vietnam, having its arms embargo relaxed, has become a security partner.  U.S. Navy ships, fresh from dockyards in America, have taken up station in Singapore, ready to sally forth in an emergency. The Marine Corps has established a strong presence in the Philippines and Australia. Air Force fighters, bombers, and drones now shadow the skies above. The horizon seems limitless for American</w:t>
      </w:r>
      <w:r w:rsidRPr="006B3853">
        <w:rPr>
          <w:rStyle w:val="apple-converted-space"/>
          <w:rFonts w:ascii="Calibri" w:hAnsi="Calibri"/>
          <w:color w:val="000000"/>
          <w:sz w:val="16"/>
          <w:szCs w:val="27"/>
        </w:rPr>
        <w:t> </w:t>
      </w:r>
      <w:r w:rsidRPr="006B3853">
        <w:rPr>
          <w:rFonts w:ascii="Calibri" w:hAnsi="Calibri"/>
          <w:color w:val="000000"/>
          <w:sz w:val="16"/>
          <w:szCs w:val="27"/>
        </w:rPr>
        <w:t>geostrategic positioning across Southeast Asia.</w:t>
      </w:r>
    </w:p>
    <w:p w14:paraId="2927B849" w14:textId="77777777" w:rsidR="000E5ABF" w:rsidRPr="006B3853" w:rsidRDefault="000E5ABF" w:rsidP="000E5ABF">
      <w:pPr>
        <w:pStyle w:val="NormalWeb"/>
        <w:shd w:val="clear" w:color="auto" w:fill="FFFFFF"/>
        <w:spacing w:before="0" w:beforeAutospacing="0" w:after="0" w:afterAutospacing="0"/>
        <w:rPr>
          <w:rFonts w:ascii="Calibri" w:hAnsi="Calibri"/>
          <w:color w:val="000000"/>
          <w:sz w:val="16"/>
          <w:szCs w:val="27"/>
        </w:rPr>
      </w:pPr>
      <w:r w:rsidRPr="006B3853">
        <w:rPr>
          <w:rStyle w:val="StyleUnderline"/>
          <w:rFonts w:ascii="Calibri" w:hAnsi="Calibri"/>
        </w:rPr>
        <w:t>China seems more than willing to validate foreign fears. Indeed, Beijing has turned up the volume on its strategic messaging system to full blast</w:t>
      </w:r>
      <w:r w:rsidRPr="006B3853">
        <w:rPr>
          <w:rFonts w:ascii="Calibri" w:hAnsi="Calibri"/>
          <w:color w:val="000000"/>
          <w:sz w:val="16"/>
          <w:szCs w:val="27"/>
        </w:rPr>
        <w:t>. Washington foreign policy elites have been inundated with aggressive Chinese messages about the key importance of the South China Sea.  Just to make sure the point is fully understood, China has provoked a series of incidents with U.S. Navy ships in the area.  China has also preyed on vulnerable fishing boats in waters claimed by the Philippines and Vietnam.   </w:t>
      </w:r>
    </w:p>
    <w:p w14:paraId="73D59911" w14:textId="77777777" w:rsidR="000E5ABF" w:rsidRPr="006B3853" w:rsidRDefault="000E5ABF" w:rsidP="000E5ABF">
      <w:pPr>
        <w:pStyle w:val="NormalWeb"/>
        <w:shd w:val="clear" w:color="auto" w:fill="FFFFFF"/>
        <w:spacing w:before="0" w:beforeAutospacing="0" w:after="0" w:afterAutospacing="0"/>
        <w:rPr>
          <w:rFonts w:ascii="Calibri" w:hAnsi="Calibri"/>
          <w:color w:val="000000"/>
          <w:sz w:val="16"/>
          <w:szCs w:val="27"/>
        </w:rPr>
      </w:pPr>
      <w:r w:rsidRPr="006B3853">
        <w:rPr>
          <w:rFonts w:ascii="Calibri" w:hAnsi="Calibri"/>
          <w:color w:val="000000"/>
          <w:sz w:val="16"/>
          <w:szCs w:val="27"/>
        </w:rPr>
        <w:t>Most shockingly, China has built a number of manmade islands in the disputed waters. It is now rapidly turning them into</w:t>
      </w:r>
      <w:r w:rsidRPr="006B3853">
        <w:rPr>
          <w:rStyle w:val="apple-converted-space"/>
          <w:rFonts w:ascii="Calibri" w:hAnsi="Calibri"/>
          <w:color w:val="000000"/>
          <w:sz w:val="16"/>
          <w:szCs w:val="27"/>
        </w:rPr>
        <w:t> </w:t>
      </w:r>
      <w:hyperlink r:id="rId140" w:history="1">
        <w:r w:rsidRPr="006B3853">
          <w:rPr>
            <w:rStyle w:val="Hyperlink"/>
            <w:rFonts w:ascii="Calibri" w:hAnsi="Calibri"/>
            <w:color w:val="2F45BE"/>
            <w:sz w:val="16"/>
            <w:szCs w:val="27"/>
          </w:rPr>
          <w:t>military outposts</w:t>
        </w:r>
      </w:hyperlink>
      <w:r w:rsidRPr="006B3853">
        <w:rPr>
          <w:rFonts w:ascii="Calibri" w:hAnsi="Calibri"/>
          <w:color w:val="000000"/>
          <w:sz w:val="16"/>
          <w:szCs w:val="27"/>
        </w:rPr>
        <w:t>. Semi-submerged reefs and rock features, once labeled “dangerous grounds” on maritime maps, now appear dangerous for a very different reason.</w:t>
      </w:r>
    </w:p>
    <w:p w14:paraId="645E0521" w14:textId="77777777" w:rsidR="000E5ABF" w:rsidRPr="006B3853" w:rsidRDefault="000E5ABF" w:rsidP="000E5ABF">
      <w:pPr>
        <w:pStyle w:val="NormalWeb"/>
        <w:shd w:val="clear" w:color="auto" w:fill="FFFFFF"/>
        <w:spacing w:before="0" w:beforeAutospacing="0" w:after="0" w:afterAutospacing="0"/>
        <w:rPr>
          <w:rFonts w:ascii="Calibri" w:hAnsi="Calibri"/>
          <w:color w:val="000000"/>
          <w:sz w:val="16"/>
          <w:szCs w:val="27"/>
        </w:rPr>
      </w:pPr>
      <w:r w:rsidRPr="006B3853">
        <w:rPr>
          <w:rStyle w:val="StyleUnderline"/>
          <w:rFonts w:ascii="Calibri" w:hAnsi="Calibri"/>
        </w:rPr>
        <w:t>Each of Beijing's moves appears carefully calibrated to maximize foreign fear and minimize Chinese risk.</w:t>
      </w:r>
      <w:r w:rsidRPr="006B3853">
        <w:rPr>
          <w:rFonts w:ascii="Calibri" w:hAnsi="Calibri"/>
          <w:color w:val="000000"/>
          <w:sz w:val="16"/>
          <w:szCs w:val="27"/>
        </w:rPr>
        <w:t>  Nothing has happened in this war of nerves that might result in a shooting war. China knows it would lose such a fight. But more important, and often missed by observers, the South China Sea is not a top priority.</w:t>
      </w:r>
    </w:p>
    <w:p w14:paraId="05F7A8D2" w14:textId="77777777" w:rsidR="000E5ABF" w:rsidRPr="006B3853" w:rsidRDefault="000E5ABF" w:rsidP="000E5ABF">
      <w:pPr>
        <w:pStyle w:val="NormalWeb"/>
        <w:shd w:val="clear" w:color="auto" w:fill="FFFFFF"/>
        <w:spacing w:before="0" w:beforeAutospacing="0" w:after="0" w:afterAutospacing="0"/>
        <w:rPr>
          <w:rStyle w:val="StyleUnderline"/>
          <w:rFonts w:ascii="Calibri" w:hAnsi="Calibri"/>
        </w:rPr>
      </w:pPr>
      <w:r w:rsidRPr="006B3853">
        <w:rPr>
          <w:rStyle w:val="StyleUnderline"/>
          <w:rFonts w:ascii="Calibri" w:hAnsi="Calibri"/>
        </w:rPr>
        <w:t>China's military buildup is about Taiwan, not the South China Sea. According to reports from the </w:t>
      </w:r>
      <w:hyperlink r:id="rId141" w:history="1">
        <w:r w:rsidRPr="006B3853">
          <w:rPr>
            <w:rStyle w:val="StyleUnderline"/>
            <w:rFonts w:ascii="Calibri" w:hAnsi="Calibri"/>
          </w:rPr>
          <w:t>Pentagon</w:t>
        </w:r>
      </w:hyperlink>
      <w:r w:rsidRPr="006B3853">
        <w:rPr>
          <w:rStyle w:val="StyleUnderline"/>
          <w:rFonts w:ascii="Calibri" w:hAnsi="Calibri"/>
        </w:rPr>
        <w:t> and </w:t>
      </w:r>
      <w:hyperlink r:id="rId142" w:history="1">
        <w:r w:rsidRPr="006B3853">
          <w:rPr>
            <w:rStyle w:val="StyleUnderline"/>
            <w:rFonts w:ascii="Calibri" w:hAnsi="Calibri"/>
          </w:rPr>
          <w:t>Office of Naval Intelligence</w:t>
        </w:r>
      </w:hyperlink>
      <w:r w:rsidRPr="006B3853">
        <w:rPr>
          <w:rStyle w:val="StyleUnderline"/>
          <w:rFonts w:ascii="Calibri" w:hAnsi="Calibri"/>
        </w:rPr>
        <w:t>, conquering Taiwan is </w:t>
      </w:r>
      <w:hyperlink r:id="rId143" w:history="1">
        <w:r w:rsidRPr="006B3853">
          <w:rPr>
            <w:rStyle w:val="StyleUnderline"/>
            <w:rFonts w:ascii="Calibri" w:hAnsi="Calibri"/>
          </w:rPr>
          <w:t>the core mission</w:t>
        </w:r>
      </w:hyperlink>
      <w:r w:rsidRPr="006B3853">
        <w:rPr>
          <w:rStyle w:val="StyleUnderline"/>
          <w:rFonts w:ascii="Calibri" w:hAnsi="Calibri"/>
        </w:rPr>
        <w:t> that drives the People's Liberation Army (PLA).</w:t>
      </w:r>
      <w:r w:rsidRPr="006B3853">
        <w:rPr>
          <w:rFonts w:ascii="Calibri" w:hAnsi="Calibri"/>
          <w:color w:val="000000"/>
          <w:sz w:val="16"/>
          <w:szCs w:val="27"/>
        </w:rPr>
        <w:t xml:space="preserve"> Why? Because China's authoritarian leadership is deeply insecure. </w:t>
      </w:r>
      <w:r w:rsidRPr="006B3853">
        <w:rPr>
          <w:rStyle w:val="StyleUnderline"/>
          <w:rFonts w:ascii="Calibri" w:hAnsi="Calibri"/>
        </w:rPr>
        <w:t>Beijing views the Republic of China (ROC, or Taiwan), which exists as an independent and sovereign state, to be a grave threat to the communist party's vice grip on power. Taiwan is dangerous because it serves as a beacon of freedom for Chinese speaking people everywhere.</w:t>
      </w:r>
    </w:p>
    <w:p w14:paraId="09142E00" w14:textId="77777777" w:rsidR="000E5ABF" w:rsidRPr="000E5ABF" w:rsidRDefault="000E5ABF" w:rsidP="000E5ABF"/>
    <w:p w14:paraId="663561D5" w14:textId="77777777" w:rsidR="00DF3E46" w:rsidRPr="00142BC8" w:rsidRDefault="00DF3E46" w:rsidP="00DF3E46">
      <w:pPr>
        <w:pStyle w:val="Heading3"/>
        <w:rPr>
          <w:rFonts w:asciiTheme="minorHAnsi" w:hAnsiTheme="minorHAnsi"/>
        </w:rPr>
      </w:pPr>
      <w:r w:rsidRPr="00142BC8">
        <w:rPr>
          <w:rFonts w:asciiTheme="minorHAnsi" w:hAnsiTheme="minorHAnsi"/>
        </w:rPr>
        <w:t>SCS resource defense</w:t>
      </w:r>
    </w:p>
    <w:p w14:paraId="28F70C2F" w14:textId="77777777" w:rsidR="00DF3E46" w:rsidRPr="00142BC8" w:rsidRDefault="00DF3E46" w:rsidP="00DF3E46">
      <w:pPr>
        <w:pStyle w:val="Heading4"/>
        <w:rPr>
          <w:rFonts w:asciiTheme="minorHAnsi" w:hAnsiTheme="minorHAnsi"/>
        </w:rPr>
      </w:pPr>
      <w:r w:rsidRPr="00142BC8">
        <w:rPr>
          <w:rFonts w:asciiTheme="minorHAnsi" w:hAnsiTheme="minorHAnsi"/>
        </w:rPr>
        <w:t>Not enough hydrocarbon reserves in the SCS to provoke conflict</w:t>
      </w:r>
    </w:p>
    <w:p w14:paraId="289B3ED1" w14:textId="77777777" w:rsidR="00DF3E46" w:rsidRPr="00142BC8" w:rsidRDefault="00DF3E46" w:rsidP="00DF3E46">
      <w:pPr>
        <w:rPr>
          <w:rFonts w:asciiTheme="minorHAnsi" w:hAnsiTheme="minorHAnsi"/>
        </w:rPr>
      </w:pPr>
      <w:r w:rsidRPr="00142BC8">
        <w:rPr>
          <w:rFonts w:asciiTheme="minorHAnsi" w:hAnsiTheme="minorHAnsi"/>
        </w:rPr>
        <w:t xml:space="preserve">Dr. Abdul </w:t>
      </w:r>
      <w:r w:rsidRPr="00142BC8">
        <w:rPr>
          <w:rStyle w:val="Style13ptBold"/>
          <w:rFonts w:asciiTheme="minorHAnsi" w:hAnsiTheme="minorHAnsi"/>
        </w:rPr>
        <w:t>Ruff</w:t>
      </w:r>
      <w:r w:rsidRPr="00142BC8">
        <w:rPr>
          <w:rFonts w:asciiTheme="minorHAnsi" w:hAnsiTheme="minorHAnsi"/>
        </w:rPr>
        <w:t xml:space="preserve"> (Independent Analyst; Columnist contributing articles to many  newspapers and journals on world politics; Expert on Mideast affairs, Chronicler of foreign occupations &amp; freedom movements (Palestine, Kashmir, Iraq, Afghanistan, Pakistan, Xinjiang, Chechnya, etc.)  Chancellor-Founder of Center for International Affairs (CIA); Commentator on world affairs &amp; sport fixings, Former university teacher; Author of eBooks/books) </w:t>
      </w:r>
      <w:r w:rsidRPr="00142BC8">
        <w:rPr>
          <w:rStyle w:val="StyleUnderline"/>
          <w:rFonts w:asciiTheme="minorHAnsi" w:hAnsiTheme="minorHAnsi"/>
        </w:rPr>
        <w:t>6/15</w:t>
      </w:r>
      <w:r w:rsidRPr="00142BC8">
        <w:rPr>
          <w:rFonts w:asciiTheme="minorHAnsi" w:hAnsiTheme="minorHAnsi"/>
        </w:rPr>
        <w:t xml:space="preserve">/2016 [“COUNTRIES BACK CHINA OVER SOUTH CHINA SEA DISPUTE” online @ </w:t>
      </w:r>
      <w:hyperlink r:id="rId144" w:history="1">
        <w:r w:rsidRPr="00142BC8">
          <w:rPr>
            <w:rStyle w:val="Hyperlink"/>
            <w:rFonts w:asciiTheme="minorHAnsi" w:hAnsiTheme="minorHAnsi"/>
          </w:rPr>
          <w:t>http://moderndiplomacy.eu/index.php?option=com_k2&amp;view=item&amp;id=1502:countries-back-china-over-south-china-sea-dispute&amp;Itemid=868</w:t>
        </w:r>
      </w:hyperlink>
      <w:r w:rsidRPr="00142BC8">
        <w:rPr>
          <w:rFonts w:asciiTheme="minorHAnsi" w:hAnsiTheme="minorHAnsi"/>
        </w:rPr>
        <w:t>, loghry]</w:t>
      </w:r>
    </w:p>
    <w:p w14:paraId="66C5A64C" w14:textId="77777777" w:rsidR="00DF3E46" w:rsidRPr="00142BC8" w:rsidRDefault="00DF3E46" w:rsidP="00DF3E46">
      <w:pPr>
        <w:rPr>
          <w:rFonts w:asciiTheme="minorHAnsi" w:hAnsiTheme="minorHAnsi"/>
        </w:rPr>
      </w:pPr>
      <w:r w:rsidRPr="00142BC8">
        <w:rPr>
          <w:rFonts w:asciiTheme="minorHAnsi" w:hAnsiTheme="minorHAnsi"/>
        </w:rPr>
        <w:t xml:space="preserve">The SCS area may be rich in oil and natural gas deposits; however, the </w:t>
      </w:r>
      <w:r w:rsidRPr="00142BC8">
        <w:rPr>
          <w:rStyle w:val="StyleUnderline"/>
          <w:rFonts w:asciiTheme="minorHAnsi" w:hAnsiTheme="minorHAnsi"/>
        </w:rPr>
        <w:t>estimates are highly varied</w:t>
      </w:r>
      <w:r w:rsidRPr="00142BC8">
        <w:rPr>
          <w:rFonts w:asciiTheme="minorHAnsi" w:hAnsiTheme="minorHAnsi"/>
        </w:rPr>
        <w:t xml:space="preserve">. The Ministry of Geological Resources and Mining of the People's Republic of China estimate that the South China Sea may contain 17.7 billion tons of crude oil (compared to Kuwait with 13 billion tons). However, other </w:t>
      </w:r>
      <w:r w:rsidRPr="00142BC8">
        <w:rPr>
          <w:rStyle w:val="StyleUnderline"/>
          <w:rFonts w:asciiTheme="minorHAnsi" w:hAnsiTheme="minorHAnsi"/>
        </w:rPr>
        <w:t>sources claim that the proven reserve of oil in the South China Sea may</w:t>
      </w:r>
      <w:r w:rsidRPr="00142BC8">
        <w:rPr>
          <w:rFonts w:asciiTheme="minorHAnsi" w:hAnsiTheme="minorHAnsi"/>
        </w:rPr>
        <w:t xml:space="preserve"> </w:t>
      </w:r>
      <w:r w:rsidRPr="00142BC8">
        <w:rPr>
          <w:rStyle w:val="Emphasis"/>
          <w:rFonts w:asciiTheme="minorHAnsi" w:hAnsiTheme="minorHAnsi"/>
        </w:rPr>
        <w:t>only be 7.5 billion barrels</w:t>
      </w:r>
      <w:r w:rsidRPr="00142BC8">
        <w:rPr>
          <w:rFonts w:asciiTheme="minorHAnsi" w:hAnsiTheme="minorHAnsi"/>
        </w:rPr>
        <w:t xml:space="preserve">, or about 1.1 billion tons </w:t>
      </w:r>
      <w:r w:rsidRPr="00142BC8">
        <w:rPr>
          <w:rStyle w:val="StyleUnderline"/>
          <w:rFonts w:asciiTheme="minorHAnsi" w:hAnsiTheme="minorHAnsi"/>
        </w:rPr>
        <w:t>According to the US Energy Information Administration</w:t>
      </w:r>
      <w:r w:rsidRPr="00142BC8">
        <w:rPr>
          <w:rFonts w:asciiTheme="minorHAnsi" w:hAnsiTheme="minorHAnsi"/>
        </w:rPr>
        <w:t xml:space="preserve"> (EIA)'s profile of the South China Sea region, </w:t>
      </w:r>
      <w:r w:rsidRPr="00142BC8">
        <w:rPr>
          <w:rStyle w:val="StyleUnderline"/>
          <w:rFonts w:asciiTheme="minorHAnsi" w:hAnsiTheme="minorHAnsi"/>
        </w:rPr>
        <w:t>a US Geological Survey estimate puts the region's discovered and undiscovered oil reserves at 11 billion barrels, as opposed to a Chinese figure of 125 billion barrels</w:t>
      </w:r>
      <w:r w:rsidRPr="00142BC8">
        <w:rPr>
          <w:rFonts w:asciiTheme="minorHAnsi" w:hAnsiTheme="minorHAnsi"/>
        </w:rPr>
        <w:t xml:space="preserve">. </w:t>
      </w:r>
      <w:r w:rsidRPr="00142BC8">
        <w:rPr>
          <w:rStyle w:val="StyleUnderline"/>
          <w:rFonts w:asciiTheme="minorHAnsi" w:hAnsiTheme="minorHAnsi"/>
        </w:rPr>
        <w:t>The same</w:t>
      </w:r>
      <w:r w:rsidRPr="00142BC8">
        <w:rPr>
          <w:rFonts w:asciiTheme="minorHAnsi" w:hAnsiTheme="minorHAnsi"/>
        </w:rPr>
        <w:t xml:space="preserve"> EIA </w:t>
      </w:r>
      <w:r w:rsidRPr="00142BC8">
        <w:rPr>
          <w:rStyle w:val="StyleUnderline"/>
          <w:rFonts w:asciiTheme="minorHAnsi" w:hAnsiTheme="minorHAnsi"/>
        </w:rPr>
        <w:t>report also points to the wide variety of natural gas resource estimations, ranging from 190 trillion cubic feet to 500 trillion cubic feet</w:t>
      </w:r>
      <w:r w:rsidRPr="00142BC8">
        <w:rPr>
          <w:rFonts w:asciiTheme="minorHAnsi" w:hAnsiTheme="minorHAnsi"/>
        </w:rPr>
        <w:t>, likely located in the contested Reed Bank".</w:t>
      </w:r>
    </w:p>
    <w:p w14:paraId="4789B1A9" w14:textId="77777777" w:rsidR="00265177" w:rsidRDefault="00265177" w:rsidP="00265177">
      <w:pPr>
        <w:pStyle w:val="Heading2"/>
      </w:pPr>
      <w:r>
        <w:t>Topicality</w:t>
      </w:r>
    </w:p>
    <w:p w14:paraId="08718A7F" w14:textId="77777777" w:rsidR="00265177" w:rsidRDefault="00265177" w:rsidP="00265177">
      <w:pPr>
        <w:pStyle w:val="Heading3"/>
      </w:pPr>
      <w:r>
        <w:t>Engagement</w:t>
      </w:r>
    </w:p>
    <w:p w14:paraId="06DAE569" w14:textId="77777777" w:rsidR="00265177" w:rsidRDefault="00265177" w:rsidP="00265177">
      <w:pPr>
        <w:pStyle w:val="Heading4"/>
      </w:pPr>
      <w:r>
        <w:t>Communication by itself is not engagement; requires change of behavior</w:t>
      </w:r>
    </w:p>
    <w:p w14:paraId="169F9443" w14:textId="77777777" w:rsidR="00265177" w:rsidRPr="00A26A12" w:rsidRDefault="00265177" w:rsidP="00265177">
      <w:r w:rsidRPr="00A26A12">
        <w:rPr>
          <w:rFonts w:eastAsiaTheme="majorEastAsia" w:cstheme="majorBidi"/>
          <w:b/>
          <w:iCs/>
          <w:sz w:val="26"/>
        </w:rPr>
        <w:t>Crocker, 09</w:t>
      </w:r>
      <w:r>
        <w:t xml:space="preserve"> (Chester A. Crocker, American diplomat who served as Assistant Secretary of State for African Affairs from 1981 to 1989 in the Reagan administration, 9/13/2009, “Terms of Engagement,” </w:t>
      </w:r>
      <w:hyperlink r:id="rId145" w:history="1">
        <w:r w:rsidRPr="00DA6834">
          <w:rPr>
            <w:rStyle w:val="Hyperlink"/>
          </w:rPr>
          <w:t>http://www.nytimes.com/2009/09/14/opinion/14crocker.html?_r=0</w:t>
        </w:r>
      </w:hyperlink>
      <w:r>
        <w:t>, Stephen (Alex)-S)</w:t>
      </w:r>
    </w:p>
    <w:p w14:paraId="03077AC7" w14:textId="77777777" w:rsidR="00265177" w:rsidRDefault="00265177" w:rsidP="00265177">
      <w:pPr>
        <w:rPr>
          <w:rStyle w:val="Emphasis"/>
        </w:rPr>
      </w:pPr>
      <w:r w:rsidRPr="00A26A12">
        <w:rPr>
          <w:sz w:val="16"/>
        </w:rPr>
        <w:t xml:space="preserve">Let’s get a few things straight. </w:t>
      </w:r>
      <w:r w:rsidRPr="00A26A12">
        <w:rPr>
          <w:rStyle w:val="StyleUnderline"/>
          <w:highlight w:val="cyan"/>
        </w:rPr>
        <w:t>Engagement</w:t>
      </w:r>
      <w:r w:rsidRPr="00A26A12">
        <w:rPr>
          <w:rStyle w:val="StyleUnderline"/>
        </w:rPr>
        <w:t xml:space="preserve"> in statecraft </w:t>
      </w:r>
      <w:r w:rsidRPr="00A26A12">
        <w:rPr>
          <w:rStyle w:val="StyleUnderline"/>
          <w:highlight w:val="cyan"/>
        </w:rPr>
        <w:t>is not about sweet talk. Nor is it based on the illusion that our problems</w:t>
      </w:r>
      <w:r w:rsidRPr="00A26A12">
        <w:rPr>
          <w:sz w:val="16"/>
        </w:rPr>
        <w:t xml:space="preserve"> with rogue regimes </w:t>
      </w:r>
      <w:r w:rsidRPr="00A26A12">
        <w:rPr>
          <w:rStyle w:val="StyleUnderline"/>
          <w:highlight w:val="cyan"/>
        </w:rPr>
        <w:t>can be solved if only we would talk</w:t>
      </w:r>
      <w:r w:rsidRPr="00A26A12">
        <w:rPr>
          <w:sz w:val="16"/>
        </w:rPr>
        <w:t xml:space="preserve"> to them. </w:t>
      </w:r>
      <w:r w:rsidRPr="00A26A12">
        <w:rPr>
          <w:rStyle w:val="StyleUnderline"/>
          <w:highlight w:val="cyan"/>
        </w:rPr>
        <w:t>Engagement is not normalization, and its goal is not improved relations</w:t>
      </w:r>
      <w:r w:rsidRPr="00A26A12">
        <w:rPr>
          <w:sz w:val="16"/>
        </w:rPr>
        <w:t>. It is not akin to détente, working for rapprochement, or appeasement</w:t>
      </w:r>
      <w:r w:rsidRPr="00A26A12">
        <w:rPr>
          <w:rStyle w:val="StyleUnderline"/>
        </w:rPr>
        <w:t>. So how do you define</w:t>
      </w:r>
      <w:r w:rsidRPr="00A26A12">
        <w:rPr>
          <w:sz w:val="16"/>
        </w:rPr>
        <w:t xml:space="preserve"> an </w:t>
      </w:r>
      <w:r w:rsidRPr="00A26A12">
        <w:rPr>
          <w:rStyle w:val="StyleUnderline"/>
        </w:rPr>
        <w:t>engagement</w:t>
      </w:r>
      <w:r w:rsidRPr="00A26A12">
        <w:rPr>
          <w:sz w:val="16"/>
        </w:rPr>
        <w:t xml:space="preserve"> strategy? </w:t>
      </w:r>
      <w:r w:rsidRPr="00A26A12">
        <w:rPr>
          <w:rStyle w:val="StyleUnderline"/>
          <w:highlight w:val="cyan"/>
        </w:rPr>
        <w:t>It does require direct talks</w:t>
      </w:r>
      <w:r w:rsidRPr="00A26A12">
        <w:rPr>
          <w:sz w:val="16"/>
        </w:rPr>
        <w:t xml:space="preserve">. There is simply no better way to convey authoritative statements of position or to hear responses. </w:t>
      </w:r>
      <w:r w:rsidRPr="00A26A12">
        <w:rPr>
          <w:rStyle w:val="StyleUnderline"/>
          <w:highlight w:val="cyan"/>
        </w:rPr>
        <w:t>But establishing talks is just a first step. The goal of engagement is to change the other country’s perception of its own interests and realistic options and</w:t>
      </w:r>
      <w:r w:rsidRPr="00A26A12">
        <w:rPr>
          <w:rStyle w:val="StyleUnderline"/>
        </w:rPr>
        <w:t xml:space="preserve">, hence, </w:t>
      </w:r>
      <w:r w:rsidRPr="00A26A12">
        <w:rPr>
          <w:rStyle w:val="Emphasis"/>
          <w:highlight w:val="cyan"/>
        </w:rPr>
        <w:t>to modify its policies and its behavior.</w:t>
      </w:r>
    </w:p>
    <w:p w14:paraId="50FDCCC1" w14:textId="77777777" w:rsidR="00265177" w:rsidRDefault="00265177" w:rsidP="00265177">
      <w:pPr>
        <w:pStyle w:val="Heading4"/>
      </w:pPr>
      <w:r w:rsidRPr="00A26A12">
        <w:t>Engagement requires diplomatic pressure</w:t>
      </w:r>
    </w:p>
    <w:p w14:paraId="33A4E541" w14:textId="77777777" w:rsidR="00265177" w:rsidRPr="00A26A12" w:rsidRDefault="00265177" w:rsidP="00265177">
      <w:r w:rsidRPr="00A26A12">
        <w:rPr>
          <w:rFonts w:eastAsiaTheme="majorEastAsia" w:cstheme="majorBidi"/>
          <w:b/>
          <w:iCs/>
          <w:sz w:val="26"/>
        </w:rPr>
        <w:t>Crocker, 09</w:t>
      </w:r>
      <w:r>
        <w:t xml:space="preserve"> (Chester A. Crocker, American diplomat who served as Assistant Secretary of State for African Affairs from 1981 to 1989 in the Reagan administration, 9/13/2009, “Terms of Engagement,” </w:t>
      </w:r>
      <w:hyperlink r:id="rId146" w:history="1">
        <w:r w:rsidRPr="00DA6834">
          <w:rPr>
            <w:rStyle w:val="Hyperlink"/>
          </w:rPr>
          <w:t>http://www.nytimes.com/2009/09/14/opinion/14crocker.html?_r=0</w:t>
        </w:r>
      </w:hyperlink>
      <w:r>
        <w:t>, Stephen (Alex)-S)</w:t>
      </w:r>
    </w:p>
    <w:p w14:paraId="57FBB0A0" w14:textId="77777777" w:rsidR="00265177" w:rsidRDefault="00265177" w:rsidP="00265177">
      <w:pPr>
        <w:rPr>
          <w:rStyle w:val="StyleUnderline"/>
        </w:rPr>
      </w:pPr>
      <w:r w:rsidRPr="00A26A12">
        <w:rPr>
          <w:sz w:val="16"/>
        </w:rPr>
        <w:t xml:space="preserve">While the details differ, each case of engagement has common elements. </w:t>
      </w:r>
      <w:r w:rsidRPr="00A26A12">
        <w:rPr>
          <w:rStyle w:val="StyleUnderline"/>
          <w:highlight w:val="cyan"/>
        </w:rPr>
        <w:t>Engagement</w:t>
      </w:r>
      <w:r w:rsidRPr="00A26A12">
        <w:rPr>
          <w:rStyle w:val="StyleUnderline"/>
        </w:rPr>
        <w:t xml:space="preserve"> is a process, not a destination. It </w:t>
      </w:r>
      <w:r w:rsidRPr="00A26A12">
        <w:rPr>
          <w:rStyle w:val="StyleUnderline"/>
          <w:highlight w:val="cyan"/>
        </w:rPr>
        <w:t>involves exerting pressure, by raising questions</w:t>
      </w:r>
      <w:r w:rsidRPr="00A26A12">
        <w:rPr>
          <w:rStyle w:val="StyleUnderline"/>
        </w:rPr>
        <w:t xml:space="preserve"> and hypothetical possibilities, </w:t>
      </w:r>
      <w:r w:rsidRPr="00A26A12">
        <w:rPr>
          <w:rStyle w:val="StyleUnderline"/>
          <w:highlight w:val="cyan"/>
        </w:rPr>
        <w:t>and by probing the other country’s assumptions and thinking. Above all, it involves testing how far the other country might be willing to go</w:t>
      </w:r>
      <w:r w:rsidRPr="00A26A12">
        <w:rPr>
          <w:sz w:val="16"/>
        </w:rPr>
        <w:t xml:space="preserve">. Properly understood, </w:t>
      </w:r>
      <w:r w:rsidRPr="00A26A12">
        <w:rPr>
          <w:rStyle w:val="StyleUnderline"/>
          <w:highlight w:val="cyan"/>
        </w:rPr>
        <w:t>the diplomacy of engagement means raising questions that the other country may wish to avoid</w:t>
      </w:r>
      <w:r w:rsidRPr="00A26A12">
        <w:rPr>
          <w:rStyle w:val="StyleUnderline"/>
        </w:rPr>
        <w:t xml:space="preserve"> or be politically unable to answer. </w:t>
      </w:r>
      <w:r w:rsidRPr="00A26A12">
        <w:rPr>
          <w:rStyle w:val="StyleUnderline"/>
          <w:highlight w:val="cyan"/>
        </w:rPr>
        <w:t>It places the ball in the other country’s court.</w:t>
      </w:r>
    </w:p>
    <w:p w14:paraId="6DB3C4F0" w14:textId="77777777" w:rsidR="00265177" w:rsidRDefault="00265177" w:rsidP="00265177">
      <w:pPr>
        <w:pStyle w:val="Heading4"/>
      </w:pPr>
      <w:r w:rsidRPr="00B16B6B">
        <w:t>Diplomatic engagement requires adjustments in behavior</w:t>
      </w:r>
    </w:p>
    <w:p w14:paraId="24970AB9" w14:textId="77777777" w:rsidR="00265177" w:rsidRPr="00B16B6B" w:rsidRDefault="00265177" w:rsidP="00265177">
      <w:r w:rsidRPr="00B16B6B">
        <w:rPr>
          <w:rStyle w:val="Style13ptBold"/>
        </w:rPr>
        <w:t>Takeyh, 09</w:t>
      </w:r>
      <w:r>
        <w:t xml:space="preserve"> (Ray Takeyh, senior fellow for Middle Eastern studies at the Council on Foreign Relations (CFR), 10/7/2009, “The Essence of Diplomatic Engagement,” </w:t>
      </w:r>
      <w:hyperlink r:id="rId147" w:history="1">
        <w:r w:rsidRPr="00DA6834">
          <w:rPr>
            <w:rStyle w:val="Hyperlink"/>
          </w:rPr>
          <w:t>http://www.cfr.org/diplomacy-and-statecraft/essence-diplomatic-engagement/p20362</w:t>
        </w:r>
      </w:hyperlink>
      <w:r>
        <w:t>, Stephen (Alex)-S)</w:t>
      </w:r>
    </w:p>
    <w:p w14:paraId="51832576" w14:textId="77777777" w:rsidR="00265177" w:rsidRPr="00A35DB1" w:rsidRDefault="00265177" w:rsidP="00265177">
      <w:pPr>
        <w:rPr>
          <w:sz w:val="16"/>
        </w:rPr>
      </w:pPr>
      <w:r w:rsidRPr="00B16B6B">
        <w:rPr>
          <w:rStyle w:val="StyleUnderline"/>
          <w:highlight w:val="cyan"/>
        </w:rPr>
        <w:t>It is Obama's</w:t>
      </w:r>
      <w:r w:rsidRPr="00B16B6B">
        <w:rPr>
          <w:rStyle w:val="StyleUnderline"/>
        </w:rPr>
        <w:t xml:space="preserve"> declared </w:t>
      </w:r>
      <w:r w:rsidRPr="00B16B6B">
        <w:rPr>
          <w:rStyle w:val="StyleUnderline"/>
          <w:highlight w:val="cyan"/>
        </w:rPr>
        <w:t>engagement policy that has raised the ire of critics and led them to once more take refuge in the spurious yet incendiary charge of appeasement</w:t>
      </w:r>
      <w:r w:rsidRPr="00A35DB1">
        <w:rPr>
          <w:sz w:val="16"/>
        </w:rPr>
        <w:t xml:space="preserve">.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Tough-minded conservatives are urging a course correction and a resolute approach to the gallery of rogues that the president pledges to embrace. </w:t>
      </w:r>
      <w:r w:rsidRPr="00B16B6B">
        <w:rPr>
          <w:rStyle w:val="StyleUnderline"/>
          <w:highlight w:val="cyan"/>
        </w:rPr>
        <w:t>Such views miscast the essence of diplomatic engagement. Diplomacy is likely to be a painstaking process and it may not work with every targeted nation. However, the purpose of such a policy is not to transform adversaries into allies, but to seek adjustments in their behavior and ambitions</w:t>
      </w:r>
      <w:r w:rsidRPr="00A35DB1">
        <w:rPr>
          <w:sz w:val="16"/>
        </w:rPr>
        <w:t>. North Korea, Cuba, Syria, and Iran would be offered a path toward realizing their essential national interests should they conform to global conventions on issues such as terrorism and proliferation.</w:t>
      </w:r>
    </w:p>
    <w:p w14:paraId="2F40F9EF" w14:textId="77777777" w:rsidR="00265177" w:rsidRDefault="00265177" w:rsidP="00265177">
      <w:pPr>
        <w:pStyle w:val="Heading4"/>
      </w:pPr>
      <w:r w:rsidRPr="00216317">
        <w:t>This pdf has a list of sources for various definitions of engagement</w:t>
      </w:r>
      <w:r>
        <w:t xml:space="preserve"> and economic engagement; look at it for more T stuff</w:t>
      </w:r>
    </w:p>
    <w:p w14:paraId="6AC10609" w14:textId="77777777" w:rsidR="00265177" w:rsidRDefault="0006423F" w:rsidP="00265177">
      <w:hyperlink r:id="rId148" w:history="1">
        <w:r w:rsidR="00265177" w:rsidRPr="00DA6834">
          <w:rPr>
            <w:rStyle w:val="Hyperlink"/>
          </w:rPr>
          <w:t>https://www.nfhs.org/media/869098/topic-lecture-2013.pdf</w:t>
        </w:r>
      </w:hyperlink>
    </w:p>
    <w:p w14:paraId="0A117AAA" w14:textId="77777777" w:rsidR="00265177" w:rsidRDefault="00265177" w:rsidP="00265177">
      <w:pPr>
        <w:pStyle w:val="Heading3"/>
      </w:pPr>
      <w:r>
        <w:t>Economic Engagement</w:t>
      </w:r>
    </w:p>
    <w:p w14:paraId="5B9B74BE" w14:textId="77777777" w:rsidR="00265177" w:rsidRDefault="00265177" w:rsidP="00265177">
      <w:pPr>
        <w:pStyle w:val="Heading4"/>
      </w:pPr>
      <w:r>
        <w:t>Economic engagement must be unconditional</w:t>
      </w:r>
    </w:p>
    <w:p w14:paraId="75DA8492" w14:textId="77777777" w:rsidR="00265177" w:rsidRPr="00E668A3" w:rsidRDefault="00265177" w:rsidP="00265177">
      <w:r w:rsidRPr="00E668A3">
        <w:rPr>
          <w:rStyle w:val="Style13ptBold"/>
        </w:rPr>
        <w:t>Mastanduno 10</w:t>
      </w:r>
      <w:r>
        <w:t xml:space="preserve"> (</w:t>
      </w:r>
      <w:r w:rsidRPr="00E668A3">
        <w:t>Michael Mastanduno, Prof., Government, Dartmouth College, ECONOMIC INTERDEPENDENCE AND INTERNATIONAL CONFLICT, July 20I0, I75.)</w:t>
      </w:r>
    </w:p>
    <w:p w14:paraId="5B1CD64A" w14:textId="77777777" w:rsidR="00265177" w:rsidRDefault="00265177" w:rsidP="00265177">
      <w:pPr>
        <w:rPr>
          <w:sz w:val="16"/>
        </w:rPr>
      </w:pPr>
      <w:r w:rsidRPr="00A35DB1">
        <w:rPr>
          <w:rStyle w:val="StyleUnderline"/>
          <w:highlight w:val="cyan"/>
        </w:rPr>
        <w:t>Under what circumstances do</w:t>
      </w:r>
      <w:r w:rsidRPr="00A35DB1">
        <w:rPr>
          <w:rStyle w:val="StyleUnderline"/>
        </w:rPr>
        <w:t xml:space="preserve">es the cultivation of </w:t>
      </w:r>
      <w:r w:rsidRPr="00A35DB1">
        <w:rPr>
          <w:rStyle w:val="StyleUnderline"/>
          <w:highlight w:val="cyan"/>
        </w:rPr>
        <w:t>economic ties</w:t>
      </w:r>
      <w:r w:rsidRPr="00A35DB1">
        <w:rPr>
          <w:sz w:val="16"/>
        </w:rPr>
        <w:t xml:space="preserve">, that is, the fostering of economic interdependence as a conscious state strategy, </w:t>
      </w:r>
      <w:r w:rsidRPr="00A35DB1">
        <w:rPr>
          <w:rStyle w:val="StyleUnderline"/>
          <w:highlight w:val="cyan"/>
        </w:rPr>
        <w:t>lead to important</w:t>
      </w:r>
      <w:r w:rsidRPr="00A35DB1">
        <w:rPr>
          <w:rStyle w:val="StyleUnderline"/>
        </w:rPr>
        <w:t xml:space="preserve"> and predictable </w:t>
      </w:r>
      <w:r w:rsidRPr="00A35DB1">
        <w:rPr>
          <w:rStyle w:val="StyleUnderline"/>
          <w:highlight w:val="cyan"/>
        </w:rPr>
        <w:t>changes in the</w:t>
      </w:r>
      <w:r w:rsidRPr="00A35DB1">
        <w:rPr>
          <w:rStyle w:val="StyleUnderline"/>
        </w:rPr>
        <w:t xml:space="preserve"> foreign policy </w:t>
      </w:r>
      <w:r w:rsidRPr="00A35DB1">
        <w:rPr>
          <w:rStyle w:val="StyleUnderline"/>
          <w:highlight w:val="cyan"/>
        </w:rPr>
        <w:t>behavior of a target state? Students of economic statecraft refer to this strategy</w:t>
      </w:r>
      <w:r w:rsidRPr="00A35DB1">
        <w:rPr>
          <w:sz w:val="16"/>
        </w:rPr>
        <w:t xml:space="preserve"> variously </w:t>
      </w:r>
      <w:r w:rsidRPr="00A35DB1">
        <w:rPr>
          <w:rStyle w:val="StyleUnderline"/>
          <w:highlight w:val="cyan"/>
        </w:rPr>
        <w:t>as economic engagement</w:t>
      </w:r>
      <w:r w:rsidRPr="00A35DB1">
        <w:rPr>
          <w:rStyle w:val="StyleUnderline"/>
        </w:rPr>
        <w:t xml:space="preserve">, economic inducement, economic diplomacy, </w:t>
      </w:r>
      <w:r w:rsidRPr="00A35DB1">
        <w:rPr>
          <w:rStyle w:val="StyleUnderline"/>
          <w:highlight w:val="cyan"/>
        </w:rPr>
        <w:t>positive sanctions, positive economic linkage,</w:t>
      </w:r>
      <w:r w:rsidRPr="00A35DB1">
        <w:rPr>
          <w:sz w:val="16"/>
          <w:highlight w:val="cyan"/>
        </w:rPr>
        <w:t xml:space="preserve"> </w:t>
      </w:r>
      <w:r w:rsidRPr="00A35DB1">
        <w:rPr>
          <w:rStyle w:val="StyleUnderline"/>
          <w:highlight w:val="cyan"/>
        </w:rPr>
        <w:t xml:space="preserve">or the use of economic "carrots" </w:t>
      </w:r>
      <w:r w:rsidRPr="00A35DB1">
        <w:rPr>
          <w:rStyle w:val="Emphasis"/>
          <w:highlight w:val="cyan"/>
        </w:rPr>
        <w:t>instead of sticks</w:t>
      </w:r>
      <w:r w:rsidRPr="00A35DB1">
        <w:rPr>
          <w:sz w:val="16"/>
        </w:rPr>
        <w:t>. Critics of the strategy call it economic appeasement.</w:t>
      </w:r>
    </w:p>
    <w:p w14:paraId="7C55BB75" w14:textId="77777777" w:rsidR="00265177" w:rsidRDefault="00265177" w:rsidP="00265177">
      <w:pPr>
        <w:pStyle w:val="Heading4"/>
      </w:pPr>
      <w:r>
        <w:t>Economic engagement must be conditional</w:t>
      </w:r>
    </w:p>
    <w:p w14:paraId="00056AE6" w14:textId="77777777" w:rsidR="00265177" w:rsidRPr="00E668A3" w:rsidRDefault="00265177" w:rsidP="00265177">
      <w:r w:rsidRPr="00E668A3">
        <w:rPr>
          <w:rStyle w:val="Style13ptBold"/>
        </w:rPr>
        <w:t>Celik 11</w:t>
      </w:r>
      <w:r>
        <w:t xml:space="preserve"> (</w:t>
      </w:r>
      <w:r w:rsidRPr="00E668A3">
        <w:t>Arda Celik</w:t>
      </w:r>
      <w:r>
        <w:t xml:space="preserve">, </w:t>
      </w:r>
      <w:r w:rsidRPr="00E668A3">
        <w:t>Prof., In</w:t>
      </w:r>
      <w:r>
        <w:t>ternational Studies, Uppsala U.</w:t>
      </w:r>
      <w:r w:rsidRPr="00E668A3">
        <w:t>, ECONOMIC SANCTIONS AND ENGAGEMENT POLICIES, 2011, 11</w:t>
      </w:r>
      <w:r>
        <w:t>.)</w:t>
      </w:r>
    </w:p>
    <w:p w14:paraId="6AE2A28A" w14:textId="77777777" w:rsidR="007A4137" w:rsidRDefault="00265177">
      <w:r w:rsidRPr="00E668A3">
        <w:rPr>
          <w:rStyle w:val="StyleUnderline"/>
          <w:highlight w:val="cyan"/>
        </w:rPr>
        <w:t>Kahler and Kastner define the engagement policies as</w:t>
      </w:r>
      <w:r w:rsidRPr="00E668A3">
        <w:rPr>
          <w:rStyle w:val="StyleUnderline"/>
        </w:rPr>
        <w:t xml:space="preserve"> follows: "It is </w:t>
      </w:r>
      <w:r w:rsidRPr="00E668A3">
        <w:rPr>
          <w:rStyle w:val="StyleUnderline"/>
          <w:highlight w:val="cyan"/>
        </w:rPr>
        <w:t>a policy of deliberately expanding economic ties</w:t>
      </w:r>
      <w:r w:rsidRPr="00E668A3">
        <w:rPr>
          <w:rStyle w:val="StyleUnderline"/>
        </w:rPr>
        <w:t xml:space="preserve"> with an adversary </w:t>
      </w:r>
      <w:r w:rsidRPr="00E668A3">
        <w:rPr>
          <w:rStyle w:val="StyleUnderline"/>
          <w:highlight w:val="cyan"/>
        </w:rPr>
        <w:t>in order to change the behavior of the target state</w:t>
      </w:r>
      <w:r w:rsidRPr="00F13948">
        <w:t xml:space="preserve"> and improve bilateral relations." </w:t>
      </w:r>
      <w:r w:rsidRPr="00E668A3">
        <w:rPr>
          <w:rStyle w:val="StyleUnderline"/>
          <w:highlight w:val="cyan"/>
        </w:rPr>
        <w:t>It is an intentional economic strategy that expects bigger benefits such as</w:t>
      </w:r>
      <w:r w:rsidRPr="00F13948">
        <w:t xml:space="preserve"> long term economic mins and, more importantly, </w:t>
      </w:r>
      <w:r w:rsidRPr="00E668A3">
        <w:rPr>
          <w:rStyle w:val="StyleUnderline"/>
          <w:highlight w:val="cyan"/>
        </w:rPr>
        <w:t>political gains</w:t>
      </w:r>
      <w:r>
        <w:t xml:space="preserve"> </w:t>
      </w:r>
    </w:p>
    <w:p w14:paraId="13826FB0" w14:textId="77777777" w:rsidR="00B80C4E" w:rsidRPr="00D51EBA" w:rsidRDefault="00B80C4E" w:rsidP="00B80C4E">
      <w:pPr>
        <w:pStyle w:val="Heading1"/>
      </w:pPr>
      <w:r w:rsidRPr="00D51EBA">
        <w:t>*********************************************</w:t>
      </w:r>
    </w:p>
    <w:p w14:paraId="0E037567" w14:textId="77777777" w:rsidR="00B80C4E" w:rsidRPr="00D51EBA" w:rsidRDefault="00B80C4E" w:rsidP="00B80C4E">
      <w:pPr>
        <w:pStyle w:val="Heading1"/>
      </w:pPr>
      <w:r w:rsidRPr="00D51EBA">
        <w:t>*********************************************</w:t>
      </w:r>
    </w:p>
    <w:p w14:paraId="35BBA851" w14:textId="77777777" w:rsidR="00B80C4E" w:rsidRPr="00D51EBA" w:rsidRDefault="00B80C4E" w:rsidP="00B80C4E">
      <w:pPr>
        <w:pStyle w:val="Heading1"/>
      </w:pPr>
      <w:r w:rsidRPr="00D51EBA">
        <w:t>*********************************************</w:t>
      </w:r>
    </w:p>
    <w:p w14:paraId="7B34F23B" w14:textId="77777777" w:rsidR="00B80C4E" w:rsidRPr="00142BC8" w:rsidRDefault="00B80C4E" w:rsidP="00B80C4E">
      <w:pPr>
        <w:pStyle w:val="Heading1"/>
        <w:rPr>
          <w:rFonts w:asciiTheme="minorHAnsi" w:hAnsiTheme="minorHAnsi"/>
        </w:rPr>
      </w:pPr>
      <w:r w:rsidRPr="00142BC8">
        <w:rPr>
          <w:rFonts w:asciiTheme="minorHAnsi" w:hAnsiTheme="minorHAnsi"/>
        </w:rPr>
        <w:t>*****</w:t>
      </w:r>
      <w:r>
        <w:rPr>
          <w:rFonts w:asciiTheme="minorHAnsi" w:hAnsiTheme="minorHAnsi"/>
        </w:rPr>
        <w:t>NFU</w:t>
      </w:r>
      <w:r w:rsidRPr="00142BC8">
        <w:rPr>
          <w:rFonts w:asciiTheme="minorHAnsi" w:hAnsiTheme="minorHAnsi"/>
        </w:rPr>
        <w:t xml:space="preserve"> AFF*****</w:t>
      </w:r>
    </w:p>
    <w:p w14:paraId="393DB439" w14:textId="77777777" w:rsidR="00B80C4E" w:rsidRDefault="00B80C4E" w:rsidP="00B80C4E">
      <w:pPr>
        <w:pStyle w:val="Heading2"/>
      </w:pPr>
      <w:r>
        <w:t>1ac</w:t>
      </w:r>
    </w:p>
    <w:p w14:paraId="0F37D30A" w14:textId="77777777" w:rsidR="00B80C4E" w:rsidRPr="00D51EBA" w:rsidRDefault="00B80C4E" w:rsidP="00B80C4E">
      <w:pPr>
        <w:pStyle w:val="Heading3"/>
      </w:pPr>
      <w:r w:rsidRPr="00D51EBA">
        <w:t>Inherency</w:t>
      </w:r>
    </w:p>
    <w:p w14:paraId="6BA7E26C" w14:textId="77777777" w:rsidR="00B80C4E" w:rsidRPr="00D51EBA" w:rsidRDefault="00B80C4E" w:rsidP="00B80C4E">
      <w:pPr>
        <w:pStyle w:val="Heading4"/>
      </w:pPr>
      <w:r w:rsidRPr="00D51EBA">
        <w:t xml:space="preserve">Successful squo discussions </w:t>
      </w:r>
      <w:r>
        <w:t xml:space="preserve">on NFU </w:t>
      </w:r>
      <w:r w:rsidRPr="00D51EBA">
        <w:t>have been useless because China resists them</w:t>
      </w:r>
    </w:p>
    <w:p w14:paraId="22A6477E" w14:textId="77777777" w:rsidR="00B80C4E" w:rsidRPr="00D51EBA" w:rsidRDefault="00B80C4E" w:rsidP="00B80C4E">
      <w:pPr>
        <w:rPr>
          <w:lang w:val="en"/>
        </w:rPr>
      </w:pPr>
      <w:r w:rsidRPr="00D51EBA">
        <w:rPr>
          <w:rStyle w:val="Style13ptBold"/>
        </w:rPr>
        <w:t xml:space="preserve">Cossa and Warden 15 </w:t>
      </w:r>
    </w:p>
    <w:p w14:paraId="601162CC" w14:textId="77777777" w:rsidR="00B80C4E" w:rsidRPr="00D51EBA" w:rsidRDefault="00B80C4E" w:rsidP="00B80C4E">
      <w:pPr>
        <w:rPr>
          <w:lang w:val="en"/>
        </w:rPr>
      </w:pPr>
      <w:r w:rsidRPr="00D51EBA">
        <w:rPr>
          <w:u w:val="single"/>
          <w:lang w:val="en"/>
        </w:rPr>
        <w:t>Ralph A. Cossa</w:t>
      </w:r>
      <w:r w:rsidRPr="00D51EBA">
        <w:rPr>
          <w:lang w:val="en"/>
        </w:rPr>
        <w:t xml:space="preserve"> is the President of the Pacific Forum CSIS. He is the primary U.S. representative and former international cochair of the ASEAN Regional Forum Experts and Eminent Persons Group, as well as a founding member and current cochair of the multinational Council for Security Cooperation in the Asia Pacific (CSCAP). He is a political/military affairs and national security specialist with more than 40 years of experience in U.S. security policy in the Asia-Pacific and Near East–South Asia regions. He holds a B.A. in international relations from Syracuse University, an M.B.A. from Pepperdine University, an M.S. in strategic studies from the Defense Intelligence College, and an honorary doctorate in international relations from the University of Cambodia</w:t>
      </w:r>
      <w:r w:rsidRPr="00D51EBA">
        <w:rPr>
          <w:u w:val="single"/>
          <w:lang w:val="en"/>
        </w:rPr>
        <w:t>. John K. Warden</w:t>
      </w:r>
      <w:r w:rsidRPr="00D51EBA">
        <w:rPr>
          <w:lang w:val="en"/>
        </w:rPr>
        <w:t xml:space="preserve"> is a WSD-Handa Fellow at the Pacific Forum CSIS</w:t>
      </w:r>
      <w:r w:rsidRPr="00D51EBA">
        <w:t>, where he works on Asia-Pacific security issues including U.S. alliances, extended deterrence, and nonproliferation</w:t>
      </w:r>
      <w:r w:rsidRPr="00D51EBA">
        <w:rPr>
          <w:lang w:val="en"/>
        </w:rPr>
        <w:t xml:space="preserve">. "PacNet #14 - The Time is Right for US-China Nuclear Dialogue", March 4, 2015, </w:t>
      </w:r>
      <w:hyperlink r:id="rId149" w:history="1">
        <w:r w:rsidRPr="00D51EBA">
          <w:rPr>
            <w:rStyle w:val="Hyperlink"/>
            <w:lang w:val="en"/>
          </w:rPr>
          <w:t>https://www.csis.org/analysis/pacnet-14-time-right-us-china-nuclear-dialogue</w:t>
        </w:r>
      </w:hyperlink>
      <w:r w:rsidRPr="00D51EBA">
        <w:rPr>
          <w:lang w:val="en"/>
        </w:rPr>
        <w:t>, Seena-S</w:t>
      </w:r>
    </w:p>
    <w:p w14:paraId="16080487" w14:textId="77777777" w:rsidR="00B80C4E" w:rsidRPr="00D51EBA" w:rsidRDefault="00B80C4E" w:rsidP="00B80C4E">
      <w:r w:rsidRPr="00D51EBA">
        <w:rPr>
          <w:sz w:val="16"/>
        </w:rPr>
        <w:t xml:space="preserve">As part of the so-called 'new type of major-country relations,' there has been a proliferation of official dialogues between the United States and China. </w:t>
      </w:r>
      <w:r w:rsidRPr="00D51EBA">
        <w:rPr>
          <w:rStyle w:val="StyleUnderline"/>
        </w:rPr>
        <w:t xml:space="preserve">But, </w:t>
      </w:r>
      <w:r w:rsidRPr="00D51EBA">
        <w:rPr>
          <w:rStyle w:val="StyleUnderline"/>
          <w:highlight w:val="cyan"/>
        </w:rPr>
        <w:t>in</w:t>
      </w:r>
      <w:r w:rsidRPr="00D51EBA">
        <w:rPr>
          <w:rStyle w:val="StyleUnderline"/>
        </w:rPr>
        <w:t xml:space="preserve"> the area where mistakes or miscalculation could prove the most disastrous – </w:t>
      </w:r>
      <w:r w:rsidRPr="00D51EBA">
        <w:rPr>
          <w:rStyle w:val="StyleUnderline"/>
          <w:highlight w:val="cyan"/>
        </w:rPr>
        <w:t>nuclear weapons policy</w:t>
      </w:r>
      <w:r w:rsidRPr="00D51EBA">
        <w:rPr>
          <w:rStyle w:val="StyleUnderline"/>
        </w:rPr>
        <w:t xml:space="preserve"> – </w:t>
      </w:r>
      <w:r w:rsidRPr="00D51EBA">
        <w:rPr>
          <w:rStyle w:val="StyleUnderline"/>
          <w:highlight w:val="cyan"/>
        </w:rPr>
        <w:t>Beijing has resisted</w:t>
      </w:r>
      <w:r w:rsidRPr="00D51EBA">
        <w:rPr>
          <w:rStyle w:val="StyleUnderline"/>
        </w:rPr>
        <w:t xml:space="preserve"> elevating very </w:t>
      </w:r>
      <w:r w:rsidRPr="00D51EBA">
        <w:rPr>
          <w:rStyle w:val="StyleUnderline"/>
          <w:highlight w:val="cyan"/>
        </w:rPr>
        <w:t>constructive</w:t>
      </w:r>
      <w:r w:rsidRPr="00D51EBA">
        <w:rPr>
          <w:rStyle w:val="StyleUnderline"/>
        </w:rPr>
        <w:t xml:space="preserve"> unofficial Track 2 and Track 1.5 </w:t>
      </w:r>
      <w:r w:rsidRPr="00D51EBA">
        <w:rPr>
          <w:rStyle w:val="StyleUnderline"/>
          <w:highlight w:val="cyan"/>
        </w:rPr>
        <w:t>dialogues</w:t>
      </w:r>
      <w:r w:rsidRPr="00D51EBA">
        <w:rPr>
          <w:rStyle w:val="StyleUnderline"/>
        </w:rPr>
        <w:t xml:space="preserve"> (involving government and military officials in their private capacities, along with outside scholars and experts) to the official Track 1 level. A meaningful official dialogue on strategic nuclear issues is needed to prevent lingering suspicion and distrust about each other‘s capabilities and intentions from damaging overall US-China relations. </w:t>
      </w:r>
      <w:r w:rsidRPr="00D51EBA">
        <w:rPr>
          <w:rStyle w:val="StyleUnderline"/>
          <w:color w:val="FF0000"/>
        </w:rPr>
        <w:t xml:space="preserve">This will not happen, however, until Washington accommodates what Beijing perceives to be its legitimate security concerns and clarifies its own objectives, and Beijing realizes that further delay could undermine its long-term interests. </w:t>
      </w:r>
      <w:r w:rsidRPr="00D51EBA">
        <w:rPr>
          <w:rStyle w:val="StyleUnderline"/>
        </w:rPr>
        <w:t xml:space="preserve">There are many outstanding issues between the United States and China and even more reasons to think that competition between the two Asia-Pacific powers will intensify. </w:t>
      </w:r>
      <w:r w:rsidRPr="00D51EBA">
        <w:rPr>
          <w:sz w:val="16"/>
        </w:rPr>
        <w:t xml:space="preserve">Nonetheless, the two countries have been able to navigate a number of difficult issues. During President Barack Obama‘s visit to China in November 2014, the two countries finalized accords to limit greenhouse gas emissions, notify each other of major military activities, relax tariffs on semiconductors, and allow 10-year tourist and business visas. Chinese President Xi Jinping is also scheduled to conduct a state visit to the United States in September 2015 – a positive sign for further cooperation. But Washington and Beijing are not doing enough to take advantage of the positive atmosphere. Since early in the first Obama term, US officials have, through public and private channels, asked Chinese counterparts to discuss nuclear forces, posture, and doctrine, but have been consistently rebuffed. Beijing has stuck to its policy of strategic ambiguity, arguing that, as the weaker power, greater transparency regarding its nuclear forces is inappropriate. Washington, for its part, has been unable to satisfactorily address Beijing‘s apprehensions. As a result, these critical discussions occur only in unofficial channels. Make no mistake, nuclear-focused Track 2 and Track 1.5 dialogues between the United States and China have made important progress. At the 9th iteration of the China-US Dialogue on Strategic Nuclear Dynamics – hosted by the Pacific Forum CSIS and the China Foundation for International and Strategic Studies – US and Chinese experts, officials, and military officers (all in their private capacities) discussed the strategic landscape, nuclear dimensions of a ̳new type of major-country relations,‘ strategic stability and reassurance, and crisis management. Over the years, these discussions have given US experts greater insight into China‘s nuclear thinking – knowledge that has filtered into the US government. For China, the Track 1.5/2 process has, according to a prominent Chinese participant, generated expertise and the ability to explain China‘s policies and concerns, helped to form an internal consensus among the Chinese academic community, and, through direct channels to top leaders, shaped China‘s policies. Despite these successes, </w:t>
      </w:r>
      <w:r w:rsidRPr="00D51EBA">
        <w:rPr>
          <w:rStyle w:val="StyleUnderline"/>
          <w:highlight w:val="cyan"/>
        </w:rPr>
        <w:t>unofficial dialogues have been unable to generate</w:t>
      </w:r>
      <w:r w:rsidRPr="00D51EBA">
        <w:rPr>
          <w:rStyle w:val="StyleUnderline"/>
        </w:rPr>
        <w:t xml:space="preserve"> sufficient </w:t>
      </w:r>
      <w:r w:rsidRPr="00D51EBA">
        <w:rPr>
          <w:rStyle w:val="StyleUnderline"/>
          <w:highlight w:val="cyan"/>
        </w:rPr>
        <w:t>momentum</w:t>
      </w:r>
      <w:r w:rsidRPr="00D51EBA">
        <w:rPr>
          <w:rStyle w:val="StyleUnderline"/>
        </w:rPr>
        <w:t xml:space="preserve"> for official talks, in part </w:t>
      </w:r>
      <w:r w:rsidRPr="00D51EBA">
        <w:rPr>
          <w:rStyle w:val="StyleUnderline"/>
          <w:highlight w:val="cyan"/>
        </w:rPr>
        <w:t>because</w:t>
      </w:r>
      <w:r w:rsidRPr="00D51EBA">
        <w:rPr>
          <w:rStyle w:val="StyleUnderline"/>
        </w:rPr>
        <w:t xml:space="preserve">, without a major nuclear crisis, </w:t>
      </w:r>
      <w:r w:rsidRPr="00D51EBA">
        <w:rPr>
          <w:rStyle w:val="StyleUnderline"/>
          <w:highlight w:val="cyan"/>
        </w:rPr>
        <w:t>other issues</w:t>
      </w:r>
      <w:r w:rsidRPr="00D51EBA">
        <w:rPr>
          <w:rStyle w:val="StyleUnderline"/>
        </w:rPr>
        <w:t xml:space="preserve"> have </w:t>
      </w:r>
      <w:r w:rsidRPr="00D51EBA">
        <w:rPr>
          <w:rStyle w:val="StyleUnderline"/>
          <w:highlight w:val="cyan"/>
        </w:rPr>
        <w:t>take</w:t>
      </w:r>
      <w:r w:rsidRPr="00D51EBA">
        <w:rPr>
          <w:rStyle w:val="StyleUnderline"/>
        </w:rPr>
        <w:t xml:space="preserve">n </w:t>
      </w:r>
      <w:r w:rsidRPr="00D51EBA">
        <w:rPr>
          <w:rStyle w:val="StyleUnderline"/>
          <w:highlight w:val="cyan"/>
        </w:rPr>
        <w:t>precedence</w:t>
      </w:r>
      <w:r w:rsidRPr="00D51EBA">
        <w:rPr>
          <w:rStyle w:val="StyleUnderline"/>
        </w:rPr>
        <w:t>.</w:t>
      </w:r>
    </w:p>
    <w:p w14:paraId="4CA26F68" w14:textId="77777777" w:rsidR="00B80C4E" w:rsidRPr="00D51EBA" w:rsidRDefault="00B80C4E" w:rsidP="00B80C4E">
      <w:pPr>
        <w:pStyle w:val="NormalWeb"/>
        <w:shd w:val="clear" w:color="auto" w:fill="FFFFFF"/>
        <w:spacing w:before="0" w:beforeAutospacing="0" w:after="240" w:afterAutospacing="0" w:line="300" w:lineRule="atLeast"/>
        <w:rPr>
          <w:rFonts w:ascii="Calibri" w:hAnsi="Calibri"/>
          <w:color w:val="000000" w:themeColor="text1"/>
          <w:sz w:val="16"/>
        </w:rPr>
      </w:pPr>
    </w:p>
    <w:p w14:paraId="0E98C3BF" w14:textId="77777777" w:rsidR="00B80C4E" w:rsidRDefault="00B80C4E" w:rsidP="00B80C4E">
      <w:pPr>
        <w:pStyle w:val="Heading3"/>
      </w:pPr>
      <w:r>
        <w:t>Plan</w:t>
      </w:r>
    </w:p>
    <w:p w14:paraId="159A3D7F" w14:textId="77777777" w:rsidR="00B80C4E" w:rsidRPr="00D51EBA" w:rsidRDefault="00B80C4E" w:rsidP="00B80C4E">
      <w:pPr>
        <w:pStyle w:val="Heading4"/>
      </w:pPr>
      <w:r w:rsidRPr="00D51EBA">
        <w:t xml:space="preserve">The United States Federal government should </w:t>
      </w:r>
      <w:r>
        <w:t xml:space="preserve">enter into </w:t>
      </w:r>
      <w:r w:rsidRPr="00D51EBA">
        <w:t xml:space="preserve">a nuclear no first use agreement with the People’s Republic of China that specifies that both countries may only use </w:t>
      </w:r>
      <w:r>
        <w:t xml:space="preserve">their </w:t>
      </w:r>
      <w:r w:rsidRPr="00D51EBA">
        <w:t>second strike capability if there is a nuclear first strike on land that belongs to it or its allies</w:t>
      </w:r>
      <w:r>
        <w:t>, the agreement should also include an advance launch notification pledge with the People’s Republic of China.</w:t>
      </w:r>
      <w:r w:rsidRPr="00D51EBA">
        <w:t xml:space="preserve"> </w:t>
      </w:r>
    </w:p>
    <w:p w14:paraId="5935F313" w14:textId="77777777" w:rsidR="00B80C4E" w:rsidRPr="00805BD8" w:rsidRDefault="00B80C4E" w:rsidP="00B80C4E"/>
    <w:p w14:paraId="05BAF3C0" w14:textId="77777777" w:rsidR="00B80C4E" w:rsidRDefault="00B80C4E" w:rsidP="00B80C4E">
      <w:pPr>
        <w:pStyle w:val="Heading3"/>
      </w:pPr>
      <w:r>
        <w:t>Modernization Advantage</w:t>
      </w:r>
    </w:p>
    <w:p w14:paraId="7025CA0A" w14:textId="77777777" w:rsidR="00B80C4E" w:rsidRPr="00090AE4" w:rsidRDefault="00B80C4E" w:rsidP="00B80C4E">
      <w:pPr>
        <w:pStyle w:val="Heading4"/>
      </w:pPr>
      <w:r w:rsidRPr="00090AE4">
        <w:t>The plan solves modernization – a bilateral no-first-use pledge would clarify operational doctrine and result in transparency that makes modernization irrelevant</w:t>
      </w:r>
    </w:p>
    <w:p w14:paraId="74C4D1CC" w14:textId="77777777" w:rsidR="00B80C4E" w:rsidRPr="00090AE4" w:rsidRDefault="00B80C4E" w:rsidP="00B80C4E">
      <w:r w:rsidRPr="00090AE4">
        <w:t xml:space="preserve">Jeffrey </w:t>
      </w:r>
      <w:r w:rsidRPr="00090AE4">
        <w:rPr>
          <w:rStyle w:val="Style13ptBold"/>
        </w:rPr>
        <w:t>Lewis</w:t>
      </w:r>
      <w:r w:rsidRPr="00090AE4">
        <w:t xml:space="preserve"> (Director of the East Asia Nonproliferation Program for the James Martin Center for Nonproliferation Studies at the Middlebury Institute of International Studies at Monterey) </w:t>
      </w:r>
      <w:r w:rsidRPr="00090AE4">
        <w:rPr>
          <w:rStyle w:val="Style13ptBold"/>
        </w:rPr>
        <w:t>2009</w:t>
      </w:r>
      <w:r w:rsidRPr="00090AE4">
        <w:t xml:space="preserve"> [“Chinese Nuclear Posture and Force Modernization” Engaging China and Russia on Nuclear Disarmament Occasional Paper No. 15, loghry]</w:t>
      </w:r>
    </w:p>
    <w:p w14:paraId="3DB17C2A" w14:textId="77777777" w:rsidR="00B80C4E" w:rsidRPr="00090AE4" w:rsidRDefault="00B80C4E" w:rsidP="00B80C4E">
      <w:pPr>
        <w:rPr>
          <w:sz w:val="16"/>
        </w:rPr>
      </w:pPr>
      <w:r w:rsidRPr="00090AE4">
        <w:rPr>
          <w:sz w:val="16"/>
        </w:rPr>
        <w:t xml:space="preserve">The United States and China have begun a formal dialogue on strategic issues in recent years. In 2005, then-Secretary of Defense Donald Rumsfeld visited the headquarters of the Second Artillery. </w:t>
      </w:r>
      <w:r w:rsidRPr="00090AE4">
        <w:rPr>
          <w:rStyle w:val="StyleUnderline"/>
        </w:rPr>
        <w:t>In 2008, the United States and China established a hotline linking the Department of Defense and the Chinese Defense Ministry and initiated talks between their two militaries on nuclear issues</w:t>
      </w:r>
      <w:r w:rsidRPr="00090AE4">
        <w:rPr>
          <w:sz w:val="16"/>
        </w:rPr>
        <w:t xml:space="preserve">. In June 2008, the United States and China concluded the fourth bilateral U.S.-China Security Dialogue between Acting-Undersecretary of State John Rood and Vice Minister He Yafei. </w:t>
      </w:r>
      <w:r w:rsidRPr="00090AE4">
        <w:rPr>
          <w:rStyle w:val="StyleUnderline"/>
        </w:rPr>
        <w:t>These efforts are a welcome beginning to what will be a long dialogue between parties with very different views about nuclear weapons</w:t>
      </w:r>
      <w:r w:rsidRPr="00090AE4">
        <w:rPr>
          <w:sz w:val="16"/>
        </w:rPr>
        <w:t xml:space="preserve">. While American commentators often state that the purpose of China’s nuclear force is to discourage U.S. involvement in a crisis over Taiwan, </w:t>
      </w:r>
      <w:r w:rsidRPr="00090AE4">
        <w:rPr>
          <w:rStyle w:val="StyleUnderline"/>
        </w:rPr>
        <w:t>Chinese officials continue to describe their deterrent in terms of an existential safeguard to prevent the United States from coercing China with the threat of a nuclear attack</w:t>
      </w:r>
      <w:r w:rsidRPr="00090AE4">
        <w:rPr>
          <w:sz w:val="16"/>
        </w:rPr>
        <w:t xml:space="preserve">. </w:t>
      </w:r>
      <w:r w:rsidRPr="00090AE4">
        <w:rPr>
          <w:rStyle w:val="StyleUnderline"/>
        </w:rPr>
        <w:t>China’s strategic modernization continues to be driven by a desire to possess the same military technologies as other technologically advanced nations, especially the United States</w:t>
      </w:r>
      <w:r w:rsidRPr="00090AE4">
        <w:rPr>
          <w:sz w:val="16"/>
        </w:rPr>
        <w:t xml:space="preserve">. Although China is likely to increase the size and capability of its nuclear forces, Chinese leaders may continue to deploy these capabilities within the confines of a posture that emphasizes small numbers, low rates of alert, and a no-first-use doctrine. Whether Chinese leaders do so will, in large part, be determined by their own domestic dramas. But </w:t>
      </w:r>
      <w:r w:rsidRPr="00090AE4">
        <w:rPr>
          <w:rStyle w:val="StyleUnderline"/>
        </w:rPr>
        <w:t>the United States can influence the outcome</w:t>
      </w:r>
      <w:r w:rsidRPr="00090AE4">
        <w:rPr>
          <w:sz w:val="16"/>
        </w:rPr>
        <w:t xml:space="preserve">, in particular </w:t>
      </w:r>
      <w:r w:rsidRPr="00090AE4">
        <w:rPr>
          <w:rStyle w:val="StyleUnderline"/>
        </w:rPr>
        <w:t>through political reassurances that the United States does not seek the capability to use nuclear weapons to coerce China</w:t>
      </w:r>
      <w:r w:rsidRPr="00090AE4">
        <w:rPr>
          <w:sz w:val="16"/>
        </w:rPr>
        <w:t xml:space="preserve">. </w:t>
      </w:r>
      <w:r w:rsidRPr="00090AE4">
        <w:rPr>
          <w:rStyle w:val="StyleUnderline"/>
        </w:rPr>
        <w:t>Chinese leaders continue to seek such assurances</w:t>
      </w:r>
      <w:r w:rsidRPr="00090AE4">
        <w:rPr>
          <w:sz w:val="16"/>
        </w:rPr>
        <w:t xml:space="preserve">, </w:t>
      </w:r>
      <w:r w:rsidRPr="00090AE4">
        <w:rPr>
          <w:rStyle w:val="StyleUnderline"/>
        </w:rPr>
        <w:t>as evidenced by the continuing interest in securing a</w:t>
      </w:r>
      <w:r w:rsidRPr="00090AE4">
        <w:rPr>
          <w:sz w:val="16"/>
        </w:rPr>
        <w:t xml:space="preserve"> </w:t>
      </w:r>
      <w:r w:rsidRPr="00090AE4">
        <w:rPr>
          <w:rStyle w:val="Emphasis"/>
        </w:rPr>
        <w:t>bilateral no-first-use pledge</w:t>
      </w:r>
      <w:r w:rsidRPr="00090AE4">
        <w:rPr>
          <w:sz w:val="16"/>
        </w:rPr>
        <w:t xml:space="preserve"> </w:t>
      </w:r>
      <w:r w:rsidRPr="00090AE4">
        <w:rPr>
          <w:rStyle w:val="StyleUnderline"/>
        </w:rPr>
        <w:t>from the United States</w:t>
      </w:r>
      <w:r w:rsidRPr="00090AE4">
        <w:rPr>
          <w:sz w:val="16"/>
        </w:rPr>
        <w:t xml:space="preserve">. He Yafei, in the 2008 bilateral talks with Rood, again expressed China’s interest in having the United States pledge not to use nuclear weapons first against China. (China sought such an assurance in the 1990s, resulting in the so-called “non-targeting agreement” signed by President Bill Clinton and President Jiang Zemin.) </w:t>
      </w:r>
      <w:r w:rsidRPr="00090AE4">
        <w:rPr>
          <w:rStyle w:val="StyleUnderline"/>
        </w:rPr>
        <w:t>Chinese leaders, in return, might propose additional transparency measures to assure the United States that China seeks only a minimal deterrent and will not attempt to move toward numerical parity with the United States as it continues to reduce the number of operationally deployed strategic nuclear warheads. This would contribute to what Chinese officials have called “mutual strategic trust.”</w:t>
      </w:r>
      <w:r w:rsidRPr="00090AE4">
        <w:rPr>
          <w:sz w:val="16"/>
        </w:rPr>
        <w:t xml:space="preserve"> There are those in the United States who would believe U.S. security is best maintained by acquiring the ability to negate China’s deterrent through technological superiority and to “dissuade” competition through overwhelming numerical advantage. An alternative view, however, is that </w:t>
      </w:r>
      <w:r w:rsidRPr="00090AE4">
        <w:rPr>
          <w:rStyle w:val="StyleUnderline"/>
        </w:rPr>
        <w:t>keeping China’s modernization within the confines of minimum deterrence and a doctrine of no-first-use is manifestly in the interest of the United States and requires a political commitment that reflects the simple reality that no U.S. president is likely to attempt a disarming first strike against another nuclear-armed</w:t>
      </w:r>
      <w:r w:rsidRPr="00090AE4">
        <w:rPr>
          <w:sz w:val="16"/>
        </w:rPr>
        <w:t xml:space="preserve"> power. No matter which view one takes, China’s possession of the minimum means of reprisal—and how that deterrent evolves—is now the central issue for the future of both countries’ nuclear forces. At best, </w:t>
      </w:r>
      <w:r w:rsidRPr="00090AE4">
        <w:rPr>
          <w:rStyle w:val="StyleUnderline"/>
        </w:rPr>
        <w:t>an effort by Washington to</w:t>
      </w:r>
      <w:r w:rsidRPr="00090AE4">
        <w:rPr>
          <w:sz w:val="16"/>
        </w:rPr>
        <w:t xml:space="preserve"> </w:t>
      </w:r>
      <w:r w:rsidRPr="00090AE4">
        <w:rPr>
          <w:rStyle w:val="Emphasis"/>
        </w:rPr>
        <w:t>engage China</w:t>
      </w:r>
      <w:r w:rsidRPr="00090AE4">
        <w:rPr>
          <w:sz w:val="16"/>
        </w:rPr>
        <w:t xml:space="preserve"> </w:t>
      </w:r>
      <w:r w:rsidRPr="00090AE4">
        <w:rPr>
          <w:rStyle w:val="StyleUnderline"/>
        </w:rPr>
        <w:t>more deeply on disarmament issues will require bureaucracies in both Washington and Beijing to more thoroughly consider the ramifications for stability of their respective strategic force modernizations. At the very least, opening such a dialogue can reduce the possibility of</w:t>
      </w:r>
      <w:r w:rsidRPr="00090AE4">
        <w:rPr>
          <w:sz w:val="16"/>
        </w:rPr>
        <w:t xml:space="preserve"> </w:t>
      </w:r>
      <w:r w:rsidRPr="00090AE4">
        <w:rPr>
          <w:rStyle w:val="Emphasis"/>
        </w:rPr>
        <w:t>accidents, miscalculations, or misunderstandings</w:t>
      </w:r>
      <w:r w:rsidRPr="00090AE4">
        <w:rPr>
          <w:sz w:val="16"/>
        </w:rPr>
        <w:t>.</w:t>
      </w:r>
    </w:p>
    <w:p w14:paraId="5CF5373D" w14:textId="77777777" w:rsidR="00B80C4E" w:rsidRPr="00090AE4" w:rsidRDefault="00B80C4E" w:rsidP="00B80C4E">
      <w:pPr>
        <w:pStyle w:val="Heading4"/>
      </w:pPr>
      <w:r w:rsidRPr="00090AE4">
        <w:t xml:space="preserve">Uncertainty has resulted in Chinese MIRVing </w:t>
      </w:r>
    </w:p>
    <w:p w14:paraId="46551326" w14:textId="77777777" w:rsidR="00B80C4E" w:rsidRPr="00090AE4" w:rsidRDefault="00B80C4E" w:rsidP="00B80C4E">
      <w:r w:rsidRPr="00090AE4">
        <w:rPr>
          <w:rStyle w:val="Style13ptBold"/>
        </w:rPr>
        <w:t xml:space="preserve">Wright 15 </w:t>
      </w:r>
      <w:r w:rsidRPr="00090AE4">
        <w:br/>
        <w:t xml:space="preserve">David Wright, physicist and co-director of the UCS Global Security Program, is an established expert on the technical aspects of arms control, particularly those related to missile defense systems, missile proliferation, and space weapons., "China and MIRVed Warheads", May 20, 2015, </w:t>
      </w:r>
      <w:hyperlink r:id="rId150" w:history="1">
        <w:r w:rsidRPr="00090AE4">
          <w:rPr>
            <w:rStyle w:val="Hyperlink"/>
          </w:rPr>
          <w:t>http://allthingsnuclear.org/dwright/china-and-mirved-warheads</w:t>
        </w:r>
      </w:hyperlink>
      <w:r w:rsidRPr="00090AE4">
        <w:t>, Seena-S</w:t>
      </w:r>
    </w:p>
    <w:p w14:paraId="48CC7989" w14:textId="77777777" w:rsidR="00B80C4E" w:rsidRPr="00090AE4" w:rsidRDefault="00B80C4E" w:rsidP="00B80C4E">
      <w:pPr>
        <w:rPr>
          <w:sz w:val="16"/>
        </w:rPr>
      </w:pPr>
      <w:r w:rsidRPr="00090AE4">
        <w:rPr>
          <w:sz w:val="16"/>
        </w:rPr>
        <w:t xml:space="preserve">A recent Pentagon report on Chinese Military Power reported that </w:t>
      </w:r>
      <w:r w:rsidRPr="00090AE4">
        <w:rPr>
          <w:rStyle w:val="StyleUnderline"/>
        </w:rPr>
        <w:t xml:space="preserve">for the first time </w:t>
      </w:r>
      <w:r w:rsidRPr="00090AE4">
        <w:rPr>
          <w:rStyle w:val="StyleUnderline"/>
          <w:highlight w:val="cyan"/>
        </w:rPr>
        <w:t>China has</w:t>
      </w:r>
      <w:r w:rsidRPr="00090AE4">
        <w:rPr>
          <w:rStyle w:val="StyleUnderline"/>
        </w:rPr>
        <w:t xml:space="preserve"> apparently </w:t>
      </w:r>
      <w:r w:rsidRPr="00090AE4">
        <w:rPr>
          <w:rStyle w:val="Emphasis"/>
          <w:highlight w:val="cyan"/>
        </w:rPr>
        <w:t>begun to put multiple warheads on</w:t>
      </w:r>
      <w:r w:rsidRPr="00090AE4">
        <w:rPr>
          <w:rStyle w:val="Emphasis"/>
        </w:rPr>
        <w:t xml:space="preserve"> some of </w:t>
      </w:r>
      <w:r w:rsidRPr="00090AE4">
        <w:rPr>
          <w:rStyle w:val="Emphasis"/>
          <w:highlight w:val="cyan"/>
        </w:rPr>
        <w:t>its ballistic missiles</w:t>
      </w:r>
      <w:r w:rsidRPr="00090AE4">
        <w:rPr>
          <w:rStyle w:val="Emphasis"/>
        </w:rPr>
        <w:t>.</w:t>
      </w:r>
      <w:r w:rsidRPr="00090AE4">
        <w:rPr>
          <w:rStyle w:val="StyleUnderline"/>
        </w:rPr>
        <w:t xml:space="preserve"> This would mean that </w:t>
      </w:r>
      <w:r w:rsidRPr="00090AE4">
        <w:rPr>
          <w:rStyle w:val="StyleUnderline"/>
          <w:highlight w:val="cyan"/>
        </w:rPr>
        <w:t>China can</w:t>
      </w:r>
      <w:r w:rsidRPr="00090AE4">
        <w:rPr>
          <w:rStyle w:val="StyleUnderline"/>
        </w:rPr>
        <w:t xml:space="preserve"> use its existing missile force to </w:t>
      </w:r>
      <w:r w:rsidRPr="00090AE4">
        <w:rPr>
          <w:rStyle w:val="StyleUnderline"/>
          <w:highlight w:val="cyan"/>
        </w:rPr>
        <w:t>launch more nuclear warheads</w:t>
      </w:r>
      <w:r w:rsidRPr="00090AE4">
        <w:rPr>
          <w:rStyle w:val="StyleUnderline"/>
        </w:rPr>
        <w:t>.</w:t>
      </w:r>
      <w:r w:rsidRPr="00090AE4">
        <w:rPr>
          <w:sz w:val="16"/>
        </w:rPr>
        <w:t xml:space="preserve"> This change was also reported in a New York Times article over the weekend. The Pentagon report does not give details, but refers to the “multiple independently-targetable re-entry vehicle (MIRV)-equipped Mod 3 (DF-5)” missile. China has long had the technical capability to deploy multiple warheads, but was previously not thought to have done so. It’s not clear what evidence is behind the Pentagon’s announcement that China has now deployed MIRVs, or what China’s motivation might be. </w:t>
      </w:r>
      <w:r w:rsidRPr="00090AE4">
        <w:rPr>
          <w:rStyle w:val="StyleUnderline"/>
        </w:rPr>
        <w:t xml:space="preserve">Some speculate that </w:t>
      </w:r>
      <w:r w:rsidRPr="00090AE4">
        <w:rPr>
          <w:rStyle w:val="Emphasis"/>
          <w:highlight w:val="cyan"/>
        </w:rPr>
        <w:t>the change is motivated by Chinese concerns</w:t>
      </w:r>
      <w:r w:rsidRPr="00090AE4">
        <w:rPr>
          <w:rStyle w:val="StyleUnderline"/>
          <w:highlight w:val="cyan"/>
        </w:rPr>
        <w:t xml:space="preserve"> about</w:t>
      </w:r>
      <w:r w:rsidRPr="00090AE4">
        <w:rPr>
          <w:rStyle w:val="StyleUnderline"/>
        </w:rPr>
        <w:t xml:space="preserve"> maintaining </w:t>
      </w:r>
      <w:r w:rsidRPr="00090AE4">
        <w:rPr>
          <w:rStyle w:val="StyleUnderline"/>
          <w:highlight w:val="cyan"/>
        </w:rPr>
        <w:t>a</w:t>
      </w:r>
      <w:r w:rsidRPr="00090AE4">
        <w:rPr>
          <w:rStyle w:val="StyleUnderline"/>
        </w:rPr>
        <w:t xml:space="preserve"> credible </w:t>
      </w:r>
      <w:r w:rsidRPr="00090AE4">
        <w:rPr>
          <w:rStyle w:val="StyleUnderline"/>
          <w:highlight w:val="cyan"/>
        </w:rPr>
        <w:t>deterrent</w:t>
      </w:r>
      <w:r w:rsidRPr="00090AE4">
        <w:rPr>
          <w:rStyle w:val="StyleUnderline"/>
        </w:rPr>
        <w:t xml:space="preserve"> force </w:t>
      </w:r>
      <w:r w:rsidRPr="00090AE4">
        <w:rPr>
          <w:rStyle w:val="StyleUnderline"/>
          <w:highlight w:val="cyan"/>
        </w:rPr>
        <w:t>in the face of the expansion of U.S.</w:t>
      </w:r>
      <w:r w:rsidRPr="00090AE4">
        <w:rPr>
          <w:rStyle w:val="StyleUnderline"/>
        </w:rPr>
        <w:t xml:space="preserve"> missile </w:t>
      </w:r>
      <w:r w:rsidRPr="00090AE4">
        <w:rPr>
          <w:rStyle w:val="StyleUnderline"/>
          <w:highlight w:val="cyan"/>
        </w:rPr>
        <w:t>defenses</w:t>
      </w:r>
      <w:r w:rsidRPr="00090AE4">
        <w:rPr>
          <w:rStyle w:val="StyleUnderline"/>
        </w:rPr>
        <w:t xml:space="preserve">. </w:t>
      </w:r>
      <w:r w:rsidRPr="00090AE4">
        <w:rPr>
          <w:sz w:val="16"/>
        </w:rPr>
        <w:t xml:space="preserve">In any event, it’s important to be realistic about what </w:t>
      </w:r>
      <w:r w:rsidRPr="00090AE4">
        <w:rPr>
          <w:rStyle w:val="StyleUnderline"/>
        </w:rPr>
        <w:t>this step</w:t>
      </w:r>
      <w:r w:rsidRPr="00090AE4">
        <w:rPr>
          <w:sz w:val="16"/>
        </w:rPr>
        <w:t xml:space="preserve"> means. It </w:t>
      </w:r>
      <w:r w:rsidRPr="00090AE4">
        <w:rPr>
          <w:rStyle w:val="StyleUnderline"/>
        </w:rPr>
        <w:t>would result in a modest change in China’s nuclear forces because it affects a small number of silo-based missiles.</w:t>
      </w:r>
      <w:r w:rsidRPr="00090AE4">
        <w:rPr>
          <w:sz w:val="16"/>
        </w:rPr>
        <w:t xml:space="preserve"> </w:t>
      </w:r>
      <w:r w:rsidRPr="00090AE4">
        <w:rPr>
          <w:rStyle w:val="StyleUnderline"/>
        </w:rPr>
        <w:t>China is thought to deploy roughly 10 of the DF-5 Mod 3 missiles mentioned in the Pentagon report. So if these went from carrying one warhead to three warheads (see below), that would add about 20 warheads to the Chinese force.</w:t>
      </w:r>
      <w:r w:rsidRPr="00090AE4">
        <w:rPr>
          <w:sz w:val="16"/>
        </w:rPr>
        <w:t xml:space="preserve"> (In comparison, recall that the U.S. and Russia each currently deploy 1,800-2,000 warheads.)</w:t>
      </w:r>
    </w:p>
    <w:p w14:paraId="675F69B7" w14:textId="77777777" w:rsidR="00B80C4E" w:rsidRDefault="00B80C4E" w:rsidP="00B80C4E">
      <w:pPr>
        <w:pStyle w:val="Heading4"/>
      </w:pPr>
      <w:r>
        <w:t xml:space="preserve">Scenario one </w:t>
      </w:r>
      <w:r w:rsidRPr="00090AE4">
        <w:t>i</w:t>
      </w:r>
      <w:r>
        <w:t xml:space="preserve">s Proliferation </w:t>
      </w:r>
    </w:p>
    <w:p w14:paraId="52676F5D" w14:textId="77777777" w:rsidR="00B80C4E" w:rsidRPr="00090AE4" w:rsidRDefault="00B80C4E" w:rsidP="00B80C4E">
      <w:pPr>
        <w:pStyle w:val="Heading4"/>
      </w:pPr>
      <w:r w:rsidRPr="00090AE4">
        <w:t xml:space="preserve">China uncertain about second-use capabilities—sparks MIRVing—spills over to India—sparks nuclear competition </w:t>
      </w:r>
    </w:p>
    <w:p w14:paraId="6528337A" w14:textId="77777777" w:rsidR="00B80C4E" w:rsidRPr="00090AE4" w:rsidRDefault="00B80C4E" w:rsidP="00B80C4E">
      <w:r w:rsidRPr="00090AE4">
        <w:rPr>
          <w:rStyle w:val="Style13ptBold"/>
        </w:rPr>
        <w:t>Kristensen 15</w:t>
      </w:r>
      <w:r w:rsidRPr="00090AE4">
        <w:t xml:space="preserve"> </w:t>
      </w:r>
      <w:r w:rsidRPr="00090AE4">
        <w:br/>
        <w:t xml:space="preserve">Hans M. Kristensen is the director of the Nuclear Information Project at the Federation of American Scientists, "Pentagon Report: China Deploys MIRV Missile", May 11, 2015, </w:t>
      </w:r>
      <w:hyperlink r:id="rId151" w:history="1">
        <w:r w:rsidRPr="00090AE4">
          <w:rPr>
            <w:rStyle w:val="Hyperlink"/>
          </w:rPr>
          <w:t>https://fas.org/blogs/security/2015/05/china-mirv/</w:t>
        </w:r>
      </w:hyperlink>
      <w:r w:rsidRPr="00090AE4">
        <w:t>, Seena-S</w:t>
      </w:r>
    </w:p>
    <w:p w14:paraId="524BB05A" w14:textId="77777777" w:rsidR="00B80C4E" w:rsidRDefault="00B80C4E" w:rsidP="00B80C4E">
      <w:pPr>
        <w:rPr>
          <w:sz w:val="16"/>
        </w:rPr>
      </w:pPr>
      <w:r w:rsidRPr="00090AE4">
        <w:rPr>
          <w:sz w:val="16"/>
        </w:rPr>
        <w:t xml:space="preserve">Why Chinese MIRV? The big question is why the Chinese leadership has decided to deploy MIRV on the silo-based, liquid-fuel DF-5A. </w:t>
      </w:r>
      <w:r w:rsidRPr="00090AE4">
        <w:rPr>
          <w:rStyle w:val="StyleUnderline"/>
        </w:rPr>
        <w:t xml:space="preserve">Chinese officials have for many years warned, and US officials have predicted, that advanced </w:t>
      </w:r>
      <w:r w:rsidRPr="00090AE4">
        <w:rPr>
          <w:rStyle w:val="StyleUnderline"/>
          <w:highlight w:val="cyan"/>
        </w:rPr>
        <w:t>US</w:t>
      </w:r>
      <w:r w:rsidRPr="00090AE4">
        <w:rPr>
          <w:rStyle w:val="StyleUnderline"/>
        </w:rPr>
        <w:t xml:space="preserve"> non-nuclear </w:t>
      </w:r>
      <w:r w:rsidRPr="00090AE4">
        <w:rPr>
          <w:rStyle w:val="StyleUnderline"/>
          <w:highlight w:val="cyan"/>
        </w:rPr>
        <w:t>capabilities</w:t>
      </w:r>
      <w:r w:rsidRPr="00090AE4">
        <w:rPr>
          <w:rStyle w:val="StyleUnderline"/>
        </w:rPr>
        <w:t xml:space="preserve"> such as missile defense systems could </w:t>
      </w:r>
      <w:r w:rsidRPr="00090AE4">
        <w:rPr>
          <w:rStyle w:val="Emphasis"/>
          <w:highlight w:val="cyan"/>
        </w:rPr>
        <w:t>cause China to</w:t>
      </w:r>
      <w:r w:rsidRPr="00090AE4">
        <w:rPr>
          <w:rStyle w:val="Emphasis"/>
        </w:rPr>
        <w:t xml:space="preserve"> deploy </w:t>
      </w:r>
      <w:r w:rsidRPr="00090AE4">
        <w:rPr>
          <w:rStyle w:val="Emphasis"/>
          <w:highlight w:val="cyan"/>
        </w:rPr>
        <w:t>MIRV</w:t>
      </w:r>
      <w:r w:rsidRPr="00090AE4">
        <w:rPr>
          <w:rStyle w:val="StyleUnderline"/>
        </w:rPr>
        <w:t xml:space="preserve"> on some of its missiles. The Pentagon report repeats this analysis by stating that </w:t>
      </w:r>
      <w:r w:rsidRPr="00090AE4">
        <w:rPr>
          <w:rStyle w:val="StyleUnderline"/>
          <w:highlight w:val="cyan"/>
        </w:rPr>
        <w:t>China’s</w:t>
      </w:r>
      <w:r w:rsidRPr="00090AE4">
        <w:rPr>
          <w:rStyle w:val="StyleUnderline"/>
        </w:rPr>
        <w:t xml:space="preserve"> “new generation of mobile missiles, with warheads consisting of </w:t>
      </w:r>
      <w:r w:rsidRPr="00090AE4">
        <w:rPr>
          <w:rStyle w:val="StyleUnderline"/>
          <w:highlight w:val="cyan"/>
        </w:rPr>
        <w:t>MIRVs</w:t>
      </w:r>
      <w:r w:rsidRPr="00090AE4">
        <w:rPr>
          <w:rStyle w:val="StyleUnderline"/>
        </w:rPr>
        <w:t xml:space="preserve"> and penetration aids, </w:t>
      </w:r>
      <w:r w:rsidRPr="00090AE4">
        <w:rPr>
          <w:rStyle w:val="StyleUnderline"/>
          <w:highlight w:val="cyan"/>
        </w:rPr>
        <w:t>are</w:t>
      </w:r>
      <w:r w:rsidRPr="00090AE4">
        <w:rPr>
          <w:rStyle w:val="StyleUnderline"/>
        </w:rPr>
        <w:t xml:space="preserve"> intended </w:t>
      </w:r>
      <w:r w:rsidRPr="00090AE4">
        <w:rPr>
          <w:rStyle w:val="StyleUnderline"/>
          <w:highlight w:val="cyan"/>
        </w:rPr>
        <w:t>to ensure</w:t>
      </w:r>
      <w:r w:rsidRPr="00090AE4">
        <w:rPr>
          <w:rStyle w:val="StyleUnderline"/>
        </w:rPr>
        <w:t xml:space="preserve"> the viability of China’s </w:t>
      </w:r>
      <w:r w:rsidRPr="00090AE4">
        <w:rPr>
          <w:rStyle w:val="StyleUnderline"/>
          <w:highlight w:val="cyan"/>
        </w:rPr>
        <w:t>strategic deterrent</w:t>
      </w:r>
      <w:r w:rsidRPr="00090AE4">
        <w:rPr>
          <w:rStyle w:val="StyleUnderline"/>
        </w:rPr>
        <w:t xml:space="preserve"> in the face of continued advances in U.S. </w:t>
      </w:r>
      <w:r w:rsidRPr="00090AE4">
        <w:rPr>
          <w:sz w:val="16"/>
        </w:rPr>
        <w:t>and, to a lesser extent, Russian strategic ISR, precision strike, and missile defense capabilities.” Conclusions</w:t>
      </w:r>
      <w:r w:rsidRPr="00090AE4">
        <w:rPr>
          <w:sz w:val="10"/>
        </w:rPr>
        <w:t xml:space="preserve"> </w:t>
      </w:r>
      <w:r w:rsidRPr="00090AE4">
        <w:rPr>
          <w:sz w:val="16"/>
        </w:rPr>
        <w:t xml:space="preserve">Chinese MIRV on the DF-5 ICBM is a bad day for nuclear constraint. Seen in the context of China’s other ongoing nuclear modernization programs – deployment of several types of mobile ICBMs and a new class of sea-launched ballistic missile submarines – </w:t>
      </w:r>
      <w:r w:rsidRPr="00090AE4">
        <w:rPr>
          <w:rStyle w:val="StyleUnderline"/>
        </w:rPr>
        <w:t xml:space="preserve">the deployment of a </w:t>
      </w:r>
      <w:r w:rsidRPr="00090AE4">
        <w:rPr>
          <w:rStyle w:val="StyleUnderline"/>
          <w:highlight w:val="cyan"/>
        </w:rPr>
        <w:t>MIRV</w:t>
      </w:r>
      <w:r w:rsidRPr="00090AE4">
        <w:rPr>
          <w:rStyle w:val="StyleUnderline"/>
        </w:rPr>
        <w:t xml:space="preserve">ed version of the DF-5 ICBM reported by the Pentagon’s annual report </w:t>
      </w:r>
      <w:r w:rsidRPr="00090AE4">
        <w:rPr>
          <w:rStyle w:val="StyleUnderline"/>
          <w:highlight w:val="cyan"/>
        </w:rPr>
        <w:t>strains</w:t>
      </w:r>
      <w:r w:rsidRPr="00090AE4">
        <w:rPr>
          <w:rStyle w:val="StyleUnderline"/>
        </w:rPr>
        <w:t xml:space="preserve"> the </w:t>
      </w:r>
      <w:r w:rsidRPr="00090AE4">
        <w:rPr>
          <w:rStyle w:val="StyleUnderline"/>
          <w:highlight w:val="cyan"/>
        </w:rPr>
        <w:t>credibility of China’s</w:t>
      </w:r>
      <w:r w:rsidRPr="00090AE4">
        <w:rPr>
          <w:rStyle w:val="StyleUnderline"/>
        </w:rPr>
        <w:t xml:space="preserve"> official </w:t>
      </w:r>
      <w:r w:rsidRPr="00090AE4">
        <w:rPr>
          <w:rStyle w:val="StyleUnderline"/>
          <w:highlight w:val="cyan"/>
        </w:rPr>
        <w:t>assurance that it only wants</w:t>
      </w:r>
      <w:r w:rsidRPr="00090AE4">
        <w:rPr>
          <w:rStyle w:val="StyleUnderline"/>
        </w:rPr>
        <w:t xml:space="preserve"> a </w:t>
      </w:r>
      <w:r w:rsidRPr="00090AE4">
        <w:rPr>
          <w:rStyle w:val="StyleUnderline"/>
          <w:highlight w:val="cyan"/>
        </w:rPr>
        <w:t>minimum</w:t>
      </w:r>
      <w:r w:rsidRPr="00090AE4">
        <w:rPr>
          <w:rStyle w:val="StyleUnderline"/>
        </w:rPr>
        <w:t xml:space="preserve"> nuclear </w:t>
      </w:r>
      <w:r w:rsidRPr="00090AE4">
        <w:rPr>
          <w:rStyle w:val="StyleUnderline"/>
          <w:highlight w:val="cyan"/>
        </w:rPr>
        <w:t>deterrent</w:t>
      </w:r>
      <w:r w:rsidRPr="00090AE4">
        <w:rPr>
          <w:rStyle w:val="StyleUnderline"/>
        </w:rPr>
        <w:t xml:space="preserve"> and is not part of a nuclear arms race.</w:t>
      </w:r>
      <w:r w:rsidRPr="00090AE4">
        <w:rPr>
          <w:sz w:val="16"/>
        </w:rPr>
        <w:t xml:space="preserve"> MIRV on Chinese ICBMs changes the calculus that other nuclear-armed states will make about China’s nuclear intensions and capacity. Essentially, </w:t>
      </w:r>
      <w:r w:rsidRPr="00090AE4">
        <w:rPr>
          <w:rStyle w:val="StyleUnderline"/>
          <w:highlight w:val="cyan"/>
        </w:rPr>
        <w:t>MIRV allows</w:t>
      </w:r>
      <w:r w:rsidRPr="00090AE4">
        <w:rPr>
          <w:rStyle w:val="StyleUnderline"/>
        </w:rPr>
        <w:t xml:space="preserve"> a much more </w:t>
      </w:r>
      <w:r w:rsidRPr="00090AE4">
        <w:rPr>
          <w:rStyle w:val="Emphasis"/>
          <w:highlight w:val="cyan"/>
        </w:rPr>
        <w:t xml:space="preserve">rapid increase of a nuclear arsenal </w:t>
      </w:r>
      <w:r w:rsidRPr="00090AE4">
        <w:rPr>
          <w:rStyle w:val="StyleUnderline"/>
        </w:rPr>
        <w:t xml:space="preserve">than single-warhead missile. If China also develops MIRV for a mobile ICBM, then it would further deepen that problem. </w:t>
      </w:r>
      <w:r w:rsidRPr="00090AE4">
        <w:rPr>
          <w:sz w:val="16"/>
        </w:rPr>
        <w:t xml:space="preserve">To its credit, the Chinese nuclear arsenal is still much smaller than that of Russia and the United States. So this is not about a massive Chinese nuclear buildup. Yet </w:t>
      </w:r>
      <w:r w:rsidRPr="00090AE4">
        <w:rPr>
          <w:rStyle w:val="StyleUnderline"/>
        </w:rPr>
        <w:t xml:space="preserve">the development underscores that a technological nuclear competition among the nuclear-armed states is in full swing – one that China also contributes to. </w:t>
      </w:r>
      <w:r w:rsidRPr="00090AE4">
        <w:rPr>
          <w:sz w:val="16"/>
        </w:rPr>
        <w:t xml:space="preserve">Although it is still unclear </w:t>
      </w:r>
      <w:r w:rsidRPr="00090AE4">
        <w:rPr>
          <w:rStyle w:val="StyleUnderline"/>
        </w:rPr>
        <w:t xml:space="preserve">what has officially motivated </w:t>
      </w:r>
      <w:r w:rsidRPr="00090AE4">
        <w:rPr>
          <w:rStyle w:val="StyleUnderline"/>
          <w:highlight w:val="cyan"/>
        </w:rPr>
        <w:t>China</w:t>
      </w:r>
      <w:r w:rsidRPr="00090AE4">
        <w:rPr>
          <w:rStyle w:val="StyleUnderline"/>
        </w:rPr>
        <w:t xml:space="preserve"> to deploy a </w:t>
      </w:r>
      <w:r w:rsidRPr="00090AE4">
        <w:rPr>
          <w:rStyle w:val="StyleUnderline"/>
          <w:highlight w:val="cyan"/>
        </w:rPr>
        <w:t>MIRV</w:t>
      </w:r>
      <w:r w:rsidRPr="00090AE4">
        <w:rPr>
          <w:rStyle w:val="StyleUnderline"/>
        </w:rPr>
        <w:t>ed version</w:t>
      </w:r>
      <w:r w:rsidRPr="00090AE4">
        <w:rPr>
          <w:sz w:val="16"/>
        </w:rPr>
        <w:t xml:space="preserve"> of the DF-5 ICBM now, previous </w:t>
      </w:r>
      <w:r w:rsidRPr="00090AE4">
        <w:rPr>
          <w:rStyle w:val="StyleUnderline"/>
        </w:rPr>
        <w:t xml:space="preserve">Chinese statements and US intelligence assessments indicate that it </w:t>
      </w:r>
      <w:r w:rsidRPr="00090AE4">
        <w:rPr>
          <w:rStyle w:val="StyleUnderline"/>
          <w:highlight w:val="cyan"/>
        </w:rPr>
        <w:t xml:space="preserve">may be a reaction to </w:t>
      </w:r>
      <w:r w:rsidRPr="00090AE4">
        <w:rPr>
          <w:rStyle w:val="StyleUnderline"/>
        </w:rPr>
        <w:t xml:space="preserve">the </w:t>
      </w:r>
      <w:r w:rsidRPr="00090AE4">
        <w:rPr>
          <w:rStyle w:val="StyleUnderline"/>
          <w:highlight w:val="cyan"/>
        </w:rPr>
        <w:t xml:space="preserve">US </w:t>
      </w:r>
      <w:r w:rsidRPr="00090AE4">
        <w:rPr>
          <w:rStyle w:val="StyleUnderline"/>
        </w:rPr>
        <w:t xml:space="preserve">development and deployment of </w:t>
      </w:r>
      <w:r w:rsidRPr="00090AE4">
        <w:rPr>
          <w:rStyle w:val="StyleUnderline"/>
          <w:highlight w:val="cyan"/>
        </w:rPr>
        <w:t>missile defense systems that</w:t>
      </w:r>
      <w:r w:rsidRPr="00090AE4">
        <w:rPr>
          <w:rStyle w:val="StyleUnderline"/>
        </w:rPr>
        <w:t xml:space="preserve"> can </w:t>
      </w:r>
      <w:r w:rsidRPr="00090AE4">
        <w:rPr>
          <w:rStyle w:val="Emphasis"/>
          <w:highlight w:val="cyan"/>
        </w:rPr>
        <w:t>threaten China’s ability to retaliate with nuclear weapons</w:t>
      </w:r>
      <w:r w:rsidRPr="00090AE4">
        <w:rPr>
          <w:rStyle w:val="StyleUnderline"/>
        </w:rPr>
        <w:t xml:space="preserve">. </w:t>
      </w:r>
      <w:r w:rsidRPr="00090AE4">
        <w:rPr>
          <w:sz w:val="16"/>
        </w:rPr>
        <w:t xml:space="preserve">If so, </w:t>
      </w:r>
      <w:r w:rsidRPr="00090AE4">
        <w:rPr>
          <w:rStyle w:val="StyleUnderline"/>
        </w:rPr>
        <w:t xml:space="preserve">how ironic that the US missile defense system – intended to reduce the threat to the United States – instead would seem to have increased the threat by triggering development of MIRV on Chinese ballistic missiles that could destroy more US cities in a potential war. </w:t>
      </w:r>
      <w:r w:rsidRPr="00090AE4">
        <w:rPr>
          <w:sz w:val="16"/>
        </w:rPr>
        <w:t xml:space="preserve">The deployment of a MIRVed DF-5 also raises serious questions about China’s strategic relationship with India. The Pentagon report states that in addition to US missile defense capabilities, “India’s nuclear force is an additional driver behind China’s nuclear force modernization.” </w:t>
      </w:r>
      <w:r w:rsidRPr="00090AE4">
        <w:rPr>
          <w:rStyle w:val="StyleUnderline"/>
        </w:rPr>
        <w:t xml:space="preserve">There is little doubt that </w:t>
      </w:r>
      <w:r w:rsidRPr="00090AE4">
        <w:rPr>
          <w:rStyle w:val="Emphasis"/>
          <w:highlight w:val="cyan"/>
        </w:rPr>
        <w:t>Chinese MIRV has</w:t>
      </w:r>
      <w:r w:rsidRPr="00090AE4">
        <w:rPr>
          <w:rStyle w:val="Emphasis"/>
        </w:rPr>
        <w:t xml:space="preserve"> the </w:t>
      </w:r>
      <w:r w:rsidRPr="00090AE4">
        <w:rPr>
          <w:rStyle w:val="Emphasis"/>
          <w:highlight w:val="cyan"/>
        </w:rPr>
        <w:t>potential to nudge India</w:t>
      </w:r>
      <w:r w:rsidRPr="00090AE4">
        <w:rPr>
          <w:rStyle w:val="Emphasis"/>
        </w:rPr>
        <w:t xml:space="preserve"> in</w:t>
      </w:r>
      <w:r w:rsidRPr="00090AE4">
        <w:rPr>
          <w:rStyle w:val="Emphasis"/>
          <w:highlight w:val="cyan"/>
        </w:rPr>
        <w:t>to</w:t>
      </w:r>
      <w:r w:rsidRPr="00090AE4">
        <w:rPr>
          <w:rStyle w:val="Emphasis"/>
        </w:rPr>
        <w:t xml:space="preserve"> the </w:t>
      </w:r>
      <w:r w:rsidRPr="00090AE4">
        <w:rPr>
          <w:rStyle w:val="Emphasis"/>
          <w:highlight w:val="cyan"/>
        </w:rPr>
        <w:t>MIRV</w:t>
      </w:r>
      <w:r w:rsidRPr="00090AE4">
        <w:rPr>
          <w:rStyle w:val="Emphasis"/>
        </w:rPr>
        <w:t xml:space="preserve"> club as well.</w:t>
      </w:r>
      <w:r w:rsidRPr="00090AE4">
        <w:rPr>
          <w:rStyle w:val="StyleUnderline"/>
        </w:rPr>
        <w:t xml:space="preserve"> </w:t>
      </w:r>
      <w:r w:rsidRPr="00090AE4">
        <w:rPr>
          <w:sz w:val="16"/>
        </w:rPr>
        <w:t xml:space="preserve">Indian weapons designers have already hinted that India may be working on its own MIRV system and the US Defense Intelligence Agency recently stated that “India will continue developing an ICBM, the Agni-VI, which will reportedly carry multiple warheads.” </w:t>
      </w:r>
      <w:r w:rsidRPr="00090AE4">
        <w:rPr>
          <w:rStyle w:val="StyleUnderline"/>
        </w:rPr>
        <w:t xml:space="preserve">If Chinese MIRV triggers </w:t>
      </w:r>
      <w:r w:rsidRPr="00090AE4">
        <w:rPr>
          <w:rStyle w:val="StyleUnderline"/>
          <w:highlight w:val="cyan"/>
        </w:rPr>
        <w:t>Indian MIRV</w:t>
      </w:r>
      <w:r w:rsidRPr="00090AE4">
        <w:rPr>
          <w:rStyle w:val="StyleUnderline"/>
        </w:rPr>
        <w:t xml:space="preserve"> it </w:t>
      </w:r>
      <w:r w:rsidRPr="00090AE4">
        <w:rPr>
          <w:rStyle w:val="Emphasis"/>
          <w:highlight w:val="cyan"/>
        </w:rPr>
        <w:t>would deepen nuclear competition</w:t>
      </w:r>
      <w:r w:rsidRPr="00090AE4">
        <w:rPr>
          <w:rStyle w:val="StyleUnderline"/>
        </w:rPr>
        <w:t xml:space="preserve"> between the two Asian nuclear powers and reduce security for both.</w:t>
      </w:r>
      <w:r w:rsidRPr="00090AE4">
        <w:rPr>
          <w:sz w:val="16"/>
        </w:rPr>
        <w:t xml:space="preserve"> This calls for both countries to show constraint but it also requires the other MIRVed nuclear-armed states (Britain, France, Russia and the United States) to limit their MIRV and offensive nuclear warfighting strategies.</w:t>
      </w:r>
    </w:p>
    <w:p w14:paraId="3CB94F27" w14:textId="77777777" w:rsidR="00B80C4E" w:rsidRDefault="00B80C4E" w:rsidP="00B80C4E">
      <w:pPr>
        <w:pStyle w:val="Heading4"/>
      </w:pPr>
      <w:r w:rsidRPr="003C3387">
        <w:t>I</w:t>
      </w:r>
      <w:r>
        <w:t>nd</w:t>
      </w:r>
      <w:r w:rsidRPr="003C3387">
        <w:t>i</w:t>
      </w:r>
      <w:r>
        <w:t>a and Ch</w:t>
      </w:r>
      <w:r w:rsidRPr="003C3387">
        <w:t>i</w:t>
      </w:r>
      <w:r>
        <w:t xml:space="preserve">na </w:t>
      </w:r>
      <w:r w:rsidRPr="003C3387">
        <w:t>MIRV</w:t>
      </w:r>
      <w:r>
        <w:t xml:space="preserve"> would be the biggest nuclear threat—causes Pa</w:t>
      </w:r>
      <w:r w:rsidRPr="003C3387">
        <w:t>k</w:t>
      </w:r>
      <w:r>
        <w:t>istan</w:t>
      </w:r>
      <w:r w:rsidRPr="00A533C3">
        <w:t>,</w:t>
      </w:r>
      <w:r>
        <w:t xml:space="preserve"> US</w:t>
      </w:r>
      <w:r w:rsidRPr="00A533C3">
        <w:t>,</w:t>
      </w:r>
      <w:r>
        <w:t xml:space="preserve"> and Russ</w:t>
      </w:r>
      <w:r w:rsidRPr="003C3387">
        <w:t>i</w:t>
      </w:r>
      <w:r>
        <w:t>a Prolif</w:t>
      </w:r>
    </w:p>
    <w:p w14:paraId="2C1E5892" w14:textId="77777777" w:rsidR="00B80C4E" w:rsidRDefault="00B80C4E" w:rsidP="00B80C4E">
      <w:r>
        <w:rPr>
          <w:rStyle w:val="Style13ptBold"/>
        </w:rPr>
        <w:t>Keck 14</w:t>
      </w:r>
      <w:r>
        <w:br/>
      </w:r>
      <w:r w:rsidRPr="00A533C3">
        <w:t>Zachary Keck is the Assistant Editor of The Diplomat and a graduate student in the Department of Public and International Affairs at George Mason University. He is also a researcher at the geopolitical online consulting firm Wikistrat. 11/19/14, "The Most Dangerous Nuclear Threat No One Is Talking About", nationalinterest.org/blog/the-most-dangerous-nuclear-threat-no-one-talking-about-11899 , Seena-S</w:t>
      </w:r>
    </w:p>
    <w:p w14:paraId="2338A4DE" w14:textId="77777777" w:rsidR="00B80C4E" w:rsidRDefault="00B80C4E" w:rsidP="00B80C4E">
      <w:pPr>
        <w:rPr>
          <w:rStyle w:val="StyleUnderline"/>
        </w:rPr>
      </w:pPr>
      <w:r w:rsidRPr="003C3387">
        <w:rPr>
          <w:sz w:val="16"/>
        </w:rPr>
        <w:t xml:space="preserve">While Iran and North Korea’s nuclear programs are all the rage these days, </w:t>
      </w:r>
      <w:r w:rsidRPr="00A533C3">
        <w:rPr>
          <w:rStyle w:val="StyleUnderline"/>
        </w:rPr>
        <w:t>the most dangerous nuclear threat facing the world continues to go largely unnoticed.</w:t>
      </w:r>
      <w:r w:rsidRPr="003C3387">
        <w:rPr>
          <w:sz w:val="12"/>
        </w:rPr>
        <w:t>¶</w:t>
      </w:r>
      <w:r w:rsidRPr="003C3387">
        <w:rPr>
          <w:sz w:val="16"/>
        </w:rPr>
        <w:t xml:space="preserve"> </w:t>
      </w:r>
      <w:r w:rsidRPr="00A533C3">
        <w:rPr>
          <w:rStyle w:val="StyleUnderline"/>
        </w:rPr>
        <w:t>Namely, China and India are both on the cusp of deploying multiple independently targetable reentry (MIRV) vehicles on their ballistic missiles, a development that is likely to have profound, far-reaching consequences for the region and beyond.</w:t>
      </w:r>
      <w:r w:rsidRPr="003C3387">
        <w:rPr>
          <w:rStyle w:val="StyleUnderline"/>
          <w:b w:val="0"/>
          <w:sz w:val="12"/>
          <w:u w:val="none"/>
        </w:rPr>
        <w:t>¶</w:t>
      </w:r>
      <w:r w:rsidRPr="003C3387">
        <w:rPr>
          <w:sz w:val="16"/>
        </w:rPr>
        <w:t xml:space="preserve"> </w:t>
      </w:r>
      <w:r w:rsidRPr="00A533C3">
        <w:rPr>
          <w:rStyle w:val="StyleUnderline"/>
        </w:rPr>
        <w:t>MIRVed missiles carry payloads of several nuclear warheads each capable of being directed at a different set of targets. They are considered extremely destabilizing to the strategic balance primarily because they place a premium on striking first and create a “use em or lose em” nuclear mentality.</w:t>
      </w:r>
      <w:r w:rsidRPr="003C3387">
        <w:rPr>
          <w:rStyle w:val="StyleUnderline"/>
          <w:b w:val="0"/>
          <w:sz w:val="12"/>
          <w:u w:val="none"/>
        </w:rPr>
        <w:t>¶</w:t>
      </w:r>
      <w:r w:rsidRPr="003C3387">
        <w:rPr>
          <w:sz w:val="16"/>
        </w:rPr>
        <w:t xml:space="preserve"> </w:t>
      </w:r>
      <w:r w:rsidRPr="00A533C3">
        <w:rPr>
          <w:rStyle w:val="StyleUnderline"/>
        </w:rPr>
        <w:t>Along with being less vulnerable to anti-ballistic missile systems, this is true for two primary reasons. First, and most obviously, a single MIRVed missile can be used to eliminate numerous enemy nuclear sites simultaneously.</w:t>
      </w:r>
      <w:r w:rsidRPr="003C3387">
        <w:rPr>
          <w:sz w:val="16"/>
        </w:rPr>
        <w:t xml:space="preserve"> Thus, theoretically at least, </w:t>
      </w:r>
      <w:r w:rsidRPr="00A533C3">
        <w:rPr>
          <w:rStyle w:val="StyleUnderline"/>
        </w:rPr>
        <w:t>only a small portion of an adversary’s missile force would be necessary to completely eliminate one’s strategic deterrent. Secondly, MIRVed missiles enable countries to use cross-targeting techniques of employing two or more missiles against a single target, which increases the kill probability.</w:t>
      </w:r>
      <w:r w:rsidRPr="003C3387">
        <w:rPr>
          <w:sz w:val="12"/>
        </w:rPr>
        <w:t>¶</w:t>
      </w:r>
      <w:r w:rsidRPr="003C3387">
        <w:rPr>
          <w:sz w:val="16"/>
        </w:rPr>
        <w:t xml:space="preserve"> In other words, </w:t>
      </w:r>
      <w:r w:rsidRPr="00A533C3">
        <w:rPr>
          <w:rStyle w:val="StyleUnderline"/>
        </w:rPr>
        <w:t>MIRVs are extremely destabilizing because they make adversary’s nuclear arsenals vulnerable to being wiped out in a surprise first strike. To compensate for this fact, states must come up with innovative ways to secure their deterrent from an enemy first strike. This usually entails increasing the size of one’s arsenal, and further dispersing to make it more difficult for an enemy to conduct a successful first strike. For example, when the U.S. first deployed MIRVed missiles in 1968, the Soviet Union had less than 10,000 nuclear warheads. A decade later, however, it had over 25,000 (of course, the Soviet Union deploying its own MIRVed missiles incentivized expanding the size of its arsenal since more warheads were needed per missile).</w:t>
      </w:r>
      <w:r w:rsidRPr="003C3387">
        <w:rPr>
          <w:sz w:val="12"/>
        </w:rPr>
        <w:t>¶</w:t>
      </w:r>
      <w:r w:rsidRPr="003C3387">
        <w:rPr>
          <w:sz w:val="16"/>
        </w:rPr>
        <w:t xml:space="preserve"> </w:t>
      </w:r>
      <w:r w:rsidRPr="00A533C3">
        <w:rPr>
          <w:rStyle w:val="StyleUnderline"/>
        </w:rPr>
        <w:t>With regards to China and India, then, the introduction of MIRVed missiles could have profound consequences of both of their nuclear postures.</w:t>
      </w:r>
      <w:r w:rsidRPr="003C3387">
        <w:rPr>
          <w:sz w:val="16"/>
        </w:rPr>
        <w:t xml:space="preserve"> One of the most remarkable aspects of every nuclear state not named Russia or the United States is </w:t>
      </w:r>
      <w:r w:rsidRPr="00A533C3">
        <w:rPr>
          <w:rStyle w:val="StyleUnderline"/>
        </w:rPr>
        <w:t xml:space="preserve">they have relied on an extremely small nuclear arsenal to meet their deterrent needs. </w:t>
      </w:r>
      <w:r w:rsidRPr="00EA6A13">
        <w:rPr>
          <w:sz w:val="16"/>
        </w:rPr>
        <w:t>This is especially true of India and China who have generally maintained minimum deterrence and no-first use doctrines.</w:t>
      </w:r>
      <w:r w:rsidRPr="00EA6A13">
        <w:rPr>
          <w:rStyle w:val="StyleUnderline"/>
          <w:sz w:val="16"/>
        </w:rPr>
        <w:t xml:space="preserve"> </w:t>
      </w:r>
      <w:r w:rsidRPr="00A533C3">
        <w:rPr>
          <w:rStyle w:val="StyleUnderline"/>
        </w:rPr>
        <w:t>With the introduction of countervailing MIRVed missiles, however, there will be strong incentives on both sides to vastly increase the size of their arsenals if any to guard against the threat of a first strike by the other side.</w:t>
      </w:r>
      <w:r w:rsidRPr="003C3387">
        <w:rPr>
          <w:rStyle w:val="StyleUnderline"/>
          <w:b w:val="0"/>
          <w:sz w:val="12"/>
          <w:u w:val="none"/>
        </w:rPr>
        <w:t>¶</w:t>
      </w:r>
      <w:r w:rsidRPr="003C3387">
        <w:rPr>
          <w:sz w:val="16"/>
        </w:rPr>
        <w:t xml:space="preserve"> Of course, the consequences of China and India acquiring MIRVed missiles would not be limited to those states alone. Most obviously,</w:t>
      </w:r>
      <w:r w:rsidRPr="00A533C3">
        <w:rPr>
          <w:rStyle w:val="StyleUnderline"/>
        </w:rPr>
        <w:t xml:space="preserve"> India’s acquisition of MIRVed missiles would immediately threaten the survivability of Pakistan’s nuclear forces. In the short-term, this will probably result in Islamabad further dispersing its nuclear arsenal, which in general will leave it more vulnerable to Islamist terrorist groups in the country. Over the long-term, </w:t>
      </w:r>
      <w:r w:rsidRPr="00A533C3">
        <w:rPr>
          <w:rStyle w:val="Emphasis"/>
        </w:rPr>
        <w:t>Pakistan will feel pressure</w:t>
      </w:r>
      <w:r w:rsidRPr="00A533C3">
        <w:rPr>
          <w:rStyle w:val="StyleUnderline"/>
        </w:rPr>
        <w:t xml:space="preserve"> to expand the size of its arsenal as well as </w:t>
      </w:r>
      <w:r w:rsidRPr="00A533C3">
        <w:rPr>
          <w:rStyle w:val="Emphasis"/>
        </w:rPr>
        <w:t>acquire MIRVed capabilities of its own.</w:t>
      </w:r>
      <w:r w:rsidRPr="003C3387">
        <w:rPr>
          <w:rStyle w:val="StyleUnderline"/>
          <w:b w:val="0"/>
          <w:sz w:val="12"/>
          <w:u w:val="none"/>
        </w:rPr>
        <w:t>¶</w:t>
      </w:r>
      <w:r w:rsidRPr="003C3387">
        <w:rPr>
          <w:sz w:val="16"/>
        </w:rPr>
        <w:t xml:space="preserve"> </w:t>
      </w:r>
      <w:r w:rsidRPr="00A533C3">
        <w:rPr>
          <w:rStyle w:val="StyleUnderline"/>
        </w:rPr>
        <w:t>The same pressures will be felt in Moscow.</w:t>
      </w:r>
      <w:r w:rsidRPr="003C3387">
        <w:rPr>
          <w:sz w:val="16"/>
        </w:rPr>
        <w:t xml:space="preserve"> Since the disintegration of the Soviet Union, Russia has relied on its vast nuclear arsenal to compensate for its relative conventional weakness. In </w:t>
      </w:r>
      <w:r w:rsidRPr="00A533C3">
        <w:rPr>
          <w:rStyle w:val="StyleUnderline"/>
        </w:rPr>
        <w:t>the eyes of Russian leaders, this will only grow more necessary as China continues to modernize its conventional military forces.</w:t>
      </w:r>
      <w:r w:rsidRPr="003C3387">
        <w:rPr>
          <w:sz w:val="16"/>
        </w:rPr>
        <w:t xml:space="preserve"> Currently, Russia holds vastly more nuclear warheads than China, which is a source of relief for Moscow. </w:t>
      </w:r>
      <w:r w:rsidRPr="003C3387">
        <w:rPr>
          <w:rStyle w:val="StyleUnderline"/>
        </w:rPr>
        <w:t>As China MIRVs its missiles, however, as well as likely builds up the size of its arsenal, Moscow will see its nuclear superiority over Beijing rapidly erode. It can be counted on to respond by abrogating its arms control treaties with the United States, and expanding its own arsenal as well. In such a situation, a U.S. president would come under enormous domestic pressure to meet Russia’s buildup warhead for warhead.</w:t>
      </w:r>
      <w:r w:rsidRPr="003C3387">
        <w:rPr>
          <w:sz w:val="12"/>
        </w:rPr>
        <w:t>¶</w:t>
      </w:r>
      <w:r w:rsidRPr="003C3387">
        <w:rPr>
          <w:sz w:val="16"/>
        </w:rPr>
        <w:t xml:space="preserve"> </w:t>
      </w:r>
      <w:r w:rsidRPr="003C3387">
        <w:rPr>
          <w:rStyle w:val="StyleUnderline"/>
        </w:rPr>
        <w:t>Thus, while the prospect of North Korea and Iran acquiring operationalized nuclear arsenals may be concerning, China and India’s MIRVed missiles present far greater threats to the world.</w:t>
      </w:r>
    </w:p>
    <w:p w14:paraId="4F19AB98" w14:textId="77777777" w:rsidR="00B80C4E" w:rsidRPr="00D51EBA" w:rsidRDefault="00B80C4E" w:rsidP="00B80C4E">
      <w:pPr>
        <w:pStyle w:val="Heading4"/>
      </w:pPr>
      <w:r w:rsidRPr="00D51EBA">
        <w:t>Prolif causes accidents – Leaders will lose control of the escalation ladder causing nuclear war</w:t>
      </w:r>
    </w:p>
    <w:p w14:paraId="26D8C2FB" w14:textId="77777777" w:rsidR="00B80C4E" w:rsidRPr="00D51EBA" w:rsidRDefault="00B80C4E" w:rsidP="00B80C4E">
      <w:pPr>
        <w:rPr>
          <w:rStyle w:val="Style13ptBold"/>
        </w:rPr>
      </w:pPr>
      <w:r w:rsidRPr="00D51EBA">
        <w:rPr>
          <w:rStyle w:val="Style13ptBold"/>
        </w:rPr>
        <w:t>Kroenig 12</w:t>
      </w:r>
    </w:p>
    <w:p w14:paraId="64BCEC13" w14:textId="77777777" w:rsidR="00B80C4E" w:rsidRPr="00D51EBA" w:rsidRDefault="00B80C4E" w:rsidP="00B80C4E">
      <w:pPr>
        <w:rPr>
          <w:szCs w:val="18"/>
        </w:rPr>
      </w:pPr>
      <w:r w:rsidRPr="00D51EBA">
        <w:rPr>
          <w:szCs w:val="18"/>
        </w:rPr>
        <w:t>Matthew Kroenig, 5-26-2012, assistant professor in the Department of Government at Georgetown University and a research affiliate with The Project on Managing the Atom at Harvard University, he served as a strategist on the policy planning staff in the Office of the Secretary of Defense where he received the Office of the Secretary of Defense’s Award for Outstanding Achievement. He is a term member of the Council on Foreign Relations and has held academic fellowships from the National Science Foundation, the Belfer Center for Science and International Affairs at Harvard University, the Center for International Security and Cooperation at Stanford University, and the Institute on Global Conflict and Cooperation at the University of California, “The History of Proliferation Optimism: Does It Have A Future?,” http://www.npolicy.org/article.php?aid=1182andrtid=2</w:t>
      </w:r>
    </w:p>
    <w:p w14:paraId="3EB98D63" w14:textId="77777777" w:rsidR="00B80C4E" w:rsidRPr="00E256C2" w:rsidRDefault="00B80C4E" w:rsidP="00B80C4E">
      <w:pPr>
        <w:pStyle w:val="card"/>
        <w:ind w:left="0"/>
        <w:rPr>
          <w:sz w:val="16"/>
          <w:szCs w:val="22"/>
        </w:rPr>
      </w:pPr>
      <w:r w:rsidRPr="00D51EBA">
        <w:rPr>
          <w:rStyle w:val="StyleUnderline"/>
          <w:szCs w:val="22"/>
        </w:rPr>
        <w:t>The proliferation optimist</w:t>
      </w:r>
      <w:r w:rsidRPr="00D51EBA">
        <w:rPr>
          <w:sz w:val="16"/>
          <w:szCs w:val="22"/>
        </w:rPr>
        <w:t xml:space="preserve"> position, while having a distinguished pedigree, </w:t>
      </w:r>
      <w:r w:rsidRPr="00D51EBA">
        <w:rPr>
          <w:rStyle w:val="StyleUnderline"/>
          <w:szCs w:val="22"/>
        </w:rPr>
        <w:t>has</w:t>
      </w:r>
      <w:r w:rsidRPr="00D51EBA">
        <w:rPr>
          <w:sz w:val="16"/>
          <w:szCs w:val="22"/>
        </w:rPr>
        <w:t xml:space="preserve"> several </w:t>
      </w:r>
      <w:r w:rsidRPr="00D51EBA">
        <w:rPr>
          <w:rStyle w:val="StyleUnderline"/>
          <w:szCs w:val="22"/>
        </w:rPr>
        <w:t>major problems</w:t>
      </w:r>
      <w:r w:rsidRPr="00D51EBA">
        <w:rPr>
          <w:sz w:val="16"/>
          <w:szCs w:val="22"/>
        </w:rPr>
        <w:t xml:space="preserve">. Many of these weaknesses have been chronicled in brilliant detail by Scott Sagan and other contemporary proliferation pessimists.[34] Rather than repeat these substantial efforts, I will use this section to offer some original critiques of the recent incarnations of proliferation optimism. First and foremost, proliferation </w:t>
      </w:r>
      <w:r w:rsidRPr="00D51EBA">
        <w:rPr>
          <w:rStyle w:val="StyleUnderline"/>
          <w:szCs w:val="22"/>
        </w:rPr>
        <w:t>optimists do not</w:t>
      </w:r>
      <w:r w:rsidRPr="00D51EBA">
        <w:rPr>
          <w:sz w:val="16"/>
          <w:szCs w:val="22"/>
        </w:rPr>
        <w:t xml:space="preserve"> appear to </w:t>
      </w:r>
      <w:r w:rsidRPr="00D51EBA">
        <w:rPr>
          <w:rStyle w:val="Emphasis"/>
          <w:szCs w:val="22"/>
        </w:rPr>
        <w:t>understand contemporary deterrence</w:t>
      </w:r>
      <w:r w:rsidRPr="00D51EBA">
        <w:rPr>
          <w:rStyle w:val="StyleUnderline"/>
          <w:szCs w:val="22"/>
        </w:rPr>
        <w:t xml:space="preserve"> theory</w:t>
      </w:r>
      <w:r w:rsidRPr="00D51EBA">
        <w:rPr>
          <w:sz w:val="16"/>
          <w:szCs w:val="22"/>
        </w:rPr>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decades.[35] While early optimists like Viner and Brodie can be excused for not knowing better, the writings of </w:t>
      </w:r>
      <w:r w:rsidRPr="00D51EBA">
        <w:rPr>
          <w:rStyle w:val="StyleUnderline"/>
          <w:szCs w:val="22"/>
        </w:rPr>
        <w:t>contemporary</w:t>
      </w:r>
      <w:r w:rsidRPr="00D51EBA">
        <w:rPr>
          <w:sz w:val="16"/>
          <w:szCs w:val="22"/>
        </w:rPr>
        <w:t xml:space="preserve"> proliferation </w:t>
      </w:r>
      <w:r w:rsidRPr="00D51EBA">
        <w:rPr>
          <w:rStyle w:val="StyleUnderline"/>
          <w:szCs w:val="22"/>
        </w:rPr>
        <w:t>optimists ignore the past fifty years of</w:t>
      </w:r>
      <w:r w:rsidRPr="00D51EBA">
        <w:rPr>
          <w:sz w:val="16"/>
          <w:szCs w:val="22"/>
        </w:rPr>
        <w:t xml:space="preserve"> academic </w:t>
      </w:r>
      <w:r w:rsidRPr="00D51EBA">
        <w:rPr>
          <w:rStyle w:val="StyleUnderline"/>
          <w:szCs w:val="22"/>
        </w:rPr>
        <w:t>research</w:t>
      </w:r>
      <w:r w:rsidRPr="00D51EBA">
        <w:rPr>
          <w:sz w:val="16"/>
          <w:szCs w:val="22"/>
        </w:rPr>
        <w:t xml:space="preserve"> on nuclear deterrence theory. In the 1940s, Viner, Brodie, and others argued that the advent of Mutually Assured Destruction (MAD) rendered war among major powers obsolete, but nuclear deterrence theory soon advanced beyond that simple understanding.[36] After all, </w:t>
      </w:r>
      <w:r w:rsidRPr="00D51EBA">
        <w:rPr>
          <w:rStyle w:val="StyleUnderline"/>
          <w:szCs w:val="22"/>
        </w:rPr>
        <w:t>great power</w:t>
      </w:r>
      <w:r w:rsidRPr="00D51EBA">
        <w:rPr>
          <w:sz w:val="16"/>
          <w:szCs w:val="22"/>
        </w:rPr>
        <w:t xml:space="preserve"> political </w:t>
      </w:r>
      <w:r w:rsidRPr="00D51EBA">
        <w:rPr>
          <w:rStyle w:val="StyleUnderline"/>
          <w:szCs w:val="22"/>
        </w:rPr>
        <w:t>competition does not end with nuclear weapons</w:t>
      </w:r>
      <w:r w:rsidRPr="00D51EBA">
        <w:rPr>
          <w:sz w:val="16"/>
          <w:szCs w:val="22"/>
        </w:rPr>
        <w:t xml:space="preserve">. And </w:t>
      </w:r>
      <w:r w:rsidRPr="00D51EBA">
        <w:rPr>
          <w:rStyle w:val="StyleUnderline"/>
          <w:szCs w:val="22"/>
        </w:rPr>
        <w:t>nuclear-armed states still</w:t>
      </w:r>
      <w:r w:rsidRPr="00D51EBA">
        <w:rPr>
          <w:sz w:val="16"/>
          <w:szCs w:val="22"/>
        </w:rPr>
        <w:t xml:space="preserve"> seek to </w:t>
      </w:r>
      <w:r w:rsidRPr="00D51EBA">
        <w:rPr>
          <w:rStyle w:val="StyleUnderline"/>
          <w:szCs w:val="22"/>
        </w:rPr>
        <w:t>threaten nuclear-armed adversaries. States cannot credibly threaten</w:t>
      </w:r>
      <w:r w:rsidRPr="00D51EBA">
        <w:rPr>
          <w:sz w:val="16"/>
          <w:szCs w:val="22"/>
        </w:rPr>
        <w:t xml:space="preserve"> to launch a suicidal nuclear war, </w:t>
      </w:r>
      <w:r w:rsidRPr="00D51EBA">
        <w:rPr>
          <w:rStyle w:val="StyleUnderline"/>
          <w:szCs w:val="22"/>
        </w:rPr>
        <w:t>but they still want to coerce</w:t>
      </w:r>
      <w:r w:rsidRPr="00D51EBA">
        <w:rPr>
          <w:sz w:val="16"/>
          <w:szCs w:val="22"/>
        </w:rPr>
        <w:t xml:space="preserve"> their adversaries. This leads to a credibility problem: how can states credibly threaten a nuclear-armed opponent? Since the 1960s academic nuclear deterrence theory has been devoted almost exclusively to answering this question.[37] And, unfortunately for proliferation optimists, the answers do not give us reasons to be optimistic. Thomas Schelling was the first to devise a rational means by which states can threaten nuclear-armed opponents.[38] He argued that </w:t>
      </w:r>
      <w:r w:rsidRPr="00D51EBA">
        <w:rPr>
          <w:rStyle w:val="StyleUnderline"/>
          <w:szCs w:val="22"/>
        </w:rPr>
        <w:t>leaders cannot</w:t>
      </w:r>
      <w:r w:rsidRPr="00D51EBA">
        <w:rPr>
          <w:sz w:val="16"/>
          <w:szCs w:val="22"/>
        </w:rPr>
        <w:t xml:space="preserve"> credibly </w:t>
      </w:r>
      <w:r w:rsidRPr="00D51EBA">
        <w:rPr>
          <w:rStyle w:val="StyleUnderline"/>
          <w:szCs w:val="22"/>
        </w:rPr>
        <w:t>threaten</w:t>
      </w:r>
      <w:r w:rsidRPr="00D51EBA">
        <w:rPr>
          <w:sz w:val="16"/>
          <w:szCs w:val="22"/>
        </w:rPr>
        <w:t xml:space="preserve"> to intentionally launch </w:t>
      </w:r>
      <w:r w:rsidRPr="00D51EBA">
        <w:rPr>
          <w:rStyle w:val="StyleUnderline"/>
          <w:szCs w:val="22"/>
        </w:rPr>
        <w:t>a suicidal nuclear war, but they can make a “threat that leaves something to chance</w:t>
      </w:r>
      <w:r w:rsidRPr="00D51EBA">
        <w:rPr>
          <w:sz w:val="16"/>
          <w:szCs w:val="22"/>
        </w:rPr>
        <w:t xml:space="preserve">.”[39] </w:t>
      </w:r>
      <w:r w:rsidRPr="00D51EBA">
        <w:rPr>
          <w:rStyle w:val="StyleUnderline"/>
          <w:szCs w:val="22"/>
        </w:rPr>
        <w:t>They can engage in a process</w:t>
      </w:r>
      <w:r w:rsidRPr="00D51EBA">
        <w:rPr>
          <w:sz w:val="16"/>
          <w:szCs w:val="22"/>
        </w:rPr>
        <w:t xml:space="preserve">, the nuclear crisis, which increases the risk of nuclear war in an attempt </w:t>
      </w:r>
      <w:r w:rsidRPr="00D51EBA">
        <w:rPr>
          <w:rStyle w:val="StyleUnderline"/>
          <w:szCs w:val="22"/>
        </w:rPr>
        <w:t>to force a less resolved adversary to back down. As states escalate</w:t>
      </w:r>
      <w:r w:rsidRPr="00D51EBA">
        <w:rPr>
          <w:sz w:val="16"/>
          <w:szCs w:val="22"/>
        </w:rPr>
        <w:t xml:space="preserve"> a nuclear crisis </w:t>
      </w:r>
      <w:r w:rsidRPr="00D51EBA">
        <w:rPr>
          <w:rStyle w:val="StyleUnderline"/>
          <w:szCs w:val="22"/>
        </w:rPr>
        <w:t xml:space="preserve">there is </w:t>
      </w:r>
      <w:r w:rsidRPr="00D51EBA">
        <w:rPr>
          <w:sz w:val="16"/>
          <w:szCs w:val="22"/>
        </w:rPr>
        <w:t xml:space="preserve">an </w:t>
      </w:r>
      <w:r w:rsidRPr="00D51EBA">
        <w:rPr>
          <w:rStyle w:val="StyleUnderline"/>
          <w:szCs w:val="22"/>
        </w:rPr>
        <w:t>increasing probability</w:t>
      </w:r>
      <w:r w:rsidRPr="00D51EBA">
        <w:rPr>
          <w:sz w:val="16"/>
          <w:szCs w:val="22"/>
        </w:rPr>
        <w:t xml:space="preserve"> that the </w:t>
      </w:r>
      <w:r w:rsidRPr="00D51EBA">
        <w:rPr>
          <w:rStyle w:val="StyleUnderline"/>
          <w:szCs w:val="22"/>
        </w:rPr>
        <w:t>conflict will spiral out of control and result in</w:t>
      </w:r>
      <w:r w:rsidRPr="00D51EBA">
        <w:rPr>
          <w:sz w:val="16"/>
          <w:szCs w:val="22"/>
        </w:rPr>
        <w:t xml:space="preserve"> an </w:t>
      </w:r>
      <w:r w:rsidRPr="00D51EBA">
        <w:rPr>
          <w:rStyle w:val="StyleUnderline"/>
          <w:szCs w:val="22"/>
        </w:rPr>
        <w:t xml:space="preserve">inadvertent or </w:t>
      </w:r>
      <w:r w:rsidRPr="00D51EBA">
        <w:rPr>
          <w:rStyle w:val="Emphasis"/>
          <w:szCs w:val="22"/>
        </w:rPr>
        <w:t>accidental nuclear exchange</w:t>
      </w:r>
      <w:r w:rsidRPr="00D51EBA">
        <w:rPr>
          <w:sz w:val="16"/>
          <w:szCs w:val="22"/>
        </w:rPr>
        <w:t xml:space="preserve">.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taking.”[40] This does not mean that </w:t>
      </w:r>
      <w:r w:rsidRPr="00D51EBA">
        <w:rPr>
          <w:rStyle w:val="StyleUnderline"/>
          <w:szCs w:val="22"/>
        </w:rPr>
        <w:t>states</w:t>
      </w:r>
      <w:r w:rsidRPr="00D51EBA">
        <w:rPr>
          <w:sz w:val="16"/>
          <w:szCs w:val="22"/>
        </w:rPr>
        <w:t xml:space="preserve"> eagerly bid up the risk of nuclear war. Rather, they </w:t>
      </w:r>
      <w:r w:rsidRPr="00D51EBA">
        <w:rPr>
          <w:rStyle w:val="StyleUnderline"/>
          <w:szCs w:val="22"/>
        </w:rPr>
        <w:t>face gut-wrenching decisions at each stage</w:t>
      </w:r>
      <w:r w:rsidRPr="00D51EBA">
        <w:rPr>
          <w:sz w:val="16"/>
          <w:szCs w:val="22"/>
        </w:rPr>
        <w:t xml:space="preserve"> of the crisis. </w:t>
      </w:r>
      <w:r w:rsidRPr="00D51EBA">
        <w:rPr>
          <w:rStyle w:val="StyleUnderline"/>
          <w:szCs w:val="22"/>
        </w:rPr>
        <w:t>They can quit the crisis</w:t>
      </w:r>
      <w:r w:rsidRPr="00D51EBA">
        <w:rPr>
          <w:sz w:val="16"/>
          <w:szCs w:val="22"/>
        </w:rPr>
        <w:t xml:space="preserve"> to avoid nuclear war, </w:t>
      </w:r>
      <w:r w:rsidRPr="00D51EBA">
        <w:rPr>
          <w:rStyle w:val="StyleUnderline"/>
          <w:b w:val="0"/>
          <w:szCs w:val="22"/>
        </w:rPr>
        <w:t>but only</w:t>
      </w:r>
      <w:r w:rsidRPr="00D51EBA">
        <w:rPr>
          <w:rStyle w:val="StyleUnderline"/>
          <w:szCs w:val="22"/>
        </w:rPr>
        <w:t xml:space="preserve"> by ceding an important</w:t>
      </w:r>
      <w:r w:rsidRPr="00D51EBA">
        <w:rPr>
          <w:sz w:val="16"/>
          <w:szCs w:val="22"/>
        </w:rPr>
        <w:t xml:space="preserve"> geopolitical </w:t>
      </w:r>
      <w:r w:rsidRPr="00D51EBA">
        <w:rPr>
          <w:rStyle w:val="StyleUnderline"/>
          <w:szCs w:val="22"/>
        </w:rPr>
        <w:t>issue</w:t>
      </w:r>
      <w:r w:rsidRPr="00D51EBA">
        <w:rPr>
          <w:sz w:val="16"/>
          <w:szCs w:val="22"/>
        </w:rPr>
        <w:t xml:space="preserve"> to an opponent. Or they can the escalate the crisis in an attempt to prevail, but only at the risk of suffering a possible nuclear exchange. Since 1945 there were have been many high stakes nuclear crises (by my count, there have been twenty) in which “rational” states like the United States run a risk of nuclear war and inch very close to the brink of nuclear war.[41] By asking whether states can be deterred or not, therefore, proliferation optimists are asking the wrong question. The right question to ask is: what risk of nuclear war is a specific state willing to run against a particular opponent in a given crisis? Optimists are likely correct when they assert that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w:t>
      </w:r>
      <w:r w:rsidRPr="00D51EBA">
        <w:rPr>
          <w:rStyle w:val="StyleUnderline"/>
          <w:szCs w:val="22"/>
        </w:rPr>
        <w:t>there is a real risk</w:t>
      </w:r>
      <w:r w:rsidRPr="00D51EBA">
        <w:rPr>
          <w:sz w:val="16"/>
          <w:szCs w:val="22"/>
        </w:rPr>
        <w:t xml:space="preserve"> that </w:t>
      </w:r>
      <w:r w:rsidRPr="00D51EBA">
        <w:rPr>
          <w:rStyle w:val="StyleUnderline"/>
          <w:szCs w:val="22"/>
        </w:rPr>
        <w:t>proliferation</w:t>
      </w:r>
      <w:r w:rsidRPr="00D51EBA">
        <w:rPr>
          <w:sz w:val="16"/>
          <w:szCs w:val="22"/>
        </w:rPr>
        <w:t xml:space="preserve"> to Iran </w:t>
      </w:r>
      <w:r w:rsidRPr="00D51EBA">
        <w:rPr>
          <w:rStyle w:val="StyleUnderline"/>
          <w:szCs w:val="22"/>
        </w:rPr>
        <w:t xml:space="preserve">could result in nuclear war. </w:t>
      </w:r>
      <w:r w:rsidRPr="00D51EBA">
        <w:rPr>
          <w:sz w:val="16"/>
          <w:szCs w:val="22"/>
        </w:rPr>
        <w:t xml:space="preserve">An optimist might counter that nuclear weapons will never be used, even in a crisis situation, because states have such a strong incentive, namely national survival, to ensure that nuclear weapons are not used. But, this objection ignores the fact that leaders operate under competing pressures. </w:t>
      </w:r>
      <w:r w:rsidRPr="00D51EBA">
        <w:rPr>
          <w:rStyle w:val="StyleUnderline"/>
          <w:szCs w:val="22"/>
        </w:rPr>
        <w:t>Leaders in nuclear-armed states</w:t>
      </w:r>
      <w:r w:rsidRPr="00D51EBA">
        <w:rPr>
          <w:sz w:val="16"/>
          <w:szCs w:val="22"/>
        </w:rPr>
        <w:t xml:space="preserve"> also </w:t>
      </w:r>
      <w:r w:rsidRPr="00D51EBA">
        <w:rPr>
          <w:rStyle w:val="StyleUnderline"/>
          <w:szCs w:val="22"/>
        </w:rPr>
        <w:t>have</w:t>
      </w:r>
      <w:r w:rsidRPr="00D51EBA">
        <w:rPr>
          <w:sz w:val="16"/>
          <w:szCs w:val="22"/>
        </w:rPr>
        <w:t xml:space="preserve"> very </w:t>
      </w:r>
      <w:r w:rsidRPr="00D51EBA">
        <w:rPr>
          <w:rStyle w:val="StyleUnderline"/>
          <w:szCs w:val="22"/>
        </w:rPr>
        <w:t>strong incentives to convince</w:t>
      </w:r>
      <w:r w:rsidRPr="00D51EBA">
        <w:rPr>
          <w:sz w:val="16"/>
          <w:szCs w:val="22"/>
        </w:rPr>
        <w:t xml:space="preserve"> their </w:t>
      </w:r>
      <w:r w:rsidRPr="00D51EBA">
        <w:rPr>
          <w:rStyle w:val="StyleUnderline"/>
          <w:szCs w:val="22"/>
        </w:rPr>
        <w:t>adversaries that nuclear weapons could</w:t>
      </w:r>
      <w:r w:rsidRPr="00D51EBA">
        <w:rPr>
          <w:sz w:val="16"/>
          <w:szCs w:val="22"/>
        </w:rPr>
        <w:t xml:space="preserve"> very well </w:t>
      </w:r>
      <w:r w:rsidRPr="00D51EBA">
        <w:rPr>
          <w:rStyle w:val="StyleUnderline"/>
          <w:szCs w:val="22"/>
        </w:rPr>
        <w:t>be used</w:t>
      </w:r>
      <w:r w:rsidRPr="00D51EBA">
        <w:rPr>
          <w:sz w:val="16"/>
          <w:szCs w:val="22"/>
        </w:rPr>
        <w:t xml:space="preserve">. Historically we have seen that in crises, </w:t>
      </w:r>
      <w:r w:rsidRPr="00D51EBA">
        <w:rPr>
          <w:rStyle w:val="StyleUnderline"/>
          <w:szCs w:val="22"/>
        </w:rPr>
        <w:t>leaders purposely</w:t>
      </w:r>
      <w:r w:rsidRPr="00D51EBA">
        <w:rPr>
          <w:sz w:val="16"/>
          <w:szCs w:val="22"/>
        </w:rPr>
        <w:t xml:space="preserve"> do things like </w:t>
      </w:r>
      <w:r w:rsidRPr="00D51EBA">
        <w:rPr>
          <w:rStyle w:val="StyleUnderline"/>
          <w:szCs w:val="22"/>
        </w:rPr>
        <w:t xml:space="preserve">put nuclear weapons on high alert and delegate </w:t>
      </w:r>
      <w:r w:rsidRPr="00D51EBA">
        <w:rPr>
          <w:sz w:val="16"/>
          <w:szCs w:val="22"/>
        </w:rPr>
        <w:t xml:space="preserve">nuclear </w:t>
      </w:r>
      <w:r w:rsidRPr="00D51EBA">
        <w:rPr>
          <w:rStyle w:val="StyleUnderline"/>
          <w:szCs w:val="22"/>
        </w:rPr>
        <w:t>launch authority</w:t>
      </w:r>
      <w:r w:rsidRPr="00D51EBA">
        <w:rPr>
          <w:sz w:val="16"/>
          <w:szCs w:val="22"/>
        </w:rPr>
        <w:t xml:space="preserve"> to low level commanders, purposely </w:t>
      </w:r>
      <w:r w:rsidRPr="00D51EBA">
        <w:rPr>
          <w:rStyle w:val="StyleUnderline"/>
          <w:szCs w:val="22"/>
        </w:rPr>
        <w:t>increasing the risk of accidental nuclear war</w:t>
      </w:r>
      <w:r w:rsidRPr="00D51EBA">
        <w:rPr>
          <w:sz w:val="16"/>
          <w:szCs w:val="22"/>
        </w:rPr>
        <w:t xml:space="preserve"> in an attempt </w:t>
      </w:r>
      <w:r w:rsidRPr="00D51EBA">
        <w:rPr>
          <w:rStyle w:val="StyleUnderline"/>
          <w:szCs w:val="22"/>
        </w:rPr>
        <w:t>to force</w:t>
      </w:r>
      <w:r w:rsidRPr="00D51EBA">
        <w:rPr>
          <w:sz w:val="16"/>
          <w:szCs w:val="22"/>
        </w:rPr>
        <w:t xml:space="preserve"> less-resolved </w:t>
      </w:r>
      <w:r w:rsidRPr="00D51EBA">
        <w:rPr>
          <w:rStyle w:val="StyleUnderline"/>
          <w:szCs w:val="22"/>
        </w:rPr>
        <w:t>opponents to back down</w:t>
      </w:r>
      <w:r w:rsidRPr="00D51EBA">
        <w:rPr>
          <w:sz w:val="16"/>
          <w:szCs w:val="22"/>
        </w:rPr>
        <w:t>.</w:t>
      </w:r>
    </w:p>
    <w:p w14:paraId="6F71EBCC" w14:textId="77777777" w:rsidR="00B80C4E" w:rsidRDefault="00B80C4E" w:rsidP="00B80C4E"/>
    <w:p w14:paraId="006FF357" w14:textId="77777777" w:rsidR="00B80C4E" w:rsidRDefault="00B80C4E" w:rsidP="00B80C4E">
      <w:pPr>
        <w:pStyle w:val="Heading4"/>
      </w:pPr>
      <w:r w:rsidRPr="006F7B14">
        <w:t xml:space="preserve">Scenario two is </w:t>
      </w:r>
      <w:r>
        <w:t xml:space="preserve">hegemony </w:t>
      </w:r>
    </w:p>
    <w:p w14:paraId="61D6F864" w14:textId="77777777" w:rsidR="00B80C4E" w:rsidRPr="00090AE4" w:rsidRDefault="00B80C4E" w:rsidP="00B80C4E">
      <w:pPr>
        <w:pStyle w:val="Heading4"/>
      </w:pPr>
      <w:r w:rsidRPr="00090AE4">
        <w:t>Chinese military modernization erodes U.S. heg</w:t>
      </w:r>
    </w:p>
    <w:p w14:paraId="0F03FF7B" w14:textId="77777777" w:rsidR="00B80C4E" w:rsidRPr="00090AE4" w:rsidRDefault="00B80C4E" w:rsidP="00B80C4E">
      <w:r w:rsidRPr="00090AE4">
        <w:t xml:space="preserve">Gregory </w:t>
      </w:r>
      <w:r w:rsidRPr="00090AE4">
        <w:rPr>
          <w:rStyle w:val="Style13ptBold"/>
        </w:rPr>
        <w:t>Kulacki</w:t>
      </w:r>
      <w:r w:rsidRPr="00090AE4">
        <w:t xml:space="preserve"> (China Project Manager in the UCS Global Security Program) May </w:t>
      </w:r>
      <w:r w:rsidRPr="00090AE4">
        <w:rPr>
          <w:rStyle w:val="Style13ptBold"/>
        </w:rPr>
        <w:t>2016</w:t>
      </w:r>
      <w:r w:rsidRPr="00090AE4">
        <w:t xml:space="preserve"> [“The Risk of Nuclear War with China: A Troubling Lack of Urgency” online @ </w:t>
      </w:r>
      <w:hyperlink r:id="rId152" w:history="1">
        <w:r w:rsidRPr="00090AE4">
          <w:rPr>
            <w:rStyle w:val="Hyperlink"/>
          </w:rPr>
          <w:t>http://www.ucsusa.org/sites/default/files/attach/2016/05/Nuclear-War-with-China.pdf</w:t>
        </w:r>
      </w:hyperlink>
      <w:r w:rsidRPr="00090AE4">
        <w:t>, loghry]</w:t>
      </w:r>
    </w:p>
    <w:p w14:paraId="276CC6E2" w14:textId="77777777" w:rsidR="00B80C4E" w:rsidRDefault="00B80C4E" w:rsidP="00B80C4E">
      <w:pPr>
        <w:rPr>
          <w:sz w:val="16"/>
        </w:rPr>
      </w:pPr>
      <w:r w:rsidRPr="00090AE4">
        <w:rPr>
          <w:sz w:val="16"/>
        </w:rPr>
        <w:t xml:space="preserve">Throughout the past three decades the People’s Republic of China kept military spending at a more or less constant 2 percent of GDP, where it remains today (SIPRI 2016). However, </w:t>
      </w:r>
      <w:r w:rsidRPr="00090AE4">
        <w:rPr>
          <w:rStyle w:val="StyleUnderline"/>
        </w:rPr>
        <w:t>rapid economic growth afforded a correspondingly rapid growth in military spending. The U.S. government characterizes that buildup as indicative of aggressive intentions</w:t>
      </w:r>
      <w:r w:rsidRPr="00090AE4">
        <w:rPr>
          <w:sz w:val="16"/>
        </w:rPr>
        <w:t xml:space="preserve">. The CCP describes it as a restrained effort to defend sovereign interests and keep up with rapid advances in U.S. military technology. </w:t>
      </w:r>
      <w:r w:rsidRPr="00090AE4">
        <w:rPr>
          <w:rStyle w:val="StyleUnderline"/>
        </w:rPr>
        <w:t>A consensus has emerged among the Pentagon, Congress, and the White House on the need to maintain U.S. advantages</w:t>
      </w:r>
      <w:r w:rsidRPr="00090AE4">
        <w:rPr>
          <w:sz w:val="16"/>
        </w:rPr>
        <w:t xml:space="preserve">. Recently, </w:t>
      </w:r>
      <w:r w:rsidRPr="00090AE4">
        <w:rPr>
          <w:rStyle w:val="StyleUnderline"/>
        </w:rPr>
        <w:t>the RAND Corporation concluded that PRC military modernization was eroding U.S. military dominance in Asia</w:t>
      </w:r>
      <w:r w:rsidRPr="00090AE4">
        <w:rPr>
          <w:sz w:val="16"/>
        </w:rPr>
        <w:t xml:space="preserve"> (Heigenbotham 2015). </w:t>
      </w:r>
      <w:r w:rsidRPr="00090AE4">
        <w:rPr>
          <w:rStyle w:val="StyleUnderline"/>
        </w:rPr>
        <w:t>The Department of Defense warned that continued PRC modernization could reduce U.S. technological advantages</w:t>
      </w:r>
      <w:r w:rsidRPr="00090AE4">
        <w:rPr>
          <w:sz w:val="16"/>
        </w:rPr>
        <w:t xml:space="preserve"> (OSD 2016). </w:t>
      </w:r>
      <w:r w:rsidRPr="00090AE4">
        <w:rPr>
          <w:rStyle w:val="StyleUnderline"/>
        </w:rPr>
        <w:t>And a congressional commission concluded that the goal of PRC military modernization was to restrict U.S. military operations in the Western Pacific</w:t>
      </w:r>
      <w:r w:rsidRPr="00090AE4">
        <w:rPr>
          <w:sz w:val="16"/>
        </w:rPr>
        <w:t xml:space="preserve"> (U.S.CC 2015). </w:t>
      </w:r>
    </w:p>
    <w:p w14:paraId="1316A498" w14:textId="77777777" w:rsidR="00B80C4E" w:rsidRPr="008603D5" w:rsidRDefault="00B80C4E" w:rsidP="00B80C4E">
      <w:pPr>
        <w:pStyle w:val="Heading4"/>
        <w:rPr>
          <w:rFonts w:cs="Times New Roman"/>
        </w:rPr>
      </w:pPr>
      <w:r w:rsidRPr="008603D5">
        <w:rPr>
          <w:rFonts w:cs="Times New Roman"/>
        </w:rPr>
        <w:t>Hegemony deters conflict and nuclear crises</w:t>
      </w:r>
    </w:p>
    <w:p w14:paraId="66B5228C" w14:textId="77777777" w:rsidR="00B80C4E" w:rsidRPr="008603D5" w:rsidRDefault="00B80C4E" w:rsidP="00B80C4E">
      <w:pPr>
        <w:rPr>
          <w:rStyle w:val="Style13ptBold"/>
        </w:rPr>
      </w:pPr>
      <w:r w:rsidRPr="008603D5">
        <w:rPr>
          <w:rStyle w:val="Style13ptBold"/>
        </w:rPr>
        <w:t>Brooks</w:t>
      </w:r>
      <w:r w:rsidRPr="005D52E7">
        <w:t>, Dartmouth government professor, et al.,</w:t>
      </w:r>
      <w:r w:rsidRPr="008603D5">
        <w:rPr>
          <w:rStyle w:val="Style13ptBold"/>
        </w:rPr>
        <w:t xml:space="preserve"> 13</w:t>
      </w:r>
    </w:p>
    <w:p w14:paraId="4DFB5210" w14:textId="77777777" w:rsidR="00B80C4E" w:rsidRPr="008603D5" w:rsidRDefault="00B80C4E" w:rsidP="00B80C4E">
      <w:r w:rsidRPr="008603D5">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Search Complete, accessed 7-2-13, AFB]</w:t>
      </w:r>
    </w:p>
    <w:p w14:paraId="3D881DA8" w14:textId="77777777" w:rsidR="00B80C4E" w:rsidRPr="008603D5" w:rsidRDefault="00B80C4E" w:rsidP="00B80C4E">
      <w:r w:rsidRPr="008603D5">
        <w:t>KEEPING THE PEACE</w:t>
      </w:r>
    </w:p>
    <w:p w14:paraId="29E69AD0" w14:textId="77777777" w:rsidR="00B80C4E" w:rsidRPr="008603D5" w:rsidRDefault="00B80C4E" w:rsidP="00B80C4E">
      <w:r w:rsidRPr="008603D5">
        <w:t xml:space="preserve">Of course, even if it is true that the costs of deep engagement fall far below what advocates of retrenchment claim, they would not be worth bearing unless they yielded greater benefits. In fact, they do. </w:t>
      </w:r>
      <w:r w:rsidRPr="008603D5">
        <w:rPr>
          <w:rStyle w:val="StyleUnderline"/>
        </w:rPr>
        <w:t>The most obvious benefit of the current strategy is that it reduces the risk of a dangerous conflict. The</w:t>
      </w:r>
      <w:r w:rsidRPr="008603D5">
        <w:t xml:space="preserve"> </w:t>
      </w:r>
      <w:r w:rsidRPr="008603D5">
        <w:rPr>
          <w:rStyle w:val="StyleUnderline"/>
        </w:rPr>
        <w:t>U</w:t>
      </w:r>
      <w:r w:rsidRPr="008603D5">
        <w:t xml:space="preserve">nited </w:t>
      </w:r>
      <w:r w:rsidRPr="008603D5">
        <w:rPr>
          <w:rStyle w:val="StyleUnderline"/>
        </w:rPr>
        <w:t>S</w:t>
      </w:r>
      <w:r w:rsidRPr="008603D5">
        <w:t xml:space="preserve">tates' </w:t>
      </w:r>
      <w:r w:rsidRPr="008603D5">
        <w:rPr>
          <w:rStyle w:val="StyleUnderline"/>
        </w:rPr>
        <w:t>security commitments deter states with aspirations to regional hegemony from contemplating expansion and dissuade U.S. partners from trying to solve security problems on their own in ways that would end up threatening other states.</w:t>
      </w:r>
    </w:p>
    <w:p w14:paraId="0ECDDCCE" w14:textId="77777777" w:rsidR="00B80C4E" w:rsidRPr="008603D5" w:rsidRDefault="00B80C4E" w:rsidP="00B80C4E">
      <w:pPr>
        <w:rPr>
          <w:rStyle w:val="StyleUnderline"/>
        </w:rPr>
      </w:pPr>
      <w:r w:rsidRPr="008603D5">
        <w:rPr>
          <w:rStyle w:val="StyleUnderline"/>
        </w:rPr>
        <w:t>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w:t>
      </w:r>
    </w:p>
    <w:p w14:paraId="0A9C8A01" w14:textId="77777777" w:rsidR="00B80C4E" w:rsidRPr="008603D5" w:rsidRDefault="00B80C4E" w:rsidP="00B80C4E">
      <w:r w:rsidRPr="008603D5">
        <w:rPr>
          <w:rStyle w:val="StyleUnderline"/>
        </w:rPr>
        <w:t>But that outlook is too sanguine. If Washington got out of East Asia, Japan and South Korea would likely expand their military capabilities and go nuclear, which could provoke a destabilizing reaction from China</w:t>
      </w:r>
      <w:r w:rsidRPr="008603D5">
        <w:t xml:space="preserve">. It's worth noting that </w:t>
      </w:r>
      <w:r w:rsidRPr="008603D5">
        <w:rPr>
          <w:rStyle w:val="StyleUnderline"/>
        </w:rPr>
        <w:t>during the Cold War, both South Korea and Taiwan tried to obtain nuclear weapons; the only thing that stopped them was the U</w:t>
      </w:r>
      <w:r w:rsidRPr="008603D5">
        <w:t xml:space="preserve">nited </w:t>
      </w:r>
      <w:r w:rsidRPr="008603D5">
        <w:rPr>
          <w:rStyle w:val="StyleUnderline"/>
        </w:rPr>
        <w:t>S</w:t>
      </w:r>
      <w:r w:rsidRPr="008603D5">
        <w:t xml:space="preserve">tates, </w:t>
      </w:r>
      <w:r w:rsidRPr="008603D5">
        <w:rPr>
          <w:rStyle w:val="StyleUnderline"/>
        </w:rPr>
        <w:t>which used its security commitments to restrain their nuclear temptations. Similarly, were the</w:t>
      </w:r>
      <w:r w:rsidRPr="008603D5">
        <w:t xml:space="preserve"> </w:t>
      </w:r>
      <w:r w:rsidRPr="008603D5">
        <w:rPr>
          <w:rStyle w:val="StyleUnderline"/>
        </w:rPr>
        <w:t>U</w:t>
      </w:r>
      <w:r w:rsidRPr="008603D5">
        <w:t xml:space="preserve">nited </w:t>
      </w:r>
      <w:r w:rsidRPr="008603D5">
        <w:rPr>
          <w:rStyle w:val="StyleUnderline"/>
        </w:rPr>
        <w:t>S</w:t>
      </w:r>
      <w:r w:rsidRPr="008603D5">
        <w:t xml:space="preserve">tates </w:t>
      </w:r>
      <w:r w:rsidRPr="008603D5">
        <w:rPr>
          <w:rStyle w:val="StyleUnderline"/>
        </w:rPr>
        <w:t>to leave the Middle East, the countries currently backed by Washington--notably, Israel, Egypt, and Saudi Arabia--might act in ways that would intensify the region's security dilemmas.</w:t>
      </w:r>
    </w:p>
    <w:p w14:paraId="32670090" w14:textId="77777777" w:rsidR="00B80C4E" w:rsidRPr="008603D5" w:rsidRDefault="00B80C4E" w:rsidP="00B80C4E">
      <w:pPr>
        <w:rPr>
          <w:rStyle w:val="StyleUnderline"/>
        </w:rPr>
      </w:pPr>
      <w:r w:rsidRPr="008603D5">
        <w:rPr>
          <w:rStyle w:val="Emphasis"/>
        </w:rPr>
        <w:t xml:space="preserve">There would even </w:t>
      </w:r>
      <w:r w:rsidRPr="008603D5">
        <w:rPr>
          <w:rStyle w:val="StyleUnderline"/>
        </w:rPr>
        <w:t>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
    <w:p w14:paraId="348D50A1" w14:textId="77777777" w:rsidR="00B80C4E" w:rsidRPr="008603D5" w:rsidRDefault="00B80C4E" w:rsidP="00B80C4E">
      <w:r w:rsidRPr="008603D5">
        <w:rPr>
          <w:rStyle w:val="StyleUnderline"/>
        </w:rPr>
        <w:t>Given how easily a U.S. withdrawal from key regions could lead to dangerous competition, advocates of retrenchment tend to put forth another argument: that such rivalries wouldn't actually hurt the United States.</w:t>
      </w:r>
      <w:r w:rsidRPr="008603D5">
        <w:t xml:space="preserve"> To be sure, </w:t>
      </w:r>
      <w:r w:rsidRPr="008603D5">
        <w:rPr>
          <w:rStyle w:val="StyleUnderline"/>
        </w:rPr>
        <w:t>few doubt that the United States could survive the return of conflict among powers in Asia or the Middle East--but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w:t>
      </w:r>
      <w:r w:rsidRPr="008603D5">
        <w:t>.</w:t>
      </w:r>
    </w:p>
    <w:p w14:paraId="2C5B12CC" w14:textId="77777777" w:rsidR="00B80C4E" w:rsidRPr="008603D5" w:rsidRDefault="00B80C4E" w:rsidP="00B80C4E">
      <w:r w:rsidRPr="008603D5">
        <w:rPr>
          <w:rStyle w:val="StyleUnderline"/>
        </w:rPr>
        <w:t>Greater regional insecurity could also produce</w:t>
      </w:r>
      <w:r w:rsidRPr="008603D5">
        <w:t xml:space="preserve"> </w:t>
      </w:r>
      <w:r w:rsidRPr="008603D5">
        <w:rPr>
          <w:rStyle w:val="Emphasis"/>
        </w:rPr>
        <w:t>cascades</w:t>
      </w:r>
      <w:r w:rsidRPr="008603D5">
        <w:t xml:space="preserve"> </w:t>
      </w:r>
      <w:r w:rsidRPr="008603D5">
        <w:rPr>
          <w:rStyle w:val="StyleUnderline"/>
        </w:rPr>
        <w:t xml:space="preserve">of nuclear proliferation as powers such as Egypt, Saudi Arabia, Japan, South Korea, and Taiwan built nuclear forces of their own. Those countries' regional competitors might then also seek nuclear arsenals. Although nuclear deterrence can promote stability between two states </w:t>
      </w:r>
      <w:r w:rsidRPr="008603D5">
        <w:t xml:space="preserve">with the kinds of nuclear forces that the Soviet Union and the United States possessed, </w:t>
      </w:r>
      <w:r w:rsidRPr="008603D5">
        <w:rPr>
          <w:rStyle w:val="StyleUnderline"/>
        </w:rPr>
        <w:t>things get shakier when there are multiple nuclear rivals with less robust arsenals. As the number of nuclear powers increases, the probability of illicit transfers, irrational decisions, accidents, and unforeseen crises goes up</w:t>
      </w:r>
      <w:r w:rsidRPr="008603D5">
        <w:t>.</w:t>
      </w:r>
    </w:p>
    <w:p w14:paraId="3CECDB93" w14:textId="77777777" w:rsidR="00B80C4E" w:rsidRDefault="00B80C4E" w:rsidP="00B80C4E">
      <w:pPr>
        <w:rPr>
          <w:sz w:val="16"/>
        </w:rPr>
      </w:pPr>
    </w:p>
    <w:p w14:paraId="65B06A78" w14:textId="77777777" w:rsidR="00B80C4E" w:rsidRPr="000A1F7A" w:rsidRDefault="00B80C4E" w:rsidP="00B80C4E">
      <w:pPr>
        <w:rPr>
          <w:sz w:val="16"/>
        </w:rPr>
      </w:pPr>
    </w:p>
    <w:p w14:paraId="3BF17627" w14:textId="77777777" w:rsidR="00B80C4E" w:rsidRDefault="00B80C4E" w:rsidP="00B80C4E">
      <w:pPr>
        <w:pStyle w:val="Heading3"/>
      </w:pPr>
      <w:r>
        <w:t>Relations Advantage</w:t>
      </w:r>
    </w:p>
    <w:p w14:paraId="394E99F9" w14:textId="77777777" w:rsidR="00B80C4E" w:rsidRPr="00997E91" w:rsidRDefault="00B80C4E" w:rsidP="00B80C4E"/>
    <w:p w14:paraId="1775BD33" w14:textId="77777777" w:rsidR="00B80C4E" w:rsidRPr="00D51EBA" w:rsidRDefault="00B80C4E" w:rsidP="00B80C4E">
      <w:pPr>
        <w:pStyle w:val="Heading4"/>
      </w:pPr>
      <w:r w:rsidRPr="00D51EBA">
        <w:t>A no-first-use pledge is critical to publicly clarifying the U.S.’s declaratory posture, which is the linchpin of both relations with allies and extended deterrence in the region</w:t>
      </w:r>
    </w:p>
    <w:p w14:paraId="1AE81BE8" w14:textId="77777777" w:rsidR="00B80C4E" w:rsidRPr="00D51EBA" w:rsidRDefault="00B80C4E" w:rsidP="00B80C4E">
      <w:r w:rsidRPr="00D51EBA">
        <w:t xml:space="preserve">Justin V. </w:t>
      </w:r>
      <w:r w:rsidRPr="00D51EBA">
        <w:rPr>
          <w:rStyle w:val="Style13ptBold"/>
        </w:rPr>
        <w:t>Anderson &amp;</w:t>
      </w:r>
      <w:r w:rsidRPr="00D51EBA">
        <w:t xml:space="preserve"> (Senior National Security Policy Analyst with SAIC) Jeffrey A. </w:t>
      </w:r>
      <w:r w:rsidRPr="00D51EBA">
        <w:rPr>
          <w:rStyle w:val="Style13ptBold"/>
        </w:rPr>
        <w:t>Larsen</w:t>
      </w:r>
      <w:r w:rsidRPr="00D51EBA">
        <w:t xml:space="preserve"> (Senior Scientist with Science Applications International Corporation (SAIC) September </w:t>
      </w:r>
      <w:r w:rsidRPr="00D51EBA">
        <w:rPr>
          <w:rStyle w:val="Style13ptBold"/>
        </w:rPr>
        <w:t>2013</w:t>
      </w:r>
      <w:r w:rsidRPr="00D51EBA">
        <w:t xml:space="preserve"> [“Extended Deterrence and Allied Assurance: Key Concepts and Current Challenges for U.S. Policy” INSS Occasional Paper 69 USAF Institute for National Security Studies, online @ </w:t>
      </w:r>
      <w:hyperlink r:id="rId153" w:history="1">
        <w:r w:rsidRPr="00D51EBA">
          <w:rPr>
            <w:rStyle w:val="Hyperlink"/>
          </w:rPr>
          <w:t>http://www.usafa.edu/df/inss/OCP/OCP69.pdf</w:t>
        </w:r>
      </w:hyperlink>
      <w:r w:rsidRPr="00D51EBA">
        <w:t>, loghry]</w:t>
      </w:r>
    </w:p>
    <w:p w14:paraId="5583469B" w14:textId="77777777" w:rsidR="00B80C4E" w:rsidRDefault="00B80C4E" w:rsidP="00B80C4E">
      <w:pPr>
        <w:rPr>
          <w:sz w:val="16"/>
        </w:rPr>
      </w:pPr>
      <w:r w:rsidRPr="00D51EBA">
        <w:rPr>
          <w:sz w:val="16"/>
        </w:rPr>
        <w:t xml:space="preserve">Policies on the Use of Force (Declaratory Policy). </w:t>
      </w:r>
      <w:r w:rsidRPr="00D51EBA">
        <w:rPr>
          <w:rStyle w:val="StyleUnderline"/>
        </w:rPr>
        <w:t>Policies regarding when, where, and how to use force are an important component of extended deterrence and assurance strategies</w:t>
      </w:r>
      <w:r w:rsidRPr="00D51EBA">
        <w:rPr>
          <w:sz w:val="16"/>
        </w:rPr>
        <w:t xml:space="preserve">, </w:t>
      </w:r>
      <w:r w:rsidRPr="00D51EBA">
        <w:rPr>
          <w:rStyle w:val="StyleUnderline"/>
        </w:rPr>
        <w:t>identifying potential “trip wires” regarding when adversary actions against allies will prompt a U.S. military response and shaping foreign perceptions of the potential costs this response will impose upon the targeted actor</w:t>
      </w:r>
      <w:r w:rsidRPr="00D51EBA">
        <w:rPr>
          <w:sz w:val="16"/>
        </w:rPr>
        <w:t xml:space="preserve">. This section focuses on declaratory policy, which refers to unclassified U.S. policy documents and public statements on the potential use of nuclear weapons, to include U.S. government statements on the circumstances or adversary actions that could lead the president to contemplate ordering a nuclear strike. </w:t>
      </w:r>
      <w:r w:rsidRPr="00D51EBA">
        <w:rPr>
          <w:rStyle w:val="StyleUnderline"/>
        </w:rPr>
        <w:t>With many U.S. allies and partners facing potential adversaries armed with nuclear arsenals or committed to the development of nuclear weapons, U.S. declaratory policy</w:t>
      </w:r>
      <w:r w:rsidRPr="00D51EBA">
        <w:rPr>
          <w:sz w:val="16"/>
        </w:rPr>
        <w:t xml:space="preserve"> </w:t>
      </w:r>
      <w:r w:rsidRPr="00D51EBA">
        <w:rPr>
          <w:rStyle w:val="Emphasis"/>
        </w:rPr>
        <w:t>plays a key role in extended deterrence and assurance</w:t>
      </w:r>
      <w:r w:rsidRPr="00D51EBA">
        <w:rPr>
          <w:sz w:val="16"/>
        </w:rPr>
        <w:t xml:space="preserve">. </w:t>
      </w:r>
      <w:r w:rsidRPr="00D51EBA">
        <w:rPr>
          <w:rStyle w:val="StyleUnderline"/>
        </w:rPr>
        <w:t>Allies</w:t>
      </w:r>
      <w:r w:rsidRPr="00D51EBA">
        <w:rPr>
          <w:sz w:val="16"/>
        </w:rPr>
        <w:t xml:space="preserve"> and partners </w:t>
      </w:r>
      <w:r w:rsidRPr="00D51EBA">
        <w:rPr>
          <w:rStyle w:val="StyleUnderline"/>
        </w:rPr>
        <w:t>concerned about nuclear threats are</w:t>
      </w:r>
      <w:r w:rsidRPr="00D51EBA">
        <w:rPr>
          <w:sz w:val="16"/>
        </w:rPr>
        <w:t xml:space="preserve"> particularly </w:t>
      </w:r>
      <w:r w:rsidRPr="00D51EBA">
        <w:rPr>
          <w:rStyle w:val="StyleUnderline"/>
        </w:rPr>
        <w:t>interested in U.S. policies regarding a response to nuclear</w:t>
      </w:r>
      <w:r w:rsidRPr="00D51EBA">
        <w:rPr>
          <w:sz w:val="16"/>
        </w:rPr>
        <w:t xml:space="preserve"> provocations or </w:t>
      </w:r>
      <w:r w:rsidRPr="00D51EBA">
        <w:rPr>
          <w:rStyle w:val="StyleUnderline"/>
        </w:rPr>
        <w:t>attacks aimed against them rather than at the United States; they require</w:t>
      </w:r>
      <w:r w:rsidRPr="00D51EBA">
        <w:rPr>
          <w:sz w:val="16"/>
        </w:rPr>
        <w:t xml:space="preserve"> </w:t>
      </w:r>
      <w:r w:rsidRPr="00D51EBA">
        <w:rPr>
          <w:rStyle w:val="Emphasis"/>
        </w:rPr>
        <w:t>a clear commitment within U.S. declaratory policy</w:t>
      </w:r>
      <w:r w:rsidRPr="00D51EBA">
        <w:rPr>
          <w:sz w:val="16"/>
        </w:rPr>
        <w:t xml:space="preserve"> </w:t>
      </w:r>
      <w:r w:rsidRPr="00D51EBA">
        <w:rPr>
          <w:rStyle w:val="StyleUnderline"/>
        </w:rPr>
        <w:t>that Washington will extend a U.S. “nuclear umbrella” over their states</w:t>
      </w:r>
      <w:r w:rsidRPr="00D51EBA">
        <w:rPr>
          <w:sz w:val="16"/>
        </w:rPr>
        <w:t xml:space="preserve">, protecting them from the nuclear forces of their potential adversaries. For the purposes of extending deterrence, </w:t>
      </w:r>
      <w:r w:rsidRPr="00D51EBA">
        <w:rPr>
          <w:rStyle w:val="StyleUnderline"/>
        </w:rPr>
        <w:t>U.S. declaratory policy also communicates to nuclear-armed adversaries that a central role of the U.S. nuclear arsenal is deterring nuclear attacks against U.S. allies</w:t>
      </w:r>
      <w:r w:rsidRPr="00D51EBA">
        <w:rPr>
          <w:sz w:val="16"/>
        </w:rPr>
        <w:t xml:space="preserve"> and partners </w:t>
      </w:r>
      <w:r w:rsidRPr="00D51EBA">
        <w:rPr>
          <w:rStyle w:val="StyleUnderline"/>
        </w:rPr>
        <w:t>and that any</w:t>
      </w:r>
      <w:r w:rsidRPr="00D51EBA">
        <w:rPr>
          <w:sz w:val="16"/>
        </w:rPr>
        <w:t xml:space="preserve"> such </w:t>
      </w:r>
      <w:r w:rsidRPr="00D51EBA">
        <w:rPr>
          <w:rStyle w:val="StyleUnderline"/>
        </w:rPr>
        <w:t>attack on a U.S. friend abroad will trigger a devastating response by the United States</w:t>
      </w:r>
      <w:r w:rsidRPr="00D51EBA">
        <w:rPr>
          <w:sz w:val="16"/>
        </w:rPr>
        <w:t xml:space="preserve">.25 Beyond this clear linkage between a nuclear response to a nuclear attack on an ally or partner, however, </w:t>
      </w:r>
      <w:r w:rsidRPr="00D51EBA">
        <w:rPr>
          <w:rStyle w:val="StyleUnderline"/>
        </w:rPr>
        <w:t>the United States has generally practiced a degree of ambiguity in</w:t>
      </w:r>
      <w:r w:rsidRPr="00D51EBA">
        <w:rPr>
          <w:sz w:val="16"/>
        </w:rPr>
        <w:t xml:space="preserve"> regard to </w:t>
      </w:r>
      <w:r w:rsidRPr="00D51EBA">
        <w:rPr>
          <w:rStyle w:val="StyleUnderline"/>
        </w:rPr>
        <w:t>its declaratory policy</w:t>
      </w:r>
      <w:r w:rsidRPr="00D51EBA">
        <w:rPr>
          <w:sz w:val="16"/>
        </w:rPr>
        <w:t xml:space="preserve"> in terms of possible use of nuclear forces should it conclude extended deterrence was failing or at risk of failure. This often reflected an interest in deliberately sowing uncertainty in the minds of potential adversaries of allies and partners; during the Cold War, for example, the United States rejected Soviet efforts to propose a mutual declaration of “no first use” of nuclear weapons in part to leave Moscow and its Warsaw Pact allies uncertain as to what level of escalation or incursion in Western Europe might prompt a U.S. nuclear response.26 </w:t>
      </w:r>
      <w:r w:rsidRPr="00D51EBA">
        <w:rPr>
          <w:rStyle w:val="StyleUnderline"/>
        </w:rPr>
        <w:t>For allies</w:t>
      </w:r>
      <w:r w:rsidRPr="00D51EBA">
        <w:rPr>
          <w:sz w:val="16"/>
        </w:rPr>
        <w:t xml:space="preserve"> and partners </w:t>
      </w:r>
      <w:r w:rsidRPr="00D51EBA">
        <w:rPr>
          <w:rStyle w:val="StyleUnderline"/>
        </w:rPr>
        <w:t>that face adversaries building or wielding nuclear arms, U.S. declaratory policy may represent the</w:t>
      </w:r>
      <w:r w:rsidRPr="00D51EBA">
        <w:rPr>
          <w:sz w:val="16"/>
        </w:rPr>
        <w:t xml:space="preserve"> </w:t>
      </w:r>
      <w:r w:rsidRPr="00D51EBA">
        <w:rPr>
          <w:rStyle w:val="Emphasis"/>
        </w:rPr>
        <w:t>linchpin of their security relationship</w:t>
      </w:r>
      <w:r w:rsidRPr="00D51EBA">
        <w:rPr>
          <w:sz w:val="16"/>
        </w:rPr>
        <w:t xml:space="preserve"> </w:t>
      </w:r>
      <w:r w:rsidRPr="00D51EBA">
        <w:rPr>
          <w:rStyle w:val="StyleUnderline"/>
        </w:rPr>
        <w:t>with the United States</w:t>
      </w:r>
      <w:r w:rsidRPr="00D51EBA">
        <w:rPr>
          <w:sz w:val="16"/>
        </w:rPr>
        <w:t xml:space="preserve">. </w:t>
      </w:r>
      <w:r w:rsidRPr="00D51EBA">
        <w:rPr>
          <w:rStyle w:val="StyleUnderline"/>
        </w:rPr>
        <w:t>Some U.S. allies</w:t>
      </w:r>
      <w:r w:rsidRPr="00D51EBA">
        <w:rPr>
          <w:sz w:val="16"/>
        </w:rPr>
        <w:t xml:space="preserve"> and partners </w:t>
      </w:r>
      <w:r w:rsidRPr="00D51EBA">
        <w:rPr>
          <w:rStyle w:val="StyleUnderline"/>
        </w:rPr>
        <w:t>have</w:t>
      </w:r>
      <w:r w:rsidRPr="00D51EBA">
        <w:rPr>
          <w:sz w:val="16"/>
        </w:rPr>
        <w:t xml:space="preserve"> had longstanding </w:t>
      </w:r>
      <w:r w:rsidRPr="00D51EBA">
        <w:rPr>
          <w:rStyle w:val="StyleUnderline"/>
        </w:rPr>
        <w:t>concerns with</w:t>
      </w:r>
      <w:r w:rsidRPr="00D51EBA">
        <w:rPr>
          <w:sz w:val="16"/>
        </w:rPr>
        <w:t xml:space="preserve"> regard to </w:t>
      </w:r>
      <w:r w:rsidRPr="00D51EBA">
        <w:rPr>
          <w:rStyle w:val="StyleUnderline"/>
        </w:rPr>
        <w:t>the willingness of the United States to use nuclear weapons on their behalf</w:t>
      </w:r>
      <w:r w:rsidRPr="00D51EBA">
        <w:rPr>
          <w:sz w:val="16"/>
        </w:rPr>
        <w:t xml:space="preserve"> and to expose themselves to possible nuclear retaliation as a result of this intervention.27 </w:t>
      </w:r>
      <w:r w:rsidRPr="00D51EBA">
        <w:rPr>
          <w:rStyle w:val="StyleUnderline"/>
        </w:rPr>
        <w:t>Their assurance in the face of an existential nuclear threat</w:t>
      </w:r>
      <w:r w:rsidRPr="00D51EBA">
        <w:rPr>
          <w:sz w:val="16"/>
        </w:rPr>
        <w:t xml:space="preserve"> </w:t>
      </w:r>
      <w:r w:rsidRPr="00D51EBA">
        <w:rPr>
          <w:rStyle w:val="StyleUnderline"/>
        </w:rPr>
        <w:t>requires the United States to</w:t>
      </w:r>
      <w:r w:rsidRPr="00D51EBA">
        <w:rPr>
          <w:sz w:val="16"/>
        </w:rPr>
        <w:t xml:space="preserve"> </w:t>
      </w:r>
      <w:r w:rsidRPr="00D51EBA">
        <w:rPr>
          <w:rStyle w:val="Emphasis"/>
        </w:rPr>
        <w:t>publicly declare</w:t>
      </w:r>
      <w:r w:rsidRPr="00D51EBA">
        <w:rPr>
          <w:sz w:val="16"/>
        </w:rPr>
        <w:t xml:space="preserve"> </w:t>
      </w:r>
      <w:r w:rsidRPr="00D51EBA">
        <w:rPr>
          <w:rStyle w:val="StyleUnderline"/>
        </w:rPr>
        <w:t>it is prepared to use nuclear force to</w:t>
      </w:r>
      <w:r w:rsidRPr="00D51EBA">
        <w:rPr>
          <w:sz w:val="16"/>
        </w:rPr>
        <w:t xml:space="preserve"> </w:t>
      </w:r>
      <w:r w:rsidRPr="00D51EBA">
        <w:rPr>
          <w:rStyle w:val="Emphasis"/>
        </w:rPr>
        <w:t>deter a nuclear attack</w:t>
      </w:r>
      <w:r w:rsidRPr="00D51EBA">
        <w:rPr>
          <w:sz w:val="16"/>
        </w:rPr>
        <w:t xml:space="preserve"> </w:t>
      </w:r>
      <w:r w:rsidRPr="00D51EBA">
        <w:rPr>
          <w:rStyle w:val="StyleUnderline"/>
        </w:rPr>
        <w:t>on an ally</w:t>
      </w:r>
      <w:r w:rsidRPr="00D51EBA">
        <w:rPr>
          <w:sz w:val="16"/>
        </w:rPr>
        <w:t xml:space="preserve"> and, if necessary, will respond to a nuclear attack even if this risks an adversary response against the American homeland.28 </w:t>
      </w:r>
    </w:p>
    <w:p w14:paraId="28389269" w14:textId="77777777" w:rsidR="00B80C4E" w:rsidRPr="001D6E7C" w:rsidRDefault="00B80C4E" w:rsidP="00B80C4E">
      <w:pPr>
        <w:pStyle w:val="Heading4"/>
      </w:pPr>
      <w:r w:rsidRPr="001D6E7C">
        <w:t>Relat</w:t>
      </w:r>
      <w:r>
        <w:t>ions key to avoid global economic collapse and warming</w:t>
      </w:r>
    </w:p>
    <w:p w14:paraId="1D55816A" w14:textId="77777777" w:rsidR="00B80C4E" w:rsidRDefault="00B80C4E" w:rsidP="00B80C4E">
      <w:pPr>
        <w:spacing w:after="270" w:line="432" w:lineRule="atLeast"/>
        <w:rPr>
          <w:rFonts w:asciiTheme="minorHAnsi" w:hAnsiTheme="minorHAnsi"/>
          <w:color w:val="000000" w:themeColor="text1"/>
          <w:sz w:val="16"/>
          <w:szCs w:val="27"/>
        </w:rPr>
      </w:pPr>
      <w:r w:rsidRPr="00451A81">
        <w:rPr>
          <w:rStyle w:val="Style13ptBold"/>
          <w:rFonts w:asciiTheme="minorHAnsi" w:hAnsiTheme="minorHAnsi"/>
          <w:color w:val="000000" w:themeColor="text1"/>
        </w:rPr>
        <w:t xml:space="preserve">Ash ‘15                                                                                                                                                                                                                                                                                                           </w:t>
      </w:r>
      <w:r w:rsidRPr="00451A81">
        <w:rPr>
          <w:rStyle w:val="Style13ptBold"/>
          <w:rFonts w:asciiTheme="minorHAnsi" w:hAnsiTheme="minorHAnsi"/>
          <w:b w:val="0"/>
          <w:color w:val="000000" w:themeColor="text1"/>
          <w:sz w:val="22"/>
        </w:rPr>
        <w:t>Timothy G. Ash, historian, political writer, Guardian columnist, 10/16/15, “If US relations with China turn sour, there will probably be war”, https://www.theguardian.com/commentisfree/2015/oct/16/us-relations-china-war-america</w:t>
      </w:r>
      <w:r w:rsidRPr="00451A81">
        <w:rPr>
          <w:rStyle w:val="Style13ptBold"/>
          <w:rFonts w:asciiTheme="minorHAnsi" w:hAnsiTheme="minorHAnsi"/>
          <w:color w:val="000000" w:themeColor="text1"/>
        </w:rPr>
        <w:t xml:space="preserve">                                                                                                                                                                                                                                                                                                     </w:t>
      </w:r>
      <w:r w:rsidRPr="00451A81">
        <w:rPr>
          <w:rStyle w:val="drop-capinner"/>
          <w:rFonts w:asciiTheme="minorHAnsi" w:hAnsiTheme="minorHAnsi"/>
          <w:caps/>
          <w:color w:val="000000" w:themeColor="text1"/>
          <w:sz w:val="16"/>
          <w:szCs w:val="27"/>
        </w:rPr>
        <w:t>W</w:t>
      </w:r>
      <w:r w:rsidRPr="00451A81">
        <w:rPr>
          <w:rFonts w:asciiTheme="minorHAnsi" w:hAnsiTheme="minorHAnsi"/>
          <w:color w:val="000000" w:themeColor="text1"/>
          <w:sz w:val="16"/>
          <w:szCs w:val="27"/>
        </w:rPr>
        <w:t>hat is the biggest challenge facing the next president of the</w:t>
      </w:r>
      <w:r w:rsidRPr="00451A81">
        <w:rPr>
          <w:rStyle w:val="apple-converted-space"/>
          <w:rFonts w:asciiTheme="minorHAnsi" w:hAnsiTheme="minorHAnsi"/>
          <w:color w:val="000000" w:themeColor="text1"/>
          <w:sz w:val="16"/>
          <w:szCs w:val="27"/>
        </w:rPr>
        <w:t xml:space="preserve"> </w:t>
      </w:r>
      <w:hyperlink r:id="rId154" w:history="1">
        <w:r w:rsidRPr="00451A81">
          <w:rPr>
            <w:rStyle w:val="Hyperlink"/>
            <w:rFonts w:asciiTheme="minorHAnsi" w:hAnsiTheme="minorHAnsi"/>
            <w:color w:val="000000" w:themeColor="text1"/>
            <w:sz w:val="16"/>
            <w:szCs w:val="27"/>
          </w:rPr>
          <w:t>United States</w:t>
        </w:r>
      </w:hyperlink>
      <w:r w:rsidRPr="00451A81">
        <w:rPr>
          <w:rFonts w:asciiTheme="minorHAnsi" w:hAnsiTheme="minorHAnsi"/>
          <w:color w:val="000000" w:themeColor="text1"/>
          <w:sz w:val="16"/>
          <w:szCs w:val="27"/>
        </w:rPr>
        <w:t>? How to deal with</w:t>
      </w:r>
      <w:r w:rsidRPr="00451A81">
        <w:rPr>
          <w:rStyle w:val="apple-converted-space"/>
          <w:rFonts w:asciiTheme="minorHAnsi" w:hAnsiTheme="minorHAnsi"/>
          <w:color w:val="000000" w:themeColor="text1"/>
          <w:sz w:val="16"/>
          <w:szCs w:val="27"/>
        </w:rPr>
        <w:t xml:space="preserve"> </w:t>
      </w:r>
      <w:hyperlink r:id="rId155" w:history="1">
        <w:r w:rsidRPr="00451A81">
          <w:rPr>
            <w:rStyle w:val="Hyperlink"/>
            <w:rFonts w:asciiTheme="minorHAnsi" w:hAnsiTheme="minorHAnsi"/>
            <w:color w:val="000000" w:themeColor="text1"/>
            <w:sz w:val="16"/>
            <w:szCs w:val="27"/>
          </w:rPr>
          <w:t>China</w:t>
        </w:r>
      </w:hyperlink>
      <w:r w:rsidRPr="00451A81">
        <w:rPr>
          <w:rFonts w:asciiTheme="minorHAnsi" w:hAnsiTheme="minorHAnsi"/>
          <w:color w:val="000000" w:themeColor="text1"/>
          <w:sz w:val="16"/>
          <w:szCs w:val="27"/>
        </w:rPr>
        <w:t>. The relationship between the emerging and the enduring superpower is the greatest geopolitical question of our time. If Washington and Beijing do not get it right, there will probably be war somewhere in Asia some time over the next decade. Vladimir Putin’s neo-imperialist Russia and the brutality of</w:t>
      </w:r>
      <w:r w:rsidRPr="00451A81">
        <w:rPr>
          <w:rStyle w:val="apple-converted-space"/>
          <w:rFonts w:asciiTheme="minorHAnsi" w:hAnsiTheme="minorHAnsi"/>
          <w:color w:val="000000" w:themeColor="text1"/>
          <w:sz w:val="16"/>
          <w:szCs w:val="27"/>
        </w:rPr>
        <w:t xml:space="preserve"> </w:t>
      </w:r>
      <w:hyperlink r:id="rId156" w:history="1">
        <w:r w:rsidRPr="00451A81">
          <w:rPr>
            <w:rStyle w:val="Hyperlink"/>
            <w:rFonts w:asciiTheme="minorHAnsi" w:hAnsiTheme="minorHAnsi"/>
            <w:color w:val="000000" w:themeColor="text1"/>
            <w:sz w:val="16"/>
            <w:szCs w:val="27"/>
          </w:rPr>
          <w:t>Islamic State</w:t>
        </w:r>
      </w:hyperlink>
      <w:r w:rsidRPr="00451A81">
        <w:rPr>
          <w:rStyle w:val="apple-converted-space"/>
          <w:rFonts w:asciiTheme="minorHAnsi" w:hAnsiTheme="minorHAnsi"/>
          <w:color w:val="000000" w:themeColor="text1"/>
          <w:sz w:val="16"/>
          <w:szCs w:val="27"/>
        </w:rPr>
        <w:t xml:space="preserve"> </w:t>
      </w:r>
      <w:r w:rsidRPr="00451A81">
        <w:rPr>
          <w:rFonts w:asciiTheme="minorHAnsi" w:hAnsiTheme="minorHAnsi"/>
          <w:color w:val="000000" w:themeColor="text1"/>
          <w:sz w:val="16"/>
          <w:szCs w:val="27"/>
        </w:rPr>
        <w:t xml:space="preserve">are medium-sized regional challenges by comparison. </w:t>
      </w:r>
      <w:r w:rsidRPr="0026278A">
        <w:rPr>
          <w:rStyle w:val="Emphasis"/>
        </w:rPr>
        <w:t>Climate change and the world economy cannot be managed without American-Chinese cooperation.</w:t>
      </w:r>
      <w:r w:rsidRPr="00451A81">
        <w:rPr>
          <w:rStyle w:val="StyleUnderline"/>
          <w:rFonts w:asciiTheme="minorHAnsi" w:hAnsiTheme="minorHAnsi"/>
          <w:color w:val="000000" w:themeColor="text1"/>
        </w:rPr>
        <w:t xml:space="preserve"> All this demands a bipartisan American grand strategy for the next 20 years, but US politics seems incapable of generating anything more than a partisan soundbite for the next 20 minutes. In the South China Sea, China has, by massive dredging operations, turned submerged reefs with names out of the novels of Joseph Conrad –</w:t>
      </w:r>
      <w:r w:rsidRPr="00451A81">
        <w:rPr>
          <w:rStyle w:val="StyleUnderline"/>
          <w:rFonts w:asciiTheme="minorHAnsi" w:eastAsiaTheme="majorEastAsia" w:hAnsiTheme="minorHAnsi"/>
          <w:color w:val="000000" w:themeColor="text1"/>
        </w:rPr>
        <w:t xml:space="preserve"> </w:t>
      </w:r>
      <w:hyperlink r:id="rId157" w:history="1">
        <w:r w:rsidRPr="00451A81">
          <w:rPr>
            <w:rStyle w:val="StyleUnderline"/>
            <w:rFonts w:asciiTheme="minorHAnsi" w:hAnsiTheme="minorHAnsi"/>
            <w:color w:val="000000" w:themeColor="text1"/>
          </w:rPr>
          <w:t>Mischief Reef, Fiery Cross Reef</w:t>
        </w:r>
      </w:hyperlink>
      <w:r w:rsidRPr="00451A81">
        <w:rPr>
          <w:rStyle w:val="StyleUnderline"/>
          <w:rFonts w:asciiTheme="minorHAnsi" w:eastAsiaTheme="majorEastAsia" w:hAnsiTheme="minorHAnsi"/>
          <w:color w:val="000000" w:themeColor="text1"/>
        </w:rPr>
        <w:t xml:space="preserve"> </w:t>
      </w:r>
      <w:r w:rsidRPr="00451A81">
        <w:rPr>
          <w:rStyle w:val="StyleUnderline"/>
          <w:rFonts w:asciiTheme="minorHAnsi" w:hAnsiTheme="minorHAnsi"/>
          <w:color w:val="000000" w:themeColor="text1"/>
        </w:rPr>
        <w:t>– into artificial islands, and is completing a 3,000m runway on Fiery Cross.</w:t>
      </w:r>
      <w:r w:rsidRPr="00451A81">
        <w:rPr>
          <w:rStyle w:val="apple-converted-space"/>
          <w:rFonts w:asciiTheme="minorHAnsi" w:eastAsiaTheme="majorEastAsia" w:hAnsiTheme="minorHAnsi"/>
          <w:color w:val="000000" w:themeColor="text1"/>
          <w:sz w:val="16"/>
          <w:szCs w:val="27"/>
        </w:rPr>
        <w:t xml:space="preserve"> </w:t>
      </w:r>
      <w:hyperlink r:id="rId158" w:history="1">
        <w:r w:rsidRPr="00451A81">
          <w:rPr>
            <w:rStyle w:val="Hyperlink"/>
            <w:rFonts w:asciiTheme="minorHAnsi" w:hAnsiTheme="minorHAnsi"/>
            <w:color w:val="000000" w:themeColor="text1"/>
            <w:sz w:val="16"/>
            <w:szCs w:val="27"/>
          </w:rPr>
          <w:t>President Xi Jinping</w:t>
        </w:r>
      </w:hyperlink>
      <w:r w:rsidRPr="00451A81">
        <w:rPr>
          <w:rStyle w:val="apple-converted-space"/>
          <w:rFonts w:asciiTheme="minorHAnsi" w:eastAsiaTheme="majorEastAsia" w:hAnsiTheme="minorHAnsi"/>
          <w:color w:val="000000" w:themeColor="text1"/>
          <w:sz w:val="16"/>
          <w:szCs w:val="27"/>
        </w:rPr>
        <w:t xml:space="preserve"> </w:t>
      </w:r>
      <w:r w:rsidRPr="00451A81">
        <w:rPr>
          <w:rFonts w:asciiTheme="minorHAnsi" w:hAnsiTheme="minorHAnsi"/>
          <w:color w:val="000000" w:themeColor="text1"/>
          <w:sz w:val="16"/>
          <w:szCs w:val="27"/>
        </w:rPr>
        <w:t>recently presided over a massive, Kremlin-style</w:t>
      </w:r>
      <w:hyperlink r:id="rId159" w:history="1">
        <w:r w:rsidRPr="00451A81">
          <w:rPr>
            <w:rStyle w:val="Hyperlink"/>
            <w:rFonts w:asciiTheme="minorHAnsi" w:hAnsiTheme="minorHAnsi"/>
            <w:color w:val="000000" w:themeColor="text1"/>
            <w:sz w:val="16"/>
            <w:szCs w:val="27"/>
          </w:rPr>
          <w:t>parade of China’s military force</w:t>
        </w:r>
      </w:hyperlink>
      <w:r w:rsidRPr="00451A81">
        <w:rPr>
          <w:rFonts w:asciiTheme="minorHAnsi" w:hAnsiTheme="minorHAnsi"/>
          <w:color w:val="000000" w:themeColor="text1"/>
          <w:sz w:val="16"/>
          <w:szCs w:val="27"/>
        </w:rPr>
        <w:t>, with Putin standing beside him as an honoured guest. In support of its claim to a vast area of the South China Sea, within its “nine-dash-line”, China has</w:t>
      </w:r>
      <w:r w:rsidRPr="00451A81">
        <w:rPr>
          <w:rStyle w:val="apple-converted-space"/>
          <w:rFonts w:asciiTheme="minorHAnsi" w:eastAsiaTheme="majorEastAsia" w:hAnsiTheme="minorHAnsi"/>
          <w:color w:val="000000" w:themeColor="text1"/>
          <w:sz w:val="16"/>
          <w:szCs w:val="27"/>
        </w:rPr>
        <w:t xml:space="preserve"> </w:t>
      </w:r>
      <w:hyperlink r:id="rId160" w:history="1">
        <w:r w:rsidRPr="00451A81">
          <w:rPr>
            <w:rStyle w:val="Hyperlink"/>
            <w:rFonts w:asciiTheme="minorHAnsi" w:hAnsiTheme="minorHAnsi"/>
            <w:color w:val="000000" w:themeColor="text1"/>
            <w:sz w:val="16"/>
            <w:szCs w:val="27"/>
          </w:rPr>
          <w:t>rammed Philippine fishing boats</w:t>
        </w:r>
      </w:hyperlink>
      <w:r w:rsidRPr="00451A81">
        <w:rPr>
          <w:rStyle w:val="apple-converted-space"/>
          <w:rFonts w:asciiTheme="minorHAnsi" w:eastAsiaTheme="majorEastAsia" w:hAnsiTheme="minorHAnsi"/>
          <w:color w:val="000000" w:themeColor="text1"/>
          <w:sz w:val="16"/>
          <w:szCs w:val="27"/>
        </w:rPr>
        <w:t xml:space="preserve"> </w:t>
      </w:r>
      <w:r w:rsidRPr="00451A81">
        <w:rPr>
          <w:rFonts w:asciiTheme="minorHAnsi" w:hAnsiTheme="minorHAnsi"/>
          <w:color w:val="000000" w:themeColor="text1"/>
          <w:sz w:val="16"/>
          <w:szCs w:val="27"/>
        </w:rPr>
        <w:t>and</w:t>
      </w:r>
      <w:r w:rsidRPr="00451A81">
        <w:rPr>
          <w:rStyle w:val="apple-converted-space"/>
          <w:rFonts w:asciiTheme="minorHAnsi" w:eastAsiaTheme="majorEastAsia" w:hAnsiTheme="minorHAnsi"/>
          <w:color w:val="000000" w:themeColor="text1"/>
          <w:sz w:val="16"/>
          <w:szCs w:val="27"/>
        </w:rPr>
        <w:t xml:space="preserve"> </w:t>
      </w:r>
      <w:hyperlink r:id="rId161" w:history="1">
        <w:r w:rsidRPr="00451A81">
          <w:rPr>
            <w:rStyle w:val="Hyperlink"/>
            <w:rFonts w:asciiTheme="minorHAnsi" w:hAnsiTheme="minorHAnsi"/>
            <w:color w:val="000000" w:themeColor="text1"/>
            <w:sz w:val="16"/>
            <w:szCs w:val="27"/>
          </w:rPr>
          <w:t>buzzed a US spy plane</w:t>
        </w:r>
      </w:hyperlink>
      <w:r w:rsidRPr="00451A81">
        <w:rPr>
          <w:rFonts w:asciiTheme="minorHAnsi" w:hAnsiTheme="minorHAnsi"/>
          <w:color w:val="000000" w:themeColor="text1"/>
          <w:sz w:val="16"/>
          <w:szCs w:val="27"/>
        </w:rPr>
        <w:t xml:space="preserve">. The US has responded by telling its Asian allies that it will run “freedom of navigation” patrols past the disputed islands. </w:t>
      </w:r>
      <w:r w:rsidRPr="00451A81">
        <w:rPr>
          <w:rStyle w:val="StyleUnderline"/>
          <w:rFonts w:asciiTheme="minorHAnsi" w:hAnsiTheme="minorHAnsi"/>
          <w:color w:val="000000" w:themeColor="text1"/>
        </w:rPr>
        <w:t>Interestingly, when Chinese warships sailed through US territorial waters around the Aleutian islands</w:t>
      </w:r>
      <w:r w:rsidRPr="00451A81">
        <w:rPr>
          <w:rStyle w:val="StyleUnderline"/>
          <w:rFonts w:asciiTheme="minorHAnsi" w:eastAsiaTheme="majorEastAsia" w:hAnsiTheme="minorHAnsi"/>
          <w:color w:val="000000" w:themeColor="text1"/>
        </w:rPr>
        <w:t xml:space="preserve"> </w:t>
      </w:r>
      <w:hyperlink r:id="rId162" w:history="1">
        <w:r w:rsidRPr="00451A81">
          <w:rPr>
            <w:rStyle w:val="StyleUnderline"/>
            <w:rFonts w:asciiTheme="minorHAnsi" w:hAnsiTheme="minorHAnsi"/>
            <w:color w:val="000000" w:themeColor="text1"/>
          </w:rPr>
          <w:t>last month</w:t>
        </w:r>
      </w:hyperlink>
      <w:r w:rsidRPr="00451A81">
        <w:rPr>
          <w:rStyle w:val="StyleUnderline"/>
          <w:rFonts w:asciiTheme="minorHAnsi" w:hAnsiTheme="minorHAnsi"/>
          <w:color w:val="000000" w:themeColor="text1"/>
        </w:rPr>
        <w:t>, the US military reacted coolly, saying the Chinese naval vessels passed “in a manner consistent with international law”. The technical term for this is “innocent passage”.</w:t>
      </w:r>
      <w:r w:rsidRPr="00451A81">
        <w:rPr>
          <w:rFonts w:asciiTheme="minorHAnsi" w:hAnsiTheme="minorHAnsi"/>
          <w:color w:val="000000" w:themeColor="text1"/>
          <w:sz w:val="16"/>
          <w:szCs w:val="27"/>
        </w:rPr>
        <w:t xml:space="preserve"> So now watch out for the Chinese reaction when US warships make innocent passage past Fiery Cross or Mischief Reef. Battleships sailing defiantly past disputed islands: what century are we in? </w:t>
      </w:r>
      <w:r w:rsidRPr="00451A81">
        <w:rPr>
          <w:rStyle w:val="StyleUnderline"/>
          <w:rFonts w:asciiTheme="minorHAnsi" w:hAnsiTheme="minorHAnsi"/>
          <w:color w:val="000000" w:themeColor="text1"/>
        </w:rPr>
        <w:t>All this is bubbling up while Xi is firmly in control at home, with no immediate domestic crisis.</w:t>
      </w:r>
      <w:r w:rsidRPr="00451A81">
        <w:rPr>
          <w:rFonts w:asciiTheme="minorHAnsi" w:hAnsiTheme="minorHAnsi"/>
          <w:color w:val="000000" w:themeColor="text1"/>
          <w:sz w:val="16"/>
          <w:szCs w:val="27"/>
        </w:rPr>
        <w:t xml:space="preserve"> But the Chinese Communist party does face a long-term legitimation crisis. For decades, it has derived political legitimacy from impressive economic growth, which is now slowing down.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w:t>
      </w:r>
      <w:r w:rsidRPr="00451A81">
        <w:rPr>
          <w:rStyle w:val="StyleUnderline"/>
          <w:rFonts w:asciiTheme="minorHAnsi" w:hAnsiTheme="minorHAnsi"/>
          <w:color w:val="000000" w:themeColor="text1"/>
        </w:rPr>
        <w:t>They can almost certainly keep the lid on for several years but, as always happens when necessary reform is postponed, the eventual crisis will be larger.</w:t>
      </w:r>
      <w:r w:rsidRPr="00451A81">
        <w:rPr>
          <w:rFonts w:asciiTheme="minorHAnsi" w:hAnsiTheme="minorHAnsi"/>
          <w:color w:val="000000" w:themeColor="text1"/>
          <w:sz w:val="16"/>
          <w:szCs w:val="27"/>
        </w:rPr>
        <w:t xml:space="preserve"> At that point, the temptation for the Communist party leadership to play the nationalist card, perhaps with an actual military move, Galtieri-style, against one of China’s Malvinas/Falkland Islands, would be very strong. Probably this would not be a direct confrontation with a formal US ally, but the risks of miscalculation and escalation would be high. With angry, nationalist public opinion in both countries, neither the Chinese nor the American leader could be seen to lose, and both sides have nuclear weapons.</w:t>
      </w:r>
    </w:p>
    <w:p w14:paraId="74528CFB" w14:textId="77777777" w:rsidR="00B80C4E" w:rsidRPr="001D6E7C" w:rsidRDefault="00B80C4E" w:rsidP="00B80C4E">
      <w:pPr>
        <w:pStyle w:val="Heading4"/>
      </w:pPr>
      <w:r w:rsidRPr="001D6E7C">
        <w:t>Econom</w:t>
      </w:r>
      <w:r>
        <w:t>ic collapse causes global nuclear war</w:t>
      </w:r>
    </w:p>
    <w:p w14:paraId="1DF77258" w14:textId="77777777" w:rsidR="00B80C4E" w:rsidRPr="008738E1" w:rsidRDefault="00B80C4E" w:rsidP="00B80C4E">
      <w:pPr>
        <w:rPr>
          <w:sz w:val="16"/>
          <w:szCs w:val="16"/>
        </w:rPr>
      </w:pPr>
      <w:r w:rsidRPr="008738E1">
        <w:rPr>
          <w:rStyle w:val="Style13ptBold"/>
        </w:rPr>
        <w:t>Merlini</w:t>
      </w:r>
      <w:r w:rsidRPr="001D6E7C">
        <w:t>, Senior Fellow – Brookings,</w:t>
      </w:r>
      <w:r w:rsidRPr="008738E1">
        <w:rPr>
          <w:rStyle w:val="Style13ptBold"/>
        </w:rPr>
        <w:t xml:space="preserve"> 11</w:t>
      </w:r>
      <w:r w:rsidRPr="008738E1">
        <w:rPr>
          <w:sz w:val="16"/>
          <w:szCs w:val="16"/>
        </w:rPr>
        <w:t xml:space="preserve"> [Cesare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14:paraId="38EA68DE" w14:textId="77777777" w:rsidR="00B80C4E" w:rsidRDefault="00B80C4E" w:rsidP="00B80C4E">
      <w:pPr>
        <w:pStyle w:val="Cards"/>
      </w:pPr>
      <w:r w:rsidRPr="008738E1">
        <w:t xml:space="preserve">Two neatly opposed scenarios for the future of the world order illustrate the range of possibilities, albeit at the risk of oversimplification. </w:t>
      </w:r>
      <w:r w:rsidRPr="008738E1">
        <w:rPr>
          <w:rStyle w:val="DebateUnderline"/>
          <w:rFonts w:eastAsia="Calibri"/>
        </w:rPr>
        <w:t>The first scenario entails the premature crumbling of the post-Westphalian system. One or more of the acute tensions apparent today evolves into an open and traditional</w:t>
      </w:r>
      <w:r>
        <w:rPr>
          <w:rStyle w:val="DebateUnderline"/>
          <w:rFonts w:eastAsia="Calibri"/>
        </w:rPr>
        <w:t xml:space="preserve"> conflict</w:t>
      </w:r>
      <w:r w:rsidRPr="008738E1">
        <w:rPr>
          <w:rStyle w:val="DebateUnderline"/>
          <w:rFonts w:eastAsia="Calibri"/>
        </w:rPr>
        <w:t xml:space="preserve"> between states</w:t>
      </w:r>
      <w:r w:rsidRPr="008738E1">
        <w:t>, perhaps even</w:t>
      </w:r>
      <w:r>
        <w:t xml:space="preserve"> </w:t>
      </w:r>
      <w:r w:rsidRPr="008B1CEB">
        <w:rPr>
          <w:rStyle w:val="StyleUnderline"/>
        </w:rPr>
        <w:t>involving the use of nuclear weapons.</w:t>
      </w:r>
      <w:r>
        <w:t xml:space="preserve">  </w:t>
      </w:r>
      <w:r w:rsidRPr="008738E1">
        <w:rPr>
          <w:rStyle w:val="DebateUnderline"/>
          <w:rFonts w:eastAsia="Calibri"/>
        </w:rPr>
        <w:t>The crisis</w:t>
      </w:r>
      <w:r>
        <w:rPr>
          <w:rStyle w:val="DebateUnderline"/>
          <w:rFonts w:eastAsia="Calibri"/>
        </w:rPr>
        <w:t xml:space="preserve"> might be triggered by a collapse of the global</w:t>
      </w:r>
      <w:r w:rsidRPr="008738E1">
        <w:rPr>
          <w:rStyle w:val="DebateUnderline"/>
          <w:rFonts w:eastAsia="Calibri"/>
        </w:rPr>
        <w:t xml:space="preserve"> economic and </w:t>
      </w:r>
      <w:r>
        <w:rPr>
          <w:rStyle w:val="DebateUnderline"/>
          <w:rFonts w:eastAsia="Calibri"/>
        </w:rPr>
        <w:t xml:space="preserve">financial system, the vulnerability of which we have just expericned and the prospect of a second Great Depression, with consquences for peace and democracy similar to those of the first.  </w:t>
      </w:r>
      <w:r w:rsidRPr="008738E1">
        <w:t>Whatever the trigger,</w:t>
      </w:r>
      <w:r>
        <w:rPr>
          <w:rStyle w:val="StyleUnderline"/>
        </w:rPr>
        <w:t xml:space="preserve">the unlimited exercise of national sovereignty, </w:t>
      </w:r>
      <w:r w:rsidRPr="008738E1">
        <w:rPr>
          <w:rStyle w:val="DebateUnderline"/>
          <w:rFonts w:eastAsia="Calibri"/>
        </w:rPr>
        <w:t>exclusive self-interest and rejection of outside interference</w:t>
      </w:r>
      <w:r>
        <w:rPr>
          <w:rStyle w:val="DebateUnderline"/>
          <w:rFonts w:eastAsia="Calibri"/>
        </w:rPr>
        <w:t xml:space="preserve"> would</w:t>
      </w:r>
      <w:r w:rsidRPr="008738E1">
        <w:rPr>
          <w:rStyle w:val="DebateUnderline"/>
          <w:rFonts w:eastAsia="Calibri"/>
        </w:rPr>
        <w:t xml:space="preserve"> likely</w:t>
      </w:r>
      <w:r>
        <w:rPr>
          <w:rStyle w:val="DebateUnderline"/>
          <w:rFonts w:eastAsia="Calibri"/>
        </w:rPr>
        <w:t xml:space="preserve"> be amplified, emptying</w:t>
      </w:r>
      <w:r>
        <w:rPr>
          <w:rStyle w:val="DebateUnderline"/>
          <w:rFonts w:eastAsia="Calibri"/>
          <w:shd w:val="clear" w:color="auto" w:fill="00FFFF"/>
        </w:rPr>
        <w:t xml:space="preserve"> </w:t>
      </w:r>
      <w:r w:rsidRPr="008738E1">
        <w:rPr>
          <w:rStyle w:val="DebateUnderline"/>
          <w:rFonts w:eastAsia="Calibri"/>
        </w:rPr>
        <w:t>perhaps</w:t>
      </w:r>
      <w:r>
        <w:rPr>
          <w:rStyle w:val="DebateUnderline"/>
          <w:rFonts w:eastAsia="Calibri"/>
        </w:rPr>
        <w:t xml:space="preserve"> entirely the half-full glass of multilateralism</w:t>
      </w:r>
      <w:r w:rsidRPr="008738E1">
        <w:t>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14:paraId="13C5F0C1" w14:textId="77777777" w:rsidR="00B80C4E" w:rsidRDefault="00B80C4E" w:rsidP="00B80C4E">
      <w:pPr>
        <w:pStyle w:val="Heading4"/>
      </w:pPr>
      <w:r>
        <w:t xml:space="preserve">Global runaway warming causes extinction </w:t>
      </w:r>
    </w:p>
    <w:p w14:paraId="2BB1E95E" w14:textId="77777777" w:rsidR="00B80C4E" w:rsidRPr="00F87D55" w:rsidRDefault="00B80C4E" w:rsidP="00B80C4E">
      <w:pPr>
        <w:rPr>
          <w:b/>
          <w:bCs/>
          <w:sz w:val="20"/>
        </w:rPr>
      </w:pPr>
      <w:r>
        <w:rPr>
          <w:rStyle w:val="Style13ptBold"/>
        </w:rPr>
        <w:t xml:space="preserve">Carana </w:t>
      </w:r>
      <w:r w:rsidRPr="001D6E7C">
        <w:t>4/16/</w:t>
      </w:r>
      <w:r>
        <w:rPr>
          <w:rStyle w:val="Style13ptBold"/>
        </w:rPr>
        <w:t xml:space="preserve">14, </w:t>
      </w:r>
      <w:r w:rsidRPr="006B54FA">
        <w:t>(</w:t>
      </w:r>
      <w:r>
        <w:t xml:space="preserve"> Sam Carana is an environmental analyst whose expertise lies in environmental policy and sustainable energy.  He also is a writer and policy developer. “Near-Term Human Extinction”,[  </w:t>
      </w:r>
      <w:hyperlink r:id="rId163" w:history="1">
        <w:r w:rsidRPr="00EF1EBB">
          <w:rPr>
            <w:rStyle w:val="Hyperlink"/>
          </w:rPr>
          <w:t>http://arctic-news.blogspot.com/2014/04/near-term-human-extinction.html</w:t>
        </w:r>
      </w:hyperlink>
      <w:r>
        <w:t xml:space="preserve"> ] , //hss-RJ)</w:t>
      </w:r>
    </w:p>
    <w:p w14:paraId="6352790A" w14:textId="77777777" w:rsidR="00B80C4E" w:rsidRPr="008C1B2E" w:rsidRDefault="00B80C4E" w:rsidP="00B80C4E">
      <w:r>
        <w:t xml:space="preserve">Global Warming and Feedbacks </w:t>
      </w:r>
      <w:r w:rsidRPr="00F87D55">
        <w:rPr>
          <w:rStyle w:val="StyleUnderline"/>
          <w:highlight w:val="green"/>
        </w:rPr>
        <w:t xml:space="preserve">Is there a mechanism that could make humanity go extinct in the not-too-distant future, i.e. within a handful of decades? </w:t>
      </w:r>
      <w:r w:rsidRPr="00F87D55">
        <w:rPr>
          <w:rStyle w:val="StyleUnderline"/>
        </w:rPr>
        <w:t>Most people will be aware that emissions due to human activity are causing global warming</w:t>
      </w:r>
      <w:r w:rsidRPr="00F87D55">
        <w:t>, as illustrated by</w:t>
      </w:r>
      <w:r>
        <w:t xml:space="preserve"> the arrow marked 1 in the image on the left. </w:t>
      </w:r>
      <w:r w:rsidRPr="00F87D55">
        <w:rPr>
          <w:rStyle w:val="StyleUnderline"/>
          <w:highlight w:val="green"/>
        </w:rPr>
        <w:t xml:space="preserve">Global warming can cause changes to the land, to vegetation and to the weather. </w:t>
      </w:r>
      <w:r w:rsidRPr="00F87D55">
        <w:rPr>
          <w:rStyle w:val="StyleUnderline"/>
        </w:rPr>
        <w:t>This</w:t>
      </w:r>
      <w:r w:rsidRPr="006D3541">
        <w:rPr>
          <w:rStyle w:val="StyleUnderline"/>
        </w:rPr>
        <w:t xml:space="preserve"> can result in wildfires that can in turn cause emissions, thus closing the loop and forming a self-reinforcing cycle that progressively makes things worse.</w:t>
      </w:r>
      <w:r>
        <w:rPr>
          <w:rStyle w:val="StyleUnderline"/>
        </w:rPr>
        <w:t xml:space="preserve"> </w:t>
      </w:r>
      <w:r w:rsidRPr="006D3541">
        <w:rPr>
          <w:rStyle w:val="StyleUnderline"/>
        </w:rPr>
        <w:t>Furthermore, less forests and soil carbon also constitute a decrease in carbon sinks, resulting in carbon that would otherwise have been absorbed by such sinks to instead remain in the atmosphere, thus causing more global warming,</w:t>
      </w:r>
      <w:r>
        <w:t xml:space="preserve"> as illustrated by the additional downward arrow in the image on the right. In conclusion, there are a number of processes at work that can all reinforce the impact of global warming. </w:t>
      </w:r>
      <w:r w:rsidRPr="00F87D55">
        <w:rPr>
          <w:rStyle w:val="StyleUnderline"/>
          <w:highlight w:val="green"/>
        </w:rPr>
        <w:t>Emissions can also contribute more directly to land degradation, to changes in vegetation and to more extreme weathe</w:t>
      </w:r>
      <w:r w:rsidRPr="006D3541">
        <w:rPr>
          <w:rStyle w:val="StyleUnderline"/>
        </w:rPr>
        <w:t>r, as indicated by the additional arrow pointing upward in the image on the right. A recent study by Yuan Wang et al. found that aerosols formed by human activities from fast-growing Asian economies can cause more extreme weather,</w:t>
      </w:r>
      <w:r>
        <w:t xml:space="preserve"> making storms along the Pacific </w:t>
      </w:r>
      <w:r w:rsidRPr="00F87D55">
        <w:t>storm</w:t>
      </w:r>
      <w:r>
        <w:t xml:space="preserve"> track deeper, stronger, and more intense, while increasing precipitation and poleward heat transport. Accelerated Warming in the Arctic Similar developments appear to be taking place over the North Atlantic. Huge pollution clouds from North America are moving over the North Atlantic as the Earth spins. In addition, the Gulf Stream carries ever warmer water into the Arctic Ocean. As the image below shows, sea surface temperature anomalies at the highest end of the scale (8 degrees Celsius) are visible off the coast of North America, streching out all the way into the Arctic Ocean. </w:t>
      </w:r>
      <w:r w:rsidRPr="006D3541">
        <w:rPr>
          <w:rStyle w:val="StyleUnderline"/>
        </w:rPr>
        <w:t xml:space="preserve">As said, </w:t>
      </w:r>
      <w:r w:rsidRPr="00F87D55">
        <w:rPr>
          <w:rStyle w:val="StyleUnderline"/>
          <w:highlight w:val="green"/>
        </w:rPr>
        <w:t>feedbacks as are making the situation progressively worse</w:t>
      </w:r>
      <w:r w:rsidRPr="006D3541">
        <w:rPr>
          <w:rStyle w:val="StyleUnderline"/>
        </w:rPr>
        <w:t xml:space="preserve">. Feedback loops are causing warming in the Arctic to accelerate. </w:t>
      </w:r>
      <w:r w:rsidRPr="00F87D55">
        <w:rPr>
          <w:rStyle w:val="StyleUnderline"/>
          <w:highlight w:val="green"/>
        </w:rPr>
        <w:t>Warming in the Arctic is accelerating with the demise of the snow and ice cover in the Arctic</w:t>
      </w:r>
      <w:r w:rsidRPr="006D3541">
        <w:rPr>
          <w:rStyle w:val="StyleUnderline"/>
        </w:rPr>
        <w:t>,</w:t>
      </w:r>
      <w:r>
        <w:t xml:space="preserve"> and this is only feedback #1 out out many feedbacks that are hitting the Arctic, as described in an earlier post. As the temperature difference between the equator and the Arctic decreases, the Jet Stream is changing, making it easier for cold air to move out of the Arctic and for warm air from lower latitudes to move in (feedback #10). Abrupt Climate Change leading to Extinction at Massive Scale The danger is that, as temperatures over the Arctic Ocean warm up further and as the Gulf Stream carries ever warmer water into the Arctic Ocean, </w:t>
      </w:r>
      <w:r w:rsidRPr="00F87D55">
        <w:rPr>
          <w:rStyle w:val="StyleUnderline"/>
          <w:highlight w:val="green"/>
        </w:rPr>
        <w:t>large quantitities of methane will erupt abruptly from the seafloor</w:t>
      </w:r>
      <w:r w:rsidRPr="006D3541">
        <w:rPr>
          <w:rStyle w:val="StyleUnderline"/>
        </w:rPr>
        <w:t xml:space="preserve"> of the Arctic Ocean, adding a third kind of warming, runaway warming resulting in abrupt climate change, and </w:t>
      </w:r>
      <w:r w:rsidRPr="00F87D55">
        <w:rPr>
          <w:rStyle w:val="Emphasis"/>
          <w:highlight w:val="green"/>
        </w:rPr>
        <w:t>leading to mass death, destruction and extinction of species including humans.</w:t>
      </w:r>
      <w:r>
        <w:rPr>
          <w:rStyle w:val="Emphasis"/>
        </w:rPr>
        <w:t xml:space="preserve"> </w:t>
      </w:r>
      <w:r w:rsidRPr="006D3541">
        <w:rPr>
          <w:rStyle w:val="StyleUnderline"/>
        </w:rPr>
        <w:t>Persistence of such a progression makes it inevitable that the rest of Earth will follow the huge temperature rises in the Arctic</w:t>
      </w:r>
      <w:r>
        <w:t xml:space="preserve">. Massive wildfires will first ignite across higher latitudes, adding further greenhouse gas emissions and causing large deposits of soot on the remaining snow and ice on Earth, with a huge veil of methane eventually spreading around the globe. The poster below, from an earlier post, illustrates the danger. </w:t>
      </w:r>
    </w:p>
    <w:p w14:paraId="6DFA4FD1" w14:textId="77777777" w:rsidR="00B80C4E" w:rsidRPr="00D51EBA" w:rsidRDefault="00B80C4E" w:rsidP="00B80C4E">
      <w:pPr>
        <w:rPr>
          <w:sz w:val="16"/>
        </w:rPr>
      </w:pPr>
    </w:p>
    <w:p w14:paraId="36D5074D" w14:textId="77777777" w:rsidR="00B80C4E" w:rsidRDefault="00B80C4E" w:rsidP="00B80C4E">
      <w:pPr>
        <w:pStyle w:val="Heading3"/>
      </w:pPr>
      <w:r>
        <w:t>Solvency</w:t>
      </w:r>
    </w:p>
    <w:p w14:paraId="2585F0E9" w14:textId="77777777" w:rsidR="00B80C4E" w:rsidRPr="00090AE4" w:rsidRDefault="00B80C4E" w:rsidP="00B80C4E">
      <w:pPr>
        <w:pStyle w:val="Heading4"/>
      </w:pPr>
      <w:r>
        <w:t xml:space="preserve">A bilateral advanced launch notification agreement prevents miscalc and escalation by preventing misinterpretation </w:t>
      </w:r>
    </w:p>
    <w:p w14:paraId="1E77EF9E" w14:textId="77777777" w:rsidR="00B80C4E" w:rsidRPr="00090AE4" w:rsidRDefault="00B80C4E" w:rsidP="00B80C4E">
      <w:r w:rsidRPr="00090AE4">
        <w:rPr>
          <w:rStyle w:val="Style13ptBold"/>
        </w:rPr>
        <w:t xml:space="preserve">Warden et al 14 </w:t>
      </w:r>
      <w:r w:rsidRPr="00090AE4">
        <w:br/>
        <w:t>John K. Warden is a senior fellow for national security policy at the Pacific Forum CSIS, where he works on Asia-Pacific security issues including U.S. alliances, extended deterrence, and nonproliferation. Meicen Sun is a PhD student of international relations and comparative politics at Massachusetts Institute of Technology. She received her A.B. with Honors from Princeton University and her A.M. with a Certificate in Law from the University of Pennsylvania. Nicholas Cosmas is a foreign area officer in the United States Army. 10/27/14 "US-China Need a Missile Launch Notification Deal", thediplomat.com/2014/10/us-china-need-a-missile-launch-notification-deal/ , Seena-S</w:t>
      </w:r>
    </w:p>
    <w:p w14:paraId="7A30331F" w14:textId="77777777" w:rsidR="00B80C4E" w:rsidRPr="0079038F" w:rsidRDefault="00B80C4E" w:rsidP="00B80C4E">
      <w:pPr>
        <w:rPr>
          <w:sz w:val="16"/>
        </w:rPr>
      </w:pPr>
      <w:r w:rsidRPr="0079038F">
        <w:rPr>
          <w:sz w:val="16"/>
        </w:rPr>
        <w:t xml:space="preserve">In his July call with Chinese President Xi Jinping, U.S. President Barack </w:t>
      </w:r>
      <w:r w:rsidRPr="00090AE4">
        <w:rPr>
          <w:rStyle w:val="StyleUnderline"/>
        </w:rPr>
        <w:t>Obama again called for an improved U.S.-China relationship defined by “increased practical cooperation and constructive management of differences.”</w:t>
      </w:r>
      <w:r w:rsidRPr="0079038F">
        <w:rPr>
          <w:sz w:val="16"/>
        </w:rPr>
        <w:t xml:space="preserve"> But between territorial issues, cyber espionage, air-to-air standoffs, and countless other flare ups, </w:t>
      </w:r>
      <w:r w:rsidRPr="00402092">
        <w:rPr>
          <w:rStyle w:val="StyleUnderline"/>
        </w:rPr>
        <w:t>there are few reasons to be optimistic about U.S.-China relations in the short or medium-term.</w:t>
      </w:r>
      <w:r w:rsidRPr="0079038F">
        <w:rPr>
          <w:rStyle w:val="StyleUnderline"/>
          <w:b w:val="0"/>
          <w:sz w:val="12"/>
          <w:u w:val="none"/>
        </w:rPr>
        <w:t>¶</w:t>
      </w:r>
      <w:r w:rsidRPr="00402092">
        <w:rPr>
          <w:rStyle w:val="StyleUnderline"/>
        </w:rPr>
        <w:t xml:space="preserve"> One area where progress has been particularly slow is the strategic relationship</w:t>
      </w:r>
      <w:r w:rsidRPr="0079038F">
        <w:rPr>
          <w:sz w:val="16"/>
        </w:rPr>
        <w:t xml:space="preserve">. Throughout the Obama administration, </w:t>
      </w:r>
      <w:r w:rsidRPr="00402092">
        <w:rPr>
          <w:rStyle w:val="StyleUnderline"/>
        </w:rPr>
        <w:t>Washington has called for an official, Track-I discussion centered on nuclear weapons and strategic capabilities—to include nuclear weapon posture, missile defense, and long-range conventional strike—but Beijing has declined.</w:t>
      </w:r>
      <w:r w:rsidRPr="0079038F">
        <w:rPr>
          <w:sz w:val="16"/>
        </w:rPr>
        <w:t xml:space="preserve"> Chinese interlocutors maintain that China, as the weaker power, has not reached the point where such discussions with the United States are appropriate.</w:t>
      </w:r>
      <w:r w:rsidRPr="0079038F">
        <w:rPr>
          <w:sz w:val="12"/>
        </w:rPr>
        <w:t>¶</w:t>
      </w:r>
      <w:r w:rsidRPr="0079038F">
        <w:rPr>
          <w:sz w:val="16"/>
        </w:rPr>
        <w:t xml:space="preserve"> </w:t>
      </w:r>
      <w:r w:rsidRPr="00402092">
        <w:rPr>
          <w:rStyle w:val="StyleUnderline"/>
        </w:rPr>
        <w:t>Yet both sides acknowledge that the United States and China have a shared interest in improving strategic communication</w:t>
      </w:r>
      <w:r w:rsidRPr="0079038F">
        <w:rPr>
          <w:sz w:val="16"/>
        </w:rPr>
        <w:t xml:space="preserve">. In April, U.S. </w:t>
      </w:r>
      <w:r w:rsidRPr="00402092">
        <w:rPr>
          <w:rStyle w:val="StyleUnderline"/>
        </w:rPr>
        <w:t>Secretary of Defense Chuck Hagel and Chinese Minister of Defense Chang Wanquan proposed a “military notification mechanism of major military activities.” Advance notification would allow the two countries to avoid misperception, miscalculation, and inadvertent escalation in times of crises.</w:t>
      </w:r>
      <w:r w:rsidRPr="0079038F">
        <w:rPr>
          <w:rStyle w:val="StyleUnderline"/>
          <w:b w:val="0"/>
          <w:sz w:val="12"/>
          <w:u w:val="none"/>
        </w:rPr>
        <w:t>¶</w:t>
      </w:r>
      <w:r w:rsidRPr="00402092">
        <w:rPr>
          <w:rStyle w:val="StyleUnderline"/>
        </w:rPr>
        <w:t xml:space="preserve"> Under the broader military notification umbrella, the United States and China should establish a reciprocal advance launch notification agreement for long-range missile systems</w:t>
      </w:r>
      <w:r w:rsidRPr="0079038F">
        <w:rPr>
          <w:sz w:val="16"/>
        </w:rPr>
        <w:t>. Such an agreement would serve two purposes. First, it would establish the foundation for a broader military notification mechanism. Second, it would serve as a test case for informal arms control arrangements.</w:t>
      </w:r>
      <w:r w:rsidRPr="0079038F">
        <w:rPr>
          <w:sz w:val="12"/>
        </w:rPr>
        <w:t>¶</w:t>
      </w:r>
      <w:r w:rsidRPr="0079038F">
        <w:rPr>
          <w:sz w:val="16"/>
        </w:rPr>
        <w:t xml:space="preserve"> </w:t>
      </w:r>
      <w:r w:rsidRPr="00402092">
        <w:rPr>
          <w:rStyle w:val="StyleUnderline"/>
        </w:rPr>
        <w:t>Fortunately, both the United States and China have experience with launch notification agreements. The United States and the Soviet Union agreed to the first such agreement</w:t>
      </w:r>
      <w:r w:rsidRPr="0079038F">
        <w:rPr>
          <w:sz w:val="16"/>
        </w:rPr>
        <w:t xml:space="preserve">, the Accident Measures Agreement, as part of the Strategic Arms Limitation Talks (SALT) in 1971. At the 1988 Moscow Summit, they signed the more expansive Ballistic Missile Launch Notification Agreement, which for the first time required prior notification for all strategic ballistic missile launches. </w:t>
      </w:r>
      <w:r w:rsidRPr="00402092">
        <w:rPr>
          <w:rStyle w:val="StyleUnderline"/>
        </w:rPr>
        <w:t>China and Russia negotiated a separate bilateral ballistic missile launch notification agreement in 2009.</w:t>
      </w:r>
      <w:r w:rsidRPr="0079038F">
        <w:rPr>
          <w:sz w:val="16"/>
        </w:rPr>
        <w:t xml:space="preserve"> This was the first time that China agreed to share information about its ballistic missile launches. However, despite these parallel agreements, the United States and China have been unwilling to share information with each other about strategic capabilities.</w:t>
      </w:r>
      <w:r w:rsidRPr="0079038F">
        <w:rPr>
          <w:sz w:val="12"/>
        </w:rPr>
        <w:t>¶</w:t>
      </w:r>
      <w:r w:rsidRPr="0079038F">
        <w:rPr>
          <w:sz w:val="16"/>
        </w:rPr>
        <w:t xml:space="preserve"> </w:t>
      </w:r>
      <w:r w:rsidRPr="00402092">
        <w:rPr>
          <w:rStyle w:val="StyleUnderline"/>
        </w:rPr>
        <w:t>To improve communication and build trust, the United States and China should develop a launch notification agreement that includes not only intercontinental ballistic missiles and submarine-launched ballistic missiles, but also long-range conventional strike and ballistic missile defense interceptors. Each country should submit to notifying the other at least twenty-four hours in advance of the planned date, launch location, and area of impact of launches for any of the included systems</w:t>
      </w:r>
      <w:r w:rsidRPr="0079038F">
        <w:rPr>
          <w:sz w:val="16"/>
        </w:rPr>
        <w:t>. Because live-tests of strategic systems are infrequent, the agreement would likely cover only a handful of launches each year.</w:t>
      </w:r>
      <w:r w:rsidRPr="0079038F">
        <w:rPr>
          <w:sz w:val="12"/>
        </w:rPr>
        <w:t>¶</w:t>
      </w:r>
      <w:r w:rsidRPr="0079038F">
        <w:rPr>
          <w:sz w:val="16"/>
        </w:rPr>
        <w:t xml:space="preserve"> </w:t>
      </w:r>
      <w:r w:rsidRPr="00402092">
        <w:rPr>
          <w:rStyle w:val="StyleUnderline"/>
        </w:rPr>
        <w:t>A U.S.-China advance launch notification agreement would have a number of benefits. First, it would ensure that launches are not misinterpreted as attacks.</w:t>
      </w:r>
      <w:r w:rsidRPr="0079038F">
        <w:rPr>
          <w:sz w:val="16"/>
        </w:rPr>
        <w:t xml:space="preserve"> Mistaken retaliation is a low-risk, but potentially catastrophic scenario. An advance notification mechanism would ensure that </w:t>
      </w:r>
      <w:r w:rsidRPr="00402092">
        <w:rPr>
          <w:rStyle w:val="StyleUnderline"/>
        </w:rPr>
        <w:t>each country can easily inform the other when it carries out a test or launches a missile at a third-party. Second, it would reduce misunderstanding about capabilities and each country’s testing regime</w:t>
      </w:r>
      <w:r w:rsidRPr="0079038F">
        <w:rPr>
          <w:sz w:val="16"/>
        </w:rPr>
        <w:t xml:space="preserve">. Both sides would, in particular, be interested to learn about the parameters of the other’s ballistic missile defense testing program, hypersonic capabilities, and the development of new long-range missiles. </w:t>
      </w:r>
      <w:r w:rsidRPr="00402092">
        <w:rPr>
          <w:rStyle w:val="StyleUnderline"/>
        </w:rPr>
        <w:t xml:space="preserve">With this information at their disposal, military planners in both countries could avoid worst-case assumptions. Third, it would improve both sides’ early warning capabilities. Advance notification would aid efforts to identify characteristics of particular missiles via national technical means and potentially offer a way to distinguish between conventional and nuclear-armed missiles. Finally, a launch notification agreement would lay the groundwork for future confidence-building </w:t>
      </w:r>
      <w:r w:rsidRPr="0079038F">
        <w:rPr>
          <w:rStyle w:val="StyleUnderline"/>
        </w:rPr>
        <w:t>measures. The agreement would demonstrate the benefits of increased transparency and build the mechanisms and expertise for future steps to enhance strategic stability.</w:t>
      </w:r>
      <w:r w:rsidRPr="0079038F">
        <w:rPr>
          <w:sz w:val="12"/>
        </w:rPr>
        <w:t>¶</w:t>
      </w:r>
      <w:r w:rsidRPr="0079038F">
        <w:rPr>
          <w:sz w:val="16"/>
        </w:rPr>
        <w:t xml:space="preserve"> These benefits would be amplified if the United States and China went further and included a provision requiring the exchange of telemetry (technical data that a missile sends to operators during flight) for each test. The United States and Russia agreed to exchange such data in START I and continue to do so in a more limited fashion under New START. Exchanging this data would give both sides a better picture of the types of capabilities that the other is developing and fielding and, perhaps most important, show that neither has anything to hide.</w:t>
      </w:r>
      <w:r w:rsidRPr="0079038F">
        <w:rPr>
          <w:sz w:val="12"/>
        </w:rPr>
        <w:t>¶</w:t>
      </w:r>
      <w:r w:rsidRPr="0079038F">
        <w:rPr>
          <w:sz w:val="16"/>
        </w:rPr>
        <w:t xml:space="preserve"> There would, of course, be obstacles, but these can be managed. For example, both sides might worry about asymmetric benefits. </w:t>
      </w:r>
      <w:r w:rsidRPr="0079038F">
        <w:rPr>
          <w:rStyle w:val="StyleUnderline"/>
        </w:rPr>
        <w:t>The United States has a far more advanced capability than China to detect and predict launches of ballistic missiles around the world. As a result, some U.S. analysts might argue that the United States is giving up a lot of information for little benefit. Chinese analysts, on the other hand, might argue that the United States would gain greater insight from data provided. A well-crafted agreement, however, would allow each to demonstrate that, even if somewhat asymmetrical, the benefits outweigh the costs. Namely, that the reduced risk of miscalculation outweighs the cost of more accurate military planning</w:t>
      </w:r>
      <w:r w:rsidRPr="0079038F">
        <w:rPr>
          <w:sz w:val="16"/>
        </w:rPr>
        <w:t>.</w:t>
      </w:r>
      <w:r w:rsidRPr="0079038F">
        <w:rPr>
          <w:sz w:val="12"/>
        </w:rPr>
        <w:t>¶</w:t>
      </w:r>
      <w:r w:rsidRPr="0079038F">
        <w:rPr>
          <w:sz w:val="16"/>
        </w:rPr>
        <w:t xml:space="preserve"> A second obstacle is the security of information. China would be most concerned with Japan’s access to Chinese launch information. Japan has a close alliance relationship with the United States, and China is suspicious of its expanding defense capabilities. The United States would be most concerned with the transfer of intelligence to North Korea. The United States has been critical of China’s stance toward North Korea’s nuclear program and would worry that information about its strategic systems would improve North Korean military planning. To allay such fears, the two sides must exclude the most sensitive information and provide reliable guarantees that shared information will not be passed to third parties.</w:t>
      </w:r>
      <w:r w:rsidRPr="0079038F">
        <w:rPr>
          <w:sz w:val="12"/>
        </w:rPr>
        <w:t>¶</w:t>
      </w:r>
      <w:r w:rsidRPr="0079038F">
        <w:rPr>
          <w:sz w:val="16"/>
        </w:rPr>
        <w:t xml:space="preserve"> To begin to operationalize such an agreement, the United States and China should gather technical and policy experts in a Track-II working group dedicated exclusively to launch notification. U.S. and Chinese experts have experience working together through informal mechanisms such as the Pacific Forum CSIS-Naval Postgraduate School U.S.-China Strategic Dialogue and could take those discussions to the next level by addressing a specific policy challenge. A well-implemented Track-II framework would elucidate the benefits and obstacles of a launch notification agreement, while providing each side with timely information about relevant technological and policy developments—a confidence-building measure in and of itself.</w:t>
      </w:r>
      <w:r w:rsidRPr="0079038F">
        <w:rPr>
          <w:sz w:val="12"/>
        </w:rPr>
        <w:t>¶</w:t>
      </w:r>
      <w:r w:rsidRPr="0079038F">
        <w:rPr>
          <w:sz w:val="16"/>
        </w:rPr>
        <w:t xml:space="preserve"> In service of eventual government adoption, the working group could answer a number of relevant questions. First, would a U.S.-China launch notification agreement enhance strategic stability and improve the U.S.-China relationship? Second, for the purposes of this agreement, what should constitute a “long-range missile system?” Third, are there any lessons from the U.S.-Soviet or China-Russia agreements that should inform the U.S.-China agreement? Finally, should the agreement be extended beyond notifications to include on-site monitoring or the exchange of telemetry data?</w:t>
      </w:r>
      <w:r w:rsidRPr="0079038F">
        <w:rPr>
          <w:sz w:val="12"/>
        </w:rPr>
        <w:t>¶</w:t>
      </w:r>
      <w:r w:rsidRPr="0079038F">
        <w:rPr>
          <w:sz w:val="16"/>
        </w:rPr>
        <w:t xml:space="preserve"> As the Track-II group begins to hammer out the details, the governments could establish trust and build momentum for the proposal by providing post-launch notifications for long-range missile and interceptor tests. As an interim step, this would allow both countries to become comfortable with sharing launch information and start to reduce misunderstanding.</w:t>
      </w:r>
      <w:r w:rsidRPr="0079038F">
        <w:rPr>
          <w:sz w:val="12"/>
        </w:rPr>
        <w:t>¶</w:t>
      </w:r>
      <w:r w:rsidRPr="0079038F">
        <w:rPr>
          <w:sz w:val="16"/>
        </w:rPr>
        <w:t xml:space="preserve"> </w:t>
      </w:r>
      <w:r w:rsidRPr="0079038F">
        <w:rPr>
          <w:rStyle w:val="StyleUnderline"/>
        </w:rPr>
        <w:t>There is no panacea for U.S.-China relations, but small, incremental steps can have an important impact. Even as the relationship remains rocky, mechanisms for strategic dialogue and communication can prevent inevitable crises from spiraling out of control.</w:t>
      </w:r>
    </w:p>
    <w:p w14:paraId="26262B58" w14:textId="77777777" w:rsidR="00B80C4E" w:rsidRPr="00DB4551" w:rsidRDefault="00B80C4E" w:rsidP="00B80C4E"/>
    <w:p w14:paraId="215984D8" w14:textId="77777777" w:rsidR="00B80C4E" w:rsidRDefault="00B80C4E" w:rsidP="00B80C4E"/>
    <w:p w14:paraId="024A1CF4" w14:textId="77777777" w:rsidR="00B80C4E" w:rsidRDefault="00B80C4E" w:rsidP="00B80C4E">
      <w:pPr>
        <w:pStyle w:val="Heading4"/>
      </w:pPr>
      <w:r>
        <w:t>The US pledging an NFU encourages nuclear taboo in other states</w:t>
      </w:r>
    </w:p>
    <w:p w14:paraId="70455EE1" w14:textId="77777777" w:rsidR="00B80C4E" w:rsidRPr="00A247E0" w:rsidRDefault="00B80C4E" w:rsidP="00B80C4E">
      <w:r w:rsidRPr="00A247E0">
        <w:rPr>
          <w:rStyle w:val="Style13ptBold"/>
        </w:rPr>
        <w:t>Feiveson and Hogendoorn 03</w:t>
      </w:r>
      <w:r w:rsidRPr="00A247E0">
        <w:br/>
        <w:t xml:space="preserve">Harold A. Feiveson and Ernst Jan Hogendoorn, Harold A. Feiveson is a senior research scientist, and co-director of the Program on Science and Global Security at the Woodrow Wilson School at Princteon University. Ernst Jan Hogendoom is a Ph.D. student at the Woodrow Wilson School, Summer 2003, “No First Use of Nuclear Weapons”, </w:t>
      </w:r>
      <w:hyperlink r:id="rId164" w:history="1">
        <w:r w:rsidRPr="00A247E0">
          <w:rPr>
            <w:rStyle w:val="Hyperlink"/>
          </w:rPr>
          <w:t>https://www.nonproliferation.org/wp-content/uploads/npr/102feiv.pdf</w:t>
        </w:r>
      </w:hyperlink>
      <w:r w:rsidRPr="00A247E0">
        <w:t>, Branden-K</w:t>
      </w:r>
    </w:p>
    <w:p w14:paraId="3055DE52" w14:textId="77777777" w:rsidR="00B80C4E" w:rsidRPr="00097A8D" w:rsidRDefault="00B80C4E" w:rsidP="00B80C4E">
      <w:pPr>
        <w:rPr>
          <w:rStyle w:val="StyleUnderline"/>
        </w:rPr>
      </w:pPr>
      <w:r w:rsidRPr="00D260D5">
        <w:rPr>
          <w:rStyle w:val="StyleUnderline"/>
        </w:rPr>
        <w:t>Countries advocating a l</w:t>
      </w:r>
      <w:r>
        <w:rPr>
          <w:rStyle w:val="StyleUnderline"/>
        </w:rPr>
        <w:t>egally binding no-first-use com</w:t>
      </w:r>
      <w:r w:rsidRPr="00D260D5">
        <w:rPr>
          <w:rStyle w:val="StyleUnderline"/>
        </w:rPr>
        <w:t>mitment</w:t>
      </w:r>
      <w:r>
        <w:t xml:space="preserve"> e</w:t>
      </w:r>
      <w:r w:rsidRPr="00097A8D">
        <w:rPr>
          <w:rStyle w:val="StyleUnderline"/>
        </w:rPr>
        <w:t>mphasize that the commitment should go be- yond simple declarations of intent, which could be unilaterally revoked. Rather, the commitments should involve</w:t>
      </w:r>
      <w:r>
        <w:t xml:space="preserve"> something more, possibly embedded in </w:t>
      </w:r>
      <w:r w:rsidRPr="00097A8D">
        <w:rPr>
          <w:rStyle w:val="StyleUnderline"/>
        </w:rPr>
        <w:t>a proto- col of some kind to the NPT, a new treaty, or a UN Security Council resolution. There would be great value in such a commitment regardless of the exact form it would take</w:t>
      </w:r>
      <w:r>
        <w:t xml:space="preserve">. Nevertheless, the primary focus of this viewpoint is not this type of legally binding commitment, but rather the declaratory policy of the nuclear weapon states themselves, especially the United States. </w:t>
      </w:r>
      <w:r w:rsidRPr="00097A8D">
        <w:t>Along with the distinction between legally binding and declaratory commitments, there is also the question of whether the commitments should be directed only to non-nuclear-weapon states that are parties to the NPT, thereby giving further incentives to nonparties, such as India, Pakistan, and Israel, to join the NPT as non-nuclear- weapon states</w:t>
      </w:r>
      <w:r>
        <w:t xml:space="preserve">. With this question too, </w:t>
      </w:r>
      <w:r w:rsidRPr="00097A8D">
        <w:rPr>
          <w:rStyle w:val="StyleUnderline"/>
        </w:rPr>
        <w:t>the distinction between legally binding and declaratory commitments is relevant</w:t>
      </w:r>
      <w:r>
        <w:t xml:space="preserve">. And </w:t>
      </w:r>
      <w:r w:rsidRPr="00097A8D">
        <w:rPr>
          <w:rStyle w:val="StyleUnderline"/>
        </w:rPr>
        <w:t xml:space="preserve">a strong case may be made for extending legally binding commitments </w:t>
      </w:r>
      <w:r w:rsidRPr="00097A8D">
        <w:t>directly to the non-nuclear- weapon state parties to the NPT.</w:t>
      </w:r>
      <w:r>
        <w:t xml:space="preserve"> But for declaratory policies more generally (considering first the United States alone), in our view, the simplest, most direct, and most powerful approach is an unambiguous U.S. commitment not to use nuclear weapons first under any circumstances. The present formulation focusing on pledges to non-nuclear-weapon states may have seemed prudent when we were devising ways to persuade non-nuclear countries to agree to an indefinite extension of the NPT, or when we were concerned with Soviet aggression in Europe or elsewhere. But, such an approach is no longer necessary. To </w:t>
      </w:r>
      <w:r w:rsidRPr="00097A8D">
        <w:rPr>
          <w:rStyle w:val="StyleUnderline"/>
        </w:rPr>
        <w:t>hold open the option for nuclear use against another nuclear weapon state is unnecessary and awkward, at a time when the United States is drawing closer to</w:t>
      </w:r>
      <w:r>
        <w:t xml:space="preserve"> Russia and </w:t>
      </w:r>
      <w:r w:rsidRPr="00097A8D">
        <w:rPr>
          <w:rStyle w:val="StyleUnderline"/>
        </w:rPr>
        <w:t>China, and U.S. relationships with India, Pakistan, or Israel are not conflictual</w:t>
      </w:r>
      <w:r w:rsidRPr="00097A8D">
        <w:t xml:space="preserve">. </w:t>
      </w:r>
      <w:r w:rsidRPr="00097A8D">
        <w:rPr>
          <w:rStyle w:val="StyleUnderline"/>
        </w:rPr>
        <w:t>Even if not legally binding, strong, unhedged no-first-use commitments by the United States and other nuclear weapon states would strengthen the nonproliferation regime,</w:t>
      </w:r>
      <w:r>
        <w:t xml:space="preserve"> </w:t>
      </w:r>
      <w:r w:rsidRPr="00097A8D">
        <w:rPr>
          <w:rStyle w:val="StyleUnderline"/>
        </w:rPr>
        <w:t xml:space="preserve">and </w:t>
      </w:r>
      <w:r>
        <w:t xml:space="preserve">possibly also </w:t>
      </w:r>
      <w:r w:rsidRPr="00097A8D">
        <w:rPr>
          <w:rStyle w:val="StyleUnderline"/>
        </w:rPr>
        <w:t>help set the stage for later, more binding, commitments. It would be valuable for strong no-first-use commitments to be made</w:t>
      </w:r>
      <w:r>
        <w:t xml:space="preserve"> by all the nuclear-weapon states, </w:t>
      </w:r>
      <w:r w:rsidRPr="00097A8D">
        <w:rPr>
          <w:rStyle w:val="StyleUnderline"/>
        </w:rPr>
        <w:t>and one would hope that such commitments would follow a U.S. lead</w:t>
      </w:r>
      <w:r>
        <w:t>. But there is no reason for the United States to insist upon an international agreement before acting.</w:t>
      </w:r>
      <w:r w:rsidRPr="00097A8D">
        <w:rPr>
          <w:rStyle w:val="StyleUnderline"/>
        </w:rPr>
        <w:t xml:space="preserve"> </w:t>
      </w:r>
      <w:r>
        <w:t>The United States has undertaken unilateral initiatives in the past with the hope, later proven, that other states would follow suit—the most recent example being the 1991 decision by President George H.W. Bush to withdraw most U.S. tactical nuclear weapons from active deployment.</w:t>
      </w:r>
      <w:r w:rsidRPr="00097A8D">
        <w:rPr>
          <w:rStyle w:val="StyleUnderline"/>
        </w:rPr>
        <w:t xml:space="preserve"> In the case of a no-first-use pledge, a unilateral declaration by the United States would greatly increase pressure on other nuclear weapons states also to commit to no first use of nuclear weapons.</w:t>
      </w:r>
    </w:p>
    <w:p w14:paraId="693EAEA7" w14:textId="77777777" w:rsidR="00B80C4E" w:rsidRPr="004C09A0" w:rsidRDefault="00B80C4E" w:rsidP="00B80C4E"/>
    <w:p w14:paraId="24BF25B8" w14:textId="77777777" w:rsidR="00B80C4E" w:rsidRDefault="00B80C4E" w:rsidP="00B80C4E"/>
    <w:p w14:paraId="5416D0A5" w14:textId="77777777" w:rsidR="00B80C4E" w:rsidRPr="00D51EBA" w:rsidRDefault="00B80C4E" w:rsidP="00B80C4E">
      <w:pPr>
        <w:pStyle w:val="Heading2"/>
      </w:pPr>
      <w:r>
        <w:t>Solvency</w:t>
      </w:r>
    </w:p>
    <w:p w14:paraId="0A4F2AC1" w14:textId="77777777" w:rsidR="00B80C4E" w:rsidRPr="00D51EBA" w:rsidRDefault="00B80C4E" w:rsidP="00B80C4E">
      <w:pPr>
        <w:pStyle w:val="Heading3"/>
      </w:pPr>
      <w:r w:rsidRPr="00D51EBA">
        <w:t>***Solvency---Modernization</w:t>
      </w:r>
    </w:p>
    <w:p w14:paraId="1A27D54E" w14:textId="77777777" w:rsidR="00B80C4E" w:rsidRPr="00D51EBA" w:rsidRDefault="00B80C4E" w:rsidP="00B80C4E">
      <w:pPr>
        <w:pStyle w:val="Heading4"/>
      </w:pPr>
      <w:r w:rsidRPr="00D51EBA">
        <w:t>The plan solves modernization – a bilateral no-first-use pledge would clarify operational doctrine and result in transparency that makes modernization irrelevant</w:t>
      </w:r>
    </w:p>
    <w:p w14:paraId="052EC4BE" w14:textId="77777777" w:rsidR="00B80C4E" w:rsidRPr="00D51EBA" w:rsidRDefault="00B80C4E" w:rsidP="00B80C4E">
      <w:r w:rsidRPr="00D51EBA">
        <w:t xml:space="preserve">Jeffrey </w:t>
      </w:r>
      <w:r w:rsidRPr="00D51EBA">
        <w:rPr>
          <w:rStyle w:val="Style13ptBold"/>
        </w:rPr>
        <w:t>Lewis</w:t>
      </w:r>
      <w:r w:rsidRPr="00D51EBA">
        <w:t xml:space="preserve"> (Director of the East Asia Nonproliferation Program for the James Martin Center for Nonproliferation Studies at the Middlebury Institute of International Studies at Monterey) </w:t>
      </w:r>
      <w:r w:rsidRPr="00D51EBA">
        <w:rPr>
          <w:rStyle w:val="Style13ptBold"/>
        </w:rPr>
        <w:t>2009</w:t>
      </w:r>
      <w:r w:rsidRPr="00D51EBA">
        <w:t xml:space="preserve"> [“Chinese Nuclear Posture and Force Modernization” Engaging China and Russia on Nuclear Disarmament Occasional Paper No. 15, loghry]</w:t>
      </w:r>
    </w:p>
    <w:p w14:paraId="6E3E515C" w14:textId="77777777" w:rsidR="00B80C4E" w:rsidRPr="00D51EBA" w:rsidRDefault="00B80C4E" w:rsidP="00B80C4E">
      <w:pPr>
        <w:rPr>
          <w:sz w:val="16"/>
        </w:rPr>
      </w:pPr>
      <w:r w:rsidRPr="00D51EBA">
        <w:rPr>
          <w:sz w:val="16"/>
        </w:rPr>
        <w:t xml:space="preserve">The United States and China have begun a formal dialogue on strategic issues in recent years. In 2005, then-Secretary of Defense Donald Rumsfeld visited the headquarters of the Second Artillery. </w:t>
      </w:r>
      <w:r w:rsidRPr="00D51EBA">
        <w:rPr>
          <w:rStyle w:val="StyleUnderline"/>
        </w:rPr>
        <w:t>In 2008, the United States and China established a hotline linking the Department of Defense and the Chinese Defense Ministry and initiated talks between their two militaries on nuclear issues</w:t>
      </w:r>
      <w:r w:rsidRPr="00D51EBA">
        <w:rPr>
          <w:sz w:val="16"/>
        </w:rPr>
        <w:t xml:space="preserve">. In June 2008, the United States and China concluded the fourth bilateral U.S.-China Security Dialogue between Acting-Undersecretary of State John Rood and Vice Minister He Yafei. </w:t>
      </w:r>
      <w:r w:rsidRPr="00D51EBA">
        <w:rPr>
          <w:rStyle w:val="StyleUnderline"/>
        </w:rPr>
        <w:t>These efforts are a welcome beginning to what will be a long dialogue between parties with very different views about nuclear weapons</w:t>
      </w:r>
      <w:r w:rsidRPr="00D51EBA">
        <w:rPr>
          <w:sz w:val="16"/>
        </w:rPr>
        <w:t xml:space="preserve">. While American commentators often state that the purpose of China’s nuclear force is to discourage U.S. involvement in a crisis over Taiwan, </w:t>
      </w:r>
      <w:r w:rsidRPr="00D51EBA">
        <w:rPr>
          <w:rStyle w:val="StyleUnderline"/>
        </w:rPr>
        <w:t>Chinese officials continue to describe their deterrent in terms of an existential safeguard to prevent the United States from coercing China with the threat of a nuclear attack</w:t>
      </w:r>
      <w:r w:rsidRPr="00D51EBA">
        <w:rPr>
          <w:sz w:val="16"/>
        </w:rPr>
        <w:t xml:space="preserve">. </w:t>
      </w:r>
      <w:r w:rsidRPr="00D51EBA">
        <w:rPr>
          <w:rStyle w:val="StyleUnderline"/>
        </w:rPr>
        <w:t>China’s strategic modernization continues to be driven by a desire to possess the same military technologies as other technologically advanced nations, especially the United States</w:t>
      </w:r>
      <w:r w:rsidRPr="00D51EBA">
        <w:rPr>
          <w:sz w:val="16"/>
        </w:rPr>
        <w:t xml:space="preserve">. Although China is likely to increase the size and capability of its nuclear forces, Chinese leaders may continue to deploy these capabilities within the confines of a posture that emphasizes small numbers, low rates of alert, and a no-first-use doctrine. Whether Chinese leaders do so will, in large part, be determined by their own domestic dramas. But </w:t>
      </w:r>
      <w:r w:rsidRPr="00D51EBA">
        <w:rPr>
          <w:rStyle w:val="StyleUnderline"/>
        </w:rPr>
        <w:t>the United States can influence the outcome</w:t>
      </w:r>
      <w:r w:rsidRPr="00D51EBA">
        <w:rPr>
          <w:sz w:val="16"/>
        </w:rPr>
        <w:t xml:space="preserve">, in particular </w:t>
      </w:r>
      <w:r w:rsidRPr="00D51EBA">
        <w:rPr>
          <w:rStyle w:val="StyleUnderline"/>
        </w:rPr>
        <w:t>through political reassurances that the United States does not seek the capability to use nuclear weapons to coerce China</w:t>
      </w:r>
      <w:r w:rsidRPr="00D51EBA">
        <w:rPr>
          <w:sz w:val="16"/>
        </w:rPr>
        <w:t xml:space="preserve">. </w:t>
      </w:r>
      <w:r w:rsidRPr="00D51EBA">
        <w:rPr>
          <w:rStyle w:val="StyleUnderline"/>
        </w:rPr>
        <w:t>Chinese leaders continue to seek such assurances</w:t>
      </w:r>
      <w:r w:rsidRPr="00D51EBA">
        <w:rPr>
          <w:sz w:val="16"/>
        </w:rPr>
        <w:t xml:space="preserve">, </w:t>
      </w:r>
      <w:r w:rsidRPr="00D51EBA">
        <w:rPr>
          <w:rStyle w:val="StyleUnderline"/>
        </w:rPr>
        <w:t>as evidenced by the continuing interest in securing a</w:t>
      </w:r>
      <w:r w:rsidRPr="00D51EBA">
        <w:rPr>
          <w:sz w:val="16"/>
        </w:rPr>
        <w:t xml:space="preserve"> </w:t>
      </w:r>
      <w:r w:rsidRPr="00D51EBA">
        <w:rPr>
          <w:rStyle w:val="Emphasis"/>
        </w:rPr>
        <w:t>bilateral no-first-use pledge</w:t>
      </w:r>
      <w:r w:rsidRPr="00D51EBA">
        <w:rPr>
          <w:sz w:val="16"/>
        </w:rPr>
        <w:t xml:space="preserve"> </w:t>
      </w:r>
      <w:r w:rsidRPr="00D51EBA">
        <w:rPr>
          <w:rStyle w:val="StyleUnderline"/>
        </w:rPr>
        <w:t>from the United States</w:t>
      </w:r>
      <w:r w:rsidRPr="00D51EBA">
        <w:rPr>
          <w:sz w:val="16"/>
        </w:rPr>
        <w:t xml:space="preserve">. He Yafei, in the 2008 bilateral talks with Rood, again expressed China’s interest in having the United States pledge not to use nuclear weapons first against China. (China sought such an assurance in the 1990s, resulting in the so-called “non-targeting agreement” signed by President Bill Clinton and President Jiang Zemin.) </w:t>
      </w:r>
      <w:r w:rsidRPr="00D51EBA">
        <w:rPr>
          <w:rStyle w:val="StyleUnderline"/>
        </w:rPr>
        <w:t>Chinese leaders, in return, might propose additional transparency measures to assure the United States that China seeks only a minimal deterrent and will not attempt to move toward numerical parity with the United States as it continues to reduce the number of operationally deployed strategic nuclear warheads. This would contribute to what Chinese officials have called “mutual strategic trust.”</w:t>
      </w:r>
      <w:r w:rsidRPr="00D51EBA">
        <w:rPr>
          <w:sz w:val="16"/>
        </w:rPr>
        <w:t xml:space="preserve"> There are those in the United States who would believe U.S. security is best maintained by acquiring the ability to negate China’s deterrent through technological superiority and to “dissuade” competition through overwhelming numerical advantage. An alternative view, however, is that </w:t>
      </w:r>
      <w:r w:rsidRPr="00D51EBA">
        <w:rPr>
          <w:rStyle w:val="StyleUnderline"/>
        </w:rPr>
        <w:t>keeping China’s modernization within the confines of minimum deterrence and a doctrine of no-first-use is manifestly in the interest of the United States and requires a political commitment that reflects the simple reality that no U.S. president is likely to attempt a disarming first strike against another nuclear-armed</w:t>
      </w:r>
      <w:r w:rsidRPr="00D51EBA">
        <w:rPr>
          <w:sz w:val="16"/>
        </w:rPr>
        <w:t xml:space="preserve"> power. No matter which view one takes, China’s possession of the minimum means of reprisal—and how that deterrent evolves—is now the central issue for the future of both countries’ nuclear forces. At best, </w:t>
      </w:r>
      <w:r w:rsidRPr="00D51EBA">
        <w:rPr>
          <w:rStyle w:val="StyleUnderline"/>
        </w:rPr>
        <w:t>an effort by Washington to</w:t>
      </w:r>
      <w:r w:rsidRPr="00D51EBA">
        <w:rPr>
          <w:sz w:val="16"/>
        </w:rPr>
        <w:t xml:space="preserve"> </w:t>
      </w:r>
      <w:r w:rsidRPr="00D51EBA">
        <w:rPr>
          <w:rStyle w:val="Emphasis"/>
        </w:rPr>
        <w:t>engage China</w:t>
      </w:r>
      <w:r w:rsidRPr="00D51EBA">
        <w:rPr>
          <w:sz w:val="16"/>
        </w:rPr>
        <w:t xml:space="preserve"> </w:t>
      </w:r>
      <w:r w:rsidRPr="00D51EBA">
        <w:rPr>
          <w:rStyle w:val="StyleUnderline"/>
        </w:rPr>
        <w:t>more deeply on disarmament issues will require bureaucracies in both Washington and Beijing to more thoroughly consider the ramifications for stability of their respective strategic force modernizations. At the very least, opening such a dialogue can reduce the possibility of</w:t>
      </w:r>
      <w:r w:rsidRPr="00D51EBA">
        <w:rPr>
          <w:sz w:val="16"/>
        </w:rPr>
        <w:t xml:space="preserve"> </w:t>
      </w:r>
      <w:r w:rsidRPr="00D51EBA">
        <w:rPr>
          <w:rStyle w:val="Emphasis"/>
        </w:rPr>
        <w:t>accidents, miscalculations, or misunderstandings</w:t>
      </w:r>
      <w:r w:rsidRPr="00D51EBA">
        <w:rPr>
          <w:sz w:val="16"/>
        </w:rPr>
        <w:t>.</w:t>
      </w:r>
    </w:p>
    <w:p w14:paraId="67C43A4B" w14:textId="77777777" w:rsidR="00B80C4E" w:rsidRPr="00D51EBA" w:rsidRDefault="00B80C4E" w:rsidP="00B80C4E"/>
    <w:p w14:paraId="6DFD4375" w14:textId="77777777" w:rsidR="00B80C4E" w:rsidRPr="00D51EBA" w:rsidRDefault="00B80C4E" w:rsidP="00B80C4E">
      <w:pPr>
        <w:pStyle w:val="Heading4"/>
      </w:pPr>
      <w:r w:rsidRPr="00D51EBA">
        <w:t xml:space="preserve">Uncertainty has resulted in Chinese MIRVing </w:t>
      </w:r>
    </w:p>
    <w:p w14:paraId="2811D525" w14:textId="77777777" w:rsidR="00B80C4E" w:rsidRPr="00D51EBA" w:rsidRDefault="00B80C4E" w:rsidP="00B80C4E">
      <w:r w:rsidRPr="00D51EBA">
        <w:rPr>
          <w:rStyle w:val="Style13ptBold"/>
        </w:rPr>
        <w:t xml:space="preserve">Wright 15 </w:t>
      </w:r>
      <w:r w:rsidRPr="00D51EBA">
        <w:br/>
        <w:t xml:space="preserve">David Wright, physicist and co-director of the UCS Global Security Program, is an established expert on the technical aspects of arms control, particularly those related to missile defense systems, missile proliferation, and space weapons., "China and MIRVed Warheads", May 20, 2015, </w:t>
      </w:r>
      <w:hyperlink r:id="rId165" w:history="1">
        <w:r w:rsidRPr="00D51EBA">
          <w:rPr>
            <w:rStyle w:val="Hyperlink"/>
          </w:rPr>
          <w:t>http://allthingsnuclear.org/dwright/china-and-mirved-warheads</w:t>
        </w:r>
      </w:hyperlink>
      <w:r w:rsidRPr="00D51EBA">
        <w:t>, Seena-S</w:t>
      </w:r>
    </w:p>
    <w:p w14:paraId="4F2AA6CF" w14:textId="77777777" w:rsidR="00B80C4E" w:rsidRPr="00D51EBA" w:rsidRDefault="00B80C4E" w:rsidP="00B80C4E">
      <w:pPr>
        <w:rPr>
          <w:sz w:val="16"/>
        </w:rPr>
      </w:pPr>
      <w:r w:rsidRPr="00D51EBA">
        <w:rPr>
          <w:sz w:val="16"/>
        </w:rPr>
        <w:t xml:space="preserve">A recent Pentagon report on Chinese Military Power reported that </w:t>
      </w:r>
      <w:r w:rsidRPr="00D51EBA">
        <w:rPr>
          <w:rStyle w:val="StyleUnderline"/>
        </w:rPr>
        <w:t xml:space="preserve">for the first time </w:t>
      </w:r>
      <w:r w:rsidRPr="00D51EBA">
        <w:rPr>
          <w:rStyle w:val="StyleUnderline"/>
          <w:highlight w:val="cyan"/>
        </w:rPr>
        <w:t>China has</w:t>
      </w:r>
      <w:r w:rsidRPr="00D51EBA">
        <w:rPr>
          <w:rStyle w:val="StyleUnderline"/>
        </w:rPr>
        <w:t xml:space="preserve"> apparently </w:t>
      </w:r>
      <w:r w:rsidRPr="00D51EBA">
        <w:rPr>
          <w:rStyle w:val="Emphasis"/>
          <w:highlight w:val="cyan"/>
        </w:rPr>
        <w:t>begun to put multiple warheads on</w:t>
      </w:r>
      <w:r w:rsidRPr="00D51EBA">
        <w:rPr>
          <w:rStyle w:val="Emphasis"/>
        </w:rPr>
        <w:t xml:space="preserve"> some of </w:t>
      </w:r>
      <w:r w:rsidRPr="00D51EBA">
        <w:rPr>
          <w:rStyle w:val="Emphasis"/>
          <w:highlight w:val="cyan"/>
        </w:rPr>
        <w:t>its ballistic missiles</w:t>
      </w:r>
      <w:r w:rsidRPr="00D51EBA">
        <w:rPr>
          <w:rStyle w:val="Emphasis"/>
        </w:rPr>
        <w:t>.</w:t>
      </w:r>
      <w:r w:rsidRPr="00D51EBA">
        <w:rPr>
          <w:rStyle w:val="StyleUnderline"/>
        </w:rPr>
        <w:t xml:space="preserve"> This would mean that </w:t>
      </w:r>
      <w:r w:rsidRPr="00D51EBA">
        <w:rPr>
          <w:rStyle w:val="StyleUnderline"/>
          <w:highlight w:val="cyan"/>
        </w:rPr>
        <w:t>China can</w:t>
      </w:r>
      <w:r w:rsidRPr="00D51EBA">
        <w:rPr>
          <w:rStyle w:val="StyleUnderline"/>
        </w:rPr>
        <w:t xml:space="preserve"> use its existing missile force to </w:t>
      </w:r>
      <w:r w:rsidRPr="00D51EBA">
        <w:rPr>
          <w:rStyle w:val="StyleUnderline"/>
          <w:highlight w:val="cyan"/>
        </w:rPr>
        <w:t>launch more nuclear warheads</w:t>
      </w:r>
      <w:r w:rsidRPr="00D51EBA">
        <w:rPr>
          <w:rStyle w:val="StyleUnderline"/>
        </w:rPr>
        <w:t>.</w:t>
      </w:r>
      <w:r w:rsidRPr="00D51EBA">
        <w:rPr>
          <w:sz w:val="16"/>
        </w:rPr>
        <w:t xml:space="preserve"> This change was also reported in a New York Times article over the weekend. The Pentagon report does not give details, but refers to the “multiple independently-targetable re-entry vehicle (MIRV)-equipped Mod 3 (DF-5)” missile. China has long had the technical capability to deploy multiple warheads, but was previously not thought to have done so. It’s not clear what evidence is behind the Pentagon’s announcement that China has now deployed MIRVs, or what China’s motivation might be. </w:t>
      </w:r>
      <w:r w:rsidRPr="00D51EBA">
        <w:rPr>
          <w:rStyle w:val="StyleUnderline"/>
        </w:rPr>
        <w:t xml:space="preserve">Some speculate that </w:t>
      </w:r>
      <w:r w:rsidRPr="00D51EBA">
        <w:rPr>
          <w:rStyle w:val="Emphasis"/>
          <w:highlight w:val="cyan"/>
        </w:rPr>
        <w:t>the change is motivated by Chinese concerns</w:t>
      </w:r>
      <w:r w:rsidRPr="00D51EBA">
        <w:rPr>
          <w:rStyle w:val="StyleUnderline"/>
          <w:highlight w:val="cyan"/>
        </w:rPr>
        <w:t xml:space="preserve"> about</w:t>
      </w:r>
      <w:r w:rsidRPr="00D51EBA">
        <w:rPr>
          <w:rStyle w:val="StyleUnderline"/>
        </w:rPr>
        <w:t xml:space="preserve"> maintaining </w:t>
      </w:r>
      <w:r w:rsidRPr="00D51EBA">
        <w:rPr>
          <w:rStyle w:val="StyleUnderline"/>
          <w:highlight w:val="cyan"/>
        </w:rPr>
        <w:t>a</w:t>
      </w:r>
      <w:r w:rsidRPr="00D51EBA">
        <w:rPr>
          <w:rStyle w:val="StyleUnderline"/>
        </w:rPr>
        <w:t xml:space="preserve"> credible </w:t>
      </w:r>
      <w:r w:rsidRPr="00D51EBA">
        <w:rPr>
          <w:rStyle w:val="StyleUnderline"/>
          <w:highlight w:val="cyan"/>
        </w:rPr>
        <w:t>deterrent</w:t>
      </w:r>
      <w:r w:rsidRPr="00D51EBA">
        <w:rPr>
          <w:rStyle w:val="StyleUnderline"/>
        </w:rPr>
        <w:t xml:space="preserve"> force </w:t>
      </w:r>
      <w:r w:rsidRPr="00D51EBA">
        <w:rPr>
          <w:rStyle w:val="StyleUnderline"/>
          <w:highlight w:val="cyan"/>
        </w:rPr>
        <w:t>in the face of the expansion of U.S.</w:t>
      </w:r>
      <w:r w:rsidRPr="00D51EBA">
        <w:rPr>
          <w:rStyle w:val="StyleUnderline"/>
        </w:rPr>
        <w:t xml:space="preserve"> missile </w:t>
      </w:r>
      <w:r w:rsidRPr="00D51EBA">
        <w:rPr>
          <w:rStyle w:val="StyleUnderline"/>
          <w:highlight w:val="cyan"/>
        </w:rPr>
        <w:t>defenses</w:t>
      </w:r>
      <w:r w:rsidRPr="00D51EBA">
        <w:rPr>
          <w:rStyle w:val="StyleUnderline"/>
        </w:rPr>
        <w:t xml:space="preserve">. </w:t>
      </w:r>
      <w:r w:rsidRPr="00D51EBA">
        <w:rPr>
          <w:sz w:val="16"/>
        </w:rPr>
        <w:t xml:space="preserve">In any event, it’s important to be realistic about what </w:t>
      </w:r>
      <w:r w:rsidRPr="00D51EBA">
        <w:rPr>
          <w:rStyle w:val="StyleUnderline"/>
        </w:rPr>
        <w:t>this step</w:t>
      </w:r>
      <w:r w:rsidRPr="00D51EBA">
        <w:rPr>
          <w:sz w:val="16"/>
        </w:rPr>
        <w:t xml:space="preserve"> means. It </w:t>
      </w:r>
      <w:r w:rsidRPr="00D51EBA">
        <w:rPr>
          <w:rStyle w:val="StyleUnderline"/>
        </w:rPr>
        <w:t>would result in a modest change in China’s nuclear forces because it affects a small number of silo-based missiles.</w:t>
      </w:r>
      <w:r w:rsidRPr="00D51EBA">
        <w:rPr>
          <w:sz w:val="16"/>
        </w:rPr>
        <w:t xml:space="preserve"> </w:t>
      </w:r>
      <w:r w:rsidRPr="00D51EBA">
        <w:rPr>
          <w:rStyle w:val="StyleUnderline"/>
        </w:rPr>
        <w:t>China is thought to deploy roughly 10 of the DF-5 Mod 3 missiles mentioned in the Pentagon report. So if these went from carrying one warhead to three warheads (see below), that would add about 20 warheads to the Chinese force.</w:t>
      </w:r>
      <w:r w:rsidRPr="00D51EBA">
        <w:rPr>
          <w:sz w:val="16"/>
        </w:rPr>
        <w:t xml:space="preserve"> (In comparison, recall that the U.S. and Russia each currently deploy 1,800-2,000 warheads.)</w:t>
      </w:r>
    </w:p>
    <w:p w14:paraId="324E4025" w14:textId="77777777" w:rsidR="00B80C4E" w:rsidRPr="00D51EBA" w:rsidRDefault="00B80C4E" w:rsidP="00B80C4E">
      <w:pPr>
        <w:pStyle w:val="Heading4"/>
        <w:rPr>
          <w:lang w:val="en"/>
        </w:rPr>
      </w:pPr>
      <w:r w:rsidRPr="00D51EBA">
        <w:rPr>
          <w:lang w:val="en"/>
        </w:rPr>
        <w:t xml:space="preserve">Uncertainty has caused China MIRVing and ASATs—official nuclear agreements k2 solve trust and relations </w:t>
      </w:r>
    </w:p>
    <w:p w14:paraId="7EFFA953" w14:textId="77777777" w:rsidR="00B80C4E" w:rsidRPr="00D51EBA" w:rsidRDefault="00B80C4E" w:rsidP="00B80C4E">
      <w:pPr>
        <w:rPr>
          <w:lang w:val="en"/>
        </w:rPr>
      </w:pPr>
      <w:r w:rsidRPr="00D51EBA">
        <w:rPr>
          <w:rStyle w:val="Style13ptBold"/>
        </w:rPr>
        <w:t xml:space="preserve">Cossa and Warden 15 </w:t>
      </w:r>
      <w:r w:rsidRPr="00D51EBA">
        <w:rPr>
          <w:lang w:val="en"/>
        </w:rPr>
        <w:br/>
      </w:r>
      <w:r w:rsidRPr="00D51EBA">
        <w:rPr>
          <w:u w:val="single"/>
          <w:lang w:val="en"/>
        </w:rPr>
        <w:t>Ralph A. Cossa</w:t>
      </w:r>
      <w:r w:rsidRPr="00D51EBA">
        <w:rPr>
          <w:lang w:val="en"/>
        </w:rPr>
        <w:t xml:space="preserve"> is the President of the Pacific Forum CSIS. He is the primary U.S. representative and former international cochair of the ASEAN Regional Forum Experts and Eminent Persons Group, as well as a founding member and current cochair of the multinational Council for Security Cooperation in the Asia Pacific (CSCAP). He is a political/military affairs and national security specialist with more than 40 years of experience in U.S. security policy in the Asia-Pacific and Near East–South Asia regions. He holds a B.A. in international relations from Syracuse University, an M.B.A. from Pepperdine University, an M.S. in strategic studies from the Defense Intelligence College, and an honorary doctorate in international relations from the University of Cambodia</w:t>
      </w:r>
      <w:r w:rsidRPr="00D51EBA">
        <w:rPr>
          <w:u w:val="single"/>
          <w:lang w:val="en"/>
        </w:rPr>
        <w:t>. John K. Warden</w:t>
      </w:r>
      <w:r w:rsidRPr="00D51EBA">
        <w:rPr>
          <w:lang w:val="en"/>
        </w:rPr>
        <w:t xml:space="preserve"> is a WSD-Handa Fellow at the Pacific Forum CSIS</w:t>
      </w:r>
      <w:r w:rsidRPr="00D51EBA">
        <w:t>, where he works on Asia-Pacific security issues including U.S. alliances, extended deterrence, and nonproliferation</w:t>
      </w:r>
      <w:r w:rsidRPr="00D51EBA">
        <w:rPr>
          <w:lang w:val="en"/>
        </w:rPr>
        <w:t xml:space="preserve">. "PacNet #14 - The Time is Right for US-China Nuclear Dialogue", March 4, 2015, </w:t>
      </w:r>
      <w:hyperlink r:id="rId166" w:history="1">
        <w:r w:rsidRPr="00D51EBA">
          <w:rPr>
            <w:rStyle w:val="Hyperlink"/>
            <w:lang w:val="en"/>
          </w:rPr>
          <w:t>https://www.csis.org/analysis/pacnet-14-time-right-us-china-nuclear-dialogue</w:t>
        </w:r>
      </w:hyperlink>
      <w:r w:rsidRPr="00D51EBA">
        <w:rPr>
          <w:lang w:val="en"/>
        </w:rPr>
        <w:t>, Seena-S</w:t>
      </w:r>
    </w:p>
    <w:p w14:paraId="310FC5D9" w14:textId="77777777" w:rsidR="00B80C4E" w:rsidRPr="00D51EBA" w:rsidRDefault="00B80C4E" w:rsidP="00B80C4E">
      <w:pPr>
        <w:rPr>
          <w:rStyle w:val="Emphasis"/>
        </w:rPr>
      </w:pPr>
      <w:r w:rsidRPr="00D51EBA">
        <w:rPr>
          <w:sz w:val="16"/>
        </w:rPr>
        <w:t xml:space="preserve">As part of the so-called 'new type of major-country relations,' there has been a proliferation of official dialogues between the United States and China. But, in the area where mistakes or miscalculation could prove the most disastrous – nuclear weapons policy – Beijing has resisted elevating very constructive unofficial Track 2 and Track 1.5 dialogues (involving government and military officials in their private capacities, along with outside scholars and experts) to the official Track 1 level. </w:t>
      </w:r>
      <w:r w:rsidRPr="00D51EBA">
        <w:rPr>
          <w:rStyle w:val="StyleUnderline"/>
        </w:rPr>
        <w:t xml:space="preserve">A meaningful </w:t>
      </w:r>
      <w:r w:rsidRPr="00D51EBA">
        <w:rPr>
          <w:rStyle w:val="StyleUnderline"/>
          <w:highlight w:val="cyan"/>
        </w:rPr>
        <w:t xml:space="preserve">official </w:t>
      </w:r>
      <w:r w:rsidRPr="00D51EBA">
        <w:rPr>
          <w:rStyle w:val="Emphasis"/>
          <w:highlight w:val="cyan"/>
        </w:rPr>
        <w:t>dialogue on</w:t>
      </w:r>
      <w:r w:rsidRPr="00D51EBA">
        <w:rPr>
          <w:rStyle w:val="Emphasis"/>
        </w:rPr>
        <w:t xml:space="preserve"> strategic </w:t>
      </w:r>
      <w:r w:rsidRPr="00D51EBA">
        <w:rPr>
          <w:rStyle w:val="Emphasis"/>
          <w:highlight w:val="cyan"/>
        </w:rPr>
        <w:t>nuclear issues is needed to prevent</w:t>
      </w:r>
      <w:r w:rsidRPr="00D51EBA">
        <w:rPr>
          <w:rStyle w:val="Emphasis"/>
        </w:rPr>
        <w:t xml:space="preserve"> lingering </w:t>
      </w:r>
      <w:r w:rsidRPr="00D51EBA">
        <w:rPr>
          <w:rStyle w:val="Emphasis"/>
          <w:highlight w:val="cyan"/>
        </w:rPr>
        <w:t>suspicion and distrust</w:t>
      </w:r>
      <w:r w:rsidRPr="00D51EBA">
        <w:rPr>
          <w:rStyle w:val="StyleUnderline"/>
        </w:rPr>
        <w:t xml:space="preserve"> about each other‘s capabilities and intentions </w:t>
      </w:r>
      <w:r w:rsidRPr="00D51EBA">
        <w:rPr>
          <w:rStyle w:val="StyleUnderline"/>
          <w:highlight w:val="cyan"/>
        </w:rPr>
        <w:t>from damaging</w:t>
      </w:r>
      <w:r w:rsidRPr="00D51EBA">
        <w:rPr>
          <w:rStyle w:val="StyleUnderline"/>
        </w:rPr>
        <w:t xml:space="preserve"> overall </w:t>
      </w:r>
      <w:r w:rsidRPr="00D51EBA">
        <w:rPr>
          <w:rStyle w:val="StyleUnderline"/>
          <w:highlight w:val="cyan"/>
        </w:rPr>
        <w:t>US-China relations</w:t>
      </w:r>
      <w:r w:rsidRPr="00D51EBA">
        <w:rPr>
          <w:rStyle w:val="StyleUnderline"/>
        </w:rPr>
        <w:t xml:space="preserve">. This will not happen, however, until Washington accommodates what Beijing perceives to be its legitimate security concerns and clarifies its own objectives, and Beijing realizes that further delay could undermine its long-term interests. There are many outstanding issues between the United States and China and even more reasons to think that competition between the two Asia-Pacific powers will intensify. </w:t>
      </w:r>
      <w:r w:rsidRPr="00D51EBA">
        <w:rPr>
          <w:sz w:val="16"/>
        </w:rPr>
        <w:t xml:space="preserve">Nonetheless, the two countries have been able to navigate a number of difficult issues. During President Barack Obama‘s visit to China in November 2014, the two countries finalized accords to limit greenhouse gas emissions, notify each other of major military activities, relax tariffs on semiconductors, and allow 10-year tourist and business visas. Chinese President Xi Jinping is also scheduled to conduct a state visit to the United States in September 2015 – a positive sign for further cooperation. But Washington and Beijing are not doing enough to take advantage of the positive atmosphere. Since early in the first Obama term, US officials have, through public and private channels, asked Chinese counterparts to discuss nuclear forces, posture, and doctrine, but have been consistently rebuffed. Beijing has stuck to its policy of strategic ambiguity, arguing that, as the weaker power, greater transparency regarding its nuclear forces is inappropriate. Washington, for its part, has been unable to satisfactorily address Beijing‘s apprehensions. As a result, these critical discussions occur only in unofficial channels. Make no mistake, nuclear-focused Track 2 and Track 1.5 dialogues between the United States and China have made important progress. At the 9th iteration of the China-US Dialogue on Strategic Nuclear Dynamics – hosted by the Pacific Forum CSIS and the China Foundation for International and Strategic Studies – US and Chinese experts, officials, and military officers (all in their private capacities) discussed the strategic landscape, nuclear dimensions of a ̳new type of major-country relations,‘ strategic stability and reassurance, and crisis management. Over the years, these discussions have given US experts greater insight into China‘s nuclear thinking – knowledge that has filtered into the US government. For China, the Track 1.5/2 process has, according to a prominent Chinese participant, generated expertise and the ability to explain China‘s policies and concerns, helped to form an internal consensus among the Chinese academic community, and, through direct channels to top leaders, shaped China‘s policies. Despite these successes, </w:t>
      </w:r>
      <w:r w:rsidRPr="00D51EBA">
        <w:rPr>
          <w:rStyle w:val="StyleUnderline"/>
          <w:highlight w:val="cyan"/>
        </w:rPr>
        <w:t>unofficial dialogues have been unable to generate</w:t>
      </w:r>
      <w:r w:rsidRPr="00D51EBA">
        <w:rPr>
          <w:rStyle w:val="StyleUnderline"/>
        </w:rPr>
        <w:t xml:space="preserve"> sufficient </w:t>
      </w:r>
      <w:r w:rsidRPr="00D51EBA">
        <w:rPr>
          <w:rStyle w:val="StyleUnderline"/>
          <w:highlight w:val="cyan"/>
        </w:rPr>
        <w:t>momentum</w:t>
      </w:r>
      <w:r w:rsidRPr="00D51EBA">
        <w:rPr>
          <w:rStyle w:val="StyleUnderline"/>
        </w:rPr>
        <w:t xml:space="preserve"> for official talks, in part </w:t>
      </w:r>
      <w:r w:rsidRPr="00D51EBA">
        <w:rPr>
          <w:rStyle w:val="StyleUnderline"/>
          <w:highlight w:val="cyan"/>
        </w:rPr>
        <w:t>because</w:t>
      </w:r>
      <w:r w:rsidRPr="00D51EBA">
        <w:rPr>
          <w:rStyle w:val="StyleUnderline"/>
        </w:rPr>
        <w:t xml:space="preserve">, without a major nuclear crisis, </w:t>
      </w:r>
      <w:r w:rsidRPr="00D51EBA">
        <w:rPr>
          <w:rStyle w:val="StyleUnderline"/>
          <w:highlight w:val="cyan"/>
        </w:rPr>
        <w:t>other issues</w:t>
      </w:r>
      <w:r w:rsidRPr="00D51EBA">
        <w:rPr>
          <w:rStyle w:val="StyleUnderline"/>
        </w:rPr>
        <w:t xml:space="preserve"> have </w:t>
      </w:r>
      <w:r w:rsidRPr="00D51EBA">
        <w:rPr>
          <w:rStyle w:val="StyleUnderline"/>
          <w:highlight w:val="cyan"/>
        </w:rPr>
        <w:t>take</w:t>
      </w:r>
      <w:r w:rsidRPr="00D51EBA">
        <w:rPr>
          <w:rStyle w:val="StyleUnderline"/>
        </w:rPr>
        <w:t xml:space="preserve">n </w:t>
      </w:r>
      <w:r w:rsidRPr="00D51EBA">
        <w:rPr>
          <w:rStyle w:val="StyleUnderline"/>
          <w:highlight w:val="cyan"/>
        </w:rPr>
        <w:t>precedence</w:t>
      </w:r>
      <w:r w:rsidRPr="00D51EBA">
        <w:rPr>
          <w:rStyle w:val="StyleUnderline"/>
        </w:rPr>
        <w:t xml:space="preserve">. But time is on no one‘s side. Rightly or wrongly, </w:t>
      </w:r>
      <w:r w:rsidRPr="00D51EBA">
        <w:rPr>
          <w:rStyle w:val="StyleUnderline"/>
          <w:highlight w:val="cyan"/>
        </w:rPr>
        <w:t>the view that China refuses to participate in</w:t>
      </w:r>
      <w:r w:rsidRPr="00D51EBA">
        <w:rPr>
          <w:rStyle w:val="StyleUnderline"/>
        </w:rPr>
        <w:t xml:space="preserve"> a Track 1 </w:t>
      </w:r>
      <w:r w:rsidRPr="00D51EBA">
        <w:rPr>
          <w:rStyle w:val="StyleUnderline"/>
          <w:highlight w:val="cyan"/>
        </w:rPr>
        <w:t>nuclear dialogue because it has</w:t>
      </w:r>
      <w:r w:rsidRPr="00D51EBA">
        <w:rPr>
          <w:rStyle w:val="StyleUnderline"/>
        </w:rPr>
        <w:t xml:space="preserve"> something to hide – perhaps </w:t>
      </w:r>
      <w:r w:rsidRPr="00D51EBA">
        <w:rPr>
          <w:rStyle w:val="StyleUnderline"/>
          <w:highlight w:val="cyan"/>
        </w:rPr>
        <w:t>hostile intent</w:t>
      </w:r>
      <w:r w:rsidRPr="00D51EBA">
        <w:rPr>
          <w:rStyle w:val="StyleUnderline"/>
        </w:rPr>
        <w:t xml:space="preserve">, a much larger nuclear arsenal than has been reported, </w:t>
      </w:r>
      <w:r w:rsidRPr="00D51EBA">
        <w:rPr>
          <w:rStyle w:val="StyleUnderline"/>
          <w:highlight w:val="cyan"/>
        </w:rPr>
        <w:t>or</w:t>
      </w:r>
      <w:r w:rsidRPr="00D51EBA">
        <w:rPr>
          <w:rStyle w:val="StyleUnderline"/>
        </w:rPr>
        <w:t xml:space="preserve"> a doctrine that </w:t>
      </w:r>
      <w:r w:rsidRPr="00D51EBA">
        <w:rPr>
          <w:rStyle w:val="StyleUnderline"/>
          <w:highlight w:val="cyan"/>
        </w:rPr>
        <w:t>diverges from</w:t>
      </w:r>
      <w:r w:rsidRPr="00D51EBA">
        <w:rPr>
          <w:rStyle w:val="StyleUnderline"/>
        </w:rPr>
        <w:t xml:space="preserve"> its public </w:t>
      </w:r>
      <w:r w:rsidRPr="00D51EBA">
        <w:rPr>
          <w:rStyle w:val="StyleUnderline"/>
          <w:highlight w:val="cyan"/>
        </w:rPr>
        <w:t>n</w:t>
      </w:r>
      <w:r w:rsidRPr="00D51EBA">
        <w:rPr>
          <w:rStyle w:val="StyleUnderline"/>
        </w:rPr>
        <w:t>o-</w:t>
      </w:r>
      <w:r w:rsidRPr="00D51EBA">
        <w:rPr>
          <w:rStyle w:val="StyleUnderline"/>
          <w:highlight w:val="cyan"/>
        </w:rPr>
        <w:t>f</w:t>
      </w:r>
      <w:r w:rsidRPr="00D51EBA">
        <w:rPr>
          <w:rStyle w:val="StyleUnderline"/>
        </w:rPr>
        <w:t xml:space="preserve">irst- </w:t>
      </w:r>
      <w:r w:rsidRPr="00D51EBA">
        <w:rPr>
          <w:rStyle w:val="StyleUnderline"/>
          <w:highlight w:val="cyan"/>
        </w:rPr>
        <w:t>u</w:t>
      </w:r>
      <w:r w:rsidRPr="00D51EBA">
        <w:rPr>
          <w:rStyle w:val="StyleUnderline"/>
        </w:rPr>
        <w:t xml:space="preserve">se pledge – </w:t>
      </w:r>
      <w:r w:rsidRPr="00D51EBA">
        <w:rPr>
          <w:rStyle w:val="StyleUnderline"/>
          <w:highlight w:val="cyan"/>
        </w:rPr>
        <w:t>is gaining traction</w:t>
      </w:r>
      <w:r w:rsidRPr="00D51EBA">
        <w:rPr>
          <w:rStyle w:val="StyleUnderline"/>
        </w:rPr>
        <w:t xml:space="preserve"> in Washington. Even those most favorable to engagement with China are beginning to run out of patience.</w:t>
      </w:r>
      <w:r w:rsidRPr="00D51EBA">
        <w:rPr>
          <w:sz w:val="16"/>
        </w:rPr>
        <w:t xml:space="preserve"> The Pentagon, according to well-informed former officials, is becoming frustrated, and the Congress is even more suspicious. </w:t>
      </w:r>
      <w:r w:rsidRPr="00D51EBA">
        <w:rPr>
          <w:rStyle w:val="StyleUnderline"/>
          <w:highlight w:val="cyan"/>
        </w:rPr>
        <w:t>Washington has</w:t>
      </w:r>
      <w:r w:rsidRPr="00D51EBA">
        <w:rPr>
          <w:rStyle w:val="StyleUnderline"/>
        </w:rPr>
        <w:t xml:space="preserve"> already </w:t>
      </w:r>
      <w:r w:rsidRPr="00D51EBA">
        <w:rPr>
          <w:rStyle w:val="StyleUnderline"/>
          <w:highlight w:val="cyan"/>
        </w:rPr>
        <w:t>expressed concern about China‘s</w:t>
      </w:r>
      <w:r w:rsidRPr="00D51EBA">
        <w:rPr>
          <w:rStyle w:val="StyleUnderline"/>
        </w:rPr>
        <w:t xml:space="preserve"> development and testing of </w:t>
      </w:r>
      <w:r w:rsidRPr="00D51EBA">
        <w:rPr>
          <w:rStyle w:val="StyleUnderline"/>
          <w:highlight w:val="cyan"/>
        </w:rPr>
        <w:t xml:space="preserve">missile defense </w:t>
      </w:r>
      <w:r w:rsidRPr="00D51EBA">
        <w:rPr>
          <w:rStyle w:val="StyleUnderline"/>
        </w:rPr>
        <w:t xml:space="preserve">and </w:t>
      </w:r>
      <w:r w:rsidRPr="00D51EBA">
        <w:rPr>
          <w:rStyle w:val="StyleUnderline"/>
          <w:highlight w:val="cyan"/>
        </w:rPr>
        <w:t>a</w:t>
      </w:r>
      <w:r w:rsidRPr="00D51EBA">
        <w:rPr>
          <w:rStyle w:val="StyleUnderline"/>
        </w:rPr>
        <w:t>nti-</w:t>
      </w:r>
      <w:r w:rsidRPr="00D51EBA">
        <w:rPr>
          <w:rStyle w:val="StyleUnderline"/>
          <w:highlight w:val="cyan"/>
        </w:rPr>
        <w:t>sat</w:t>
      </w:r>
      <w:r w:rsidRPr="00D51EBA">
        <w:rPr>
          <w:rStyle w:val="StyleUnderline"/>
        </w:rPr>
        <w:t>ellite capabilitie</w:t>
      </w:r>
      <w:r w:rsidRPr="00D51EBA">
        <w:rPr>
          <w:rStyle w:val="StyleUnderline"/>
          <w:highlight w:val="cyan"/>
        </w:rPr>
        <w:t>s, and</w:t>
      </w:r>
      <w:r w:rsidRPr="00D51EBA">
        <w:rPr>
          <w:rStyle w:val="StyleUnderline"/>
        </w:rPr>
        <w:t xml:space="preserve"> apprehensiveness will grow as China advances its submarine-launched ballistic missile program and deploys more capable long-range missiles with </w:t>
      </w:r>
      <w:r w:rsidRPr="00D51EBA">
        <w:rPr>
          <w:rStyle w:val="StyleUnderline"/>
          <w:highlight w:val="cyan"/>
        </w:rPr>
        <w:t>m</w:t>
      </w:r>
      <w:r w:rsidRPr="00D51EBA">
        <w:rPr>
          <w:rStyle w:val="StyleUnderline"/>
        </w:rPr>
        <w:t xml:space="preserve">ultiple </w:t>
      </w:r>
      <w:r w:rsidRPr="00D51EBA">
        <w:rPr>
          <w:rStyle w:val="StyleUnderline"/>
          <w:highlight w:val="cyan"/>
        </w:rPr>
        <w:t>i</w:t>
      </w:r>
      <w:r w:rsidRPr="00D51EBA">
        <w:rPr>
          <w:rStyle w:val="StyleUnderline"/>
        </w:rPr>
        <w:t xml:space="preserve">ndependent </w:t>
      </w:r>
      <w:r w:rsidRPr="00D51EBA">
        <w:rPr>
          <w:rStyle w:val="StyleUnderline"/>
          <w:highlight w:val="cyan"/>
        </w:rPr>
        <w:t>r</w:t>
      </w:r>
      <w:r w:rsidRPr="00D51EBA">
        <w:rPr>
          <w:rStyle w:val="StyleUnderline"/>
        </w:rPr>
        <w:t xml:space="preserve">eentry </w:t>
      </w:r>
      <w:r w:rsidRPr="00D51EBA">
        <w:rPr>
          <w:rStyle w:val="StyleUnderline"/>
          <w:highlight w:val="cyan"/>
        </w:rPr>
        <w:t>v</w:t>
      </w:r>
      <w:r w:rsidRPr="00D51EBA">
        <w:rPr>
          <w:rStyle w:val="StyleUnderline"/>
        </w:rPr>
        <w:t>ehicle</w:t>
      </w:r>
      <w:r w:rsidRPr="00D51EBA">
        <w:rPr>
          <w:rStyle w:val="StyleUnderline"/>
          <w:highlight w:val="cyan"/>
        </w:rPr>
        <w:t>s</w:t>
      </w:r>
      <w:r w:rsidRPr="00D51EBA">
        <w:rPr>
          <w:rStyle w:val="StyleUnderline"/>
        </w:rPr>
        <w:t xml:space="preserve">. Many US </w:t>
      </w:r>
      <w:r w:rsidRPr="00D51EBA">
        <w:rPr>
          <w:rStyle w:val="StyleUnderline"/>
          <w:highlight w:val="cyan"/>
        </w:rPr>
        <w:t>analysts speculate</w:t>
      </w:r>
      <w:r w:rsidRPr="00D51EBA">
        <w:rPr>
          <w:rStyle w:val="StyleUnderline"/>
        </w:rPr>
        <w:t xml:space="preserve"> that </w:t>
      </w:r>
      <w:r w:rsidRPr="00D51EBA">
        <w:rPr>
          <w:rStyle w:val="StyleUnderline"/>
          <w:highlight w:val="cyan"/>
        </w:rPr>
        <w:t>these</w:t>
      </w:r>
      <w:r w:rsidRPr="00D51EBA">
        <w:rPr>
          <w:rStyle w:val="StyleUnderline"/>
        </w:rPr>
        <w:t xml:space="preserve"> changes </w:t>
      </w:r>
      <w:r w:rsidRPr="00D51EBA">
        <w:rPr>
          <w:rStyle w:val="StyleUnderline"/>
          <w:highlight w:val="cyan"/>
        </w:rPr>
        <w:t>will cause China to revisit its nuclear doctrine</w:t>
      </w:r>
      <w:r w:rsidRPr="00D51EBA">
        <w:rPr>
          <w:rStyle w:val="StyleUnderline"/>
        </w:rPr>
        <w:t xml:space="preserve"> or seek a much larger force. </w:t>
      </w:r>
      <w:r w:rsidRPr="00D51EBA">
        <w:rPr>
          <w:rStyle w:val="StyleUnderline"/>
          <w:highlight w:val="cyan"/>
        </w:rPr>
        <w:t>Beijing</w:t>
      </w:r>
      <w:r w:rsidRPr="00D51EBA">
        <w:rPr>
          <w:rStyle w:val="StyleUnderline"/>
        </w:rPr>
        <w:t xml:space="preserve">, on the other hand, </w:t>
      </w:r>
      <w:r w:rsidRPr="00D51EBA">
        <w:rPr>
          <w:rStyle w:val="StyleUnderline"/>
          <w:highlight w:val="cyan"/>
        </w:rPr>
        <w:t>will question the</w:t>
      </w:r>
      <w:r w:rsidRPr="00D51EBA">
        <w:rPr>
          <w:rStyle w:val="StyleUnderline"/>
        </w:rPr>
        <w:t xml:space="preserve"> continued </w:t>
      </w:r>
      <w:r w:rsidRPr="00D51EBA">
        <w:rPr>
          <w:rStyle w:val="Emphasis"/>
          <w:highlight w:val="cyan"/>
        </w:rPr>
        <w:t>survivability</w:t>
      </w:r>
      <w:r w:rsidRPr="00D51EBA">
        <w:rPr>
          <w:rStyle w:val="Emphasis"/>
        </w:rPr>
        <w:t xml:space="preserve"> of China‘s </w:t>
      </w:r>
      <w:r w:rsidRPr="00D51EBA">
        <w:rPr>
          <w:rStyle w:val="Emphasis"/>
          <w:highlight w:val="cyan"/>
        </w:rPr>
        <w:t>second-strike</w:t>
      </w:r>
      <w:r w:rsidRPr="00D51EBA">
        <w:rPr>
          <w:rStyle w:val="StyleUnderline"/>
        </w:rPr>
        <w:t xml:space="preserve"> nuclear </w:t>
      </w:r>
      <w:r w:rsidRPr="00D51EBA">
        <w:rPr>
          <w:rStyle w:val="StyleUnderline"/>
          <w:highlight w:val="cyan"/>
        </w:rPr>
        <w:t>forces as the U</w:t>
      </w:r>
      <w:r w:rsidRPr="00D51EBA">
        <w:rPr>
          <w:rStyle w:val="StyleUnderline"/>
        </w:rPr>
        <w:t xml:space="preserve">nited </w:t>
      </w:r>
      <w:r w:rsidRPr="00D51EBA">
        <w:rPr>
          <w:rStyle w:val="StyleUnderline"/>
          <w:highlight w:val="cyan"/>
        </w:rPr>
        <w:t>St</w:t>
      </w:r>
      <w:r w:rsidRPr="00D51EBA">
        <w:rPr>
          <w:rStyle w:val="StyleUnderline"/>
        </w:rPr>
        <w:t xml:space="preserve">ates </w:t>
      </w:r>
      <w:r w:rsidRPr="00D51EBA">
        <w:rPr>
          <w:rStyle w:val="StyleUnderline"/>
          <w:highlight w:val="cyan"/>
        </w:rPr>
        <w:t>modernizes</w:t>
      </w:r>
      <w:r w:rsidRPr="00D51EBA">
        <w:rPr>
          <w:rStyle w:val="StyleUnderline"/>
        </w:rPr>
        <w:t xml:space="preserve"> its nuclear forces, moves forward with long-range conventional strike, and expands the size and sophistication of its missile defense architecture. </w:t>
      </w:r>
      <w:r w:rsidRPr="00D51EBA">
        <w:rPr>
          <w:sz w:val="16"/>
        </w:rPr>
        <w:t xml:space="preserve">Track 1.5/2 dialogues can explore these issues, but the reassurances that both sides seek can only come from governments. Therefore, frank, </w:t>
      </w:r>
      <w:r w:rsidRPr="00D51EBA">
        <w:rPr>
          <w:rStyle w:val="StyleUnderline"/>
          <w:highlight w:val="cyan"/>
        </w:rPr>
        <w:t>official discussions must commence before distrust</w:t>
      </w:r>
      <w:r w:rsidRPr="00D51EBA">
        <w:rPr>
          <w:rStyle w:val="StyleUnderline"/>
        </w:rPr>
        <w:t xml:space="preserve"> becomes ingrained and </w:t>
      </w:r>
      <w:r w:rsidRPr="00D51EBA">
        <w:rPr>
          <w:rStyle w:val="StyleUnderline"/>
          <w:highlight w:val="cyan"/>
        </w:rPr>
        <w:t>undermines</w:t>
      </w:r>
      <w:r w:rsidRPr="00D51EBA">
        <w:rPr>
          <w:rStyle w:val="StyleUnderline"/>
        </w:rPr>
        <w:t xml:space="preserve"> the tentative 'strategic </w:t>
      </w:r>
      <w:r w:rsidRPr="00D51EBA">
        <w:rPr>
          <w:rStyle w:val="StyleUnderline"/>
          <w:highlight w:val="cyan"/>
        </w:rPr>
        <w:t>stability'</w:t>
      </w:r>
      <w:r w:rsidRPr="00D51EBA">
        <w:rPr>
          <w:rStyle w:val="StyleUnderline"/>
        </w:rPr>
        <w:t xml:space="preserve"> that both sides have worked hard to create. </w:t>
      </w:r>
      <w:r w:rsidRPr="00D51EBA">
        <w:rPr>
          <w:sz w:val="16"/>
        </w:rPr>
        <w:t xml:space="preserve">For Track 1 dialogue to proceed, Washington must tailor its request by accepting caveats from Beijing about what form the discussions should take and what topics to include. First, rather than establishing a new mechanism, Washington should propose taking advantage of existing vehicles such as the strategic track of the US-China Strategic and Economic Dialogue. Second, dialogue should be initiated at the policy, rather than the operational, level – between the US Department of Defense and the Chinese Ministry of National Defense, not STRATCOM and the 2nd Artillery. Chinese interlocutors have argued that, at least on their side, operators are ill-equipped to meaningfully discuss China‘s strategy and doctrine. Third, Washington should avoid drawing parallels to US-USSR strategic talks. US-China dialogue must occur between partners looking to enhance stability, a dynamic that is difficult to maintain with regular reference to the Cold War. Moreover, in the US-Soviet relationship, 'strategic stability‘ equated to parity and mutually assured destruction, an unworkable formulation in the US-China relationship. US-China strategic dialogue must also be narrowly focused. While the two sides have yet to settle on a common definition of ̳strategic stability,‘ it remains a useful catch-all for talks that focus on the interaction between strategic capabilities – nuclear, space, cyber, missile defense, and long- range strike—and the need to avoid miscalculation during crises. Washington, however, must accept that the level of transparency it desires is – at least initially – not in the cards. </w:t>
      </w:r>
      <w:r w:rsidRPr="00D51EBA">
        <w:rPr>
          <w:rStyle w:val="StyleUnderline"/>
        </w:rPr>
        <w:t>Rather than focusing on the number of warheads deployed or the maximum range of missiles, the two sides should discuss the role of US extended deterrence</w:t>
      </w:r>
      <w:r w:rsidRPr="00D51EBA">
        <w:rPr>
          <w:sz w:val="16"/>
        </w:rPr>
        <w:t>, the interaction between various strategic capabilities, the impact of a changing conventional balance in the western Pacific on nuclear deterrence, the risk of miscalculation due to collocated forces, dual-use radars, and command and control capabilities, and the need to correctly interpret signals about military buildups and limited uses of military force during crises. These discussions can build to more specific exchanges about operational capabilities once a certain comfort level has been achieved. Finally, the United States and China must raise the bar regarding what constitutes cooperation</w:t>
      </w:r>
      <w:r w:rsidRPr="00D51EBA">
        <w:rPr>
          <w:rStyle w:val="StyleUnderline"/>
        </w:rPr>
        <w:t>. Dialogue on strategic forces must go beyond mere exchanges of views and aim to develop and implement concrete confidence-building measures that enhance mutual trust and decrease the prospect of crisis instability and the likelihood of an arms race. A good place to start would be a mechanism for reciprocal advance launch notification for long-range missile systems,</w:t>
      </w:r>
      <w:r w:rsidRPr="00D51EBA">
        <w:rPr>
          <w:sz w:val="16"/>
        </w:rPr>
        <w:t xml:space="preserve"> which could be implemented as an annex to the November 2014 ―Notification of Major Military Activities‖ agreement. Such a mechanism would ensure that launches are not misinterpreted and reduce misunderstanding about each country‘s capabilities and testing regime. It would also lay the groundwork for further confidence-building measures and eventually an arms- control relationship. Assessing the US-China nuclear relationship, optimists highlight an overall positive trend that provides an opportunity for productive discussions, while pessimists warn that a contentious adversarial outlook may be around the corner. Either way, </w:t>
      </w:r>
      <w:r w:rsidRPr="00D51EBA">
        <w:rPr>
          <w:rStyle w:val="Emphasis"/>
        </w:rPr>
        <w:t>the time is right for an official US-China nuclear dialogue.</w:t>
      </w:r>
    </w:p>
    <w:p w14:paraId="4525D080" w14:textId="77777777" w:rsidR="00B80C4E" w:rsidRPr="00D51EBA" w:rsidRDefault="00B80C4E" w:rsidP="00B80C4E">
      <w:pPr>
        <w:pStyle w:val="Heading4"/>
      </w:pPr>
      <w:r w:rsidRPr="00D51EBA">
        <w:t xml:space="preserve">China uncertain about second-use capabilities—sparks MIRVing—spills over to India—sparks nuclear competition </w:t>
      </w:r>
    </w:p>
    <w:p w14:paraId="56BCA0F4" w14:textId="77777777" w:rsidR="00B80C4E" w:rsidRPr="00D51EBA" w:rsidRDefault="00B80C4E" w:rsidP="00B80C4E">
      <w:r w:rsidRPr="00D51EBA">
        <w:rPr>
          <w:rStyle w:val="Style13ptBold"/>
        </w:rPr>
        <w:t>Kristensen 15</w:t>
      </w:r>
      <w:r w:rsidRPr="00D51EBA">
        <w:t xml:space="preserve"> </w:t>
      </w:r>
      <w:r w:rsidRPr="00D51EBA">
        <w:br/>
        <w:t xml:space="preserve">Hans M. Kristensen is the director of the Nuclear Information Project at the Federation of American Scientists, "Pentagon Report: China Deploys MIRV Missile", May 11, 2015, </w:t>
      </w:r>
      <w:hyperlink r:id="rId167" w:history="1">
        <w:r w:rsidRPr="00D51EBA">
          <w:rPr>
            <w:rStyle w:val="Hyperlink"/>
          </w:rPr>
          <w:t>https://fas.org/blogs/security/2015/05/china-mirv/</w:t>
        </w:r>
      </w:hyperlink>
      <w:r w:rsidRPr="00D51EBA">
        <w:t>, Seena-S</w:t>
      </w:r>
    </w:p>
    <w:p w14:paraId="1D77A468" w14:textId="77777777" w:rsidR="00B80C4E" w:rsidRPr="00D51EBA" w:rsidRDefault="00B80C4E" w:rsidP="00B80C4E">
      <w:pPr>
        <w:rPr>
          <w:sz w:val="16"/>
        </w:rPr>
      </w:pPr>
      <w:r w:rsidRPr="00D51EBA">
        <w:rPr>
          <w:sz w:val="16"/>
        </w:rPr>
        <w:t xml:space="preserve">Why Chinese MIRV? The big question is why the Chinese leadership has decided to deploy MIRV on the silo-based, liquid-fuel DF-5A. </w:t>
      </w:r>
      <w:r w:rsidRPr="00D51EBA">
        <w:rPr>
          <w:rStyle w:val="StyleUnderline"/>
        </w:rPr>
        <w:t xml:space="preserve">Chinese officials have for many years warned, and US officials have predicted, that advanced </w:t>
      </w:r>
      <w:r w:rsidRPr="00D51EBA">
        <w:rPr>
          <w:rStyle w:val="StyleUnderline"/>
          <w:highlight w:val="cyan"/>
        </w:rPr>
        <w:t>US</w:t>
      </w:r>
      <w:r w:rsidRPr="00D51EBA">
        <w:rPr>
          <w:rStyle w:val="StyleUnderline"/>
        </w:rPr>
        <w:t xml:space="preserve"> non-nuclear </w:t>
      </w:r>
      <w:r w:rsidRPr="00D51EBA">
        <w:rPr>
          <w:rStyle w:val="StyleUnderline"/>
          <w:highlight w:val="cyan"/>
        </w:rPr>
        <w:t>capabilities</w:t>
      </w:r>
      <w:r w:rsidRPr="00D51EBA">
        <w:rPr>
          <w:rStyle w:val="StyleUnderline"/>
        </w:rPr>
        <w:t xml:space="preserve"> such as missile defense systems could </w:t>
      </w:r>
      <w:r w:rsidRPr="00D51EBA">
        <w:rPr>
          <w:rStyle w:val="Emphasis"/>
          <w:highlight w:val="cyan"/>
        </w:rPr>
        <w:t>cause China to</w:t>
      </w:r>
      <w:r w:rsidRPr="00D51EBA">
        <w:rPr>
          <w:rStyle w:val="Emphasis"/>
        </w:rPr>
        <w:t xml:space="preserve"> deploy </w:t>
      </w:r>
      <w:r w:rsidRPr="00D51EBA">
        <w:rPr>
          <w:rStyle w:val="Emphasis"/>
          <w:highlight w:val="cyan"/>
        </w:rPr>
        <w:t>MIRV</w:t>
      </w:r>
      <w:r w:rsidRPr="00D51EBA">
        <w:rPr>
          <w:rStyle w:val="StyleUnderline"/>
        </w:rPr>
        <w:t xml:space="preserve"> on some of its missiles. The Pentagon report repeats this analysis by stating that </w:t>
      </w:r>
      <w:r w:rsidRPr="00D51EBA">
        <w:rPr>
          <w:rStyle w:val="StyleUnderline"/>
          <w:highlight w:val="cyan"/>
        </w:rPr>
        <w:t>China’s</w:t>
      </w:r>
      <w:r w:rsidRPr="00D51EBA">
        <w:rPr>
          <w:rStyle w:val="StyleUnderline"/>
        </w:rPr>
        <w:t xml:space="preserve"> “new generation of mobile missiles, with warheads consisting of </w:t>
      </w:r>
      <w:r w:rsidRPr="00D51EBA">
        <w:rPr>
          <w:rStyle w:val="StyleUnderline"/>
          <w:highlight w:val="cyan"/>
        </w:rPr>
        <w:t>MIRVs</w:t>
      </w:r>
      <w:r w:rsidRPr="00D51EBA">
        <w:rPr>
          <w:rStyle w:val="StyleUnderline"/>
        </w:rPr>
        <w:t xml:space="preserve"> and penetration aids, </w:t>
      </w:r>
      <w:r w:rsidRPr="00D51EBA">
        <w:rPr>
          <w:rStyle w:val="StyleUnderline"/>
          <w:highlight w:val="cyan"/>
        </w:rPr>
        <w:t>are</w:t>
      </w:r>
      <w:r w:rsidRPr="00D51EBA">
        <w:rPr>
          <w:rStyle w:val="StyleUnderline"/>
        </w:rPr>
        <w:t xml:space="preserve"> intended </w:t>
      </w:r>
      <w:r w:rsidRPr="00D51EBA">
        <w:rPr>
          <w:rStyle w:val="StyleUnderline"/>
          <w:highlight w:val="cyan"/>
        </w:rPr>
        <w:t>to ensure</w:t>
      </w:r>
      <w:r w:rsidRPr="00D51EBA">
        <w:rPr>
          <w:rStyle w:val="StyleUnderline"/>
        </w:rPr>
        <w:t xml:space="preserve"> the viability of China’s </w:t>
      </w:r>
      <w:r w:rsidRPr="00D51EBA">
        <w:rPr>
          <w:rStyle w:val="StyleUnderline"/>
          <w:highlight w:val="cyan"/>
        </w:rPr>
        <w:t>strategic deterrent</w:t>
      </w:r>
      <w:r w:rsidRPr="00D51EBA">
        <w:rPr>
          <w:rStyle w:val="StyleUnderline"/>
        </w:rPr>
        <w:t xml:space="preserve"> in the face of continued advances in U.S. </w:t>
      </w:r>
      <w:r w:rsidRPr="00D51EBA">
        <w:rPr>
          <w:sz w:val="16"/>
        </w:rPr>
        <w:t>and, to a lesser extent, Russian strategic ISR, precision strike, and missile defense capabilities.” Conclusions</w:t>
      </w:r>
      <w:r w:rsidRPr="00D51EBA">
        <w:rPr>
          <w:sz w:val="10"/>
        </w:rPr>
        <w:t xml:space="preserve"> </w:t>
      </w:r>
      <w:r w:rsidRPr="00D51EBA">
        <w:rPr>
          <w:sz w:val="16"/>
        </w:rPr>
        <w:t xml:space="preserve">Chinese MIRV on the DF-5 ICBM is a bad day for nuclear constraint. Seen in the context of China’s other ongoing nuclear modernization programs – deployment of several types of mobile ICBMs and a new class of sea-launched ballistic missile submarines – </w:t>
      </w:r>
      <w:r w:rsidRPr="00D51EBA">
        <w:rPr>
          <w:rStyle w:val="StyleUnderline"/>
        </w:rPr>
        <w:t xml:space="preserve">the deployment of a </w:t>
      </w:r>
      <w:r w:rsidRPr="00D51EBA">
        <w:rPr>
          <w:rStyle w:val="StyleUnderline"/>
          <w:highlight w:val="cyan"/>
        </w:rPr>
        <w:t>MIRV</w:t>
      </w:r>
      <w:r w:rsidRPr="00D51EBA">
        <w:rPr>
          <w:rStyle w:val="StyleUnderline"/>
        </w:rPr>
        <w:t xml:space="preserve">ed version of the DF-5 ICBM reported by the Pentagon’s annual report </w:t>
      </w:r>
      <w:r w:rsidRPr="00D51EBA">
        <w:rPr>
          <w:rStyle w:val="StyleUnderline"/>
          <w:highlight w:val="cyan"/>
        </w:rPr>
        <w:t>strains</w:t>
      </w:r>
      <w:r w:rsidRPr="00D51EBA">
        <w:rPr>
          <w:rStyle w:val="StyleUnderline"/>
        </w:rPr>
        <w:t xml:space="preserve"> the </w:t>
      </w:r>
      <w:r w:rsidRPr="00D51EBA">
        <w:rPr>
          <w:rStyle w:val="StyleUnderline"/>
          <w:highlight w:val="cyan"/>
        </w:rPr>
        <w:t>credibility of China’s</w:t>
      </w:r>
      <w:r w:rsidRPr="00D51EBA">
        <w:rPr>
          <w:rStyle w:val="StyleUnderline"/>
        </w:rPr>
        <w:t xml:space="preserve"> official </w:t>
      </w:r>
      <w:r w:rsidRPr="00D51EBA">
        <w:rPr>
          <w:rStyle w:val="StyleUnderline"/>
          <w:highlight w:val="cyan"/>
        </w:rPr>
        <w:t>assurance that it only wants</w:t>
      </w:r>
      <w:r w:rsidRPr="00D51EBA">
        <w:rPr>
          <w:rStyle w:val="StyleUnderline"/>
        </w:rPr>
        <w:t xml:space="preserve"> a </w:t>
      </w:r>
      <w:r w:rsidRPr="00D51EBA">
        <w:rPr>
          <w:rStyle w:val="StyleUnderline"/>
          <w:highlight w:val="cyan"/>
        </w:rPr>
        <w:t>minimum</w:t>
      </w:r>
      <w:r w:rsidRPr="00D51EBA">
        <w:rPr>
          <w:rStyle w:val="StyleUnderline"/>
        </w:rPr>
        <w:t xml:space="preserve"> nuclear </w:t>
      </w:r>
      <w:r w:rsidRPr="00D51EBA">
        <w:rPr>
          <w:rStyle w:val="StyleUnderline"/>
          <w:highlight w:val="cyan"/>
        </w:rPr>
        <w:t>deterrent</w:t>
      </w:r>
      <w:r w:rsidRPr="00D51EBA">
        <w:rPr>
          <w:rStyle w:val="StyleUnderline"/>
        </w:rPr>
        <w:t xml:space="preserve"> and is not part of a nuclear arms race.</w:t>
      </w:r>
      <w:r w:rsidRPr="00D51EBA">
        <w:rPr>
          <w:sz w:val="16"/>
        </w:rPr>
        <w:t xml:space="preserve"> MIRV on Chinese ICBMs changes the calculus that other nuclear-armed states will make about China’s nuclear intensions and capacity. Essentially, </w:t>
      </w:r>
      <w:r w:rsidRPr="00D51EBA">
        <w:rPr>
          <w:rStyle w:val="StyleUnderline"/>
          <w:highlight w:val="cyan"/>
        </w:rPr>
        <w:t>MIRV allows</w:t>
      </w:r>
      <w:r w:rsidRPr="00D51EBA">
        <w:rPr>
          <w:rStyle w:val="StyleUnderline"/>
        </w:rPr>
        <w:t xml:space="preserve"> a much more </w:t>
      </w:r>
      <w:r w:rsidRPr="00D51EBA">
        <w:rPr>
          <w:rStyle w:val="Emphasis"/>
          <w:highlight w:val="cyan"/>
        </w:rPr>
        <w:t xml:space="preserve">rapid increase of a nuclear arsenal </w:t>
      </w:r>
      <w:r w:rsidRPr="00D51EBA">
        <w:rPr>
          <w:rStyle w:val="StyleUnderline"/>
        </w:rPr>
        <w:t xml:space="preserve">than single-warhead missile. If China also develops MIRV for a mobile ICBM, then it would further deepen that problem. </w:t>
      </w:r>
      <w:r w:rsidRPr="00D51EBA">
        <w:rPr>
          <w:sz w:val="16"/>
        </w:rPr>
        <w:t xml:space="preserve">To its credit, the Chinese nuclear arsenal is still much smaller than that of Russia and the United States. So this is not about a massive Chinese nuclear buildup. Yet </w:t>
      </w:r>
      <w:r w:rsidRPr="00D51EBA">
        <w:rPr>
          <w:rStyle w:val="StyleUnderline"/>
        </w:rPr>
        <w:t xml:space="preserve">the development underscores that a technological nuclear competition among the nuclear-armed states is in full swing – one that China also contributes to. </w:t>
      </w:r>
      <w:r w:rsidRPr="00D51EBA">
        <w:rPr>
          <w:sz w:val="16"/>
        </w:rPr>
        <w:t xml:space="preserve">Although it is still unclear </w:t>
      </w:r>
      <w:r w:rsidRPr="00D51EBA">
        <w:rPr>
          <w:rStyle w:val="StyleUnderline"/>
        </w:rPr>
        <w:t xml:space="preserve">what has officially motivated </w:t>
      </w:r>
      <w:r w:rsidRPr="00D51EBA">
        <w:rPr>
          <w:rStyle w:val="StyleUnderline"/>
          <w:highlight w:val="cyan"/>
        </w:rPr>
        <w:t>China</w:t>
      </w:r>
      <w:r w:rsidRPr="00D51EBA">
        <w:rPr>
          <w:rStyle w:val="StyleUnderline"/>
        </w:rPr>
        <w:t xml:space="preserve"> to deploy a </w:t>
      </w:r>
      <w:r w:rsidRPr="00D51EBA">
        <w:rPr>
          <w:rStyle w:val="StyleUnderline"/>
          <w:highlight w:val="cyan"/>
        </w:rPr>
        <w:t>MIRV</w:t>
      </w:r>
      <w:r w:rsidRPr="00D51EBA">
        <w:rPr>
          <w:rStyle w:val="StyleUnderline"/>
        </w:rPr>
        <w:t>ed version</w:t>
      </w:r>
      <w:r w:rsidRPr="00D51EBA">
        <w:rPr>
          <w:sz w:val="16"/>
        </w:rPr>
        <w:t xml:space="preserve"> of the DF-5 ICBM now, previous </w:t>
      </w:r>
      <w:r w:rsidRPr="00D51EBA">
        <w:rPr>
          <w:rStyle w:val="StyleUnderline"/>
        </w:rPr>
        <w:t xml:space="preserve">Chinese statements and US intelligence assessments indicate that it </w:t>
      </w:r>
      <w:r w:rsidRPr="00D51EBA">
        <w:rPr>
          <w:rStyle w:val="StyleUnderline"/>
          <w:highlight w:val="cyan"/>
        </w:rPr>
        <w:t xml:space="preserve">may be a reaction to </w:t>
      </w:r>
      <w:r w:rsidRPr="00D51EBA">
        <w:rPr>
          <w:rStyle w:val="StyleUnderline"/>
        </w:rPr>
        <w:t xml:space="preserve">the </w:t>
      </w:r>
      <w:r w:rsidRPr="00D51EBA">
        <w:rPr>
          <w:rStyle w:val="StyleUnderline"/>
          <w:highlight w:val="cyan"/>
        </w:rPr>
        <w:t xml:space="preserve">US </w:t>
      </w:r>
      <w:r w:rsidRPr="00D51EBA">
        <w:rPr>
          <w:rStyle w:val="StyleUnderline"/>
        </w:rPr>
        <w:t xml:space="preserve">development and deployment of </w:t>
      </w:r>
      <w:r w:rsidRPr="00D51EBA">
        <w:rPr>
          <w:rStyle w:val="StyleUnderline"/>
          <w:highlight w:val="cyan"/>
        </w:rPr>
        <w:t>missile defense systems that</w:t>
      </w:r>
      <w:r w:rsidRPr="00D51EBA">
        <w:rPr>
          <w:rStyle w:val="StyleUnderline"/>
        </w:rPr>
        <w:t xml:space="preserve"> can </w:t>
      </w:r>
      <w:r w:rsidRPr="00D51EBA">
        <w:rPr>
          <w:rStyle w:val="Emphasis"/>
          <w:highlight w:val="cyan"/>
        </w:rPr>
        <w:t>threaten China’s ability to retaliate with nuclear weapons</w:t>
      </w:r>
      <w:r w:rsidRPr="00D51EBA">
        <w:rPr>
          <w:rStyle w:val="StyleUnderline"/>
        </w:rPr>
        <w:t xml:space="preserve">. </w:t>
      </w:r>
      <w:r w:rsidRPr="00D51EBA">
        <w:rPr>
          <w:sz w:val="16"/>
        </w:rPr>
        <w:t xml:space="preserve">If so, </w:t>
      </w:r>
      <w:r w:rsidRPr="00D51EBA">
        <w:rPr>
          <w:rStyle w:val="StyleUnderline"/>
        </w:rPr>
        <w:t xml:space="preserve">how ironic that the US missile defense system – intended to reduce the threat to the United States – instead would seem to have increased the threat by triggering development of MIRV on Chinese ballistic missiles that could destroy more US cities in a potential war. </w:t>
      </w:r>
      <w:r w:rsidRPr="00D51EBA">
        <w:rPr>
          <w:sz w:val="16"/>
        </w:rPr>
        <w:t xml:space="preserve">The deployment of a MIRVed DF-5 also raises serious questions about China’s strategic relationship with India. The Pentagon report states that in addition to US missile defense capabilities, “India’s nuclear force is an additional driver behind China’s nuclear force modernization.” </w:t>
      </w:r>
      <w:r w:rsidRPr="00D51EBA">
        <w:rPr>
          <w:rStyle w:val="StyleUnderline"/>
        </w:rPr>
        <w:t xml:space="preserve">There is little doubt that </w:t>
      </w:r>
      <w:r w:rsidRPr="00D51EBA">
        <w:rPr>
          <w:rStyle w:val="Emphasis"/>
          <w:highlight w:val="cyan"/>
        </w:rPr>
        <w:t>Chinese MIRV has</w:t>
      </w:r>
      <w:r w:rsidRPr="00D51EBA">
        <w:rPr>
          <w:rStyle w:val="Emphasis"/>
        </w:rPr>
        <w:t xml:space="preserve"> the </w:t>
      </w:r>
      <w:r w:rsidRPr="00D51EBA">
        <w:rPr>
          <w:rStyle w:val="Emphasis"/>
          <w:highlight w:val="cyan"/>
        </w:rPr>
        <w:t>potential to nudge India</w:t>
      </w:r>
      <w:r w:rsidRPr="00D51EBA">
        <w:rPr>
          <w:rStyle w:val="Emphasis"/>
        </w:rPr>
        <w:t xml:space="preserve"> in</w:t>
      </w:r>
      <w:r w:rsidRPr="00D51EBA">
        <w:rPr>
          <w:rStyle w:val="Emphasis"/>
          <w:highlight w:val="cyan"/>
        </w:rPr>
        <w:t>to</w:t>
      </w:r>
      <w:r w:rsidRPr="00D51EBA">
        <w:rPr>
          <w:rStyle w:val="Emphasis"/>
        </w:rPr>
        <w:t xml:space="preserve"> the </w:t>
      </w:r>
      <w:r w:rsidRPr="00D51EBA">
        <w:rPr>
          <w:rStyle w:val="Emphasis"/>
          <w:highlight w:val="cyan"/>
        </w:rPr>
        <w:t>MIRV</w:t>
      </w:r>
      <w:r w:rsidRPr="00D51EBA">
        <w:rPr>
          <w:rStyle w:val="Emphasis"/>
        </w:rPr>
        <w:t xml:space="preserve"> club as well.</w:t>
      </w:r>
      <w:r w:rsidRPr="00D51EBA">
        <w:rPr>
          <w:rStyle w:val="StyleUnderline"/>
        </w:rPr>
        <w:t xml:space="preserve"> </w:t>
      </w:r>
      <w:r w:rsidRPr="00D51EBA">
        <w:rPr>
          <w:sz w:val="16"/>
        </w:rPr>
        <w:t xml:space="preserve">Indian weapons designers have already hinted that India may be working on its own MIRV system and the US Defense Intelligence Agency recently stated that “India will continue developing an ICBM, the Agni-VI, which will reportedly carry multiple warheads.” </w:t>
      </w:r>
      <w:r w:rsidRPr="00D51EBA">
        <w:rPr>
          <w:rStyle w:val="StyleUnderline"/>
        </w:rPr>
        <w:t xml:space="preserve">If Chinese MIRV triggers </w:t>
      </w:r>
      <w:r w:rsidRPr="00D51EBA">
        <w:rPr>
          <w:rStyle w:val="StyleUnderline"/>
          <w:highlight w:val="cyan"/>
        </w:rPr>
        <w:t>Indian MIRV</w:t>
      </w:r>
      <w:r w:rsidRPr="00D51EBA">
        <w:rPr>
          <w:rStyle w:val="StyleUnderline"/>
        </w:rPr>
        <w:t xml:space="preserve"> it </w:t>
      </w:r>
      <w:r w:rsidRPr="00D51EBA">
        <w:rPr>
          <w:rStyle w:val="Emphasis"/>
          <w:highlight w:val="cyan"/>
        </w:rPr>
        <w:t>would deepen nuclear competition</w:t>
      </w:r>
      <w:r w:rsidRPr="00D51EBA">
        <w:rPr>
          <w:rStyle w:val="StyleUnderline"/>
        </w:rPr>
        <w:t xml:space="preserve"> between the two Asian nuclear powers and reduce security for both.</w:t>
      </w:r>
      <w:r w:rsidRPr="00D51EBA">
        <w:rPr>
          <w:sz w:val="16"/>
        </w:rPr>
        <w:t xml:space="preserve"> This calls for both countries to show constraint but it also requires the other MIRVed nuclear-armed states (Britain, France, Russia and the United States) to limit their MIRV and offensive nuclear warfighting strategies.</w:t>
      </w:r>
    </w:p>
    <w:p w14:paraId="11EAF59D" w14:textId="77777777" w:rsidR="00B80C4E" w:rsidRPr="00D51EBA" w:rsidRDefault="00B80C4E" w:rsidP="00B80C4E">
      <w:pPr>
        <w:pStyle w:val="Heading4"/>
      </w:pPr>
      <w:r w:rsidRPr="00D51EBA">
        <w:t>US nuclear posture causes Chinese modernization and nuclear risk-taking. Only NFU solves.</w:t>
      </w:r>
    </w:p>
    <w:p w14:paraId="7DDD349D" w14:textId="77777777" w:rsidR="00B80C4E" w:rsidRPr="00D51EBA" w:rsidRDefault="00B80C4E" w:rsidP="00B80C4E">
      <w:r w:rsidRPr="00D51EBA">
        <w:t xml:space="preserve">George </w:t>
      </w:r>
      <w:r w:rsidRPr="00D51EBA">
        <w:rPr>
          <w:rStyle w:val="Style13ptBold"/>
        </w:rPr>
        <w:t>Perkovich 2013</w:t>
      </w:r>
      <w:r w:rsidRPr="00D51EBA">
        <w:t xml:space="preserve"> George Perkovich is vice president for studies and director of the Nuclear Policy Program at the Carnegie Endowment for International Peace. OP-ED FEBRUARY 26, 2013 POLITICO http://carnegieendowment.org/2013/02/26/white-house-should-target-transparent-nuclear-policy/fm6b</w:t>
      </w:r>
    </w:p>
    <w:p w14:paraId="2A386E29" w14:textId="77777777" w:rsidR="00B80C4E" w:rsidRPr="00D51EBA" w:rsidRDefault="00B80C4E" w:rsidP="00B80C4E">
      <w:pPr>
        <w:rPr>
          <w:rStyle w:val="StyleUnderline"/>
        </w:rPr>
      </w:pPr>
      <w:r w:rsidRPr="00D51EBA">
        <w:rPr>
          <w:sz w:val="16"/>
        </w:rPr>
        <w:t xml:space="preserve">Neither has done like China and relied on deterrence through retaliation with a relatively small arsenal. </w:t>
      </w:r>
      <w:r w:rsidRPr="00D51EBA">
        <w:rPr>
          <w:rStyle w:val="StyleUnderline"/>
        </w:rPr>
        <w:t>China has only about 60 nuclear weapons that could hit the United States, and a policy of no first use.</w:t>
      </w:r>
      <w:r w:rsidRPr="00D51EBA">
        <w:rPr>
          <w:sz w:val="16"/>
        </w:rPr>
        <w:t xml:space="preserve"> (North Korea, the other potential target of U.S. nuclear forces, may have up to 10 weapons but no missiles that can reach the United States</w:t>
      </w:r>
      <w:r w:rsidRPr="00D51EBA">
        <w:rPr>
          <w:rStyle w:val="StyleUnderline"/>
        </w:rPr>
        <w:t>.) Chinese strategists worry</w:t>
      </w:r>
      <w:r w:rsidRPr="00D51EBA">
        <w:rPr>
          <w:sz w:val="16"/>
        </w:rPr>
        <w:t xml:space="preserve">, however, </w:t>
      </w:r>
      <w:r w:rsidRPr="00D51EBA">
        <w:rPr>
          <w:rStyle w:val="StyleUnderline"/>
        </w:rPr>
        <w:t>that the United States is seeking a combination of nuclear weapons, long-range conventional strike weapons and missile defenses to be able to conduct a disarming first strike against it</w:t>
      </w:r>
      <w:r w:rsidRPr="00D51EBA">
        <w:rPr>
          <w:sz w:val="16"/>
        </w:rPr>
        <w:t xml:space="preserve">. </w:t>
      </w:r>
      <w:r w:rsidRPr="00D51EBA">
        <w:rPr>
          <w:rStyle w:val="StyleUnderline"/>
        </w:rPr>
        <w:t>On what basis could the United States object if China and other potential nuclear competitors sought to mimic our nuclear doctrine and build up their nuclear forces so as to threaten first strikes? Would we not rather avoid this?</w:t>
      </w:r>
      <w:r w:rsidRPr="00D51EBA">
        <w:rPr>
          <w:sz w:val="16"/>
        </w:rPr>
        <w:t xml:space="preserve"> Under what circumstances would the first use of nuclear weapons be the only means of achieving a necessary military objective and be discriminating in their effects? </w:t>
      </w:r>
      <w:r w:rsidRPr="00D51EBA">
        <w:rPr>
          <w:rStyle w:val="StyleUnderline"/>
        </w:rPr>
        <w:t>How would the first use of nuclear weapons conform to the high and rigorous standards of proportionality that the United States sets for using force? These questions are being asked when it comes to drones but not U.S. nuclear weapons.</w:t>
      </w:r>
    </w:p>
    <w:p w14:paraId="51E6EFF0" w14:textId="77777777" w:rsidR="00B80C4E" w:rsidRPr="00D51EBA" w:rsidRDefault="00B80C4E" w:rsidP="00B80C4E">
      <w:pPr>
        <w:pStyle w:val="Heading4"/>
      </w:pPr>
      <w:r w:rsidRPr="00D51EBA">
        <w:t xml:space="preserve">China nuclear expansion is to respond to US escalation—strategic restraint through an NFU solves </w:t>
      </w:r>
    </w:p>
    <w:p w14:paraId="238FAA3F" w14:textId="77777777" w:rsidR="00B80C4E" w:rsidRPr="00D51EBA" w:rsidRDefault="00B80C4E" w:rsidP="00B80C4E">
      <w:r w:rsidRPr="00D51EBA">
        <w:rPr>
          <w:rStyle w:val="Style13ptBold"/>
        </w:rPr>
        <w:t xml:space="preserve">Gompert and Suanders 11 </w:t>
      </w:r>
      <w:r w:rsidRPr="00D51EBA">
        <w:br/>
        <w:t>David C. Gompert is a Distinguished Research Fellow in the Center for Strategic Research (CSR), Institute for National Strategic Studies, at the National Defense University. Dr. Phillip C. Saunders is Director of Studies and Distinguished Research Fellow in CSR. He is also Director of the Center for the Study of Chinese Military Affairs. He attended Harvard College and received his MPA and Ph.D. in International Relations from the Woodrow Wilson School at Princeton University., "The Paradox of Power" pg 46, 2011, Seena-S</w:t>
      </w:r>
    </w:p>
    <w:p w14:paraId="5983077B" w14:textId="77777777" w:rsidR="00B80C4E" w:rsidRPr="00D51EBA" w:rsidRDefault="00B80C4E" w:rsidP="00B80C4E">
      <w:pPr>
        <w:rPr>
          <w:sz w:val="16"/>
        </w:rPr>
      </w:pPr>
      <w:r w:rsidRPr="00D51EBA">
        <w:rPr>
          <w:rStyle w:val="StyleUnderline"/>
        </w:rPr>
        <w:t>China's regional goals and development of antiaccess capabilities</w:t>
      </w:r>
      <w:r w:rsidRPr="00D51EBA">
        <w:rPr>
          <w:rStyle w:val="StyleUnderline"/>
          <w:b w:val="0"/>
          <w:sz w:val="12"/>
        </w:rPr>
        <w:t>¶</w:t>
      </w:r>
      <w:r w:rsidRPr="00D51EBA">
        <w:rPr>
          <w:rStyle w:val="StyleUnderline"/>
        </w:rPr>
        <w:t xml:space="preserve"> challenge U.S. treaty commitments to its allies in Asia, which require the</w:t>
      </w:r>
      <w:r w:rsidRPr="00D51EBA">
        <w:rPr>
          <w:rStyle w:val="StyleUnderline"/>
          <w:b w:val="0"/>
          <w:sz w:val="12"/>
        </w:rPr>
        <w:t>¶</w:t>
      </w:r>
      <w:r w:rsidRPr="00D51EBA">
        <w:rPr>
          <w:rStyle w:val="StyleUnderline"/>
        </w:rPr>
        <w:t xml:space="preserve"> ability to project military power into the region</w:t>
      </w:r>
      <w:r w:rsidRPr="00D51EBA">
        <w:rPr>
          <w:sz w:val="16"/>
        </w:rPr>
        <w:t>.' China has looked to</w:t>
      </w:r>
      <w:r w:rsidRPr="00D51EBA">
        <w:rPr>
          <w:sz w:val="12"/>
        </w:rPr>
        <w:t>¶</w:t>
      </w:r>
      <w:r w:rsidRPr="00D51EBA">
        <w:rPr>
          <w:sz w:val="16"/>
        </w:rPr>
        <w:t xml:space="preserve"> nuclear deterrence and methods for exploiting U.S. military dependence</w:t>
      </w:r>
      <w:r w:rsidRPr="00D51EBA">
        <w:rPr>
          <w:sz w:val="12"/>
        </w:rPr>
        <w:t>¶</w:t>
      </w:r>
      <w:r w:rsidRPr="00D51EBA">
        <w:rPr>
          <w:sz w:val="16"/>
        </w:rPr>
        <w:t xml:space="preserve"> on space and cyberspace as means of redressing the current U.S. conven-</w:t>
      </w:r>
      <w:r w:rsidRPr="00D51EBA">
        <w:rPr>
          <w:sz w:val="12"/>
        </w:rPr>
        <w:t>¶</w:t>
      </w:r>
      <w:r w:rsidRPr="00D51EBA">
        <w:rPr>
          <w:sz w:val="16"/>
        </w:rPr>
        <w:t xml:space="preserve"> tional military advantage. </w:t>
      </w:r>
      <w:r w:rsidRPr="00D51EBA">
        <w:rPr>
          <w:rStyle w:val="StyleUnderline"/>
        </w:rPr>
        <w:t>However, favorable trends (for Beijing) in the</w:t>
      </w:r>
      <w:r w:rsidRPr="00D51EBA">
        <w:rPr>
          <w:rStyle w:val="StyleUnderline"/>
          <w:b w:val="0"/>
          <w:sz w:val="12"/>
        </w:rPr>
        <w:t>¶</w:t>
      </w:r>
      <w:r w:rsidRPr="00D51EBA">
        <w:rPr>
          <w:rStyle w:val="StyleUnderline"/>
        </w:rPr>
        <w:t xml:space="preserve"> conventional military balance and China's "home field advantage" when</w:t>
      </w:r>
      <w:r w:rsidRPr="00D51EBA">
        <w:rPr>
          <w:rStyle w:val="StyleUnderline"/>
          <w:b w:val="0"/>
          <w:sz w:val="12"/>
        </w:rPr>
        <w:t>¶</w:t>
      </w:r>
      <w:r w:rsidRPr="00D51EBA">
        <w:rPr>
          <w:rStyle w:val="StyleUnderline"/>
        </w:rPr>
        <w:t xml:space="preserve"> operating near its territory may eventually shift this thinking and give</w:t>
      </w:r>
      <w:r w:rsidRPr="00D51EBA">
        <w:rPr>
          <w:rStyle w:val="StyleUnderline"/>
          <w:b w:val="0"/>
          <w:sz w:val="12"/>
        </w:rPr>
        <w:t>¶</w:t>
      </w:r>
      <w:r w:rsidRPr="00D51EBA">
        <w:rPr>
          <w:rStyle w:val="StyleUnderline"/>
        </w:rPr>
        <w:t xml:space="preserve"> China more interest in a strategic restraint regime that limits the U.S. abil-ity to escalate a confl¬ict</w:t>
      </w:r>
      <w:r w:rsidRPr="00D51EBA">
        <w:rPr>
          <w:sz w:val="16"/>
        </w:rPr>
        <w:t xml:space="preserve"> into the nuclear, space, or cyberspace domains.</w:t>
      </w:r>
      <w:r w:rsidRPr="00D51EBA">
        <w:rPr>
          <w:sz w:val="12"/>
        </w:rPr>
        <w:t>¶</w:t>
      </w:r>
      <w:r w:rsidRPr="00D51EBA">
        <w:rPr>
          <w:sz w:val="16"/>
        </w:rPr>
        <w:t xml:space="preserve"> </w:t>
      </w:r>
      <w:r w:rsidRPr="00D51EBA">
        <w:rPr>
          <w:rStyle w:val="StyleUnderline"/>
        </w:rPr>
        <w:t>China's efforts to develop a stable nuclear deterrent relationship and elicit</w:t>
      </w:r>
      <w:r w:rsidRPr="00D51EBA">
        <w:rPr>
          <w:rStyle w:val="StyleUnderline"/>
          <w:b w:val="0"/>
          <w:sz w:val="12"/>
        </w:rPr>
        <w:t>¶</w:t>
      </w:r>
      <w:r w:rsidRPr="00D51EBA">
        <w:rPr>
          <w:rStyle w:val="StyleUnderline"/>
        </w:rPr>
        <w:t xml:space="preserve"> a nuclear no-first-use pledge from Washington indicate that Chinese lead-ers can see value in strategic restraint.</w:t>
      </w:r>
      <w:r w:rsidRPr="00D51EBA">
        <w:rPr>
          <w:sz w:val="16"/>
        </w:rPr>
        <w:t xml:space="preserve"> </w:t>
      </w:r>
    </w:p>
    <w:p w14:paraId="12C2D64C" w14:textId="77777777" w:rsidR="00B80C4E" w:rsidRPr="00D51EBA" w:rsidRDefault="00B80C4E" w:rsidP="00B80C4E"/>
    <w:p w14:paraId="57A3E891" w14:textId="77777777" w:rsidR="00B80C4E" w:rsidRPr="00D51EBA" w:rsidRDefault="00B80C4E" w:rsidP="00B80C4E"/>
    <w:p w14:paraId="461DDD0A" w14:textId="77777777" w:rsidR="00B80C4E" w:rsidRPr="00D51EBA" w:rsidRDefault="00B80C4E" w:rsidP="00B80C4E"/>
    <w:p w14:paraId="02B5A4B9" w14:textId="77777777" w:rsidR="00B80C4E" w:rsidRPr="00D51EBA" w:rsidRDefault="00B80C4E" w:rsidP="00B80C4E"/>
    <w:p w14:paraId="0D7D09C1" w14:textId="77777777" w:rsidR="00B80C4E" w:rsidRPr="00D51EBA" w:rsidRDefault="00B80C4E" w:rsidP="00B80C4E">
      <w:pPr>
        <w:pStyle w:val="Heading3"/>
      </w:pPr>
      <w:r w:rsidRPr="00D51EBA">
        <w:t>***Solvency---Relations</w:t>
      </w:r>
    </w:p>
    <w:p w14:paraId="10EBDB9A" w14:textId="77777777" w:rsidR="00B80C4E" w:rsidRPr="00D51EBA" w:rsidRDefault="00B80C4E" w:rsidP="00B80C4E">
      <w:pPr>
        <w:pStyle w:val="Heading4"/>
        <w:rPr>
          <w:b w:val="0"/>
          <w:sz w:val="24"/>
        </w:rPr>
      </w:pPr>
      <w:r w:rsidRPr="00D51EBA">
        <w:t xml:space="preserve">US China Relations are shaky, cooperation is key </w:t>
      </w:r>
      <w:r w:rsidRPr="00D51EBA">
        <w:br/>
      </w:r>
      <w:r w:rsidRPr="00D51EBA">
        <w:rPr>
          <w:b w:val="0"/>
          <w:sz w:val="20"/>
        </w:rPr>
        <w:t>Dingding</w:t>
      </w:r>
      <w:r w:rsidRPr="00D51EBA">
        <w:t xml:space="preserve"> Chen </w:t>
      </w:r>
      <w:r w:rsidRPr="00D51EBA">
        <w:rPr>
          <w:b w:val="0"/>
          <w:sz w:val="22"/>
        </w:rPr>
        <w:t>March 10,</w:t>
      </w:r>
      <w:r w:rsidRPr="00D51EBA">
        <w:rPr>
          <w:sz w:val="22"/>
        </w:rPr>
        <w:t xml:space="preserve"> </w:t>
      </w:r>
      <w:r w:rsidRPr="00D51EBA">
        <w:t xml:space="preserve">2016 </w:t>
      </w:r>
      <w:hyperlink r:id="rId168" w:history="1">
        <w:r w:rsidRPr="00D51EBA">
          <w:rPr>
            <w:rStyle w:val="Hyperlink"/>
            <w:sz w:val="24"/>
          </w:rPr>
          <w:t>http://thediplomat.com/2016/03/cooperation-is-the-only-way-ahead-for-us-china-relations/</w:t>
        </w:r>
      </w:hyperlink>
    </w:p>
    <w:p w14:paraId="43546D0D" w14:textId="77777777" w:rsidR="00B80C4E" w:rsidRPr="00D51EBA" w:rsidRDefault="00B80C4E" w:rsidP="00B80C4E"/>
    <w:p w14:paraId="18E857DA" w14:textId="77777777" w:rsidR="00B80C4E" w:rsidRPr="00D51EBA" w:rsidRDefault="00B80C4E" w:rsidP="00B80C4E">
      <w:pPr>
        <w:rPr>
          <w:sz w:val="16"/>
        </w:rPr>
      </w:pPr>
      <w:r w:rsidRPr="00D51EBA">
        <w:rPr>
          <w:sz w:val="16"/>
        </w:rPr>
        <w:t xml:space="preserve">Amid a flurry of pessimistic analyses and predictions about the future of U.S.-China relations, one prominent Chinese international relations scholar, Professor Niu Jun at Peking University, is calling for a new Chinese approach to the United States. Specifically, per Niu, on the whole </w:t>
      </w:r>
      <w:r w:rsidRPr="00D51EBA">
        <w:rPr>
          <w:rStyle w:val="StyleUnderline"/>
          <w:sz w:val="24"/>
          <w:highlight w:val="cyan"/>
        </w:rPr>
        <w:t>China should maintain a cooperative relationship with the U</w:t>
      </w:r>
      <w:r w:rsidRPr="00D51EBA">
        <w:rPr>
          <w:sz w:val="16"/>
        </w:rPr>
        <w:t xml:space="preserve">nited </w:t>
      </w:r>
      <w:r w:rsidRPr="00D51EBA">
        <w:rPr>
          <w:rStyle w:val="StyleUnderline"/>
          <w:sz w:val="24"/>
          <w:highlight w:val="cyan"/>
        </w:rPr>
        <w:t>S</w:t>
      </w:r>
      <w:r w:rsidRPr="00D51EBA">
        <w:rPr>
          <w:sz w:val="16"/>
        </w:rPr>
        <w:t xml:space="preserve">tates and this should be part of its national strategy — </w:t>
      </w:r>
      <w:r w:rsidRPr="00D51EBA">
        <w:rPr>
          <w:rStyle w:val="StyleUnderline"/>
          <w:sz w:val="24"/>
          <w:highlight w:val="cyan"/>
        </w:rPr>
        <w:t>not a policy of convenience</w:t>
      </w:r>
      <w:r w:rsidRPr="00D51EBA">
        <w:rPr>
          <w:sz w:val="16"/>
          <w:highlight w:val="cyan"/>
        </w:rPr>
        <w:t>.</w:t>
      </w:r>
      <w:r w:rsidRPr="00D51EBA">
        <w:rPr>
          <w:sz w:val="16"/>
        </w:rPr>
        <w:t xml:space="preserve"> Indeed, Niu’s new essay sheds some </w:t>
      </w:r>
      <w:r w:rsidRPr="00D51EBA">
        <w:rPr>
          <w:sz w:val="24"/>
          <w:u w:val="single"/>
        </w:rPr>
        <w:t>light</w:t>
      </w:r>
      <w:r w:rsidRPr="00D51EBA">
        <w:rPr>
          <w:sz w:val="16"/>
        </w:rPr>
        <w:t xml:space="preserve"> on U.S.-China relations from a Chinese perspective. It is particularly timely given that </w:t>
      </w:r>
      <w:r w:rsidRPr="00D51EBA">
        <w:rPr>
          <w:rStyle w:val="StyleUnderline"/>
          <w:sz w:val="24"/>
          <w:highlight w:val="cyan"/>
        </w:rPr>
        <w:t>both countries are</w:t>
      </w:r>
      <w:r w:rsidRPr="00D51EBA">
        <w:rPr>
          <w:sz w:val="16"/>
        </w:rPr>
        <w:t xml:space="preserve"> increasingly </w:t>
      </w:r>
      <w:r w:rsidRPr="00D51EBA">
        <w:rPr>
          <w:rStyle w:val="StyleUnderline"/>
          <w:sz w:val="24"/>
          <w:highlight w:val="cyan"/>
        </w:rPr>
        <w:t>suspicious of each other</w:t>
      </w:r>
      <w:r w:rsidRPr="00D51EBA">
        <w:rPr>
          <w:sz w:val="16"/>
        </w:rPr>
        <w:t xml:space="preserve">’s intentions in East Asia and beyond. </w:t>
      </w:r>
      <w:r w:rsidRPr="00D51EBA">
        <w:rPr>
          <w:rStyle w:val="StyleUnderline"/>
          <w:sz w:val="24"/>
          <w:highlight w:val="cyan"/>
        </w:rPr>
        <w:t>The U</w:t>
      </w:r>
      <w:r w:rsidRPr="00D51EBA">
        <w:rPr>
          <w:sz w:val="16"/>
        </w:rPr>
        <w:t xml:space="preserve">nited </w:t>
      </w:r>
      <w:r w:rsidRPr="00D51EBA">
        <w:rPr>
          <w:rStyle w:val="StyleUnderline"/>
          <w:sz w:val="24"/>
          <w:highlight w:val="cyan"/>
        </w:rPr>
        <w:t>S</w:t>
      </w:r>
      <w:r w:rsidRPr="00D51EBA">
        <w:rPr>
          <w:sz w:val="16"/>
        </w:rPr>
        <w:t xml:space="preserve">tates </w:t>
      </w:r>
      <w:r w:rsidRPr="00D51EBA">
        <w:rPr>
          <w:rStyle w:val="StyleUnderline"/>
          <w:sz w:val="24"/>
          <w:highlight w:val="cyan"/>
        </w:rPr>
        <w:t xml:space="preserve">is suspicious of </w:t>
      </w:r>
      <w:r w:rsidRPr="00D51EBA">
        <w:rPr>
          <w:sz w:val="16"/>
          <w:highlight w:val="cyan"/>
        </w:rPr>
        <w:t>a</w:t>
      </w:r>
      <w:r w:rsidRPr="00D51EBA">
        <w:rPr>
          <w:sz w:val="16"/>
        </w:rPr>
        <w:t xml:space="preserve"> rising </w:t>
      </w:r>
      <w:r w:rsidRPr="00D51EBA">
        <w:rPr>
          <w:rStyle w:val="StyleUnderline"/>
          <w:sz w:val="24"/>
          <w:highlight w:val="cyan"/>
        </w:rPr>
        <w:t>China that tries to push</w:t>
      </w:r>
      <w:r w:rsidRPr="00D51EBA">
        <w:rPr>
          <w:rStyle w:val="StyleUnderline"/>
          <w:sz w:val="24"/>
        </w:rPr>
        <w:t xml:space="preserve"> </w:t>
      </w:r>
      <w:r w:rsidRPr="00D51EBA">
        <w:rPr>
          <w:rStyle w:val="StyleUnderline"/>
          <w:sz w:val="24"/>
          <w:highlight w:val="cyan"/>
        </w:rPr>
        <w:t>U.S.</w:t>
      </w:r>
      <w:r w:rsidRPr="00D51EBA">
        <w:rPr>
          <w:sz w:val="16"/>
          <w:highlight w:val="cyan"/>
        </w:rPr>
        <w:t xml:space="preserve"> </w:t>
      </w:r>
      <w:r w:rsidRPr="00D51EBA">
        <w:rPr>
          <w:rStyle w:val="StyleUnderline"/>
          <w:sz w:val="24"/>
          <w:highlight w:val="cyan"/>
        </w:rPr>
        <w:t>influence out of Asia</w:t>
      </w:r>
      <w:r w:rsidRPr="00D51EBA">
        <w:rPr>
          <w:sz w:val="16"/>
        </w:rPr>
        <w:t xml:space="preserve"> and, in the process, becomes a regional hegemon. China, on the other hand, suspects that the United States wants to block its rise for fear of losing its hegemonic status in world politics. Such</w:t>
      </w:r>
      <w:r w:rsidRPr="00D51EBA">
        <w:rPr>
          <w:sz w:val="16"/>
          <w:highlight w:val="cyan"/>
        </w:rPr>
        <w:t xml:space="preserve"> </w:t>
      </w:r>
      <w:r w:rsidRPr="00D51EBA">
        <w:rPr>
          <w:rStyle w:val="StyleUnderline"/>
          <w:sz w:val="24"/>
          <w:highlight w:val="cyan"/>
        </w:rPr>
        <w:t>a deep level of distrust was</w:t>
      </w:r>
      <w:r w:rsidRPr="00D51EBA">
        <w:rPr>
          <w:sz w:val="16"/>
          <w:highlight w:val="cyan"/>
        </w:rPr>
        <w:t xml:space="preserve"> </w:t>
      </w:r>
      <w:r w:rsidRPr="00D51EBA">
        <w:rPr>
          <w:sz w:val="16"/>
        </w:rPr>
        <w:t xml:space="preserve">already </w:t>
      </w:r>
      <w:r w:rsidRPr="00D51EBA">
        <w:rPr>
          <w:rStyle w:val="StyleUnderline"/>
          <w:sz w:val="24"/>
          <w:highlight w:val="cyan"/>
        </w:rPr>
        <w:t>evident as early as 2012</w:t>
      </w:r>
      <w:r w:rsidRPr="00D51EBA">
        <w:rPr>
          <w:sz w:val="16"/>
        </w:rPr>
        <w:t>, when China’s Wang Jisi and Kenneth Lieberthal in the United States co-wrote a </w:t>
      </w:r>
      <w:hyperlink r:id="rId169" w:tgtFrame="_blank" w:history="1">
        <w:r w:rsidRPr="00D51EBA">
          <w:rPr>
            <w:rStyle w:val="Hyperlink"/>
            <w:sz w:val="16"/>
          </w:rPr>
          <w:t>report on strategic distrust</w:t>
        </w:r>
      </w:hyperlink>
      <w:r w:rsidRPr="00D51EBA">
        <w:rPr>
          <w:sz w:val="16"/>
        </w:rPr>
        <w:t> between the two powers. Unfortunately</w:t>
      </w:r>
      <w:r w:rsidRPr="00D51EBA">
        <w:rPr>
          <w:rStyle w:val="StyleUnderline"/>
          <w:sz w:val="24"/>
          <w:highlight w:val="cyan"/>
        </w:rPr>
        <w:t>, tensions</w:t>
      </w:r>
      <w:r w:rsidRPr="00D51EBA">
        <w:rPr>
          <w:sz w:val="16"/>
          <w:highlight w:val="cyan"/>
        </w:rPr>
        <w:t xml:space="preserve"> </w:t>
      </w:r>
      <w:r w:rsidRPr="00D51EBA">
        <w:rPr>
          <w:sz w:val="16"/>
        </w:rPr>
        <w:t>between the two powers</w:t>
      </w:r>
      <w:r w:rsidRPr="00D51EBA">
        <w:rPr>
          <w:rStyle w:val="StyleUnderline"/>
          <w:sz w:val="24"/>
        </w:rPr>
        <w:t xml:space="preserve"> </w:t>
      </w:r>
      <w:r w:rsidRPr="00D51EBA">
        <w:rPr>
          <w:rStyle w:val="StyleUnderline"/>
          <w:sz w:val="24"/>
          <w:highlight w:val="cyan"/>
        </w:rPr>
        <w:t>have</w:t>
      </w:r>
      <w:r w:rsidRPr="00D51EBA">
        <w:rPr>
          <w:sz w:val="16"/>
        </w:rPr>
        <w:t xml:space="preserve"> only</w:t>
      </w:r>
      <w:r w:rsidRPr="00D51EBA">
        <w:rPr>
          <w:rStyle w:val="StyleUnderline"/>
          <w:sz w:val="24"/>
          <w:highlight w:val="cyan"/>
        </w:rPr>
        <w:t xml:space="preserve"> increased due to disputes</w:t>
      </w:r>
      <w:r w:rsidRPr="00D51EBA">
        <w:rPr>
          <w:sz w:val="16"/>
        </w:rPr>
        <w:t xml:space="preserve"> in cybersecurity, the South China Sea issue, and trade competition. Niu, however, believes that the best term to characterize U.S.-China relations is “competitive interdependence,” meaning that the two countries are competing in Asia, but also are constrained by their economically interdependent relationship. Furthermore, he points out that</w:t>
      </w:r>
      <w:r w:rsidRPr="00D51EBA">
        <w:rPr>
          <w:rStyle w:val="StyleUnderline"/>
          <w:sz w:val="24"/>
        </w:rPr>
        <w:t xml:space="preserve"> </w:t>
      </w:r>
      <w:r w:rsidRPr="00D51EBA">
        <w:rPr>
          <w:rStyle w:val="StyleUnderline"/>
          <w:sz w:val="24"/>
          <w:highlight w:val="cyan"/>
        </w:rPr>
        <w:t>the deterioration of</w:t>
      </w:r>
      <w:r w:rsidRPr="00D51EBA">
        <w:rPr>
          <w:sz w:val="16"/>
          <w:highlight w:val="cyan"/>
        </w:rPr>
        <w:t xml:space="preserve"> </w:t>
      </w:r>
      <w:r w:rsidRPr="00D51EBA">
        <w:rPr>
          <w:sz w:val="16"/>
        </w:rPr>
        <w:t xml:space="preserve">U.S.-China </w:t>
      </w:r>
      <w:r w:rsidRPr="00D51EBA">
        <w:rPr>
          <w:rStyle w:val="StyleUnderline"/>
          <w:sz w:val="24"/>
          <w:highlight w:val="cyan"/>
        </w:rPr>
        <w:t>relations in the last few years should not be blamed on the U.S</w:t>
      </w:r>
      <w:r w:rsidRPr="00D51EBA">
        <w:rPr>
          <w:sz w:val="16"/>
        </w:rPr>
        <w:t>. side</w:t>
      </w:r>
      <w:r w:rsidRPr="00D51EBA">
        <w:rPr>
          <w:rStyle w:val="StyleUnderline"/>
          <w:sz w:val="24"/>
          <w:highlight w:val="cyan"/>
        </w:rPr>
        <w:t xml:space="preserve"> alone</w:t>
      </w:r>
      <w:r w:rsidRPr="00D51EBA">
        <w:rPr>
          <w:sz w:val="16"/>
        </w:rPr>
        <w:t xml:space="preserve">, as some in China would suggest. Many favor a U.S. ‘conspiracy’ theory, but such a view is not only intellectually lazy, but also unsupported by empirical facts. The U.S. side certainly has its own share of the blame, but perhaps more important is what has changed within China. That change, according to Niu, is more fundamental to explaining China’s new foreign policy approach. Questions that we should be asking ourselves include: 1) Is China’s central foreign policy changing? 2) How does China’s leadership define the nature of U.S.-China relations? 3) Is Chinese public opinion moving to the left? All these questions are very important if our goal is to stabilize and improve U.S.-China relations in the future. Unfortunately again, we have not seen many good-quality studies addressing these questions in either the Chinese and English academic literatures. </w:t>
      </w:r>
      <w:r w:rsidRPr="00D51EBA">
        <w:rPr>
          <w:rStyle w:val="StyleUnderline"/>
          <w:sz w:val="24"/>
          <w:highlight w:val="cyan"/>
        </w:rPr>
        <w:t xml:space="preserve">Niu </w:t>
      </w:r>
      <w:r w:rsidRPr="00D51EBA">
        <w:rPr>
          <w:sz w:val="16"/>
        </w:rPr>
        <w:t xml:space="preserve">also </w:t>
      </w:r>
      <w:r w:rsidRPr="00D51EBA">
        <w:rPr>
          <w:rStyle w:val="StyleUnderline"/>
          <w:sz w:val="24"/>
          <w:highlight w:val="cyan"/>
        </w:rPr>
        <w:t>puts emphasis on the ‘strategic’ nature of a cooperative</w:t>
      </w:r>
      <w:r w:rsidRPr="00D51EBA">
        <w:rPr>
          <w:sz w:val="16"/>
          <w:highlight w:val="cyan"/>
        </w:rPr>
        <w:t xml:space="preserve"> </w:t>
      </w:r>
      <w:r w:rsidRPr="00D51EBA">
        <w:rPr>
          <w:sz w:val="16"/>
        </w:rPr>
        <w:t>U.S.-China</w:t>
      </w:r>
      <w:r w:rsidRPr="00D51EBA">
        <w:rPr>
          <w:sz w:val="16"/>
          <w:highlight w:val="cyan"/>
        </w:rPr>
        <w:t xml:space="preserve"> </w:t>
      </w:r>
      <w:r w:rsidRPr="00D51EBA">
        <w:rPr>
          <w:rStyle w:val="StyleUnderline"/>
          <w:sz w:val="24"/>
          <w:highlight w:val="cyan"/>
        </w:rPr>
        <w:t>relationship.</w:t>
      </w:r>
      <w:r w:rsidRPr="00D51EBA">
        <w:rPr>
          <w:sz w:val="16"/>
        </w:rPr>
        <w:t xml:space="preserve"> This is especially important because Niu is referring to long term strategy. </w:t>
      </w:r>
      <w:r w:rsidRPr="00D51EBA">
        <w:rPr>
          <w:rStyle w:val="StyleUnderline"/>
          <w:sz w:val="24"/>
          <w:highlight w:val="cyan"/>
        </w:rPr>
        <w:t>This refutes</w:t>
      </w:r>
      <w:r w:rsidRPr="00D51EBA">
        <w:rPr>
          <w:sz w:val="16"/>
          <w:highlight w:val="cyan"/>
        </w:rPr>
        <w:t xml:space="preserve"> </w:t>
      </w:r>
      <w:r w:rsidRPr="00D51EBA">
        <w:rPr>
          <w:sz w:val="16"/>
        </w:rPr>
        <w:t xml:space="preserve">the view </w:t>
      </w:r>
      <w:r w:rsidRPr="00D51EBA">
        <w:rPr>
          <w:rStyle w:val="StyleUnderline"/>
          <w:sz w:val="24"/>
          <w:highlight w:val="cyan"/>
        </w:rPr>
        <w:t xml:space="preserve">that a cooperative U.S.-China relationship is only for </w:t>
      </w:r>
      <w:r w:rsidRPr="00D51EBA">
        <w:rPr>
          <w:rStyle w:val="StyleUnderline"/>
          <w:sz w:val="24"/>
        </w:rPr>
        <w:t>p</w:t>
      </w:r>
      <w:r w:rsidRPr="00D51EBA">
        <w:rPr>
          <w:sz w:val="16"/>
        </w:rPr>
        <w:t xml:space="preserve">urpose of </w:t>
      </w:r>
      <w:r w:rsidRPr="00D51EBA">
        <w:rPr>
          <w:rStyle w:val="StyleUnderline"/>
          <w:sz w:val="24"/>
          <w:highlight w:val="cyan"/>
        </w:rPr>
        <w:t>convenience,</w:t>
      </w:r>
      <w:r w:rsidRPr="00D51EBA">
        <w:rPr>
          <w:sz w:val="16"/>
          <w:highlight w:val="cyan"/>
        </w:rPr>
        <w:t xml:space="preserve"> </w:t>
      </w:r>
      <w:r w:rsidRPr="00D51EBA">
        <w:rPr>
          <w:rStyle w:val="StyleUnderline"/>
          <w:sz w:val="24"/>
          <w:highlight w:val="cyan"/>
        </w:rPr>
        <w:t>paving the way for China to replace the United States in the future</w:t>
      </w:r>
      <w:r w:rsidRPr="00D51EBA">
        <w:rPr>
          <w:sz w:val="16"/>
          <w:highlight w:val="cyan"/>
        </w:rPr>
        <w:t>.</w:t>
      </w:r>
      <w:r w:rsidRPr="00D51EBA">
        <w:rPr>
          <w:sz w:val="16"/>
        </w:rPr>
        <w:t xml:space="preserve"> Undoubtedly, Niu’s views in China will be hotly debated. Some might disagree with him on the issue of U.S. intentions and others might agree with him on the changes occurring within China. Either way, it is fortunate that we have prominent scholars like Niu Jun in China who remind us, again, from a historical perspective, that a good and stable relationship between the United States and China benefits both tremendously. This is very important as the two major powers head into a new era of competition in East Asia. </w:t>
      </w:r>
      <w:r w:rsidRPr="00D51EBA">
        <w:rPr>
          <w:rStyle w:val="StyleUnderline"/>
          <w:sz w:val="24"/>
          <w:highlight w:val="cyan"/>
        </w:rPr>
        <w:t>The key for the U.S.-China relationship</w:t>
      </w:r>
      <w:r w:rsidRPr="00D51EBA">
        <w:rPr>
          <w:rStyle w:val="StyleUnderline"/>
          <w:sz w:val="24"/>
        </w:rPr>
        <w:t xml:space="preserve"> </w:t>
      </w:r>
      <w:r w:rsidRPr="00D51EBA">
        <w:rPr>
          <w:rStyle w:val="StyleUnderline"/>
          <w:sz w:val="24"/>
          <w:highlight w:val="cyan"/>
        </w:rPr>
        <w:t>going</w:t>
      </w:r>
      <w:r w:rsidRPr="00D51EBA">
        <w:rPr>
          <w:sz w:val="16"/>
        </w:rPr>
        <w:t xml:space="preserve"> forward </w:t>
      </w:r>
      <w:r w:rsidRPr="00D51EBA">
        <w:rPr>
          <w:rStyle w:val="StyleUnderline"/>
          <w:sz w:val="24"/>
          <w:highlight w:val="cyan"/>
        </w:rPr>
        <w:t>will be</w:t>
      </w:r>
      <w:r w:rsidRPr="00D51EBA">
        <w:rPr>
          <w:sz w:val="16"/>
        </w:rPr>
        <w:t xml:space="preserve"> to let</w:t>
      </w:r>
      <w:r w:rsidRPr="00D51EBA">
        <w:rPr>
          <w:rStyle w:val="StyleUnderline"/>
          <w:sz w:val="24"/>
        </w:rPr>
        <w:t xml:space="preserve"> </w:t>
      </w:r>
      <w:r w:rsidRPr="00D51EBA">
        <w:rPr>
          <w:rStyle w:val="StyleUnderline"/>
          <w:sz w:val="24"/>
          <w:highlight w:val="cyan"/>
        </w:rPr>
        <w:t>interdependence</w:t>
      </w:r>
      <w:r w:rsidRPr="00D51EBA">
        <w:rPr>
          <w:sz w:val="16"/>
        </w:rPr>
        <w:t xml:space="preserve"> put constraints on their competition in a healthy way.</w:t>
      </w:r>
    </w:p>
    <w:p w14:paraId="247F0EA7" w14:textId="77777777" w:rsidR="00B80C4E" w:rsidRPr="00D51EBA" w:rsidRDefault="00B80C4E" w:rsidP="00B80C4E">
      <w:pPr>
        <w:pStyle w:val="Heading4"/>
      </w:pPr>
      <w:r w:rsidRPr="00D51EBA">
        <w:t>An NFU agreement would boost Sino-US relations by dispelling the fears that cause the need to launch nuclear weapons</w:t>
      </w:r>
    </w:p>
    <w:p w14:paraId="3961E8F2" w14:textId="77777777" w:rsidR="00B80C4E" w:rsidRPr="00D51EBA" w:rsidRDefault="00B80C4E" w:rsidP="00B80C4E">
      <w:r w:rsidRPr="00D51EBA">
        <w:rPr>
          <w:rStyle w:val="Style13ptBold"/>
        </w:rPr>
        <w:t>Colby et al 13</w:t>
      </w:r>
      <w:r w:rsidRPr="00D51EBA">
        <w:rPr>
          <w:rStyle w:val="Style13ptBold"/>
        </w:rPr>
        <w:br/>
      </w:r>
      <w:r w:rsidRPr="00D51EBA">
        <w:t xml:space="preserve">ELBRIDGE A. COLBY (cochair), is a principal analyst and division lead for global strategic affairs at the Center for Naval Analyses (CNA), where he focuses on strategy, deterrence, nuclear weapons, and related issues. He graduated from Harvard College and Yale Law School. ABRAHAM M. DENMARK (cochair), is vice president for political and security affairs at the National Bureau of Asian Research (NBR) and is an Asia-Pacific security adviser at the Center for Naval Analyses. Mr. Denmark holds an MA. in international security from the Josef Korbel School of International Studies at the University of Denver. JOHN K. WARDEN (executive director), is a research assistant with the Defense and National Security Group at the Center for Strategic and International Studies (CSIS) and a master's candidate in the Security Studies Program at Georgetown University. He has B.A. in history and political science from Northwestern University. “Nuclear Weapons and US-China Relations”, March 2013, </w:t>
      </w:r>
      <w:hyperlink r:id="rId170" w:history="1">
        <w:r w:rsidRPr="00D51EBA">
          <w:rPr>
            <w:rStyle w:val="Hyperlink"/>
          </w:rPr>
          <w:t>https://csis-prod.s3.amazonaws.com/s3fs-public/legacy_files/files/publication/130307_Colby_USChinaNuclear_Web.pdf</w:t>
        </w:r>
      </w:hyperlink>
      <w:r w:rsidRPr="00D51EBA">
        <w:t>, Seena-S</w:t>
      </w:r>
    </w:p>
    <w:p w14:paraId="7C32624E" w14:textId="77777777" w:rsidR="00B80C4E" w:rsidRPr="00D51EBA" w:rsidRDefault="00B80C4E" w:rsidP="00B80C4E">
      <w:pPr>
        <w:rPr>
          <w:sz w:val="16"/>
        </w:rPr>
      </w:pPr>
      <w:r w:rsidRPr="00D51EBA">
        <w:rPr>
          <w:sz w:val="16"/>
        </w:rPr>
        <w:t xml:space="preserve">To gain the benefits of strategic stability, the Working Group believes that nuclear relations between </w:t>
      </w:r>
      <w:r w:rsidRPr="00D51EBA">
        <w:rPr>
          <w:rStyle w:val="StyleUnderline"/>
          <w:highlight w:val="cyan"/>
        </w:rPr>
        <w:t>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and China should</w:t>
      </w:r>
      <w:r w:rsidRPr="00D51EBA">
        <w:rPr>
          <w:rStyle w:val="StyleUnderline"/>
        </w:rPr>
        <w:t xml:space="preserve"> emphasize two complementary approaches: crisis sta- bility and arms race stability. Crisis stability emphasizes the need to </w:t>
      </w:r>
      <w:r w:rsidRPr="00D51EBA">
        <w:rPr>
          <w:rStyle w:val="Emphasis"/>
          <w:highlight w:val="cyan"/>
        </w:rPr>
        <w:t>minimize pressure on either side to be the first to use nuclear weapons</w:t>
      </w:r>
      <w:r w:rsidRPr="00D51EBA">
        <w:rPr>
          <w:rStyle w:val="StyleUnderline"/>
        </w:rPr>
        <w:t xml:space="preserve"> based on perceived advantage or vulnerability.</w:t>
      </w:r>
      <w:r w:rsidRPr="00D51EBA">
        <w:rPr>
          <w:sz w:val="16"/>
        </w:rPr>
        <w:t xml:space="preserve"> It thus emphasizes the need for a strategic dynamic in which both sides see that launching their nuclear weapons first to avoid being disarmed or to try to disarm one's opponent is unnecessary and unwise. </w:t>
      </w:r>
      <w:r w:rsidRPr="00D51EBA">
        <w:rPr>
          <w:rStyle w:val="StyleUnderline"/>
        </w:rPr>
        <w:t>Arms race stability focuses on the longer term and emphasizes controlling the dynamics of arms competition that can affect the strategic balance, and specifically calculations associated with first-strike stability.</w:t>
      </w:r>
      <w:r w:rsidRPr="00D51EBA">
        <w:rPr>
          <w:sz w:val="16"/>
        </w:rPr>
        <w:t xml:space="preserve"> The Working Group believes </w:t>
      </w:r>
      <w:r w:rsidRPr="00D51EBA">
        <w:rPr>
          <w:rStyle w:val="StyleUnderline"/>
          <w:highlight w:val="cyan"/>
        </w:rPr>
        <w:t>these concepts can</w:t>
      </w:r>
      <w:r w:rsidRPr="00D51EBA">
        <w:rPr>
          <w:rStyle w:val="StyleUnderline"/>
        </w:rPr>
        <w:t xml:space="preserve"> even </w:t>
      </w:r>
      <w:r w:rsidRPr="00D51EBA">
        <w:rPr>
          <w:rStyle w:val="StyleUnderline"/>
          <w:highlight w:val="cyan"/>
        </w:rPr>
        <w:t>be highly useful in relations between</w:t>
      </w:r>
      <w:r w:rsidRPr="00D51EBA">
        <w:rPr>
          <w:rStyle w:val="StyleUnderline"/>
        </w:rPr>
        <w:t xml:space="preserve"> two countries that have asymmetric capabilities such as </w:t>
      </w:r>
      <w:r w:rsidRPr="00D51EBA">
        <w:rPr>
          <w:rStyle w:val="StyleUnderline"/>
          <w:highlight w:val="cyan"/>
        </w:rPr>
        <w:t>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and China</w:t>
      </w:r>
      <w:r w:rsidRPr="00D51EBA">
        <w:rPr>
          <w:sz w:val="16"/>
        </w:rPr>
        <w:t xml:space="preserve">. Such concepts do not demand that two nations have the same or similar numbers or types of forces. Rather, they are adaptable goals that can be fitted to the situation that exists between the United States and China. </w:t>
      </w:r>
    </w:p>
    <w:p w14:paraId="33F234BC" w14:textId="77777777" w:rsidR="00B80C4E" w:rsidRPr="00D51EBA" w:rsidRDefault="00B80C4E" w:rsidP="00B80C4E">
      <w:pPr>
        <w:pStyle w:val="Heading4"/>
        <w:rPr>
          <w:color w:val="FF0000"/>
        </w:rPr>
      </w:pPr>
      <w:r w:rsidRPr="00D51EBA">
        <w:t xml:space="preserve">An NFU agreement with China would increase relations by reducing mistrust and the risk of war </w:t>
      </w:r>
      <w:r w:rsidRPr="00D51EBA">
        <w:rPr>
          <w:color w:val="FF0000"/>
        </w:rPr>
        <w:t>//maybe unhighlight the Taiwan stuff at the end</w:t>
      </w:r>
    </w:p>
    <w:p w14:paraId="6DDDE770" w14:textId="77777777" w:rsidR="00B80C4E" w:rsidRPr="00D51EBA" w:rsidRDefault="00B80C4E" w:rsidP="00B80C4E">
      <w:r w:rsidRPr="00D51EBA">
        <w:rPr>
          <w:rStyle w:val="Style13ptBold"/>
        </w:rPr>
        <w:t>Pyon 7</w:t>
      </w:r>
      <w:r w:rsidRPr="00D51EBA">
        <w:t xml:space="preserve"> </w:t>
      </w:r>
      <w:r w:rsidRPr="00D51EBA">
        <w:br/>
        <w:t xml:space="preserve">Mr. Junbeom PYON (KOR) works in the Department of Political Affairs at the United Nations in New York. He is also the founder of the INP Consulting Group, and an adjunct fellow at Pacific Forum CSIS. He received his MA in International Relations and Economics from the Johns Hopkins School of Advanced International Studies (SAIS) and BA in International Relations from Johns Hopkins University, “Understanding China’s Intentions and Finding a Solution to a Potential Nuclear Crisis”, July 2007, </w:t>
      </w:r>
      <w:hyperlink r:id="rId171" w:history="1">
        <w:r w:rsidRPr="00D51EBA">
          <w:rPr>
            <w:rStyle w:val="Hyperlink"/>
          </w:rPr>
          <w:t>https://csis-prod.s3.amazonaws.com/s3fs-public/legacy_files/files/media/csis/pubs/issuesinsights_v07n08.pdf</w:t>
        </w:r>
      </w:hyperlink>
      <w:r w:rsidRPr="00D51EBA">
        <w:t>, pg 29-31, Seena-S</w:t>
      </w:r>
    </w:p>
    <w:p w14:paraId="7504970A" w14:textId="77777777" w:rsidR="00B80C4E" w:rsidRPr="00D51EBA" w:rsidRDefault="00B80C4E" w:rsidP="00B80C4E">
      <w:pPr>
        <w:autoSpaceDE w:val="0"/>
        <w:autoSpaceDN w:val="0"/>
        <w:adjustRightInd w:val="0"/>
        <w:spacing w:after="0" w:line="240" w:lineRule="auto"/>
        <w:jc w:val="both"/>
        <w:rPr>
          <w:rStyle w:val="StyleUnderline"/>
        </w:rPr>
      </w:pPr>
      <w:r w:rsidRPr="00D51EBA">
        <w:rPr>
          <w:color w:val="000000"/>
          <w:sz w:val="16"/>
          <w:szCs w:val="23"/>
        </w:rPr>
        <w:t xml:space="preserve">In a two days conference on U.S. China nuclear strategic dialogue, </w:t>
      </w:r>
      <w:r w:rsidRPr="00D51EBA">
        <w:rPr>
          <w:rStyle w:val="StyleUnderline"/>
        </w:rPr>
        <w:t>U.S. and Chinese experts exchanged concerns about Chinese military modernization and U.S. involvement in the Taiwan Strait. From the U.S. perspective, China's sharp increase in military spending far exceeds what is necessary to deter Taiwan’s independence movement and suggests that China seeks to challenge the existing world order.</w:t>
      </w:r>
      <w:r w:rsidRPr="00D51EBA">
        <w:rPr>
          <w:color w:val="000000"/>
          <w:sz w:val="16"/>
          <w:szCs w:val="23"/>
        </w:rPr>
        <w:t xml:space="preserve"> Chinese experts dismiss this view and claim that China has no intention of challenging U.S. hegemony in global affairs and that it wishes to remain a status quo power. China’s inability to understand and state its national interests, and thus failing to explain its intentions, causes great mistrust in the United States</w:t>
      </w:r>
      <w:r w:rsidRPr="00D51EBA">
        <w:rPr>
          <w:rStyle w:val="StyleUnderline"/>
        </w:rPr>
        <w:t xml:space="preserve">. From the Chinese perspective, the U.S. involvement in the Taiwan Strait, and strengthening of alliances with traditional allies in the Asia Pacific region, suggest that the U.S. seeks to contain China. Furthermore, </w:t>
      </w:r>
      <w:r w:rsidRPr="00D51EBA">
        <w:rPr>
          <w:rStyle w:val="StyleUnderline"/>
          <w:highlight w:val="cyan"/>
        </w:rPr>
        <w:t>the absence of no first use policy in U.S.</w:t>
      </w:r>
      <w:r w:rsidRPr="00D51EBA">
        <w:rPr>
          <w:rStyle w:val="StyleUnderline"/>
        </w:rPr>
        <w:t xml:space="preserve"> strategic planning and the Pentagon's citing of China as a threat in its Quadrennial Defense Review </w:t>
      </w:r>
      <w:r w:rsidRPr="00D51EBA">
        <w:rPr>
          <w:rStyle w:val="StyleUnderline"/>
          <w:highlight w:val="cyan"/>
        </w:rPr>
        <w:t>implies that China must prepare for hostile decisions by Washington. The fundamental problem in</w:t>
      </w:r>
      <w:r w:rsidRPr="00D51EBA">
        <w:rPr>
          <w:rStyle w:val="StyleUnderline"/>
        </w:rPr>
        <w:t xml:space="preserve"> the bilateral </w:t>
      </w:r>
      <w:r w:rsidRPr="00D51EBA">
        <w:rPr>
          <w:rStyle w:val="StyleUnderline"/>
          <w:highlight w:val="cyan"/>
        </w:rPr>
        <w:t>relations</w:t>
      </w:r>
      <w:r w:rsidRPr="00D51EBA">
        <w:rPr>
          <w:rStyle w:val="StyleUnderline"/>
        </w:rPr>
        <w:t xml:space="preserve">hip </w:t>
      </w:r>
      <w:r w:rsidRPr="00D51EBA">
        <w:rPr>
          <w:rStyle w:val="StyleUnderline"/>
          <w:highlight w:val="cyan"/>
        </w:rPr>
        <w:t xml:space="preserve">is </w:t>
      </w:r>
      <w:r w:rsidRPr="00D51EBA">
        <w:rPr>
          <w:rStyle w:val="StyleUnderline"/>
        </w:rPr>
        <w:t xml:space="preserve">the </w:t>
      </w:r>
      <w:r w:rsidRPr="00D51EBA">
        <w:rPr>
          <w:rStyle w:val="StyleUnderline"/>
          <w:highlight w:val="cyan"/>
        </w:rPr>
        <w:t>lack of trust</w:t>
      </w:r>
      <w:r w:rsidRPr="00D51EBA">
        <w:rPr>
          <w:rStyle w:val="StyleUnderline"/>
        </w:rPr>
        <w:t>.</w:t>
      </w:r>
      <w:r w:rsidRPr="00D51EBA">
        <w:rPr>
          <w:color w:val="000000"/>
          <w:sz w:val="16"/>
          <w:szCs w:val="23"/>
        </w:rPr>
        <w:t xml:space="preserve"> Thus this paper seeks to explain why China needs to better understand its objectives and become more transparent while discussing a possible solution to the Chinese concern about the absence of a no first use policy in U.S. strategic thinking. </w:t>
      </w:r>
      <w:r w:rsidRPr="00D51EBA">
        <w:rPr>
          <w:b/>
          <w:bCs/>
          <w:color w:val="000000"/>
          <w:sz w:val="16"/>
          <w:szCs w:val="23"/>
        </w:rPr>
        <w:t xml:space="preserve">China, a status quo power? </w:t>
      </w:r>
      <w:r w:rsidRPr="00D51EBA">
        <w:rPr>
          <w:color w:val="000000"/>
          <w:sz w:val="16"/>
          <w:szCs w:val="23"/>
        </w:rPr>
        <w:t xml:space="preserve">At our meeting, a Chinese participant claimed that “China wants to remain as a status quo power.” But the Chinese notion of “status quo power” is perplexing, if not entirely wrong. While the participant argued that China does not seek to challenge the U.S. role in the Washington-led world, the participant also argued that China will continue its military modernization, expansion, and seek to solve territorial disputes, though peacefully, with its neighbors. The participant elaborated that China has always been a big power, politically and militarily, since 1971 and thus the notion of a China threat stemming from the ‘Rising China’ concept does not explain Beijing’s intentions. What the Chinese misunderstand is the notion of “status quo.” Status quo means the existing condition or state of affairs. Expanding and modernizing China’s military to a level that exceeds what is necessary to deter Taiwan’s independence movement or what it considers a threat means it is not a status quo power but seeks to change the current state of affairs. Nor can China be a status quo power when it seeks to ‘solve’ territorial disputes with its neighbors by building military sites in disputed regions or when it conducts anti-satellite missile tests. </w:t>
      </w:r>
      <w:r w:rsidRPr="00D51EBA">
        <w:rPr>
          <w:sz w:val="16"/>
          <w:szCs w:val="23"/>
        </w:rPr>
        <w:t xml:space="preserve">The status quo argument also contradicts China’s long argued ‘peaceful rise’ concept. China’s rise, although peaceful, suggests that China seeks a change in the current state of affairs in the region. Instead of arguing that China does not seek a change, Hu has advocated a peaceful transition in the state of global affairs. </w:t>
      </w:r>
      <w:r w:rsidRPr="00D51EBA">
        <w:rPr>
          <w:rStyle w:val="StyleUnderline"/>
        </w:rPr>
        <w:t xml:space="preserve">The contradictions found within the Chinese arguments alert China experts in the United States and force Washington to speculate about Chinese intentions. China’s national objectives are unclear to the outside world. Its official reports, such as its military budget, suggest an ambiguity in China’s intentions in the region. As a result, other countries, such as the United States, have no option but to speculate that China seeks to become a hegemonic power like other countries have in history. The U.S. must prepare for any unwelcome outcomes. This in return causes a concern in Beijing and forces the PLA to accelerate its military modernization process. In order to persuade Washington that its military modernization and the increase in military expenditure are not a threat to the U.S. and are only to deter Taiwan from declaring independence, China needs to adopt the following policies. First, China needs to better explain its intentions and needs to conceptualize what its national interests are and how these objectives shape China’s future. Throughout the nuclear strategic dialogue between U.S. and Chinese experts, the Chinese pointed out that not even Beijing understands what it seeks to do in the future with its economic and military might. </w:t>
      </w:r>
      <w:r w:rsidRPr="00D51EBA">
        <w:rPr>
          <w:sz w:val="16"/>
          <w:szCs w:val="23"/>
        </w:rPr>
        <w:t xml:space="preserve">China is changing everyday. But China can no longer afford to excuse itself stating that it does not know where it wants to go. If China does not know what it wants, the U.S. must also consider the possibility that China may seek to confront the U.S. one day. Policies are a tool of national interests. Without a clear understanding of the role China wants to play in the region, its policies create uncertainties that may be harmful to both Chinese and U.S. interests. Second, China needs to explain its military budget. Different accounts of its military budget and sharp increase in spending such as 17 percent in 2007 do not help convince Americans that China does not seek to change the global order. Instead, it suggests that China is manipulating the budget to deceive the world and hide its ‘intentions.’ China can better explain its budget by adopting a transparent accounting system to keep track of its military expenditures. This is one area where the U.S. and China can cooperate. Chinese experts have expressed frustration: even in China, there are various military expenditure reports that depend on which department has compiled the data. The U.S. can provide expertise to standardized accounting. It can invite and train Chinese accountants and other officers so that when they return to Beijing, they are able to produce one report instead of five. Third, Beijing needs to send and encourage its officers to have dialogues with counterparts in the U.S. As proven in track-two conferences, experts from both countries are far more open to express concerns and positions, thus clarifying to what may become a source of potential conflict. Many Americans complained that China pays little attention to the need for exchanges of thoughts and dialogues among officers of the two countries. When there is a lack of communication, one cannot expect the other side to understand his/her intentions. </w:t>
      </w:r>
      <w:r w:rsidRPr="00D51EBA">
        <w:rPr>
          <w:b/>
          <w:bCs/>
          <w:sz w:val="16"/>
          <w:szCs w:val="23"/>
        </w:rPr>
        <w:t xml:space="preserve">Absence of no first use policy: finding a solution </w:t>
      </w:r>
      <w:r w:rsidRPr="00D51EBA">
        <w:rPr>
          <w:rStyle w:val="StyleUnderline"/>
        </w:rPr>
        <w:t xml:space="preserve">Since the U.S. does not have a no first use policy, it is not surprising that </w:t>
      </w:r>
      <w:r w:rsidRPr="00D51EBA">
        <w:rPr>
          <w:rStyle w:val="StyleUnderline"/>
          <w:highlight w:val="cyan"/>
        </w:rPr>
        <w:t>Beijing fears U.S. intentions. For China</w:t>
      </w:r>
      <w:r w:rsidRPr="00D51EBA">
        <w:rPr>
          <w:rStyle w:val="StyleUnderline"/>
        </w:rPr>
        <w:t xml:space="preserve">, integration of </w:t>
      </w:r>
      <w:r w:rsidRPr="00D51EBA">
        <w:rPr>
          <w:rStyle w:val="StyleUnderline"/>
          <w:highlight w:val="cyan"/>
        </w:rPr>
        <w:t>Taiwan</w:t>
      </w:r>
      <w:r w:rsidRPr="00D51EBA">
        <w:rPr>
          <w:rStyle w:val="StyleUnderline"/>
        </w:rPr>
        <w:t xml:space="preserve"> is a domestic and a sovereignty matter that </w:t>
      </w:r>
      <w:r w:rsidRPr="00D51EBA">
        <w:rPr>
          <w:rStyle w:val="StyleUnderline"/>
          <w:highlight w:val="cyan"/>
        </w:rPr>
        <w:t xml:space="preserve">must be solved by </w:t>
      </w:r>
      <w:r w:rsidRPr="00D51EBA">
        <w:rPr>
          <w:rStyle w:val="Emphasis"/>
          <w:highlight w:val="cyan"/>
        </w:rPr>
        <w:t>any</w:t>
      </w:r>
      <w:r w:rsidRPr="00D51EBA">
        <w:rPr>
          <w:rStyle w:val="StyleUnderline"/>
          <w:highlight w:val="cyan"/>
        </w:rPr>
        <w:t xml:space="preserve"> means. Peace</w:t>
      </w:r>
      <w:r w:rsidRPr="00D51EBA">
        <w:rPr>
          <w:rStyle w:val="StyleUnderline"/>
        </w:rPr>
        <w:t xml:space="preserve">ful integration </w:t>
      </w:r>
      <w:r w:rsidRPr="00D51EBA">
        <w:rPr>
          <w:rStyle w:val="StyleUnderline"/>
          <w:highlight w:val="cyan"/>
        </w:rPr>
        <w:t>is desirable</w:t>
      </w:r>
      <w:r w:rsidRPr="00D51EBA">
        <w:rPr>
          <w:rStyle w:val="StyleUnderline"/>
        </w:rPr>
        <w:t xml:space="preserve">. But if Taiwan’s political leaders seek independence, or if the U.S. encourages Taiwan to make such a bold move, Beijing will not refrain from a military conflict. In this context, </w:t>
      </w:r>
      <w:r w:rsidRPr="00D51EBA">
        <w:rPr>
          <w:rStyle w:val="Emphasis"/>
          <w:highlight w:val="cyan"/>
        </w:rPr>
        <w:t xml:space="preserve">America’s no first use policy is a </w:t>
      </w:r>
      <w:r w:rsidRPr="00D51EBA">
        <w:rPr>
          <w:rStyle w:val="Emphasis"/>
        </w:rPr>
        <w:t xml:space="preserve">great </w:t>
      </w:r>
      <w:r w:rsidRPr="00D51EBA">
        <w:rPr>
          <w:rStyle w:val="Emphasis"/>
          <w:highlight w:val="cyan"/>
        </w:rPr>
        <w:t>concern</w:t>
      </w:r>
      <w:r w:rsidRPr="00D51EBA">
        <w:rPr>
          <w:rStyle w:val="Emphasis"/>
        </w:rPr>
        <w:t xml:space="preserve"> for China.</w:t>
      </w:r>
      <w:r w:rsidRPr="00D51EBA">
        <w:rPr>
          <w:rStyle w:val="StyleUnderline"/>
        </w:rPr>
        <w:t xml:space="preserve"> Because </w:t>
      </w:r>
      <w:r w:rsidRPr="00D51EBA">
        <w:rPr>
          <w:rStyle w:val="StyleUnderline"/>
          <w:highlight w:val="cyan"/>
        </w:rPr>
        <w:t>China has</w:t>
      </w:r>
      <w:r w:rsidRPr="00D51EBA">
        <w:rPr>
          <w:rStyle w:val="StyleUnderline"/>
        </w:rPr>
        <w:t xml:space="preserve"> no option but </w:t>
      </w:r>
      <w:r w:rsidRPr="00D51EBA">
        <w:rPr>
          <w:rStyle w:val="StyleUnderline"/>
          <w:highlight w:val="cyan"/>
        </w:rPr>
        <w:t>to attack Taiwan if it declares independence, and</w:t>
      </w:r>
      <w:r w:rsidRPr="00D51EBA">
        <w:rPr>
          <w:rStyle w:val="StyleUnderline"/>
        </w:rPr>
        <w:t xml:space="preserve"> because Washington is ambiguous whether the U.S. will take China’s action as a signal to begin a full-scale war, </w:t>
      </w:r>
      <w:r w:rsidRPr="00D51EBA">
        <w:rPr>
          <w:rStyle w:val="StyleUnderline"/>
          <w:highlight w:val="cyan"/>
        </w:rPr>
        <w:t>the Chinese feel the need to improve</w:t>
      </w:r>
      <w:r w:rsidRPr="00D51EBA">
        <w:rPr>
          <w:rStyle w:val="StyleUnderline"/>
        </w:rPr>
        <w:t xml:space="preserve"> the capability and the durability of </w:t>
      </w:r>
      <w:r w:rsidRPr="00D51EBA">
        <w:rPr>
          <w:rStyle w:val="StyleUnderline"/>
          <w:highlight w:val="cyan"/>
        </w:rPr>
        <w:t>its nuclear weapons.</w:t>
      </w:r>
      <w:r w:rsidRPr="00D51EBA">
        <w:rPr>
          <w:sz w:val="16"/>
          <w:szCs w:val="23"/>
        </w:rPr>
        <w:t xml:space="preserve"> A Chinese participant suggested a solution to the problem: the U.S. and China should sign an agreement stipulating no use of nuclear weapons against each other. </w:t>
      </w:r>
      <w:r w:rsidRPr="00D51EBA">
        <w:rPr>
          <w:sz w:val="16"/>
        </w:rPr>
        <w:t>For Washington, this is problematic because Washington has never kept nuclear weapons out of its strategic planning. Furthermore, Washington believes that the absence of no first use policy is a good deterrent against Chinese aggression. Thus, it is unrealistic for China to expect or demand that the U.S. adopt a no first use policy against China.</w:t>
      </w:r>
      <w:r w:rsidRPr="00D51EBA">
        <w:rPr>
          <w:sz w:val="16"/>
          <w:szCs w:val="23"/>
        </w:rPr>
        <w:t xml:space="preserve"> A different solution can be found</w:t>
      </w:r>
      <w:r w:rsidRPr="00D51EBA">
        <w:rPr>
          <w:rStyle w:val="StyleUnderline"/>
        </w:rPr>
        <w:t xml:space="preserve">. </w:t>
      </w:r>
      <w:r w:rsidRPr="00D51EBA">
        <w:rPr>
          <w:rStyle w:val="StyleUnderline"/>
          <w:highlight w:val="cyan"/>
        </w:rPr>
        <w:t xml:space="preserve">The U.S. can adopt a no first use policy limited to a Taiwan Strait crisis in exchange for a Chinese agreement to not use force against Taiwan. If China signs the agreement, </w:t>
      </w:r>
      <w:r w:rsidRPr="00D51EBA">
        <w:rPr>
          <w:rStyle w:val="Emphasis"/>
          <w:highlight w:val="cyan"/>
        </w:rPr>
        <w:t>there is no reason why the U.S. should use nuclear weapons against China</w:t>
      </w:r>
      <w:r w:rsidRPr="00D51EBA">
        <w:rPr>
          <w:rStyle w:val="StyleUnderline"/>
        </w:rPr>
        <w:t xml:space="preserve"> as the U.S. prefers a peaceful resolution to the crisis. Signing of </w:t>
      </w:r>
      <w:r w:rsidRPr="00D51EBA">
        <w:rPr>
          <w:rStyle w:val="StyleUnderline"/>
          <w:highlight w:val="cyan"/>
        </w:rPr>
        <w:t>such agreement is beneficial for 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because</w:t>
      </w:r>
      <w:r w:rsidRPr="00D51EBA">
        <w:rPr>
          <w:rStyle w:val="StyleUnderline"/>
        </w:rPr>
        <w:t xml:space="preserve"> it forces </w:t>
      </w:r>
      <w:r w:rsidRPr="00D51EBA">
        <w:rPr>
          <w:rStyle w:val="StyleUnderline"/>
          <w:highlight w:val="cyan"/>
        </w:rPr>
        <w:t>China</w:t>
      </w:r>
      <w:r w:rsidRPr="00D51EBA">
        <w:rPr>
          <w:rStyle w:val="StyleUnderline"/>
        </w:rPr>
        <w:t xml:space="preserve"> to agree that it </w:t>
      </w:r>
      <w:r w:rsidRPr="00D51EBA">
        <w:rPr>
          <w:rStyle w:val="StyleUnderline"/>
          <w:highlight w:val="cyan"/>
        </w:rPr>
        <w:t>will not use</w:t>
      </w:r>
      <w:r w:rsidRPr="00D51EBA">
        <w:rPr>
          <w:rStyle w:val="StyleUnderline"/>
        </w:rPr>
        <w:t xml:space="preserve"> military </w:t>
      </w:r>
      <w:r w:rsidRPr="00D51EBA">
        <w:rPr>
          <w:rStyle w:val="StyleUnderline"/>
          <w:highlight w:val="cyan"/>
        </w:rPr>
        <w:t>force</w:t>
      </w:r>
      <w:r w:rsidRPr="00D51EBA">
        <w:rPr>
          <w:rStyle w:val="StyleUnderline"/>
        </w:rPr>
        <w:t xml:space="preserve"> against Taiwan. The U.S. can state that </w:t>
      </w:r>
      <w:r w:rsidRPr="00D51EBA">
        <w:rPr>
          <w:rStyle w:val="Emphasis"/>
        </w:rPr>
        <w:t>if China violates this agreement, the U.S. will consider all options against Chinese aggression, including the use of nuclear weapons</w:t>
      </w:r>
      <w:r w:rsidRPr="00D51EBA">
        <w:rPr>
          <w:rStyle w:val="StyleUnderline"/>
        </w:rPr>
        <w:t>. This will discourage China from breaking the agreement. Such agreement is also beneficial for China because the U.S. would agree to the peaceful integration of the two parties.</w:t>
      </w:r>
      <w:r w:rsidRPr="00D51EBA">
        <w:rPr>
          <w:sz w:val="16"/>
          <w:szCs w:val="23"/>
        </w:rPr>
        <w:t xml:space="preserve"> Certainly, the U.S. cannot expect China to remain silent when political figures in Taipei seek for Taiwan’s independence. </w:t>
      </w:r>
      <w:r w:rsidRPr="00D51EBA">
        <w:rPr>
          <w:rStyle w:val="StyleUnderline"/>
          <w:highlight w:val="cyan"/>
        </w:rPr>
        <w:t>Thus</w:t>
      </w:r>
      <w:r w:rsidRPr="00D51EBA">
        <w:rPr>
          <w:rStyle w:val="StyleUnderline"/>
        </w:rPr>
        <w:t xml:space="preserve">, such agreement will </w:t>
      </w:r>
      <w:r w:rsidRPr="00D51EBA">
        <w:rPr>
          <w:rStyle w:val="StyleUnderline"/>
          <w:highlight w:val="cyan"/>
        </w:rPr>
        <w:t>rule out the possibility of war for China</w:t>
      </w:r>
      <w:r w:rsidRPr="00D51EBA">
        <w:rPr>
          <w:rStyle w:val="StyleUnderline"/>
        </w:rPr>
        <w:t xml:space="preserve"> and put more pressure on the United States to better manage the crisis. </w:t>
      </w:r>
      <w:r w:rsidRPr="00D51EBA">
        <w:rPr>
          <w:rStyle w:val="StyleUnderline"/>
          <w:highlight w:val="cyan"/>
        </w:rPr>
        <w:t>If</w:t>
      </w:r>
      <w:r w:rsidRPr="00D51EBA">
        <w:rPr>
          <w:rStyle w:val="StyleUnderline"/>
        </w:rPr>
        <w:t xml:space="preserve"> such </w:t>
      </w:r>
      <w:r w:rsidRPr="00D51EBA">
        <w:rPr>
          <w:rStyle w:val="StyleUnderline"/>
          <w:highlight w:val="cyan"/>
        </w:rPr>
        <w:t>agreements could be reached</w:t>
      </w:r>
      <w:r w:rsidRPr="00D51EBA">
        <w:rPr>
          <w:rStyle w:val="StyleUnderline"/>
        </w:rPr>
        <w:t xml:space="preserve">, the people of </w:t>
      </w:r>
      <w:r w:rsidRPr="00D51EBA">
        <w:rPr>
          <w:rStyle w:val="StyleUnderline"/>
          <w:highlight w:val="cyan"/>
        </w:rPr>
        <w:t>Taiwan, PRC, and the U.S. would be free</w:t>
      </w:r>
      <w:r w:rsidRPr="00D51EBA">
        <w:rPr>
          <w:rStyle w:val="StyleUnderline"/>
        </w:rPr>
        <w:t xml:space="preserve">d </w:t>
      </w:r>
      <w:r w:rsidRPr="00D51EBA">
        <w:rPr>
          <w:rStyle w:val="StyleUnderline"/>
          <w:highlight w:val="cyan"/>
        </w:rPr>
        <w:t>from</w:t>
      </w:r>
      <w:r w:rsidRPr="00D51EBA">
        <w:rPr>
          <w:rStyle w:val="StyleUnderline"/>
        </w:rPr>
        <w:t xml:space="preserve"> at least one potential </w:t>
      </w:r>
      <w:r w:rsidRPr="00D51EBA">
        <w:rPr>
          <w:rStyle w:val="StyleUnderline"/>
          <w:highlight w:val="cyan"/>
        </w:rPr>
        <w:t>risk of</w:t>
      </w:r>
      <w:r w:rsidRPr="00D51EBA">
        <w:rPr>
          <w:rStyle w:val="StyleUnderline"/>
        </w:rPr>
        <w:t xml:space="preserve"> an outbreak of a </w:t>
      </w:r>
      <w:r w:rsidRPr="00D51EBA">
        <w:rPr>
          <w:rStyle w:val="StyleUnderline"/>
          <w:highlight w:val="cyan"/>
        </w:rPr>
        <w:t>war. With assurances that nuclear</w:t>
      </w:r>
      <w:r w:rsidRPr="00D51EBA">
        <w:rPr>
          <w:rStyle w:val="StyleUnderline"/>
        </w:rPr>
        <w:t xml:space="preserve"> and conventional </w:t>
      </w:r>
      <w:r w:rsidRPr="00D51EBA">
        <w:rPr>
          <w:rStyle w:val="StyleUnderline"/>
          <w:highlight w:val="cyan"/>
        </w:rPr>
        <w:t>weapons will not be used against each othe</w:t>
      </w:r>
      <w:r w:rsidRPr="00D51EBA">
        <w:rPr>
          <w:rStyle w:val="StyleUnderline"/>
        </w:rPr>
        <w:t xml:space="preserve">r in the Taiwan Strait, </w:t>
      </w:r>
      <w:r w:rsidRPr="00D51EBA">
        <w:rPr>
          <w:rStyle w:val="StyleUnderline"/>
          <w:highlight w:val="cyan"/>
        </w:rPr>
        <w:t>the U.S. and China may</w:t>
      </w:r>
      <w:r w:rsidRPr="00D51EBA">
        <w:rPr>
          <w:rStyle w:val="StyleUnderline"/>
        </w:rPr>
        <w:t xml:space="preserve"> better </w:t>
      </w:r>
      <w:r w:rsidRPr="00D51EBA">
        <w:rPr>
          <w:rStyle w:val="StyleUnderline"/>
          <w:highlight w:val="cyan"/>
        </w:rPr>
        <w:t>use their diplomatic skills to</w:t>
      </w:r>
      <w:r w:rsidRPr="00D51EBA">
        <w:rPr>
          <w:rStyle w:val="StyleUnderline"/>
        </w:rPr>
        <w:t xml:space="preserve"> further </w:t>
      </w:r>
      <w:r w:rsidRPr="00D51EBA">
        <w:rPr>
          <w:rStyle w:val="StyleUnderline"/>
          <w:highlight w:val="cyan"/>
        </w:rPr>
        <w:t>reduce mistrust and improve</w:t>
      </w:r>
      <w:r w:rsidRPr="00D51EBA">
        <w:rPr>
          <w:rStyle w:val="StyleUnderline"/>
        </w:rPr>
        <w:t xml:space="preserve"> the bilateral </w:t>
      </w:r>
      <w:r w:rsidRPr="00D51EBA">
        <w:rPr>
          <w:rStyle w:val="StyleUnderline"/>
          <w:highlight w:val="cyan"/>
        </w:rPr>
        <w:t>relations</w:t>
      </w:r>
      <w:r w:rsidRPr="00D51EBA">
        <w:rPr>
          <w:rStyle w:val="StyleUnderline"/>
        </w:rPr>
        <w:t xml:space="preserve">hip. </w:t>
      </w:r>
    </w:p>
    <w:p w14:paraId="4C235571" w14:textId="77777777" w:rsidR="00B80C4E" w:rsidRPr="00D51EBA" w:rsidRDefault="00B80C4E" w:rsidP="00B80C4E">
      <w:pPr>
        <w:rPr>
          <w:lang w:val="en"/>
        </w:rPr>
      </w:pPr>
    </w:p>
    <w:p w14:paraId="02919ECE" w14:textId="77777777" w:rsidR="00B80C4E" w:rsidRPr="00D51EBA" w:rsidRDefault="00B80C4E" w:rsidP="00B80C4E">
      <w:pPr>
        <w:pStyle w:val="Heading4"/>
        <w:rPr>
          <w:lang w:val="en"/>
        </w:rPr>
      </w:pPr>
      <w:r w:rsidRPr="00D51EBA">
        <w:rPr>
          <w:lang w:val="en"/>
        </w:rPr>
        <w:t xml:space="preserve">Uncertainty has caused China modernization and MIRVing—official nuclear agreements k2 solve trust and relations </w:t>
      </w:r>
    </w:p>
    <w:p w14:paraId="2785F4A4" w14:textId="77777777" w:rsidR="00B80C4E" w:rsidRPr="00D51EBA" w:rsidRDefault="00B80C4E" w:rsidP="00B80C4E">
      <w:pPr>
        <w:rPr>
          <w:lang w:val="en"/>
        </w:rPr>
      </w:pPr>
      <w:r w:rsidRPr="00D51EBA">
        <w:rPr>
          <w:rStyle w:val="Style13ptBold"/>
        </w:rPr>
        <w:t xml:space="preserve">Cossa and Warden 15 </w:t>
      </w:r>
      <w:r w:rsidRPr="00D51EBA">
        <w:rPr>
          <w:rStyle w:val="Style13ptBold"/>
        </w:rPr>
        <w:br/>
      </w:r>
      <w:r w:rsidRPr="00D51EBA">
        <w:rPr>
          <w:u w:val="single"/>
          <w:lang w:val="en"/>
        </w:rPr>
        <w:t>Ralph A. Cossa</w:t>
      </w:r>
      <w:r w:rsidRPr="00D51EBA">
        <w:rPr>
          <w:lang w:val="en"/>
        </w:rPr>
        <w:t xml:space="preserve"> is the President of the Pacific Forum CSIS. He is the primary U.S. representative and former international cochair of the ASEAN Regional Forum Experts and Eminent Persons Group, as well as a founding member and current cochair of the multinational Council for Security Cooperation in the Asia Pacific (CSCAP). He is a political/military affairs and national security specialist with more than 40 years of experience in U.S. security policy in the Asia-Pacific and Near East–South Asia regions. He holds a B.A. in international relations from Syracuse University, an M.B.A. from Pepperdine University, an M.S. in strategic studies from the Defense Intelligence College, and an honorary doctorate in international relations from the University of Cambodia</w:t>
      </w:r>
      <w:r w:rsidRPr="00D51EBA">
        <w:rPr>
          <w:u w:val="single"/>
          <w:lang w:val="en"/>
        </w:rPr>
        <w:t>. John K. Warden</w:t>
      </w:r>
      <w:r w:rsidRPr="00D51EBA">
        <w:rPr>
          <w:lang w:val="en"/>
        </w:rPr>
        <w:t xml:space="preserve"> is a WSD-Handa Fellow at the Pacific Forum CSIS</w:t>
      </w:r>
      <w:r w:rsidRPr="00D51EBA">
        <w:t>, where he works on Asia-Pacific security issues including U.S. alliances, extended deterrence, and nonproliferation</w:t>
      </w:r>
      <w:r w:rsidRPr="00D51EBA">
        <w:rPr>
          <w:lang w:val="en"/>
        </w:rPr>
        <w:t xml:space="preserve">. "PacNet #14 - The Time is Right for US-China Nuclear Dialogue", March 4, 2015, </w:t>
      </w:r>
      <w:hyperlink r:id="rId172" w:history="1">
        <w:r w:rsidRPr="00D51EBA">
          <w:rPr>
            <w:rStyle w:val="Hyperlink"/>
            <w:lang w:val="en"/>
          </w:rPr>
          <w:t>https://www.csis.org/analysis/pacnet-14-time-right-us-china-nuclear-dialogue</w:t>
        </w:r>
      </w:hyperlink>
      <w:r w:rsidRPr="00D51EBA">
        <w:rPr>
          <w:lang w:val="en"/>
        </w:rPr>
        <w:t>, Seena-S</w:t>
      </w:r>
    </w:p>
    <w:p w14:paraId="59070D13" w14:textId="77777777" w:rsidR="00B80C4E" w:rsidRPr="00D51EBA" w:rsidRDefault="00B80C4E" w:rsidP="00B80C4E">
      <w:pPr>
        <w:rPr>
          <w:rStyle w:val="Emphasis"/>
        </w:rPr>
      </w:pPr>
      <w:r w:rsidRPr="00D51EBA">
        <w:rPr>
          <w:sz w:val="16"/>
        </w:rPr>
        <w:t xml:space="preserve">As part of the so-called 'new type of major-country relations,' there has been a proliferation of official dialogues between the United States and China. But, in the area where mistakes or miscalculation could prove the most disastrous – nuclear weapons policy – Beijing has resisted elevating very constructive unofficial Track 2 and Track 1.5 dialogues (involving government and military officials in their private capacities, along with outside scholars and experts) to the official Track 1 level. </w:t>
      </w:r>
      <w:r w:rsidRPr="00D51EBA">
        <w:rPr>
          <w:rStyle w:val="StyleUnderline"/>
        </w:rPr>
        <w:t xml:space="preserve">A meaningful </w:t>
      </w:r>
      <w:r w:rsidRPr="00D51EBA">
        <w:rPr>
          <w:rStyle w:val="StyleUnderline"/>
          <w:highlight w:val="cyan"/>
        </w:rPr>
        <w:t xml:space="preserve">official </w:t>
      </w:r>
      <w:r w:rsidRPr="00D51EBA">
        <w:rPr>
          <w:rStyle w:val="Emphasis"/>
          <w:highlight w:val="cyan"/>
        </w:rPr>
        <w:t>dialogue on</w:t>
      </w:r>
      <w:r w:rsidRPr="00D51EBA">
        <w:rPr>
          <w:rStyle w:val="Emphasis"/>
        </w:rPr>
        <w:t xml:space="preserve"> strategic </w:t>
      </w:r>
      <w:r w:rsidRPr="00D51EBA">
        <w:rPr>
          <w:rStyle w:val="Emphasis"/>
          <w:highlight w:val="cyan"/>
        </w:rPr>
        <w:t>nuclear issues is needed to prevent</w:t>
      </w:r>
      <w:r w:rsidRPr="00D51EBA">
        <w:rPr>
          <w:rStyle w:val="Emphasis"/>
        </w:rPr>
        <w:t xml:space="preserve"> lingering </w:t>
      </w:r>
      <w:r w:rsidRPr="00D51EBA">
        <w:rPr>
          <w:rStyle w:val="Emphasis"/>
          <w:highlight w:val="cyan"/>
        </w:rPr>
        <w:t>suspicion and distrust</w:t>
      </w:r>
      <w:r w:rsidRPr="00D51EBA">
        <w:rPr>
          <w:rStyle w:val="StyleUnderline"/>
        </w:rPr>
        <w:t xml:space="preserve"> about each other‘s capabilities and intentions </w:t>
      </w:r>
      <w:r w:rsidRPr="00D51EBA">
        <w:rPr>
          <w:rStyle w:val="StyleUnderline"/>
          <w:highlight w:val="cyan"/>
        </w:rPr>
        <w:t>from damaging</w:t>
      </w:r>
      <w:r w:rsidRPr="00D51EBA">
        <w:rPr>
          <w:rStyle w:val="StyleUnderline"/>
        </w:rPr>
        <w:t xml:space="preserve"> overall </w:t>
      </w:r>
      <w:r w:rsidRPr="00D51EBA">
        <w:rPr>
          <w:rStyle w:val="StyleUnderline"/>
          <w:highlight w:val="cyan"/>
        </w:rPr>
        <w:t>US-China relations</w:t>
      </w:r>
      <w:r w:rsidRPr="00D51EBA">
        <w:rPr>
          <w:rStyle w:val="StyleUnderline"/>
        </w:rPr>
        <w:t xml:space="preserve">This will not happen, however, until Washington accommodates what Beijing perceives to be its legitimate security concerns and clarifies its own objectives, and Beijing realizes that further delay could undermine its long-term interests. There are many outstanding issues between the United States and China and even more reasons to think that competition between the two Asia-Pacific powers will intensify. </w:t>
      </w:r>
      <w:r w:rsidRPr="00D51EBA">
        <w:rPr>
          <w:sz w:val="16"/>
        </w:rPr>
        <w:t xml:space="preserve">Nonetheless, the two countries have been able to navigate a number of difficult issues. During President Barack Obama‘s visit to China in November 2014, the two countries finalized accords to limit greenhouse gas emissions, notify each other of major military activities, relax tariffs on semiconductors, and allow 10-year tourist and business visas. Chinese President Xi Jinping is also scheduled to conduct a state visit to the United States in September 2015 – a positive sign for further cooperation. But Washington and Beijing are not doing enough to take advantage of the positive atmosphere. Since early in the first Obama term, US officials have, through public and private channels, asked Chinese counterparts to discuss nuclear forces, posture, and doctrine, but have been consistently rebuffed. Beijing has stuck to its policy of strategic ambiguity, arguing that, as the weaker power, greater transparency regarding its nuclear forces is inappropriate. Washington, for its part, has been unable to satisfactorily address Beijing‘s apprehensions. As a result, these critical discussions occur only in unofficial channels. Make no mistake, nuclear-focused Track 2 and Track 1.5 dialogues between the United States and China have made important progress. At the 9th iteration of the China-US Dialogue on Strategic Nuclear Dynamics – hosted by the Pacific Forum CSIS and the China Foundation for International and Strategic Studies – US and Chinese experts, officials, and military officers (all in their private capacities) discussed the strategic landscape, nuclear dimensions of a ̳new type of major-country relations,‘ strategic stability and reassurance, and crisis management. Over the years, these discussions have given US experts greater insight into China‘s nuclear thinking – knowledge that has filtered into the US government. For China, the Track 1.5/2 process has, according to a prominent Chinese participant, generated expertise and the ability to explain China‘s policies and concerns, helped to form an internal consensus among the Chinese academic community, and, through direct channels to top leaders, shaped China‘s policies. Despite these successes, </w:t>
      </w:r>
      <w:r w:rsidRPr="00D51EBA">
        <w:rPr>
          <w:rStyle w:val="StyleUnderline"/>
          <w:highlight w:val="cyan"/>
        </w:rPr>
        <w:t>unofficial dialogues have been unable to generate</w:t>
      </w:r>
      <w:r w:rsidRPr="00D51EBA">
        <w:rPr>
          <w:rStyle w:val="StyleUnderline"/>
        </w:rPr>
        <w:t xml:space="preserve"> sufficient </w:t>
      </w:r>
      <w:r w:rsidRPr="00D51EBA">
        <w:rPr>
          <w:rStyle w:val="StyleUnderline"/>
          <w:highlight w:val="cyan"/>
        </w:rPr>
        <w:t>momentum</w:t>
      </w:r>
      <w:r w:rsidRPr="00D51EBA">
        <w:rPr>
          <w:rStyle w:val="StyleUnderline"/>
        </w:rPr>
        <w:t xml:space="preserve"> for official talks, in part </w:t>
      </w:r>
      <w:r w:rsidRPr="00D51EBA">
        <w:rPr>
          <w:rStyle w:val="StyleUnderline"/>
          <w:highlight w:val="cyan"/>
        </w:rPr>
        <w:t>because</w:t>
      </w:r>
      <w:r w:rsidRPr="00D51EBA">
        <w:rPr>
          <w:rStyle w:val="StyleUnderline"/>
        </w:rPr>
        <w:t xml:space="preserve">, without a major nuclear crisis, </w:t>
      </w:r>
      <w:r w:rsidRPr="00D51EBA">
        <w:rPr>
          <w:rStyle w:val="StyleUnderline"/>
          <w:highlight w:val="cyan"/>
        </w:rPr>
        <w:t>other issues</w:t>
      </w:r>
      <w:r w:rsidRPr="00D51EBA">
        <w:rPr>
          <w:rStyle w:val="StyleUnderline"/>
        </w:rPr>
        <w:t xml:space="preserve"> have </w:t>
      </w:r>
      <w:r w:rsidRPr="00D51EBA">
        <w:rPr>
          <w:rStyle w:val="StyleUnderline"/>
          <w:highlight w:val="cyan"/>
        </w:rPr>
        <w:t>take</w:t>
      </w:r>
      <w:r w:rsidRPr="00D51EBA">
        <w:rPr>
          <w:rStyle w:val="StyleUnderline"/>
        </w:rPr>
        <w:t xml:space="preserve">n </w:t>
      </w:r>
      <w:r w:rsidRPr="00D51EBA">
        <w:rPr>
          <w:rStyle w:val="StyleUnderline"/>
          <w:highlight w:val="cyan"/>
        </w:rPr>
        <w:t>precedence</w:t>
      </w:r>
      <w:r w:rsidRPr="00D51EBA">
        <w:rPr>
          <w:rStyle w:val="StyleUnderline"/>
        </w:rPr>
        <w:t xml:space="preserve">. But time is on no one‘s side. Rightly or wrongly, </w:t>
      </w:r>
      <w:r w:rsidRPr="00D51EBA">
        <w:rPr>
          <w:rStyle w:val="StyleUnderline"/>
          <w:highlight w:val="cyan"/>
        </w:rPr>
        <w:t>the view that China refuses to participate in</w:t>
      </w:r>
      <w:r w:rsidRPr="00D51EBA">
        <w:rPr>
          <w:rStyle w:val="StyleUnderline"/>
        </w:rPr>
        <w:t xml:space="preserve"> a Track 1 </w:t>
      </w:r>
      <w:r w:rsidRPr="00D51EBA">
        <w:rPr>
          <w:rStyle w:val="StyleUnderline"/>
          <w:highlight w:val="cyan"/>
        </w:rPr>
        <w:t>nuclear dialogue because it has</w:t>
      </w:r>
      <w:r w:rsidRPr="00D51EBA">
        <w:rPr>
          <w:rStyle w:val="StyleUnderline"/>
        </w:rPr>
        <w:t xml:space="preserve"> something to hide – perhaps </w:t>
      </w:r>
      <w:r w:rsidRPr="00D51EBA">
        <w:rPr>
          <w:rStyle w:val="StyleUnderline"/>
          <w:highlight w:val="cyan"/>
        </w:rPr>
        <w:t>hostile intent</w:t>
      </w:r>
      <w:r w:rsidRPr="00D51EBA">
        <w:rPr>
          <w:rStyle w:val="StyleUnderline"/>
        </w:rPr>
        <w:t xml:space="preserve">, a much larger nuclear arsenal than has been reported, </w:t>
      </w:r>
      <w:r w:rsidRPr="00D51EBA">
        <w:rPr>
          <w:rStyle w:val="StyleUnderline"/>
          <w:highlight w:val="cyan"/>
        </w:rPr>
        <w:t>or</w:t>
      </w:r>
      <w:r w:rsidRPr="00D51EBA">
        <w:rPr>
          <w:rStyle w:val="StyleUnderline"/>
        </w:rPr>
        <w:t xml:space="preserve"> a doctrine that </w:t>
      </w:r>
      <w:r w:rsidRPr="00D51EBA">
        <w:rPr>
          <w:rStyle w:val="StyleUnderline"/>
          <w:highlight w:val="cyan"/>
        </w:rPr>
        <w:t>diverges from</w:t>
      </w:r>
      <w:r w:rsidRPr="00D51EBA">
        <w:rPr>
          <w:rStyle w:val="StyleUnderline"/>
        </w:rPr>
        <w:t xml:space="preserve"> its public </w:t>
      </w:r>
      <w:r w:rsidRPr="00D51EBA">
        <w:rPr>
          <w:rStyle w:val="StyleUnderline"/>
          <w:highlight w:val="cyan"/>
        </w:rPr>
        <w:t>n</w:t>
      </w:r>
      <w:r w:rsidRPr="00D51EBA">
        <w:rPr>
          <w:rStyle w:val="StyleUnderline"/>
        </w:rPr>
        <w:t>o-</w:t>
      </w:r>
      <w:r w:rsidRPr="00D51EBA">
        <w:rPr>
          <w:rStyle w:val="StyleUnderline"/>
          <w:highlight w:val="cyan"/>
        </w:rPr>
        <w:t>f</w:t>
      </w:r>
      <w:r w:rsidRPr="00D51EBA">
        <w:rPr>
          <w:rStyle w:val="StyleUnderline"/>
        </w:rPr>
        <w:t xml:space="preserve">irst- </w:t>
      </w:r>
      <w:r w:rsidRPr="00D51EBA">
        <w:rPr>
          <w:rStyle w:val="StyleUnderline"/>
          <w:highlight w:val="cyan"/>
        </w:rPr>
        <w:t>u</w:t>
      </w:r>
      <w:r w:rsidRPr="00D51EBA">
        <w:rPr>
          <w:rStyle w:val="StyleUnderline"/>
        </w:rPr>
        <w:t xml:space="preserve">se pledge – </w:t>
      </w:r>
      <w:r w:rsidRPr="00D51EBA">
        <w:rPr>
          <w:rStyle w:val="StyleUnderline"/>
          <w:highlight w:val="cyan"/>
        </w:rPr>
        <w:t>is gaining traction</w:t>
      </w:r>
      <w:r w:rsidRPr="00D51EBA">
        <w:rPr>
          <w:rStyle w:val="StyleUnderline"/>
        </w:rPr>
        <w:t xml:space="preserve"> in Washington. Even those most favorable to engagement with China are beginning to run out of patience.</w:t>
      </w:r>
      <w:r w:rsidRPr="00D51EBA">
        <w:rPr>
          <w:sz w:val="16"/>
        </w:rPr>
        <w:t xml:space="preserve"> The Pentagon, according to well-informed former officials, is becoming frustrated, and the Congress is even more suspicious. </w:t>
      </w:r>
      <w:r w:rsidRPr="00D51EBA">
        <w:rPr>
          <w:rStyle w:val="StyleUnderline"/>
          <w:highlight w:val="cyan"/>
        </w:rPr>
        <w:t>Washington has</w:t>
      </w:r>
      <w:r w:rsidRPr="00D51EBA">
        <w:rPr>
          <w:rStyle w:val="StyleUnderline"/>
        </w:rPr>
        <w:t xml:space="preserve"> already </w:t>
      </w:r>
      <w:r w:rsidRPr="00D51EBA">
        <w:rPr>
          <w:rStyle w:val="StyleUnderline"/>
          <w:highlight w:val="cyan"/>
        </w:rPr>
        <w:t>expressed concern about China‘s</w:t>
      </w:r>
      <w:r w:rsidRPr="00D51EBA">
        <w:rPr>
          <w:rStyle w:val="StyleUnderline"/>
        </w:rPr>
        <w:t xml:space="preserve"> development and testing of </w:t>
      </w:r>
      <w:r w:rsidRPr="00D51EBA">
        <w:rPr>
          <w:rStyle w:val="StyleUnderline"/>
          <w:highlight w:val="cyan"/>
        </w:rPr>
        <w:t xml:space="preserve">missile defense </w:t>
      </w:r>
      <w:r w:rsidRPr="00D51EBA">
        <w:rPr>
          <w:rStyle w:val="StyleUnderline"/>
        </w:rPr>
        <w:t xml:space="preserve">and </w:t>
      </w:r>
      <w:r w:rsidRPr="00D51EBA">
        <w:rPr>
          <w:rStyle w:val="StyleUnderline"/>
          <w:highlight w:val="cyan"/>
        </w:rPr>
        <w:t>a</w:t>
      </w:r>
      <w:r w:rsidRPr="00D51EBA">
        <w:rPr>
          <w:rStyle w:val="StyleUnderline"/>
        </w:rPr>
        <w:t>nti-</w:t>
      </w:r>
      <w:r w:rsidRPr="00D51EBA">
        <w:rPr>
          <w:rStyle w:val="StyleUnderline"/>
          <w:highlight w:val="cyan"/>
        </w:rPr>
        <w:t>sat</w:t>
      </w:r>
      <w:r w:rsidRPr="00D51EBA">
        <w:rPr>
          <w:rStyle w:val="StyleUnderline"/>
        </w:rPr>
        <w:t>ellite capabilitie</w:t>
      </w:r>
      <w:r w:rsidRPr="00D51EBA">
        <w:rPr>
          <w:rStyle w:val="StyleUnderline"/>
          <w:highlight w:val="cyan"/>
        </w:rPr>
        <w:t>s, and</w:t>
      </w:r>
      <w:r w:rsidRPr="00D51EBA">
        <w:rPr>
          <w:rStyle w:val="StyleUnderline"/>
        </w:rPr>
        <w:t xml:space="preserve"> apprehensiveness will grow as China advances its submarine-launched ballistic missile program and deploys more capable long-range missiles with </w:t>
      </w:r>
      <w:r w:rsidRPr="00D51EBA">
        <w:rPr>
          <w:rStyle w:val="StyleUnderline"/>
          <w:highlight w:val="cyan"/>
        </w:rPr>
        <w:t>m</w:t>
      </w:r>
      <w:r w:rsidRPr="00D51EBA">
        <w:rPr>
          <w:rStyle w:val="StyleUnderline"/>
        </w:rPr>
        <w:t xml:space="preserve">ultiple </w:t>
      </w:r>
      <w:r w:rsidRPr="00D51EBA">
        <w:rPr>
          <w:rStyle w:val="StyleUnderline"/>
          <w:highlight w:val="cyan"/>
        </w:rPr>
        <w:t>i</w:t>
      </w:r>
      <w:r w:rsidRPr="00D51EBA">
        <w:rPr>
          <w:rStyle w:val="StyleUnderline"/>
        </w:rPr>
        <w:t xml:space="preserve">ndependent </w:t>
      </w:r>
      <w:r w:rsidRPr="00D51EBA">
        <w:rPr>
          <w:rStyle w:val="StyleUnderline"/>
          <w:highlight w:val="cyan"/>
        </w:rPr>
        <w:t>r</w:t>
      </w:r>
      <w:r w:rsidRPr="00D51EBA">
        <w:rPr>
          <w:rStyle w:val="StyleUnderline"/>
        </w:rPr>
        <w:t xml:space="preserve">eentry </w:t>
      </w:r>
      <w:r w:rsidRPr="00D51EBA">
        <w:rPr>
          <w:rStyle w:val="StyleUnderline"/>
          <w:highlight w:val="cyan"/>
        </w:rPr>
        <w:t>v</w:t>
      </w:r>
      <w:r w:rsidRPr="00D51EBA">
        <w:rPr>
          <w:rStyle w:val="StyleUnderline"/>
        </w:rPr>
        <w:t>ehicle</w:t>
      </w:r>
      <w:r w:rsidRPr="00D51EBA">
        <w:rPr>
          <w:rStyle w:val="StyleUnderline"/>
          <w:highlight w:val="cyan"/>
        </w:rPr>
        <w:t>s</w:t>
      </w:r>
      <w:r w:rsidRPr="00D51EBA">
        <w:rPr>
          <w:rStyle w:val="StyleUnderline"/>
        </w:rPr>
        <w:t xml:space="preserve">. Many US </w:t>
      </w:r>
      <w:r w:rsidRPr="00D51EBA">
        <w:rPr>
          <w:rStyle w:val="StyleUnderline"/>
          <w:highlight w:val="cyan"/>
        </w:rPr>
        <w:t>analysts speculate</w:t>
      </w:r>
      <w:r w:rsidRPr="00D51EBA">
        <w:rPr>
          <w:rStyle w:val="StyleUnderline"/>
        </w:rPr>
        <w:t xml:space="preserve"> that </w:t>
      </w:r>
      <w:r w:rsidRPr="00D51EBA">
        <w:rPr>
          <w:rStyle w:val="StyleUnderline"/>
          <w:highlight w:val="cyan"/>
        </w:rPr>
        <w:t>these</w:t>
      </w:r>
      <w:r w:rsidRPr="00D51EBA">
        <w:rPr>
          <w:rStyle w:val="StyleUnderline"/>
        </w:rPr>
        <w:t xml:space="preserve"> changes </w:t>
      </w:r>
      <w:r w:rsidRPr="00D51EBA">
        <w:rPr>
          <w:rStyle w:val="StyleUnderline"/>
          <w:highlight w:val="cyan"/>
        </w:rPr>
        <w:t>will cause China to revisit its nuclear doctrine</w:t>
      </w:r>
      <w:r w:rsidRPr="00D51EBA">
        <w:rPr>
          <w:rStyle w:val="StyleUnderline"/>
        </w:rPr>
        <w:t xml:space="preserve"> or seek a much larger force. </w:t>
      </w:r>
      <w:r w:rsidRPr="00D51EBA">
        <w:rPr>
          <w:rStyle w:val="StyleUnderline"/>
          <w:highlight w:val="cyan"/>
        </w:rPr>
        <w:t>Beijing</w:t>
      </w:r>
      <w:r w:rsidRPr="00D51EBA">
        <w:rPr>
          <w:rStyle w:val="StyleUnderline"/>
        </w:rPr>
        <w:t xml:space="preserve">, on the other hand, </w:t>
      </w:r>
      <w:r w:rsidRPr="00D51EBA">
        <w:rPr>
          <w:rStyle w:val="StyleUnderline"/>
          <w:highlight w:val="cyan"/>
        </w:rPr>
        <w:t>will question the</w:t>
      </w:r>
      <w:r w:rsidRPr="00D51EBA">
        <w:rPr>
          <w:rStyle w:val="StyleUnderline"/>
        </w:rPr>
        <w:t xml:space="preserve"> continued </w:t>
      </w:r>
      <w:r w:rsidRPr="00D51EBA">
        <w:rPr>
          <w:rStyle w:val="StyleUnderline"/>
          <w:highlight w:val="cyan"/>
        </w:rPr>
        <w:t>survivability</w:t>
      </w:r>
      <w:r w:rsidRPr="00D51EBA">
        <w:rPr>
          <w:rStyle w:val="StyleUnderline"/>
        </w:rPr>
        <w:t xml:space="preserve"> of China‘s </w:t>
      </w:r>
      <w:r w:rsidRPr="00D51EBA">
        <w:rPr>
          <w:rStyle w:val="StyleUnderline"/>
          <w:highlight w:val="cyan"/>
        </w:rPr>
        <w:t>second-strike</w:t>
      </w:r>
      <w:r w:rsidRPr="00D51EBA">
        <w:rPr>
          <w:rStyle w:val="StyleUnderline"/>
        </w:rPr>
        <w:t xml:space="preserve"> nuclear </w:t>
      </w:r>
      <w:r w:rsidRPr="00D51EBA">
        <w:rPr>
          <w:rStyle w:val="StyleUnderline"/>
          <w:highlight w:val="cyan"/>
        </w:rPr>
        <w:t>forces as the U</w:t>
      </w:r>
      <w:r w:rsidRPr="00D51EBA">
        <w:rPr>
          <w:rStyle w:val="StyleUnderline"/>
        </w:rPr>
        <w:t xml:space="preserve">nited </w:t>
      </w:r>
      <w:r w:rsidRPr="00D51EBA">
        <w:rPr>
          <w:rStyle w:val="StyleUnderline"/>
          <w:highlight w:val="cyan"/>
        </w:rPr>
        <w:t>St</w:t>
      </w:r>
      <w:r w:rsidRPr="00D51EBA">
        <w:rPr>
          <w:rStyle w:val="StyleUnderline"/>
        </w:rPr>
        <w:t xml:space="preserve">ates </w:t>
      </w:r>
      <w:r w:rsidRPr="00D51EBA">
        <w:rPr>
          <w:rStyle w:val="StyleUnderline"/>
          <w:highlight w:val="cyan"/>
        </w:rPr>
        <w:t>modernizes</w:t>
      </w:r>
      <w:r w:rsidRPr="00D51EBA">
        <w:rPr>
          <w:rStyle w:val="StyleUnderline"/>
        </w:rPr>
        <w:t xml:space="preserve"> its nuclear forces, moves forward with long-range conventional strike, and expands the size and sophistication of its missile defense architecture. </w:t>
      </w:r>
      <w:r w:rsidRPr="00D51EBA">
        <w:rPr>
          <w:sz w:val="16"/>
        </w:rPr>
        <w:t xml:space="preserve">Track 1.5/2 dialogues can explore these issues, but the reassurances that both sides seek can only come from governments. Therefore, frank, </w:t>
      </w:r>
      <w:r w:rsidRPr="00D51EBA">
        <w:rPr>
          <w:rStyle w:val="StyleUnderline"/>
          <w:highlight w:val="cyan"/>
        </w:rPr>
        <w:t>official discussions must commence before distrust</w:t>
      </w:r>
      <w:r w:rsidRPr="00D51EBA">
        <w:rPr>
          <w:rStyle w:val="StyleUnderline"/>
        </w:rPr>
        <w:t xml:space="preserve"> becomes ingrained and </w:t>
      </w:r>
      <w:r w:rsidRPr="00D51EBA">
        <w:rPr>
          <w:rStyle w:val="StyleUnderline"/>
          <w:highlight w:val="cyan"/>
        </w:rPr>
        <w:t>undermines</w:t>
      </w:r>
      <w:r w:rsidRPr="00D51EBA">
        <w:rPr>
          <w:rStyle w:val="StyleUnderline"/>
        </w:rPr>
        <w:t xml:space="preserve"> the tentative 'strategic </w:t>
      </w:r>
      <w:r w:rsidRPr="00D51EBA">
        <w:rPr>
          <w:rStyle w:val="StyleUnderline"/>
          <w:highlight w:val="cyan"/>
        </w:rPr>
        <w:t>stability'</w:t>
      </w:r>
      <w:r w:rsidRPr="00D51EBA">
        <w:rPr>
          <w:rStyle w:val="StyleUnderline"/>
        </w:rPr>
        <w:t xml:space="preserve"> that both sides have worked hard to create. </w:t>
      </w:r>
      <w:r w:rsidRPr="00D51EBA">
        <w:rPr>
          <w:sz w:val="16"/>
        </w:rPr>
        <w:t xml:space="preserve">For Track 1 dialogue to proceed, Washington must tailor its request by accepting caveats from Beijing about what form the discussions should take and what topics to include. First, rather than establishing a new mechanism, Washington should propose taking advantage of existing vehicles such as the strategic track of the US-China Strategic and Economic Dialogue. Second, dialogue should be initiated at the policy, rather than the operational, level – between the US Department of Defense and the Chinese Ministry of National Defense, not STRATCOM and the 2nd Artillery. Chinese interlocutors have argued that, at least on their side, operators are ill-equipped to meaningfully discuss China‘s strategy and doctrine. Third, Washington should avoid drawing parallels to US-USSR strategic talks. US-China dialogue must occur between partners looking to enhance stability, a dynamic that is difficult to maintain with regular reference to the Cold War. Moreover, in the US-Soviet relationship, 'strategic stability‘ equated to parity and mutually assured destruction, an unworkable formulation in the US-China relationship. US-China strategic dialogue must also be narrowly focused. While the two sides have yet to settle on a common definition of ̳strategic stability,‘ it remains a useful catch-all for talks that focus on the interaction between strategic capabilities – nuclear, space, cyber, missile defense, and long- range strike—and the need to avoid miscalculation during crises. Washington, however, must accept that the level of transparency it desires is – at least initially – not in the cards. </w:t>
      </w:r>
      <w:r w:rsidRPr="00D51EBA">
        <w:rPr>
          <w:rStyle w:val="StyleUnderline"/>
        </w:rPr>
        <w:t>Rather than focusing on the number of warheads deployed or the maximum range of missiles, the two sides should discuss the role of US extended deterrence</w:t>
      </w:r>
      <w:r w:rsidRPr="00D51EBA">
        <w:rPr>
          <w:sz w:val="16"/>
        </w:rPr>
        <w:t>, the interaction between various strategic capabilities, the impact of a changing conventional balance in the western Pacific on nuclear deterrence, the risk of miscalculation due to collocated forces, dual-use radars, and command and control capabilities, and the need to correctly interpret signals about military buildups and limited uses of military force during crises. These discussions can build to more specific exchanges about operational capabilities once a certain comfort level has been achieved. Finally, the United States and China must raise the bar regarding what constitutes cooperation</w:t>
      </w:r>
      <w:r w:rsidRPr="00D51EBA">
        <w:rPr>
          <w:rStyle w:val="StyleUnderline"/>
        </w:rPr>
        <w:t>. Dialogue on strategic forces must go beyond mere exchanges of views and aim to develop and implement concrete confidence-building measures that enhance mutual trust and decrease the prospect of crisis instability and the likelihood of an arms race</w:t>
      </w:r>
      <w:r w:rsidRPr="00D51EBA">
        <w:rPr>
          <w:rStyle w:val="StyleUnderline"/>
          <w:color w:val="FF0000"/>
        </w:rPr>
        <w:t>.</w:t>
      </w:r>
      <w:r w:rsidRPr="00D51EBA">
        <w:rPr>
          <w:color w:val="FF0000"/>
          <w:sz w:val="16"/>
        </w:rPr>
        <w:t xml:space="preserve"> A good place to start would be a mechanism for reciprocal advance launch notification for long-range missile systems</w:t>
      </w:r>
      <w:r w:rsidRPr="00D51EBA">
        <w:rPr>
          <w:sz w:val="16"/>
        </w:rPr>
        <w:t xml:space="preserve">, which could be implemented as an annex to the November 2014 ―Notification of Major Military Activities‖ agreement. Such a mechanism would ensure that launches are not misinterpreted and reduce misunderstanding about each country‘s capabilities and testing regime. It would also lay the groundwork for further confidence-building measures and eventually an arms- control relationship. Assessing the US-China nuclear relationship, optimists highlight an overall positive trend that provides an opportunity for productive discussions, while pessimists warn that a contentious adversarial outlook may be around the corner. Either way, </w:t>
      </w:r>
      <w:r w:rsidRPr="00D51EBA">
        <w:rPr>
          <w:rStyle w:val="Emphasis"/>
        </w:rPr>
        <w:t>the time is right for an official US-China nuclear dialogue.</w:t>
      </w:r>
    </w:p>
    <w:p w14:paraId="7E8D660B" w14:textId="77777777" w:rsidR="00B80C4E" w:rsidRPr="00D51EBA" w:rsidRDefault="00B80C4E" w:rsidP="00B80C4E">
      <w:pPr>
        <w:pStyle w:val="Heading4"/>
      </w:pPr>
      <w:r w:rsidRPr="00D51EBA">
        <w:t xml:space="preserve">Chinese modernization is to ensure second-strike capability against a US attack—US nuclear supremacy erodes trust and relations </w:t>
      </w:r>
    </w:p>
    <w:p w14:paraId="1190B387" w14:textId="77777777" w:rsidR="00B80C4E" w:rsidRPr="00D51EBA" w:rsidRDefault="00B80C4E" w:rsidP="00B80C4E">
      <w:r w:rsidRPr="00D51EBA">
        <w:rPr>
          <w:rStyle w:val="Style13ptBold"/>
        </w:rPr>
        <w:t xml:space="preserve">Gompert and Suanders 11 </w:t>
      </w:r>
      <w:r w:rsidRPr="00D51EBA">
        <w:br/>
        <w:t>David C. Gompert is a Distinguished Research Fellow in the Center for Strategic Research (CSR), Institute for National Strategic Studies, at the National Defense University. Dr. Phillip C. Saunders is Director of Studies and Distinguished Research Fellow in CSR. He is also Director of the Center for the Study of Chinese Military Affairs. He attended Harvard College and received his MPA and Ph.D. in International Relations from the Woodrow Wilson School at Princeton University., "The Paradox of Power" pg 73, 2011, Seena-S</w:t>
      </w:r>
    </w:p>
    <w:p w14:paraId="7743FB83" w14:textId="77777777" w:rsidR="00B80C4E" w:rsidRPr="00D51EBA" w:rsidRDefault="00B80C4E" w:rsidP="00B80C4E">
      <w:pPr>
        <w:rPr>
          <w:sz w:val="16"/>
        </w:rPr>
      </w:pPr>
      <w:r w:rsidRPr="00D51EBA">
        <w:rPr>
          <w:sz w:val="16"/>
        </w:rPr>
        <w:t>China's nuclear posture was based not only on a belief that minimum</w:t>
      </w:r>
      <w:r w:rsidRPr="00D51EBA">
        <w:rPr>
          <w:sz w:val="12"/>
        </w:rPr>
        <w:t>¶</w:t>
      </w:r>
      <w:r w:rsidRPr="00D51EBA">
        <w:rPr>
          <w:sz w:val="16"/>
        </w:rPr>
        <w:t xml:space="preserve"> deterrence was sufficient but also on the paucity of resources and technologies with which to build larger and better strategic forces. </w:t>
      </w:r>
      <w:r w:rsidRPr="00D51EBA">
        <w:rPr>
          <w:rStyle w:val="StyleUnderline"/>
        </w:rPr>
        <w:t>Until</w:t>
      </w:r>
      <w:r w:rsidRPr="00D51EBA">
        <w:rPr>
          <w:rStyle w:val="StyleUnderline"/>
          <w:b w:val="0"/>
          <w:sz w:val="12"/>
        </w:rPr>
        <w:t>¶</w:t>
      </w:r>
      <w:r w:rsidRPr="00D51EBA">
        <w:rPr>
          <w:rStyle w:val="StyleUnderline"/>
        </w:rPr>
        <w:t xml:space="preserve"> recently, modernization of their nuclear arsenal was a low priority for the</w:t>
      </w:r>
      <w:r w:rsidRPr="00D51EBA">
        <w:rPr>
          <w:rStyle w:val="StyleUnderline"/>
          <w:b w:val="0"/>
          <w:sz w:val="12"/>
        </w:rPr>
        <w:t>¶</w:t>
      </w:r>
      <w:r w:rsidRPr="00D51EBA">
        <w:rPr>
          <w:rStyle w:val="StyleUnderline"/>
        </w:rPr>
        <w:t xml:space="preserve"> Chinese</w:t>
      </w:r>
      <w:r w:rsidRPr="00D51EBA">
        <w:rPr>
          <w:sz w:val="16"/>
        </w:rPr>
        <w:t>. They have repeatedly pledged not to use nuclear weapons 1.</w:t>
      </w:r>
      <w:r w:rsidRPr="00D51EBA">
        <w:rPr>
          <w:sz w:val="12"/>
        </w:rPr>
        <w:t>¶</w:t>
      </w:r>
      <w:r w:rsidRPr="00D51EBA">
        <w:rPr>
          <w:sz w:val="16"/>
        </w:rPr>
        <w:t xml:space="preserve"> pressed other nuclear powers to make such pledges, resisted being drawn</w:t>
      </w:r>
      <w:r w:rsidRPr="00D51EBA">
        <w:rPr>
          <w:sz w:val="12"/>
        </w:rPr>
        <w:t>¶</w:t>
      </w:r>
      <w:r w:rsidRPr="00D51EBA">
        <w:rPr>
          <w:sz w:val="16"/>
        </w:rPr>
        <w:t xml:space="preserve"> into a strategic arms race, and called for general nuclear disarmament. In a</w:t>
      </w:r>
      <w:r w:rsidRPr="00D51EBA">
        <w:rPr>
          <w:sz w:val="12"/>
        </w:rPr>
        <w:t>¶</w:t>
      </w:r>
      <w:r w:rsidRPr="00D51EBA">
        <w:rPr>
          <w:sz w:val="16"/>
        </w:rPr>
        <w:t xml:space="preserve"> nutshell, </w:t>
      </w:r>
      <w:r w:rsidRPr="00D51EBA">
        <w:rPr>
          <w:rStyle w:val="StyleUnderline"/>
        </w:rPr>
        <w:t>the Chinese view nuclear weapons only as a way to prevent</w:t>
      </w:r>
      <w:r w:rsidRPr="00D51EBA">
        <w:rPr>
          <w:rStyle w:val="StyleUnderline"/>
          <w:b w:val="0"/>
          <w:sz w:val="12"/>
        </w:rPr>
        <w:t>¶</w:t>
      </w:r>
      <w:r w:rsidRPr="00D51EBA">
        <w:rPr>
          <w:rStyle w:val="StyleUnderline"/>
        </w:rPr>
        <w:t xml:space="preserve"> nuclear attack, and they do not believe that being a global power necessi-tates having more nuclear weapons than needed for minimum deterrence.</w:t>
      </w:r>
      <w:r w:rsidRPr="00D51EBA">
        <w:rPr>
          <w:rStyle w:val="StyleUnderline"/>
          <w:b w:val="0"/>
          <w:sz w:val="12"/>
        </w:rPr>
        <w:t>¶</w:t>
      </w:r>
      <w:r w:rsidRPr="00D51EBA">
        <w:rPr>
          <w:rStyle w:val="StyleUnderline"/>
        </w:rPr>
        <w:t xml:space="preserve"> despite the U.S.</w:t>
      </w:r>
      <w:r w:rsidRPr="00D51EBA">
        <w:rPr>
          <w:sz w:val="16"/>
        </w:rPr>
        <w:t xml:space="preserve"> and Russian </w:t>
      </w:r>
      <w:r w:rsidRPr="00D51EBA">
        <w:rPr>
          <w:rStyle w:val="StyleUnderline"/>
        </w:rPr>
        <w:t>examples</w:t>
      </w:r>
      <w:r w:rsidRPr="00D51EBA">
        <w:rPr>
          <w:sz w:val="16"/>
        </w:rPr>
        <w:t>.</w:t>
      </w:r>
      <w:r w:rsidRPr="00D51EBA">
        <w:rPr>
          <w:sz w:val="12"/>
        </w:rPr>
        <w:t>¶</w:t>
      </w:r>
      <w:r w:rsidRPr="00D51EBA">
        <w:rPr>
          <w:sz w:val="16"/>
        </w:rPr>
        <w:t xml:space="preserve"> Even with China's economic success and political ambitions, there are</w:t>
      </w:r>
      <w:r w:rsidRPr="00D51EBA">
        <w:rPr>
          <w:sz w:val="12"/>
        </w:rPr>
        <w:t>¶</w:t>
      </w:r>
      <w:r w:rsidRPr="00D51EBA">
        <w:rPr>
          <w:sz w:val="16"/>
        </w:rPr>
        <w:t xml:space="preserve"> no signs of the Chinese moving to a nuclear doctrine beyond minimum</w:t>
      </w:r>
      <w:r w:rsidRPr="00D51EBA">
        <w:rPr>
          <w:sz w:val="12"/>
        </w:rPr>
        <w:t>¶</w:t>
      </w:r>
      <w:r w:rsidRPr="00D51EBA">
        <w:rPr>
          <w:sz w:val="16"/>
        </w:rPr>
        <w:t xml:space="preserve"> deterrence. Their recent efforts to strengthen their nuclear force are</w:t>
      </w:r>
      <w:r w:rsidRPr="00D51EBA">
        <w:rPr>
          <w:sz w:val="12"/>
        </w:rPr>
        <w:t>¶</w:t>
      </w:r>
      <w:r w:rsidRPr="00D51EBA">
        <w:rPr>
          <w:sz w:val="16"/>
        </w:rPr>
        <w:t xml:space="preserve"> impelled by and limited to attaining and maintaining an assured deterrent.</w:t>
      </w:r>
      <w:r w:rsidRPr="00D51EBA">
        <w:rPr>
          <w:sz w:val="12"/>
        </w:rPr>
        <w:t>¶</w:t>
      </w:r>
      <w:r w:rsidRPr="00D51EBA">
        <w:rPr>
          <w:sz w:val="16"/>
        </w:rPr>
        <w:t xml:space="preserve"> with no apparent interest in using nuclear weapons first or for warfighting.'</w:t>
      </w:r>
      <w:r w:rsidRPr="00D51EBA">
        <w:rPr>
          <w:sz w:val="12"/>
        </w:rPr>
        <w:t>¶</w:t>
      </w:r>
      <w:r w:rsidRPr="00D51EBA">
        <w:rPr>
          <w:sz w:val="16"/>
        </w:rPr>
        <w:t xml:space="preserve"> </w:t>
      </w:r>
      <w:r w:rsidRPr="00D51EBA">
        <w:rPr>
          <w:rStyle w:val="StyleUnderline"/>
        </w:rPr>
        <w:t xml:space="preserve">Increases in the </w:t>
      </w:r>
      <w:r w:rsidRPr="00D51EBA">
        <w:rPr>
          <w:rStyle w:val="Emphasis"/>
        </w:rPr>
        <w:t xml:space="preserve">number, range, mobility, reliability, launch-readiness, and¶ accuracy </w:t>
      </w:r>
      <w:r w:rsidRPr="00D51EBA">
        <w:rPr>
          <w:rStyle w:val="StyleUnderline"/>
        </w:rPr>
        <w:t>of its lCBMs" are intended to correct deficiencies in China's ability</w:t>
      </w:r>
      <w:r w:rsidRPr="00D51EBA">
        <w:rPr>
          <w:rStyle w:val="StyleUnderline"/>
          <w:b w:val="0"/>
          <w:sz w:val="12"/>
        </w:rPr>
        <w:t>¶</w:t>
      </w:r>
      <w:r w:rsidRPr="00D51EBA">
        <w:rPr>
          <w:rStyle w:val="StyleUnderline"/>
        </w:rPr>
        <w:t xml:space="preserve"> to ride out a U.S.</w:t>
      </w:r>
      <w:r w:rsidRPr="00D51EBA">
        <w:rPr>
          <w:sz w:val="16"/>
        </w:rPr>
        <w:t xml:space="preserve"> (or Russian) </w:t>
      </w:r>
      <w:r w:rsidRPr="00D51EBA">
        <w:rPr>
          <w:rStyle w:val="StyleUnderline"/>
        </w:rPr>
        <w:t>first strike and deliver enough retaliation to</w:t>
      </w:r>
      <w:r w:rsidRPr="00D51EBA">
        <w:rPr>
          <w:rStyle w:val="StyleUnderline"/>
          <w:b w:val="0"/>
          <w:sz w:val="12"/>
        </w:rPr>
        <w:t>¶</w:t>
      </w:r>
      <w:r w:rsidRPr="00D51EBA">
        <w:rPr>
          <w:rStyle w:val="StyleUnderline"/>
        </w:rPr>
        <w:t xml:space="preserve"> deter such a strike</w:t>
      </w:r>
      <w:r w:rsidRPr="00D51EBA">
        <w:rPr>
          <w:sz w:val="16"/>
        </w:rPr>
        <w:t>. As Chinese President Hu Jintao recently affirmed:</w:t>
      </w:r>
      <w:r w:rsidRPr="00D51EBA">
        <w:rPr>
          <w:sz w:val="12"/>
        </w:rPr>
        <w:t>¶</w:t>
      </w:r>
      <w:r w:rsidRPr="00D51EBA">
        <w:rPr>
          <w:sz w:val="16"/>
        </w:rPr>
        <w:t xml:space="preserve"> China . . . is firmly committed to a nuclear strategy of self-</w:t>
      </w:r>
      <w:r w:rsidRPr="00D51EBA">
        <w:rPr>
          <w:sz w:val="12"/>
        </w:rPr>
        <w:t>¶</w:t>
      </w:r>
      <w:r w:rsidRPr="00D51EBA">
        <w:rPr>
          <w:sz w:val="16"/>
        </w:rPr>
        <w:t xml:space="preserve"> defense. We have adhered to the policy of no-first-use of</w:t>
      </w:r>
      <w:r w:rsidRPr="00D51EBA">
        <w:rPr>
          <w:sz w:val="12"/>
        </w:rPr>
        <w:t>¶</w:t>
      </w:r>
      <w:r w:rsidRPr="00D51EBA">
        <w:rPr>
          <w:sz w:val="16"/>
        </w:rPr>
        <w:t xml:space="preserve"> nuclear weapons at any time and under any circum-stances. . . . China does not participate in any form of nuclear</w:t>
      </w:r>
      <w:r w:rsidRPr="00D51EBA">
        <w:rPr>
          <w:sz w:val="12"/>
        </w:rPr>
        <w:t>¶</w:t>
      </w:r>
      <w:r w:rsidRPr="00D51EBA">
        <w:rPr>
          <w:sz w:val="16"/>
        </w:rPr>
        <w:t xml:space="preserve"> arms race. We will continue to keep our nuclear capabilities at</w:t>
      </w:r>
      <w:r w:rsidRPr="00D51EBA">
        <w:rPr>
          <w:sz w:val="12"/>
        </w:rPr>
        <w:t>¶</w:t>
      </w:r>
      <w:r w:rsidRPr="00D51EBA">
        <w:rPr>
          <w:sz w:val="16"/>
        </w:rPr>
        <w:t xml:space="preserve"> the minimum level required for national security, and</w:t>
      </w:r>
      <w:r w:rsidRPr="00D51EBA">
        <w:rPr>
          <w:sz w:val="12"/>
        </w:rPr>
        <w:t>¶</w:t>
      </w:r>
      <w:r w:rsidRPr="00D51EBA">
        <w:rPr>
          <w:sz w:val="16"/>
        </w:rPr>
        <w:t xml:space="preserve"> [attempt] to advance the international nuclear disarmament</w:t>
      </w:r>
      <w:r w:rsidRPr="00D51EBA">
        <w:rPr>
          <w:sz w:val="12"/>
        </w:rPr>
        <w:t>¶</w:t>
      </w:r>
      <w:r w:rsidRPr="00D51EBA">
        <w:rPr>
          <w:sz w:val="16"/>
        </w:rPr>
        <w:t xml:space="preserve"> process.' </w:t>
      </w:r>
      <w:r w:rsidRPr="00D51EBA">
        <w:rPr>
          <w:sz w:val="12"/>
        </w:rPr>
        <w:t>¶</w:t>
      </w:r>
      <w:r w:rsidRPr="00D51EBA">
        <w:rPr>
          <w:sz w:val="16"/>
        </w:rPr>
        <w:t xml:space="preserve"> </w:t>
      </w:r>
      <w:r w:rsidRPr="00D51EBA">
        <w:rPr>
          <w:rStyle w:val="StyleUnderline"/>
        </w:rPr>
        <w:t>With the tenor of Sino-American relations becoming increasingly</w:t>
      </w:r>
      <w:r w:rsidRPr="00D51EBA">
        <w:rPr>
          <w:rStyle w:val="StyleUnderline"/>
          <w:b w:val="0"/>
          <w:sz w:val="12"/>
        </w:rPr>
        <w:t>¶</w:t>
      </w:r>
      <w:r w:rsidRPr="00D51EBA">
        <w:rPr>
          <w:rStyle w:val="StyleUnderline"/>
        </w:rPr>
        <w:t xml:space="preserve"> crucial for both countries and the rest of the world, it is timely to ask what</w:t>
      </w:r>
      <w:r w:rsidRPr="00D51EBA">
        <w:rPr>
          <w:rStyle w:val="StyleUnderline"/>
          <w:b w:val="0"/>
          <w:sz w:val="12"/>
        </w:rPr>
        <w:t>¶</w:t>
      </w:r>
      <w:r w:rsidRPr="00D51EBA">
        <w:rPr>
          <w:rStyle w:val="StyleUnderline"/>
        </w:rPr>
        <w:t xml:space="preserve"> direction the strategic-nuclear aspect of those relations will and should</w:t>
      </w:r>
      <w:r w:rsidRPr="00D51EBA">
        <w:rPr>
          <w:rStyle w:val="StyleUnderline"/>
          <w:b w:val="0"/>
          <w:sz w:val="12"/>
        </w:rPr>
        <w:t>¶</w:t>
      </w:r>
      <w:r w:rsidRPr="00D51EBA">
        <w:rPr>
          <w:rStyle w:val="StyleUnderline"/>
        </w:rPr>
        <w:t xml:space="preserve"> take</w:t>
      </w:r>
      <w:r w:rsidRPr="00D51EBA">
        <w:rPr>
          <w:sz w:val="16"/>
        </w:rPr>
        <w:t xml:space="preserve">. For better or worse, </w:t>
      </w:r>
      <w:r w:rsidRPr="00D51EBA">
        <w:rPr>
          <w:rStyle w:val="StyleUnderline"/>
        </w:rPr>
        <w:t>strategic-nuclear matters will affect relations</w:t>
      </w:r>
      <w:r w:rsidRPr="00D51EBA">
        <w:rPr>
          <w:sz w:val="16"/>
        </w:rPr>
        <w:t xml:space="preserve"> in</w:t>
      </w:r>
      <w:r w:rsidRPr="00D51EBA">
        <w:rPr>
          <w:sz w:val="12"/>
        </w:rPr>
        <w:t>¶</w:t>
      </w:r>
      <w:r w:rsidRPr="00D51EBA">
        <w:rPr>
          <w:sz w:val="16"/>
        </w:rPr>
        <w:t xml:space="preserve"> general: </w:t>
      </w:r>
      <w:r w:rsidRPr="00D51EBA">
        <w:rPr>
          <w:rStyle w:val="StyleUnderline"/>
        </w:rPr>
        <w:t>if either side suspects the other of seeking strategic-nuclear</w:t>
      </w:r>
      <w:r w:rsidRPr="00D51EBA">
        <w:rPr>
          <w:rStyle w:val="StyleUnderline"/>
          <w:b w:val="0"/>
          <w:sz w:val="12"/>
        </w:rPr>
        <w:t>¶</w:t>
      </w:r>
      <w:r w:rsidRPr="00D51EBA">
        <w:rPr>
          <w:rStyle w:val="StyleUnderline"/>
        </w:rPr>
        <w:t xml:space="preserve"> supremacy, it is bound to erode that side's trust. </w:t>
      </w:r>
      <w:r w:rsidRPr="00D51EBA">
        <w:rPr>
          <w:sz w:val="16"/>
        </w:rPr>
        <w:t xml:space="preserve">Conversely, </w:t>
      </w:r>
      <w:r w:rsidRPr="00D51EBA">
        <w:rPr>
          <w:rStyle w:val="StyleUnderline"/>
        </w:rPr>
        <w:t>if the danger</w:t>
      </w:r>
      <w:r w:rsidRPr="00D51EBA">
        <w:rPr>
          <w:rStyle w:val="StyleUnderline"/>
          <w:b w:val="0"/>
          <w:sz w:val="12"/>
        </w:rPr>
        <w:t>¶</w:t>
      </w:r>
      <w:r w:rsidRPr="00D51EBA">
        <w:rPr>
          <w:rStyle w:val="StyleUnderline"/>
        </w:rPr>
        <w:t xml:space="preserve"> of nuclear war and distrust of nuclear intentions between the two can be</w:t>
      </w:r>
      <w:r w:rsidRPr="00D51EBA">
        <w:rPr>
          <w:rStyle w:val="StyleUnderline"/>
          <w:b w:val="0"/>
          <w:sz w:val="12"/>
        </w:rPr>
        <w:t>¶</w:t>
      </w:r>
      <w:r w:rsidRPr="00D51EBA">
        <w:rPr>
          <w:rStyle w:val="StyleUnderline"/>
        </w:rPr>
        <w:t xml:space="preserve"> eliminated, it should unburden the relationship and foster more coopera-tion</w:t>
      </w:r>
      <w:r w:rsidRPr="00D51EBA">
        <w:rPr>
          <w:sz w:val="16"/>
        </w:rPr>
        <w:t>. Recognizing this, the Chinese and U.S. governments have agreed to</w:t>
      </w:r>
      <w:r w:rsidRPr="00D51EBA">
        <w:rPr>
          <w:sz w:val="12"/>
        </w:rPr>
        <w:t>¶</w:t>
      </w:r>
      <w:r w:rsidRPr="00D51EBA">
        <w:rPr>
          <w:sz w:val="16"/>
        </w:rPr>
        <w:t xml:space="preserve"> conduct a "strategic security dialogue" to discuss this and related issues.</w:t>
      </w:r>
    </w:p>
    <w:p w14:paraId="0614B6A5" w14:textId="77777777" w:rsidR="00B80C4E" w:rsidRPr="00D51EBA" w:rsidRDefault="00B80C4E" w:rsidP="00B80C4E">
      <w:pPr>
        <w:pStyle w:val="Heading4"/>
        <w:rPr>
          <w:rStyle w:val="Style13ptBold"/>
          <w:b/>
        </w:rPr>
      </w:pPr>
      <w:r w:rsidRPr="00D51EBA">
        <w:rPr>
          <w:rStyle w:val="Style13ptBold"/>
          <w:b/>
        </w:rPr>
        <w:t xml:space="preserve">Engaging in NFU with China will strengthen relationship </w:t>
      </w:r>
    </w:p>
    <w:p w14:paraId="63AF9AB3" w14:textId="77777777" w:rsidR="00B80C4E" w:rsidRPr="00D51EBA" w:rsidRDefault="00B80C4E" w:rsidP="00B80C4E">
      <w:pPr>
        <w:rPr>
          <w:b/>
          <w:sz w:val="26"/>
          <w:szCs w:val="26"/>
        </w:rPr>
      </w:pPr>
      <w:r w:rsidRPr="00D51EBA">
        <w:rPr>
          <w:b/>
          <w:sz w:val="26"/>
          <w:szCs w:val="26"/>
        </w:rPr>
        <w:t>Chase 10</w:t>
      </w:r>
    </w:p>
    <w:p w14:paraId="62CEBF29" w14:textId="77777777" w:rsidR="00B80C4E" w:rsidRPr="00D51EBA" w:rsidRDefault="00B80C4E" w:rsidP="00B80C4E">
      <w:r w:rsidRPr="00D51EBA">
        <w:t xml:space="preserve">Michael S. Chase, </w:t>
      </w:r>
      <w:r w:rsidRPr="00D51EBA">
        <w:rPr>
          <w:rFonts w:cs="Lucida Sans Unicode"/>
        </w:rPr>
        <w:t xml:space="preserve">senior political scientist at RAND, a professor at the Pardee RAND Graduate School, and an adjunct professor in the China Studies and Strategic Studies Departments at Johns Hopkins University's School of Advanced International Studies (SAIS) in Washington, D.C., 4/29/10, “The U.S.-China Strategic Security Relationship  and the Nuclear Posture Review Report”, http://www.jamestown.org/programs/chinabrief/single/?tx_ttnews%5Btt_news%5D=36325&amp;cHash=b1d2e5b4df#.V2yL1bgrK01 </w:t>
      </w:r>
    </w:p>
    <w:p w14:paraId="30886495" w14:textId="77777777" w:rsidR="00B80C4E" w:rsidRPr="00D51EBA" w:rsidRDefault="00B80C4E" w:rsidP="00B80C4E">
      <w:pPr>
        <w:rPr>
          <w:color w:val="000000"/>
          <w:sz w:val="16"/>
        </w:rPr>
      </w:pPr>
      <w:r w:rsidRPr="00D51EBA">
        <w:rPr>
          <w:color w:val="000000"/>
          <w:sz w:val="16"/>
        </w:rPr>
        <w:t>At first glance,</w:t>
      </w:r>
      <w:r w:rsidRPr="00D51EBA">
        <w:rPr>
          <w:rStyle w:val="StyleUnderline"/>
          <w:color w:val="000000"/>
        </w:rPr>
        <w:t xml:space="preserve"> the Obama Administration’s</w:t>
      </w:r>
      <w:r w:rsidRPr="00D51EBA">
        <w:rPr>
          <w:rFonts w:cs="Lucida Sans Unicode"/>
          <w:color w:val="000000"/>
          <w:sz w:val="16"/>
        </w:rPr>
        <w:t xml:space="preserve"> long-</w:t>
      </w:r>
      <w:r w:rsidRPr="00D51EBA">
        <w:rPr>
          <w:color w:val="000000"/>
          <w:sz w:val="16"/>
        </w:rPr>
        <w:t>awaited</w:t>
      </w:r>
      <w:r w:rsidRPr="00D51EBA">
        <w:rPr>
          <w:rStyle w:val="StyleUnderline"/>
          <w:color w:val="000000"/>
        </w:rPr>
        <w:t xml:space="preserve"> Nuclear Posture Review (NPR) Report appears to have </w:t>
      </w:r>
      <w:r w:rsidRPr="00D51EBA">
        <w:rPr>
          <w:color w:val="000000"/>
          <w:sz w:val="16"/>
        </w:rPr>
        <w:t>relatively</w:t>
      </w:r>
      <w:r w:rsidRPr="00D51EBA">
        <w:rPr>
          <w:rStyle w:val="StyleUnderline"/>
          <w:color w:val="000000"/>
        </w:rPr>
        <w:t xml:space="preserve"> little to say about China, at least in comparison to its emphasis on the threats of nuclear terrorism and nuclear proliferation, reducing the role of U.S. nuclear weapons, and the “New START” arms control agreement between the United States and Russia. Yet a close reading of the NPR reveals major implications for the future of the U.S.-China strategic relationship. The review comes at a time when strategic security is becoming an increasingly important bilateral issue.</w:t>
      </w:r>
      <w:r w:rsidRPr="00D51EBA">
        <w:rPr>
          <w:rFonts w:cs="Lucida Sans Unicode"/>
          <w:color w:val="000000"/>
          <w:sz w:val="16"/>
        </w:rPr>
        <w:t xml:space="preserve"> Beijing is continuing to modernize its nuclear missile forces with the deployment of the DF-31 and DF-31A mobile intercontinental ballistic missiles (ICBMs) and development of the JL-2 submarine-launched ballistic missile (SLBM) for the PLA Navy’s new Jin-class nuclear-powered ballistic missile submarines (SSBNs)—and Chinese scholars maintain reservations about U.S. missile defense and conventional global strike plans. </w:t>
      </w:r>
      <w:r w:rsidRPr="00D51EBA">
        <w:rPr>
          <w:rStyle w:val="StyleUnderline"/>
          <w:color w:val="000000"/>
        </w:rPr>
        <w:t xml:space="preserve">Beijing’s reaction to the 2001 NPR was extremely negative because many Chinese scholars saw it as confirmation of their perception that the United States was determined to seek a strategic security posture that would allow for the unconstrained employment of U.S. military power. Since the 2010 NPR highlights the importance of enhancing strategic stability in the U.S.-China relationship through dialogue, however, it should help to ameliorate some of Beijing’s longstanding concerns about U.S. strategic intentions toward China. </w:t>
      </w:r>
      <w:r w:rsidRPr="00D51EBA">
        <w:rPr>
          <w:color w:val="000000"/>
          <w:sz w:val="16"/>
        </w:rPr>
        <w:t>Indeed,</w:t>
      </w:r>
      <w:r w:rsidRPr="00D51EBA">
        <w:rPr>
          <w:rStyle w:val="StyleUnderline"/>
          <w:color w:val="000000"/>
        </w:rPr>
        <w:t xml:space="preserve"> the Chinese reaction has </w:t>
      </w:r>
      <w:r w:rsidRPr="00D51EBA">
        <w:rPr>
          <w:color w:val="000000"/>
          <w:sz w:val="16"/>
        </w:rPr>
        <w:t xml:space="preserve">generally </w:t>
      </w:r>
      <w:r w:rsidRPr="00D51EBA">
        <w:rPr>
          <w:rStyle w:val="StyleUnderline"/>
          <w:color w:val="000000"/>
        </w:rPr>
        <w:t xml:space="preserve">been more favorable this time than it was </w:t>
      </w:r>
      <w:r w:rsidRPr="00D51EBA">
        <w:rPr>
          <w:color w:val="000000"/>
          <w:sz w:val="16"/>
        </w:rPr>
        <w:t>in response to the</w:t>
      </w:r>
      <w:r w:rsidRPr="00D51EBA">
        <w:rPr>
          <w:rStyle w:val="StyleUnderline"/>
          <w:color w:val="000000"/>
        </w:rPr>
        <w:t xml:space="preserve"> 2001 </w:t>
      </w:r>
      <w:r w:rsidRPr="00D51EBA">
        <w:rPr>
          <w:color w:val="000000"/>
          <w:sz w:val="16"/>
        </w:rPr>
        <w:t>NPR</w:t>
      </w:r>
      <w:r w:rsidRPr="00D51EBA">
        <w:rPr>
          <w:rStyle w:val="StyleUnderline"/>
          <w:color w:val="000000"/>
        </w:rPr>
        <w:t>.</w:t>
      </w:r>
      <w:r w:rsidRPr="00D51EBA">
        <w:rPr>
          <w:rFonts w:cs="Lucida Sans Unicode"/>
          <w:color w:val="000000"/>
          <w:sz w:val="16"/>
        </w:rPr>
        <w:t xml:space="preserve"> </w:t>
      </w:r>
      <w:r w:rsidRPr="00D51EBA">
        <w:rPr>
          <w:color w:val="000000"/>
          <w:sz w:val="16"/>
        </w:rPr>
        <w:t>At the same time,</w:t>
      </w:r>
      <w:r w:rsidRPr="00D51EBA">
        <w:rPr>
          <w:rStyle w:val="StyleUnderline"/>
          <w:color w:val="000000"/>
        </w:rPr>
        <w:t xml:space="preserve"> however, the comments of some Chinese analysts appear to reflect lingering suspicion about U.S. motives and intentions</w:t>
      </w:r>
      <w:r w:rsidRPr="00D51EBA">
        <w:rPr>
          <w:rFonts w:cs="Lucida Sans Unicode"/>
          <w:color w:val="000000"/>
          <w:sz w:val="16"/>
        </w:rPr>
        <w:t xml:space="preserve">. For example, Teng Jianqun, an arms control expert at CICIR, praises the 2010 NPR as a “positive factor for the promotion of international nuclear security,” but cautions that America’s thinking about global hegemony has not changed (Xinhua News Agency, April 8). Similarly, some Chinese arms control experts have asserted that the U.S. nuclear posture remains largely the same despite the new NPR. Moreover, according to Li Hong, Secretary General of the China Arms Control and Disarmament Association, </w:t>
      </w:r>
      <w:r w:rsidRPr="00D51EBA">
        <w:rPr>
          <w:rStyle w:val="StyleUnderline"/>
          <w:color w:val="000000"/>
        </w:rPr>
        <w:t xml:space="preserve">Beijing “still faces some threat from the U.S.” because “China is not among the countries the U.S. has said it will not attack” (NPR, April 9). Some Chinese arms control experts were also disappointed that the NPR did not adopt an unconditional no first use policy. In addition, the author of one recent article opines that the United States is pressing other countries for disarmament to ensure its nuclear superiority </w:t>
      </w:r>
      <w:r w:rsidRPr="00D51EBA">
        <w:rPr>
          <w:rFonts w:cs="Lucida Sans Unicode"/>
          <w:color w:val="000000"/>
          <w:sz w:val="16"/>
        </w:rPr>
        <w:t>(Global Times, April 16).</w:t>
      </w:r>
      <w:r w:rsidRPr="00D51EBA">
        <w:rPr>
          <w:rStyle w:val="apple-converted-space"/>
          <w:rFonts w:cs="Lucida Sans Unicode"/>
          <w:color w:val="000000"/>
          <w:sz w:val="16"/>
        </w:rPr>
        <w:t xml:space="preserve"> </w:t>
      </w:r>
      <w:r w:rsidRPr="00D51EBA">
        <w:rPr>
          <w:rFonts w:cs="Lucida Sans Unicode"/>
          <w:color w:val="000000"/>
          <w:sz w:val="16"/>
        </w:rPr>
        <w:t xml:space="preserve">China as “a Small Russia” </w:t>
      </w:r>
      <w:r w:rsidRPr="00D51EBA">
        <w:rPr>
          <w:rStyle w:val="StyleUnderline"/>
          <w:color w:val="000000"/>
        </w:rPr>
        <w:t>The 2010 NPR highlights the growing importance of the U.S.-China security relationship and the need for greater cooperation on global security issues like nuclear non-proliferation and terrorism.</w:t>
      </w:r>
      <w:r w:rsidRPr="00D51EBA">
        <w:rPr>
          <w:rFonts w:cs="Lucida Sans Unicode"/>
          <w:color w:val="000000"/>
          <w:sz w:val="16"/>
        </w:rPr>
        <w:t xml:space="preserve"> At the same time, however, the NPR also expresses concern about Chinese military modernization, especially aspects of the development of its nuclear forces. As the NPR puts it, “the United States and China’s Asian neighbors remain concerned about the pace and scope of China’s current military modernization efforts, including its quantitative and qualitative modernization of its nuclear capabilities.” Moreover, according to the NPR, “the lack of transparency surrounding its programs—their pace and scope as well as the strategy and doctrine guiding them—raises questions about China’s future strategic intentions” [1].</w:t>
      </w:r>
      <w:r w:rsidRPr="00D51EBA">
        <w:rPr>
          <w:rStyle w:val="apple-converted-space"/>
          <w:rFonts w:cs="Lucida Sans Unicode"/>
          <w:color w:val="000000"/>
          <w:sz w:val="16"/>
        </w:rPr>
        <w:t xml:space="preserve"> </w:t>
      </w:r>
      <w:r w:rsidRPr="00D51EBA">
        <w:rPr>
          <w:rStyle w:val="StyleUnderline"/>
          <w:color w:val="000000"/>
        </w:rPr>
        <w:t xml:space="preserve">What is most important </w:t>
      </w:r>
      <w:r w:rsidRPr="00D51EBA">
        <w:rPr>
          <w:rFonts w:cs="Lucida Sans Unicode"/>
          <w:color w:val="000000"/>
          <w:sz w:val="16"/>
        </w:rPr>
        <w:t xml:space="preserve">about the NPR, however, </w:t>
      </w:r>
      <w:r w:rsidRPr="00D51EBA">
        <w:rPr>
          <w:rStyle w:val="StyleUnderline"/>
          <w:color w:val="000000"/>
        </w:rPr>
        <w:t>is</w:t>
      </w:r>
      <w:r w:rsidRPr="00D51EBA">
        <w:rPr>
          <w:rFonts w:cs="Lucida Sans Unicode"/>
          <w:color w:val="000000"/>
          <w:sz w:val="16"/>
        </w:rPr>
        <w:t xml:space="preserve"> how it proposes </w:t>
      </w:r>
      <w:r w:rsidRPr="00D51EBA">
        <w:rPr>
          <w:rStyle w:val="StyleUnderline"/>
          <w:color w:val="000000"/>
        </w:rPr>
        <w:t>dealing with these concerns</w:t>
      </w:r>
      <w:r w:rsidRPr="00D51EBA">
        <w:rPr>
          <w:rFonts w:cs="Lucida Sans Unicode"/>
          <w:color w:val="000000"/>
          <w:sz w:val="16"/>
        </w:rPr>
        <w:t>. Indeed, it appears to resolve a fundamental debate regarding the U.S.-China strategic relationship—whether to base it on recognition of the reality of mutual deterrence or a potentially destabilizing quest for strategic dominance. A 2009 Council on Foreign Relations task force report on U.S. nuclear weapons policy highlighted this dilemma, noting that the United States had not yet decided whether to treat China as a “small Russia to be deterred or a large North Korea to be defended against.” The NPR resolves this issue by placing China in the same category as Russia, and stating that the United States “must continue to maintain stable strategic relationships with Russia and China” [2]. The NPR also echoes the 2010 Ballistic Missile Defense Review Report, which stated: “maintaining strategic stability in the U.S.-China relationship is as important to this Administration as maintaining strategic stability with other major powers” [3].</w:t>
      </w:r>
      <w:r w:rsidRPr="00D51EBA">
        <w:rPr>
          <w:rFonts w:cs="Lucida Sans Unicode"/>
          <w:color w:val="000000"/>
          <w:sz w:val="16"/>
        </w:rPr>
        <w:br/>
      </w:r>
    </w:p>
    <w:p w14:paraId="7B87760D" w14:textId="77777777" w:rsidR="00B80C4E" w:rsidRPr="00D51EBA" w:rsidRDefault="00B80C4E" w:rsidP="00B80C4E">
      <w:pPr>
        <w:pStyle w:val="Heading3"/>
      </w:pPr>
      <w:r w:rsidRPr="00D51EBA">
        <w:t>***Solvency---Soft Power</w:t>
      </w:r>
    </w:p>
    <w:p w14:paraId="16C8CD55" w14:textId="77777777" w:rsidR="00B80C4E" w:rsidRPr="00D51EBA" w:rsidRDefault="00B80C4E" w:rsidP="00B80C4E">
      <w:pPr>
        <w:pStyle w:val="Heading4"/>
      </w:pPr>
      <w:r w:rsidRPr="00D51EBA">
        <w:t>Overseas diplomacy are K2 to soft power</w:t>
      </w:r>
    </w:p>
    <w:p w14:paraId="3079EC0E" w14:textId="77777777" w:rsidR="00B80C4E" w:rsidRPr="00D51EBA" w:rsidRDefault="00B80C4E" w:rsidP="00B80C4E">
      <w:pPr>
        <w:rPr>
          <w:rStyle w:val="Style13ptBold"/>
        </w:rPr>
      </w:pPr>
      <w:r w:rsidRPr="00D51EBA">
        <w:rPr>
          <w:rStyle w:val="Style13ptBold"/>
        </w:rPr>
        <w:t>Custer 6/17</w:t>
      </w:r>
    </w:p>
    <w:p w14:paraId="50619513" w14:textId="77777777" w:rsidR="00B80C4E" w:rsidRPr="00D51EBA" w:rsidRDefault="00B80C4E" w:rsidP="00B80C4E">
      <w:pPr>
        <w:rPr>
          <w:rFonts w:eastAsiaTheme="majorEastAsia" w:cstheme="majorBidi"/>
          <w:b/>
          <w:bCs/>
          <w:sz w:val="16"/>
          <w:szCs w:val="16"/>
          <w:u w:val="single"/>
        </w:rPr>
      </w:pPr>
      <w:r w:rsidRPr="00D51EBA">
        <w:rPr>
          <w:rStyle w:val="Style13ptBold"/>
          <w:b w:val="0"/>
          <w:sz w:val="16"/>
          <w:szCs w:val="16"/>
        </w:rPr>
        <w:t xml:space="preserve">Sara Custer, </w:t>
      </w:r>
      <w:r w:rsidRPr="00D51EBA">
        <w:rPr>
          <w:rStyle w:val="Style13ptBold"/>
          <w:rFonts w:eastAsiaTheme="majorEastAsia" w:cstheme="majorBidi"/>
          <w:b w:val="0"/>
          <w:bCs w:val="0"/>
          <w:sz w:val="16"/>
          <w:szCs w:val="16"/>
        </w:rPr>
        <w:t xml:space="preserve">international education journalist from Oklahoma. She completed her BA in Chicago, taught English in Barcelona and landed in London to be an international student herself completing a Masters in international journalism, “US tops global soft power ranking”, June 17th, 2016, “US tops global soft power ranking”, </w:t>
      </w:r>
      <w:hyperlink r:id="rId173" w:history="1">
        <w:r w:rsidRPr="00D51EBA">
          <w:rPr>
            <w:rStyle w:val="Hyperlink"/>
            <w:rFonts w:eastAsiaTheme="majorEastAsia" w:cstheme="majorBidi"/>
            <w:bCs/>
            <w:sz w:val="16"/>
            <w:szCs w:val="16"/>
          </w:rPr>
          <w:t>http://thepienews.com/news/us-tops-global-soft-power-ranking/</w:t>
        </w:r>
      </w:hyperlink>
      <w:r w:rsidRPr="00D51EBA">
        <w:rPr>
          <w:rStyle w:val="Style13ptBold"/>
          <w:rFonts w:eastAsiaTheme="majorEastAsia" w:cstheme="majorBidi"/>
          <w:b w:val="0"/>
          <w:bCs w:val="0"/>
          <w:sz w:val="16"/>
          <w:szCs w:val="16"/>
        </w:rPr>
        <w:t xml:space="preserve">, </w:t>
      </w:r>
      <w:r w:rsidRPr="00D51EBA">
        <w:rPr>
          <w:rStyle w:val="Style13ptBold"/>
          <w:rFonts w:eastAsiaTheme="majorEastAsia" w:cstheme="majorBidi"/>
          <w:bCs w:val="0"/>
          <w:sz w:val="20"/>
          <w:szCs w:val="20"/>
        </w:rPr>
        <w:t>Jimin Park</w:t>
      </w:r>
    </w:p>
    <w:p w14:paraId="4AA0D863" w14:textId="77777777" w:rsidR="00B80C4E" w:rsidRPr="00D51EBA" w:rsidRDefault="00B80C4E" w:rsidP="00B80C4E">
      <w:pPr>
        <w:rPr>
          <w:sz w:val="16"/>
        </w:rPr>
      </w:pPr>
      <w:r w:rsidRPr="00D51EBA">
        <w:rPr>
          <w:sz w:val="16"/>
        </w:rPr>
        <w:t xml:space="preserve">Meanwhile </w:t>
      </w:r>
      <w:r w:rsidRPr="00D51EBA">
        <w:rPr>
          <w:rStyle w:val="StyleUnderline"/>
          <w:highlight w:val="cyan"/>
        </w:rPr>
        <w:t>the</w:t>
      </w:r>
      <w:r w:rsidRPr="00D51EBA">
        <w:rPr>
          <w:sz w:val="16"/>
        </w:rPr>
        <w:t xml:space="preserve"> </w:t>
      </w:r>
      <w:r w:rsidRPr="00D51EBA">
        <w:rPr>
          <w:rStyle w:val="StyleUnderline"/>
          <w:highlight w:val="cyan"/>
        </w:rPr>
        <w:t>US’s foreign policy last year negatively affected its soft power ratings</w:t>
      </w:r>
      <w:r w:rsidRPr="00D51EBA">
        <w:rPr>
          <w:sz w:val="16"/>
        </w:rPr>
        <w:t xml:space="preserve"> in the public survey </w:t>
      </w:r>
      <w:r w:rsidRPr="00D51EBA">
        <w:rPr>
          <w:rStyle w:val="StyleUnderline"/>
        </w:rPr>
        <w:t xml:space="preserve">but </w:t>
      </w:r>
      <w:r w:rsidRPr="00D51EBA">
        <w:rPr>
          <w:rStyle w:val="StyleUnderline"/>
          <w:highlight w:val="cyan"/>
        </w:rPr>
        <w:t>this year Obama’s efforts to strengthen international</w:t>
      </w:r>
      <w:r w:rsidRPr="00D51EBA">
        <w:rPr>
          <w:rStyle w:val="StyleUnderline"/>
        </w:rPr>
        <w:t xml:space="preserve"> </w:t>
      </w:r>
      <w:r w:rsidRPr="00D51EBA">
        <w:rPr>
          <w:rStyle w:val="StyleUnderline"/>
          <w:highlight w:val="cyan"/>
        </w:rPr>
        <w:t>ties</w:t>
      </w:r>
      <w:r w:rsidRPr="00D51EBA">
        <w:rPr>
          <w:rStyle w:val="StyleUnderline"/>
        </w:rPr>
        <w:t xml:space="preserve"> in his final term push </w:t>
      </w:r>
      <w:r w:rsidRPr="00D51EBA">
        <w:rPr>
          <w:rStyle w:val="StyleUnderline"/>
          <w:highlight w:val="cyan"/>
        </w:rPr>
        <w:t>has benefitted the US’s reputation overseas</w:t>
      </w:r>
      <w:r w:rsidRPr="00D51EBA">
        <w:rPr>
          <w:rStyle w:val="StyleUnderline"/>
        </w:rPr>
        <w:t>. The Iran nuclear deal</w:t>
      </w:r>
      <w:r w:rsidRPr="00D51EBA">
        <w:rPr>
          <w:rStyle w:val="StyleUnderline"/>
          <w:highlight w:val="cyan"/>
        </w:rPr>
        <w:t>, the re-establishment of diplomatic ties</w:t>
      </w:r>
      <w:r w:rsidRPr="00D51EBA">
        <w:rPr>
          <w:rStyle w:val="StyleUnderline"/>
        </w:rPr>
        <w:t xml:space="preserve"> with Cuba, the Trans-Pacific Partnership deal, </w:t>
      </w:r>
      <w:r w:rsidRPr="00D51EBA">
        <w:rPr>
          <w:rStyle w:val="StyleUnderline"/>
          <w:highlight w:val="cyan"/>
        </w:rPr>
        <w:t>improved relations</w:t>
      </w:r>
      <w:r w:rsidRPr="00D51EBA">
        <w:rPr>
          <w:rStyle w:val="StyleUnderline"/>
        </w:rPr>
        <w:t xml:space="preserve"> with Vietnam, </w:t>
      </w:r>
      <w:r w:rsidRPr="00D51EBA">
        <w:rPr>
          <w:rStyle w:val="StyleUnderline"/>
          <w:highlight w:val="cyan"/>
        </w:rPr>
        <w:t xml:space="preserve">and </w:t>
      </w:r>
      <w:r w:rsidRPr="00D51EBA">
        <w:rPr>
          <w:rStyle w:val="StyleUnderline"/>
        </w:rPr>
        <w:t xml:space="preserve">the </w:t>
      </w:r>
      <w:r w:rsidRPr="00D51EBA">
        <w:rPr>
          <w:rStyle w:val="StyleUnderline"/>
          <w:highlight w:val="cyan"/>
        </w:rPr>
        <w:t>progress</w:t>
      </w:r>
      <w:r w:rsidRPr="00D51EBA">
        <w:rPr>
          <w:rStyle w:val="StyleUnderline"/>
        </w:rPr>
        <w:t xml:space="preserve"> of the Trans- Atlantic Trade and Investment Partnership negotiations </w:t>
      </w:r>
      <w:r w:rsidRPr="00D51EBA">
        <w:rPr>
          <w:rStyle w:val="StyleUnderline"/>
          <w:highlight w:val="cyan"/>
        </w:rPr>
        <w:t>are all moves the report argues “point</w:t>
      </w:r>
      <w:r w:rsidRPr="00D51EBA">
        <w:rPr>
          <w:rStyle w:val="StyleUnderline"/>
        </w:rPr>
        <w:t xml:space="preserve"> </w:t>
      </w:r>
      <w:r w:rsidRPr="00D51EBA">
        <w:rPr>
          <w:rStyle w:val="StyleUnderline"/>
          <w:highlight w:val="cyan"/>
        </w:rPr>
        <w:t xml:space="preserve">to a more multi- lateral foreign policy approach and a commitment to soft power”. </w:t>
      </w:r>
      <w:r w:rsidRPr="00D51EBA">
        <w:rPr>
          <w:rStyle w:val="StyleUnderline"/>
          <w:b w:val="0"/>
          <w:sz w:val="12"/>
          <w:highlight w:val="cyan"/>
          <w:u w:val="none"/>
        </w:rPr>
        <w:t>¶</w:t>
      </w:r>
      <w:r w:rsidRPr="00D51EBA">
        <w:rPr>
          <w:rStyle w:val="StyleUnderline"/>
          <w:highlight w:val="cyan"/>
        </w:rPr>
        <w:t xml:space="preserve"> China's growing military</w:t>
      </w:r>
      <w:r w:rsidRPr="00D51EBA">
        <w:rPr>
          <w:rStyle w:val="StyleUnderline"/>
        </w:rPr>
        <w:t xml:space="preserve"> might </w:t>
      </w:r>
      <w:r w:rsidRPr="00D51EBA">
        <w:rPr>
          <w:rStyle w:val="StyleUnderline"/>
          <w:highlight w:val="cyan"/>
        </w:rPr>
        <w:t>is a</w:t>
      </w:r>
      <w:r w:rsidRPr="00D51EBA">
        <w:rPr>
          <w:rStyle w:val="StyleUnderline"/>
        </w:rPr>
        <w:t xml:space="preserve"> cause of </w:t>
      </w:r>
      <w:r w:rsidRPr="00D51EBA">
        <w:rPr>
          <w:rStyle w:val="StyleUnderline"/>
          <w:highlight w:val="cyan"/>
        </w:rPr>
        <w:t>concern for countries</w:t>
      </w:r>
      <w:r w:rsidRPr="00D51EBA">
        <w:rPr>
          <w:rStyle w:val="StyleUnderline"/>
        </w:rPr>
        <w:t xml:space="preserve"> in the region, </w:t>
      </w:r>
      <w:r w:rsidRPr="00D51EBA">
        <w:rPr>
          <w:rStyle w:val="StyleUnderline"/>
          <w:highlight w:val="cyan"/>
        </w:rPr>
        <w:t>particularly its navy,</w:t>
      </w:r>
      <w:r w:rsidRPr="00D51EBA">
        <w:rPr>
          <w:rStyle w:val="StyleUnderline"/>
        </w:rPr>
        <w:t xml:space="preserve"> now the biggest in the region</w:t>
      </w:r>
      <w:r w:rsidRPr="00D51EBA">
        <w:rPr>
          <w:rStyle w:val="StyleUnderline"/>
          <w:highlight w:val="cyan"/>
        </w:rPr>
        <w:t>.</w:t>
      </w:r>
      <w:r w:rsidRPr="00D51EBA">
        <w:rPr>
          <w:sz w:val="16"/>
          <w:highlight w:val="cyan"/>
        </w:rPr>
        <w:t xml:space="preserve"> </w:t>
      </w:r>
      <w:r w:rsidRPr="00D51EBA">
        <w:rPr>
          <w:rStyle w:val="StyleUnderline"/>
          <w:highlight w:val="cyan"/>
        </w:rPr>
        <w:t>The East China Sea and South China Sea fleets are</w:t>
      </w:r>
      <w:r w:rsidRPr="00D51EBA">
        <w:rPr>
          <w:rStyle w:val="StyleUnderline"/>
        </w:rPr>
        <w:t xml:space="preserve"> </w:t>
      </w:r>
      <w:r w:rsidRPr="00D51EBA">
        <w:rPr>
          <w:rStyle w:val="StyleUnderline"/>
          <w:highlight w:val="cyan"/>
        </w:rPr>
        <w:t>responsible for naval security around Taiwan and the South China Sea.</w:t>
      </w:r>
      <w:r w:rsidRPr="00D51EBA">
        <w:rPr>
          <w:sz w:val="16"/>
        </w:rPr>
        <w:t xml:space="preserve"> The North Sea fleet protects Beijing and the northern coast. </w:t>
      </w:r>
      <w:r w:rsidRPr="00D51EBA">
        <w:rPr>
          <w:rStyle w:val="StyleUnderline"/>
          <w:highlight w:val="cyan"/>
        </w:rPr>
        <w:t>China is on a modernization drive and has</w:t>
      </w:r>
      <w:r w:rsidRPr="00D51EBA">
        <w:rPr>
          <w:rStyle w:val="StyleUnderline"/>
        </w:rPr>
        <w:t xml:space="preserve"> </w:t>
      </w:r>
      <w:r w:rsidRPr="00D51EBA">
        <w:rPr>
          <w:rStyle w:val="StyleUnderline"/>
          <w:highlight w:val="cyan"/>
        </w:rPr>
        <w:t>programs to produce</w:t>
      </w:r>
      <w:r w:rsidRPr="00D51EBA">
        <w:rPr>
          <w:rStyle w:val="StyleUnderline"/>
        </w:rPr>
        <w:t xml:space="preserve"> everything from </w:t>
      </w:r>
      <w:r w:rsidRPr="00D51EBA">
        <w:rPr>
          <w:rStyle w:val="StyleUnderline"/>
          <w:highlight w:val="cyan"/>
        </w:rPr>
        <w:t>submarine-launched missiles</w:t>
      </w:r>
      <w:r w:rsidRPr="00D51EBA">
        <w:rPr>
          <w:rStyle w:val="StyleUnderline"/>
        </w:rPr>
        <w:t xml:space="preserve"> to </w:t>
      </w:r>
      <w:r w:rsidRPr="00D51EBA">
        <w:rPr>
          <w:rStyle w:val="StyleUnderline"/>
          <w:highlight w:val="cyan"/>
        </w:rPr>
        <w:t>nuclear and conventionally powered attack submarines,</w:t>
      </w:r>
      <w:r w:rsidRPr="00D51EBA">
        <w:rPr>
          <w:rStyle w:val="StyleUnderline"/>
        </w:rPr>
        <w:t xml:space="preserve"> </w:t>
      </w:r>
      <w:r w:rsidRPr="00D51EBA">
        <w:rPr>
          <w:rStyle w:val="StyleUnderline"/>
          <w:highlight w:val="cyan"/>
        </w:rPr>
        <w:t>destroyers, corvettes, and other naval assets. It is also building a second aircraft carrier.</w:t>
      </w:r>
      <w:r w:rsidRPr="00D51EBA">
        <w:rPr>
          <w:sz w:val="16"/>
        </w:rPr>
        <w:t xml:space="preserve"> The new carrier is based on the Soviet era Liaoning aircraft carrier currently in service. </w:t>
      </w:r>
      <w:r w:rsidRPr="00D51EBA">
        <w:rPr>
          <w:rStyle w:val="StyleUnderline"/>
          <w:highlight w:val="cyan"/>
        </w:rPr>
        <w:t xml:space="preserve">Military analysts speculate that the </w:t>
      </w:r>
      <w:r w:rsidRPr="00D51EBA">
        <w:rPr>
          <w:rStyle w:val="StyleUnderline"/>
        </w:rPr>
        <w:t xml:space="preserve">People’s Liberation Army Navy </w:t>
      </w:r>
      <w:r w:rsidRPr="00D51EBA">
        <w:rPr>
          <w:rStyle w:val="StyleUnderline"/>
          <w:highlight w:val="cyan"/>
        </w:rPr>
        <w:t>(PLAN) will build and operate at least three aircraft carriers.</w:t>
      </w:r>
      <w:r w:rsidRPr="00D51EBA">
        <w:rPr>
          <w:rStyle w:val="StyleUnderline"/>
        </w:rPr>
        <w:t xml:space="preserve"> </w:t>
      </w:r>
      <w:r w:rsidRPr="00D51EBA">
        <w:rPr>
          <w:rStyle w:val="StyleUnderline"/>
          <w:highlight w:val="cyan"/>
        </w:rPr>
        <w:t xml:space="preserve">The U.S. is </w:t>
      </w:r>
      <w:r w:rsidRPr="00D51EBA">
        <w:rPr>
          <w:rStyle w:val="StyleUnderline"/>
        </w:rPr>
        <w:t>also beefing up its presence in Asia</w:t>
      </w:r>
      <w:r w:rsidRPr="00D51EBA">
        <w:rPr>
          <w:sz w:val="16"/>
        </w:rPr>
        <w:t xml:space="preserve">, </w:t>
      </w:r>
      <w:r w:rsidRPr="00D51EBA">
        <w:rPr>
          <w:rStyle w:val="StyleUnderline"/>
        </w:rPr>
        <w:t>and</w:t>
      </w:r>
      <w:r w:rsidRPr="00D51EBA">
        <w:rPr>
          <w:sz w:val="16"/>
        </w:rPr>
        <w:t xml:space="preserve"> </w:t>
      </w:r>
      <w:r w:rsidRPr="00D51EBA">
        <w:rPr>
          <w:rStyle w:val="StyleUnderline"/>
        </w:rPr>
        <w:t>is</w:t>
      </w:r>
      <w:r w:rsidRPr="00D51EBA">
        <w:rPr>
          <w:sz w:val="16"/>
        </w:rPr>
        <w:t xml:space="preserve"> </w:t>
      </w:r>
      <w:r w:rsidRPr="00D51EBA">
        <w:rPr>
          <w:rStyle w:val="StyleUnderline"/>
          <w:highlight w:val="cyan"/>
        </w:rPr>
        <w:t>sending</w:t>
      </w:r>
      <w:r w:rsidRPr="00D51EBA">
        <w:rPr>
          <w:sz w:val="16"/>
        </w:rPr>
        <w:t xml:space="preserve"> </w:t>
      </w:r>
      <w:r w:rsidRPr="00D51EBA">
        <w:rPr>
          <w:rStyle w:val="StyleUnderline"/>
        </w:rPr>
        <w:t>littoral</w:t>
      </w:r>
      <w:r w:rsidRPr="00D51EBA">
        <w:rPr>
          <w:sz w:val="16"/>
        </w:rPr>
        <w:t xml:space="preserve"> </w:t>
      </w:r>
      <w:r w:rsidRPr="00D51EBA">
        <w:rPr>
          <w:rStyle w:val="StyleUnderline"/>
          <w:highlight w:val="cyan"/>
        </w:rPr>
        <w:t>combat</w:t>
      </w:r>
      <w:r w:rsidRPr="00D51EBA">
        <w:rPr>
          <w:rStyle w:val="StyleUnderline"/>
        </w:rPr>
        <w:t xml:space="preserve"> </w:t>
      </w:r>
      <w:r w:rsidRPr="00D51EBA">
        <w:rPr>
          <w:rStyle w:val="StyleUnderline"/>
          <w:highlight w:val="cyan"/>
        </w:rPr>
        <w:t>ships, jet fighters, surveillance planes and another aircraft carrier to the region</w:t>
      </w:r>
      <w:r w:rsidRPr="00D51EBA">
        <w:rPr>
          <w:sz w:val="16"/>
          <w:highlight w:val="cyan"/>
        </w:rPr>
        <w:t>.</w:t>
      </w:r>
      <w:r w:rsidRPr="00D51EBA">
        <w:rPr>
          <w:sz w:val="16"/>
        </w:rPr>
        <w:t xml:space="preserve"> </w:t>
      </w:r>
    </w:p>
    <w:p w14:paraId="179A29AE" w14:textId="77777777" w:rsidR="00B80C4E" w:rsidRPr="00D51EBA" w:rsidRDefault="00B80C4E" w:rsidP="00B80C4E">
      <w:pPr>
        <w:pStyle w:val="Heading4"/>
      </w:pPr>
      <w:r w:rsidRPr="00D51EBA">
        <w:t>Plan reverses the current deadlock in U.S.-Sino negotiations that allows our diplomacy to spill over to other issues</w:t>
      </w:r>
    </w:p>
    <w:p w14:paraId="103DB847" w14:textId="77777777" w:rsidR="00B80C4E" w:rsidRPr="00D51EBA" w:rsidRDefault="00B80C4E" w:rsidP="00B80C4E">
      <w:r w:rsidRPr="00D51EBA">
        <w:t xml:space="preserve">Gregory </w:t>
      </w:r>
      <w:r w:rsidRPr="00D51EBA">
        <w:rPr>
          <w:rStyle w:val="Style13ptBold"/>
        </w:rPr>
        <w:t>Kulacki</w:t>
      </w:r>
      <w:r w:rsidRPr="00D51EBA">
        <w:t xml:space="preserve"> (China Project Manager in the UCS Global Security Program) May </w:t>
      </w:r>
      <w:r w:rsidRPr="00D51EBA">
        <w:rPr>
          <w:rStyle w:val="Style13ptBold"/>
        </w:rPr>
        <w:t>2016</w:t>
      </w:r>
      <w:r w:rsidRPr="00D51EBA">
        <w:t xml:space="preserve"> [“The Risk of Nuclear War with China: A Troubling Lack of Urgency” online @ </w:t>
      </w:r>
      <w:hyperlink r:id="rId174" w:history="1">
        <w:r w:rsidRPr="00D51EBA">
          <w:rPr>
            <w:rStyle w:val="Hyperlink"/>
          </w:rPr>
          <w:t>http://www.ucsusa.org/sites/default/files/attach/2016/05/Nuclear-War-with-China.pdf</w:t>
        </w:r>
      </w:hyperlink>
      <w:r w:rsidRPr="00D51EBA">
        <w:t>, loghry]</w:t>
      </w:r>
    </w:p>
    <w:p w14:paraId="2AD33AE2" w14:textId="77777777" w:rsidR="00B80C4E" w:rsidRPr="00D51EBA" w:rsidRDefault="00B80C4E" w:rsidP="00B80C4E">
      <w:pPr>
        <w:rPr>
          <w:sz w:val="16"/>
        </w:rPr>
      </w:pPr>
      <w:r w:rsidRPr="00D51EBA">
        <w:rPr>
          <w:sz w:val="16"/>
        </w:rPr>
        <w:t xml:space="preserve">Unofficial dialogues on strategic issues confront contentious security problems more directly. Chinese and U.S. academics, nongovernmental analysts, and mid-level government personnel meet regularly in a variety of forums to discuss both the disputes that could lead to a military conflict and how such a conflict might be fought. </w:t>
      </w:r>
      <w:r w:rsidRPr="00D51EBA">
        <w:rPr>
          <w:rStyle w:val="StyleUnderline"/>
        </w:rPr>
        <w:t>One critical set of bilateral dialogues</w:t>
      </w:r>
      <w:r w:rsidRPr="00D51EBA">
        <w:rPr>
          <w:sz w:val="16"/>
        </w:rPr>
        <w:t xml:space="preserve"> organized with the support of nongovernmental organizations like the Center for NonProliferations Studies and the CSIS Pacific Forum </w:t>
      </w:r>
      <w:r w:rsidRPr="00D51EBA">
        <w:rPr>
          <w:rStyle w:val="StyleUnderline"/>
        </w:rPr>
        <w:t>focuses on preserving strategic stability</w:t>
      </w:r>
      <w:r w:rsidRPr="00D51EBA">
        <w:rPr>
          <w:sz w:val="16"/>
        </w:rPr>
        <w:t xml:space="preserve">—a euphemism for </w:t>
      </w:r>
      <w:r w:rsidRPr="00D51EBA">
        <w:rPr>
          <w:rStyle w:val="StyleUnderline"/>
        </w:rPr>
        <w:t>making sure that if a conflict starts it does not end in a nuclear exchange</w:t>
      </w:r>
      <w:r w:rsidRPr="00D51EBA">
        <w:rPr>
          <w:sz w:val="16"/>
        </w:rPr>
        <w:t xml:space="preserve">. </w:t>
      </w:r>
      <w:r w:rsidRPr="00D51EBA">
        <w:rPr>
          <w:rStyle w:val="StyleUnderline"/>
        </w:rPr>
        <w:t>The PRC solution to avoiding a nuclear exchange begins with a commitment to no first use of nuclear weapons.</w:t>
      </w:r>
      <w:r w:rsidRPr="00D51EBA">
        <w:rPr>
          <w:sz w:val="16"/>
        </w:rPr>
        <w:t xml:space="preserve"> PRC participants in the dialogues claim their policies around procuring, deploying, alerting, and using nuclear weapons are consistent with that commitment (Roberts 2016). Official U.S. assessments affirm that the PRC maintains a small nuclear force, kept off alert and to be used for retaliation from a nuclear attack (OSD 2016), but they remain skeptical that China would not use nuclear weapons first in some situations. PRC participants in the talks argue that </w:t>
      </w:r>
      <w:r w:rsidRPr="00D51EBA">
        <w:rPr>
          <w:rStyle w:val="StyleUnderline"/>
        </w:rPr>
        <w:t>a comparable no-first-use commitment from the United States would be the best way to ensure that a conventional military conflict between the two nations does not escalate to the nuclear level</w:t>
      </w:r>
      <w:r w:rsidRPr="00D51EBA">
        <w:rPr>
          <w:sz w:val="16"/>
        </w:rPr>
        <w:t xml:space="preserve">. The Obama administration considered this option but concluded there is “a narrow range of contingencies” where the United States may need to resort to the first use of nuclear weapons to counter conventional attacks against the United States, its allies, or non-allied “partners” (DOD 2010). Statements by a former Pentagon official who participated in these deliberations indicated that one of those contingencies is a conventional attack by the PRC on U.S. military bases in Asia (Roberts 2016). Because the Obama administration considered and rejected the possibility of committing the United States to a no-first-use policy, </w:t>
      </w:r>
      <w:r w:rsidRPr="00D51EBA">
        <w:rPr>
          <w:rStyle w:val="StyleUnderline"/>
        </w:rPr>
        <w:t>most of the U.S. participants in the dialogues view continued PRC requests for this commitment as an obstacle to progress. PRC participants have responded by suggesting an alternative: an assurance from the United States that it would not seek to negate China’s ability to retaliate with nuclear weapons if struck first</w:t>
      </w:r>
      <w:r w:rsidRPr="00D51EBA">
        <w:rPr>
          <w:sz w:val="16"/>
        </w:rPr>
        <w:t xml:space="preserve">. </w:t>
      </w:r>
    </w:p>
    <w:p w14:paraId="0486C7B2" w14:textId="77777777" w:rsidR="00B80C4E" w:rsidRPr="00D51EBA" w:rsidRDefault="00B80C4E" w:rsidP="00B80C4E">
      <w:pPr>
        <w:rPr>
          <w:b/>
          <w:u w:val="single"/>
        </w:rPr>
      </w:pPr>
    </w:p>
    <w:p w14:paraId="41A7B81A" w14:textId="77777777" w:rsidR="00B80C4E" w:rsidRPr="00D51EBA" w:rsidRDefault="00B80C4E" w:rsidP="00B80C4E">
      <w:pPr>
        <w:pStyle w:val="Heading4"/>
      </w:pPr>
      <w:r w:rsidRPr="00D51EBA">
        <w:t>And, this posture eviscerates US-China nuclear diplomacy because we can’t get past declaratory policy road blocks to more robust diplomatic talks</w:t>
      </w:r>
    </w:p>
    <w:p w14:paraId="5A4E9F60" w14:textId="77777777" w:rsidR="00B80C4E" w:rsidRPr="00D51EBA" w:rsidRDefault="00B80C4E" w:rsidP="00B80C4E">
      <w:r w:rsidRPr="00D51EBA">
        <w:rPr>
          <w:rStyle w:val="Style13ptBold"/>
        </w:rPr>
        <w:t>Kulacki 2011</w:t>
      </w:r>
      <w:r w:rsidRPr="00D51EBA">
        <w:t xml:space="preserve"> Chickens Talking With Ducks: The U.S.-Chinese Nuclear Dialogue Gregory Kulacki is a senior analyst and the China project manager in the Global Security Program at the Union of Concerned Scientists (UCS). Since joining the UCS in 2002, he has focused on promoting and conducting dialogue between Chinese and U.S. experts on nuclear arms control and space security. Gregory Kulacki 2011 </w:t>
      </w:r>
      <w:hyperlink r:id="rId175" w:history="1">
        <w:r w:rsidRPr="00D51EBA">
          <w:rPr>
            <w:rStyle w:val="Hyperlink"/>
          </w:rPr>
          <w:t>http://www.armscontrol.org/act/2011_10/U.S._Chinese_Nuclear_Dialogue</w:t>
        </w:r>
      </w:hyperlink>
    </w:p>
    <w:p w14:paraId="15450F3A" w14:textId="77777777" w:rsidR="00B80C4E" w:rsidRPr="00D51EBA" w:rsidRDefault="00B80C4E" w:rsidP="00B80C4E"/>
    <w:p w14:paraId="1565E663" w14:textId="77777777" w:rsidR="00B80C4E" w:rsidRPr="00D51EBA" w:rsidRDefault="00B80C4E" w:rsidP="00B80C4E">
      <w:pPr>
        <w:rPr>
          <w:sz w:val="16"/>
        </w:rPr>
      </w:pPr>
      <w:r w:rsidRPr="00D51EBA">
        <w:rPr>
          <w:rStyle w:val="StyleUnderline"/>
        </w:rPr>
        <w:t>Talks between China and the United States on the countries’ respective nuclear weapons programs are going nowhere. Each side expresses frustration and disappointment with the other. The problem could be that the two sides are talking past each other, like chickens talking with ducks</w:t>
      </w:r>
      <w:r w:rsidRPr="00D51EBA">
        <w:rPr>
          <w:sz w:val="16"/>
        </w:rPr>
        <w:t xml:space="preserve">, as the Chinese say. After more than a decade of discussion, </w:t>
      </w:r>
      <w:r w:rsidRPr="00D51EBA">
        <w:rPr>
          <w:rStyle w:val="Emphasis"/>
        </w:rPr>
        <w:t>the two parties cannot seem to move past the first item on their agenda: declaratory policy</w:t>
      </w:r>
      <w:r w:rsidRPr="00D51EBA">
        <w:rPr>
          <w:sz w:val="16"/>
        </w:rPr>
        <w:t xml:space="preserve">. </w:t>
      </w:r>
      <w:r w:rsidRPr="00D51EBA">
        <w:rPr>
          <w:rStyle w:val="StyleUnderline"/>
        </w:rPr>
        <w:t>U.S. security analysts and military planners discount China’s pledge not to be the first to use nuclear weapons. Their Chinese counterparts resent this derision of the nuclear taboo. Moreover, they see U.S. incredulity as a way to deflect attention from Chinese questions about why the United States is unwilling to provide the same assurance</w:t>
      </w:r>
      <w:r w:rsidRPr="00D51EBA">
        <w:rPr>
          <w:sz w:val="16"/>
        </w:rPr>
        <w:t xml:space="preserve">.[1] </w:t>
      </w:r>
      <w:r w:rsidRPr="00D51EBA">
        <w:rPr>
          <w:rStyle w:val="StyleUnderline"/>
        </w:rPr>
        <w:t>The U.S. participants</w:t>
      </w:r>
      <w:r w:rsidRPr="00D51EBA">
        <w:rPr>
          <w:sz w:val="16"/>
        </w:rPr>
        <w:t xml:space="preserve"> in these talks do </w:t>
      </w:r>
      <w:r w:rsidRPr="00D51EBA">
        <w:rPr>
          <w:rStyle w:val="StyleUnderline"/>
        </w:rPr>
        <w:t>not appear to respect anyone</w:t>
      </w:r>
      <w:r w:rsidRPr="00D51EBA">
        <w:rPr>
          <w:sz w:val="16"/>
        </w:rPr>
        <w:t xml:space="preserve">, from either country, </w:t>
      </w:r>
      <w:r w:rsidRPr="00D51EBA">
        <w:rPr>
          <w:rStyle w:val="StyleUnderline"/>
        </w:rPr>
        <w:t>who takes a no-first-use pledge seriously</w:t>
      </w:r>
      <w:r w:rsidRPr="00D51EBA">
        <w:rPr>
          <w:sz w:val="16"/>
        </w:rPr>
        <w:t xml:space="preserve">.[2] To them, the pledge is an expression of naïveté or mendacity. They suspect, therefore, that the Chinese individuals participating in bilateral talks either cannot or will not speak truthfully about China’s “actual” nuclear weapons policy.[3] </w:t>
      </w:r>
      <w:r w:rsidRPr="00D51EBA">
        <w:rPr>
          <w:rStyle w:val="StyleUnderline"/>
        </w:rPr>
        <w:t>The Chinese participants do not understand U.S. suspicions. They mistakenly ascribe U.S. mistrust to a hegemonic arrogance that has led the United States to use nuclear threats as part of a broader U.S. policy intended to intimidate and contain China.</w:t>
      </w:r>
      <w:r w:rsidRPr="00D51EBA">
        <w:rPr>
          <w:sz w:val="16"/>
        </w:rPr>
        <w:t xml:space="preserve"> It is difficult for Chinese analysts to appreciate why a country with overwhelming conventional military superiority is unable to make a basic confidence-building commitment that a much weaker China finds acceptable.</w:t>
      </w:r>
    </w:p>
    <w:p w14:paraId="01440DEE" w14:textId="77777777" w:rsidR="00B80C4E" w:rsidRPr="00D51EBA" w:rsidRDefault="00B80C4E" w:rsidP="00B80C4E">
      <w:pPr>
        <w:pStyle w:val="Heading4"/>
      </w:pPr>
    </w:p>
    <w:p w14:paraId="2AD70C26" w14:textId="77777777" w:rsidR="00B80C4E" w:rsidRPr="00D51EBA" w:rsidRDefault="00B80C4E" w:rsidP="00B80C4E">
      <w:pPr>
        <w:pStyle w:val="Heading4"/>
      </w:pPr>
    </w:p>
    <w:p w14:paraId="16F9D97C" w14:textId="77777777" w:rsidR="00B80C4E" w:rsidRPr="00D51EBA" w:rsidRDefault="00B80C4E" w:rsidP="00B80C4E">
      <w:pPr>
        <w:pStyle w:val="Heading3"/>
      </w:pPr>
      <w:r w:rsidRPr="00D51EBA">
        <w:t>***Solvency---Model</w:t>
      </w:r>
    </w:p>
    <w:p w14:paraId="0A193A90" w14:textId="77777777" w:rsidR="00B80C4E" w:rsidRPr="00D51EBA" w:rsidRDefault="00B80C4E" w:rsidP="00B80C4E">
      <w:pPr>
        <w:pStyle w:val="Heading4"/>
      </w:pPr>
      <w:r w:rsidRPr="00D51EBA">
        <w:t>NFU sends a global signal of restraint that gets modeled worldwide</w:t>
      </w:r>
    </w:p>
    <w:p w14:paraId="04E84D3E" w14:textId="77777777" w:rsidR="00B80C4E" w:rsidRPr="00D51EBA" w:rsidRDefault="00B80C4E" w:rsidP="00B80C4E">
      <w:r w:rsidRPr="00D51EBA">
        <w:t xml:space="preserve">Daryl G. </w:t>
      </w:r>
      <w:r w:rsidRPr="00D51EBA">
        <w:rPr>
          <w:rStyle w:val="Style13ptBold"/>
        </w:rPr>
        <w:t>Kimball</w:t>
      </w:r>
      <w:r w:rsidRPr="00D51EBA">
        <w:t xml:space="preserve"> (Executive Director of the Arms Control Association) 11/1/</w:t>
      </w:r>
      <w:r w:rsidRPr="00D51EBA">
        <w:rPr>
          <w:rStyle w:val="Style13ptBold"/>
        </w:rPr>
        <w:t>2005</w:t>
      </w:r>
      <w:r w:rsidRPr="00D51EBA">
        <w:t xml:space="preserve"> [“Of Madmen and Nukes” online @ </w:t>
      </w:r>
      <w:hyperlink r:id="rId176" w:history="1">
        <w:r w:rsidRPr="00D51EBA">
          <w:rPr>
            <w:rStyle w:val="Hyperlink"/>
          </w:rPr>
          <w:t>http://www.armscontrol.org/act/2005_11/focus</w:t>
        </w:r>
      </w:hyperlink>
      <w:r w:rsidRPr="00D51EBA">
        <w:t>, loghry]</w:t>
      </w:r>
    </w:p>
    <w:p w14:paraId="5EE7F1B7" w14:textId="77777777" w:rsidR="00B80C4E" w:rsidRPr="00D51EBA" w:rsidRDefault="00B80C4E" w:rsidP="00B80C4E">
      <w:pPr>
        <w:rPr>
          <w:sz w:val="16"/>
        </w:rPr>
      </w:pPr>
      <w:r w:rsidRPr="00D51EBA">
        <w:rPr>
          <w:sz w:val="16"/>
        </w:rPr>
        <w:t xml:space="preserve">Given the absence of a hostile, well-armed nuclear adversary, U.S. conventional military dominance, and the possibility that additional states might acquire nuclear weapons, is such a large U.S. arsenal and expansive view of the role of nuclear weapons necessary, justifiable, and sustainable? No. </w:t>
      </w:r>
      <w:r w:rsidRPr="00D51EBA">
        <w:rPr>
          <w:rStyle w:val="StyleUnderline"/>
        </w:rPr>
        <w:t>There is no conceivable circumstance in which the United States would need to use or could justify the use of nuclear weapons to fight or terminate a conventional conflict with a non-nuclear adversary</w:t>
      </w:r>
      <w:r w:rsidRPr="00D51EBA">
        <w:rPr>
          <w:sz w:val="16"/>
        </w:rPr>
        <w:t xml:space="preserve">. On several occasions, U.S. presidents from Truman and Eisenhower to Kennedy, Nixon, and George H. W. Bush have considered the limited use of nuclear weapons in tactical situations, but they have always rejected doing so. The calculus should be no different today. </w:t>
      </w:r>
      <w:r w:rsidRPr="00D51EBA">
        <w:rPr>
          <w:rStyle w:val="StyleUnderline"/>
        </w:rPr>
        <w:t>Policies that assert a war-fighting role for nuclear weapons only</w:t>
      </w:r>
      <w:r w:rsidRPr="00D51EBA">
        <w:rPr>
          <w:sz w:val="16"/>
        </w:rPr>
        <w:t xml:space="preserve"> </w:t>
      </w:r>
      <w:r w:rsidRPr="00D51EBA">
        <w:rPr>
          <w:rStyle w:val="Emphasis"/>
        </w:rPr>
        <w:t>deepen the risk of proliferation</w:t>
      </w:r>
      <w:r w:rsidRPr="00D51EBA">
        <w:rPr>
          <w:sz w:val="16"/>
        </w:rPr>
        <w:t xml:space="preserve">. </w:t>
      </w:r>
      <w:r w:rsidRPr="00D51EBA">
        <w:rPr>
          <w:rStyle w:val="StyleUnderline"/>
        </w:rPr>
        <w:t>They</w:t>
      </w:r>
      <w:r w:rsidRPr="00D51EBA">
        <w:rPr>
          <w:sz w:val="16"/>
        </w:rPr>
        <w:t xml:space="preserve"> </w:t>
      </w:r>
      <w:r w:rsidRPr="00D51EBA">
        <w:rPr>
          <w:rStyle w:val="Emphasis"/>
        </w:rPr>
        <w:t>undermine existing pledges</w:t>
      </w:r>
      <w:r w:rsidRPr="00D51EBA">
        <w:rPr>
          <w:sz w:val="16"/>
        </w:rPr>
        <w:t xml:space="preserve"> </w:t>
      </w:r>
      <w:r w:rsidRPr="00D51EBA">
        <w:rPr>
          <w:rStyle w:val="StyleUnderline"/>
        </w:rPr>
        <w:t>by nuclear-weapon states that they will not use nuclear arms against countries without them</w:t>
      </w:r>
      <w:r w:rsidRPr="00D51EBA">
        <w:rPr>
          <w:sz w:val="16"/>
        </w:rPr>
        <w:t xml:space="preserve">. </w:t>
      </w:r>
      <w:r w:rsidRPr="00D51EBA">
        <w:rPr>
          <w:rStyle w:val="StyleUnderline"/>
        </w:rPr>
        <w:t>They give states such as North Korea and Iran a cynical excuse to maintain their nuclear weapons options and send a green light to nuclear rivals India and Pakistan to contemplate their battlefield use</w:t>
      </w:r>
      <w:r w:rsidRPr="00D51EBA">
        <w:rPr>
          <w:sz w:val="16"/>
        </w:rPr>
        <w:t xml:space="preserve">. The lessons of the Cuban missile crisis and other U.S.-Soviet confrontations during the Cold War make clear that </w:t>
      </w:r>
      <w:r w:rsidRPr="00D51EBA">
        <w:rPr>
          <w:rStyle w:val="StyleUnderline"/>
        </w:rPr>
        <w:t>even limited nuclear engagement risks escalation and</w:t>
      </w:r>
      <w:r w:rsidRPr="00D51EBA">
        <w:rPr>
          <w:sz w:val="16"/>
        </w:rPr>
        <w:t xml:space="preserve"> unacceptable </w:t>
      </w:r>
      <w:r w:rsidRPr="00D51EBA">
        <w:rPr>
          <w:rStyle w:val="Emphasis"/>
        </w:rPr>
        <w:t>annihilation</w:t>
      </w:r>
      <w:r w:rsidRPr="00D51EBA">
        <w:rPr>
          <w:sz w:val="16"/>
        </w:rPr>
        <w:t xml:space="preserve">. Nuclear weapons are, therefore, not a realistic war-fighting option in a conventional conflict against a nuclear-armed adversary. Some nuclear acolytes believe new types of weapons are needed to provide “credible” options against future adversaries and targets, including underground bunkers and chemical or biological threats. Such thinking ignores the reality that </w:t>
      </w:r>
      <w:r w:rsidRPr="00D51EBA">
        <w:rPr>
          <w:rStyle w:val="StyleUnderline"/>
        </w:rPr>
        <w:t>employing any nuclear weapon would produce disproportionate and unacceptable collateral destruction and severe political fallout</w:t>
      </w:r>
      <w:r w:rsidRPr="00D51EBA">
        <w:rPr>
          <w:sz w:val="16"/>
        </w:rPr>
        <w:t xml:space="preserve">. A saner nuclear weapons policy is feasible and overdue. </w:t>
      </w:r>
      <w:r w:rsidRPr="00D51EBA">
        <w:rPr>
          <w:rStyle w:val="StyleUnderline"/>
        </w:rPr>
        <w:t>As long as the United States</w:t>
      </w:r>
      <w:r w:rsidRPr="00D51EBA">
        <w:rPr>
          <w:sz w:val="16"/>
        </w:rPr>
        <w:t xml:space="preserve"> and others </w:t>
      </w:r>
      <w:r w:rsidRPr="00D51EBA">
        <w:rPr>
          <w:rStyle w:val="StyleUnderline"/>
        </w:rPr>
        <w:t>possess nuclear weapons, their role should be limited to deterring other states from using them</w:t>
      </w:r>
      <w:r w:rsidRPr="00D51EBA">
        <w:rPr>
          <w:sz w:val="16"/>
        </w:rPr>
        <w:t xml:space="preserve">. Further, </w:t>
      </w:r>
      <w:r w:rsidRPr="00D51EBA">
        <w:rPr>
          <w:rStyle w:val="StyleUnderline"/>
        </w:rPr>
        <w:t>if that is their only function, there is no reason why the United States cannot observe a policy of</w:t>
      </w:r>
      <w:r w:rsidRPr="00D51EBA">
        <w:rPr>
          <w:sz w:val="16"/>
        </w:rPr>
        <w:t xml:space="preserve"> </w:t>
      </w:r>
      <w:r w:rsidRPr="00D51EBA">
        <w:rPr>
          <w:rStyle w:val="Emphasis"/>
        </w:rPr>
        <w:t>no-first-use</w:t>
      </w:r>
      <w:r w:rsidRPr="00D51EBA">
        <w:rPr>
          <w:sz w:val="16"/>
        </w:rPr>
        <w:t xml:space="preserve">. </w:t>
      </w:r>
      <w:r w:rsidRPr="00D51EBA">
        <w:rPr>
          <w:rStyle w:val="StyleUnderline"/>
        </w:rPr>
        <w:t>Nor would there be any need to develop and test new nuclear-weapon capabilities or maintain Cold War-sized arsenals on high alert, a condition that risks accidental or unauthorized launch</w:t>
      </w:r>
      <w:r w:rsidRPr="00D51EBA">
        <w:rPr>
          <w:sz w:val="16"/>
        </w:rPr>
        <w:t xml:space="preserve">. It has been 60 years since the last nuclear bomb was used in war. </w:t>
      </w:r>
      <w:r w:rsidRPr="00D51EBA">
        <w:rPr>
          <w:rStyle w:val="StyleUnderline"/>
        </w:rPr>
        <w:t xml:space="preserve">Perhaps more than any other state, the United States has the most to lose if others not only seek to acquire nuclear weapons but come to view them as legitimate and useful instruments of coercion and war. But if U.S. policymakers expect nuclear restraint from </w:t>
      </w:r>
      <w:r w:rsidRPr="00D51EBA">
        <w:rPr>
          <w:rStyle w:val="Emphasis"/>
        </w:rPr>
        <w:t>China and other states</w:t>
      </w:r>
      <w:r w:rsidRPr="00D51EBA">
        <w:rPr>
          <w:rStyle w:val="StyleUnderline"/>
        </w:rPr>
        <w:t>, they must reconsider and readjust the role of U.S. nuclear forces</w:t>
      </w:r>
      <w:r w:rsidRPr="00D51EBA">
        <w:rPr>
          <w:sz w:val="16"/>
        </w:rPr>
        <w:t>.</w:t>
      </w:r>
    </w:p>
    <w:p w14:paraId="0330E5CB" w14:textId="77777777" w:rsidR="00B80C4E" w:rsidRPr="00D51EBA" w:rsidRDefault="00B80C4E" w:rsidP="00B80C4E"/>
    <w:p w14:paraId="05EC528C" w14:textId="77777777" w:rsidR="00B80C4E" w:rsidRPr="00D51EBA" w:rsidRDefault="00B80C4E" w:rsidP="00B80C4E">
      <w:pPr>
        <w:pStyle w:val="Heading4"/>
      </w:pPr>
      <w:r w:rsidRPr="00D51EBA">
        <w:t>____ is a way of enforcing an NFU better than an arbitrary declaration- the US making an NFU encourages nuclear taboo in other states</w:t>
      </w:r>
    </w:p>
    <w:p w14:paraId="5627885F" w14:textId="77777777" w:rsidR="00B80C4E" w:rsidRPr="00D51EBA" w:rsidRDefault="00B80C4E" w:rsidP="00B80C4E">
      <w:r w:rsidRPr="00D51EBA">
        <w:rPr>
          <w:rStyle w:val="Style13ptBold"/>
        </w:rPr>
        <w:t>Feiveson and Hogendoorn 03</w:t>
      </w:r>
      <w:r w:rsidRPr="00D51EBA">
        <w:br/>
        <w:t xml:space="preserve">Harold A. Feiveson and Ernst Jan Hogendoorn, Harold A. Feiveson is a senior research scientist, and co-director of the Program on Science and Global Security at the Woodrow Wilson School at Princteon University. Ernst Jan Hogendoom is a Ph.D. student at the Woodrow Wilson School, Summer 2003, “No First Use of Nuclear Weapons”, </w:t>
      </w:r>
      <w:hyperlink r:id="rId177" w:history="1">
        <w:r w:rsidRPr="00D51EBA">
          <w:rPr>
            <w:rStyle w:val="Hyperlink"/>
          </w:rPr>
          <w:t>https://www.nonproliferation.org/wp-content/uploads/npr/102feiv.pdf</w:t>
        </w:r>
      </w:hyperlink>
      <w:r w:rsidRPr="00D51EBA">
        <w:t>, Branden-K</w:t>
      </w:r>
    </w:p>
    <w:p w14:paraId="45A7883B" w14:textId="77777777" w:rsidR="00B80C4E" w:rsidRPr="00D51EBA" w:rsidRDefault="00B80C4E" w:rsidP="00B80C4E">
      <w:pPr>
        <w:rPr>
          <w:rStyle w:val="StyleUnderline"/>
        </w:rPr>
      </w:pPr>
      <w:r w:rsidRPr="00D51EBA">
        <w:rPr>
          <w:rStyle w:val="StyleUnderline"/>
        </w:rPr>
        <w:t>Countries advocating a legally binding no-first-use commitment</w:t>
      </w:r>
      <w:r w:rsidRPr="00D51EBA">
        <w:t xml:space="preserve"> e</w:t>
      </w:r>
      <w:r w:rsidRPr="00D51EBA">
        <w:rPr>
          <w:rStyle w:val="StyleUnderline"/>
        </w:rPr>
        <w:t>mphasize that the commitment should go be- yond simple declarations of intent, which could be unilaterally revoked. Rather, the commitments should involve</w:t>
      </w:r>
      <w:r w:rsidRPr="00D51EBA">
        <w:t xml:space="preserve"> something more, possibly embedded in </w:t>
      </w:r>
      <w:r w:rsidRPr="00D51EBA">
        <w:rPr>
          <w:rStyle w:val="StyleUnderline"/>
        </w:rPr>
        <w:t>a proto- col of some kind to the NPT, a new treaty, or a UN Security Council resolution. There would be great value in such a commitment regardless of the exact form it would take</w:t>
      </w:r>
      <w:r w:rsidRPr="00D51EBA">
        <w:t xml:space="preserve">. Nevertheless, the primary focus of this viewpoint is not this type of legally binding commitment, but rather the declaratory policy of the nuclear weapon states themselves, especially the United States. Along with the distinction between legally binding and declaratory commitments, there is also the question of whether the commitments should be directed only to non-nuclear-weapon states that are parties to the NPT, thereby giving further incentives to nonparties, such as India, Pakistan, and Israel, to join the NPT as non-nuclear- weapon states. With this question too, </w:t>
      </w:r>
      <w:r w:rsidRPr="00D51EBA">
        <w:rPr>
          <w:rStyle w:val="StyleUnderline"/>
        </w:rPr>
        <w:t>the distinction between legally binding and declaratory commitments is relevant</w:t>
      </w:r>
      <w:r w:rsidRPr="00D51EBA">
        <w:t xml:space="preserve">. And </w:t>
      </w:r>
      <w:r w:rsidRPr="00D51EBA">
        <w:rPr>
          <w:rStyle w:val="StyleUnderline"/>
        </w:rPr>
        <w:t xml:space="preserve">a strong case may be made for extending legally binding commitments </w:t>
      </w:r>
      <w:r w:rsidRPr="00D51EBA">
        <w:t xml:space="preserve">directly to the non-nuclear- weapon state parties to the NPT. But for declaratory policies more generally (considering first the United States alone), in our view, the simplest, most direct, and most powerful approach is an unambiguous U.S. commitment not to use nuclear weapons first under any circumstances. The present formulation focusing on pledges to non-nuclear-weapon states may have seemed prudent when we were devising ways to persuade non-nuclear countries to agree to an indefinite extension of the NPT, or when we were concerned with Soviet aggression in Europe or elsewhere. But, such an approach is no longer necessary. To </w:t>
      </w:r>
      <w:r w:rsidRPr="00D51EBA">
        <w:rPr>
          <w:rStyle w:val="StyleUnderline"/>
        </w:rPr>
        <w:t>hold open the option for nuclear use against another nuclear weapon state is unnecessary and awkward, at a time when the United States is drawing closer to</w:t>
      </w:r>
      <w:r w:rsidRPr="00D51EBA">
        <w:t xml:space="preserve"> Russia and </w:t>
      </w:r>
      <w:r w:rsidRPr="00D51EBA">
        <w:rPr>
          <w:rStyle w:val="StyleUnderline"/>
        </w:rPr>
        <w:t>China, and U.S. relationships with India, Pakistan, or Israel are not conflictual</w:t>
      </w:r>
      <w:r w:rsidRPr="00D51EBA">
        <w:t xml:space="preserve">. </w:t>
      </w:r>
      <w:r w:rsidRPr="00D51EBA">
        <w:rPr>
          <w:rStyle w:val="StyleUnderline"/>
        </w:rPr>
        <w:t>Even if not legally binding, strong, unhedged no-first-use commitments by the United States and other nuclear weapon states would strengthen the nonproliferation regime,</w:t>
      </w:r>
      <w:r w:rsidRPr="00D51EBA">
        <w:t xml:space="preserve"> </w:t>
      </w:r>
      <w:r w:rsidRPr="00D51EBA">
        <w:rPr>
          <w:rStyle w:val="StyleUnderline"/>
        </w:rPr>
        <w:t xml:space="preserve">and </w:t>
      </w:r>
      <w:r w:rsidRPr="00D51EBA">
        <w:t xml:space="preserve">possibly also </w:t>
      </w:r>
      <w:r w:rsidRPr="00D51EBA">
        <w:rPr>
          <w:rStyle w:val="StyleUnderline"/>
        </w:rPr>
        <w:t>help set the stage for later, more binding, commitments. It would be valuable for strong no-first-use commitments to be made</w:t>
      </w:r>
      <w:r w:rsidRPr="00D51EBA">
        <w:t xml:space="preserve"> by all the nuclear-weapon states, </w:t>
      </w:r>
      <w:r w:rsidRPr="00D51EBA">
        <w:rPr>
          <w:rStyle w:val="StyleUnderline"/>
        </w:rPr>
        <w:t>and one would hope that such commitments would follow a U.S. lead</w:t>
      </w:r>
      <w:r w:rsidRPr="00D51EBA">
        <w:t>. But there is no reason for the United States to insist upon an international agreement before acting.</w:t>
      </w:r>
      <w:r w:rsidRPr="00D51EBA">
        <w:rPr>
          <w:rStyle w:val="StyleUnderline"/>
        </w:rPr>
        <w:t xml:space="preserve"> </w:t>
      </w:r>
      <w:r w:rsidRPr="00D51EBA">
        <w:t>The United States has undertaken unilateral initiatives in the past with the hope, later proven, that other states would follow suit—the most recent example being the 1991 decision by President George H.W. Bush to withdraw most U.S. tactical nuclear weapons from active deployment.</w:t>
      </w:r>
      <w:r w:rsidRPr="00D51EBA">
        <w:rPr>
          <w:rStyle w:val="StyleUnderline"/>
        </w:rPr>
        <w:t xml:space="preserve"> In the case of a no-first-use pledge, a unilateral declaration by the United States would greatly increase pressure on other nuclear weapons states also to commit to no first use of nuclear weapons.</w:t>
      </w:r>
    </w:p>
    <w:p w14:paraId="47222749" w14:textId="77777777" w:rsidR="00B80C4E" w:rsidRPr="00D51EBA" w:rsidRDefault="00B80C4E" w:rsidP="00B80C4E">
      <w:pPr>
        <w:pStyle w:val="Heading3"/>
      </w:pPr>
      <w:r w:rsidRPr="00D51EBA">
        <w:t>***Solvency---ALN</w:t>
      </w:r>
    </w:p>
    <w:p w14:paraId="0449EBEC" w14:textId="77777777" w:rsidR="00B80C4E" w:rsidRPr="00D51EBA" w:rsidRDefault="00B80C4E" w:rsidP="00B80C4E">
      <w:pPr>
        <w:pStyle w:val="Heading4"/>
      </w:pPr>
      <w:r w:rsidRPr="00D51EBA">
        <w:t xml:space="preserve">A bilateral advanced launch notification agreement prevents miscalc and escalation by preventing misinterpretation </w:t>
      </w:r>
    </w:p>
    <w:p w14:paraId="22EC6C64" w14:textId="77777777" w:rsidR="00B80C4E" w:rsidRPr="00D51EBA" w:rsidRDefault="00B80C4E" w:rsidP="00B80C4E">
      <w:r w:rsidRPr="00D51EBA">
        <w:rPr>
          <w:rStyle w:val="Style13ptBold"/>
        </w:rPr>
        <w:t xml:space="preserve">Warden et al 14 </w:t>
      </w:r>
      <w:r w:rsidRPr="00D51EBA">
        <w:br/>
        <w:t>John K. Warden is a senior fellow for national security policy at the Pacific Forum CSIS, where he works on Asia-Pacific security issues including U.S. alliances, extended deterrence, and nonproliferation. Meicen Sun is a PhD student of international relations and comparative politics at Massachusetts Institute of Technology. She received her A.B. with Honors from Princeton University and her A.M. with a Certificate in Law from the University of Pennsylvania. Nicholas Cosmas is a foreign area officer in the United States Army. 10/27/14 "US-China Need a Missile Launch Notification Deal", thediplomat.com/2014/10/us-china-need-a-missile-launch-notification-deal/ , Seena-S</w:t>
      </w:r>
    </w:p>
    <w:p w14:paraId="6306FFE2" w14:textId="77777777" w:rsidR="00B80C4E" w:rsidRPr="00D51EBA" w:rsidRDefault="00B80C4E" w:rsidP="00B80C4E">
      <w:pPr>
        <w:rPr>
          <w:sz w:val="16"/>
        </w:rPr>
      </w:pPr>
      <w:r w:rsidRPr="00D51EBA">
        <w:rPr>
          <w:sz w:val="16"/>
        </w:rPr>
        <w:t xml:space="preserve">In his July call with Chinese President Xi Jinping, U.S. President Barack </w:t>
      </w:r>
      <w:r w:rsidRPr="00D51EBA">
        <w:rPr>
          <w:rStyle w:val="StyleUnderline"/>
        </w:rPr>
        <w:t>Obama again called for an improved U.S.-China relationship defined by “increased practical cooperation and constructive management of differences.”</w:t>
      </w:r>
      <w:r w:rsidRPr="00D51EBA">
        <w:rPr>
          <w:sz w:val="16"/>
        </w:rPr>
        <w:t xml:space="preserve"> But between territorial issues, cyber espionage, air-to-air standoffs, and countless other flare ups, </w:t>
      </w:r>
      <w:r w:rsidRPr="00D51EBA">
        <w:rPr>
          <w:rStyle w:val="StyleUnderline"/>
        </w:rPr>
        <w:t>there are few reasons to be optimistic about U.S.-China relations in the short or medium-term.</w:t>
      </w:r>
      <w:r w:rsidRPr="00D51EBA">
        <w:rPr>
          <w:rStyle w:val="StyleUnderline"/>
          <w:b w:val="0"/>
          <w:sz w:val="12"/>
          <w:u w:val="none"/>
        </w:rPr>
        <w:t>¶</w:t>
      </w:r>
      <w:r w:rsidRPr="00D51EBA">
        <w:rPr>
          <w:rStyle w:val="StyleUnderline"/>
        </w:rPr>
        <w:t xml:space="preserve"> One area where progress has been particularly slow is the strategic relationship</w:t>
      </w:r>
      <w:r w:rsidRPr="00D51EBA">
        <w:rPr>
          <w:sz w:val="16"/>
        </w:rPr>
        <w:t xml:space="preserve">. Throughout the Obama administration, </w:t>
      </w:r>
      <w:r w:rsidRPr="00D51EBA">
        <w:rPr>
          <w:rStyle w:val="StyleUnderline"/>
        </w:rPr>
        <w:t>Washington has called for an official, Track-I discussion centered on nuclear weapons and strategic capabilities—to include nuclear weapon posture, missile defense, and long-range conventional strike—but Beijing has declined.</w:t>
      </w:r>
      <w:r w:rsidRPr="00D51EBA">
        <w:rPr>
          <w:sz w:val="16"/>
        </w:rPr>
        <w:t xml:space="preserve"> Chinese interlocutors maintain that China, as the weaker power, has not reached the point where such discussions with the United States are appropriate.</w:t>
      </w:r>
      <w:r w:rsidRPr="00D51EBA">
        <w:rPr>
          <w:sz w:val="12"/>
        </w:rPr>
        <w:t>¶</w:t>
      </w:r>
      <w:r w:rsidRPr="00D51EBA">
        <w:rPr>
          <w:sz w:val="16"/>
        </w:rPr>
        <w:t xml:space="preserve"> </w:t>
      </w:r>
      <w:r w:rsidRPr="00D51EBA">
        <w:rPr>
          <w:rStyle w:val="StyleUnderline"/>
        </w:rPr>
        <w:t>Yet both sides acknowledge that the United States and China have a shared interest in improving strategic communication</w:t>
      </w:r>
      <w:r w:rsidRPr="00D51EBA">
        <w:rPr>
          <w:sz w:val="16"/>
        </w:rPr>
        <w:t xml:space="preserve">. In April, U.S. </w:t>
      </w:r>
      <w:r w:rsidRPr="00D51EBA">
        <w:rPr>
          <w:rStyle w:val="StyleUnderline"/>
        </w:rPr>
        <w:t>Secretary of Defense Chuck Hagel and Chinese Minister of Defense Chang Wanquan proposed a “military notification mechanism of major military activities.” Advance notification would allow the two countries to avoid misperception, miscalculation, and inadvertent escalation in times of crises.</w:t>
      </w:r>
      <w:r w:rsidRPr="00D51EBA">
        <w:rPr>
          <w:rStyle w:val="StyleUnderline"/>
          <w:b w:val="0"/>
          <w:sz w:val="12"/>
          <w:u w:val="none"/>
        </w:rPr>
        <w:t>¶</w:t>
      </w:r>
      <w:r w:rsidRPr="00D51EBA">
        <w:rPr>
          <w:rStyle w:val="StyleUnderline"/>
        </w:rPr>
        <w:t xml:space="preserve"> Under the broader military notification umbrella, the United States and China should establish a reciprocal advance launch notification agreement for long-range missile systems</w:t>
      </w:r>
      <w:r w:rsidRPr="00D51EBA">
        <w:rPr>
          <w:sz w:val="16"/>
        </w:rPr>
        <w:t>. Such an agreement would serve two purposes. First, it would establish the foundation for a broader military notification mechanism. Second, it would serve as a test case for informal arms control arrangements.</w:t>
      </w:r>
      <w:r w:rsidRPr="00D51EBA">
        <w:rPr>
          <w:sz w:val="12"/>
        </w:rPr>
        <w:t>¶</w:t>
      </w:r>
      <w:r w:rsidRPr="00D51EBA">
        <w:rPr>
          <w:sz w:val="16"/>
        </w:rPr>
        <w:t xml:space="preserve"> </w:t>
      </w:r>
      <w:r w:rsidRPr="00D51EBA">
        <w:rPr>
          <w:rStyle w:val="StyleUnderline"/>
        </w:rPr>
        <w:t>Fortunately, both the United States and China have experience with launch notification agreements. The United States and the Soviet Union agreed to the first such agreement</w:t>
      </w:r>
      <w:r w:rsidRPr="00D51EBA">
        <w:rPr>
          <w:sz w:val="16"/>
        </w:rPr>
        <w:t xml:space="preserve">, the Accident Measures Agreement, as part of the Strategic Arms Limitation Talks (SALT) in 1971. At the 1988 Moscow Summit, they signed the more expansive Ballistic Missile Launch Notification Agreement, which for the first time required prior notification for all strategic ballistic missile launches. </w:t>
      </w:r>
      <w:r w:rsidRPr="00D51EBA">
        <w:rPr>
          <w:rStyle w:val="StyleUnderline"/>
        </w:rPr>
        <w:t>China and Russia negotiated a separate bilateral ballistic missile launch notification agreement in 2009.</w:t>
      </w:r>
      <w:r w:rsidRPr="00D51EBA">
        <w:rPr>
          <w:sz w:val="16"/>
        </w:rPr>
        <w:t xml:space="preserve"> This was the first time that China agreed to share information about its ballistic missile launches. However, despite these parallel agreements, the United States and China have been unwilling to share information with each other about strategic capabilities.</w:t>
      </w:r>
      <w:r w:rsidRPr="00D51EBA">
        <w:rPr>
          <w:sz w:val="12"/>
        </w:rPr>
        <w:t>¶</w:t>
      </w:r>
      <w:r w:rsidRPr="00D51EBA">
        <w:rPr>
          <w:sz w:val="16"/>
        </w:rPr>
        <w:t xml:space="preserve"> </w:t>
      </w:r>
      <w:r w:rsidRPr="00D51EBA">
        <w:rPr>
          <w:rStyle w:val="StyleUnderline"/>
        </w:rPr>
        <w:t>To improve communication and build trust, the United States and China should develop a launch notification agreement that includes not only intercontinental ballistic missiles and submarine-launched ballistic missiles, but also long-range conventional strike and ballistic missile defense interceptors. Each country should submit to notifying the other at least twenty-four hours in advance of the planned date, launch location, and area of impact of launches for any of the included systems</w:t>
      </w:r>
      <w:r w:rsidRPr="00D51EBA">
        <w:rPr>
          <w:sz w:val="16"/>
        </w:rPr>
        <w:t>. Because live-tests of strategic systems are infrequent, the agreement would likely cover only a handful of launches each year.</w:t>
      </w:r>
      <w:r w:rsidRPr="00D51EBA">
        <w:rPr>
          <w:sz w:val="12"/>
        </w:rPr>
        <w:t>¶</w:t>
      </w:r>
      <w:r w:rsidRPr="00D51EBA">
        <w:rPr>
          <w:sz w:val="16"/>
        </w:rPr>
        <w:t xml:space="preserve"> </w:t>
      </w:r>
      <w:r w:rsidRPr="00D51EBA">
        <w:rPr>
          <w:rStyle w:val="StyleUnderline"/>
        </w:rPr>
        <w:t>A U.S.-China advance launch notification agreement would have a number of benefits. First, it would ensure that launches are not misinterpreted as attacks.</w:t>
      </w:r>
      <w:r w:rsidRPr="00D51EBA">
        <w:rPr>
          <w:sz w:val="16"/>
        </w:rPr>
        <w:t xml:space="preserve"> Mistaken retaliation is a low-risk, but potentially catastrophic scenario. An advance notification mechanism would ensure that </w:t>
      </w:r>
      <w:r w:rsidRPr="00D51EBA">
        <w:rPr>
          <w:rStyle w:val="StyleUnderline"/>
        </w:rPr>
        <w:t>each country can easily inform the other when it carries out a test or launches a missile at a third-party. Second, it would reduce misunderstanding about capabilities and each country’s testing regime</w:t>
      </w:r>
      <w:r w:rsidRPr="00D51EBA">
        <w:rPr>
          <w:sz w:val="16"/>
        </w:rPr>
        <w:t xml:space="preserve">. Both sides would, in particular, be interested to learn about the parameters of the other’s ballistic missile defense testing program, hypersonic capabilities, and the development of new long-range missiles. </w:t>
      </w:r>
      <w:r w:rsidRPr="00D51EBA">
        <w:rPr>
          <w:rStyle w:val="StyleUnderline"/>
        </w:rPr>
        <w:t>With this information at their disposal, military planners in both countries could avoid worst-case assumptions. Third, it would improve both sides’ early warning capabilities. Advance notification would aid efforts to identify characteristics of particular missiles via national technical means and potentially offer a way to distinguish between conventional and nuclear-armed missiles. Finally, a launch notification agreement would lay the groundwork for future confidence-building measures. The agreement would demonstrate the benefits of increased transparency and build the mechanisms and expertise for future steps to enhance strategic stability.</w:t>
      </w:r>
      <w:r w:rsidRPr="00D51EBA">
        <w:rPr>
          <w:sz w:val="12"/>
        </w:rPr>
        <w:t>¶</w:t>
      </w:r>
      <w:r w:rsidRPr="00D51EBA">
        <w:rPr>
          <w:sz w:val="16"/>
        </w:rPr>
        <w:t xml:space="preserve"> These benefits would be amplified if the United States and China went further and included a provision requiring the exchange of telemetry (technical data that a missile sends to operators during flight) for each test. The United States and Russia agreed to exchange such data in START I and continue to do so in a more limited fashion under New START. Exchanging this data would give both sides a better picture of the types of capabilities that the other is developing and fielding and, perhaps most important, show that neither has anything to hide.</w:t>
      </w:r>
      <w:r w:rsidRPr="00D51EBA">
        <w:rPr>
          <w:sz w:val="12"/>
        </w:rPr>
        <w:t>¶</w:t>
      </w:r>
      <w:r w:rsidRPr="00D51EBA">
        <w:rPr>
          <w:sz w:val="16"/>
        </w:rPr>
        <w:t xml:space="preserve"> There would, of course, be obstacles, but these can be managed. For example, both sides might worry about asymmetric benefits. </w:t>
      </w:r>
      <w:r w:rsidRPr="00D51EBA">
        <w:rPr>
          <w:rStyle w:val="StyleUnderline"/>
        </w:rPr>
        <w:t>The United States has a far more advanced capability than China to detect and predict launches of ballistic missiles around the world. As a result, some U.S. analysts might argue that the United States is giving up a lot of information for little benefit. Chinese analysts, on the other hand, might argue that the United States would gain greater insight from data provided. A well-crafted agreement, however, would allow each to demonstrate that, even if somewhat asymmetrical, the benefits outweigh the costs. Namely, that the reduced risk of miscalculation outweighs the cost of more accurate military planning</w:t>
      </w:r>
      <w:r w:rsidRPr="00D51EBA">
        <w:rPr>
          <w:sz w:val="16"/>
        </w:rPr>
        <w:t>.</w:t>
      </w:r>
      <w:r w:rsidRPr="00D51EBA">
        <w:rPr>
          <w:sz w:val="12"/>
        </w:rPr>
        <w:t>¶</w:t>
      </w:r>
      <w:r w:rsidRPr="00D51EBA">
        <w:rPr>
          <w:sz w:val="16"/>
        </w:rPr>
        <w:t xml:space="preserve"> A second obstacle is the security of information. China would be most concerned with Japan’s access to Chinese launch information. Japan has a close alliance relationship with the United States, and China is suspicious of its expanding defense capabilities. The United States would be most concerned with the transfer of intelligence to North Korea. The United States has been critical of China’s stance toward North Korea’s nuclear program and would worry that information about its strategic systems would improve North Korean military planning. To allay such fears, the two sides must exclude the most sensitive information and provide reliable guarantees that shared information will not be passed to third parties.</w:t>
      </w:r>
      <w:r w:rsidRPr="00D51EBA">
        <w:rPr>
          <w:sz w:val="12"/>
        </w:rPr>
        <w:t>¶</w:t>
      </w:r>
      <w:r w:rsidRPr="00D51EBA">
        <w:rPr>
          <w:sz w:val="16"/>
        </w:rPr>
        <w:t xml:space="preserve"> To begin to operationalize such an agreement, the United States and China should gather technical and policy experts in a Track-II working group dedicated exclusively to launch notification. U.S. and Chinese experts have experience working together through informal mechanisms such as the Pacific Forum CSIS-Naval Postgraduate School U.S.-China Strategic Dialogue and could take those discussions to the next level by addressing a specific policy challenge. A well-implemented Track-II framework would elucidate the benefits and obstacles of a launch notification agreement, while providing each side with timely information about relevant technological and policy developments—a confidence-building measure in and of itself.</w:t>
      </w:r>
      <w:r w:rsidRPr="00D51EBA">
        <w:rPr>
          <w:sz w:val="12"/>
        </w:rPr>
        <w:t>¶</w:t>
      </w:r>
      <w:r w:rsidRPr="00D51EBA">
        <w:rPr>
          <w:sz w:val="16"/>
        </w:rPr>
        <w:t xml:space="preserve"> In service of eventual government adoption, the working group could answer a number of relevant questions. First, would a U.S.-China launch notification agreement enhance strategic stability and improve the U.S.-China relationship? Second, for the purposes of this agreement, what should constitute a “long-range missile system?” Third, are there any lessons from the U.S.-Soviet or China-Russia agreements that should inform the U.S.-China agreement? Finally, should the agreement be extended beyond notifications to include on-site monitoring or the exchange of telemetry data?</w:t>
      </w:r>
      <w:r w:rsidRPr="00D51EBA">
        <w:rPr>
          <w:sz w:val="12"/>
        </w:rPr>
        <w:t>¶</w:t>
      </w:r>
      <w:r w:rsidRPr="00D51EBA">
        <w:rPr>
          <w:sz w:val="16"/>
        </w:rPr>
        <w:t xml:space="preserve"> As the Track-II group begins to hammer out the details, the governments could establish trust and build momentum for the proposal by providing post-launch notifications for long-range missile and interceptor tests. As an interim step, this would allow both countries to become comfortable with sharing launch information and start to reduce misunderstanding.</w:t>
      </w:r>
      <w:r w:rsidRPr="00D51EBA">
        <w:rPr>
          <w:sz w:val="12"/>
        </w:rPr>
        <w:t>¶</w:t>
      </w:r>
      <w:r w:rsidRPr="00D51EBA">
        <w:rPr>
          <w:sz w:val="16"/>
        </w:rPr>
        <w:t xml:space="preserve"> </w:t>
      </w:r>
      <w:r w:rsidRPr="00D51EBA">
        <w:rPr>
          <w:rStyle w:val="StyleUnderline"/>
        </w:rPr>
        <w:t>There is no panacea for U.S.-China relations, but small, incremental steps can have an important impact. Even as the relationship remains rocky, mechanisms for strategic dialogue and communication can prevent inevitable crises from spiraling out of control.</w:t>
      </w:r>
    </w:p>
    <w:p w14:paraId="1E936CDA" w14:textId="77777777" w:rsidR="00B80C4E" w:rsidRPr="00D51EBA" w:rsidRDefault="00B80C4E" w:rsidP="00B80C4E"/>
    <w:p w14:paraId="18C3A251" w14:textId="77777777" w:rsidR="00B80C4E" w:rsidRPr="00D51EBA" w:rsidRDefault="00B80C4E" w:rsidP="00B80C4E">
      <w:pPr>
        <w:pStyle w:val="Heading3"/>
      </w:pPr>
      <w:r w:rsidRPr="00D51EBA">
        <w:t xml:space="preserve">***Solvency---Prolif </w:t>
      </w:r>
    </w:p>
    <w:p w14:paraId="2436BCF8" w14:textId="77777777" w:rsidR="00B80C4E" w:rsidRPr="00D51EBA" w:rsidRDefault="00B80C4E" w:rsidP="00B80C4E">
      <w:pPr>
        <w:pStyle w:val="Heading4"/>
      </w:pPr>
      <w:r w:rsidRPr="00D51EBA">
        <w:t>NFU = DISARM</w:t>
      </w:r>
    </w:p>
    <w:p w14:paraId="62FC2AC4" w14:textId="77777777" w:rsidR="00B80C4E" w:rsidRPr="00D51EBA" w:rsidRDefault="00B80C4E" w:rsidP="00B80C4E">
      <w:pPr>
        <w:rPr>
          <w:sz w:val="16"/>
          <w:szCs w:val="16"/>
        </w:rPr>
      </w:pPr>
      <w:r w:rsidRPr="00D51EBA">
        <w:rPr>
          <w:sz w:val="16"/>
          <w:szCs w:val="16"/>
        </w:rPr>
        <w:t xml:space="preserve">Martin </w:t>
      </w:r>
      <w:r w:rsidRPr="00D51EBA">
        <w:rPr>
          <w:rStyle w:val="Style13ptBold"/>
        </w:rPr>
        <w:t>Matishak</w:t>
      </w:r>
      <w:r w:rsidRPr="00D51EBA">
        <w:rPr>
          <w:sz w:val="16"/>
          <w:szCs w:val="16"/>
        </w:rPr>
        <w:t xml:space="preserve"> (Global Security Newswire) 1/25/</w:t>
      </w:r>
      <w:r w:rsidRPr="00D51EBA">
        <w:rPr>
          <w:rStyle w:val="Style13ptBold"/>
        </w:rPr>
        <w:t>2010</w:t>
      </w:r>
      <w:r w:rsidRPr="00D51EBA">
        <w:t xml:space="preserve"> </w:t>
      </w:r>
      <w:r w:rsidRPr="00D51EBA">
        <w:rPr>
          <w:sz w:val="16"/>
          <w:szCs w:val="16"/>
        </w:rPr>
        <w:t>[“U.S. Should Embrace Using Nukes for Nuclear Threat Only, Experts Say” online @ http://www.globalsecuritynewswire.org/gsn/nw_20100125_3469.php, loghry]</w:t>
      </w:r>
    </w:p>
    <w:p w14:paraId="7F0195A3" w14:textId="77777777" w:rsidR="00B80C4E" w:rsidRPr="00D51EBA" w:rsidRDefault="00B80C4E" w:rsidP="00B80C4E">
      <w:pPr>
        <w:rPr>
          <w:rStyle w:val="StyleUnderline"/>
        </w:rPr>
      </w:pPr>
      <w:r w:rsidRPr="00D51EBA">
        <w:rPr>
          <w:rStyle w:val="StyleUnderline"/>
        </w:rPr>
        <w:t xml:space="preserve">The United States should "at the very least accept the principle that the 'sole purpose' of possessing nuclear weapons is to deter others from using such weapons" against it and its allies, </w:t>
      </w:r>
      <w:r w:rsidRPr="00D51EBA">
        <w:rPr>
          <w:sz w:val="16"/>
          <w:szCs w:val="16"/>
        </w:rPr>
        <w:t xml:space="preserve">the study states. Embracing that position would "be a significant contribution" to reducing the role of nuclear weapons in U.S. national security strategy and place "very strong pressure on the other nuclear-armed states to change their own position in a more forthcoming way," according to the report. "The Prague speech just stated, of course, that it was the U.S. objective ... to reduce the salience of the role of nuclear weapons but it wasn't really spelled out in any more detail than that, whereas all the other elements of the Prague speech have since then have largely been operationalized," said Gareth Evans, co-chairman of the commission. He did not provide specific examples. "To the extent that the world is waiting for the NPR is very much to see what is happening on the doctrine front," Evans added. Perry argued that nonproliferation and disarmament efforts have "stalled or even reversed" in the last decade, noting that Russia and China today are said to be building new nuclear weapons. "North Korea has gone nuclear and Iran is following close in its footsteps," according to Perry. If those countries develop their own arsenals "I believe we will cross over a nuclear tipping point, greatly increasing the danger of a nuclear catastrophe in the world," he said. "We must do everything in our power to prevent that from happening," Perry added. He and former Senator Sam Nunn and former Secretaries of State Henry Kissinger and George Shultz are sometimes called the "Four Horsemen of the Non-Apocalypse" for their key role in promoting revived discussion of nuclear disarmament. </w:t>
      </w:r>
      <w:r w:rsidRPr="00D51EBA">
        <w:rPr>
          <w:rStyle w:val="StyleUnderline"/>
        </w:rPr>
        <w:t>Evans said nuclear doctrine was a "lively issue" for debate among commission members because "there's still a constituency" for extended deterrence -- possible use of a nuclear-strategic response in the event of a nuclear attack on the territory or troops of an ally. There are also advocates for keeping open the possibility of using nuclear weapons to deal with non-nuclear contingencies, including "particularly extreme ones" that could stem from biological weapons development. However, the commission's "very strong view was that we just simply can't make serious progress toward disarmament without at the threshold making absolutely clear that nuclear weapons' role in salience must be reduced in this way and only kept available for nuclear threat contingencies," he told the audience.</w:t>
      </w:r>
    </w:p>
    <w:p w14:paraId="7AD698C1" w14:textId="77777777" w:rsidR="00B80C4E" w:rsidRPr="00D51EBA" w:rsidRDefault="00B80C4E" w:rsidP="00B80C4E">
      <w:pPr>
        <w:pStyle w:val="Heading4"/>
      </w:pPr>
      <w:r w:rsidRPr="00D51EBA">
        <w:t>No first use strengthens disarmament efforts</w:t>
      </w:r>
    </w:p>
    <w:p w14:paraId="15AF1EC6" w14:textId="77777777" w:rsidR="00B80C4E" w:rsidRPr="00D51EBA" w:rsidRDefault="00B80C4E" w:rsidP="00B80C4E">
      <w:pPr>
        <w:rPr>
          <w:rStyle w:val="Style13ptBold"/>
        </w:rPr>
      </w:pPr>
      <w:r w:rsidRPr="00D51EBA">
        <w:rPr>
          <w:rStyle w:val="Style13ptBold"/>
        </w:rPr>
        <w:t>Romaniuk 13</w:t>
      </w:r>
    </w:p>
    <w:p w14:paraId="7A3C52BD" w14:textId="77777777" w:rsidR="00B80C4E" w:rsidRPr="00D51EBA" w:rsidRDefault="00B80C4E" w:rsidP="00B80C4E">
      <w:r w:rsidRPr="00D51EBA">
        <w:t xml:space="preserve">Scott Romaniuk is is affiliated with the University of Aberdeen, Department of Politics and International Relations, and the University of St. Andrews, Centre for the Study of Terrorism and Political Violence.  He is a specialist in the fields of Military and Strategic Studies, and International Security and Politics, </w:t>
      </w:r>
      <w:r w:rsidRPr="00D51EBA">
        <w:rPr>
          <w:i/>
        </w:rPr>
        <w:t>New Wars: Terrorism and the Security of the State</w:t>
      </w:r>
      <w:r w:rsidRPr="00D51EBA">
        <w:t xml:space="preserve"> </w:t>
      </w:r>
      <w:hyperlink r:id="rId178" w:history="1">
        <w:r w:rsidRPr="00D51EBA">
          <w:rPr>
            <w:rStyle w:val="Hyperlink"/>
          </w:rPr>
          <w:t>http://books.google.com/books/about/New_Wars_Terrorism_And_Security_Of_The_S.html?id=950cn_k9PMAC</w:t>
        </w:r>
      </w:hyperlink>
    </w:p>
    <w:p w14:paraId="773F216E" w14:textId="77777777" w:rsidR="00B80C4E" w:rsidRPr="00D51EBA" w:rsidRDefault="00B80C4E" w:rsidP="00B80C4E">
      <w:pPr>
        <w:pStyle w:val="card"/>
        <w:ind w:left="0"/>
      </w:pPr>
      <w:r w:rsidRPr="00D51EBA">
        <w:t xml:space="preserve">Sagan (2009) argues that the term “nuclear umbrella” should be rethought in order to be a more helpful tool of analysis. Although it is usually equated with extended deterrence, he argues that </w:t>
      </w:r>
      <w:r w:rsidRPr="00D51EBA">
        <w:rPr>
          <w:rStyle w:val="StyleUnderline"/>
          <w:sz w:val="18"/>
        </w:rPr>
        <w:t>two</w:t>
      </w:r>
      <w:r w:rsidRPr="00D51EBA">
        <w:t xml:space="preserve"> different </w:t>
      </w:r>
      <w:r w:rsidRPr="00D51EBA">
        <w:rPr>
          <w:rStyle w:val="StyleUnderline"/>
          <w:sz w:val="18"/>
        </w:rPr>
        <w:t>kinds</w:t>
      </w:r>
      <w:r w:rsidRPr="00D51EBA">
        <w:t xml:space="preserve"> </w:t>
      </w:r>
      <w:r w:rsidRPr="00D51EBA">
        <w:rPr>
          <w:rStyle w:val="StyleUnderline"/>
          <w:sz w:val="18"/>
        </w:rPr>
        <w:t>of</w:t>
      </w:r>
      <w:r w:rsidRPr="00D51EBA">
        <w:t xml:space="preserve"> US </w:t>
      </w:r>
      <w:r w:rsidRPr="00D51EBA">
        <w:rPr>
          <w:rStyle w:val="StyleUnderline"/>
          <w:sz w:val="18"/>
        </w:rPr>
        <w:t>extended deterrence</w:t>
      </w:r>
      <w:r w:rsidRPr="00D51EBA">
        <w:t xml:space="preserve"> mechanisms </w:t>
      </w:r>
      <w:r w:rsidRPr="00D51EBA">
        <w:rPr>
          <w:rStyle w:val="StyleUnderline"/>
          <w:sz w:val="18"/>
        </w:rPr>
        <w:t>should be used: (1) “</w:t>
      </w:r>
      <w:r w:rsidRPr="00D51EBA">
        <w:rPr>
          <w:rStyle w:val="StyleUnderline"/>
        </w:rPr>
        <w:t>a</w:t>
      </w:r>
      <w:r w:rsidRPr="00D51EBA">
        <w:t xml:space="preserve"> US </w:t>
      </w:r>
      <w:r w:rsidRPr="00D51EBA">
        <w:rPr>
          <w:rStyle w:val="StyleUnderline"/>
        </w:rPr>
        <w:t>commitment to use nuclear weapons</w:t>
      </w:r>
      <w:r w:rsidRPr="00D51EBA">
        <w:t xml:space="preserve"> </w:t>
      </w:r>
      <w:r w:rsidRPr="00D51EBA">
        <w:rPr>
          <w:rStyle w:val="StyleUnderline"/>
        </w:rPr>
        <w:t>first</w:t>
      </w:r>
      <w:r w:rsidRPr="00D51EBA">
        <w:t xml:space="preserve">, if necessary, to defend an ally if it is attacked by an enemy who uses conventional forces, biological or chemical weapons, or nuclear weapons; and [2] a more tailored US commitment to use US nuclear weapons in retaliation against only a nuclear attack or an ally” (p. 163). Indeed, although many allies would prefer the first form of extended deterrence, that </w:t>
      </w:r>
      <w:r w:rsidRPr="00D51EBA">
        <w:rPr>
          <w:rStyle w:val="StyleUnderline"/>
        </w:rPr>
        <w:t xml:space="preserve">would not make disarmament possible. If the US were to adopt </w:t>
      </w:r>
      <w:r w:rsidRPr="00D51EBA">
        <w:rPr>
          <w:rStyle w:val="StyleUnderline"/>
          <w:b w:val="0"/>
          <w:sz w:val="18"/>
        </w:rPr>
        <w:t xml:space="preserve">a policy of </w:t>
      </w:r>
      <w:r w:rsidRPr="00D51EBA">
        <w:rPr>
          <w:rStyle w:val="StyleUnderline"/>
        </w:rPr>
        <w:t xml:space="preserve">“no first use,” its intentions would be </w:t>
      </w:r>
      <w:r w:rsidRPr="00D51EBA">
        <w:rPr>
          <w:rStyle w:val="StyleUnderline"/>
          <w:b w:val="0"/>
          <w:sz w:val="18"/>
        </w:rPr>
        <w:t xml:space="preserve">more </w:t>
      </w:r>
      <w:r w:rsidRPr="00D51EBA">
        <w:rPr>
          <w:rStyle w:val="StyleUnderline"/>
        </w:rPr>
        <w:t xml:space="preserve">helpful </w:t>
      </w:r>
      <w:r w:rsidRPr="00D51EBA">
        <w:rPr>
          <w:rStyle w:val="StyleUnderline"/>
          <w:sz w:val="18"/>
          <w:szCs w:val="18"/>
        </w:rPr>
        <w:t>for</w:t>
      </w:r>
      <w:r w:rsidRPr="00D51EBA">
        <w:rPr>
          <w:szCs w:val="18"/>
        </w:rPr>
        <w:t xml:space="preserve"> the </w:t>
      </w:r>
      <w:r w:rsidRPr="00D51EBA">
        <w:rPr>
          <w:rStyle w:val="StyleUnderline"/>
          <w:sz w:val="18"/>
          <w:szCs w:val="18"/>
        </w:rPr>
        <w:t>disarmament</w:t>
      </w:r>
      <w:r w:rsidRPr="00D51EBA">
        <w:t xml:space="preserve"> movement. Additionally, </w:t>
      </w:r>
      <w:r w:rsidRPr="00D51EBA">
        <w:rPr>
          <w:rStyle w:val="StyleUnderline"/>
        </w:rPr>
        <w:t xml:space="preserve">it would </w:t>
      </w:r>
      <w:r w:rsidRPr="00D51EBA">
        <w:rPr>
          <w:rStyle w:val="StyleUnderline"/>
          <w:b w:val="0"/>
          <w:sz w:val="18"/>
        </w:rPr>
        <w:t>mean</w:t>
      </w:r>
      <w:r w:rsidRPr="00D51EBA">
        <w:rPr>
          <w:b/>
        </w:rPr>
        <w:t xml:space="preserve"> that </w:t>
      </w:r>
      <w:r w:rsidRPr="00D51EBA">
        <w:rPr>
          <w:rStyle w:val="StyleUnderline"/>
          <w:b w:val="0"/>
          <w:sz w:val="18"/>
        </w:rPr>
        <w:t>the US accepts negative security assurances</w:t>
      </w:r>
      <w:r w:rsidRPr="00D51EBA">
        <w:rPr>
          <w:b/>
        </w:rPr>
        <w:t xml:space="preserve"> as central to its policy, </w:t>
      </w:r>
      <w:r w:rsidRPr="00D51EBA">
        <w:rPr>
          <w:rStyle w:val="StyleUnderline"/>
          <w:b w:val="0"/>
          <w:sz w:val="18"/>
        </w:rPr>
        <w:t>which is</w:t>
      </w:r>
      <w:r w:rsidRPr="00D51EBA">
        <w:rPr>
          <w:b/>
        </w:rPr>
        <w:t xml:space="preserve"> then more </w:t>
      </w:r>
      <w:r w:rsidRPr="00D51EBA">
        <w:rPr>
          <w:rStyle w:val="StyleUnderline"/>
          <w:b w:val="0"/>
          <w:sz w:val="18"/>
        </w:rPr>
        <w:t>likely to</w:t>
      </w:r>
      <w:r w:rsidRPr="00D51EBA">
        <w:rPr>
          <w:b/>
        </w:rPr>
        <w:t xml:space="preserve"> </w:t>
      </w:r>
      <w:r w:rsidRPr="00D51EBA">
        <w:rPr>
          <w:rStyle w:val="StyleUnderline"/>
        </w:rPr>
        <w:t>foster trust among</w:t>
      </w:r>
      <w:r w:rsidRPr="00D51EBA">
        <w:t xml:space="preserve"> other </w:t>
      </w:r>
      <w:r w:rsidRPr="00D51EBA">
        <w:rPr>
          <w:rStyle w:val="StyleUnderline"/>
        </w:rPr>
        <w:t>nuclear</w:t>
      </w:r>
      <w:r w:rsidRPr="00D51EBA">
        <w:rPr>
          <w:rStyle w:val="StyleUnderline"/>
          <w:b w:val="0"/>
          <w:sz w:val="18"/>
        </w:rPr>
        <w:t xml:space="preserve">-capable </w:t>
      </w:r>
      <w:r w:rsidRPr="00D51EBA">
        <w:rPr>
          <w:rStyle w:val="StyleUnderline"/>
        </w:rPr>
        <w:t>states</w:t>
      </w:r>
      <w:r w:rsidRPr="00D51EBA">
        <w:t>.</w:t>
      </w:r>
    </w:p>
    <w:p w14:paraId="4BF27411" w14:textId="77777777" w:rsidR="00B80C4E" w:rsidRPr="00D51EBA" w:rsidRDefault="00B80C4E" w:rsidP="00B80C4E">
      <w:pPr>
        <w:pStyle w:val="Heading4"/>
      </w:pPr>
      <w:r w:rsidRPr="00D51EBA">
        <w:t>Disarm credibility leads to stronger non-proliferation regime</w:t>
      </w:r>
    </w:p>
    <w:p w14:paraId="2F5B9ACD" w14:textId="77777777" w:rsidR="00B80C4E" w:rsidRPr="00D51EBA" w:rsidRDefault="00B80C4E" w:rsidP="00B80C4E">
      <w:pPr>
        <w:rPr>
          <w:rStyle w:val="Style13ptBold"/>
        </w:rPr>
      </w:pPr>
      <w:r w:rsidRPr="00D51EBA">
        <w:rPr>
          <w:rStyle w:val="Style13ptBold"/>
        </w:rPr>
        <w:t>Knopf 12</w:t>
      </w:r>
    </w:p>
    <w:p w14:paraId="684E7027" w14:textId="77777777" w:rsidR="00B80C4E" w:rsidRPr="00D51EBA" w:rsidRDefault="00B80C4E" w:rsidP="00B80C4E">
      <w:r w:rsidRPr="00D51EBA">
        <w:t xml:space="preserve">Jeffrey W. Knopf is professor in the Center on Contemporary Conflict at the Naval Postgraduate School at Monterey, “Nuclear Disarmament and Nonproliferation: Examining the Linkage Argument”, Project Muse </w:t>
      </w:r>
    </w:p>
    <w:p w14:paraId="24318586" w14:textId="77777777" w:rsidR="00B80C4E" w:rsidRPr="00D51EBA" w:rsidRDefault="00B80C4E" w:rsidP="00B80C4E">
      <w:pPr>
        <w:pStyle w:val="card"/>
        <w:ind w:left="0"/>
      </w:pPr>
      <w:r w:rsidRPr="00D51EBA">
        <w:rPr>
          <w:rStyle w:val="StyleUnderline"/>
          <w:sz w:val="18"/>
        </w:rPr>
        <w:t xml:space="preserve">Four hypotheses envision a potential direct link between nuclear weapon state behavior and new cases of proliferation. </w:t>
      </w:r>
      <w:r w:rsidRPr="00D51EBA">
        <w:rPr>
          <w:rStyle w:val="StyleUnderline"/>
        </w:rPr>
        <w:t xml:space="preserve">A perceived lack of commitment to </w:t>
      </w:r>
      <w:r w:rsidRPr="00D51EBA">
        <w:rPr>
          <w:rStyle w:val="StyleUnderline"/>
          <w:sz w:val="18"/>
        </w:rPr>
        <w:t xml:space="preserve">nuclear </w:t>
      </w:r>
      <w:r w:rsidRPr="00D51EBA">
        <w:rPr>
          <w:rStyle w:val="StyleUnderline"/>
        </w:rPr>
        <w:t>disarm</w:t>
      </w:r>
      <w:r w:rsidRPr="00D51EBA">
        <w:rPr>
          <w:rStyle w:val="StyleUnderline"/>
          <w:sz w:val="18"/>
        </w:rPr>
        <w:t xml:space="preserve">ament </w:t>
      </w:r>
      <w:r w:rsidRPr="00D51EBA">
        <w:rPr>
          <w:rStyle w:val="StyleUnderline"/>
        </w:rPr>
        <w:t xml:space="preserve">could stimulate new </w:t>
      </w:r>
      <w:r w:rsidRPr="00D51EBA">
        <w:rPr>
          <w:rStyle w:val="StyleUnderline"/>
          <w:sz w:val="18"/>
        </w:rPr>
        <w:t xml:space="preserve">nuclear weapon </w:t>
      </w:r>
      <w:r w:rsidRPr="00D51EBA">
        <w:rPr>
          <w:rStyle w:val="StyleUnderline"/>
        </w:rPr>
        <w:t xml:space="preserve">programs </w:t>
      </w:r>
      <w:r w:rsidRPr="00D51EBA">
        <w:rPr>
          <w:rStyle w:val="StyleUnderline"/>
          <w:sz w:val="18"/>
        </w:rPr>
        <w:t>due to a security threat posed by a nuclear weapon state</w:t>
      </w:r>
      <w:r w:rsidRPr="00D51EBA">
        <w:t xml:space="preserve">, a demonstration effect that suggests nuclear weapons have military utility, </w:t>
      </w:r>
      <w:r w:rsidRPr="00D51EBA">
        <w:rPr>
          <w:rStyle w:val="StyleUnderline"/>
          <w:sz w:val="18"/>
        </w:rPr>
        <w:t>a demonstration that nuclear weapons confer status</w:t>
      </w:r>
      <w:r w:rsidRPr="00D51EBA">
        <w:t xml:space="preserve">, or a reaction against ongoing discrimination and inequality. </w:t>
      </w:r>
      <w:r w:rsidRPr="00D51EBA">
        <w:rPr>
          <w:rStyle w:val="StyleUnderline"/>
          <w:sz w:val="18"/>
        </w:rPr>
        <w:t xml:space="preserve">Seven pathways </w:t>
      </w:r>
      <w:r w:rsidRPr="00D51EBA">
        <w:t xml:space="preserve">might indirectly </w:t>
      </w:r>
      <w:r w:rsidRPr="00D51EBA">
        <w:rPr>
          <w:rStyle w:val="StyleUnderline"/>
          <w:sz w:val="18"/>
        </w:rPr>
        <w:t>link disarmament and nonproliferation</w:t>
      </w:r>
      <w:r w:rsidRPr="00D51EBA">
        <w:t xml:space="preserve">. First, </w:t>
      </w:r>
      <w:r w:rsidRPr="00D51EBA">
        <w:rPr>
          <w:rStyle w:val="StyleUnderline"/>
        </w:rPr>
        <w:t xml:space="preserve">a nuclear program started by one state as a </w:t>
      </w:r>
      <w:r w:rsidRPr="00D51EBA">
        <w:rPr>
          <w:rStyle w:val="StyleUnderline"/>
          <w:sz w:val="18"/>
        </w:rPr>
        <w:t xml:space="preserve">direct </w:t>
      </w:r>
      <w:r w:rsidRPr="00D51EBA">
        <w:rPr>
          <w:rStyle w:val="StyleUnderline"/>
        </w:rPr>
        <w:t xml:space="preserve">response to a threat from a nuclear </w:t>
      </w:r>
      <w:r w:rsidRPr="00D51EBA">
        <w:rPr>
          <w:rStyle w:val="StyleUnderline"/>
          <w:sz w:val="18"/>
        </w:rPr>
        <w:t xml:space="preserve">weapon </w:t>
      </w:r>
      <w:r w:rsidRPr="00D51EBA">
        <w:rPr>
          <w:rStyle w:val="StyleUnderline"/>
        </w:rPr>
        <w:t xml:space="preserve">state could trigger secondary proliferation </w:t>
      </w:r>
      <w:r w:rsidRPr="00D51EBA">
        <w:rPr>
          <w:rStyle w:val="StyleUnderline"/>
          <w:sz w:val="18"/>
        </w:rPr>
        <w:t xml:space="preserve">in that state's neighbors. </w:t>
      </w:r>
      <w:r w:rsidRPr="00D51EBA">
        <w:t xml:space="preserve">Rather than focus on the possibility that a state could launch a new nuclear program, the other six indirect pathways involve state decisions to refrain from participating in new nonproliferation measures. </w:t>
      </w:r>
      <w:r w:rsidRPr="00D51EBA">
        <w:rPr>
          <w:rStyle w:val="StyleUnderline"/>
        </w:rPr>
        <w:t xml:space="preserve">Nonnuclear states might </w:t>
      </w:r>
      <w:r w:rsidRPr="00D51EBA">
        <w:rPr>
          <w:rStyle w:val="StyleUnderline"/>
          <w:sz w:val="18"/>
        </w:rPr>
        <w:t xml:space="preserve">choose to </w:t>
      </w:r>
      <w:r w:rsidRPr="00D51EBA">
        <w:rPr>
          <w:rStyle w:val="StyleUnderline"/>
        </w:rPr>
        <w:t xml:space="preserve">withhold cooperation </w:t>
      </w:r>
      <w:r w:rsidRPr="00D51EBA">
        <w:rPr>
          <w:rStyle w:val="StyleUnderline"/>
          <w:sz w:val="18"/>
        </w:rPr>
        <w:t>on nonproliferation strengthening measures for three distinct reasons:</w:t>
      </w:r>
      <w:r w:rsidRPr="00D51EBA">
        <w:rPr>
          <w:rStyle w:val="StyleUnderline"/>
        </w:rPr>
        <w:t xml:space="preserve"> as a</w:t>
      </w:r>
      <w:r w:rsidRPr="00D51EBA">
        <w:rPr>
          <w:rStyle w:val="StyleUnderline"/>
          <w:sz w:val="18"/>
        </w:rPr>
        <w:t xml:space="preserve"> rational </w:t>
      </w:r>
      <w:r w:rsidRPr="00D51EBA">
        <w:rPr>
          <w:rStyle w:val="StyleUnderline"/>
        </w:rPr>
        <w:t xml:space="preserve">incentive to elicit greater </w:t>
      </w:r>
      <w:r w:rsidRPr="00D51EBA">
        <w:rPr>
          <w:rStyle w:val="StyleUnderline"/>
          <w:sz w:val="18"/>
        </w:rPr>
        <w:t xml:space="preserve">nuclear weapon state </w:t>
      </w:r>
      <w:r w:rsidRPr="00D51EBA">
        <w:rPr>
          <w:rStyle w:val="StyleUnderline"/>
        </w:rPr>
        <w:t xml:space="preserve">compliance </w:t>
      </w:r>
      <w:r w:rsidRPr="00D51EBA">
        <w:rPr>
          <w:rStyle w:val="StyleUnderline"/>
          <w:sz w:val="18"/>
        </w:rPr>
        <w:t>with Article 6</w:t>
      </w:r>
      <w:r w:rsidRPr="00D51EBA">
        <w:t xml:space="preserve">, </w:t>
      </w:r>
      <w:r w:rsidRPr="00D51EBA">
        <w:rPr>
          <w:rStyle w:val="StyleUnderline"/>
          <w:sz w:val="18"/>
        </w:rPr>
        <w:t xml:space="preserve">out of a belief in a norm </w:t>
      </w:r>
      <w:r w:rsidRPr="00D51EBA">
        <w:t xml:space="preserve">of enforcing other norms, </w:t>
      </w:r>
      <w:r w:rsidRPr="00D51EBA">
        <w:rPr>
          <w:rStyle w:val="StyleUnderline"/>
          <w:sz w:val="18"/>
        </w:rPr>
        <w:t xml:space="preserve">or as an emotional response </w:t>
      </w:r>
      <w:r w:rsidRPr="00D51EBA">
        <w:t xml:space="preserve">to the perceived failure of nuclear weapon states to uphold their end of the NPT bargain. </w:t>
      </w:r>
      <w:r w:rsidRPr="00D51EBA">
        <w:rPr>
          <w:rStyle w:val="StyleUnderline"/>
        </w:rPr>
        <w:t>Lack of progress on disarm</w:t>
      </w:r>
      <w:r w:rsidRPr="00D51EBA">
        <w:rPr>
          <w:rStyle w:val="StyleUnderline"/>
          <w:sz w:val="18"/>
        </w:rPr>
        <w:t>ament</w:t>
      </w:r>
      <w:r w:rsidRPr="00D51EBA">
        <w:rPr>
          <w:rStyle w:val="StyleUnderline"/>
        </w:rPr>
        <w:t xml:space="preserve"> could </w:t>
      </w:r>
      <w:r w:rsidRPr="00D51EBA">
        <w:rPr>
          <w:rStyle w:val="StyleUnderline"/>
          <w:sz w:val="18"/>
        </w:rPr>
        <w:t xml:space="preserve">also call into question the credibility of nuclear weapon state commitments to other parts of the NPT </w:t>
      </w:r>
      <w:r w:rsidRPr="00D51EBA">
        <w:t xml:space="preserve">bargain, </w:t>
      </w:r>
      <w:r w:rsidRPr="00D51EBA">
        <w:rPr>
          <w:rStyle w:val="StyleUnderline"/>
        </w:rPr>
        <w:t>mak</w:t>
      </w:r>
      <w:r w:rsidRPr="00D51EBA">
        <w:rPr>
          <w:rStyle w:val="StyleUnderline"/>
          <w:sz w:val="18"/>
        </w:rPr>
        <w:t>ing</w:t>
      </w:r>
      <w:r w:rsidRPr="00D51EBA">
        <w:rPr>
          <w:rStyle w:val="StyleUnderline"/>
        </w:rPr>
        <w:t xml:space="preserve"> nonnuclear states think </w:t>
      </w:r>
      <w:r w:rsidRPr="00D51EBA">
        <w:rPr>
          <w:rStyle w:val="StyleUnderline"/>
          <w:sz w:val="18"/>
        </w:rPr>
        <w:t xml:space="preserve">that </w:t>
      </w:r>
      <w:r w:rsidRPr="00D51EBA">
        <w:rPr>
          <w:rStyle w:val="StyleUnderline"/>
        </w:rPr>
        <w:t xml:space="preserve">they are less likely to benefit from investing in the regime. Lack of progress </w:t>
      </w:r>
      <w:r w:rsidRPr="00D51EBA">
        <w:rPr>
          <w:rStyle w:val="StyleUnderline"/>
          <w:sz w:val="18"/>
        </w:rPr>
        <w:t xml:space="preserve">could also </w:t>
      </w:r>
      <w:r w:rsidRPr="00D51EBA">
        <w:rPr>
          <w:rStyle w:val="StyleUnderline"/>
        </w:rPr>
        <w:t xml:space="preserve">lead to charges of hypocrisy, undermining </w:t>
      </w:r>
      <w:r w:rsidRPr="00D51EBA">
        <w:rPr>
          <w:rStyle w:val="StyleUnderline"/>
          <w:sz w:val="18"/>
        </w:rPr>
        <w:t xml:space="preserve">the </w:t>
      </w:r>
      <w:r w:rsidRPr="00D51EBA">
        <w:rPr>
          <w:rStyle w:val="StyleUnderline"/>
        </w:rPr>
        <w:t xml:space="preserve">nonproliferation </w:t>
      </w:r>
      <w:r w:rsidRPr="00D51EBA">
        <w:rPr>
          <w:rStyle w:val="StyleUnderline"/>
          <w:sz w:val="18"/>
        </w:rPr>
        <w:t>norm</w:t>
      </w:r>
      <w:r w:rsidRPr="00D51EBA">
        <w:t xml:space="preserve"> associated with the regime. Conversely, in the seventh indirect pathway, movement on disarmament could change bargaining dynamics and increase the space for reciprocal concessions on nonproliferation. In addition, most of the direct and indirect pathways could be affected by the intervening variable of domestic politics. Where internal debates exist, the pathways summarized above could help tilt the balance in the direction of policies that are unfavorable for nonproliferation.</w:t>
      </w:r>
    </w:p>
    <w:p w14:paraId="1ADC3B1A" w14:textId="77777777" w:rsidR="00B80C4E" w:rsidRPr="00D51EBA" w:rsidRDefault="00B80C4E" w:rsidP="00B80C4E">
      <w:pPr>
        <w:pStyle w:val="Heading4"/>
      </w:pPr>
      <w:r w:rsidRPr="00D51EBA">
        <w:t xml:space="preserve">Now is the key time </w:t>
      </w:r>
    </w:p>
    <w:p w14:paraId="0DD40A9F" w14:textId="77777777" w:rsidR="00B80C4E" w:rsidRPr="00D51EBA" w:rsidRDefault="00B80C4E" w:rsidP="00B80C4E">
      <w:pPr>
        <w:rPr>
          <w:rStyle w:val="Style13ptBold"/>
        </w:rPr>
      </w:pPr>
      <w:r w:rsidRPr="00D51EBA">
        <w:rPr>
          <w:rStyle w:val="Style13ptBold"/>
        </w:rPr>
        <w:t>Collina and Kimball 13</w:t>
      </w:r>
    </w:p>
    <w:p w14:paraId="1AA835C1" w14:textId="77777777" w:rsidR="00B80C4E" w:rsidRPr="00D51EBA" w:rsidRDefault="00B80C4E" w:rsidP="00B80C4E">
      <w:r w:rsidRPr="00D51EBA">
        <w:t>Tom Z. Collina is research director and Daryl G. Kimball is executive director at the Arms Control Association in Washington, DC. “Keep Cutting Nukes Four reasons why presidents have pushed for nuclear cuts for decades -- and why there's no reason to stop now.” 9-19- 2013 http://www.foreignpolicy.com/articles/2013/09/19/keep_cutting_nukes?page=full</w:t>
      </w:r>
    </w:p>
    <w:p w14:paraId="4222E53C" w14:textId="77777777" w:rsidR="00B80C4E" w:rsidRPr="00D51EBA" w:rsidRDefault="00B80C4E" w:rsidP="00B80C4E">
      <w:pPr>
        <w:rPr>
          <w:rStyle w:val="StyleUnderline"/>
        </w:rPr>
      </w:pPr>
      <w:r w:rsidRPr="00D51EBA">
        <w:rPr>
          <w:szCs w:val="18"/>
        </w:rPr>
        <w:t>Curbing proliferation.</w:t>
      </w:r>
      <w:r w:rsidRPr="00D51EBA">
        <w:rPr>
          <w:sz w:val="16"/>
        </w:rPr>
        <w:t xml:space="preserve"> </w:t>
      </w:r>
      <w:r w:rsidRPr="00D51EBA">
        <w:rPr>
          <w:rStyle w:val="StyleUnderline"/>
        </w:rPr>
        <w:t xml:space="preserve">Today's most pressing security threat is </w:t>
      </w:r>
      <w:r w:rsidRPr="00D51EBA">
        <w:rPr>
          <w:rStyle w:val="StyleUnderline"/>
          <w:sz w:val="18"/>
          <w:szCs w:val="18"/>
        </w:rPr>
        <w:t xml:space="preserve">not nuclear war with Russia or China, but nuclear terrorism and </w:t>
      </w:r>
      <w:r w:rsidRPr="00D51EBA">
        <w:rPr>
          <w:rStyle w:val="StyleUnderline"/>
        </w:rPr>
        <w:t>proliferation</w:t>
      </w:r>
      <w:r w:rsidRPr="00D51EBA">
        <w:rPr>
          <w:sz w:val="16"/>
        </w:rPr>
        <w:t xml:space="preserve">. </w:t>
      </w:r>
      <w:r w:rsidRPr="00D51EBA">
        <w:rPr>
          <w:szCs w:val="18"/>
        </w:rPr>
        <w:t xml:space="preserve">As Obama noted in March 2012, "The massive nuclear arsenal we inherited from the Cold War is poorly suited for today's threats, including nuclear terrorism." </w:t>
      </w:r>
      <w:r w:rsidRPr="00D51EBA">
        <w:rPr>
          <w:rStyle w:val="StyleUnderline"/>
        </w:rPr>
        <w:t>The U</w:t>
      </w:r>
      <w:r w:rsidRPr="00D51EBA">
        <w:rPr>
          <w:rStyle w:val="StyleUnderline"/>
          <w:b w:val="0"/>
          <w:sz w:val="18"/>
        </w:rPr>
        <w:t>nited</w:t>
      </w:r>
      <w:r w:rsidRPr="00D51EBA">
        <w:rPr>
          <w:rStyle w:val="StyleUnderline"/>
          <w:sz w:val="18"/>
        </w:rPr>
        <w:t xml:space="preserve"> </w:t>
      </w:r>
      <w:r w:rsidRPr="00D51EBA">
        <w:rPr>
          <w:rStyle w:val="StyleUnderline"/>
        </w:rPr>
        <w:t>S</w:t>
      </w:r>
      <w:r w:rsidRPr="00D51EBA">
        <w:rPr>
          <w:rStyle w:val="StyleUnderline"/>
          <w:b w:val="0"/>
          <w:sz w:val="18"/>
        </w:rPr>
        <w:t>tates</w:t>
      </w:r>
      <w:r w:rsidRPr="00D51EBA">
        <w:rPr>
          <w:rStyle w:val="StyleUnderline"/>
          <w:sz w:val="18"/>
        </w:rPr>
        <w:t xml:space="preserve"> </w:t>
      </w:r>
      <w:r w:rsidRPr="00D51EBA">
        <w:rPr>
          <w:rStyle w:val="StyleUnderline"/>
        </w:rPr>
        <w:t xml:space="preserve">needs to sustain a strong international coalition to secure nuclear materials </w:t>
      </w:r>
      <w:r w:rsidRPr="00D51EBA">
        <w:rPr>
          <w:rStyle w:val="StyleUnderline"/>
          <w:b w:val="0"/>
          <w:sz w:val="18"/>
        </w:rPr>
        <w:t>across the globe</w:t>
      </w:r>
      <w:r w:rsidRPr="00D51EBA">
        <w:rPr>
          <w:rStyle w:val="StyleUnderline"/>
          <w:sz w:val="18"/>
        </w:rPr>
        <w:t xml:space="preserve"> </w:t>
      </w:r>
      <w:r w:rsidRPr="00D51EBA">
        <w:rPr>
          <w:rStyle w:val="StyleUnderline"/>
        </w:rPr>
        <w:t xml:space="preserve">and turn back nuclear programs </w:t>
      </w:r>
      <w:r w:rsidRPr="00D51EBA">
        <w:rPr>
          <w:rStyle w:val="StyleUnderline"/>
          <w:sz w:val="18"/>
          <w:szCs w:val="18"/>
        </w:rPr>
        <w:t>in Iran, North Korea, and elsewhere</w:t>
      </w:r>
      <w:r w:rsidRPr="00D51EBA">
        <w:rPr>
          <w:szCs w:val="18"/>
        </w:rPr>
        <w:t xml:space="preserve">. Continued U.S. and Russian arms reductions are essential to demonstrate that the major nuclear powers are holding up their end of the nuclear Nonproliferation Treaty bargain, which includes "an unequivocal undertaking by the nuclear-weapon States to accomplish the total elimination of their nuclear arsenals leading to nuclear disarmament to which all States parties are committed under Article VI." </w:t>
      </w:r>
      <w:r w:rsidRPr="00D51EBA">
        <w:rPr>
          <w:rStyle w:val="StyleUnderline"/>
          <w:sz w:val="18"/>
          <w:szCs w:val="18"/>
        </w:rPr>
        <w:t>Undersecretary of Defense for Policy James Miller said in June that, "as we think about our nonproliferation goals," demonstrating additional progress</w:t>
      </w:r>
      <w:r w:rsidRPr="00D51EBA">
        <w:rPr>
          <w:szCs w:val="18"/>
        </w:rPr>
        <w:t xml:space="preserve"> on arms reductions </w:t>
      </w:r>
      <w:r w:rsidRPr="00D51EBA">
        <w:rPr>
          <w:rStyle w:val="StyleUnderline"/>
          <w:sz w:val="18"/>
          <w:szCs w:val="18"/>
        </w:rPr>
        <w:t xml:space="preserve">"is in our interest as we look to put pressure particularly on North Korea and Iran ... having a strong coalition in support of us will be vital." </w:t>
      </w:r>
      <w:r w:rsidRPr="00D51EBA">
        <w:rPr>
          <w:szCs w:val="18"/>
        </w:rPr>
        <w:t>For example, the United States needs international support at the United Nations for economic sanctions against both North Korea and Iran to slow down their nuclear programs</w:t>
      </w:r>
      <w:r w:rsidRPr="00D51EBA">
        <w:rPr>
          <w:rStyle w:val="StyleUnderline"/>
          <w:sz w:val="18"/>
          <w:szCs w:val="18"/>
        </w:rPr>
        <w:t xml:space="preserve">. The United States will also need U.N. support for the Sept. 14 deal with Russia to dismantle Syria's chemical weapons, or for sanctions if the Assad regime does not meet its commitments. </w:t>
      </w:r>
      <w:r w:rsidRPr="00D51EBA">
        <w:rPr>
          <w:szCs w:val="18"/>
        </w:rPr>
        <w:t xml:space="preserve">Furthermore, </w:t>
      </w:r>
      <w:r w:rsidRPr="00D51EBA">
        <w:rPr>
          <w:rStyle w:val="StyleUnderline"/>
          <w:b w:val="0"/>
          <w:sz w:val="18"/>
        </w:rPr>
        <w:t>maintaining excess</w:t>
      </w:r>
      <w:r w:rsidRPr="00D51EBA">
        <w:rPr>
          <w:rStyle w:val="StyleUnderline"/>
          <w:sz w:val="18"/>
        </w:rPr>
        <w:t xml:space="preserve"> </w:t>
      </w:r>
      <w:r w:rsidRPr="00D51EBA">
        <w:rPr>
          <w:rStyle w:val="StyleUnderline"/>
        </w:rPr>
        <w:t>nuclear forces do</w:t>
      </w:r>
      <w:r w:rsidRPr="00D51EBA">
        <w:rPr>
          <w:rStyle w:val="StyleUnderline"/>
          <w:b w:val="0"/>
          <w:sz w:val="18"/>
        </w:rPr>
        <w:t>es</w:t>
      </w:r>
      <w:r w:rsidRPr="00D51EBA">
        <w:rPr>
          <w:rStyle w:val="StyleUnderline"/>
          <w:sz w:val="18"/>
        </w:rPr>
        <w:t xml:space="preserve"> </w:t>
      </w:r>
      <w:r w:rsidRPr="00D51EBA">
        <w:rPr>
          <w:rStyle w:val="StyleUnderline"/>
        </w:rPr>
        <w:t>not deter nations, such as Iran</w:t>
      </w:r>
      <w:r w:rsidRPr="00D51EBA">
        <w:rPr>
          <w:rStyle w:val="StyleUnderline"/>
          <w:b w:val="0"/>
          <w:sz w:val="18"/>
        </w:rPr>
        <w:t xml:space="preserve"> or</w:t>
      </w:r>
      <w:r w:rsidRPr="00D51EBA">
        <w:rPr>
          <w:rStyle w:val="StyleUnderline"/>
          <w:b w:val="0"/>
          <w:sz w:val="14"/>
        </w:rPr>
        <w:t xml:space="preserve"> </w:t>
      </w:r>
      <w:r w:rsidRPr="00D51EBA">
        <w:rPr>
          <w:rStyle w:val="StyleUnderline"/>
          <w:b w:val="0"/>
          <w:sz w:val="18"/>
        </w:rPr>
        <w:t>North</w:t>
      </w:r>
      <w:r w:rsidRPr="00D51EBA">
        <w:rPr>
          <w:rStyle w:val="StyleUnderline"/>
          <w:sz w:val="18"/>
        </w:rPr>
        <w:t xml:space="preserve"> </w:t>
      </w:r>
      <w:r w:rsidRPr="00D51EBA">
        <w:rPr>
          <w:rStyle w:val="StyleUnderline"/>
        </w:rPr>
        <w:t xml:space="preserve">Korea, or terrorist actors from seeking these weapons, and </w:t>
      </w:r>
      <w:r w:rsidRPr="00D51EBA">
        <w:rPr>
          <w:rStyle w:val="StyleUnderline"/>
          <w:b w:val="0"/>
          <w:sz w:val="18"/>
        </w:rPr>
        <w:t xml:space="preserve">only </w:t>
      </w:r>
      <w:r w:rsidRPr="00D51EBA">
        <w:rPr>
          <w:rStyle w:val="StyleUnderline"/>
        </w:rPr>
        <w:t xml:space="preserve">provides them with a </w:t>
      </w:r>
      <w:r w:rsidRPr="00D51EBA">
        <w:rPr>
          <w:rStyle w:val="StyleUnderline"/>
          <w:b w:val="0"/>
          <w:sz w:val="18"/>
        </w:rPr>
        <w:t xml:space="preserve">cynical </w:t>
      </w:r>
      <w:r w:rsidRPr="00D51EBA">
        <w:rPr>
          <w:rStyle w:val="StyleUnderline"/>
        </w:rPr>
        <w:t xml:space="preserve">excuse to sidestep </w:t>
      </w:r>
      <w:r w:rsidRPr="00D51EBA">
        <w:rPr>
          <w:rStyle w:val="StyleUnderline"/>
          <w:sz w:val="18"/>
          <w:szCs w:val="18"/>
        </w:rPr>
        <w:t>their</w:t>
      </w:r>
      <w:r w:rsidRPr="00D51EBA">
        <w:rPr>
          <w:rStyle w:val="StyleUnderline"/>
        </w:rPr>
        <w:t xml:space="preserve"> nonproliferation commitments.</w:t>
      </w:r>
    </w:p>
    <w:p w14:paraId="4FC10A82" w14:textId="77777777" w:rsidR="00B80C4E" w:rsidRPr="00D51EBA" w:rsidRDefault="00B80C4E" w:rsidP="00B80C4E">
      <w:pPr>
        <w:pStyle w:val="Heading3"/>
      </w:pPr>
      <w:r w:rsidRPr="00D51EBA">
        <w:t>***Solvency---Escalation</w:t>
      </w:r>
    </w:p>
    <w:p w14:paraId="3BBD03A7" w14:textId="77777777" w:rsidR="00B80C4E" w:rsidRPr="00D51EBA" w:rsidRDefault="00B80C4E" w:rsidP="00B80C4E">
      <w:pPr>
        <w:pStyle w:val="Heading4"/>
      </w:pPr>
      <w:r w:rsidRPr="00D51EBA">
        <w:t>Lack of a no-first-use pledge is driving an arms race with China that risks war</w:t>
      </w:r>
    </w:p>
    <w:p w14:paraId="5D42031F" w14:textId="77777777" w:rsidR="00B80C4E" w:rsidRPr="00D51EBA" w:rsidRDefault="00B80C4E" w:rsidP="00B80C4E">
      <w:r w:rsidRPr="00D51EBA">
        <w:t xml:space="preserve">Peter </w:t>
      </w:r>
      <w:r w:rsidRPr="00D51EBA">
        <w:rPr>
          <w:rStyle w:val="Style13ptBold"/>
        </w:rPr>
        <w:t>Symonds</w:t>
      </w:r>
      <w:r w:rsidRPr="00D51EBA">
        <w:t xml:space="preserve"> (International Committee of the Fourth International, Staffwriter) 5/30/</w:t>
      </w:r>
      <w:r w:rsidRPr="00D51EBA">
        <w:rPr>
          <w:rStyle w:val="Style13ptBold"/>
        </w:rPr>
        <w:t>2016</w:t>
      </w:r>
      <w:r w:rsidRPr="00D51EBA">
        <w:t xml:space="preserve"> [“The danger of nuclear war between the US and China” online @ </w:t>
      </w:r>
      <w:hyperlink r:id="rId179" w:history="1">
        <w:r w:rsidRPr="00D51EBA">
          <w:rPr>
            <w:rStyle w:val="Hyperlink"/>
          </w:rPr>
          <w:t>https://www.wsws.org/en/articles/2016/05/30/pers-m30.html</w:t>
        </w:r>
      </w:hyperlink>
      <w:r w:rsidRPr="00D51EBA">
        <w:t>, loghry]</w:t>
      </w:r>
    </w:p>
    <w:p w14:paraId="487E93DA" w14:textId="77777777" w:rsidR="00B80C4E" w:rsidRPr="00D51EBA" w:rsidRDefault="00B80C4E" w:rsidP="00B80C4E">
      <w:r w:rsidRPr="00D51EBA">
        <w:t xml:space="preserve">In the campaigns currently underway for the US presidency and the Australian federal election, a conspiracy of silence reigns over the preparations for war, aimed at deadening the consciousness of the population to the rising danger of nuclear conflict. </w:t>
      </w:r>
      <w:r w:rsidRPr="00D51EBA">
        <w:rPr>
          <w:rStyle w:val="StyleUnderline"/>
        </w:rPr>
        <w:t>Two nuclear-armed powers are facing off not only in the South China Sea</w:t>
      </w:r>
      <w:r w:rsidRPr="00D51EBA">
        <w:t xml:space="preserve">, but other dangerous flashpoints such as North Korea and Taiwan, each of which has been greatly exacerbated by Washington’s “pivot to Asia” and aggressive military build-up throughout the region. </w:t>
      </w:r>
      <w:r w:rsidRPr="00D51EBA">
        <w:rPr>
          <w:rStyle w:val="StyleUnderline"/>
        </w:rPr>
        <w:t>An</w:t>
      </w:r>
      <w:r w:rsidRPr="00D51EBA">
        <w:t xml:space="preserve"> </w:t>
      </w:r>
      <w:r w:rsidRPr="00D51EBA">
        <w:rPr>
          <w:rStyle w:val="Emphasis"/>
        </w:rPr>
        <w:t>arms race</w:t>
      </w:r>
      <w:r w:rsidRPr="00D51EBA">
        <w:t xml:space="preserve"> </w:t>
      </w:r>
      <w:r w:rsidRPr="00D51EBA">
        <w:rPr>
          <w:rStyle w:val="StyleUnderline"/>
        </w:rPr>
        <w:t>is underway that finds its most acute expression in the arena of nuclear weaponry, delivery systems and associated technologies. Determined to maintain its supremacy in Asia and globally, the US is planning to spend $1 trillion over the next three decades to develop a broader range of sophisticated nuclear weapons and means for delivering them to their targets</w:t>
      </w:r>
      <w:r w:rsidRPr="00D51EBA">
        <w:t xml:space="preserve">. The unstated aim of the Pentagon is to secure nuclear primacy—that is, the means for obliterating China’s nuclear arsenal and thus its ability to mount a counter attack. The Chinese response, which is just as reactionary, is to ensure it retains the ability to strike back in a manner that would kill tens of millions in the United States. The reality of these dangers was underscored last week by the release of a report by the US-based Union of Concerned Scientists (UCS). It chillingly warned: </w:t>
      </w:r>
      <w:r w:rsidRPr="00D51EBA">
        <w:rPr>
          <w:rStyle w:val="StyleUnderline"/>
        </w:rPr>
        <w:t>“Twenty-four hours a day, 365 days a year, the governments of the United States and the People’s Republic of China are a few poor decisions away from starting a war that could escalate rapidly and end in a nuclear exchange. Mismatched perceptions increase both the possibility of war and the likelihood it will result in the use of nuclear weapons. Miscommunication or misunderstanding could spark a conflict that both governments may find difficult to stop.” While appealing for the two sides to acknowledge the risks and heighten diplomatic efforts to prevent conflict, the UCS analysis offered not the slightest hope that such steps would be taken</w:t>
      </w:r>
      <w:r w:rsidRPr="00D51EBA">
        <w:t xml:space="preserve">. The report bleakly declared: </w:t>
      </w:r>
      <w:r w:rsidRPr="00D51EBA">
        <w:rPr>
          <w:rStyle w:val="StyleUnderline"/>
        </w:rPr>
        <w:t>“Lack of mutual trust</w:t>
      </w:r>
      <w:r w:rsidRPr="00D51EBA">
        <w:t xml:space="preserve"> and a growing sense that their differences may be irreconcilable </w:t>
      </w:r>
      <w:r w:rsidRPr="00D51EBA">
        <w:rPr>
          <w:rStyle w:val="StyleUnderline"/>
        </w:rPr>
        <w:t>incline both governments to continue looking for military solutions</w:t>
      </w:r>
      <w:r w:rsidRPr="00D51EBA">
        <w:t xml:space="preserve">—for new means of coercion that help them feel more secure. </w:t>
      </w:r>
      <w:r w:rsidRPr="00D51EBA">
        <w:rPr>
          <w:rStyle w:val="StyleUnderline"/>
        </w:rPr>
        <w:t>Establishing the trust needed to have confidence in diplomatic resolutions to the disagreements, animosities, and suspicions that have troubled leaders of the United States and the PRC</w:t>
      </w:r>
      <w:r w:rsidRPr="00D51EBA">
        <w:t xml:space="preserve"> [China] </w:t>
      </w:r>
      <w:r w:rsidRPr="00D51EBA">
        <w:rPr>
          <w:rStyle w:val="StyleUnderline"/>
        </w:rPr>
        <w:t>for almost 70 years is extremely difficult when both governments take every effort to up the technological ante as an act of bad faith.</w:t>
      </w:r>
      <w:r w:rsidRPr="00D51EBA">
        <w:t xml:space="preserve">” </w:t>
      </w:r>
      <w:r w:rsidRPr="00D51EBA">
        <w:rPr>
          <w:rStyle w:val="StyleUnderline"/>
        </w:rPr>
        <w:t>The intensifying military competition is an unequal one, which only</w:t>
      </w:r>
      <w:r w:rsidRPr="00D51EBA">
        <w:t xml:space="preserve"> </w:t>
      </w:r>
      <w:r w:rsidRPr="00D51EBA">
        <w:rPr>
          <w:rStyle w:val="Emphasis"/>
        </w:rPr>
        <w:t>heightens tensions and the danger of war</w:t>
      </w:r>
      <w:r w:rsidRPr="00D51EBA">
        <w:t xml:space="preserve">. In the field of nuclear armaments, </w:t>
      </w:r>
      <w:r w:rsidRPr="00D51EBA">
        <w:rPr>
          <w:rStyle w:val="StyleUnderline"/>
        </w:rPr>
        <w:t>China is outgunned and outnumbered. While desperately seeking to catch up</w:t>
      </w:r>
      <w:r w:rsidRPr="00D51EBA">
        <w:t xml:space="preserve">, the Chinese military is generations behind in the capability of its weaponry and fields an estimated 260 warheads, compared to about 7,000 for the US. </w:t>
      </w:r>
      <w:r w:rsidRPr="00D51EBA">
        <w:rPr>
          <w:rStyle w:val="StyleUnderline"/>
        </w:rPr>
        <w:t xml:space="preserve">Its prime objective is to ensure a credible nuclear deterrent would survive a US first strike. Unlike Beijing, Washington has never ruled out the </w:t>
      </w:r>
      <w:r w:rsidRPr="00D51EBA">
        <w:rPr>
          <w:rStyle w:val="Emphasis"/>
        </w:rPr>
        <w:t xml:space="preserve">first use </w:t>
      </w:r>
      <w:r w:rsidRPr="00D51EBA">
        <w:rPr>
          <w:rStyle w:val="StyleUnderline"/>
        </w:rPr>
        <w:t>of nuclear weapons</w:t>
      </w:r>
      <w:r w:rsidRPr="00D51EBA">
        <w:t>.</w:t>
      </w:r>
    </w:p>
    <w:p w14:paraId="3AFAF8FF" w14:textId="77777777" w:rsidR="00B80C4E" w:rsidRPr="00D51EBA" w:rsidRDefault="00B80C4E" w:rsidP="00B80C4E">
      <w:pPr>
        <w:pStyle w:val="Heading4"/>
      </w:pPr>
      <w:r w:rsidRPr="00D51EBA">
        <w:t xml:space="preserve">NFUs help deter temptations of Nuclear Weapons by the US- Nukes aren’t necessary </w:t>
      </w:r>
    </w:p>
    <w:p w14:paraId="492F3091" w14:textId="77777777" w:rsidR="00B80C4E" w:rsidRPr="00D51EBA" w:rsidRDefault="00B80C4E" w:rsidP="00B80C4E">
      <w:r w:rsidRPr="00D51EBA">
        <w:rPr>
          <w:rStyle w:val="Style13ptBold"/>
        </w:rPr>
        <w:t>Feiveson and Hogendoorn 03</w:t>
      </w:r>
      <w:r w:rsidRPr="00D51EBA">
        <w:br/>
        <w:t xml:space="preserve">Harold A. Feiveson and Ernst Jan Hogendoorn, Harold A. Feiveson is a senior research scientist, and co-director of the Program on Science and Global Security at the Woodrow Wilson School at Princteon University. Ernst Jan Hogendoom is a Ph.D. student at the Woodrow Wilson School, Summer 2003, “No First Use of Nuclear Weapons”, </w:t>
      </w:r>
      <w:hyperlink r:id="rId180" w:history="1">
        <w:r w:rsidRPr="00D51EBA">
          <w:rPr>
            <w:rStyle w:val="Hyperlink"/>
          </w:rPr>
          <w:t>https://www.nonproliferation.org/wp-content/uploads/npr/102feiv.pdf</w:t>
        </w:r>
      </w:hyperlink>
      <w:r w:rsidRPr="00D51EBA">
        <w:t>, Branden-K</w:t>
      </w:r>
    </w:p>
    <w:p w14:paraId="32671407" w14:textId="77777777" w:rsidR="00B80C4E" w:rsidRPr="00D51EBA" w:rsidRDefault="00B80C4E" w:rsidP="00B80C4E">
      <w:pPr>
        <w:rPr>
          <w:sz w:val="16"/>
        </w:rPr>
      </w:pPr>
      <w:r w:rsidRPr="00D51EBA">
        <w:rPr>
          <w:sz w:val="16"/>
        </w:rPr>
        <w:t xml:space="preserve">THE CASE FOR A STRONG NO-FIRST-USE POLICY </w:t>
      </w:r>
      <w:r w:rsidRPr="00D51EBA">
        <w:rPr>
          <w:rStyle w:val="StyleUnderline"/>
        </w:rPr>
        <w:t xml:space="preserve">The case for an unhedged no-first-use nuclear policy by the United States rests on three grounds: </w:t>
      </w:r>
      <w:r w:rsidRPr="00D51EBA">
        <w:rPr>
          <w:sz w:val="16"/>
        </w:rPr>
        <w:t>1.</w:t>
      </w:r>
      <w:r w:rsidRPr="00D51EBA">
        <w:rPr>
          <w:rStyle w:val="StyleUnderline"/>
        </w:rPr>
        <w:t xml:space="preserve"> The U</w:t>
      </w:r>
      <w:r w:rsidRPr="00D51EBA">
        <w:rPr>
          <w:sz w:val="16"/>
        </w:rPr>
        <w:t>nited</w:t>
      </w:r>
      <w:r w:rsidRPr="00D51EBA">
        <w:rPr>
          <w:rStyle w:val="StyleUnderline"/>
        </w:rPr>
        <w:t xml:space="preserve"> S</w:t>
      </w:r>
      <w:r w:rsidRPr="00D51EBA">
        <w:rPr>
          <w:sz w:val="16"/>
        </w:rPr>
        <w:t>tates</w:t>
      </w:r>
      <w:r w:rsidRPr="00D51EBA">
        <w:rPr>
          <w:rStyle w:val="StyleUnderline"/>
        </w:rPr>
        <w:t xml:space="preserve"> does not need nuclear weapons to deter or to respond to attacks on us or our allies, including attacks by chemical or biological weapons.</w:t>
      </w:r>
      <w:r w:rsidRPr="00D51EBA">
        <w:rPr>
          <w:sz w:val="16"/>
        </w:rPr>
        <w:t xml:space="preserve">12 2. </w:t>
      </w:r>
      <w:r w:rsidRPr="00D51EBA">
        <w:rPr>
          <w:rStyle w:val="StyleUnderline"/>
        </w:rPr>
        <w:t>The actual first use of nuclear weapons by the United States would have calamitous consequences for international security, including the likely shattering of the NPT</w:t>
      </w:r>
      <w:r w:rsidRPr="00D51EBA">
        <w:rPr>
          <w:sz w:val="16"/>
        </w:rPr>
        <w:t xml:space="preserve">. 3. </w:t>
      </w:r>
      <w:r w:rsidRPr="00D51EBA">
        <w:rPr>
          <w:rStyle w:val="StyleUnderline"/>
        </w:rPr>
        <w:t>An explicit no-first-use policy would further bolster an already powerful taboo against nuclear use</w:t>
      </w:r>
      <w:r w:rsidRPr="00D51EBA">
        <w:rPr>
          <w:sz w:val="16"/>
        </w:rPr>
        <w:t xml:space="preserve">. Although some defense planners have dreamed up scenarios where the first use of nuclear weapons could, in principle, make military sense, these scenarios appear remote from reality. By contrast, </w:t>
      </w:r>
      <w:r w:rsidRPr="00D51EBA">
        <w:rPr>
          <w:rStyle w:val="StyleUnderline"/>
        </w:rPr>
        <w:t>holding open the option for first use does concrete and predictable harm, to say nothing of making the actual use of nuclear weapons more likely</w:t>
      </w:r>
      <w:r w:rsidRPr="00D51EBA">
        <w:rPr>
          <w:sz w:val="16"/>
        </w:rPr>
        <w:t xml:space="preserve">. Why a Hedged No-First-Use Policy is Unnecessary First of all it should be clear that the current no-first-use hedge of the United States is an anachronistic residue of the Cold War, and has little or no relevance today. This hedge, it will be recalled, is that the United States will not use nuclear weapons against non-nuclear-weapon states parties to the NPT except in the case of an invasion or any other attack on the United States, its territories, its armed forces or any other troops, its allies or States towards which it has a security commitment, carried out or sustained by such a non-nuclear-weapon State, in association or al- liance with a nuclear-weapon State. This elaborate condition was devised to allow United States first use if the Soviet Union attacked into Western Europe. This scenario is of no relevance today. Nor is it evident what other contingencies the United States might have in mind. We worry sometimes about China; but with what non-nuclear country would China ally itself in an attack on the United States or its allies? So it is not the old threats from the Soviet Union or Russia that lead the United States to shy away from an explicit and plain no-first-use commitment, but rather new concerns about what the United States has variously termed rogue states, states of concern, or members of an axis of evil. It is Iraq, Iran, North Korea, perhaps Libya, and a few other countries that could limit its freedom of action that the United States has in mind when it con- siders the possibility of first use. </w:t>
      </w:r>
    </w:p>
    <w:p w14:paraId="377812DB" w14:textId="77777777" w:rsidR="00B80C4E" w:rsidRPr="00D51EBA" w:rsidRDefault="00B80C4E" w:rsidP="00B80C4E">
      <w:pPr>
        <w:rPr>
          <w:sz w:val="16"/>
        </w:rPr>
      </w:pPr>
    </w:p>
    <w:p w14:paraId="14782BE2" w14:textId="77777777" w:rsidR="00B80C4E" w:rsidRPr="00D51EBA" w:rsidRDefault="00B80C4E" w:rsidP="00B80C4E">
      <w:pPr>
        <w:pStyle w:val="Heading4"/>
      </w:pPr>
      <w:r w:rsidRPr="00D51EBA">
        <w:t>Preventing escalation of a nuclear arms race cannot be assured absent an agreement of mutually vulnerability—China isn’t convinced that the US won’t debilitate its second-strike abilities</w:t>
      </w:r>
    </w:p>
    <w:p w14:paraId="61384C26" w14:textId="77777777" w:rsidR="00B80C4E" w:rsidRPr="00D51EBA" w:rsidRDefault="00B80C4E" w:rsidP="00B80C4E">
      <w:pPr>
        <w:rPr>
          <w:rStyle w:val="Style13ptBold"/>
          <w:b w:val="0"/>
          <w:bCs w:val="0"/>
        </w:rPr>
      </w:pPr>
      <w:r w:rsidRPr="00D51EBA">
        <w:rPr>
          <w:rStyle w:val="Style13ptBold"/>
        </w:rPr>
        <w:t xml:space="preserve">Colby et al 13 </w:t>
      </w:r>
      <w:r w:rsidRPr="00D51EBA">
        <w:rPr>
          <w:rStyle w:val="Style13ptBold"/>
        </w:rPr>
        <w:br/>
      </w:r>
      <w:r w:rsidRPr="00D51EBA">
        <w:t xml:space="preserve">ELBRIDGE A. COLBY (cochair), is a principal analyst and division lead for global strategic affairs at the Center for Naval Analyses (CNA), where he focuses on strategy, deterrence, nuclear weapons, and related issues. He graduated from Harvard College and Yale Law School. ABRAHAM M. DENMARK (cochair), is vice president for political and security affairs at the National Bureau of Asian Research (NBR) and is an Asia-Pacific security adviser at the Center for Naval Analyses. Mr. Denmark holds an MA. in international security from the Josef Korbel School of International Studies at the University of Denver. JOHN K. WARDEN (executive director), is a research assistant with the Defense and National Security Group at the Center for Strategic and International Studies (CSIS) and a master's candidate in the Security Studies Program at Georgetown University. He has B.A. in history and political science from Northwestern University. “Nuclear Weapons and US-China Relations” pg iv-vi, March 2013, </w:t>
      </w:r>
      <w:hyperlink r:id="rId181" w:history="1">
        <w:r w:rsidRPr="00D51EBA">
          <w:rPr>
            <w:rStyle w:val="Hyperlink"/>
          </w:rPr>
          <w:t>https://csis-prod.s3.amazonaws.com/s3fs-public/legacy_files/files/publication/130307_Colby_USChinaNuclear_Web.pdf</w:t>
        </w:r>
      </w:hyperlink>
      <w:r w:rsidRPr="00D51EBA">
        <w:t xml:space="preserve"> , Seena-S</w:t>
      </w:r>
    </w:p>
    <w:p w14:paraId="47CE3FD8" w14:textId="77777777" w:rsidR="00B80C4E" w:rsidRPr="00D51EBA" w:rsidRDefault="00B80C4E" w:rsidP="00B80C4E">
      <w:pPr>
        <w:rPr>
          <w:sz w:val="16"/>
        </w:rPr>
      </w:pPr>
      <w:r w:rsidRPr="00D51EBA">
        <w:rPr>
          <w:sz w:val="16"/>
        </w:rPr>
        <w:t xml:space="preserve">Significance and Objectives of U.S.-China Nuclear Relations </w:t>
      </w:r>
      <w:r w:rsidRPr="00D51EBA">
        <w:rPr>
          <w:rStyle w:val="StyleUnderline"/>
        </w:rPr>
        <w:t xml:space="preserve">Maintaining </w:t>
      </w:r>
      <w:r w:rsidRPr="00D51EBA">
        <w:rPr>
          <w:rStyle w:val="StyleUnderline"/>
          <w:highlight w:val="cyan"/>
        </w:rPr>
        <w:t>stabil</w:t>
      </w:r>
      <w:r w:rsidRPr="00D51EBA">
        <w:rPr>
          <w:rStyle w:val="StyleUnderline"/>
        </w:rPr>
        <w:t xml:space="preserve">ity in </w:t>
      </w:r>
      <w:r w:rsidRPr="00D51EBA">
        <w:rPr>
          <w:rStyle w:val="StyleUnderline"/>
          <w:highlight w:val="cyan"/>
        </w:rPr>
        <w:t xml:space="preserve">U.S.-China nuclear relations will be </w:t>
      </w:r>
      <w:r w:rsidRPr="00D51EBA">
        <w:rPr>
          <w:rStyle w:val="Emphasis"/>
          <w:highlight w:val="cyan"/>
        </w:rPr>
        <w:t>critical to the</w:t>
      </w:r>
      <w:r w:rsidRPr="00D51EBA">
        <w:rPr>
          <w:rStyle w:val="Emphasis"/>
        </w:rPr>
        <w:t xml:space="preserve"> interests of the </w:t>
      </w:r>
      <w:r w:rsidRPr="00D51EBA">
        <w:rPr>
          <w:rStyle w:val="Emphasis"/>
          <w:highlight w:val="cyan"/>
        </w:rPr>
        <w:t>U</w:t>
      </w:r>
      <w:r w:rsidRPr="00D51EBA">
        <w:rPr>
          <w:rStyle w:val="Emphasis"/>
        </w:rPr>
        <w:t xml:space="preserve">nited </w:t>
      </w:r>
      <w:r w:rsidRPr="00D51EBA">
        <w:rPr>
          <w:rStyle w:val="Emphasis"/>
          <w:highlight w:val="cyan"/>
        </w:rPr>
        <w:t>S</w:t>
      </w:r>
      <w:r w:rsidRPr="00D51EBA">
        <w:rPr>
          <w:rStyle w:val="Emphasis"/>
        </w:rPr>
        <w:t xml:space="preserve">tates </w:t>
      </w:r>
      <w:r w:rsidRPr="00D51EBA">
        <w:rPr>
          <w:rStyle w:val="Emphasis"/>
          <w:highlight w:val="cyan"/>
        </w:rPr>
        <w:t>and</w:t>
      </w:r>
      <w:r w:rsidRPr="00D51EBA">
        <w:rPr>
          <w:rStyle w:val="Emphasis"/>
        </w:rPr>
        <w:t xml:space="preserve"> those of </w:t>
      </w:r>
      <w:r w:rsidRPr="00D51EBA">
        <w:rPr>
          <w:rStyle w:val="Emphasis"/>
          <w:highlight w:val="cyan"/>
        </w:rPr>
        <w:t>its allies</w:t>
      </w:r>
      <w:r w:rsidRPr="00D51EBA">
        <w:rPr>
          <w:rStyle w:val="StyleUnderline"/>
        </w:rPr>
        <w:t xml:space="preserve"> and security partners in the coming years</w:t>
      </w:r>
      <w:r w:rsidRPr="00D51EBA">
        <w:rPr>
          <w:sz w:val="16"/>
        </w:rPr>
        <w:t xml:space="preserve">. The Working Group judges that the nuclear dynamics between the United States and China are relatively stable at this time, primarily because both sides have or will soon have a nuclear deterrent of the size and scope they determine they need, and China appears committed to a relatively restrained posture oriented around a "lean and effective" nuclear force and its no-first-use policy. Yet the Working Group is concerned that the </w:t>
      </w:r>
      <w:r w:rsidRPr="00D51EBA">
        <w:rPr>
          <w:rStyle w:val="StyleUnderline"/>
          <w:highlight w:val="cyan"/>
        </w:rPr>
        <w:t>changing</w:t>
      </w:r>
      <w:r w:rsidRPr="00D51EBA">
        <w:rPr>
          <w:rStyle w:val="StyleUnderline"/>
        </w:rPr>
        <w:t xml:space="preserve"> conventional military </w:t>
      </w:r>
      <w:r w:rsidRPr="00D51EBA">
        <w:rPr>
          <w:rStyle w:val="StyleUnderline"/>
          <w:highlight w:val="cyan"/>
        </w:rPr>
        <w:t>balance</w:t>
      </w:r>
      <w:r w:rsidRPr="00D51EBA">
        <w:rPr>
          <w:rStyle w:val="StyleUnderline"/>
        </w:rPr>
        <w:t xml:space="preserve"> of power in the region, the current sources of tension and possible conflict, </w:t>
      </w:r>
      <w:r w:rsidRPr="00D51EBA">
        <w:rPr>
          <w:rStyle w:val="StyleUnderline"/>
          <w:highlight w:val="cyan"/>
        </w:rPr>
        <w:t>and</w:t>
      </w:r>
      <w:r w:rsidRPr="00D51EBA">
        <w:rPr>
          <w:rStyle w:val="StyleUnderline"/>
        </w:rPr>
        <w:t xml:space="preserve"> the expansion of the quality and quantity of </w:t>
      </w:r>
      <w:r w:rsidRPr="00D51EBA">
        <w:rPr>
          <w:rStyle w:val="StyleUnderline"/>
          <w:highlight w:val="cyan"/>
        </w:rPr>
        <w:t>Chinas nuclear arsenal raise</w:t>
      </w:r>
      <w:r w:rsidRPr="00D51EBA">
        <w:rPr>
          <w:rStyle w:val="StyleUnderline"/>
        </w:rPr>
        <w:t xml:space="preserve"> serious </w:t>
      </w:r>
      <w:r w:rsidRPr="00D51EBA">
        <w:rPr>
          <w:rStyle w:val="StyleUnderline"/>
          <w:highlight w:val="cyan"/>
        </w:rPr>
        <w:t>questions about</w:t>
      </w:r>
      <w:r w:rsidRPr="00D51EBA">
        <w:rPr>
          <w:rStyle w:val="StyleUnderline"/>
        </w:rPr>
        <w:t xml:space="preserve"> the future </w:t>
      </w:r>
      <w:r w:rsidRPr="00D51EBA">
        <w:rPr>
          <w:rStyle w:val="StyleUnderline"/>
          <w:highlight w:val="cyan"/>
        </w:rPr>
        <w:t>stability of</w:t>
      </w:r>
      <w:r w:rsidRPr="00D51EBA">
        <w:rPr>
          <w:rStyle w:val="StyleUnderline"/>
        </w:rPr>
        <w:t xml:space="preserve"> U.S-China nuclear </w:t>
      </w:r>
      <w:r w:rsidRPr="00D51EBA">
        <w:rPr>
          <w:rStyle w:val="StyleUnderline"/>
          <w:highlight w:val="cyan"/>
        </w:rPr>
        <w:t>relations</w:t>
      </w:r>
      <w:r w:rsidRPr="00D51EBA">
        <w:rPr>
          <w:rStyle w:val="StyleUnderline"/>
        </w:rPr>
        <w:t>.</w:t>
      </w:r>
      <w:r w:rsidRPr="00D51EBA">
        <w:rPr>
          <w:sz w:val="16"/>
        </w:rPr>
        <w:t xml:space="preserve"> The recommendations contained in </w:t>
      </w:r>
      <w:r w:rsidRPr="00D51EBA">
        <w:rPr>
          <w:rStyle w:val="StyleUnderline"/>
        </w:rPr>
        <w:t xml:space="preserve">this report are therefore focused on enhancing nuclear stability between the United States and China, primarily by advocating a series of both </w:t>
      </w:r>
      <w:r w:rsidRPr="00D51EBA">
        <w:rPr>
          <w:rStyle w:val="StyleUnderline"/>
          <w:highlight w:val="cyan"/>
        </w:rPr>
        <w:t>bilateral and unilateral policy</w:t>
      </w:r>
      <w:r w:rsidRPr="00D51EBA">
        <w:rPr>
          <w:rStyle w:val="StyleUnderline"/>
        </w:rPr>
        <w:t xml:space="preserve"> and posture adjustments that </w:t>
      </w:r>
      <w:r w:rsidRPr="00D51EBA">
        <w:rPr>
          <w:rStyle w:val="StyleUnderline"/>
          <w:highlight w:val="cyan"/>
        </w:rPr>
        <w:t>would enhance crisis stability and arms race stability, while</w:t>
      </w:r>
      <w:r w:rsidRPr="00D51EBA">
        <w:rPr>
          <w:rStyle w:val="StyleUnderline"/>
        </w:rPr>
        <w:t xml:space="preserve"> also </w:t>
      </w:r>
      <w:r w:rsidRPr="00D51EBA">
        <w:rPr>
          <w:rStyle w:val="StyleUnderline"/>
          <w:highlight w:val="cyan"/>
        </w:rPr>
        <w:t>laying the groundwork for</w:t>
      </w:r>
      <w:r w:rsidRPr="00D51EBA">
        <w:rPr>
          <w:rStyle w:val="StyleUnderline"/>
        </w:rPr>
        <w:t xml:space="preserve"> future bilateral and multilateral </w:t>
      </w:r>
      <w:r w:rsidRPr="00D51EBA">
        <w:rPr>
          <w:rStyle w:val="StyleUnderline"/>
          <w:highlight w:val="cyan"/>
        </w:rPr>
        <w:t>nuclear engagement</w:t>
      </w:r>
      <w:r w:rsidRPr="00D51EBA">
        <w:rPr>
          <w:rStyle w:val="StyleUnderline"/>
        </w:rPr>
        <w:t xml:space="preserve">. </w:t>
      </w:r>
      <w:r w:rsidRPr="00D51EBA">
        <w:rPr>
          <w:sz w:val="16"/>
        </w:rPr>
        <w:t xml:space="preserve">Because the current nuclear dynamics are broadly stabilizing and should be sustained, </w:t>
      </w:r>
      <w:r w:rsidRPr="00D51EBA">
        <w:rPr>
          <w:rStyle w:val="StyleUnderline"/>
        </w:rPr>
        <w:t xml:space="preserve">the Working Group recommends that U.S.-China nuclear relations be oriented toward sustaining these dynamics and avoiding decisions by either side that could erode stability. </w:t>
      </w:r>
      <w:r w:rsidRPr="00D51EBA">
        <w:rPr>
          <w:rStyle w:val="StyleUnderline"/>
          <w:highlight w:val="cyan"/>
        </w:rPr>
        <w:t>We</w:t>
      </w:r>
      <w:r w:rsidRPr="00D51EBA">
        <w:rPr>
          <w:rStyle w:val="StyleUnderline"/>
        </w:rPr>
        <w:t xml:space="preserve"> therefore </w:t>
      </w:r>
      <w:r w:rsidRPr="00D51EBA">
        <w:rPr>
          <w:rStyle w:val="StyleUnderline"/>
          <w:highlight w:val="cyan"/>
        </w:rPr>
        <w:t>recommend</w:t>
      </w:r>
      <w:r w:rsidRPr="00D51EBA">
        <w:rPr>
          <w:rStyle w:val="StyleUnderline"/>
        </w:rPr>
        <w:t xml:space="preserve"> a robust but realistically tailored program of </w:t>
      </w:r>
      <w:r w:rsidRPr="00D51EBA">
        <w:rPr>
          <w:rStyle w:val="StyleUnderline"/>
          <w:highlight w:val="cyan"/>
        </w:rPr>
        <w:t>engagement</w:t>
      </w:r>
      <w:r w:rsidRPr="00D51EBA">
        <w:rPr>
          <w:rStyle w:val="StyleUnderline"/>
        </w:rPr>
        <w:t xml:space="preserve"> and dialogue on nuclear issues </w:t>
      </w:r>
      <w:r w:rsidRPr="00D51EBA">
        <w:rPr>
          <w:rStyle w:val="Emphasis"/>
          <w:highlight w:val="cyan"/>
        </w:rPr>
        <w:t>that reinforce China's nuclear restraint</w:t>
      </w:r>
      <w:r w:rsidRPr="00D51EBA">
        <w:rPr>
          <w:rStyle w:val="StyleUnderline"/>
        </w:rPr>
        <w:t xml:space="preserve"> and advance U.S. interests in stability, dialogue, transparency, </w:t>
      </w:r>
      <w:r w:rsidRPr="00D51EBA">
        <w:rPr>
          <w:rStyle w:val="Emphasis"/>
          <w:highlight w:val="cyan"/>
        </w:rPr>
        <w:t xml:space="preserve">and </w:t>
      </w:r>
      <w:r w:rsidRPr="00D51EBA">
        <w:rPr>
          <w:rStyle w:val="Emphasis"/>
        </w:rPr>
        <w:t xml:space="preserve">progress toward </w:t>
      </w:r>
      <w:r w:rsidRPr="00D51EBA">
        <w:rPr>
          <w:rStyle w:val="Emphasis"/>
          <w:highlight w:val="cyan"/>
        </w:rPr>
        <w:t>arms control.</w:t>
      </w:r>
      <w:r w:rsidRPr="00D51EBA">
        <w:rPr>
          <w:sz w:val="16"/>
        </w:rPr>
        <w:t xml:space="preserve"> The Working Group recognizes, however, the limited success attempts at dialogue and cooperation have thus far yielded. The Groups recommendations are therefore designed to be ambitious but realistic, and are structured in such a way that, in the event that Beijing is unwilling to engage in earnest along the lines the Group advocates, the United States would be left with a powerful strategic capability and in the strong political position of having proffered a serious, fair-minded path forward in bilateral nuclear weapons relations that China had rebuffed The Working Group </w:t>
      </w:r>
      <w:r w:rsidRPr="00D51EBA">
        <w:rPr>
          <w:rStyle w:val="StyleUnderline"/>
          <w:highlight w:val="cyan"/>
        </w:rPr>
        <w:t>also</w:t>
      </w:r>
      <w:r w:rsidRPr="00D51EBA">
        <w:rPr>
          <w:rStyle w:val="StyleUnderline"/>
        </w:rPr>
        <w:t xml:space="preserve"> recommends </w:t>
      </w:r>
      <w:r w:rsidRPr="00D51EBA">
        <w:rPr>
          <w:rStyle w:val="StyleUnderline"/>
          <w:highlight w:val="cyan"/>
        </w:rPr>
        <w:t>that the U</w:t>
      </w:r>
      <w:r w:rsidRPr="00D51EBA">
        <w:rPr>
          <w:rStyle w:val="StyleUnderline"/>
        </w:rPr>
        <w:t xml:space="preserve">nited </w:t>
      </w:r>
      <w:r w:rsidRPr="00D51EBA">
        <w:rPr>
          <w:rStyle w:val="StyleUnderline"/>
          <w:highlight w:val="cyan"/>
        </w:rPr>
        <w:t>S</w:t>
      </w:r>
      <w:r w:rsidRPr="00D51EBA">
        <w:rPr>
          <w:rStyle w:val="StyleUnderline"/>
        </w:rPr>
        <w:t xml:space="preserve">tates adopt a policy of accepting Chinas possession of an assured second-strike nuclear capability, and thus avoid attempting to acquire the capability to negate China's nuclear retaliatory capabilities. This judgment relies on the fundamental determination that the United States </w:t>
      </w:r>
      <w:r w:rsidRPr="00D51EBA">
        <w:rPr>
          <w:rStyle w:val="StyleUnderline"/>
          <w:highlight w:val="cyan"/>
        </w:rPr>
        <w:t xml:space="preserve">cannot </w:t>
      </w:r>
      <w:r w:rsidRPr="00D51EBA">
        <w:rPr>
          <w:rStyle w:val="StyleUnderline"/>
        </w:rPr>
        <w:t xml:space="preserve">realistically hope to </w:t>
      </w:r>
      <w:r w:rsidRPr="00D51EBA">
        <w:rPr>
          <w:rStyle w:val="StyleUnderline"/>
          <w:highlight w:val="cyan"/>
        </w:rPr>
        <w:t>deny China's second-strike capability</w:t>
      </w:r>
      <w:r w:rsidRPr="00D51EBA">
        <w:rPr>
          <w:rStyle w:val="StyleUnderline"/>
        </w:rPr>
        <w:t xml:space="preserve">, that a failed attempt to deny it would be costly and counterproductive, and that Beijing's possession of a reliable retaliatory capability promotes stability rather than detracts from it. In addition, </w:t>
      </w:r>
      <w:r w:rsidRPr="00D51EBA">
        <w:rPr>
          <w:rStyle w:val="Emphasis"/>
          <w:highlight w:val="cyan"/>
        </w:rPr>
        <w:t xml:space="preserve">this </w:t>
      </w:r>
      <w:r w:rsidRPr="00D51EBA">
        <w:rPr>
          <w:rStyle w:val="Emphasis"/>
        </w:rPr>
        <w:t xml:space="preserve">approach </w:t>
      </w:r>
      <w:r w:rsidRPr="00D51EBA">
        <w:rPr>
          <w:rStyle w:val="Emphasis"/>
          <w:highlight w:val="cyan"/>
        </w:rPr>
        <w:t>could reinforce China's nuclear restraint</w:t>
      </w:r>
      <w:r w:rsidRPr="00D51EBA">
        <w:rPr>
          <w:rStyle w:val="StyleUnderline"/>
        </w:rPr>
        <w:t>.</w:t>
      </w:r>
      <w:r w:rsidRPr="00D51EBA">
        <w:rPr>
          <w:sz w:val="16"/>
        </w:rPr>
        <w:t xml:space="preserve"> The Working Group is, however, divided on whether the United States should publicly and formally announce this acceptance. The Working Group believes that some of the concepts associated with </w:t>
      </w:r>
      <w:r w:rsidRPr="00D51EBA">
        <w:rPr>
          <w:rStyle w:val="StyleUnderline"/>
        </w:rPr>
        <w:t>the idea of "strategic stability" provide an appropriate framework for U.S.-China engagement on nuclear weapons is- sues,</w:t>
      </w:r>
      <w:r w:rsidRPr="00D51EBA">
        <w:rPr>
          <w:sz w:val="16"/>
        </w:rPr>
        <w:t xml:space="preserve"> although the specific meaning of the term is the subject of a long-running debate that has never been definitively settled.</w:t>
      </w:r>
      <w:r w:rsidRPr="00D51EBA">
        <w:rPr>
          <w:rStyle w:val="StyleUnderline"/>
        </w:rPr>
        <w:t xml:space="preserve"> In order to gain the benefits of strategic stability, the Working Group believes that nuclear relations between the United States and China should emphasize two complementary approaches: crisis stability and arms race stability. </w:t>
      </w:r>
      <w:r w:rsidRPr="00D51EBA">
        <w:rPr>
          <w:rStyle w:val="StyleUnderline"/>
          <w:highlight w:val="cyan"/>
        </w:rPr>
        <w:t>Stability can emerge</w:t>
      </w:r>
      <w:r w:rsidRPr="00D51EBA">
        <w:rPr>
          <w:rStyle w:val="StyleUnderline"/>
        </w:rPr>
        <w:t xml:space="preserve"> between the United States and China if each fields forces that are capable of surviving a first strike and </w:t>
      </w:r>
      <w:r w:rsidRPr="00D51EBA">
        <w:rPr>
          <w:rStyle w:val="StyleUnderline"/>
          <w:highlight w:val="cyan"/>
        </w:rPr>
        <w:t>if each is</w:t>
      </w:r>
      <w:r w:rsidRPr="00D51EBA">
        <w:rPr>
          <w:rStyle w:val="StyleUnderline"/>
        </w:rPr>
        <w:t xml:space="preserve"> able to credibly demonstrate to the other side that its cur- rent and future capabilities are </w:t>
      </w:r>
      <w:r w:rsidRPr="00D51EBA">
        <w:rPr>
          <w:rStyle w:val="Emphasis"/>
          <w:highlight w:val="cyan"/>
        </w:rPr>
        <w:t xml:space="preserve">not capable of denying the other side a </w:t>
      </w:r>
      <w:r w:rsidRPr="00D51EBA">
        <w:rPr>
          <w:rStyle w:val="Emphasis"/>
        </w:rPr>
        <w:t xml:space="preserve">viable strategic </w:t>
      </w:r>
      <w:r w:rsidRPr="00D51EBA">
        <w:rPr>
          <w:rStyle w:val="Emphasis"/>
          <w:highlight w:val="cyan"/>
        </w:rPr>
        <w:t>deterrent.</w:t>
      </w:r>
      <w:r w:rsidRPr="00D51EBA">
        <w:rPr>
          <w:rStyle w:val="StyleUnderline"/>
          <w:highlight w:val="cyan"/>
        </w:rPr>
        <w:t xml:space="preserve"> As a result, fear</w:t>
      </w:r>
      <w:r w:rsidRPr="00D51EBA">
        <w:rPr>
          <w:rStyle w:val="StyleUnderline"/>
        </w:rPr>
        <w:t xml:space="preserve"> of preemption </w:t>
      </w:r>
      <w:r w:rsidRPr="00D51EBA">
        <w:rPr>
          <w:rStyle w:val="StyleUnderline"/>
          <w:highlight w:val="cyan"/>
        </w:rPr>
        <w:t>and the need to launch</w:t>
      </w:r>
      <w:r w:rsidRPr="00D51EBA">
        <w:rPr>
          <w:rStyle w:val="StyleUnderline"/>
        </w:rPr>
        <w:t xml:space="preserve"> weapons early </w:t>
      </w:r>
      <w:r w:rsidRPr="00D51EBA">
        <w:rPr>
          <w:rStyle w:val="StyleUnderline"/>
          <w:highlight w:val="cyan"/>
        </w:rPr>
        <w:t>become irrelevant</w:t>
      </w:r>
      <w:r w:rsidRPr="00D51EBA">
        <w:rPr>
          <w:rStyle w:val="StyleUnderline"/>
        </w:rPr>
        <w:t xml:space="preserve">, either as irritants in crisis or as dangers in conflict. In this way, the </w:t>
      </w:r>
      <w:r w:rsidRPr="00D51EBA">
        <w:rPr>
          <w:rStyle w:val="StyleUnderline"/>
          <w:highlight w:val="cyan"/>
        </w:rPr>
        <w:t>benefits of deterrence can be retained, while minimizing</w:t>
      </w:r>
      <w:r w:rsidRPr="00D51EBA">
        <w:rPr>
          <w:rStyle w:val="StyleUnderline"/>
        </w:rPr>
        <w:t xml:space="preserve"> the chances of nuclear </w:t>
      </w:r>
      <w:r w:rsidRPr="00D51EBA">
        <w:rPr>
          <w:rStyle w:val="StyleUnderline"/>
          <w:highlight w:val="cyan"/>
        </w:rPr>
        <w:t>escalation</w:t>
      </w:r>
      <w:r w:rsidRPr="00D51EBA">
        <w:rPr>
          <w:rStyle w:val="StyleUnderline"/>
        </w:rPr>
        <w:t xml:space="preserve"> and avoiding a competition in the development of offensive and defensive strategic arms that would intensify uncertainties for both sides. Both sides could derive value from cooperation on nuclear weapons issues grounded in the stability concept. </w:t>
      </w:r>
      <w:r w:rsidRPr="00D51EBA">
        <w:rPr>
          <w:sz w:val="16"/>
        </w:rPr>
        <w:t xml:space="preserve">The United States worries about the composition of China's nuclear force, China's views on escalation and plans for nuclear use, and the future trajectory of China's strategic posture. </w:t>
      </w:r>
      <w:r w:rsidRPr="00D51EBA">
        <w:rPr>
          <w:rStyle w:val="StyleUnderline"/>
        </w:rPr>
        <w:t>China, meanwhile, worries about the ability of the United States to deny it a second-strike capability; the scope and sophistication of future U.S. nuclear, conventional prompt global strike, and missile defense programs; and U.S. unwillingness to acknowledge a condition of mutual vulnerability between the two nations. A stability-grounded model could help address these anxieties</w:t>
      </w:r>
      <w:r w:rsidRPr="00D51EBA">
        <w:rPr>
          <w:sz w:val="16"/>
        </w:rPr>
        <w:t xml:space="preserve">-on the U.S. side by providing greater insight into China's current and future force structure and deeper insight into Chinas ways of thinking about nuclear strategy, and </w:t>
      </w:r>
      <w:r w:rsidRPr="00D51EBA">
        <w:rPr>
          <w:rStyle w:val="StyleUnderline"/>
        </w:rPr>
        <w:t>on the Chinese side by providing similar insight into U.S. developments and a greater degree of assurance about U.S. acknowledgment of the survivability of the Chinese force.</w:t>
      </w:r>
      <w:r w:rsidRPr="00D51EBA">
        <w:rPr>
          <w:sz w:val="16"/>
        </w:rPr>
        <w:t xml:space="preserve"> </w:t>
      </w:r>
      <w:r w:rsidRPr="00D51EBA">
        <w:rPr>
          <w:rStyle w:val="StyleUnderline"/>
        </w:rPr>
        <w:t>Concurrently, such an approach would have the added benefit of building confidence on both sides, thereby enhancing strategic trust more broadly</w:t>
      </w:r>
      <w:r w:rsidRPr="00D51EBA">
        <w:rPr>
          <w:sz w:val="16"/>
        </w:rPr>
        <w:t xml:space="preserve">. Finally, such a model could also provide a satisfactory way in which both nations could see something approximating their current force size, posture, and doctrine as satisfactory and compatible with stability. </w:t>
      </w:r>
    </w:p>
    <w:p w14:paraId="4E742CD7" w14:textId="77777777" w:rsidR="00B80C4E" w:rsidRPr="00D51EBA" w:rsidRDefault="00B80C4E" w:rsidP="00B80C4E">
      <w:pPr>
        <w:pStyle w:val="Heading4"/>
      </w:pPr>
      <w:r w:rsidRPr="00D51EBA">
        <w:t>A nuclear restraint agreement would prevent escalation/miscalc and ensure that a Sino-US nuclear war will never happen</w:t>
      </w:r>
    </w:p>
    <w:p w14:paraId="59E9191C" w14:textId="77777777" w:rsidR="00B80C4E" w:rsidRPr="00D51EBA" w:rsidRDefault="00B80C4E" w:rsidP="00B80C4E">
      <w:r w:rsidRPr="00D51EBA">
        <w:rPr>
          <w:rStyle w:val="Style13ptBold"/>
        </w:rPr>
        <w:t xml:space="preserve">Gompert and Suanders 12 </w:t>
      </w:r>
      <w:r w:rsidRPr="00D51EBA">
        <w:br/>
        <w:t>David C. Gompert is a Distinguished Research Fellow in the Center for Strategic Research (CSR), Institute for National Strategic Studies, at the National Defense University. Dr. Phillip C. Saunders is Director of Studies and Distinguished Research Fellow in CSR. He is also Director of the Center for the Study of Chinese Military Affairs. He attended Harvard College and received his MPA and Ph.D. in International Relations from the Woodrow Wilson School at Princeton University., "Sino-American Strategic Restraint in an Age  of Vulnerability", January 2012, http://ndupress.ndu.edu/Portals/68/Documents/stratforum/SF-273.pdf , Seena-S</w:t>
      </w:r>
    </w:p>
    <w:p w14:paraId="5E751B51" w14:textId="77777777" w:rsidR="00B80C4E" w:rsidRPr="00D51EBA" w:rsidRDefault="00B80C4E" w:rsidP="00B80C4E">
      <w:pPr>
        <w:rPr>
          <w:sz w:val="16"/>
        </w:rPr>
      </w:pPr>
      <w:r w:rsidRPr="00D51EBA">
        <w:rPr>
          <w:rStyle w:val="Emphasis"/>
        </w:rPr>
        <w:t>The Logic of Mutual Strategic Restraint</w:t>
      </w:r>
      <w:r w:rsidRPr="00D51EBA">
        <w:rPr>
          <w:rStyle w:val="StyleUnderline"/>
        </w:rPr>
        <w:t xml:space="preserve"> </w:t>
      </w:r>
      <w:r w:rsidRPr="00D51EBA">
        <w:rPr>
          <w:rStyle w:val="StyleUnderline"/>
          <w:highlight w:val="cyan"/>
        </w:rPr>
        <w:t>The U</w:t>
      </w:r>
      <w:r w:rsidRPr="00D51EBA">
        <w:rPr>
          <w:rStyle w:val="StyleUnderline"/>
        </w:rPr>
        <w:t xml:space="preserve">nited </w:t>
      </w:r>
      <w:r w:rsidRPr="00D51EBA">
        <w:rPr>
          <w:rStyle w:val="StyleUnderline"/>
          <w:highlight w:val="cyan"/>
        </w:rPr>
        <w:t>S</w:t>
      </w:r>
      <w:r w:rsidRPr="00D51EBA">
        <w:rPr>
          <w:rStyle w:val="StyleUnderline"/>
        </w:rPr>
        <w:t xml:space="preserve">tates and China </w:t>
      </w:r>
      <w:r w:rsidRPr="00D51EBA">
        <w:rPr>
          <w:rStyle w:val="StyleUnderline"/>
          <w:highlight w:val="cyan"/>
        </w:rPr>
        <w:t>are not</w:t>
      </w:r>
      <w:r w:rsidRPr="00D51EBA">
        <w:rPr>
          <w:rStyle w:val="StyleUnderline"/>
        </w:rPr>
        <w:t xml:space="preserve"> mortal </w:t>
      </w:r>
      <w:r w:rsidRPr="00D51EBA">
        <w:rPr>
          <w:rStyle w:val="StyleUnderline"/>
          <w:highlight w:val="cyan"/>
        </w:rPr>
        <w:t>enemies</w:t>
      </w:r>
      <w:r w:rsidRPr="00D51EBA">
        <w:rPr>
          <w:rStyle w:val="StyleUnderline"/>
        </w:rPr>
        <w:t>,</w:t>
      </w:r>
      <w:r w:rsidRPr="00D51EBA">
        <w:rPr>
          <w:sz w:val="16"/>
        </w:rPr>
        <w:t xml:space="preserve"> as the United States and Soviet Union were. </w:t>
      </w:r>
      <w:r w:rsidRPr="00D51EBA">
        <w:rPr>
          <w:rStyle w:val="StyleUnderline"/>
        </w:rPr>
        <w:t>But their growing capacity to inflict strategic harm, when combined with the possibility of conflict, motivates each to be capable of striking at the other’s vulnerabilities, at least for deterrence</w:t>
      </w:r>
      <w:r w:rsidRPr="00D51EBA">
        <w:rPr>
          <w:sz w:val="16"/>
        </w:rPr>
        <w:t xml:space="preserve">. Fortunately, there are enough cooperative aspects of Sino-American relations that </w:t>
      </w:r>
      <w:r w:rsidRPr="00D51EBA">
        <w:rPr>
          <w:rStyle w:val="StyleUnderline"/>
          <w:highlight w:val="cyan"/>
        </w:rPr>
        <w:t>the two should</w:t>
      </w:r>
      <w:r w:rsidRPr="00D51EBA">
        <w:rPr>
          <w:rStyle w:val="StyleUnderline"/>
        </w:rPr>
        <w:t xml:space="preserve"> be able to find ways to </w:t>
      </w:r>
      <w:r w:rsidRPr="00D51EBA">
        <w:rPr>
          <w:rStyle w:val="StyleUnderline"/>
          <w:highlight w:val="cyan"/>
        </w:rPr>
        <w:t>mitigate their mutual vulnerabilities</w:t>
      </w:r>
      <w:r w:rsidRPr="00D51EBA">
        <w:rPr>
          <w:rStyle w:val="StyleUnderline"/>
        </w:rPr>
        <w:t>. After all, even the United States and Soviet Union</w:t>
      </w:r>
      <w:r w:rsidRPr="00D51EBA">
        <w:rPr>
          <w:sz w:val="16"/>
        </w:rPr>
        <w:t xml:space="preserve">, despite their animosity, </w:t>
      </w:r>
      <w:r w:rsidRPr="00D51EBA">
        <w:rPr>
          <w:rStyle w:val="StyleUnderline"/>
        </w:rPr>
        <w:t>were able to mitigate their nuclear vulnerabilities</w:t>
      </w:r>
      <w:r w:rsidRPr="00D51EBA">
        <w:rPr>
          <w:sz w:val="16"/>
        </w:rPr>
        <w:t xml:space="preserve"> through mutual deterrence. But while Soviet-American strategic peace was kept by reciprocal fear, there is reason to think—at least to hope—that </w:t>
      </w:r>
      <w:r w:rsidRPr="00D51EBA">
        <w:rPr>
          <w:rStyle w:val="StyleUnderline"/>
        </w:rPr>
        <w:t>China and the United States can mitigate their vulnerabilities with a quotient of reciprocal cooperation</w:t>
      </w:r>
      <w:r w:rsidRPr="00D51EBA">
        <w:rPr>
          <w:sz w:val="16"/>
        </w:rPr>
        <w:t>.</w:t>
      </w:r>
      <w:r w:rsidRPr="00D51EBA">
        <w:rPr>
          <w:color w:val="000000"/>
          <w:sz w:val="16"/>
        </w:rPr>
        <w:t xml:space="preserve"> Curbing the dangers of mutual strategic vulnerability through nuclear, ASAT, or cyber war disarmament is largely impractical and unverifiable. The disparity between the large U.S. and small Chinese nuclear arsenals makes bilateral nuclear limitations problematic, and</w:t>
      </w:r>
      <w:r w:rsidRPr="00D51EBA">
        <w:rPr>
          <w:sz w:val="16"/>
        </w:rPr>
        <w:t xml:space="preserve"> China has been reluctant to participate in any multilateral negotiations until the United States and Russia come down to the Chinese level. Trying to limit or ban ASAT capabilities would founder on problems of definition and verification.</w:t>
      </w:r>
      <w:r w:rsidRPr="00D51EBA">
        <w:rPr>
          <w:sz w:val="10"/>
        </w:rPr>
        <w:t xml:space="preserve"> </w:t>
      </w:r>
      <w:r w:rsidRPr="00D51EBA">
        <w:rPr>
          <w:sz w:val="16"/>
        </w:rPr>
        <w:t xml:space="preserve">Direct-ascent ASAT interceptors are not readily distinguishable from missiles with other missions. The problems with ASAT arms control are compounded by the advent of soft kill ASAT weapons, whereby directed-energy and electronic attacks can degrade performance, denying use of space without physical destruction of satellites.8 It is not possible to monitor and control such capabilities with any confidence. Arms control is patently impossible for cyber war capabilities, in which defensive and offensive technologies are interconnected, subject to continuous and rapid change, increasingly pervasive, largely in nongovernmental hands, and embodied less in hardware than in software. Poor prospects for arms control, the futility of strategic defense, and the plunging costs of attack mean </w:t>
      </w:r>
      <w:r w:rsidRPr="00D51EBA">
        <w:rPr>
          <w:rStyle w:val="StyleUnderline"/>
        </w:rPr>
        <w:t>the United States and China must consider the idea of mitigating their growing vulnerabilities in the nuclear, space, and cyber domains by agreed restraint in the use of strategic offensive capabilities. The bedrock of such restraint would be mutual deterrence</w:t>
      </w:r>
      <w:r w:rsidRPr="00D51EBA">
        <w:rPr>
          <w:sz w:val="16"/>
        </w:rPr>
        <w:t xml:space="preserve"> in each domain, </w:t>
      </w:r>
      <w:r w:rsidRPr="00D51EBA">
        <w:rPr>
          <w:rStyle w:val="StyleUnderline"/>
        </w:rPr>
        <w:t>based on the fear of devastating retaliation and the limits of defense</w:t>
      </w:r>
      <w:r w:rsidRPr="00D51EBA">
        <w:rPr>
          <w:sz w:val="16"/>
        </w:rPr>
        <w:t xml:space="preserve">. Preconditions for mutual deterrence—namely, risks of retaliation that outweigh expected gains of attacking first—exist in all three domains, although this may not be fully recognized by all parties in the United States and China. </w:t>
      </w:r>
      <w:r w:rsidRPr="00D51EBA">
        <w:rPr>
          <w:rStyle w:val="StyleUnderline"/>
          <w:highlight w:val="cyan"/>
        </w:rPr>
        <w:t>Given the importance of</w:t>
      </w:r>
      <w:r w:rsidRPr="00D51EBA">
        <w:rPr>
          <w:rStyle w:val="StyleUnderline"/>
        </w:rPr>
        <w:t xml:space="preserve"> the U.S.-China bilateral </w:t>
      </w:r>
      <w:r w:rsidRPr="00D51EBA">
        <w:rPr>
          <w:rStyle w:val="StyleUnderline"/>
          <w:highlight w:val="cyan"/>
        </w:rPr>
        <w:t>relations</w:t>
      </w:r>
      <w:r w:rsidRPr="00D51EBA">
        <w:rPr>
          <w:rStyle w:val="StyleUnderline"/>
        </w:rPr>
        <w:t xml:space="preserve">hip for global and regional stability and prosperity, </w:t>
      </w:r>
      <w:r w:rsidRPr="00D51EBA">
        <w:rPr>
          <w:rStyle w:val="StyleUnderline"/>
          <w:highlight w:val="cyan"/>
        </w:rPr>
        <w:t>the two</w:t>
      </w:r>
      <w:r w:rsidRPr="00D51EBA">
        <w:rPr>
          <w:rStyle w:val="StyleUnderline"/>
        </w:rPr>
        <w:t xml:space="preserve"> countries </w:t>
      </w:r>
      <w:r w:rsidRPr="00D51EBA">
        <w:rPr>
          <w:rStyle w:val="StyleUnderline"/>
          <w:highlight w:val="cyan"/>
        </w:rPr>
        <w:t>should</w:t>
      </w:r>
      <w:r w:rsidRPr="00D51EBA">
        <w:rPr>
          <w:rStyle w:val="StyleUnderline"/>
        </w:rPr>
        <w:t xml:space="preserve"> try to </w:t>
      </w:r>
      <w:r w:rsidRPr="00D51EBA">
        <w:rPr>
          <w:rStyle w:val="StyleUnderline"/>
          <w:highlight w:val="cyan"/>
        </w:rPr>
        <w:t>move</w:t>
      </w:r>
      <w:r w:rsidRPr="00D51EBA">
        <w:rPr>
          <w:rStyle w:val="StyleUnderline"/>
        </w:rPr>
        <w:t xml:space="preserve"> beyond mutual deterrence </w:t>
      </w:r>
      <w:r w:rsidRPr="00D51EBA">
        <w:rPr>
          <w:rStyle w:val="StyleUnderline"/>
          <w:highlight w:val="cyan"/>
        </w:rPr>
        <w:t>to mutual restraint</w:t>
      </w:r>
      <w:r w:rsidRPr="00D51EBA">
        <w:rPr>
          <w:rStyle w:val="StyleUnderline"/>
        </w:rPr>
        <w:t xml:space="preserve">. The distinction between deterrence and </w:t>
      </w:r>
      <w:r w:rsidRPr="00D51EBA">
        <w:rPr>
          <w:rStyle w:val="StyleUnderline"/>
          <w:highlight w:val="cyan"/>
        </w:rPr>
        <w:t>restraint</w:t>
      </w:r>
      <w:r w:rsidRPr="00D51EBA">
        <w:rPr>
          <w:rStyle w:val="StyleUnderline"/>
        </w:rPr>
        <w:t xml:space="preserve"> is crucial: while the former rests solely on the threat of retaliation, the latter </w:t>
      </w:r>
      <w:r w:rsidRPr="00D51EBA">
        <w:rPr>
          <w:rStyle w:val="StyleUnderline"/>
          <w:highlight w:val="cyan"/>
        </w:rPr>
        <w:t>adds</w:t>
      </w:r>
      <w:r w:rsidRPr="00D51EBA">
        <w:rPr>
          <w:rStyle w:val="StyleUnderline"/>
        </w:rPr>
        <w:t xml:space="preserve"> reciprocal </w:t>
      </w:r>
      <w:r w:rsidRPr="00D51EBA">
        <w:rPr>
          <w:rStyle w:val="StyleUnderline"/>
          <w:highlight w:val="cyan"/>
        </w:rPr>
        <w:t>pledges to refrain from initiating</w:t>
      </w:r>
      <w:r w:rsidRPr="00D51EBA">
        <w:rPr>
          <w:rStyle w:val="StyleUnderline"/>
        </w:rPr>
        <w:t xml:space="preserve"> strategic </w:t>
      </w:r>
      <w:r w:rsidRPr="00D51EBA">
        <w:rPr>
          <w:rStyle w:val="StyleUnderline"/>
          <w:highlight w:val="cyan"/>
        </w:rPr>
        <w:t>conflict</w:t>
      </w:r>
      <w:r w:rsidRPr="00D51EBA">
        <w:rPr>
          <w:rStyle w:val="StyleUnderline"/>
        </w:rPr>
        <w:t xml:space="preserve"> and cooperation to reinforce such pledges. While mutual restraint does not depend on good intentions, </w:t>
      </w:r>
      <w:r w:rsidRPr="00D51EBA">
        <w:rPr>
          <w:rStyle w:val="StyleUnderline"/>
          <w:highlight w:val="cyan"/>
        </w:rPr>
        <w:t>it can ease fears</w:t>
      </w:r>
      <w:r w:rsidRPr="00D51EBA">
        <w:rPr>
          <w:rStyle w:val="StyleUnderline"/>
        </w:rPr>
        <w:t xml:space="preserve"> of hostile intent, thus </w:t>
      </w:r>
      <w:r w:rsidRPr="00D51EBA">
        <w:rPr>
          <w:rStyle w:val="StyleUnderline"/>
          <w:highlight w:val="cyan"/>
        </w:rPr>
        <w:t>reducing</w:t>
      </w:r>
      <w:r w:rsidRPr="00D51EBA">
        <w:rPr>
          <w:rStyle w:val="StyleUnderline"/>
        </w:rPr>
        <w:t xml:space="preserve"> the danger of </w:t>
      </w:r>
      <w:r w:rsidRPr="00D51EBA">
        <w:rPr>
          <w:rStyle w:val="StyleUnderline"/>
          <w:highlight w:val="cyan"/>
        </w:rPr>
        <w:t>miscalc</w:t>
      </w:r>
      <w:r w:rsidRPr="00D51EBA">
        <w:rPr>
          <w:rStyle w:val="StyleUnderline"/>
        </w:rPr>
        <w:t>ulation and the collapse of restraint during crises. It also invites—indeed, requires— earnest dialogue and understanding regarding the shared problem of strategic vulnerability.</w:t>
      </w:r>
      <w:r w:rsidRPr="00D51EBA">
        <w:rPr>
          <w:sz w:val="16"/>
        </w:rPr>
        <w:t xml:space="preserve"> To this end, Sino-U.S. mutual restraint should include regular high-level communications about capabilities, doctrine, and plans, along with confidence building measures (CBMs) to avoid misperceptions, provide reassurance, and foster trust. </w:t>
      </w:r>
      <w:r w:rsidRPr="00D51EBA">
        <w:rPr>
          <w:rStyle w:val="StyleUnderline"/>
          <w:highlight w:val="cyan"/>
        </w:rPr>
        <w:t>Because China and 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have</w:t>
      </w:r>
      <w:r w:rsidRPr="00D51EBA">
        <w:rPr>
          <w:rStyle w:val="StyleUnderline"/>
        </w:rPr>
        <w:t xml:space="preserve"> both </w:t>
      </w:r>
      <w:r w:rsidRPr="00D51EBA">
        <w:rPr>
          <w:rStyle w:val="StyleUnderline"/>
          <w:highlight w:val="cyan"/>
        </w:rPr>
        <w:t xml:space="preserve">convergent and divergent interests, </w:t>
      </w:r>
      <w:r w:rsidRPr="00D51EBA">
        <w:rPr>
          <w:rStyle w:val="Emphasis"/>
          <w:highlight w:val="cyan"/>
        </w:rPr>
        <w:t>mutual strategic restraint</w:t>
      </w:r>
      <w:r w:rsidRPr="00D51EBA">
        <w:rPr>
          <w:rStyle w:val="Emphasis"/>
        </w:rPr>
        <w:t xml:space="preserve"> is possible and </w:t>
      </w:r>
      <w:r w:rsidRPr="00D51EBA">
        <w:rPr>
          <w:rStyle w:val="Emphasis"/>
          <w:highlight w:val="cyan"/>
        </w:rPr>
        <w:t>necessary</w:t>
      </w:r>
      <w:r w:rsidRPr="00D51EBA">
        <w:rPr>
          <w:sz w:val="16"/>
        </w:rPr>
        <w:t xml:space="preserve">. Without convergent interests, there would be no hope for genuine mutual restraint; without divergent interests, conflict would be implausible, and vulnerability would not matter. As a logical starting point, </w:t>
      </w:r>
      <w:r w:rsidRPr="00D51EBA">
        <w:rPr>
          <w:rStyle w:val="StyleUnderline"/>
          <w:highlight w:val="cyan"/>
        </w:rPr>
        <w:t>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should</w:t>
      </w:r>
      <w:r w:rsidRPr="00D51EBA">
        <w:rPr>
          <w:rStyle w:val="StyleUnderline"/>
        </w:rPr>
        <w:t xml:space="preserve"> acknowledge the inevitability and </w:t>
      </w:r>
      <w:r w:rsidRPr="00D51EBA">
        <w:rPr>
          <w:rStyle w:val="StyleUnderline"/>
          <w:highlight w:val="cyan"/>
        </w:rPr>
        <w:t>accept</w:t>
      </w:r>
      <w:r w:rsidRPr="00D51EBA">
        <w:rPr>
          <w:rStyle w:val="StyleUnderline"/>
        </w:rPr>
        <w:t xml:space="preserve"> the legitimacy of </w:t>
      </w:r>
      <w:r w:rsidRPr="00D51EBA">
        <w:rPr>
          <w:rStyle w:val="StyleUnderline"/>
          <w:highlight w:val="cyan"/>
        </w:rPr>
        <w:t>China’s nuclear retaliatory capability</w:t>
      </w:r>
      <w:r w:rsidRPr="00D51EBA">
        <w:rPr>
          <w:rStyle w:val="StyleUnderline"/>
        </w:rPr>
        <w:t xml:space="preserve">, endorse mutual deterrence, and be prepared in principle </w:t>
      </w:r>
      <w:r w:rsidRPr="00D51EBA">
        <w:rPr>
          <w:rStyle w:val="Emphasis"/>
        </w:rPr>
        <w:t xml:space="preserve">to explore a bilateral understanding </w:t>
      </w:r>
      <w:r w:rsidRPr="00D51EBA">
        <w:rPr>
          <w:rStyle w:val="Emphasis"/>
          <w:highlight w:val="cyan"/>
        </w:rPr>
        <w:t xml:space="preserve">not </w:t>
      </w:r>
      <w:r w:rsidRPr="00D51EBA">
        <w:rPr>
          <w:rStyle w:val="Emphasis"/>
        </w:rPr>
        <w:t xml:space="preserve">to </w:t>
      </w:r>
      <w:r w:rsidRPr="00D51EBA">
        <w:rPr>
          <w:rStyle w:val="Emphasis"/>
          <w:highlight w:val="cyan"/>
        </w:rPr>
        <w:t>use nuclear weapons first</w:t>
      </w:r>
      <w:r w:rsidRPr="00D51EBA">
        <w:rPr>
          <w:rStyle w:val="StyleUnderline"/>
        </w:rPr>
        <w:t xml:space="preserve"> against the other or its allies. </w:t>
      </w:r>
      <w:r w:rsidRPr="00D51EBA">
        <w:rPr>
          <w:sz w:val="16"/>
        </w:rPr>
        <w:t xml:space="preserve">However, given its severe vulnerability in space and cyberspace and the growing importance of those domains, </w:t>
      </w:r>
      <w:r w:rsidRPr="00D51EBA">
        <w:rPr>
          <w:rStyle w:val="StyleUnderline"/>
        </w:rPr>
        <w:t>the United States should insist on a broad and integrated approach to mutual restraint</w:t>
      </w:r>
      <w:r w:rsidRPr="00D51EBA">
        <w:rPr>
          <w:sz w:val="16"/>
        </w:rPr>
        <w:t xml:space="preserve">. Mutual ASAT restraint should take the form of agreeing not to be the first to try to deny the other country’s use of space, in peace or war. This would include a ban on attacks not only on satellites, but also on any efforts to disrupt satellite functions by interfering with their communications or control, whether by physical or other means. Mutual restraint in cyberspace, the most complex domain, should entail a pledge by each country not to be the first to attack networks critical to the other’s wellbeing— that is, “strategic cyberspace.” This restriction would not encompass noncritical networks or limit intelligence collection. In the event of armed conflict, both Chinese and U.S. forces are likely to conduct attacks on military networks, the infrastructure for which may also support civilian networks, involving an inherent danger of escalation. </w:t>
      </w:r>
      <w:r w:rsidRPr="00D51EBA">
        <w:rPr>
          <w:rStyle w:val="StyleUnderline"/>
        </w:rPr>
        <w:t>Therefore, as a corollary of mutual restraint, both governments bear responsibility to exert tight the United States and China must consider the idea of mitigating their growing vulnerabilities in the nuclear, space, and cyber domains by agreed restraint in the use of strategic offensive capabilities 7 political control, not to escalate, and to avoid harm to noncombatants</w:t>
      </w:r>
      <w:r w:rsidRPr="00D51EBA">
        <w:rPr>
          <w:sz w:val="16"/>
        </w:rPr>
        <w:t xml:space="preserve">—in effect, to create a firebreak between tactical cyber war, where deterrence may be weak, and strategic cyber war, where it ought to be strong. Only in this way can the utility of military cyber war and the imperative of avoiding general cyber war be reconciled. Because mutual strategic restraint does not eliminate offensive capabilities—indeed, it assumes their potency—there is no guarantee that it will hold in the event of a Sino-American crisis, much less actual hostilities. Since surprise attacks in any of these domains are improbable, strategic restraint that is doomed to fail in crises is hardly worth having. If either side suspects that the other intends not to exercise agreed restraint at a moment of tension, crises could be all the more unstable. So it is fair to raise concerns about the breaching of strategic restraint. Keep in mind, however, that in all three domains, objective conditions of mutual deterrence are either already in place (nuclear and space) or forming (cyberspace). While mutual restraint is superior to simple deterrence because it includes reciprocal acknowledgment and confidence-building, it can be counted on in crises or conflict only if it rests squarely on mutual deterrence based on fear of retaliation. </w:t>
      </w:r>
    </w:p>
    <w:p w14:paraId="4DA5CB97" w14:textId="77777777" w:rsidR="00B80C4E" w:rsidRPr="00D51EBA" w:rsidRDefault="00B80C4E" w:rsidP="00B80C4E">
      <w:pPr>
        <w:pStyle w:val="Heading4"/>
      </w:pPr>
      <w:r w:rsidRPr="00D51EBA">
        <w:t>A China-US no first use agreement would take away the risk of conflict</w:t>
      </w:r>
    </w:p>
    <w:p w14:paraId="6C803F89" w14:textId="77777777" w:rsidR="00B80C4E" w:rsidRPr="00D51EBA" w:rsidRDefault="00B80C4E" w:rsidP="00B80C4E">
      <w:r w:rsidRPr="00D51EBA">
        <w:rPr>
          <w:rStyle w:val="Style13ptBold"/>
        </w:rPr>
        <w:t xml:space="preserve">Gompert and Suanders 12 </w:t>
      </w:r>
      <w:r w:rsidRPr="00D51EBA">
        <w:rPr>
          <w:rStyle w:val="Style13ptBold"/>
        </w:rPr>
        <w:br/>
      </w:r>
      <w:r w:rsidRPr="00D51EBA">
        <w:t>David C. Gompert is a Distinguished Research Fellow in the Center for Strategic Research (CSR), Institute for National Strategic Studies, at the National Defense University. Dr. Phillip C. Saunders is Director of Studies and Distinguished Research Fellow in CSR. He is also Director of the Center for the Study of Chinese Military Affairs. He attended Harvard College and received his MPA and Ph.D. in International Relations from the Woodrow Wilson School at Princeton University., "Sino-American Strategic Restraint in an Age  of Vulnerability", January 2012, http://ndupress.ndu.edu/Portals/68/Documents/stratforum/SF-273.pdf , Seena-S</w:t>
      </w:r>
    </w:p>
    <w:p w14:paraId="0F126940" w14:textId="77777777" w:rsidR="00B80C4E" w:rsidRPr="00D51EBA" w:rsidRDefault="00B80C4E" w:rsidP="00B80C4E">
      <w:pPr>
        <w:rPr>
          <w:sz w:val="16"/>
        </w:rPr>
      </w:pPr>
      <w:r w:rsidRPr="00D51EBA">
        <w:rPr>
          <w:rStyle w:val="Emphasis"/>
        </w:rPr>
        <w:t>Prospects and Recommendations</w:t>
      </w:r>
      <w:r w:rsidRPr="00D51EBA">
        <w:rPr>
          <w:sz w:val="16"/>
        </w:rPr>
        <w:t xml:space="preserve"> </w:t>
      </w:r>
      <w:r w:rsidRPr="00D51EBA">
        <w:rPr>
          <w:rStyle w:val="StyleUnderline"/>
        </w:rPr>
        <w:t xml:space="preserve">Agreement with China to exercise </w:t>
      </w:r>
      <w:r w:rsidRPr="00D51EBA">
        <w:rPr>
          <w:rStyle w:val="StyleUnderline"/>
          <w:highlight w:val="cyan"/>
        </w:rPr>
        <w:t>mutual restraint</w:t>
      </w:r>
      <w:r w:rsidRPr="00D51EBA">
        <w:rPr>
          <w:rStyle w:val="StyleUnderline"/>
        </w:rPr>
        <w:t xml:space="preserve"> across these strategic domains </w:t>
      </w:r>
      <w:r w:rsidRPr="00D51EBA">
        <w:rPr>
          <w:rStyle w:val="StyleUnderline"/>
          <w:highlight w:val="cyan"/>
        </w:rPr>
        <w:t>would</w:t>
      </w:r>
      <w:r w:rsidRPr="00D51EBA">
        <w:rPr>
          <w:rStyle w:val="StyleUnderline"/>
        </w:rPr>
        <w:t xml:space="preserve"> serve U.S. interests in </w:t>
      </w:r>
      <w:r w:rsidRPr="00D51EBA">
        <w:rPr>
          <w:rStyle w:val="StyleUnderline"/>
          <w:highlight w:val="cyan"/>
        </w:rPr>
        <w:t>mitigat</w:t>
      </w:r>
      <w:r w:rsidRPr="00D51EBA">
        <w:rPr>
          <w:rStyle w:val="StyleUnderline"/>
        </w:rPr>
        <w:t xml:space="preserve">ing critical </w:t>
      </w:r>
      <w:r w:rsidRPr="00D51EBA">
        <w:rPr>
          <w:rStyle w:val="StyleUnderline"/>
          <w:highlight w:val="cyan"/>
        </w:rPr>
        <w:t>vulnerabilities, reduc</w:t>
      </w:r>
      <w:r w:rsidRPr="00D51EBA">
        <w:rPr>
          <w:rStyle w:val="StyleUnderline"/>
        </w:rPr>
        <w:t xml:space="preserve">ing the </w:t>
      </w:r>
      <w:r w:rsidRPr="00D51EBA">
        <w:rPr>
          <w:rStyle w:val="StyleUnderline"/>
          <w:highlight w:val="cyan"/>
        </w:rPr>
        <w:t>importance of nuc</w:t>
      </w:r>
      <w:r w:rsidRPr="00D51EBA">
        <w:rPr>
          <w:rStyle w:val="StyleUnderline"/>
        </w:rPr>
        <w:t>lear weapon</w:t>
      </w:r>
      <w:r w:rsidRPr="00D51EBA">
        <w:rPr>
          <w:rStyle w:val="StyleUnderline"/>
          <w:highlight w:val="cyan"/>
        </w:rPr>
        <w:t>s</w:t>
      </w:r>
      <w:r w:rsidRPr="00D51EBA">
        <w:rPr>
          <w:rStyle w:val="StyleUnderline"/>
        </w:rPr>
        <w:t xml:space="preserve">, permitting full and productive exploitation of space and cyberspace, </w:t>
      </w:r>
      <w:r w:rsidRPr="00D51EBA">
        <w:rPr>
          <w:rStyle w:val="Emphasis"/>
          <w:highlight w:val="cyan"/>
        </w:rPr>
        <w:t>and unburden</w:t>
      </w:r>
      <w:r w:rsidRPr="00D51EBA">
        <w:rPr>
          <w:rStyle w:val="Emphasis"/>
        </w:rPr>
        <w:t xml:space="preserve">ing </w:t>
      </w:r>
      <w:r w:rsidRPr="00D51EBA">
        <w:rPr>
          <w:rStyle w:val="Emphasis"/>
          <w:highlight w:val="cyan"/>
        </w:rPr>
        <w:t>Sino-American relations of the threat of</w:t>
      </w:r>
      <w:r w:rsidRPr="00D51EBA">
        <w:rPr>
          <w:rStyle w:val="Emphasis"/>
        </w:rPr>
        <w:t xml:space="preserve"> strategic </w:t>
      </w:r>
      <w:r w:rsidRPr="00D51EBA">
        <w:rPr>
          <w:rStyle w:val="Emphasis"/>
          <w:highlight w:val="cyan"/>
        </w:rPr>
        <w:t>conflict</w:t>
      </w:r>
      <w:r w:rsidRPr="00D51EBA">
        <w:rPr>
          <w:rStyle w:val="Emphasis"/>
        </w:rPr>
        <w:t>.</w:t>
      </w:r>
      <w:r w:rsidRPr="00D51EBA">
        <w:rPr>
          <w:rStyle w:val="StyleUnderline"/>
        </w:rPr>
        <w:t xml:space="preserve"> </w:t>
      </w:r>
      <w:r w:rsidRPr="00D51EBA">
        <w:rPr>
          <w:sz w:val="16"/>
        </w:rPr>
        <w:t xml:space="preserve">Accordingly, </w:t>
      </w:r>
      <w:r w:rsidRPr="00D51EBA">
        <w:rPr>
          <w:rStyle w:val="StyleUnderline"/>
          <w:highlight w:val="cyan"/>
        </w:rPr>
        <w:t>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should</w:t>
      </w:r>
      <w:r w:rsidRPr="00D51EBA">
        <w:rPr>
          <w:rStyle w:val="StyleUnderline"/>
        </w:rPr>
        <w:t xml:space="preserve"> propose such restraint founded on mutual deterrence</w:t>
      </w:r>
      <w:r w:rsidRPr="00D51EBA">
        <w:rPr>
          <w:sz w:val="16"/>
        </w:rPr>
        <w:t xml:space="preserve"> in all three domains—</w:t>
      </w:r>
      <w:r w:rsidRPr="00D51EBA">
        <w:rPr>
          <w:rStyle w:val="StyleUnderline"/>
        </w:rPr>
        <w:t xml:space="preserve">including reciprocal </w:t>
      </w:r>
      <w:r w:rsidRPr="00D51EBA">
        <w:rPr>
          <w:rStyle w:val="StyleUnderline"/>
          <w:highlight w:val="cyan"/>
        </w:rPr>
        <w:t>pledges not to be the first to use nuc</w:t>
      </w:r>
      <w:r w:rsidRPr="00D51EBA">
        <w:rPr>
          <w:rStyle w:val="StyleUnderline"/>
        </w:rPr>
        <w:t>lear weapon</w:t>
      </w:r>
      <w:r w:rsidRPr="00D51EBA">
        <w:rPr>
          <w:rStyle w:val="StyleUnderline"/>
          <w:highlight w:val="cyan"/>
        </w:rPr>
        <w:t>s</w:t>
      </w:r>
      <w:r w:rsidRPr="00D51EBA">
        <w:rPr>
          <w:rStyle w:val="StyleUnderline"/>
        </w:rPr>
        <w:t>,</w:t>
      </w:r>
      <w:r w:rsidRPr="00D51EBA">
        <w:rPr>
          <w:sz w:val="16"/>
        </w:rPr>
        <w:t xml:space="preserve"> to interfere with access to space, or to attack the other nation’s strategic cyberspace. The United States should insist that these pledges also proscribe such attacks on allies, thus preserving its right to retaliate if an ally were attacked. In light of risks that China might try to exploit bilateral strategic restraint to seek regional dominance, the United States should state its expectation that such restraint will strengthen prudence and security at all levels. The framework for integrated mutual strategic restraint that the United States should pursue is summed up in table 2. It may be neither realistic nor essential to get agreement on all terms soon. Nonetheless, the United States should lay out its complete framework with China, after first consulting with U.S. allies, and then pursue it patiently and persistently. It would be good to share U.S. analysis of common vulnerabilities in space and cyberspace with Chinese counterparts at an early date. </w:t>
      </w:r>
      <w:r w:rsidRPr="00D51EBA">
        <w:rPr>
          <w:rStyle w:val="StyleUnderline"/>
        </w:rPr>
        <w:t>The United States could also indicate that it is willing to discuss bilateral no first use of nuclear weapons</w:t>
      </w:r>
      <w:r w:rsidRPr="00D51EBA">
        <w:rPr>
          <w:sz w:val="16"/>
        </w:rPr>
        <w:t xml:space="preserve"> if China is willing to discuss comparable ideas concerning space and strategic cyberspace. In parallel, the United States should reiterate that its purpose in all three domains is deterrence and that its retaliatory capabilities and resolve should not be doubted. Regardless of the pace of progress in negotiating terms of mutual restraint, it is important to ensure strong political oversight of operational decisions that could lead to escalation in any of these strategic domains. The United States should update its protocols for delegating authority under peace and war conditions and should implore Chinese civilian leaders to do the same. Strict control is especially important for cyber war, given the relative lack of inhibition to attack. A framework for mutual strategic restraint should be pursued not with undue urgency, but with patience, {Contents of a table:} Table 2. Levels of Mutual Trust and Cooperation in Strategic Domains Nuclear Space Cyber Dialogue Regular high-level contact to reinforce confidence-building measures, increase mutual understanding of these domains, and address new developments, concerns, and the participation of third parties. Confidence building Measures Transparency about nuclear doctrine, capabilities, and programs. Launch notification. Consultation and cooperation on third-party threats, including criminal. Mechanism for consultation on suspicious activities. Mutual Restraint No first use of nuclear weapons against the other. No first interference with the other’s access to space. No first use against strategic cyber targets (critical networks). Agreement to exercise political control over military cyber operations. Mutual Deterrence Because both China and the United States are vulnerable and both have extensive offensive capabilities, this creates a situation of tacit mutual deterrence. Strategic Vulnerability Due to the infeasibility of defense, there is no way for either country to reasonably believe that an attack can be stopped. 12 persistence, and conviction that such restraint is right for the United States, for the security of a vital region, and for putting Sino-American relations on a stable strategic footing. Because the United States and China are in a formative stage in what will be the world’s most important relationship for generations to come, the United States should not be reactive. The need for the United States to speak with one voice on these matters argues for civilian-military, executive-congressional, and bipartisan discussions. However, even with the need for more debate, there may be no better time than now for the United States and China to start together down a path toward greater safety for themselves and the world.</w:t>
      </w:r>
    </w:p>
    <w:p w14:paraId="505C871A" w14:textId="77777777" w:rsidR="00B80C4E" w:rsidRPr="00D51EBA" w:rsidRDefault="00B80C4E" w:rsidP="00B80C4E">
      <w:pPr>
        <w:pStyle w:val="Heading4"/>
      </w:pPr>
      <w:r w:rsidRPr="00D51EBA">
        <w:t>China’s nuclear arsenal is escalating as a result of US intimidation- NFU necessary to stop tensions and misclac</w:t>
      </w:r>
    </w:p>
    <w:p w14:paraId="08B7DBE5" w14:textId="77777777" w:rsidR="00B80C4E" w:rsidRPr="00D51EBA" w:rsidRDefault="00B80C4E" w:rsidP="00B80C4E">
      <w:r w:rsidRPr="00D51EBA">
        <w:rPr>
          <w:rStyle w:val="Style13ptBold"/>
        </w:rPr>
        <w:t>Negin 16</w:t>
      </w:r>
      <w:r w:rsidRPr="00D51EBA">
        <w:rPr>
          <w:rStyle w:val="Style13ptBold"/>
        </w:rPr>
        <w:br/>
      </w:r>
      <w:r w:rsidRPr="00D51EBA">
        <w:t xml:space="preserve">Elliot Negin, a senior writer at the Union of Concerned Scientists, was a foreign news editor at National Public Radio, the managing editor of American Journalism Review, and the editor of Nuclear Times and Public Citizen magazines, 02/12/2016, “China May Put its Nuclear Weapons on High Alert, and It’s a Dangerous Idea”, </w:t>
      </w:r>
      <w:hyperlink r:id="rId182" w:history="1">
        <w:r w:rsidRPr="00D51EBA">
          <w:rPr>
            <w:rStyle w:val="Hyperlink"/>
          </w:rPr>
          <w:t>http://www.huffingtonpost.com/elliott-negin/china-may-put-its-nuclear_b_9213552.html</w:t>
        </w:r>
      </w:hyperlink>
      <w:r w:rsidRPr="00D51EBA">
        <w:t>, Branden-K</w:t>
      </w:r>
    </w:p>
    <w:p w14:paraId="107BA5CE" w14:textId="77777777" w:rsidR="00B80C4E" w:rsidRPr="00D51EBA" w:rsidRDefault="00B80C4E" w:rsidP="00B80C4E">
      <w:pPr>
        <w:rPr>
          <w:sz w:val="16"/>
        </w:rPr>
      </w:pPr>
      <w:r w:rsidRPr="00D51EBA">
        <w:rPr>
          <w:rStyle w:val="StyleUnderline"/>
        </w:rPr>
        <w:t xml:space="preserve">China’s military wants to put its </w:t>
      </w:r>
      <w:r w:rsidRPr="00D51EBA">
        <w:rPr>
          <w:sz w:val="16"/>
        </w:rPr>
        <w:t xml:space="preserve">relatively </w:t>
      </w:r>
      <w:r w:rsidRPr="00D51EBA">
        <w:rPr>
          <w:rStyle w:val="StyleUnderline"/>
        </w:rPr>
        <w:t xml:space="preserve">small nuclear arsenal on hair-trigger alert </w:t>
      </w:r>
      <w:r w:rsidRPr="00D51EBA">
        <w:rPr>
          <w:sz w:val="16"/>
        </w:rPr>
        <w:t>for the first time, according to newly translated documents. That’s not good</w:t>
      </w:r>
      <w:r w:rsidRPr="00D51EBA">
        <w:rPr>
          <w:rStyle w:val="StyleUnderline"/>
        </w:rPr>
        <w:t>. Such a radical departure from the country’s longtime nuclear policy could pose a threat not only to the U</w:t>
      </w:r>
      <w:r w:rsidRPr="00D51EBA">
        <w:rPr>
          <w:sz w:val="16"/>
        </w:rPr>
        <w:t xml:space="preserve">nited </w:t>
      </w:r>
      <w:r w:rsidRPr="00D51EBA">
        <w:rPr>
          <w:rStyle w:val="StyleUnderline"/>
        </w:rPr>
        <w:t>S</w:t>
      </w:r>
      <w:r w:rsidRPr="00D51EBA">
        <w:rPr>
          <w:sz w:val="16"/>
        </w:rPr>
        <w:t xml:space="preserve">tates, </w:t>
      </w:r>
      <w:r w:rsidRPr="00D51EBA">
        <w:rPr>
          <w:rStyle w:val="StyleUnderline"/>
        </w:rPr>
        <w:t>but also to China itself</w:t>
      </w:r>
      <w:r w:rsidRPr="00D51EBA">
        <w:rPr>
          <w:sz w:val="16"/>
        </w:rPr>
        <w:t>. Gregory Kulacki, an analyst with the Union of Concerned Scientists, discovered evidence of this potential policy change in a number of Chinese military documents. He published a paper this week that provides the details of what he found. Why is the People’s Liberation Army (PLA) considering</w:t>
      </w:r>
      <w:r w:rsidRPr="00D51EBA">
        <w:rPr>
          <w:rStyle w:val="StyleUnderline"/>
        </w:rPr>
        <w:t xml:space="preserve"> </w:t>
      </w:r>
      <w:r w:rsidRPr="00D51EBA">
        <w:rPr>
          <w:sz w:val="16"/>
        </w:rPr>
        <w:t xml:space="preserve">such a major policy change? According to Kulacki, </w:t>
      </w:r>
      <w:r w:rsidRPr="00D51EBA">
        <w:rPr>
          <w:rStyle w:val="StyleUnderline"/>
        </w:rPr>
        <w:t>it’s due to U.S. intimidation</w:t>
      </w:r>
      <w:r w:rsidRPr="00D51EBA">
        <w:rPr>
          <w:sz w:val="16"/>
        </w:rPr>
        <w:t>. “It’s a combination of factors,” he explained. “</w:t>
      </w:r>
      <w:r w:rsidRPr="00D51EBA">
        <w:rPr>
          <w:rStyle w:val="StyleUnderline"/>
        </w:rPr>
        <w:t>First, the PLA is worried that it doesn’t have a credible nuclear retaliatory counterweight to highly accurate U.S. nuclear weapons, conventional weapons, and missile defense systems</w:t>
      </w:r>
      <w:r w:rsidRPr="00D51EBA">
        <w:rPr>
          <w:sz w:val="16"/>
        </w:rPr>
        <w:t xml:space="preserve">. </w:t>
      </w:r>
      <w:r w:rsidRPr="00D51EBA">
        <w:rPr>
          <w:rStyle w:val="StyleUnderline"/>
        </w:rPr>
        <w:t>Second, U.S. officials have refused to acknowledge that the United States is vulnerable to a Chinese retaliatory strike</w:t>
      </w:r>
      <w:r w:rsidRPr="00D51EBA">
        <w:rPr>
          <w:sz w:val="16"/>
        </w:rPr>
        <w:t xml:space="preserve">, </w:t>
      </w:r>
      <w:r w:rsidRPr="00D51EBA">
        <w:rPr>
          <w:rStyle w:val="StyleUnderline"/>
        </w:rPr>
        <w:t>which the Chinese think means the U</w:t>
      </w:r>
      <w:r w:rsidRPr="00D51EBA">
        <w:rPr>
          <w:sz w:val="16"/>
        </w:rPr>
        <w:t>nited</w:t>
      </w:r>
      <w:r w:rsidRPr="00D51EBA">
        <w:rPr>
          <w:rStyle w:val="StyleUnderline"/>
        </w:rPr>
        <w:t xml:space="preserve"> S</w:t>
      </w:r>
      <w:r w:rsidRPr="00D51EBA">
        <w:rPr>
          <w:sz w:val="16"/>
        </w:rPr>
        <w:t xml:space="preserve">tates </w:t>
      </w:r>
      <w:r w:rsidRPr="00D51EBA">
        <w:rPr>
          <w:rStyle w:val="StyleUnderline"/>
        </w:rPr>
        <w:t>is not deterred</w:t>
      </w:r>
      <w:r w:rsidRPr="00D51EBA">
        <w:rPr>
          <w:sz w:val="16"/>
        </w:rPr>
        <w:t xml:space="preserve"> from attacking them</w:t>
      </w:r>
      <w:r w:rsidRPr="00D51EBA">
        <w:rPr>
          <w:rStyle w:val="StyleUnderline"/>
        </w:rPr>
        <w:t xml:space="preserve">. And third, the </w:t>
      </w:r>
      <w:r w:rsidRPr="00D51EBA">
        <w:rPr>
          <w:sz w:val="16"/>
        </w:rPr>
        <w:t xml:space="preserve">United </w:t>
      </w:r>
      <w:r w:rsidRPr="00D51EBA">
        <w:rPr>
          <w:rStyle w:val="StyleUnderline"/>
        </w:rPr>
        <w:t>S</w:t>
      </w:r>
      <w:r w:rsidRPr="00D51EBA">
        <w:rPr>
          <w:sz w:val="16"/>
        </w:rPr>
        <w:t xml:space="preserve">tates </w:t>
      </w:r>
      <w:r w:rsidRPr="00D51EBA">
        <w:rPr>
          <w:rStyle w:val="StyleUnderline"/>
        </w:rPr>
        <w:t>has threatened China with a nuclear attack a number of times and still refuses to adopt a no-first-use policy</w:t>
      </w:r>
      <w:r w:rsidRPr="00D51EBA">
        <w:rPr>
          <w:sz w:val="16"/>
        </w:rPr>
        <w:t>. All that makes the PLA very nervous.” But why would it matter if the Chinese put their nuclear weapons on high alert? Because it’s an extremely dangerous policy.</w:t>
      </w:r>
      <w:r w:rsidRPr="00D51EBA">
        <w:rPr>
          <w:rStyle w:val="StyleUnderline"/>
        </w:rPr>
        <w:t xml:space="preserve"> </w:t>
      </w:r>
      <w:r w:rsidRPr="00D51EBA">
        <w:rPr>
          <w:sz w:val="16"/>
        </w:rPr>
        <w:t xml:space="preserve">Too Many Close Calls Since the beginning of the Cold War, both the United States and Russia have had a percentage of their respective nuclear weapons on hair-trigger alert, enabling them to be launched within minutes if an early warning system detected an attack. </w:t>
      </w:r>
      <w:r w:rsidRPr="00D51EBA">
        <w:rPr>
          <w:rStyle w:val="StyleUnderline"/>
        </w:rPr>
        <w:t>Given that it is highly unlikely that either country would launch a first strike against the other, it’s more likely that a technical glitch or human error would cause an accidental ICBM launch in response to a false warning. In fact, there have been a number of incidents of this kind in Russia and the United States over the last few decades that could have prompted a nuclear launch</w:t>
      </w:r>
      <w:r w:rsidRPr="00D51EBA">
        <w:rPr>
          <w:sz w:val="16"/>
        </w:rPr>
        <w:t xml:space="preserve">. It’s dumb luck that one of them didn’t start World War III. Unlike the United States and Russia, </w:t>
      </w:r>
      <w:r w:rsidRPr="00D51EBA">
        <w:rPr>
          <w:rStyle w:val="StyleUnderline"/>
        </w:rPr>
        <w:t>China currently keeps its nuclear weapons off alert. Its warheads are not even attached to their delivery vehicles. But</w:t>
      </w:r>
      <w:r w:rsidRPr="00D51EBA">
        <w:rPr>
          <w:sz w:val="16"/>
        </w:rPr>
        <w:t xml:space="preserve"> Kulacki found </w:t>
      </w:r>
      <w:r w:rsidRPr="00D51EBA">
        <w:rPr>
          <w:rStyle w:val="StyleUnderline"/>
        </w:rPr>
        <w:t>passages in a several Chinese military texts suggest</w:t>
      </w:r>
      <w:r w:rsidRPr="00D51EBA">
        <w:rPr>
          <w:sz w:val="16"/>
        </w:rPr>
        <w:t xml:space="preserve">ing that </w:t>
      </w:r>
      <w:r w:rsidRPr="00D51EBA">
        <w:rPr>
          <w:rStyle w:val="StyleUnderline"/>
        </w:rPr>
        <w:t>the PLA is considering adopting a launch-on-warning, high-alert posture</w:t>
      </w:r>
      <w:r w:rsidRPr="00D51EBA">
        <w:rPr>
          <w:sz w:val="16"/>
        </w:rPr>
        <w:t>. For example, the latest edition of The Science of Military Strategy, a standard Chinese military text, lays out what China would be able to do when its nuclear weapons are on high alert: “When conditions are prepared and when necessary, we can, under conditions confirming the enemy has launched nuclear missiles against us, before the enemy nuclear warheads have reached their targets and effectively exploded, before they have caused us actual nuclear damage, quickly launch a nuclear missile retaliatory strike</w:t>
      </w:r>
      <w:r w:rsidRPr="00D51EBA">
        <w:rPr>
          <w:rStyle w:val="StyleUnderline"/>
        </w:rPr>
        <w:t>.” Adopting a hair-trigger policy would require China to build an early warning system like the ones the United States and Russia deploy, and such a system may be in the offing</w:t>
      </w:r>
      <w:r w:rsidRPr="00D51EBA">
        <w:rPr>
          <w:sz w:val="16"/>
        </w:rPr>
        <w:t xml:space="preserve">. An internal November 2014 military document Kulacki obtained includes a chapter on constructing a system and asserts: “There are plans to launch experimental early warning satellites.” About a year later, in September 2015, China launched an experimental satellite that an independent U.S. news site, NASASpaceFlight.com, said may be the first in “a new series of Chinese satellites dedicated to early warning similar to the American Space-Based Infra-Red Sensor satellites.” An official Chinese press release claimed the satellite was for communications. Still Time to Nip It in the Bud </w:t>
      </w:r>
      <w:r w:rsidRPr="00D51EBA">
        <w:rPr>
          <w:rStyle w:val="StyleUnderline"/>
        </w:rPr>
        <w:t>The United States has a strong incentive to dissuade China from adopting a hair-trigger policy. As noted above, putting weapons on alert increases the risk of nuclear launches instigated by accidents or false warning</w:t>
      </w:r>
      <w:r w:rsidRPr="00D51EBA">
        <w:rPr>
          <w:sz w:val="16"/>
        </w:rPr>
        <w:t xml:space="preserve">s. And </w:t>
      </w:r>
      <w:r w:rsidRPr="00D51EBA">
        <w:rPr>
          <w:rStyle w:val="StyleUnderline"/>
        </w:rPr>
        <w:t>a mistaken launch due to a false warning is more likely to happen during the development of a new warning system</w:t>
      </w:r>
      <w:r w:rsidRPr="00D51EBA">
        <w:rPr>
          <w:sz w:val="16"/>
        </w:rPr>
        <w:t>. Indeed, the record shows that it was in the early days of U.S. and Soviet warning systems when technical glitches and human errors were a particular problem. Kulacki recommended a number of actions the United States can take to help keep Chinese nuclear weapons off alert. One is for U.S. officials to recognize China’s nuclear deterrent by acknowledging that the United States and China are vulnerable to a nuclear attack from each other. A second is for the United States to abandon first-strike options by declaring that the sole purpose of its nuclear force is to deter and, if necessary, respond to a nuclear attack by another country. Kulacki also argued that the United States should end its own hair-trigger policy</w:t>
      </w:r>
      <w:r w:rsidRPr="00D51EBA">
        <w:rPr>
          <w:rStyle w:val="StyleUnderline"/>
        </w:rPr>
        <w:t>. How can the United States credibly argue that China should not put its nuclear weapons on high alert when some 900 U.S. warheads can be fired within minutes? In any event, keeping U.S. weapons on high alert is not necessary for deterrence and increases the risk of a nuclear exchange that could devastate the United States</w:t>
      </w:r>
      <w:r w:rsidRPr="00D51EBA">
        <w:rPr>
          <w:sz w:val="16"/>
        </w:rPr>
        <w:t xml:space="preserve">. The Union of Concerned Scientists has long recommended that the United States take its own nuclear weapons off high alert, and President Obama could do that without congressional approval before leaving office. Such a move, which has the support of a significant number of former high-ranking administration and Pentagon officials, would help put international pressure on Russia to do the same and China to refrain from adopting such a policy. “It’s critical for the Obama administration to pay attention to this ongoing debate in China over a hair-trigger policy because it’s part of a bigger conversation about the future of the country’s nuclear forces,” said Kulacki. “They’re also talking about abandoning their no-first-use policy and using nuclear weapons to respond to conventional attacks. The alarm bells should be going off. “But U.S. officials have to realize that China is contemplating these changes because it believes the United States is unwilling to reduce the role of nuclear weapons in its national security strategy—what President Obama promised to do in his famous speech in Prague back in 2009,” he added. </w:t>
      </w:r>
      <w:r w:rsidRPr="00D51EBA">
        <w:rPr>
          <w:rStyle w:val="StyleUnderline"/>
        </w:rPr>
        <w:t>“What the U.S. says and does regarding nuclear weapons has a profound effect on Chinese thinking. And right now, we’re pushing China in the wrong direction.”</w:t>
      </w:r>
    </w:p>
    <w:p w14:paraId="7294797E" w14:textId="77777777" w:rsidR="00B80C4E" w:rsidRPr="00D51EBA" w:rsidRDefault="00B80C4E" w:rsidP="00B80C4E">
      <w:pPr>
        <w:pStyle w:val="Heading4"/>
      </w:pPr>
      <w:r w:rsidRPr="00D51EBA">
        <w:t xml:space="preserve">And lack of communication is particularly dangerous given other tensions and disagreements in US-China relations – these conflicts will escalate without the plan. </w:t>
      </w:r>
    </w:p>
    <w:p w14:paraId="4505D6AD" w14:textId="77777777" w:rsidR="00B80C4E" w:rsidRPr="00D51EBA" w:rsidRDefault="00B80C4E" w:rsidP="00B80C4E">
      <w:r w:rsidRPr="00D51EBA">
        <w:rPr>
          <w:rStyle w:val="Style13ptBold"/>
        </w:rPr>
        <w:t>Colby &amp; Denmark 2013</w:t>
      </w:r>
      <w:r w:rsidRPr="00D51EBA">
        <w:t xml:space="preserve">, March Elbridge A. Colby, cochair, is a principal analyst and division lead for global strategic affairs at the Center for Naval Analyses (CNA), Previously, he served as policy adviser to the secretary of defense’s representative for the new Strategic Arms Reduction Treaty, as an expert adviser to the Congressional Strategic Posture Commission, as a staff member on the President’s Commission on the Intelligence Capabilities of the U.S. Regarding WMD, and in a number of other government positions. Abraham M. Denmark, cochair, is vice president for political and security affairs at the National Bureau of Asian Research (NBR) and is an Asia-Pacific security adviser at the Center for Naval Analyses. “Nuclear Weapons and US China Relations a way forward” A report of the poni working group on u.s.- china nuclear dynamics CSIS – online </w:t>
      </w:r>
    </w:p>
    <w:p w14:paraId="0C098716" w14:textId="77777777" w:rsidR="00B80C4E" w:rsidRPr="00D51EBA" w:rsidRDefault="00B80C4E" w:rsidP="00B80C4E">
      <w:pPr>
        <w:rPr>
          <w:sz w:val="16"/>
        </w:rPr>
      </w:pPr>
      <w:r w:rsidRPr="00D51EBA">
        <w:rPr>
          <w:sz w:val="16"/>
        </w:rPr>
        <w:t xml:space="preserve">Unfortunately, </w:t>
      </w:r>
      <w:r w:rsidRPr="00D51EBA">
        <w:rPr>
          <w:rStyle w:val="StyleUnderline"/>
        </w:rPr>
        <w:t>significant sources of tension and disagreement between the United States and its allies,</w:t>
      </w:r>
      <w:r w:rsidRPr="00D51EBA">
        <w:rPr>
          <w:sz w:val="16"/>
        </w:rPr>
        <w:t xml:space="preserve"> on the one hand, </w:t>
      </w:r>
      <w:r w:rsidRPr="00D51EBA">
        <w:rPr>
          <w:rStyle w:val="StyleUnderline"/>
        </w:rPr>
        <w:t>and China</w:t>
      </w:r>
      <w:r w:rsidRPr="00D51EBA">
        <w:rPr>
          <w:sz w:val="16"/>
        </w:rPr>
        <w:t xml:space="preserve">, on the other, </w:t>
      </w:r>
      <w:r w:rsidRPr="00D51EBA">
        <w:rPr>
          <w:rStyle w:val="StyleUnderline"/>
        </w:rPr>
        <w:t>remain. These sources of discord could,</w:t>
      </w:r>
      <w:r w:rsidRPr="00D51EBA">
        <w:rPr>
          <w:sz w:val="16"/>
        </w:rPr>
        <w:t xml:space="preserve"> in the worst case, </w:t>
      </w:r>
      <w:r w:rsidRPr="00D51EBA">
        <w:rPr>
          <w:rStyle w:val="StyleUnderline"/>
        </w:rPr>
        <w:t>lead to conflict</w:t>
      </w:r>
      <w:r w:rsidRPr="00D51EBA">
        <w:rPr>
          <w:sz w:val="16"/>
        </w:rPr>
        <w:t xml:space="preserve">. Needless to say, a </w:t>
      </w:r>
      <w:r w:rsidRPr="00D51EBA">
        <w:rPr>
          <w:rStyle w:val="StyleUnderline"/>
        </w:rPr>
        <w:t>large-scale conventional war between the United States and China would be incredibly dangerous and likely tremendously damaging. Nuclear war between the two would be devastating for all involved</w:t>
      </w:r>
      <w:r w:rsidRPr="00D51EBA">
        <w:rPr>
          <w:sz w:val="16"/>
        </w:rPr>
        <w:t>. Even though a conventional war between the two nations currently seems unlikely and nuclear war even more so</w:t>
      </w:r>
      <w:r w:rsidRPr="00D51EBA">
        <w:rPr>
          <w:rStyle w:val="StyleUnderline"/>
        </w:rPr>
        <w:t>, the possibility that war could break out, posing dramatic dangers and damage, clearly indicates that active steps should be taken to avoid conflict and</w:t>
      </w:r>
      <w:r w:rsidRPr="00D51EBA">
        <w:rPr>
          <w:sz w:val="16"/>
        </w:rPr>
        <w:t xml:space="preserve"> successfully manage U.S.-China nuclear dynamics. Significance and Objectives of U.S.-China Nuclear Relations </w:t>
      </w:r>
      <w:r w:rsidRPr="00D51EBA">
        <w:rPr>
          <w:rStyle w:val="StyleUnderline"/>
        </w:rPr>
        <w:t>Maintaining stability in U.S.-China nuclear relations will be critical to the interests of the United States and those of its allies</w:t>
      </w:r>
      <w:r w:rsidRPr="00D51EBA">
        <w:rPr>
          <w:sz w:val="16"/>
        </w:rPr>
        <w:t xml:space="preserve"> and security partners in the coming years. The Working Group judges that the nuclear dynamics between the United States and China are relatively stable at this time, primarily because both sides have or will soon have a nuclear deterrent of the size and scope they determine they need, and China appears committed to a relatively restrained posture oriented around a “lean and effective” nuclear force and its no-first-use policy. </w:t>
      </w:r>
      <w:r w:rsidRPr="00D51EBA">
        <w:rPr>
          <w:rStyle w:val="StyleUnderline"/>
        </w:rPr>
        <w:t>Yet the Working Group is concerned that the changing conventional military balance of power in the region, the current sources of tension and possible conflict, and the expansion of the quality and quantity of China’s nuclear arsenal raise serious questions about the future stability of U.S-China nuclear relations</w:t>
      </w:r>
      <w:r w:rsidRPr="00D51EBA">
        <w:rPr>
          <w:sz w:val="16"/>
        </w:rPr>
        <w:t>.</w:t>
      </w:r>
    </w:p>
    <w:p w14:paraId="64902178" w14:textId="77777777" w:rsidR="00B80C4E" w:rsidRPr="00D51EBA" w:rsidRDefault="00B80C4E" w:rsidP="00B80C4E">
      <w:pPr>
        <w:pStyle w:val="Heading4"/>
      </w:pPr>
      <w:r w:rsidRPr="00D51EBA">
        <w:t>The plan stabilizes US China crisis management.</w:t>
      </w:r>
    </w:p>
    <w:p w14:paraId="0860E791" w14:textId="77777777" w:rsidR="00B80C4E" w:rsidRPr="00D51EBA" w:rsidRDefault="00B80C4E" w:rsidP="00B80C4E">
      <w:r w:rsidRPr="00D51EBA">
        <w:t xml:space="preserve">George </w:t>
      </w:r>
      <w:r w:rsidRPr="00D51EBA">
        <w:rPr>
          <w:rStyle w:val="Style13ptBold"/>
        </w:rPr>
        <w:t>Perkovich 2013</w:t>
      </w:r>
      <w:r w:rsidRPr="00D51EBA">
        <w:t xml:space="preserve"> April Do Unto Others: Toward a Defensible Nuclear Doctrine </w:t>
      </w:r>
      <w:hyperlink r:id="rId183" w:history="1">
        <w:r w:rsidRPr="00D51EBA">
          <w:rPr>
            <w:rStyle w:val="Hyperlink"/>
          </w:rPr>
          <w:t>http://carnegieendowment.org/2013/04/01/do-unto-others-toward-defensible-nuclear-doctrine/fxax</w:t>
        </w:r>
      </w:hyperlink>
    </w:p>
    <w:p w14:paraId="08A05988" w14:textId="77777777" w:rsidR="00B80C4E" w:rsidRPr="00D51EBA" w:rsidRDefault="00B80C4E" w:rsidP="00B80C4E"/>
    <w:p w14:paraId="0A975E32" w14:textId="77777777" w:rsidR="00B80C4E" w:rsidRPr="00D51EBA" w:rsidRDefault="00B80C4E" w:rsidP="00B80C4E">
      <w:pPr>
        <w:rPr>
          <w:sz w:val="16"/>
        </w:rPr>
      </w:pPr>
      <w:r w:rsidRPr="00D51EBA">
        <w:rPr>
          <w:sz w:val="16"/>
        </w:rPr>
        <w:t xml:space="preserve">The benefits of confining the use of nuclear weapons to retaliation against forces committing aggression against the United States or its allies outweigh the risks. </w:t>
      </w:r>
      <w:r w:rsidRPr="00D51EBA">
        <w:rPr>
          <w:rStyle w:val="StyleUnderline"/>
        </w:rPr>
        <w:t>The main counterargument is that removing threats of first use—either preemptive or in response to less-thanexistential threats—may embolden potential adversaries to become more aggressive and perhaps more ready to use their own nuclear weapons first, believing that they could gain a decisive advantage that would realistically mitigate the counter-risk of U.S. nuclear retaliation</w:t>
      </w:r>
      <w:r w:rsidRPr="00D51EBA">
        <w:rPr>
          <w:sz w:val="16"/>
        </w:rPr>
        <w:t xml:space="preserve">. However, </w:t>
      </w:r>
      <w:r w:rsidRPr="00D51EBA">
        <w:rPr>
          <w:rStyle w:val="StyleUnderline"/>
        </w:rPr>
        <w:t>this assertion overlooks the reality that retaliatory use is a stronger and more credible deterrent than first use</w:t>
      </w:r>
      <w:r w:rsidRPr="00D51EBA">
        <w:rPr>
          <w:sz w:val="16"/>
        </w:rPr>
        <w:t xml:space="preserve">. Indeed, China demonstrates this. Experts debate whether China would use nuclear weapons first, regardless of its pledges not to, but </w:t>
      </w:r>
      <w:r w:rsidRPr="00D51EBA">
        <w:rPr>
          <w:rStyle w:val="StyleUnderline"/>
        </w:rPr>
        <w:t>no one doubts that China would use its comparatively small survivable nuclear arsenal it if it were attacked by nuclear weapons first.</w:t>
      </w:r>
      <w:r w:rsidRPr="00D51EBA">
        <w:rPr>
          <w:sz w:val="16"/>
        </w:rPr>
        <w:t xml:space="preserve"> U.S. administrations of both parties and various ideological inclinations have acknowledged a condition of mutual deterrence with China. </w:t>
      </w:r>
      <w:r w:rsidRPr="00D51EBA">
        <w:rPr>
          <w:rStyle w:val="StyleUnderline"/>
        </w:rPr>
        <w:t>This has instilled noticeable caution in the way Washington manages relations with Beijing</w:t>
      </w:r>
      <w:r w:rsidRPr="00D51EBA">
        <w:rPr>
          <w:sz w:val="16"/>
        </w:rPr>
        <w:t xml:space="preserve"> (and with Taiwan). There is no reason to think that China or other potential adversaries would eschew caution in dealing with the United States and its allies if Washington had the doctrine recommended here. In fact, </w:t>
      </w:r>
      <w:r w:rsidRPr="00D51EBA">
        <w:rPr>
          <w:rStyle w:val="StyleUnderline"/>
        </w:rPr>
        <w:t>the U.S.-Chinese strategic relationship would be more stable in a crisis if China were confident that the United States did not have the capability or intent to conduct disarming first strikes against China’s retaliatory nuclear forces and command and control centers</w:t>
      </w:r>
      <w:r w:rsidRPr="00D51EBA">
        <w:rPr>
          <w:sz w:val="16"/>
        </w:rPr>
        <w:t>.</w:t>
      </w:r>
    </w:p>
    <w:p w14:paraId="6C0568F2" w14:textId="77777777" w:rsidR="00B80C4E" w:rsidRPr="00D51EBA" w:rsidRDefault="00B80C4E" w:rsidP="00B80C4E">
      <w:pPr>
        <w:pStyle w:val="Heading4"/>
      </w:pPr>
      <w:r w:rsidRPr="00D51EBA">
        <w:t xml:space="preserve">Diplomacy is critical to solve crisis instability. </w:t>
      </w:r>
    </w:p>
    <w:p w14:paraId="26980261" w14:textId="77777777" w:rsidR="00B80C4E" w:rsidRPr="00D51EBA" w:rsidRDefault="00B80C4E" w:rsidP="00B80C4E">
      <w:r w:rsidRPr="00D51EBA">
        <w:rPr>
          <w:rStyle w:val="Style13ptBold"/>
        </w:rPr>
        <w:t>Chase 2013</w:t>
      </w:r>
      <w:r w:rsidRPr="00D51EBA">
        <w:t xml:space="preserve"> michael s. chase is an Associate Professor in the Warfare Analysis and Research Department at the U.S. Naval War College China’s Transition to a More Credible Nuclear Deterrent: Implications and Challenges for the United States Michael S. Chase Asia Policy, </w:t>
      </w:r>
    </w:p>
    <w:p w14:paraId="309FFD75" w14:textId="77777777" w:rsidR="00B80C4E" w:rsidRPr="00D51EBA" w:rsidRDefault="00B80C4E" w:rsidP="00B80C4E">
      <w:pPr>
        <w:rPr>
          <w:rStyle w:val="StyleUnderline"/>
        </w:rPr>
      </w:pPr>
      <w:r w:rsidRPr="00D51EBA">
        <w:rPr>
          <w:rStyle w:val="StyleUnderline"/>
        </w:rPr>
        <w:t>Diplomacy will also play a key role in maintaining a strategically stable U.S.-China relationship</w:t>
      </w:r>
      <w:r w:rsidRPr="00D51EBA">
        <w:rPr>
          <w:sz w:val="16"/>
        </w:rPr>
        <w:t>. Although China remains reluctant to enter multilateral arms-control negotiations and its perceptions of the potential risks of greater transparency may limit its willingness to engage with the United States,</w:t>
      </w:r>
      <w:r w:rsidRPr="00D51EBA">
        <w:rPr>
          <w:rStyle w:val="StyleUnderline"/>
        </w:rPr>
        <w:t xml:space="preserve"> Washington will need to continue pressing for an official U.S.-China dialogue on nuclear issues.</w:t>
      </w:r>
      <w:r w:rsidRPr="00D51EBA">
        <w:rPr>
          <w:sz w:val="16"/>
        </w:rPr>
        <w:t xml:space="preserve"> Such a dialogue should build upon the achievements of the limited official interactions and Track II dialogues that have occurred in recent years, including discussions sponsored by the Naval Postgraduate School and Pacific Forum CSIS. </w:t>
      </w:r>
      <w:r w:rsidRPr="00D51EBA">
        <w:rPr>
          <w:rStyle w:val="StyleUnderline"/>
        </w:rPr>
        <w:t>The United States, for its part, should concentrate on accelerating this process by persuading China that increasing transparency would not undermine Chinese interests but instead benefit both sides by promoting shared interests in maintaining strategic stability</w:t>
      </w:r>
      <w:r w:rsidRPr="00D51EBA">
        <w:rPr>
          <w:sz w:val="16"/>
        </w:rPr>
        <w:t xml:space="preserve">. </w:t>
      </w:r>
      <w:r w:rsidRPr="00D51EBA">
        <w:rPr>
          <w:rStyle w:val="StyleUnderline"/>
        </w:rPr>
        <w:t>This dialogue will need to be expanded to address “cross-domain deterrence” challenges associated with the linkages between nuclear, space, cyber, and conventional military capabilities</w:t>
      </w:r>
      <w:r w:rsidRPr="00D51EBA">
        <w:rPr>
          <w:sz w:val="16"/>
        </w:rPr>
        <w:t xml:space="preserve">.121 The United States may find it difficult to overcome China’s long-standing concerns. Yet </w:t>
      </w:r>
      <w:r w:rsidRPr="00D51EBA">
        <w:rPr>
          <w:rStyle w:val="StyleUnderline"/>
        </w:rPr>
        <w:t>a candid exchange of views is required to avoid a potentially dangerous competition that could diminish the prospects for future nuclear reductions, undermine strategic stability in the U.S.-China relationship, and heighten the risk of escalation in a crisis or conflict. In addition, over time this dialogue could serve as a basis for Chinese participation in future multilateral arms-control negotiations</w:t>
      </w:r>
    </w:p>
    <w:p w14:paraId="04CB5084" w14:textId="77777777" w:rsidR="00B80C4E" w:rsidRPr="00D51EBA" w:rsidRDefault="00B80C4E" w:rsidP="00B80C4E">
      <w:pPr>
        <w:pStyle w:val="Heading4"/>
      </w:pPr>
      <w:r w:rsidRPr="00D51EBA">
        <w:t>NFU solves crisis stability – most credible and effective nuclear posture</w:t>
      </w:r>
    </w:p>
    <w:p w14:paraId="06DC97B9" w14:textId="77777777" w:rsidR="00B80C4E" w:rsidRPr="00D51EBA" w:rsidRDefault="00B80C4E" w:rsidP="00B80C4E">
      <w:r w:rsidRPr="00D51EBA">
        <w:rPr>
          <w:rStyle w:val="Style13ptBold"/>
        </w:rPr>
        <w:t>Gerson 10</w:t>
      </w:r>
      <w:r w:rsidRPr="00D51EBA">
        <w:rPr>
          <w:b/>
        </w:rPr>
        <w:t xml:space="preserve"> </w:t>
      </w:r>
      <w:r w:rsidRPr="00D51EBA">
        <w:t>(Michael S. Gerson,  research analyst at the Center for Naval Analyses (CNA), in Alexandria, Virginia, “The Next Step for U.S. Nuclear Policy,” International Security, Vol. 35, No. 2 (Fall 2010), pp. 7–47) http://www.mitpressjournals.org/doi/pdf/10.1162/ISEC_a_00018</w:t>
      </w:r>
    </w:p>
    <w:p w14:paraId="57B5376C" w14:textId="77777777" w:rsidR="00B80C4E" w:rsidRPr="00D51EBA" w:rsidRDefault="00B80C4E" w:rsidP="00B80C4E">
      <w:pPr>
        <w:rPr>
          <w:sz w:val="16"/>
        </w:rPr>
      </w:pPr>
      <w:r w:rsidRPr="00D51EBA">
        <w:rPr>
          <w:u w:val="single"/>
        </w:rPr>
        <w:t>For the United States and its allies, NFU has several</w:t>
      </w:r>
      <w:r w:rsidRPr="00D51EBA">
        <w:rPr>
          <w:sz w:val="16"/>
        </w:rPr>
        <w:t xml:space="preserve"> military and political </w:t>
      </w:r>
      <w:r w:rsidRPr="00D51EBA">
        <w:rPr>
          <w:u w:val="single"/>
        </w:rPr>
        <w:t>benefits</w:t>
      </w:r>
      <w:r w:rsidRPr="00D51EBA">
        <w:rPr>
          <w:sz w:val="16"/>
        </w:rPr>
        <w:t xml:space="preserve">. First, and most important, </w:t>
      </w:r>
      <w:r w:rsidRPr="00D51EBA">
        <w:rPr>
          <w:highlight w:val="yellow"/>
          <w:u w:val="single"/>
        </w:rPr>
        <w:t>NFU would enhance crisis stability</w:t>
      </w:r>
      <w:r w:rsidRPr="00D51EBA">
        <w:rPr>
          <w:sz w:val="16"/>
        </w:rPr>
        <w:t xml:space="preserve">. </w:t>
      </w:r>
      <w:r w:rsidRPr="00D51EBA">
        <w:rPr>
          <w:u w:val="single"/>
        </w:rPr>
        <w:t xml:space="preserve">A credible NFU policy will help </w:t>
      </w:r>
      <w:r w:rsidRPr="00D51EBA">
        <w:rPr>
          <w:highlight w:val="yellow"/>
          <w:u w:val="single"/>
        </w:rPr>
        <w:t>decrease an opponent’s trepidations about</w:t>
      </w:r>
      <w:r w:rsidRPr="00D51EBA">
        <w:rPr>
          <w:u w:val="single"/>
        </w:rPr>
        <w:t xml:space="preserve"> a U</w:t>
      </w:r>
      <w:r w:rsidRPr="00D51EBA">
        <w:rPr>
          <w:highlight w:val="yellow"/>
          <w:u w:val="single"/>
        </w:rPr>
        <w:t>.S. first strike,</w:t>
      </w:r>
      <w:r w:rsidRPr="00D51EBA">
        <w:rPr>
          <w:u w:val="single"/>
        </w:rPr>
        <w:t xml:space="preserve"> thereby </w:t>
      </w:r>
      <w:r w:rsidRPr="00D51EBA">
        <w:rPr>
          <w:highlight w:val="yellow"/>
          <w:u w:val="single"/>
        </w:rPr>
        <w:t>decreasing</w:t>
      </w:r>
      <w:r w:rsidRPr="00D51EBA">
        <w:rPr>
          <w:u w:val="single"/>
        </w:rPr>
        <w:t xml:space="preserve"> </w:t>
      </w:r>
      <w:r w:rsidRPr="00D51EBA">
        <w:rPr>
          <w:highlight w:val="yellow"/>
          <w:u w:val="single"/>
        </w:rPr>
        <w:t>the possibility that</w:t>
      </w:r>
      <w:r w:rsidRPr="00D51EBA">
        <w:rPr>
          <w:u w:val="single"/>
        </w:rPr>
        <w:t xml:space="preserve"> </w:t>
      </w:r>
      <w:r w:rsidRPr="00D51EBA">
        <w:rPr>
          <w:highlight w:val="yellow"/>
          <w:u w:val="single"/>
        </w:rPr>
        <w:t>nuclear weapons are used accidentally</w:t>
      </w:r>
      <w:r w:rsidRPr="00D51EBA">
        <w:rPr>
          <w:u w:val="single"/>
        </w:rPr>
        <w:t xml:space="preserve">, inadvertently, </w:t>
      </w:r>
      <w:r w:rsidRPr="00D51EBA">
        <w:rPr>
          <w:highlight w:val="yellow"/>
          <w:u w:val="single"/>
        </w:rPr>
        <w:t>or deliberately</w:t>
      </w:r>
      <w:r w:rsidRPr="00D51EBA">
        <w:rPr>
          <w:sz w:val="16"/>
        </w:rPr>
        <w:t xml:space="preserve"> in a severe crisis. </w:t>
      </w:r>
      <w:r w:rsidRPr="00D51EBA">
        <w:rPr>
          <w:u w:val="single"/>
        </w:rPr>
        <w:t xml:space="preserve">Second, </w:t>
      </w:r>
      <w:r w:rsidRPr="00D51EBA">
        <w:rPr>
          <w:highlight w:val="yellow"/>
          <w:u w:val="single"/>
        </w:rPr>
        <w:t>by removing the option to use</w:t>
      </w:r>
      <w:r w:rsidRPr="00D51EBA">
        <w:rPr>
          <w:u w:val="single"/>
        </w:rPr>
        <w:t xml:space="preserve"> nuclear weapons </w:t>
      </w:r>
      <w:r w:rsidRPr="00D51EBA">
        <w:rPr>
          <w:highlight w:val="yellow"/>
          <w:u w:val="single"/>
        </w:rPr>
        <w:t>first, the United States would have a consistent and inherently credible nuclear policy</w:t>
      </w:r>
      <w:r w:rsidRPr="00D51EBA">
        <w:rPr>
          <w:sz w:val="16"/>
          <w:highlight w:val="yellow"/>
        </w:rPr>
        <w:t>.</w:t>
      </w:r>
      <w:r w:rsidRPr="00D51EBA">
        <w:rPr>
          <w:sz w:val="16"/>
        </w:rPr>
        <w:t xml:space="preserve"> Although </w:t>
      </w:r>
      <w:r w:rsidRPr="00D51EBA">
        <w:rPr>
          <w:u w:val="single"/>
        </w:rPr>
        <w:t>some states might question U.S. political resolve</w:t>
      </w:r>
      <w:r w:rsidRPr="00D51EBA">
        <w:rPr>
          <w:sz w:val="16"/>
        </w:rPr>
        <w:t xml:space="preserve"> to use nuclear weapons first—in which case the NPR’s decision to retain the option in many circumstances does not contribute to deterrence—</w:t>
      </w:r>
      <w:r w:rsidRPr="00D51EBA">
        <w:rPr>
          <w:u w:val="single"/>
        </w:rPr>
        <w:t xml:space="preserve">current and potential </w:t>
      </w:r>
      <w:r w:rsidRPr="00D51EBA">
        <w:rPr>
          <w:highlight w:val="yellow"/>
          <w:u w:val="single"/>
        </w:rPr>
        <w:t>adversaries cannot dismiss</w:t>
      </w:r>
      <w:r w:rsidRPr="00D51EBA">
        <w:rPr>
          <w:u w:val="single"/>
        </w:rPr>
        <w:t xml:space="preserve"> the possibility of a </w:t>
      </w:r>
      <w:r w:rsidRPr="00D51EBA">
        <w:rPr>
          <w:highlight w:val="yellow"/>
          <w:u w:val="single"/>
        </w:rPr>
        <w:t>nuclear response after</w:t>
      </w:r>
      <w:r w:rsidRPr="00D51EBA">
        <w:rPr>
          <w:u w:val="single"/>
        </w:rPr>
        <w:t xml:space="preserve"> U.S. </w:t>
      </w:r>
      <w:r w:rsidRPr="00D51EBA">
        <w:rPr>
          <w:highlight w:val="yellow"/>
          <w:u w:val="single"/>
        </w:rPr>
        <w:t>interests have been attacked</w:t>
      </w:r>
      <w:r w:rsidRPr="00D51EBA">
        <w:rPr>
          <w:u w:val="single"/>
        </w:rPr>
        <w:t xml:space="preserve"> </w:t>
      </w:r>
      <w:r w:rsidRPr="00D51EBA">
        <w:rPr>
          <w:highlight w:val="yellow"/>
          <w:u w:val="single"/>
        </w:rPr>
        <w:t>with nuclear weapons</w:t>
      </w:r>
      <w:r w:rsidRPr="00D51EBA">
        <w:rPr>
          <w:u w:val="single"/>
        </w:rPr>
        <w:t>.</w:t>
      </w:r>
      <w:r w:rsidRPr="00D51EBA">
        <w:rPr>
          <w:sz w:val="16"/>
        </w:rPr>
        <w:t xml:space="preserve">105 The threat to use nuclear weapons in response to a nuclear attack is highly credible, and it is a threat that U.S. political leaders should want to execute if deterrence fails. In fact, </w:t>
      </w:r>
      <w:r w:rsidRPr="00D51EBA">
        <w:rPr>
          <w:highlight w:val="yellow"/>
          <w:u w:val="single"/>
        </w:rPr>
        <w:t xml:space="preserve">NFU </w:t>
      </w:r>
      <w:r w:rsidRPr="00D51EBA">
        <w:rPr>
          <w:sz w:val="16"/>
        </w:rPr>
        <w:t xml:space="preserve">could further strengthen the credibility of nuclear deterrence </w:t>
      </w:r>
      <w:r w:rsidRPr="00D51EBA">
        <w:rPr>
          <w:highlight w:val="yellow"/>
          <w:u w:val="single"/>
        </w:rPr>
        <w:t>by signaling</w:t>
      </w:r>
      <w:r w:rsidRPr="00D51EBA">
        <w:rPr>
          <w:u w:val="single"/>
        </w:rPr>
        <w:t xml:space="preserve"> that </w:t>
      </w:r>
      <w:r w:rsidRPr="00D51EBA">
        <w:rPr>
          <w:highlight w:val="yellow"/>
          <w:u w:val="single"/>
        </w:rPr>
        <w:t>the United States retains nuclear forces only for retaliation</w:t>
      </w:r>
      <w:r w:rsidRPr="00D51EBA">
        <w:rPr>
          <w:u w:val="single"/>
        </w:rPr>
        <w:t xml:space="preserve"> to a nuclear attack, </w:t>
      </w:r>
      <w:r w:rsidRPr="00D51EBA">
        <w:rPr>
          <w:highlight w:val="yellow"/>
          <w:u w:val="single"/>
        </w:rPr>
        <w:t>which</w:t>
      </w:r>
      <w:r w:rsidRPr="00D51EBA">
        <w:rPr>
          <w:sz w:val="16"/>
        </w:rPr>
        <w:t xml:space="preserve">, </w:t>
      </w:r>
      <w:r w:rsidRPr="00D51EBA">
        <w:rPr>
          <w:sz w:val="16"/>
          <w:highlight w:val="yellow"/>
        </w:rPr>
        <w:t xml:space="preserve">in the mind of the adversary, </w:t>
      </w:r>
      <w:r w:rsidRPr="00D51EBA">
        <w:rPr>
          <w:highlight w:val="yellow"/>
          <w:u w:val="single"/>
        </w:rPr>
        <w:t>could increase the likelihood that nuclear retaliation would indeed come if it crosses the</w:t>
      </w:r>
      <w:r w:rsidRPr="00D51EBA">
        <w:rPr>
          <w:u w:val="single"/>
        </w:rPr>
        <w:t xml:space="preserve"> nuclear </w:t>
      </w:r>
      <w:r w:rsidRPr="00D51EBA">
        <w:rPr>
          <w:highlight w:val="yellow"/>
          <w:u w:val="single"/>
        </w:rPr>
        <w:t>threshold</w:t>
      </w:r>
      <w:r w:rsidRPr="00D51EBA">
        <w:rPr>
          <w:sz w:val="16"/>
        </w:rPr>
        <w:t xml:space="preserve">.106 </w:t>
      </w:r>
      <w:r w:rsidRPr="00D51EBA">
        <w:rPr>
          <w:highlight w:val="yellow"/>
          <w:u w:val="single"/>
        </w:rPr>
        <w:t>An NFU declaration would be a kind</w:t>
      </w:r>
      <w:r w:rsidRPr="00D51EBA">
        <w:rPr>
          <w:u w:val="single"/>
        </w:rPr>
        <w:t xml:space="preserve"> of </w:t>
      </w:r>
      <w:r w:rsidRPr="00D51EBA">
        <w:rPr>
          <w:highlight w:val="yellow"/>
          <w:u w:val="single"/>
        </w:rPr>
        <w:t>commitment tactic that would increase the credibility of</w:t>
      </w:r>
      <w:r w:rsidRPr="00D51EBA">
        <w:rPr>
          <w:u w:val="single"/>
        </w:rPr>
        <w:t xml:space="preserve"> nuclear </w:t>
      </w:r>
      <w:r w:rsidRPr="00D51EBA">
        <w:rPr>
          <w:highlight w:val="yellow"/>
          <w:u w:val="single"/>
        </w:rPr>
        <w:t>deterrence by seemingly binding</w:t>
      </w:r>
      <w:r w:rsidRPr="00D51EBA">
        <w:rPr>
          <w:u w:val="single"/>
        </w:rPr>
        <w:t xml:space="preserve"> U.S. </w:t>
      </w:r>
      <w:r w:rsidRPr="00D51EBA">
        <w:rPr>
          <w:highlight w:val="yellow"/>
          <w:u w:val="single"/>
        </w:rPr>
        <w:t>decisionmakers to use</w:t>
      </w:r>
      <w:r w:rsidRPr="00D51EBA">
        <w:rPr>
          <w:u w:val="single"/>
        </w:rPr>
        <w:t xml:space="preserve"> nuclear </w:t>
      </w:r>
      <w:r w:rsidRPr="00D51EBA">
        <w:rPr>
          <w:highlight w:val="yellow"/>
          <w:u w:val="single"/>
        </w:rPr>
        <w:t>weapons for the one mission they have been assigned</w:t>
      </w:r>
      <w:r w:rsidRPr="00D51EBA">
        <w:rPr>
          <w:sz w:val="16"/>
        </w:rPr>
        <w:t xml:space="preserve"> in the event of a nuclear attack.107 </w:t>
      </w:r>
    </w:p>
    <w:p w14:paraId="5E1C124F" w14:textId="77777777" w:rsidR="00B80C4E" w:rsidRPr="00D51EBA" w:rsidRDefault="00B80C4E" w:rsidP="00B80C4E">
      <w:pPr>
        <w:rPr>
          <w:sz w:val="16"/>
          <w:szCs w:val="16"/>
        </w:rPr>
      </w:pPr>
    </w:p>
    <w:p w14:paraId="75F74600" w14:textId="77777777" w:rsidR="00B80C4E" w:rsidRPr="00D51EBA" w:rsidRDefault="00B80C4E" w:rsidP="00B80C4E">
      <w:pPr>
        <w:rPr>
          <w:sz w:val="16"/>
          <w:szCs w:val="16"/>
        </w:rPr>
      </w:pPr>
    </w:p>
    <w:p w14:paraId="2A455E05" w14:textId="77777777" w:rsidR="00B80C4E" w:rsidRPr="00D51EBA" w:rsidRDefault="00B80C4E" w:rsidP="00B80C4E">
      <w:pPr>
        <w:pStyle w:val="Heading4"/>
      </w:pPr>
      <w:r w:rsidRPr="00D51EBA">
        <w:t xml:space="preserve">U.S. engaging in NFU would be beneficial for several reasons </w:t>
      </w:r>
    </w:p>
    <w:p w14:paraId="4234AE92" w14:textId="77777777" w:rsidR="00B80C4E" w:rsidRPr="00D51EBA" w:rsidRDefault="00B80C4E" w:rsidP="00B80C4E">
      <w:pPr>
        <w:rPr>
          <w:rStyle w:val="Style13ptBold"/>
        </w:rPr>
      </w:pPr>
      <w:r w:rsidRPr="00D51EBA">
        <w:rPr>
          <w:rStyle w:val="Style13ptBold"/>
        </w:rPr>
        <w:t>Gerson ‘11</w:t>
      </w:r>
    </w:p>
    <w:p w14:paraId="7A19FF30" w14:textId="77777777" w:rsidR="00B80C4E" w:rsidRPr="00D51EBA" w:rsidRDefault="00B80C4E" w:rsidP="00B80C4E">
      <w:r w:rsidRPr="00D51EBA">
        <w:t>Michael S. Gerson, research analysis for CNA (Center for Naval Analyses) where he studies nuclear strategy, Feb. 2011, “The Future of U.S. Nuclear Policy: The Case for No First Use”, http://belfercenter.ksg.harvard.edu/publication/20712/future_of_us_nuclear_policy.html</w:t>
      </w:r>
    </w:p>
    <w:p w14:paraId="525FC0B5" w14:textId="77777777" w:rsidR="00B80C4E" w:rsidRPr="00D51EBA" w:rsidRDefault="00B80C4E" w:rsidP="00B80C4E">
      <w:pPr>
        <w:pStyle w:val="NormalWeb"/>
        <w:shd w:val="clear" w:color="auto" w:fill="FFFFFF"/>
        <w:spacing w:before="0" w:beforeAutospacing="0" w:after="0" w:afterAutospacing="0" w:line="250" w:lineRule="atLeast"/>
        <w:rPr>
          <w:rStyle w:val="StyleUnderline"/>
          <w:rFonts w:ascii="Calibri" w:hAnsi="Calibri"/>
        </w:rPr>
      </w:pPr>
      <w:r w:rsidRPr="00D51EBA">
        <w:rPr>
          <w:rStyle w:val="StyleUnderline"/>
          <w:rFonts w:ascii="Calibri" w:hAnsi="Calibri"/>
        </w:rPr>
        <w:t>For the United States</w:t>
      </w:r>
      <w:r w:rsidRPr="00D51EBA">
        <w:rPr>
          <w:rFonts w:ascii="Calibri" w:hAnsi="Calibri"/>
          <w:color w:val="000000"/>
          <w:sz w:val="16"/>
          <w:szCs w:val="28"/>
        </w:rPr>
        <w:t xml:space="preserve"> and its allies, </w:t>
      </w:r>
      <w:r w:rsidRPr="00D51EBA">
        <w:rPr>
          <w:rStyle w:val="StyleUnderline"/>
          <w:rFonts w:ascii="Calibri" w:hAnsi="Calibri"/>
        </w:rPr>
        <w:t>NFU has several military and political benefits.</w:t>
      </w:r>
      <w:r w:rsidRPr="00D51EBA">
        <w:rPr>
          <w:rFonts w:ascii="Calibri" w:hAnsi="Calibri"/>
          <w:color w:val="000000"/>
          <w:sz w:val="16"/>
          <w:szCs w:val="28"/>
        </w:rPr>
        <w:t xml:space="preserve"> First, it would enhance crisis stability. </w:t>
      </w:r>
      <w:r w:rsidRPr="00D51EBA">
        <w:rPr>
          <w:rStyle w:val="StyleUnderline"/>
          <w:rFonts w:ascii="Calibri" w:hAnsi="Calibri"/>
        </w:rPr>
        <w:t>A credible NFU policy would help decrease an opponent's trepidations about a U.S. first strike, thereby reducing the possibility that nuclear weapons are used accidentally, inadvertently, or deliberately in a severe crisis.</w:t>
      </w:r>
    </w:p>
    <w:p w14:paraId="3E70CBBA" w14:textId="77777777" w:rsidR="00B80C4E" w:rsidRPr="00D51EBA" w:rsidRDefault="00B80C4E" w:rsidP="00B80C4E">
      <w:pPr>
        <w:pStyle w:val="NormalWeb"/>
        <w:shd w:val="clear" w:color="auto" w:fill="FFFFFF"/>
        <w:spacing w:before="0" w:beforeAutospacing="0" w:after="0" w:afterAutospacing="0" w:line="250" w:lineRule="atLeast"/>
        <w:rPr>
          <w:rFonts w:ascii="Calibri" w:hAnsi="Calibri"/>
          <w:color w:val="000000"/>
          <w:sz w:val="16"/>
          <w:szCs w:val="28"/>
        </w:rPr>
      </w:pPr>
      <w:r w:rsidRPr="00D51EBA">
        <w:rPr>
          <w:rFonts w:ascii="Calibri" w:hAnsi="Calibri"/>
          <w:color w:val="000000"/>
          <w:sz w:val="16"/>
          <w:szCs w:val="28"/>
        </w:rPr>
        <w:t>Second, NFU would give the United States a consistent and inherently credible nuclear policy. Although some states might question U.S. political resolve to use nuclear weapons first, adversaries cannot dismiss the possibility of a nuclear response after U.S. interests have been attacked with nuclear weapons. The threat to use nuclear weapons in response to a nuclear attack is highly credible, and it is a threat that U.S. political leaders should want to execute if deterrence fails.</w:t>
      </w:r>
    </w:p>
    <w:p w14:paraId="08446E99" w14:textId="77777777" w:rsidR="00B80C4E" w:rsidRPr="00D51EBA" w:rsidRDefault="00B80C4E" w:rsidP="00B80C4E">
      <w:pPr>
        <w:pStyle w:val="NormalWeb"/>
        <w:shd w:val="clear" w:color="auto" w:fill="FFFFFF"/>
        <w:spacing w:before="0" w:beforeAutospacing="0" w:after="0" w:afterAutospacing="0" w:line="250" w:lineRule="atLeast"/>
        <w:rPr>
          <w:rStyle w:val="StyleUnderline"/>
          <w:rFonts w:ascii="Calibri" w:hAnsi="Calibri"/>
        </w:rPr>
      </w:pPr>
      <w:r w:rsidRPr="00D51EBA">
        <w:rPr>
          <w:rFonts w:ascii="Calibri" w:hAnsi="Calibri"/>
          <w:color w:val="000000"/>
          <w:sz w:val="16"/>
          <w:szCs w:val="28"/>
        </w:rPr>
        <w:t xml:space="preserve">Third, </w:t>
      </w:r>
      <w:r w:rsidRPr="00D51EBA">
        <w:rPr>
          <w:rStyle w:val="StyleUnderline"/>
          <w:rFonts w:ascii="Calibri" w:hAnsi="Calibri"/>
        </w:rPr>
        <w:t xml:space="preserve">NFU could help assuage some of the recent criticisms of U.S. missile defense and nuclear stockpile maintenance initiatives. A credible NFU policy could </w:t>
      </w:r>
      <w:r w:rsidRPr="00D51EBA">
        <w:rPr>
          <w:rFonts w:ascii="Calibri" w:hAnsi="Calibri"/>
          <w:sz w:val="16"/>
        </w:rPr>
        <w:t xml:space="preserve">help </w:t>
      </w:r>
      <w:r w:rsidRPr="00D51EBA">
        <w:rPr>
          <w:rStyle w:val="StyleUnderline"/>
          <w:rFonts w:ascii="Calibri" w:hAnsi="Calibri"/>
        </w:rPr>
        <w:t>alleviate concerns that missile defenses might be used to complement offensive operations, such as providing a "safety net" for any remaining weapons launched in retaliation after a U.S. first strike against a state's nuclear capabilities.</w:t>
      </w:r>
      <w:r w:rsidRPr="00D51EBA">
        <w:rPr>
          <w:rFonts w:ascii="Calibri" w:hAnsi="Calibri"/>
          <w:color w:val="000000"/>
          <w:sz w:val="16"/>
          <w:szCs w:val="28"/>
        </w:rPr>
        <w:t xml:space="preserve"> An NFU policy might also score political points with domestic opposition to efforts by the United States to update its aging nuclear stockpile. </w:t>
      </w:r>
      <w:r w:rsidRPr="00D51EBA">
        <w:rPr>
          <w:rStyle w:val="StyleUnderline"/>
          <w:rFonts w:ascii="Calibri" w:hAnsi="Calibri"/>
        </w:rPr>
        <w:t>NFU could help ease domestic and international concerns that efforts to update and enhance the safety and security features of the U.S. nuclear arsenal might inadvertently signal that the United States views nuclear weapons as militarily useful.</w:t>
      </w:r>
    </w:p>
    <w:p w14:paraId="445396C2" w14:textId="77777777" w:rsidR="00B80C4E" w:rsidRPr="00D51EBA" w:rsidRDefault="00B80C4E" w:rsidP="00B80C4E">
      <w:pPr>
        <w:pStyle w:val="NormalWeb"/>
        <w:shd w:val="clear" w:color="auto" w:fill="FFFFFF"/>
        <w:spacing w:before="0" w:beforeAutospacing="0" w:after="0" w:afterAutospacing="0" w:line="250" w:lineRule="atLeast"/>
        <w:rPr>
          <w:rFonts w:ascii="Calibri" w:hAnsi="Calibri"/>
          <w:color w:val="000000"/>
          <w:sz w:val="16"/>
          <w:szCs w:val="28"/>
        </w:rPr>
      </w:pPr>
      <w:r w:rsidRPr="00D51EBA">
        <w:rPr>
          <w:rStyle w:val="StyleUnderline"/>
          <w:rFonts w:ascii="Calibri" w:hAnsi="Calibri"/>
        </w:rPr>
        <w:t xml:space="preserve">Finally, NFU would provide the United States with important political benefits in its efforts to lead the nonproliferation regime and encourage greater international support for nonproliferation initiatives. </w:t>
      </w:r>
      <w:r w:rsidRPr="00D51EBA">
        <w:rPr>
          <w:rFonts w:ascii="Calibri" w:hAnsi="Calibri"/>
          <w:color w:val="000000"/>
          <w:sz w:val="16"/>
          <w:szCs w:val="28"/>
        </w:rPr>
        <w:t>Many nonnuclear member states of the Nonproliferation Treaty (NPT) often base their lack of support for U.S.-led multilateral nonproliferation initiatives on the grounds that the United States has not done enough to fulfill its obligation to Article 6 of the NPT, which commits the declared nuclear states to disarmament. Thus, NFU, by symbolizing an important step toward realizing Article 6, would help remove a significant roadblock to greater support for and participation in the NPT regime among nonnuclear NPT member states.</w:t>
      </w:r>
    </w:p>
    <w:p w14:paraId="55CB6CA3" w14:textId="77777777" w:rsidR="00B80C4E" w:rsidRPr="00D51EBA" w:rsidRDefault="00B80C4E" w:rsidP="00B80C4E"/>
    <w:p w14:paraId="78139316" w14:textId="77777777" w:rsidR="00B80C4E" w:rsidRDefault="00B80C4E" w:rsidP="00B80C4E">
      <w:pPr>
        <w:pStyle w:val="Heading2"/>
      </w:pPr>
      <w:r>
        <w:t>Impacts</w:t>
      </w:r>
    </w:p>
    <w:p w14:paraId="21FEA616" w14:textId="77777777" w:rsidR="00B80C4E" w:rsidRPr="00D51EBA" w:rsidRDefault="00B80C4E" w:rsidP="00B80C4E">
      <w:pPr>
        <w:pStyle w:val="Heading3"/>
      </w:pPr>
      <w:r w:rsidRPr="00D51EBA">
        <w:t>Impact---Relations---power war</w:t>
      </w:r>
    </w:p>
    <w:p w14:paraId="41364D78" w14:textId="77777777" w:rsidR="00B80C4E" w:rsidRPr="00D51EBA" w:rsidRDefault="00B80C4E" w:rsidP="00B80C4E">
      <w:pPr>
        <w:pStyle w:val="Heading4"/>
        <w:rPr>
          <w:color w:val="FF0000"/>
        </w:rPr>
      </w:pPr>
      <w:r w:rsidRPr="00D51EBA">
        <w:rPr>
          <w:color w:val="FF0000"/>
        </w:rPr>
        <w:t>Poor cutting—I’ll have to re-do it later</w:t>
      </w:r>
    </w:p>
    <w:p w14:paraId="5B46C644" w14:textId="77777777" w:rsidR="00B80C4E" w:rsidRPr="00D51EBA" w:rsidRDefault="00B80C4E" w:rsidP="00B80C4E">
      <w:r w:rsidRPr="00D51EBA">
        <w:rPr>
          <w:rStyle w:val="Style13ptBold"/>
        </w:rPr>
        <w:t>Ash 15</w:t>
      </w:r>
      <w:r w:rsidRPr="00D51EBA">
        <w:br/>
        <w:t>Timothy Garton Ash is a historian, political writer and Guardian columnist. e is Professor of European Studies in the University of Oxford, Isaiah Berlin Professorial Fellow at St Antony’s College, Oxford, and a Senior Fellow at the Hoover Institution, Stanford University. 10/16/2015, "If US relations with China turn sour, there will probably be war", https://www.theguardian.com/commentisfree/2015/oct/16/us-relations-china-war-america , Seena-S</w:t>
      </w:r>
    </w:p>
    <w:p w14:paraId="4530F818" w14:textId="77777777" w:rsidR="00B80C4E" w:rsidRPr="00D51EBA" w:rsidRDefault="00B80C4E" w:rsidP="00B80C4E">
      <w:r w:rsidRPr="00D51EBA">
        <w:rPr>
          <w:rStyle w:val="StyleUnderline"/>
        </w:rPr>
        <w:t xml:space="preserve">What is the biggest challenge facing the next president of the United States? How to deal with China. The relationship between the emerging and the enduring superpower is the greatest geopolitical question of our time.¶ If Washington and Beijing do not get it right, there will probably be war somewhere in Asia some time over the next decade. </w:t>
      </w:r>
      <w:r w:rsidRPr="00D51EBA">
        <w:t xml:space="preserve">Vladimir Putin’s neo-imperialist </w:t>
      </w:r>
      <w:r w:rsidRPr="00D51EBA">
        <w:rPr>
          <w:rStyle w:val="StyleUnderline"/>
        </w:rPr>
        <w:t>Russia and the brutality of Islamic State are medium-sized regional challenges by comparison</w:t>
      </w:r>
      <w:r w:rsidRPr="00D51EBA">
        <w:t xml:space="preserve">. </w:t>
      </w:r>
      <w:r w:rsidRPr="00D51EBA">
        <w:rPr>
          <w:rStyle w:val="StyleUnderline"/>
        </w:rPr>
        <w:t>Climate change and the world economy cannot be managed without American-Chinese cooperation</w:t>
      </w:r>
      <w:r w:rsidRPr="00D51EBA">
        <w:t>. All this demands a bipartisan American grand strategy for the next 20 years, but US politics seems incapable of generating anything more than a partisan soundbite for the next 20 minutes.</w:t>
      </w:r>
      <w:r w:rsidRPr="00D51EBA">
        <w:rPr>
          <w:sz w:val="12"/>
        </w:rPr>
        <w:t xml:space="preserve">¶ </w:t>
      </w:r>
      <w:r w:rsidRPr="00D51EBA">
        <w:t>What’s behind Beijing’s drive to control the South China Sea?</w:t>
      </w:r>
      <w:r w:rsidRPr="00D51EBA">
        <w:rPr>
          <w:sz w:val="12"/>
        </w:rPr>
        <w:t xml:space="preserve">¶ </w:t>
      </w:r>
      <w:r w:rsidRPr="00D51EBA">
        <w:t xml:space="preserve">In the South China Sea, China has, by massive dredging operations, turned submerged reefs with names out of the novels of Joseph Conrad – Mischief Reef, Fiery Cross Reef – into artificial islands, and is completing a 3,000m runway on Fiery Cross. </w:t>
      </w:r>
      <w:r w:rsidRPr="00D51EBA">
        <w:rPr>
          <w:rStyle w:val="StyleUnderline"/>
        </w:rPr>
        <w:t>President Xi Jinping recently presided over a massive, Kremlin-style parade of China’s military force, with Putin standing beside him as an honoured guest.¶ In support of its claim to a vast area of the South China Sea, within its “nine-dash-line”, China has rammed Philippine fishing boats and buzzed a US spy plane. The US has responded by telling its Asian allies that it will run “freedom of navigation” patrols past the disputed islands.¶</w:t>
      </w:r>
      <w:r w:rsidRPr="00D51EBA">
        <w:rPr>
          <w:sz w:val="12"/>
        </w:rPr>
        <w:t xml:space="preserve"> </w:t>
      </w:r>
      <w:r w:rsidRPr="00D51EBA">
        <w:t>Interestingly, when Chinese warships sailed through US territorial waters around the Aleutian islands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w:t>
      </w:r>
      <w:r w:rsidRPr="00D51EBA">
        <w:rPr>
          <w:sz w:val="12"/>
        </w:rPr>
        <w:t xml:space="preserve">¶ </w:t>
      </w:r>
      <w:r w:rsidRPr="00D51EBA">
        <w:t xml:space="preserve">All this is bubbling up while Xi is firmly in control at home, with no immediate domestic crisis. </w:t>
      </w:r>
      <w:r w:rsidRPr="00D51EBA">
        <w:rPr>
          <w:rStyle w:val="StyleUnderline"/>
        </w:rPr>
        <w:t>But the Chinese Communist party does face a long-term legitimation crisis. For decades, it has derived political legitimacy from impressive economic growth, which is now slowing down. I believe Xi is making a massive Leninist gamble</w:t>
      </w:r>
      <w:r w:rsidRPr="00D51EBA">
        <w:t xml:space="preserv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w:t>
      </w:r>
      <w:r w:rsidRPr="00D51EBA">
        <w:rPr>
          <w:sz w:val="12"/>
        </w:rPr>
        <w:t xml:space="preserve">¶ </w:t>
      </w:r>
      <w:r w:rsidRPr="00D51EBA">
        <w:rPr>
          <w:rStyle w:val="StyleUnderline"/>
        </w:rPr>
        <w:t>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w:t>
      </w:r>
      <w:r w:rsidRPr="00D51EBA">
        <w:t xml:space="preserve">, Galtieri-style, against one of China’s Malvinas/Falkland Islands, would be very strong. Probably </w:t>
      </w:r>
      <w:r w:rsidRPr="00D51EBA">
        <w:rPr>
          <w:rStyle w:val="StyleUnderline"/>
        </w:rPr>
        <w:t xml:space="preserve">this would not be a direct confrontation with a formal US ally, but the risks of </w:t>
      </w:r>
      <w:r w:rsidRPr="00D51EBA">
        <w:rPr>
          <w:rStyle w:val="Emphasis"/>
        </w:rPr>
        <w:t>miscalculation and escalation would be high</w:t>
      </w:r>
      <w:r w:rsidRPr="00D51EBA">
        <w:rPr>
          <w:rStyle w:val="StyleUnderline"/>
        </w:rPr>
        <w:t>. With angry, nationalist public opinion in both countries, neither the Chinese nor the American leader could be seen to lose, and both sides have nuclear weapons.¶ This is not idle scaremongering; it’s something the US military, intelligence and thinktank communities think about all the time, in order to avoid it</w:t>
      </w:r>
      <w:r w:rsidRPr="00D51EBA">
        <w:t>.</w:t>
      </w:r>
      <w:r w:rsidRPr="00D51EBA">
        <w:rPr>
          <w:sz w:val="12"/>
        </w:rPr>
        <w:t xml:space="preserve">¶ </w:t>
      </w:r>
      <w:r w:rsidRPr="00D51EBA">
        <w:t>Precisely because China’s future course will mainly depend on forces within the country, beyond Washington’s control, the United States needs a wise, consistent, strategic deployment of all the instruments at its disposal. This should be something like the “twin track” strategy adopted by the west during the last two decades of the cold war (although obviously not expecting it to end the same way).</w:t>
      </w:r>
      <w:r w:rsidRPr="00D51EBA">
        <w:rPr>
          <w:sz w:val="12"/>
        </w:rPr>
        <w:t xml:space="preserve">¶ </w:t>
      </w:r>
      <w:r w:rsidRPr="00D51EBA">
        <w:t>On the one hand, there should be no room for doubt in Chinese minds about what the US will accept militarily. US policy should be the opposite of what Barack Obama did over Syria (declare a “red line” and then allow Bashar al-Assad to walk across it with impunity). In China’s case, the US should declare no public red lines but in private communication, and through deeds that speak louder than words, make it clear that they exist.</w:t>
      </w:r>
      <w:r w:rsidRPr="00D51EBA">
        <w:rPr>
          <w:sz w:val="12"/>
        </w:rPr>
        <w:t xml:space="preserve">¶ </w:t>
      </w:r>
      <w:r w:rsidRPr="00D51EBA">
        <w:t>At the same time Washington should redouble its attempts at constructive engagement. There should be intensive efforts to find shared ground on climate change, the world economy and geopolitical issues from North Korea to Syria.</w:t>
      </w:r>
      <w:r w:rsidRPr="00D51EBA">
        <w:rPr>
          <w:sz w:val="12"/>
        </w:rPr>
        <w:t xml:space="preserve">¶ </w:t>
      </w:r>
      <w:r w:rsidRPr="00D51EBA">
        <w:t>The intensive business ties that already exist should buttress the relationship. There is already an extraordinary people-to-people relationship, embracing many millions of better-off Chinese who have studied, worked and lived in the west. This strategy should be coordinated with key US allies who have their own major relationships with China, such as Australia, Germany and Britain, which will welcome Xi on a state visit next week.</w:t>
      </w:r>
      <w:r w:rsidRPr="00D51EBA">
        <w:rPr>
          <w:sz w:val="12"/>
        </w:rPr>
        <w:t xml:space="preserve">¶ </w:t>
      </w:r>
      <w:r w:rsidRPr="00D51EBA">
        <w:t>The China expert Orville Schell suggests that the next US president should appoint a high-level special envoy to China. President Hillary Clinton, he argues – tongue only half in cheek – would have the perfect candidate in Bill Clinton, who has the prestige of a former president, the experience, and negotiating skills. President Marco Rubio could offer the job to Jeb Bush, whose father was US envoy to Beijing in 1974–75 and whose brother, George W, presided over a good relationship with China.</w:t>
      </w:r>
      <w:r w:rsidRPr="00D51EBA">
        <w:rPr>
          <w:sz w:val="12"/>
        </w:rPr>
        <w:t xml:space="preserve">¶ </w:t>
      </w:r>
      <w:r w:rsidRPr="00D51EBA">
        <w:t>Republican presidential candidates make random, sometimes wild comments about China</w:t>
      </w:r>
      <w:r w:rsidRPr="00D51EBA">
        <w:rPr>
          <w:sz w:val="12"/>
        </w:rPr>
        <w:t xml:space="preserve">¶ </w:t>
      </w:r>
      <w:r w:rsidRPr="00D51EBA">
        <w:t>As it looks at the moment, all this is pie in the sky. Republican presidential candidates make only the most random, sometimes wild, comments about China. Dr Ben Carson tweets a photograph of a US aircraft carrier with the words “This is How to Compete with China”. With a mixture of invincible ignorance and bluster, Donald Trump suggests the trouble is that China’s leaders don’t respect Obama. But if Xi just sat down for a couple of beers with dealmaker Trump, all would be well.</w:t>
      </w:r>
      <w:r w:rsidRPr="00D51EBA">
        <w:rPr>
          <w:sz w:val="12"/>
        </w:rPr>
        <w:t xml:space="preserve">¶ </w:t>
      </w:r>
      <w:r w:rsidRPr="00D51EBA">
        <w:t>And Hillary Clinton, the one candidate with serious policy experience of China? This week, she shamelessly reversed her position on the Trans-Pacific Partnership, the major trade deal with Asia which she has emphatically supported for many years and when secretary of state described as “the gold standard in trade agreements”. Her volte face is made for transparently opportunistic reasons, to pick up the Democrat labour union and protectionist votes that are currently going to Bernie Sanders, who vows to defeat the “bad trade deal”.</w:t>
      </w:r>
      <w:r w:rsidRPr="00D51EBA">
        <w:rPr>
          <w:sz w:val="12"/>
        </w:rPr>
        <w:t xml:space="preserve">¶ </w:t>
      </w:r>
      <w:r w:rsidRPr="00D51EBA">
        <w:t>Here is the tragedy of a policy on which so much depends for us all. The United States has a sophisticated policy community capable of generating the bipartisan and multilateral grand strategy towards China that we need. Unfortunately it has developed a way of doing politics which makes it impossible to sustain such a strategy. To adapt a famous observation by putative special China envoy Bill Clinton: it’s the politics that are stupid.</w:t>
      </w:r>
    </w:p>
    <w:p w14:paraId="02AA7EF3" w14:textId="77777777" w:rsidR="00B80C4E" w:rsidRPr="00D51EBA" w:rsidRDefault="00B80C4E" w:rsidP="00B80C4E">
      <w:pPr>
        <w:pStyle w:val="Heading4"/>
      </w:pPr>
      <w:r w:rsidRPr="00D51EBA">
        <w:t xml:space="preserve">A breakdown of US-China strategic relations causes major power war. </w:t>
      </w:r>
    </w:p>
    <w:p w14:paraId="61D4D5AA" w14:textId="77777777" w:rsidR="00B80C4E" w:rsidRPr="00D51EBA" w:rsidRDefault="00B80C4E" w:rsidP="00B80C4E">
      <w:r w:rsidRPr="00D51EBA">
        <w:rPr>
          <w:rStyle w:val="Style13ptBold"/>
        </w:rPr>
        <w:t>Ratner, 2013</w:t>
      </w:r>
      <w:r w:rsidRPr="00D51EBA">
        <w:t xml:space="preserve"> Dr. Ely Ratner is the Deputy Director of the Asia-Pacific Security Program at the Center for a New American Security.  Dr. Ratner recently served in the Office of Chinese and Mongolian Affairs at the State Department as the lead political officer covering China’s external relations in Asia. "Rebalancing to Asia with an Insecure China." The Washington Quarterly 36.2 (2013): 21-38.</w:t>
      </w:r>
    </w:p>
    <w:p w14:paraId="3D15CD1A" w14:textId="77777777" w:rsidR="00B80C4E" w:rsidRPr="00D51EBA" w:rsidRDefault="00B80C4E" w:rsidP="00B80C4E"/>
    <w:p w14:paraId="086A2FF9" w14:textId="77777777" w:rsidR="00B80C4E" w:rsidRPr="00D51EBA" w:rsidRDefault="00B80C4E" w:rsidP="00B80C4E">
      <w:pPr>
        <w:rPr>
          <w:rStyle w:val="StyleUnderline"/>
        </w:rPr>
      </w:pPr>
      <w:r w:rsidRPr="00D51EBA">
        <w:rPr>
          <w:sz w:val="16"/>
        </w:rPr>
        <w:t xml:space="preserve">China's foreign policies have for decades reflected the principles of biding time, pursuing a restrained foreign policy, and viewing the first decades of the twenty-first century as a period of strategic opportunity to focus primarily on internal development.41 This strategy, however, has relied on the belief in Beijing that China's commitment to the path of “peaceful rise” was leading the country toward greater prosperity and security, a supposition coming under increasing scrutiny in Beijing.42 U.S. analysts are correct to assert that, to date, </w:t>
      </w:r>
      <w:r w:rsidRPr="00D51EBA">
        <w:rPr>
          <w:rStyle w:val="StyleUnderline"/>
        </w:rPr>
        <w:t>China's leaders have continued to recognize the importance of pursuing a constructive U.S.–China relationship</w:t>
      </w:r>
      <w:r w:rsidRPr="00D51EBA">
        <w:rPr>
          <w:sz w:val="16"/>
        </w:rPr>
        <w:t xml:space="preserve">.43 That said, particularly with China emerging from the inward-looking period of its decennial leadership transition, </w:t>
      </w:r>
      <w:r w:rsidRPr="00D51EBA">
        <w:rPr>
          <w:rStyle w:val="StyleUnderline"/>
        </w:rPr>
        <w:t>an array of potential scenarios—Chinese economic slowdown</w:t>
      </w:r>
      <w:r w:rsidRPr="00D51EBA">
        <w:rPr>
          <w:sz w:val="16"/>
        </w:rPr>
        <w:t xml:space="preserve">, domestic political cleavages over the pace and direction of economic reform, </w:t>
      </w:r>
      <w:r w:rsidRPr="00D51EBA">
        <w:rPr>
          <w:rStyle w:val="StyleUnderline"/>
        </w:rPr>
        <w:t>a spike in nationalism</w:t>
      </w:r>
      <w:r w:rsidRPr="00D51EBA">
        <w:rPr>
          <w:sz w:val="16"/>
        </w:rPr>
        <w:t xml:space="preserve"> due to perceived external challenges—</w:t>
      </w:r>
      <w:r w:rsidRPr="00D51EBA">
        <w:rPr>
          <w:rStyle w:val="StyleUnderline"/>
        </w:rPr>
        <w:t xml:space="preserve">could raise the political cost for Chinese leaders who seek to perpetuate U.S.–China relations </w:t>
      </w:r>
      <w:r w:rsidRPr="00D51EBA">
        <w:rPr>
          <w:sz w:val="16"/>
        </w:rPr>
        <w:t xml:space="preserve">in their current state. The danger in the years ahead is that deepened U.S. engagement in Asia and its associated perceptions in China could amplify already existent voices in Beijing who argue that the current trajectory of regional affairs is placing China under siege in a deteriorating security environment.44 </w:t>
      </w:r>
      <w:r w:rsidRPr="00D51EBA">
        <w:rPr>
          <w:rStyle w:val="StyleUnderline"/>
        </w:rPr>
        <w:t>Precisely how Beijing would respond is unknown, but it is hard to imagine that the United States would benefit from a China less committed to its relations with the United States. More rapid military modernization, the development of trade</w:t>
      </w:r>
      <w:r w:rsidRPr="00D51EBA">
        <w:rPr>
          <w:sz w:val="16"/>
        </w:rPr>
        <w:t xml:space="preserve"> or diplomatic </w:t>
      </w:r>
      <w:r w:rsidRPr="00D51EBA">
        <w:rPr>
          <w:rStyle w:val="StyleUnderline"/>
        </w:rPr>
        <w:t>blocs that exclude the United States, assertive behavior in its near seas</w:t>
      </w:r>
      <w:r w:rsidRPr="00D51EBA">
        <w:rPr>
          <w:sz w:val="16"/>
        </w:rPr>
        <w:t xml:space="preserve">, the cultivation of explicit security ties with regional partners, more aggressive use of cyber intrusions into the United States, and increasingly discriminatory trade practices are among the policies Beijing could pursue. </w:t>
      </w:r>
      <w:r w:rsidRPr="00D51EBA">
        <w:rPr>
          <w:rStyle w:val="StyleUnderline"/>
        </w:rPr>
        <w:t>Even if China viewed its options in these domains as relatively limited and ultimately undesirable, it could still throw sand in the gears of U.S. efforts in the region</w:t>
      </w:r>
      <w:r w:rsidRPr="00D51EBA">
        <w:rPr>
          <w:sz w:val="16"/>
        </w:rPr>
        <w:t xml:space="preserve">. Although China's behavior has been problematic on regional issues ranging from the South and East China Seas to North Korea, Burma, and ASEAN, </w:t>
      </w:r>
      <w:r w:rsidRPr="00D51EBA">
        <w:rPr>
          <w:rStyle w:val="StyleUnderline"/>
        </w:rPr>
        <w:t>there is no doubt that Beijing could create far more mischief if it perceived a truly zero-sum rivalry with the United States that compelled a hard-nosed competition for influence in Asia. Preventing this outcome—</w:t>
      </w:r>
      <w:r w:rsidRPr="00D51EBA">
        <w:rPr>
          <w:rStyle w:val="Emphasis"/>
        </w:rPr>
        <w:t>and the major power war that could accompany it</w:t>
      </w:r>
      <w:r w:rsidRPr="00D51EBA">
        <w:rPr>
          <w:rStyle w:val="StyleUnderline"/>
        </w:rPr>
        <w:t>—are chief among the tasks of U.S. China policy.</w:t>
      </w:r>
    </w:p>
    <w:p w14:paraId="6CBF088B" w14:textId="77777777" w:rsidR="00B80C4E" w:rsidRPr="00D51EBA" w:rsidRDefault="00B80C4E" w:rsidP="00B80C4E">
      <w:pPr>
        <w:pStyle w:val="Heading3"/>
      </w:pPr>
      <w:r w:rsidRPr="00D51EBA">
        <w:t>Impact---Relations---Warming</w:t>
      </w:r>
    </w:p>
    <w:p w14:paraId="77B7B953" w14:textId="77777777" w:rsidR="00B80C4E" w:rsidRPr="00D51EBA" w:rsidRDefault="00B80C4E" w:rsidP="00B80C4E">
      <w:pPr>
        <w:pStyle w:val="Heading4"/>
      </w:pPr>
      <w:r w:rsidRPr="00D51EBA">
        <w:t xml:space="preserve">Coop fosters </w:t>
      </w:r>
      <w:r w:rsidRPr="00D51EBA">
        <w:rPr>
          <w:i/>
        </w:rPr>
        <w:t>dialogue</w:t>
      </w:r>
      <w:r w:rsidRPr="00D51EBA">
        <w:t xml:space="preserve"> and </w:t>
      </w:r>
      <w:r w:rsidRPr="00D51EBA">
        <w:rPr>
          <w:i/>
        </w:rPr>
        <w:t>information exchange</w:t>
      </w:r>
      <w:r w:rsidRPr="00D51EBA">
        <w:t>—key to mitigating global warming.</w:t>
      </w:r>
    </w:p>
    <w:p w14:paraId="5E4D96AB" w14:textId="77777777" w:rsidR="00B80C4E" w:rsidRPr="00D51EBA" w:rsidRDefault="00B80C4E" w:rsidP="00B80C4E">
      <w:r w:rsidRPr="00D51EBA">
        <w:rPr>
          <w:rStyle w:val="Style13ptBold"/>
        </w:rPr>
        <w:t>Davidson 10</w:t>
      </w:r>
      <w:r w:rsidRPr="00D51EBA">
        <w:t xml:space="preserve"> (Michael, Michael Davidson is a visiting fellow at Asia Policy Point., “US, China: A green security blanket?” Asian Times, http://www.atimes.com/atimes/China/LE14Ad01.html//SB)</w:t>
      </w:r>
    </w:p>
    <w:p w14:paraId="6199FF27" w14:textId="77777777" w:rsidR="00B80C4E" w:rsidRPr="00D51EBA" w:rsidRDefault="00B80C4E" w:rsidP="00B80C4E">
      <w:pPr>
        <w:pStyle w:val="cardtext"/>
        <w:ind w:left="0"/>
        <w:rPr>
          <w:rStyle w:val="apple-converted-space"/>
          <w:rFonts w:cs="Arial"/>
          <w:color w:val="000000"/>
          <w:sz w:val="16"/>
        </w:rPr>
      </w:pPr>
      <w:r w:rsidRPr="00D51EBA">
        <w:rPr>
          <w:rStyle w:val="StyleUnderline"/>
        </w:rPr>
        <w:t>To meet the new transnational threat of climate change, the QDR calls for collaborations with "both traditional allies and new partners". The US and China are natural new partners. Neither can confront alone</w:t>
      </w:r>
      <w:r w:rsidRPr="00D51EBA">
        <w:rPr>
          <w:rStyle w:val="apple-style-span"/>
          <w:rFonts w:cs="Arial"/>
          <w:color w:val="000000"/>
          <w:sz w:val="16"/>
        </w:rPr>
        <w:t xml:space="preserve"> the human dislocation and resource competition caused by </w:t>
      </w:r>
      <w:r w:rsidRPr="00D51EBA">
        <w:rPr>
          <w:rStyle w:val="StyleUnderline"/>
        </w:rPr>
        <w:t>environmental degradation</w:t>
      </w:r>
      <w:r w:rsidRPr="00D51EBA">
        <w:rPr>
          <w:rStyle w:val="apple-style-span"/>
          <w:rFonts w:cs="Arial"/>
          <w:color w:val="000000"/>
          <w:sz w:val="16"/>
        </w:rPr>
        <w:t>. Furthermore, of all the governmental agencies examining climate change, only militaries have the necessary logistical structures to react cooperatively and quickly.</w:t>
      </w:r>
      <w:r w:rsidRPr="00D51EBA">
        <w:rPr>
          <w:rStyle w:val="apple-converted-space"/>
          <w:rFonts w:cs="Arial"/>
          <w:color w:val="000000"/>
          <w:sz w:val="16"/>
        </w:rPr>
        <w:t xml:space="preserve"> </w:t>
      </w:r>
      <w:r w:rsidRPr="00D51EBA">
        <w:rPr>
          <w:rStyle w:val="StyleUnderline"/>
        </w:rPr>
        <w:t>A new US-China security partnership would complement the 2009 inter-governmental memorandum of understanding</w:t>
      </w:r>
      <w:r w:rsidRPr="00D51EBA">
        <w:rPr>
          <w:rStyle w:val="apple-style-span"/>
          <w:rFonts w:cs="Arial"/>
          <w:color w:val="000000"/>
          <w:u w:val="single"/>
        </w:rPr>
        <w:t xml:space="preserve"> </w:t>
      </w:r>
      <w:r w:rsidRPr="00D51EBA">
        <w:rPr>
          <w:rStyle w:val="apple-style-span"/>
          <w:rFonts w:cs="Arial"/>
          <w:color w:val="000000"/>
          <w:sz w:val="16"/>
        </w:rPr>
        <w:t xml:space="preserve">to Enhance Cooperation on Climate Change, Energy and the Environment that established a regular policy dialogue on these topics. It could also build on the Strategic and Economic Dialogue (S&amp;ED). The S&amp;ED was designed to address a large range of shared concerns, including regional security and global issues such as climate change. </w:t>
      </w:r>
      <w:r w:rsidRPr="00D51EBA">
        <w:rPr>
          <w:rStyle w:val="StyleUnderline"/>
        </w:rPr>
        <w:t>A new track on climate security cooperation can strengthen ties in both dialogues</w:t>
      </w:r>
      <w:r w:rsidRPr="00D51EBA">
        <w:rPr>
          <w:rStyle w:val="apple-style-span"/>
          <w:rFonts w:cs="Arial"/>
          <w:color w:val="000000"/>
          <w:sz w:val="16"/>
        </w:rPr>
        <w:t>.</w:t>
      </w:r>
      <w:r w:rsidRPr="00D51EBA">
        <w:rPr>
          <w:rStyle w:val="apple-converted-space"/>
          <w:rFonts w:cs="Arial"/>
          <w:color w:val="000000"/>
          <w:sz w:val="16"/>
        </w:rPr>
        <w:t xml:space="preserve"> </w:t>
      </w:r>
      <w:r w:rsidRPr="00D51EBA">
        <w:rPr>
          <w:rStyle w:val="apple-style-span"/>
          <w:rFonts w:cs="Arial"/>
          <w:color w:val="000000"/>
          <w:sz w:val="16"/>
        </w:rPr>
        <w:t xml:space="preserve">Cooperation has already begun. For example, last May, China and the US participated multilaterally in the ASEAN Regional Forum's First Voluntary Demonstration of Response on Disaster Relief. </w:t>
      </w:r>
      <w:r w:rsidRPr="00D51EBA">
        <w:rPr>
          <w:rStyle w:val="apple-style-span"/>
          <w:rFonts w:cs="Arial"/>
          <w:color w:val="000000"/>
          <w:u w:val="single"/>
        </w:rPr>
        <w:t>The US and China should go the next step</w:t>
      </w:r>
      <w:r w:rsidRPr="00D51EBA">
        <w:rPr>
          <w:rStyle w:val="apple-style-span"/>
          <w:rFonts w:cs="Arial"/>
          <w:color w:val="000000"/>
          <w:sz w:val="16"/>
        </w:rPr>
        <w:t xml:space="preserve"> to initiate a joint exercise focusing </w:t>
      </w:r>
      <w:r w:rsidRPr="00D51EBA">
        <w:rPr>
          <w:rStyle w:val="StyleUnderline"/>
        </w:rPr>
        <w:t>specifically on climate change-induced disasters</w:t>
      </w:r>
      <w:r w:rsidRPr="00D51EBA">
        <w:rPr>
          <w:rStyle w:val="apple-style-span"/>
          <w:rFonts w:cs="Arial"/>
          <w:color w:val="000000"/>
          <w:sz w:val="16"/>
        </w:rPr>
        <w:t>.</w:t>
      </w:r>
      <w:r w:rsidRPr="00D51EBA">
        <w:rPr>
          <w:rStyle w:val="apple-converted-space"/>
          <w:rFonts w:cs="Arial"/>
          <w:color w:val="000000"/>
          <w:sz w:val="16"/>
        </w:rPr>
        <w:t xml:space="preserve"> </w:t>
      </w:r>
      <w:r w:rsidRPr="00D51EBA">
        <w:rPr>
          <w:rStyle w:val="apple-style-span"/>
          <w:rFonts w:cs="Arial"/>
          <w:color w:val="000000"/>
          <w:sz w:val="16"/>
        </w:rPr>
        <w:t xml:space="preserve">In addition, </w:t>
      </w:r>
      <w:r w:rsidRPr="00D51EBA">
        <w:rPr>
          <w:rStyle w:val="StyleUnderline"/>
        </w:rPr>
        <w:t>climate security extends</w:t>
      </w:r>
      <w:r w:rsidRPr="00D51EBA">
        <w:rPr>
          <w:rStyle w:val="apple-style-span"/>
          <w:rFonts w:cs="Arial"/>
          <w:color w:val="000000"/>
          <w:sz w:val="16"/>
        </w:rPr>
        <w:t xml:space="preserve"> beyond traditional disaster preparedness, </w:t>
      </w:r>
      <w:r w:rsidRPr="00D51EBA">
        <w:rPr>
          <w:rStyle w:val="StyleUnderline"/>
        </w:rPr>
        <w:t>into climate change mitigation and scientific research</w:t>
      </w:r>
      <w:r w:rsidRPr="00D51EBA">
        <w:rPr>
          <w:rStyle w:val="apple-style-span"/>
          <w:rFonts w:cs="Arial"/>
          <w:color w:val="000000"/>
          <w:sz w:val="16"/>
        </w:rPr>
        <w:t>. The Office of Naval Research wants to establish scientific exchanges with the Chinese on alternative energy and other basic science through its proposed joint forces Hong Kong office. The Office of Naval Research, the Air Force Office of Scientific Research and the US Army Research, Development and Engineering Command already support basic science research projects with other Asian countries on superconductors and biofuels.</w:t>
      </w:r>
      <w:r w:rsidRPr="00D51EBA">
        <w:rPr>
          <w:rStyle w:val="apple-converted-space"/>
          <w:rFonts w:cs="Arial"/>
          <w:color w:val="000000"/>
          <w:sz w:val="16"/>
        </w:rPr>
        <w:t xml:space="preserve"> </w:t>
      </w:r>
      <w:r w:rsidRPr="00D51EBA">
        <w:rPr>
          <w:rStyle w:val="apple-style-span"/>
          <w:rFonts w:cs="Arial"/>
          <w:color w:val="000000"/>
          <w:sz w:val="16"/>
        </w:rPr>
        <w:t xml:space="preserve">By focusing on scientific research and disaster preparedness, </w:t>
      </w:r>
      <w:r w:rsidRPr="00D51EBA">
        <w:rPr>
          <w:rStyle w:val="StyleUnderline"/>
        </w:rPr>
        <w:t>the US and China can reframe existing military exchanges to focus on areas of critical cooperation: energy security concerns as well as human security needs such as cheap energy, food shortages and refugee relief</w:t>
      </w:r>
      <w:r w:rsidRPr="00D51EBA">
        <w:rPr>
          <w:rStyle w:val="apple-style-span"/>
          <w:rFonts w:cs="Arial"/>
          <w:color w:val="000000"/>
          <w:sz w:val="16"/>
        </w:rPr>
        <w:t xml:space="preserve">. Instead of bickering over borders and air space, it is first better to establish a working day-to-day relationship over matters of mutual concern and interests. </w:t>
      </w:r>
      <w:r w:rsidRPr="00D51EBA">
        <w:rPr>
          <w:rStyle w:val="StyleUnderline"/>
        </w:rPr>
        <w:t>A US-China climate security partnership can draw on the best instincts and science of both countries, both of which are firm ground to build trust and understanding</w:t>
      </w:r>
      <w:r w:rsidRPr="00D51EBA">
        <w:rPr>
          <w:rStyle w:val="apple-style-span"/>
          <w:rFonts w:cs="Arial"/>
          <w:color w:val="000000"/>
          <w:u w:val="single"/>
        </w:rPr>
        <w:t>.</w:t>
      </w:r>
      <w:r w:rsidRPr="00D51EBA">
        <w:rPr>
          <w:rStyle w:val="apple-converted-space"/>
          <w:rFonts w:cs="Arial"/>
          <w:color w:val="000000"/>
          <w:sz w:val="16"/>
        </w:rPr>
        <w:t xml:space="preserve"> </w:t>
      </w:r>
    </w:p>
    <w:p w14:paraId="6BDE5D9F" w14:textId="77777777" w:rsidR="00B80C4E" w:rsidRPr="00D51EBA" w:rsidRDefault="00B80C4E" w:rsidP="00B80C4E"/>
    <w:p w14:paraId="4CBA9087" w14:textId="77777777" w:rsidR="00B80C4E" w:rsidRPr="00D51EBA" w:rsidRDefault="00B80C4E" w:rsidP="00B80C4E">
      <w:pPr>
        <w:pStyle w:val="Heading4"/>
        <w:rPr>
          <w:rStyle w:val="apple-converted-space"/>
        </w:rPr>
      </w:pPr>
      <w:r w:rsidRPr="00D51EBA">
        <w:t xml:space="preserve">Cooperation with China is the </w:t>
      </w:r>
      <w:r w:rsidRPr="00D51EBA">
        <w:rPr>
          <w:i/>
          <w:u w:val="single"/>
        </w:rPr>
        <w:t>only</w:t>
      </w:r>
      <w:r w:rsidRPr="00D51EBA">
        <w:t xml:space="preserve"> way to solve global warming—top two emitters in the world.</w:t>
      </w:r>
    </w:p>
    <w:p w14:paraId="2C4756F2" w14:textId="77777777" w:rsidR="00B80C4E" w:rsidRPr="00D51EBA" w:rsidRDefault="00B80C4E" w:rsidP="00B80C4E">
      <w:r w:rsidRPr="00D51EBA">
        <w:rPr>
          <w:rStyle w:val="Style13ptBold"/>
        </w:rPr>
        <w:t>Brookings 9</w:t>
      </w:r>
      <w:r w:rsidRPr="00D51EBA">
        <w:t xml:space="preserve"> (Brookings Institute, A FOREIGN POLICY AND JOHN L. THORNTON CHINA CENTER EVENT, “U.S.-China Climate Change Cooperation: Overcoming Obstacles”, http://www.brookings.edu/events/2009/0205_climate_change.aspx//sb)</w:t>
      </w:r>
    </w:p>
    <w:p w14:paraId="47DF5BD4" w14:textId="77777777" w:rsidR="00B80C4E" w:rsidRPr="00D51EBA" w:rsidRDefault="00B80C4E" w:rsidP="00B80C4E">
      <w:pPr>
        <w:pStyle w:val="cardtext"/>
        <w:ind w:left="0"/>
        <w:rPr>
          <w:rStyle w:val="apple-converted-space"/>
          <w:rFonts w:cs="Arial"/>
          <w:color w:val="000000"/>
          <w:sz w:val="16"/>
        </w:rPr>
      </w:pPr>
      <w:r w:rsidRPr="00D51EBA">
        <w:rPr>
          <w:rStyle w:val="StyleUnderline"/>
          <w:highlight w:val="cyan"/>
        </w:rPr>
        <w:t xml:space="preserve">Any solution to </w:t>
      </w:r>
      <w:r w:rsidRPr="00D51EBA">
        <w:rPr>
          <w:rStyle w:val="StyleUnderline"/>
        </w:rPr>
        <w:t>global</w:t>
      </w:r>
      <w:r w:rsidRPr="00D51EBA">
        <w:rPr>
          <w:rStyle w:val="StyleUnderline"/>
          <w:highlight w:val="cyan"/>
        </w:rPr>
        <w:t xml:space="preserve"> warming will require</w:t>
      </w:r>
      <w:r w:rsidRPr="00D51EBA">
        <w:rPr>
          <w:rStyle w:val="StyleUnderline"/>
        </w:rPr>
        <w:t xml:space="preserve"> substantial activity in </w:t>
      </w:r>
      <w:r w:rsidRPr="00D51EBA">
        <w:rPr>
          <w:rStyle w:val="StyleUnderline"/>
          <w:highlight w:val="cyan"/>
        </w:rPr>
        <w:t>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and China</w:t>
      </w:r>
      <w:r w:rsidRPr="00D51EBA">
        <w:rPr>
          <w:rStyle w:val="StyleUnderline"/>
        </w:rPr>
        <w:t xml:space="preserve">, </w:t>
      </w:r>
      <w:r w:rsidRPr="00D51EBA">
        <w:rPr>
          <w:rStyle w:val="StyleUnderline"/>
          <w:highlight w:val="cyan"/>
        </w:rPr>
        <w:t>the world’s top two emitters</w:t>
      </w:r>
      <w:r w:rsidRPr="00D51EBA">
        <w:rPr>
          <w:rStyle w:val="StyleUnderline"/>
        </w:rPr>
        <w:t xml:space="preserve"> of greenhouse gases. Working</w:t>
      </w:r>
      <w:r w:rsidRPr="00D51EBA">
        <w:rPr>
          <w:rStyle w:val="StyleUnderline"/>
          <w:highlight w:val="cyan"/>
        </w:rPr>
        <w:t xml:space="preserve"> together, the two</w:t>
      </w:r>
      <w:r w:rsidRPr="00D51EBA">
        <w:rPr>
          <w:rStyle w:val="StyleUnderline"/>
        </w:rPr>
        <w:t xml:space="preserve"> countries </w:t>
      </w:r>
      <w:r w:rsidRPr="00D51EBA">
        <w:rPr>
          <w:rStyle w:val="StyleUnderline"/>
          <w:highlight w:val="cyan"/>
        </w:rPr>
        <w:t xml:space="preserve">could make important progress in addressing this challenge. </w:t>
      </w:r>
      <w:r w:rsidRPr="00D51EBA">
        <w:rPr>
          <w:rStyle w:val="StyleUnderline"/>
        </w:rPr>
        <w:t xml:space="preserve">Recent developments—including </w:t>
      </w:r>
      <w:r w:rsidRPr="00D51EBA">
        <w:rPr>
          <w:rStyle w:val="StyleUnderline"/>
          <w:highlight w:val="cyan"/>
        </w:rPr>
        <w:t xml:space="preserve">new leadership </w:t>
      </w:r>
      <w:r w:rsidRPr="00D51EBA">
        <w:rPr>
          <w:rStyle w:val="StyleUnderline"/>
        </w:rPr>
        <w:t xml:space="preserve">in the U.S., dire </w:t>
      </w:r>
      <w:r w:rsidRPr="00D51EBA">
        <w:rPr>
          <w:rStyle w:val="StyleUnderline"/>
          <w:highlight w:val="cyan"/>
        </w:rPr>
        <w:t xml:space="preserve">scientific warnings and an aggressive international negotiating schedule—are </w:t>
      </w:r>
      <w:r w:rsidRPr="00D51EBA">
        <w:rPr>
          <w:rStyle w:val="StyleUnderline"/>
        </w:rPr>
        <w:t>dramatically</w:t>
      </w:r>
      <w:r w:rsidRPr="00D51EBA">
        <w:rPr>
          <w:rStyle w:val="StyleUnderline"/>
          <w:highlight w:val="cyan"/>
        </w:rPr>
        <w:t xml:space="preserve"> raising the profile of this issue on the</w:t>
      </w:r>
      <w:r w:rsidRPr="00D51EBA">
        <w:rPr>
          <w:rStyle w:val="StyleUnderline"/>
        </w:rPr>
        <w:t xml:space="preserve"> U.S.-China</w:t>
      </w:r>
      <w:r w:rsidRPr="00D51EBA">
        <w:rPr>
          <w:rStyle w:val="StyleUnderline"/>
          <w:highlight w:val="cyan"/>
        </w:rPr>
        <w:t xml:space="preserve"> bilateral agenda</w:t>
      </w:r>
      <w:r w:rsidRPr="00D51EBA">
        <w:rPr>
          <w:rStyle w:val="apple-converted-space"/>
          <w:rFonts w:cs="Arial"/>
          <w:color w:val="000000"/>
          <w:sz w:val="16"/>
          <w:highlight w:val="cyan"/>
        </w:rPr>
        <w:t>.</w:t>
      </w:r>
      <w:r w:rsidRPr="00D51EBA">
        <w:rPr>
          <w:rStyle w:val="apple-converted-space"/>
          <w:rFonts w:cs="Arial"/>
          <w:color w:val="000000"/>
          <w:sz w:val="16"/>
        </w:rPr>
        <w:t xml:space="preserve"> Yet different histories, cultures and national circumstances create substantial barriers to large-scale cooperation.</w:t>
      </w:r>
    </w:p>
    <w:p w14:paraId="5ED2ACA7" w14:textId="77777777" w:rsidR="00B80C4E" w:rsidRPr="00D51EBA" w:rsidRDefault="00B80C4E" w:rsidP="00B80C4E">
      <w:pPr>
        <w:keepNext/>
        <w:keepLines/>
        <w:spacing w:before="40"/>
        <w:outlineLvl w:val="3"/>
        <w:rPr>
          <w:rFonts w:eastAsia="MS Gothic"/>
          <w:b/>
          <w:iCs/>
          <w:sz w:val="26"/>
        </w:rPr>
      </w:pPr>
      <w:r w:rsidRPr="00D51EBA">
        <w:rPr>
          <w:rFonts w:eastAsia="MS Gothic"/>
          <w:b/>
          <w:iCs/>
          <w:sz w:val="26"/>
        </w:rPr>
        <w:t xml:space="preserve">Warming is real, anthropogenic and causes </w:t>
      </w:r>
      <w:r w:rsidRPr="00D51EBA">
        <w:rPr>
          <w:rFonts w:eastAsia="MS Gothic"/>
          <w:b/>
          <w:iCs/>
          <w:sz w:val="26"/>
          <w:u w:val="single"/>
        </w:rPr>
        <w:t>extinction</w:t>
      </w:r>
    </w:p>
    <w:p w14:paraId="53367E4C" w14:textId="77777777" w:rsidR="00B80C4E" w:rsidRPr="00D51EBA" w:rsidRDefault="00B80C4E" w:rsidP="00B80C4E">
      <w:pPr>
        <w:rPr>
          <w:rFonts w:eastAsia="Calibri"/>
        </w:rPr>
      </w:pPr>
      <w:r w:rsidRPr="00D51EBA">
        <w:rPr>
          <w:rFonts w:eastAsia="Calibri"/>
          <w:b/>
          <w:bCs/>
          <w:sz w:val="26"/>
        </w:rPr>
        <w:t xml:space="preserve">Flournoy </w:t>
      </w:r>
      <w:r w:rsidRPr="00D51EBA">
        <w:t>20</w:t>
      </w:r>
      <w:r w:rsidRPr="00D51EBA">
        <w:rPr>
          <w:rFonts w:eastAsia="Calibri"/>
          <w:b/>
          <w:bCs/>
          <w:sz w:val="26"/>
        </w:rPr>
        <w:t>12</w:t>
      </w:r>
      <w:r w:rsidRPr="00D51EBA">
        <w:rPr>
          <w:rFonts w:eastAsia="Calibri"/>
        </w:rPr>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6C981E92" w14:textId="77777777" w:rsidR="00B80C4E" w:rsidRPr="00D51EBA" w:rsidRDefault="00B80C4E" w:rsidP="00B80C4E">
      <w:pPr>
        <w:rPr>
          <w:rFonts w:eastAsia="Calibri"/>
        </w:rPr>
      </w:pPr>
      <w:r w:rsidRPr="00D51EBA">
        <w:rPr>
          <w:rFonts w:eastAsia="Calibri"/>
        </w:rPr>
        <w:t>In the Online Journal of Space Communication , Dr. Feng Hsu, a  NASA scientist at Goddard Space Flight Center, a research center in the forefront of science of space and Earth, writes, “</w:t>
      </w:r>
      <w:r w:rsidRPr="00D51EBA">
        <w:rPr>
          <w:rStyle w:val="StyleUnderline"/>
          <w:highlight w:val="cyan"/>
        </w:rPr>
        <w:t>The evidence of global warming is alarming</w:t>
      </w:r>
      <w:r w:rsidRPr="00D51EBA">
        <w:rPr>
          <w:rFonts w:eastAsia="Calibri"/>
        </w:rPr>
        <w:t xml:space="preserve">,” noting the </w:t>
      </w:r>
      <w:r w:rsidRPr="00D51EBA">
        <w:rPr>
          <w:rStyle w:val="StyleUnderline"/>
        </w:rPr>
        <w:t>potential for a catastrophic planetary climate change is real and troubling</w:t>
      </w:r>
      <w:r w:rsidRPr="00D51EBA">
        <w:rPr>
          <w:rFonts w:eastAsia="Calibri"/>
        </w:rPr>
        <w:t> (Hsu 2010 ) . Hsu and his </w:t>
      </w:r>
      <w:r w:rsidRPr="00D51EBA">
        <w:rPr>
          <w:rStyle w:val="StyleUnderline"/>
        </w:rPr>
        <w:t>NASA</w:t>
      </w:r>
      <w:r w:rsidRPr="00D51EBA">
        <w:rPr>
          <w:rFonts w:eastAsia="Calibri"/>
        </w:rPr>
        <w:t xml:space="preserve"> colleagues </w:t>
      </w:r>
      <w:r w:rsidRPr="00D51EBA">
        <w:rPr>
          <w:rStyle w:val="StyleUnderline"/>
        </w:rPr>
        <w:t>were</w:t>
      </w:r>
      <w:r w:rsidRPr="00D51EBA">
        <w:rPr>
          <w:rFonts w:eastAsia="Calibri"/>
        </w:rPr>
        <w:t xml:space="preserve"> engaged in </w:t>
      </w:r>
      <w:r w:rsidRPr="00D51EBA">
        <w:rPr>
          <w:rStyle w:val="StyleUnderline"/>
        </w:rPr>
        <w:t xml:space="preserve">monitoring and analyzing climate changes on a global scale, through which they received first-hand scientific information and data </w:t>
      </w:r>
      <w:r w:rsidRPr="00D51EBA">
        <w:rPr>
          <w:rFonts w:eastAsia="Calibri"/>
        </w:rPr>
        <w:t xml:space="preserve">relating to global warming issues, </w:t>
      </w:r>
      <w:r w:rsidRPr="00D51EBA">
        <w:rPr>
          <w:rStyle w:val="StyleUnderline"/>
        </w:rPr>
        <w:t>including</w:t>
      </w:r>
      <w:r w:rsidRPr="00D51EBA">
        <w:rPr>
          <w:rFonts w:eastAsia="Calibri"/>
        </w:rPr>
        <w:t xml:space="preserve"> the dynamics of </w:t>
      </w:r>
      <w:r w:rsidRPr="00D51EBA">
        <w:rPr>
          <w:rStyle w:val="StyleUnderline"/>
        </w:rPr>
        <w:t>polar ice cap melting</w:t>
      </w:r>
      <w:r w:rsidRPr="00D51EBA">
        <w:rPr>
          <w:rFonts w:eastAsia="Calibri"/>
          <w:b/>
          <w:u w:val="single"/>
        </w:rPr>
        <w:t>.</w:t>
      </w:r>
      <w:r w:rsidRPr="00D51EBA">
        <w:rPr>
          <w:rFonts w:eastAsia="Calibri"/>
        </w:rPr>
        <w:t xml:space="preserve"> After discussing this research with colleagues who were world experts on the subject, he wrote: </w:t>
      </w:r>
      <w:r w:rsidRPr="00D51EBA">
        <w:rPr>
          <w:rStyle w:val="StyleUnderline"/>
        </w:rPr>
        <w:t xml:space="preserve">I now have no doubt global temperatures are rising, and </w:t>
      </w:r>
      <w:r w:rsidRPr="00D51EBA">
        <w:rPr>
          <w:rFonts w:eastAsia="Calibri"/>
        </w:rPr>
        <w:t xml:space="preserve">that </w:t>
      </w:r>
      <w:r w:rsidRPr="00D51EBA">
        <w:rPr>
          <w:rStyle w:val="StyleUnderline"/>
          <w:highlight w:val="cyan"/>
        </w:rPr>
        <w:t xml:space="preserve">global warming is a </w:t>
      </w:r>
      <w:r w:rsidRPr="00D51EBA">
        <w:rPr>
          <w:rStyle w:val="StyleUnderline"/>
        </w:rPr>
        <w:t xml:space="preserve">serious </w:t>
      </w:r>
      <w:r w:rsidRPr="00D51EBA">
        <w:rPr>
          <w:rStyle w:val="StyleUnderline"/>
          <w:highlight w:val="cyan"/>
        </w:rPr>
        <w:t>problem confronting all of humanity.</w:t>
      </w:r>
      <w:r w:rsidRPr="00D51EBA">
        <w:rPr>
          <w:rStyle w:val="StyleUnderline"/>
        </w:rPr>
        <w:t xml:space="preserve"> No matter whether these trends are due to human interference or </w:t>
      </w:r>
      <w:r w:rsidRPr="00D51EBA">
        <w:rPr>
          <w:rFonts w:eastAsia="Calibri"/>
        </w:rPr>
        <w:t xml:space="preserve">to the </w:t>
      </w:r>
      <w:r w:rsidRPr="00D51EBA">
        <w:rPr>
          <w:rStyle w:val="StyleUnderline"/>
        </w:rPr>
        <w:t xml:space="preserve">cosmic cycling </w:t>
      </w:r>
      <w:r w:rsidRPr="00D51EBA">
        <w:rPr>
          <w:rFonts w:eastAsia="Calibri"/>
        </w:rPr>
        <w:t>of our solar system, there are two basic facts that are crystal clear: (a) </w:t>
      </w:r>
      <w:r w:rsidRPr="00D51EBA">
        <w:rPr>
          <w:rStyle w:val="StyleUnderline"/>
          <w:highlight w:val="cyan"/>
        </w:rPr>
        <w:t>there is overwhelming scientific evidence showing positive correlations between the level of CO2 concentrations in Earth’s atmosphere with respect to the historical fluctuations of global temperature changes</w:t>
      </w:r>
      <w:r w:rsidRPr="00D51EBA">
        <w:rPr>
          <w:rStyle w:val="StyleUnderline"/>
        </w:rPr>
        <w:t>; and (b) </w:t>
      </w:r>
      <w:r w:rsidRPr="00D51EBA">
        <w:rPr>
          <w:rStyle w:val="StyleUnderline"/>
          <w:highlight w:val="cyan"/>
        </w:rPr>
        <w:t>the overwhelming majority of the world’s scientific community is in agreement about the risks of a potential catastrophic global climate change</w:t>
      </w:r>
      <w:r w:rsidRPr="00D51EBA">
        <w:rPr>
          <w:rFonts w:eastAsia="Calibri"/>
        </w:rPr>
        <w:t xml:space="preserve">. That is, </w:t>
      </w:r>
      <w:r w:rsidRPr="00D51EBA">
        <w:rPr>
          <w:rStyle w:val="StyleUnderline"/>
        </w:rPr>
        <w:t xml:space="preserve">if </w:t>
      </w:r>
      <w:r w:rsidRPr="00D51EBA">
        <w:rPr>
          <w:rFonts w:eastAsia="Calibri"/>
        </w:rPr>
        <w:t xml:space="preserve">we </w:t>
      </w:r>
      <w:r w:rsidRPr="00D51EBA">
        <w:rPr>
          <w:rStyle w:val="StyleUnderline"/>
        </w:rPr>
        <w:t>humans continue to ignore this problem</w:t>
      </w:r>
      <w:r w:rsidRPr="00D51EBA">
        <w:rPr>
          <w:rFonts w:eastAsia="Calibri"/>
        </w:rPr>
        <w:t xml:space="preserve"> and do nothing, if we continue dumping huge quantities of greenhouse gases into Earth’s biosphere, </w:t>
      </w:r>
      <w:r w:rsidRPr="00D51EBA">
        <w:rPr>
          <w:rStyle w:val="StyleUnderline"/>
        </w:rPr>
        <w:t xml:space="preserve">humanity will be at </w:t>
      </w:r>
      <w:r w:rsidRPr="00D51EBA">
        <w:rPr>
          <w:rStyle w:val="Emphasis"/>
        </w:rPr>
        <w:t>dire risk </w:t>
      </w:r>
      <w:r w:rsidRPr="00D51EBA">
        <w:rPr>
          <w:rFonts w:eastAsia="Calibri"/>
        </w:rPr>
        <w:t>(Hsu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D51EBA">
        <w:rPr>
          <w:rStyle w:val="StyleUnderline"/>
          <w:highlight w:val="cyan"/>
        </w:rPr>
        <w:t xml:space="preserve">the risks of a catastrophic anthropogenic climate change can be potentially the </w:t>
      </w:r>
      <w:r w:rsidRPr="00D51EBA">
        <w:rPr>
          <w:rStyle w:val="Emphasis"/>
          <w:highlight w:val="cyan"/>
        </w:rPr>
        <w:t>extinction of human species</w:t>
      </w:r>
      <w:r w:rsidRPr="00D51EBA">
        <w:rPr>
          <w:rFonts w:eastAsia="Calibri"/>
          <w:highlight w:val="cyan"/>
        </w:rPr>
        <w:t>,</w:t>
      </w:r>
      <w:r w:rsidRPr="00D51EBA">
        <w:rPr>
          <w:rFonts w:eastAsia="Calibri"/>
        </w:rPr>
        <w:t xml:space="preserve"> a risk that is simply too high for us to take any chances” (Hsu 2010 ) </w:t>
      </w:r>
    </w:p>
    <w:p w14:paraId="22D9B5A3" w14:textId="77777777" w:rsidR="00B80C4E" w:rsidRPr="00D51EBA" w:rsidRDefault="00B80C4E" w:rsidP="00B80C4E">
      <w:pPr>
        <w:pStyle w:val="Heading3"/>
      </w:pPr>
      <w:r w:rsidRPr="00D51EBA">
        <w:t>Impact---Relations---Laundry List</w:t>
      </w:r>
    </w:p>
    <w:p w14:paraId="1519E597" w14:textId="77777777" w:rsidR="00B80C4E" w:rsidRPr="00D51EBA" w:rsidRDefault="00B80C4E" w:rsidP="00B80C4E">
      <w:pPr>
        <w:pStyle w:val="Heading4"/>
        <w:rPr>
          <w:rFonts w:eastAsia="Times New Roman"/>
        </w:rPr>
      </w:pPr>
      <w:r w:rsidRPr="00D51EBA">
        <w:rPr>
          <w:rFonts w:eastAsia="Times New Roman"/>
        </w:rPr>
        <w:t>US- China relations are tense- an increase in cooperation is key to solve all global problems</w:t>
      </w:r>
    </w:p>
    <w:p w14:paraId="1D898E40" w14:textId="77777777" w:rsidR="00B80C4E" w:rsidRPr="00D51EBA" w:rsidRDefault="00B80C4E" w:rsidP="00B80C4E">
      <w:pPr>
        <w:rPr>
          <w:rStyle w:val="Style13ptBold"/>
        </w:rPr>
      </w:pPr>
      <w:r w:rsidRPr="00D51EBA">
        <w:rPr>
          <w:rStyle w:val="Style13ptBold"/>
        </w:rPr>
        <w:t>Pennington 6/20/15</w:t>
      </w:r>
    </w:p>
    <w:p w14:paraId="4122F029" w14:textId="77777777" w:rsidR="00B80C4E" w:rsidRPr="00D51EBA" w:rsidRDefault="00B80C4E" w:rsidP="00B80C4E">
      <w:pPr>
        <w:rPr>
          <w:rStyle w:val="Style13ptBold"/>
          <w:b w:val="0"/>
          <w:sz w:val="16"/>
          <w:szCs w:val="16"/>
        </w:rPr>
      </w:pPr>
      <w:r w:rsidRPr="00D51EBA">
        <w:rPr>
          <w:rStyle w:val="Style13ptBold"/>
          <w:b w:val="0"/>
        </w:rPr>
        <w:t>[Matthew</w:t>
      </w:r>
      <w:r w:rsidRPr="00D51EBA">
        <w:rPr>
          <w:rStyle w:val="Style13ptBold"/>
          <w:b w:val="0"/>
          <w:sz w:val="16"/>
          <w:szCs w:val="16"/>
        </w:rPr>
        <w:t xml:space="preserve">, Associated Press, “Relations between the US and China are getting tense”, Business Insider, 6/20/15, </w:t>
      </w:r>
      <w:hyperlink r:id="rId184" w:history="1">
        <w:r w:rsidRPr="00D51EBA">
          <w:rPr>
            <w:rStyle w:val="Hyperlink"/>
            <w:sz w:val="16"/>
            <w:szCs w:val="16"/>
          </w:rPr>
          <w:t>http://www.businessinsider.com/relations-between-the-us-and-china-are-getting-tense-2015-6</w:t>
        </w:r>
      </w:hyperlink>
      <w:r w:rsidRPr="00D51EBA">
        <w:rPr>
          <w:rStyle w:val="Style13ptBold"/>
          <w:b w:val="0"/>
          <w:sz w:val="16"/>
          <w:szCs w:val="16"/>
        </w:rPr>
        <w:t>//jdi-BEF</w:t>
      </w:r>
    </w:p>
    <w:p w14:paraId="74643699" w14:textId="77777777" w:rsidR="00B80C4E" w:rsidRPr="00D51EBA" w:rsidRDefault="00B80C4E" w:rsidP="00B80C4E">
      <w:pPr>
        <w:rPr>
          <w:rStyle w:val="StyleUnderline"/>
        </w:rPr>
      </w:pPr>
      <w:r w:rsidRPr="00D51EBA">
        <w:rPr>
          <w:sz w:val="16"/>
          <w:szCs w:val="16"/>
        </w:rPr>
        <w:t xml:space="preserve">WASHINGTON (AP) </w:t>
      </w:r>
      <w:r w:rsidRPr="00D51EBA">
        <w:rPr>
          <w:rStyle w:val="StyleUnderline"/>
        </w:rPr>
        <w:t xml:space="preserve">— </w:t>
      </w:r>
      <w:r w:rsidRPr="00D51EBA">
        <w:rPr>
          <w:rStyle w:val="Emphasis"/>
          <w:highlight w:val="yellow"/>
        </w:rPr>
        <w:t>Tensions between the U.S. and China are growing</w:t>
      </w:r>
      <w:r w:rsidRPr="00D51EBA">
        <w:rPr>
          <w:rStyle w:val="StyleUnderline"/>
          <w:highlight w:val="yellow"/>
        </w:rPr>
        <w:t xml:space="preserve"> ove</w:t>
      </w:r>
      <w:r w:rsidRPr="00D51EBA">
        <w:rPr>
          <w:rStyle w:val="StyleUnderline"/>
        </w:rPr>
        <w:t xml:space="preserve">r its island-building in </w:t>
      </w:r>
      <w:r w:rsidRPr="00D51EBA">
        <w:rPr>
          <w:rStyle w:val="StyleUnderline"/>
          <w:highlight w:val="yellow"/>
        </w:rPr>
        <w:t>the S</w:t>
      </w:r>
      <w:r w:rsidRPr="00D51EBA">
        <w:rPr>
          <w:rStyle w:val="StyleUnderline"/>
        </w:rPr>
        <w:t xml:space="preserve">outh </w:t>
      </w:r>
      <w:r w:rsidRPr="00D51EBA">
        <w:rPr>
          <w:rStyle w:val="StyleUnderline"/>
          <w:highlight w:val="yellow"/>
        </w:rPr>
        <w:t>C</w:t>
      </w:r>
      <w:r w:rsidRPr="00D51EBA">
        <w:rPr>
          <w:rStyle w:val="StyleUnderline"/>
        </w:rPr>
        <w:t xml:space="preserve">hina </w:t>
      </w:r>
      <w:r w:rsidRPr="00D51EBA">
        <w:rPr>
          <w:rStyle w:val="StyleUnderline"/>
          <w:highlight w:val="yellow"/>
        </w:rPr>
        <w:t>S</w:t>
      </w:r>
      <w:r w:rsidRPr="00D51EBA">
        <w:rPr>
          <w:rStyle w:val="StyleUnderline"/>
        </w:rPr>
        <w:t xml:space="preserve">ea </w:t>
      </w:r>
      <w:r w:rsidRPr="00D51EBA">
        <w:rPr>
          <w:rStyle w:val="StyleUnderline"/>
          <w:highlight w:val="yellow"/>
        </w:rPr>
        <w:t>and</w:t>
      </w:r>
      <w:r w:rsidRPr="00D51EBA">
        <w:rPr>
          <w:rStyle w:val="StyleUnderline"/>
        </w:rPr>
        <w:t xml:space="preserve"> over </w:t>
      </w:r>
      <w:r w:rsidRPr="00D51EBA">
        <w:rPr>
          <w:rStyle w:val="StyleUnderline"/>
          <w:highlight w:val="yellow"/>
        </w:rPr>
        <w:t>suspicions that Beijing was behind a massive hack into a federal government server</w:t>
      </w:r>
      <w:r w:rsidRPr="00D51EBA">
        <w:rPr>
          <w:sz w:val="16"/>
          <w:szCs w:val="16"/>
        </w:rPr>
        <w:t xml:space="preserve"> that resulted in the theft of personnel and security clearance records of 14 million employees and contractors. But </w:t>
      </w:r>
      <w:r w:rsidRPr="00D51EBA">
        <w:rPr>
          <w:rStyle w:val="Emphasis"/>
          <w:highlight w:val="yellow"/>
        </w:rPr>
        <w:t>both powers have incentives to calm the waters</w:t>
      </w:r>
      <w:r w:rsidRPr="00D51EBA">
        <w:rPr>
          <w:sz w:val="16"/>
          <w:szCs w:val="16"/>
        </w:rPr>
        <w:t xml:space="preserve"> ahead of the Chinese leader's visit to Washington in the fall. </w:t>
      </w:r>
      <w:r w:rsidRPr="00D51EBA">
        <w:rPr>
          <w:rStyle w:val="Emphasis"/>
          <w:highlight w:val="yellow"/>
        </w:rPr>
        <w:t>The two countries'</w:t>
      </w:r>
      <w:r w:rsidRPr="00D51EBA">
        <w:rPr>
          <w:rStyle w:val="Emphasis"/>
        </w:rPr>
        <w:t xml:space="preserve"> top diplomats and finance officials </w:t>
      </w:r>
      <w:r w:rsidRPr="00D51EBA">
        <w:rPr>
          <w:rStyle w:val="Emphasis"/>
          <w:highlight w:val="yellow"/>
        </w:rPr>
        <w:t>meet</w:t>
      </w:r>
      <w:r w:rsidRPr="00D51EBA">
        <w:rPr>
          <w:rStyle w:val="Emphasis"/>
        </w:rPr>
        <w:t xml:space="preserve"> here </w:t>
      </w:r>
      <w:r w:rsidRPr="00D51EBA">
        <w:rPr>
          <w:rStyle w:val="Emphasis"/>
          <w:highlight w:val="yellow"/>
        </w:rPr>
        <w:t>next week</w:t>
      </w:r>
      <w:r w:rsidRPr="00D51EBA">
        <w:rPr>
          <w:rStyle w:val="Emphasis"/>
        </w:rPr>
        <w:t xml:space="preserve"> for</w:t>
      </w:r>
      <w:r w:rsidRPr="00D51EBA">
        <w:rPr>
          <w:rStyle w:val="StyleUnderline"/>
        </w:rPr>
        <w:t xml:space="preserve"> the annual U.S.-China strategic and economic dialogue</w:t>
      </w:r>
      <w:r w:rsidRPr="00D51EBA">
        <w:rPr>
          <w:sz w:val="16"/>
          <w:szCs w:val="16"/>
        </w:rPr>
        <w:t xml:space="preserve">. The Obama administration says the two governments won't be papering over their differences, but </w:t>
      </w:r>
      <w:r w:rsidRPr="00D51EBA">
        <w:rPr>
          <w:rStyle w:val="StyleUnderline"/>
          <w:highlight w:val="yellow"/>
        </w:rPr>
        <w:t xml:space="preserve">they are expected to accentuate </w:t>
      </w:r>
      <w:r w:rsidRPr="00D51EBA">
        <w:rPr>
          <w:rStyle w:val="StyleUnderline"/>
        </w:rPr>
        <w:t xml:space="preserve">the positive, stressing </w:t>
      </w:r>
      <w:r w:rsidRPr="00D51EBA">
        <w:rPr>
          <w:rStyle w:val="StyleUnderline"/>
          <w:highlight w:val="yellow"/>
        </w:rPr>
        <w:t>areas of cooperation, like climate change</w:t>
      </w:r>
      <w:r w:rsidRPr="00D51EBA">
        <w:rPr>
          <w:rStyle w:val="StyleUnderline"/>
        </w:rPr>
        <w:t>.</w:t>
      </w:r>
      <w:r w:rsidRPr="00D51EBA">
        <w:rPr>
          <w:sz w:val="16"/>
          <w:szCs w:val="16"/>
        </w:rPr>
        <w:t xml:space="preserve"> Civilian and military </w:t>
      </w:r>
      <w:r w:rsidRPr="00D51EBA">
        <w:rPr>
          <w:rStyle w:val="StyleUnderline"/>
        </w:rPr>
        <w:t>officials will meet Monday to discuss thorny security issues</w:t>
      </w:r>
      <w:r w:rsidRPr="00D51EBA">
        <w:rPr>
          <w:sz w:val="16"/>
          <w:szCs w:val="16"/>
        </w:rPr>
        <w:t xml:space="preserve">. Secretary of State John Kerry and Treasury Secretary Jacob Lew kick off two days of talks Tuesday with Vice Premier Wang Yang and State Councilor Yang Jiechi on a sprawling agenda, including plans for a bilateral investment treaty. China, in particular, is presenting the dialogue as a prelude to Xi Jinping's visit to the White House slated for September, his first since becoming China's president in 2013. Foreign Ministry spokesman Lu Kang called it an opportunity to "push for new progress in the building of a new model of major power relationship," the state-run Xinhua news agency reported Friday. But it's a model with cracks in it. </w:t>
      </w:r>
      <w:r w:rsidRPr="00D51EBA">
        <w:rPr>
          <w:rStyle w:val="StyleUnderline"/>
          <w:highlight w:val="yellow"/>
        </w:rPr>
        <w:t>Relations between the world's two largest economies</w:t>
      </w:r>
      <w:r w:rsidRPr="00D51EBA">
        <w:rPr>
          <w:rStyle w:val="StyleUnderline"/>
        </w:rPr>
        <w:t xml:space="preserve">, with their divergent political systems and priorities, </w:t>
      </w:r>
      <w:r w:rsidRPr="00D51EBA">
        <w:rPr>
          <w:rStyle w:val="StyleUnderline"/>
          <w:highlight w:val="yellow"/>
        </w:rPr>
        <w:t>rarely run smoothly</w:t>
      </w:r>
      <w:r w:rsidRPr="00D51EBA">
        <w:rPr>
          <w:rStyle w:val="StyleUnderline"/>
        </w:rPr>
        <w:t xml:space="preserve">. But </w:t>
      </w:r>
      <w:r w:rsidRPr="00D51EBA">
        <w:rPr>
          <w:rStyle w:val="StyleUnderline"/>
          <w:highlight w:val="yellow"/>
        </w:rPr>
        <w:t xml:space="preserve">recent months have been particularly rocky. </w:t>
      </w:r>
      <w:r w:rsidRPr="00D51EBA">
        <w:rPr>
          <w:rStyle w:val="Emphasis"/>
          <w:highlight w:val="yellow"/>
        </w:rPr>
        <w:t>China's reclamation of</w:t>
      </w:r>
      <w:r w:rsidRPr="00D51EBA">
        <w:rPr>
          <w:rStyle w:val="Emphasis"/>
        </w:rPr>
        <w:t xml:space="preserve"> more than 2,000 acres of </w:t>
      </w:r>
      <w:r w:rsidRPr="00D51EBA">
        <w:rPr>
          <w:rStyle w:val="Emphasis"/>
          <w:highlight w:val="yellow"/>
        </w:rPr>
        <w:t xml:space="preserve">land </w:t>
      </w:r>
      <w:r w:rsidRPr="00D51EBA">
        <w:rPr>
          <w:rStyle w:val="Emphasis"/>
        </w:rPr>
        <w:t xml:space="preserve">on disputed islands and atolls </w:t>
      </w:r>
      <w:r w:rsidRPr="00D51EBA">
        <w:rPr>
          <w:rStyle w:val="Emphasis"/>
          <w:highlight w:val="yellow"/>
        </w:rPr>
        <w:t>in the S</w:t>
      </w:r>
      <w:r w:rsidRPr="00D51EBA">
        <w:rPr>
          <w:rStyle w:val="Emphasis"/>
        </w:rPr>
        <w:t xml:space="preserve">outh </w:t>
      </w:r>
      <w:r w:rsidRPr="00D51EBA">
        <w:rPr>
          <w:rStyle w:val="Emphasis"/>
          <w:highlight w:val="yellow"/>
        </w:rPr>
        <w:t>C</w:t>
      </w:r>
      <w:r w:rsidRPr="00D51EBA">
        <w:rPr>
          <w:rStyle w:val="Emphasis"/>
        </w:rPr>
        <w:t xml:space="preserve">hina </w:t>
      </w:r>
      <w:r w:rsidRPr="00D51EBA">
        <w:rPr>
          <w:rStyle w:val="Emphasis"/>
          <w:highlight w:val="yellow"/>
        </w:rPr>
        <w:t>S</w:t>
      </w:r>
      <w:r w:rsidRPr="00D51EBA">
        <w:rPr>
          <w:rStyle w:val="Emphasis"/>
        </w:rPr>
        <w:t xml:space="preserve">ea since last year </w:t>
      </w:r>
      <w:r w:rsidRPr="00D51EBA">
        <w:rPr>
          <w:rStyle w:val="Emphasis"/>
          <w:highlight w:val="yellow"/>
        </w:rPr>
        <w:t>has raised international alarm over its territorial ambitions</w:t>
      </w:r>
      <w:r w:rsidRPr="00D51EBA">
        <w:rPr>
          <w:sz w:val="16"/>
          <w:szCs w:val="16"/>
        </w:rPr>
        <w:t xml:space="preserve">. Washington took the unusual step last month of publicizing a U.S. military surveillance flight that showed the massive scale of China's island-building. China says the islands are its sovereignty territory, but Washington argues that the continuation of building work and militarization of the islands could enflame complex territorial disputes with China's neighbors, with whom the U.S. is seeking to forge closer ties while preserving freedom of navigation in sea lanes crucial for world trade. "Nobody is interested in conflict here and there's no reason why it needs to devolve into conflict. Again, that's why next week's meeting is so important," State Department spokesman John Kirby told reporters Thursday. </w:t>
      </w:r>
      <w:r w:rsidRPr="00D51EBA">
        <w:rPr>
          <w:rStyle w:val="Emphasis"/>
          <w:highlight w:val="yellow"/>
        </w:rPr>
        <w:t>Cybersecurity is another source of acrimony</w:t>
      </w:r>
      <w:r w:rsidRPr="00D51EBA">
        <w:rPr>
          <w:rStyle w:val="StyleUnderline"/>
        </w:rPr>
        <w:t xml:space="preserve"> that's up for discussion, </w:t>
      </w:r>
      <w:r w:rsidRPr="00D51EBA">
        <w:rPr>
          <w:rStyle w:val="StyleUnderline"/>
          <w:highlight w:val="yellow"/>
        </w:rPr>
        <w:t>given fresh urgency by the</w:t>
      </w:r>
      <w:r w:rsidRPr="00D51EBA">
        <w:rPr>
          <w:rStyle w:val="StyleUnderline"/>
        </w:rPr>
        <w:t xml:space="preserve"> massive security breach that led to the </w:t>
      </w:r>
      <w:r w:rsidRPr="00D51EBA">
        <w:rPr>
          <w:rStyle w:val="StyleUnderline"/>
          <w:highlight w:val="yellow"/>
        </w:rPr>
        <w:t>theft of personal information of as many as 14 million</w:t>
      </w:r>
      <w:r w:rsidRPr="00D51EBA">
        <w:rPr>
          <w:rStyle w:val="StyleUnderline"/>
        </w:rPr>
        <w:t xml:space="preserve"> current and former </w:t>
      </w:r>
      <w:r w:rsidRPr="00D51EBA">
        <w:rPr>
          <w:rStyle w:val="StyleUnderline"/>
          <w:highlight w:val="yellow"/>
        </w:rPr>
        <w:t>U.S. federal employees</w:t>
      </w:r>
      <w:r w:rsidRPr="00D51EBA">
        <w:rPr>
          <w:sz w:val="16"/>
          <w:szCs w:val="16"/>
          <w:highlight w:val="yellow"/>
        </w:rPr>
        <w:t xml:space="preserve">. </w:t>
      </w:r>
      <w:r w:rsidRPr="00D51EBA">
        <w:rPr>
          <w:rStyle w:val="StyleUnderline"/>
          <w:highlight w:val="yellow"/>
        </w:rPr>
        <w:t>The Obama administration believes that China's government</w:t>
      </w:r>
      <w:r w:rsidRPr="00D51EBA">
        <w:rPr>
          <w:rStyle w:val="StyleUnderline"/>
        </w:rPr>
        <w:t xml:space="preserve">, not criminal hackers, </w:t>
      </w:r>
      <w:r w:rsidRPr="00D51EBA">
        <w:rPr>
          <w:rStyle w:val="StyleUnderline"/>
          <w:highlight w:val="yellow"/>
        </w:rPr>
        <w:t>was responsible for the breach</w:t>
      </w:r>
      <w:r w:rsidRPr="00D51EBA">
        <w:rPr>
          <w:rStyle w:val="StyleUnderline"/>
        </w:rPr>
        <w:t xml:space="preserve"> that included detailed background information on military and intelligence personnel. </w:t>
      </w:r>
      <w:r w:rsidRPr="00D51EBA">
        <w:rPr>
          <w:rStyle w:val="StyleUnderline"/>
          <w:highlight w:val="yellow"/>
        </w:rPr>
        <w:t>China has denied involvement</w:t>
      </w:r>
      <w:r w:rsidRPr="00D51EBA">
        <w:rPr>
          <w:rStyle w:val="StyleUnderline"/>
        </w:rPr>
        <w:t xml:space="preserve"> in the break-in and says it is also a victim of cyberattacks. </w:t>
      </w:r>
      <w:r w:rsidRPr="00D51EBA">
        <w:rPr>
          <w:rStyle w:val="StyleUnderline"/>
          <w:highlight w:val="yellow"/>
        </w:rPr>
        <w:t>The U.S.</w:t>
      </w:r>
      <w:r w:rsidRPr="00D51EBA">
        <w:rPr>
          <w:rStyle w:val="StyleUnderline"/>
        </w:rPr>
        <w:t xml:space="preserve"> business community, meanwhile, </w:t>
      </w:r>
      <w:r w:rsidRPr="00D51EBA">
        <w:rPr>
          <w:rStyle w:val="StyleUnderline"/>
          <w:highlight w:val="yellow"/>
        </w:rPr>
        <w:t>is concerned that regulatory barriers in China are growing</w:t>
      </w:r>
      <w:r w:rsidRPr="00D51EBA">
        <w:rPr>
          <w:rStyle w:val="StyleUnderline"/>
        </w:rPr>
        <w:t xml:space="preserve">, not easing, </w:t>
      </w:r>
      <w:r w:rsidRPr="00D51EBA">
        <w:rPr>
          <w:rStyle w:val="StyleUnderline"/>
          <w:highlight w:val="yellow"/>
        </w:rPr>
        <w:t>despite Xi's promise to advance economic reforms</w:t>
      </w:r>
      <w:r w:rsidRPr="00D51EBA">
        <w:rPr>
          <w:sz w:val="16"/>
          <w:szCs w:val="16"/>
        </w:rPr>
        <w:t>. Progress has been slow on the bilateral investment treaty the U.S. and China agreed to pursue two years ago, and China has reportedly submitted a long list of sectors it wants excluded. Daniel Russel, top U.S. diplomat for East Asia, said that the U.S. and China wouldn't ignore their differences, including on human rights issues. Since taking power two years ago, Xi has consolidated China's authoritarian system, squelching dissent and civil society. "</w:t>
      </w:r>
      <w:r w:rsidRPr="00D51EBA">
        <w:rPr>
          <w:rStyle w:val="StyleUnderline"/>
        </w:rPr>
        <w:t xml:space="preserve">We don't always see eye to eye </w:t>
      </w:r>
      <w:r w:rsidRPr="00D51EBA">
        <w:rPr>
          <w:rStyle w:val="StyleUnderline"/>
          <w:highlight w:val="yellow"/>
        </w:rPr>
        <w:t>but</w:t>
      </w:r>
      <w:r w:rsidRPr="00D51EBA">
        <w:rPr>
          <w:rStyle w:val="StyleUnderline"/>
        </w:rPr>
        <w:t xml:space="preserve"> the fact is </w:t>
      </w:r>
      <w:r w:rsidRPr="00D51EBA">
        <w:rPr>
          <w:rStyle w:val="Emphasis"/>
          <w:highlight w:val="yellow"/>
        </w:rPr>
        <w:t>global challenges require that we cooperate</w:t>
      </w:r>
      <w:r w:rsidRPr="00D51EBA">
        <w:rPr>
          <w:rStyle w:val="StyleUnderline"/>
        </w:rPr>
        <w:t>,</w:t>
      </w:r>
      <w:r w:rsidRPr="00D51EBA">
        <w:rPr>
          <w:sz w:val="16"/>
          <w:szCs w:val="16"/>
        </w:rPr>
        <w:t xml:space="preserve">" Russel told reporters Thursday, citing </w:t>
      </w:r>
      <w:r w:rsidRPr="00D51EBA">
        <w:rPr>
          <w:rStyle w:val="StyleUnderline"/>
        </w:rPr>
        <w:t xml:space="preserve">recent </w:t>
      </w:r>
      <w:r w:rsidRPr="00D51EBA">
        <w:rPr>
          <w:rStyle w:val="StyleUnderline"/>
          <w:highlight w:val="yellow"/>
        </w:rPr>
        <w:t xml:space="preserve">cooperation on fighting the Ebola virus </w:t>
      </w:r>
      <w:r w:rsidRPr="00D51EBA">
        <w:rPr>
          <w:rStyle w:val="StyleUnderline"/>
        </w:rPr>
        <w:t xml:space="preserve">in Africa, the transition in </w:t>
      </w:r>
      <w:r w:rsidRPr="00D51EBA">
        <w:rPr>
          <w:rStyle w:val="StyleUnderline"/>
          <w:highlight w:val="yellow"/>
        </w:rPr>
        <w:t>Afghanistan and diplomacy</w:t>
      </w:r>
      <w:r w:rsidRPr="00D51EBA">
        <w:rPr>
          <w:rStyle w:val="StyleUnderline"/>
        </w:rPr>
        <w:t xml:space="preserve"> by world powers </w:t>
      </w:r>
      <w:r w:rsidRPr="00D51EBA">
        <w:rPr>
          <w:rStyle w:val="StyleUnderline"/>
          <w:highlight w:val="yellow"/>
        </w:rPr>
        <w:t>to prevent Iran from developing a nuclear weapon. As the push for a global climate change deal intensifies</w:t>
      </w:r>
      <w:r w:rsidRPr="00D51EBA">
        <w:rPr>
          <w:sz w:val="16"/>
          <w:szCs w:val="16"/>
        </w:rPr>
        <w:t xml:space="preserve"> ahead of a December summit of world leaders in Paris, </w:t>
      </w:r>
      <w:r w:rsidRPr="00D51EBA">
        <w:rPr>
          <w:rStyle w:val="StyleUnderline"/>
          <w:highlight w:val="yellow"/>
        </w:rPr>
        <w:t>President Barack Obama needs China's support</w:t>
      </w:r>
      <w:r w:rsidRPr="00D51EBA">
        <w:rPr>
          <w:sz w:val="16"/>
          <w:szCs w:val="16"/>
        </w:rPr>
        <w:t xml:space="preserve">. Obama and Xi committed to curbing emissions when they met in Beijing in November, which environmentalists hailed as a sign that reluctant nations like China were finally getting on board. </w:t>
      </w:r>
      <w:r w:rsidRPr="00D51EBA">
        <w:rPr>
          <w:rStyle w:val="StyleUnderline"/>
          <w:highlight w:val="yellow"/>
        </w:rPr>
        <w:t xml:space="preserve">Climate change will be a "hot topic" </w:t>
      </w:r>
      <w:r w:rsidRPr="00D51EBA">
        <w:rPr>
          <w:rStyle w:val="StyleUnderline"/>
        </w:rPr>
        <w:t>at</w:t>
      </w:r>
      <w:r w:rsidRPr="00D51EBA">
        <w:rPr>
          <w:rStyle w:val="StyleUnderline"/>
          <w:highlight w:val="yellow"/>
        </w:rPr>
        <w:t xml:space="preserve"> next week</w:t>
      </w:r>
      <w:r w:rsidRPr="00D51EBA">
        <w:rPr>
          <w:rStyle w:val="StyleUnderline"/>
        </w:rPr>
        <w:t xml:space="preserve">'s dialogue in Washington, </w:t>
      </w:r>
      <w:r w:rsidRPr="00D51EBA">
        <w:rPr>
          <w:rStyle w:val="StyleUnderline"/>
          <w:highlight w:val="yellow"/>
        </w:rPr>
        <w:t>China's Xinhua agency said</w:t>
      </w:r>
      <w:r w:rsidRPr="00D51EBA">
        <w:rPr>
          <w:rStyle w:val="StyleUnderline"/>
        </w:rPr>
        <w:t xml:space="preserve"> in Friday's report. </w:t>
      </w:r>
      <w:r w:rsidRPr="00D51EBA">
        <w:rPr>
          <w:rStyle w:val="StyleUnderline"/>
          <w:highlight w:val="yellow"/>
        </w:rPr>
        <w:t>The South China Sea and cybersecurity didn't get a mention</w:t>
      </w:r>
    </w:p>
    <w:p w14:paraId="438F8664" w14:textId="77777777" w:rsidR="00B80C4E" w:rsidRPr="00D51EBA" w:rsidRDefault="00B80C4E" w:rsidP="00B80C4E">
      <w:pPr>
        <w:rPr>
          <w:sz w:val="16"/>
          <w:szCs w:val="16"/>
        </w:rPr>
      </w:pPr>
    </w:p>
    <w:p w14:paraId="74237913" w14:textId="77777777" w:rsidR="00B80C4E" w:rsidRPr="00D51EBA" w:rsidRDefault="00B80C4E" w:rsidP="00B80C4E"/>
    <w:p w14:paraId="0FE8CA70" w14:textId="77777777" w:rsidR="00B80C4E" w:rsidRPr="00D51EBA" w:rsidRDefault="00B80C4E" w:rsidP="00B80C4E">
      <w:pPr>
        <w:pStyle w:val="Heading3"/>
      </w:pPr>
      <w:r w:rsidRPr="00D51EBA">
        <w:t>Impact---Modernization---accidental launch</w:t>
      </w:r>
    </w:p>
    <w:p w14:paraId="70AAD9F7" w14:textId="77777777" w:rsidR="00B80C4E" w:rsidRPr="00D51EBA" w:rsidRDefault="00B80C4E" w:rsidP="00B80C4E">
      <w:pPr>
        <w:pStyle w:val="Heading4"/>
        <w:rPr>
          <w:sz w:val="28"/>
        </w:rPr>
      </w:pPr>
      <w:r w:rsidRPr="00D51EBA">
        <w:rPr>
          <w:sz w:val="28"/>
        </w:rPr>
        <w:t>Doctrine shifts risk accidental or authorization nuclear launch</w:t>
      </w:r>
    </w:p>
    <w:p w14:paraId="6578CA2C" w14:textId="77777777" w:rsidR="00B80C4E" w:rsidRPr="00D51EBA" w:rsidRDefault="00B80C4E" w:rsidP="00B80C4E">
      <w:pPr>
        <w:rPr>
          <w:sz w:val="16"/>
          <w:szCs w:val="16"/>
        </w:rPr>
      </w:pPr>
      <w:r w:rsidRPr="00D51EBA">
        <w:rPr>
          <w:rStyle w:val="Style13ptBold"/>
          <w:sz w:val="28"/>
        </w:rPr>
        <w:t>Saunders and Yuan 2000</w:t>
      </w:r>
      <w:r w:rsidRPr="00D51EBA">
        <w:rPr>
          <w:sz w:val="16"/>
          <w:szCs w:val="16"/>
        </w:rPr>
        <w:t>, Phillip C Saunders and Jing-dong Yuan, Center for Nonproliferation Studies, Monteray Institute of International Studies, July 2000, “China’s Strategic Force Modernization: Issues and Implications,” http://www.emergingfromconflict.org/readings/saunders.pdf</w:t>
      </w:r>
    </w:p>
    <w:p w14:paraId="65F0D41F" w14:textId="77777777" w:rsidR="00B80C4E" w:rsidRPr="00D51EBA" w:rsidRDefault="00B80C4E" w:rsidP="00B80C4E">
      <w:pPr>
        <w:rPr>
          <w:sz w:val="16"/>
          <w:szCs w:val="16"/>
        </w:rPr>
      </w:pPr>
      <w:r w:rsidRPr="00D51EBA">
        <w:rPr>
          <w:rStyle w:val="StyleUnderline"/>
        </w:rPr>
        <w:t>A doctrinal shift from minimum to limited deterrence could</w:t>
      </w:r>
      <w:r w:rsidRPr="00D51EBA">
        <w:rPr>
          <w:sz w:val="16"/>
          <w:szCs w:val="16"/>
        </w:rPr>
        <w:t xml:space="preserve"> also </w:t>
      </w:r>
      <w:r w:rsidRPr="00D51EBA">
        <w:rPr>
          <w:rStyle w:val="StyleUnderline"/>
        </w:rPr>
        <w:t xml:space="preserve">trigger a </w:t>
      </w:r>
      <w:r w:rsidRPr="00D51EBA">
        <w:rPr>
          <w:b/>
          <w:sz w:val="20"/>
          <w:u w:val="single"/>
        </w:rPr>
        <w:t>major increase</w:t>
      </w:r>
      <w:r w:rsidRPr="00D51EBA">
        <w:rPr>
          <w:rStyle w:val="StyleUnderline"/>
        </w:rPr>
        <w:t xml:space="preserve"> in China’s strategic nuclear forces</w:t>
      </w:r>
      <w:r w:rsidRPr="00D51EBA">
        <w:rPr>
          <w:sz w:val="16"/>
          <w:szCs w:val="16"/>
        </w:rPr>
        <w:t xml:space="preserve">. Some Chinese strategists have suggested adopting limited deterrence to develop a nuclear war-fighting capability as well as a retaliatory capability. A credible limited nuclear deterrent must be survivable and able to control and suppress nuclear escalation in the event of a nuclear conflict. There is a clear gap between China’s current nuclear forces and the requisites of a limited-deterrence posture. Limited deterrence might cover potential regional rivals such as India and Russia as well as the United States. America’s advantage in conventional forces and Russia's increasing reliance on tactical nuclear weapons may create incentives for China to develop a tactical nuclear war-fighting capability, resulting in significant increases in ICBMs, MRBMs, and tactical nuclear weapons.  China’s current modernization program will produce many of the systems needed to support limited deterrence, including advanced mobile ICBMs, MRV/MIRV capability, and submarines capable of launching long-range SLBMs. </w:t>
      </w:r>
      <w:r w:rsidRPr="00D51EBA">
        <w:rPr>
          <w:rStyle w:val="StyleUnderline"/>
        </w:rPr>
        <w:t>A shift to limited deterrence would require greater numbers of</w:t>
      </w:r>
      <w:r w:rsidRPr="00D51EBA">
        <w:rPr>
          <w:sz w:val="16"/>
          <w:szCs w:val="16"/>
        </w:rPr>
        <w:t xml:space="preserve"> each of these </w:t>
      </w:r>
      <w:r w:rsidRPr="00D51EBA">
        <w:rPr>
          <w:rStyle w:val="StyleUnderline"/>
        </w:rPr>
        <w:t>systems</w:t>
      </w:r>
      <w:r w:rsidRPr="00D51EBA">
        <w:rPr>
          <w:sz w:val="16"/>
          <w:szCs w:val="16"/>
        </w:rPr>
        <w:t xml:space="preserve">, </w:t>
      </w:r>
      <w:r w:rsidRPr="00D51EBA">
        <w:rPr>
          <w:rStyle w:val="StyleUnderline"/>
        </w:rPr>
        <w:t>which would require additional time</w:t>
      </w:r>
      <w:r w:rsidRPr="00D51EBA">
        <w:rPr>
          <w:sz w:val="16"/>
          <w:szCs w:val="16"/>
        </w:rPr>
        <w:t xml:space="preserve">. </w:t>
      </w:r>
      <w:r w:rsidRPr="00D51EBA">
        <w:rPr>
          <w:rStyle w:val="StyleUnderline"/>
        </w:rPr>
        <w:t>China would</w:t>
      </w:r>
      <w:r w:rsidRPr="00D51EBA">
        <w:rPr>
          <w:sz w:val="16"/>
          <w:szCs w:val="16"/>
        </w:rPr>
        <w:t xml:space="preserve"> also </w:t>
      </w:r>
      <w:r w:rsidRPr="00D51EBA">
        <w:rPr>
          <w:rStyle w:val="StyleUnderline"/>
        </w:rPr>
        <w:t>need to</w:t>
      </w:r>
      <w:r w:rsidRPr="00D51EBA">
        <w:rPr>
          <w:sz w:val="16"/>
          <w:szCs w:val="16"/>
        </w:rPr>
        <w:t xml:space="preserve"> move well beyond its current modernization program to </w:t>
      </w:r>
      <w:r w:rsidRPr="00D51EBA">
        <w:rPr>
          <w:rStyle w:val="StyleUnderline"/>
        </w:rPr>
        <w:t>develop advanced early warning satellites and radars, effective C3I systems</w:t>
      </w:r>
      <w:r w:rsidRPr="00D51EBA">
        <w:rPr>
          <w:sz w:val="16"/>
          <w:szCs w:val="16"/>
        </w:rPr>
        <w:t xml:space="preserve">, anti-satellite weapons, and ballistic missile defenses of its own. China’s industrial and technological infrastructure is currently incapable of meeting these requirements, but sufficient development time and additional commitment of resources would eventually permit a shift to a limited deterrence doctrine.  A more modest doctrinal shift would be toward a launch-on-warning posture. China’s new generation of DF-31 and DF-41 ICBMs are assessed to have relatively short launch-preparation times. China would also need to develop advanced satellite and radar early warning capabilities and to improve its command and control system. </w:t>
      </w:r>
      <w:r w:rsidRPr="00D51EBA">
        <w:rPr>
          <w:rStyle w:val="StyleUnderline"/>
        </w:rPr>
        <w:t>Launch-on- warning</w:t>
      </w:r>
      <w:r w:rsidRPr="00D51EBA">
        <w:rPr>
          <w:sz w:val="16"/>
          <w:szCs w:val="16"/>
        </w:rPr>
        <w:t xml:space="preserve"> would not require large increases in the numbers of strategic forces, and </w:t>
      </w:r>
      <w:r w:rsidRPr="00D51EBA">
        <w:rPr>
          <w:rStyle w:val="StyleUnderline"/>
        </w:rPr>
        <w:t xml:space="preserve">could be completed in a </w:t>
      </w:r>
      <w:r w:rsidRPr="00D51EBA">
        <w:rPr>
          <w:b/>
          <w:sz w:val="20"/>
          <w:u w:val="single"/>
        </w:rPr>
        <w:t>shorter period of time</w:t>
      </w:r>
      <w:r w:rsidRPr="00D51EBA">
        <w:rPr>
          <w:sz w:val="16"/>
          <w:szCs w:val="16"/>
        </w:rPr>
        <w:t xml:space="preserve">. </w:t>
      </w:r>
      <w:r w:rsidRPr="00D51EBA">
        <w:rPr>
          <w:b/>
          <w:sz w:val="20"/>
          <w:u w:val="single"/>
        </w:rPr>
        <w:t>It would increase the chance of accidental or unauthorized launches</w:t>
      </w:r>
      <w:r w:rsidRPr="00D51EBA">
        <w:rPr>
          <w:sz w:val="16"/>
          <w:szCs w:val="16"/>
        </w:rPr>
        <w:t xml:space="preserve">. Launch-on-warning might also be part of China’s response to U.S. NMD systems, especially if only a few DF-31 and DF-41 systems were available. </w:t>
      </w:r>
    </w:p>
    <w:p w14:paraId="630696CE" w14:textId="77777777" w:rsidR="00B80C4E" w:rsidRPr="00D51EBA" w:rsidRDefault="00B80C4E" w:rsidP="00B80C4E"/>
    <w:p w14:paraId="0ED44C1C" w14:textId="77777777" w:rsidR="00B80C4E" w:rsidRPr="00D51EBA" w:rsidRDefault="00B80C4E" w:rsidP="00B80C4E">
      <w:pPr>
        <w:pStyle w:val="Heading3"/>
      </w:pPr>
      <w:r w:rsidRPr="00D51EBA">
        <w:t>Impact---Modernization---heg</w:t>
      </w:r>
    </w:p>
    <w:p w14:paraId="01787789" w14:textId="77777777" w:rsidR="00B80C4E" w:rsidRPr="00D51EBA" w:rsidRDefault="00B80C4E" w:rsidP="00B80C4E">
      <w:pPr>
        <w:pStyle w:val="Heading4"/>
      </w:pPr>
      <w:r w:rsidRPr="00D51EBA">
        <w:t>Chinese military modernization erodes U.S. heg</w:t>
      </w:r>
    </w:p>
    <w:p w14:paraId="058E8070" w14:textId="77777777" w:rsidR="00B80C4E" w:rsidRPr="00D51EBA" w:rsidRDefault="00B80C4E" w:rsidP="00B80C4E">
      <w:r w:rsidRPr="00D51EBA">
        <w:t xml:space="preserve">Gregory </w:t>
      </w:r>
      <w:r w:rsidRPr="00D51EBA">
        <w:rPr>
          <w:rStyle w:val="Style13ptBold"/>
        </w:rPr>
        <w:t>Kulacki</w:t>
      </w:r>
      <w:r w:rsidRPr="00D51EBA">
        <w:t xml:space="preserve"> (China Project Manager in the UCS Global Security Program) May </w:t>
      </w:r>
      <w:r w:rsidRPr="00D51EBA">
        <w:rPr>
          <w:rStyle w:val="Style13ptBold"/>
        </w:rPr>
        <w:t>2016</w:t>
      </w:r>
      <w:r w:rsidRPr="00D51EBA">
        <w:t xml:space="preserve"> [“The Risk of Nuclear War with China: A Troubling Lack of Urgency” online @ </w:t>
      </w:r>
      <w:hyperlink r:id="rId185" w:history="1">
        <w:r w:rsidRPr="00D51EBA">
          <w:rPr>
            <w:rStyle w:val="Hyperlink"/>
          </w:rPr>
          <w:t>http://www.ucsusa.org/sites/default/files/attach/2016/05/Nuclear-War-with-China.pdf</w:t>
        </w:r>
      </w:hyperlink>
      <w:r w:rsidRPr="00D51EBA">
        <w:t>, loghry]</w:t>
      </w:r>
    </w:p>
    <w:p w14:paraId="46E20EF9" w14:textId="77777777" w:rsidR="00B80C4E" w:rsidRPr="00D51EBA" w:rsidRDefault="00B80C4E" w:rsidP="00B80C4E">
      <w:pPr>
        <w:rPr>
          <w:sz w:val="16"/>
        </w:rPr>
      </w:pPr>
      <w:r w:rsidRPr="00D51EBA">
        <w:rPr>
          <w:sz w:val="16"/>
        </w:rPr>
        <w:t xml:space="preserve">Throughout the past three decades the People’s Republic of China kept military spending at a more or less constant 2 percent of GDP, where it remains today (SIPRI 2016). However, </w:t>
      </w:r>
      <w:r w:rsidRPr="00D51EBA">
        <w:rPr>
          <w:rStyle w:val="StyleUnderline"/>
        </w:rPr>
        <w:t>rapid economic growth afforded a correspondingly rapid growth in military spending. The U.S. government characterizes that buildup as indicative of aggressive intentions</w:t>
      </w:r>
      <w:r w:rsidRPr="00D51EBA">
        <w:rPr>
          <w:sz w:val="16"/>
        </w:rPr>
        <w:t xml:space="preserve">. The CCP describes it as a restrained effort to defend sovereign interests and keep up with rapid advances in U.S. military technology. </w:t>
      </w:r>
      <w:r w:rsidRPr="00D51EBA">
        <w:rPr>
          <w:rStyle w:val="StyleUnderline"/>
        </w:rPr>
        <w:t>A consensus has emerged among the Pentagon, Congress, and the White House on the need to maintain U.S. advantages</w:t>
      </w:r>
      <w:r w:rsidRPr="00D51EBA">
        <w:rPr>
          <w:sz w:val="16"/>
        </w:rPr>
        <w:t xml:space="preserve">. Recently, </w:t>
      </w:r>
      <w:r w:rsidRPr="00D51EBA">
        <w:rPr>
          <w:rStyle w:val="StyleUnderline"/>
        </w:rPr>
        <w:t>the RAND Corporation concluded that PRC military modernization was eroding U.S. military dominance in Asia</w:t>
      </w:r>
      <w:r w:rsidRPr="00D51EBA">
        <w:rPr>
          <w:sz w:val="16"/>
        </w:rPr>
        <w:t xml:space="preserve"> (Heigenbotham 2015). </w:t>
      </w:r>
      <w:r w:rsidRPr="00D51EBA">
        <w:rPr>
          <w:rStyle w:val="StyleUnderline"/>
        </w:rPr>
        <w:t>The Department of Defense warned that continued PRC modernization could reduce U.S. technological advantages</w:t>
      </w:r>
      <w:r w:rsidRPr="00D51EBA">
        <w:rPr>
          <w:sz w:val="16"/>
        </w:rPr>
        <w:t xml:space="preserve"> (OSD 2016). </w:t>
      </w:r>
      <w:r w:rsidRPr="00D51EBA">
        <w:rPr>
          <w:rStyle w:val="StyleUnderline"/>
        </w:rPr>
        <w:t>And a congressional commission concluded that the goal of PRC military modernization was to restrict U.S. military operations in the Western Pacific</w:t>
      </w:r>
      <w:r w:rsidRPr="00D51EBA">
        <w:rPr>
          <w:sz w:val="16"/>
        </w:rPr>
        <w:t xml:space="preserve"> (U.S.CC 2015). </w:t>
      </w:r>
    </w:p>
    <w:p w14:paraId="696533F7" w14:textId="77777777" w:rsidR="00B80C4E" w:rsidRPr="00D51EBA" w:rsidRDefault="00B80C4E" w:rsidP="00B80C4E">
      <w:pPr>
        <w:pStyle w:val="Heading3"/>
      </w:pPr>
      <w:r w:rsidRPr="00D51EBA">
        <w:t>Impact---Soft-Power---Econ</w:t>
      </w:r>
    </w:p>
    <w:p w14:paraId="6A876C96" w14:textId="77777777" w:rsidR="00B80C4E" w:rsidRPr="00D51EBA" w:rsidRDefault="00B80C4E" w:rsidP="00B80C4E">
      <w:pPr>
        <w:pStyle w:val="Heading4"/>
      </w:pPr>
      <w:r w:rsidRPr="00D51EBA">
        <w:t xml:space="preserve">Soft Power key to econ- global cooperation </w:t>
      </w:r>
    </w:p>
    <w:p w14:paraId="685D98DF" w14:textId="77777777" w:rsidR="00B80C4E" w:rsidRPr="00D51EBA" w:rsidRDefault="00B80C4E" w:rsidP="00B80C4E">
      <w:pPr>
        <w:rPr>
          <w:rStyle w:val="Style13ptBold"/>
        </w:rPr>
      </w:pPr>
      <w:r w:rsidRPr="00D51EBA">
        <w:rPr>
          <w:rStyle w:val="Style13ptBold"/>
        </w:rPr>
        <w:t>Weerakkody 14</w:t>
      </w:r>
    </w:p>
    <w:p w14:paraId="69BE8FCE" w14:textId="77777777" w:rsidR="00B80C4E" w:rsidRPr="00D51EBA" w:rsidRDefault="00B80C4E" w:rsidP="00B80C4E">
      <w:pPr>
        <w:rPr>
          <w:sz w:val="16"/>
          <w:szCs w:val="16"/>
        </w:rPr>
      </w:pPr>
      <w:r w:rsidRPr="00D51EBA">
        <w:rPr>
          <w:sz w:val="16"/>
          <w:szCs w:val="16"/>
        </w:rPr>
        <w:t xml:space="preserve">[Dinesh Weerakkody, author of two books regarding foreign policy, “The Benefits of Good Diplomacy”, Mirror Business, 8/12/14, </w:t>
      </w:r>
      <w:hyperlink r:id="rId186" w:history="1">
        <w:r w:rsidRPr="00D51EBA">
          <w:rPr>
            <w:rStyle w:val="Hyperlink"/>
            <w:sz w:val="16"/>
            <w:szCs w:val="16"/>
          </w:rPr>
          <w:t>http://www.dailymirror.lk/50952/the-benefits-of-good-diplomacy</w:t>
        </w:r>
      </w:hyperlink>
      <w:r w:rsidRPr="00D51EBA">
        <w:rPr>
          <w:sz w:val="16"/>
          <w:szCs w:val="16"/>
        </w:rPr>
        <w:t>, //jdilge]</w:t>
      </w:r>
    </w:p>
    <w:p w14:paraId="4E9FC826" w14:textId="77777777" w:rsidR="00B80C4E" w:rsidRPr="00D51EBA" w:rsidRDefault="00B80C4E" w:rsidP="00B80C4E">
      <w:pPr>
        <w:rPr>
          <w:rStyle w:val="StyleUnderline"/>
        </w:rPr>
      </w:pPr>
      <w:r w:rsidRPr="00D51EBA">
        <w:rPr>
          <w:rStyle w:val="Emphasis"/>
          <w:highlight w:val="cyan"/>
        </w:rPr>
        <w:t>Diplomacy plays a direct role in addressing the root cause of insecurity. Diplomatic initiatives build partnerships so nations can work together to address bilateral and multilateral issues. Diplomacy refers to communication or negotiations tactics that use political and legal channels to address both bilateral and multilateral issues. Good Diplomacy works at least in four ways a) to protect a nation’s security, b) to stop potential threats from becoming real, c) to secure a nation’s economic future and d) to protect the global environment</w:t>
      </w:r>
      <w:r w:rsidRPr="00D51EBA">
        <w:rPr>
          <w:rStyle w:val="Emphasis"/>
        </w:rPr>
        <w:t>.</w:t>
      </w:r>
      <w:r w:rsidRPr="00D51EBA">
        <w:rPr>
          <w:sz w:val="16"/>
        </w:rPr>
        <w:t xml:space="preserve"> Therefore, Members of the Foreign Service play a crucial role in making the kind of lucrative international connections/agreement possible to help a country to look good and in the pursuit of economic objectives. Diplomats need to help to set up partnerships and relationships all around the world so that </w:t>
      </w:r>
      <w:r w:rsidRPr="00D51EBA">
        <w:rPr>
          <w:rStyle w:val="Emphasis"/>
          <w:highlight w:val="cyan"/>
        </w:rPr>
        <w:t>a country can understand the global issues, maintain global competitiveness and to capitalize on the opportunities globalization creates.</w:t>
      </w:r>
      <w:r w:rsidRPr="00D51EBA">
        <w:rPr>
          <w:sz w:val="16"/>
        </w:rPr>
        <w:t xml:space="preserve"> Diplomacy used to be thought of as the quiet, behind-the-scenes, government-to-government communications, It’s now so much more than that. In order for a country to promote the kinds of economic and trade policies they want around the region and the world, a country needs to have competent people to build a public case internationally for their policies, for their values and for their interests. Foreign policy Foreign policy is often the bridge between a country and the world. In pursuit of our country’s mission, we should therefore build and maintain a persistent foreign policy and conduct proactive diplomacy guided by principles, which are, sustainable, and have continuity. First, we should strive to build and maintain strong bilateral and multilateral relationships that will ensure Sri Lanka’s role as a full-fledged and reliable partner in a new Asian resurgence. We should therefore establish stable and solid course of foreign policy, able to adjust to the rapidly changing environment. At the same time we should avoid sudden and surprising changes that might lead to new challenges for the continuity of our relations with certain countries. Secondly, sustainability of steady and coherent foreign policy initiatives will depend on our ability to strengthen institutional foundations of the foreign policy so that we can deliver on the promises we make at international forums. This will allow our allies and friends to engage in mutually beneficial, durable and trusting bilateral and multilateral relationships. Third, our foreign policy should focus on continuity of national interests, which is based on consistent consensual priorities to be promoted internationally. These principles if pursued will enable a nation to become a credible and trusted partner, while remaining devoted to their national interests and also promote their economic ties at the same time. Skilled officials Therefore the officials appointed from the service or from outside to promote Sri Lankan interest abroad should as far as possible be people who have the skill to focus on sound diplomacy to secure our core national interest. That would require for the service to have a mix of top quality non-career and career diplomats with good academic pedigrees and technocratic mettle and with character, integrity and helicopter quality to drive our political and economic agenda. In the final analysis given the economic and socio political shift that has occurred in the international scene and the need for active international engagement, which is basically leveraged upon the pursuit of economic objectives, </w:t>
      </w:r>
      <w:r w:rsidRPr="00D51EBA">
        <w:rPr>
          <w:rStyle w:val="Emphasis"/>
          <w:highlight w:val="cyan"/>
        </w:rPr>
        <w:t>promoting good diplomacy can increase our ability to play a constructive role in building a more peaceful, prosperous region, for us and others</w:t>
      </w:r>
      <w:r w:rsidRPr="00D51EBA">
        <w:rPr>
          <w:rStyle w:val="StyleUnderline"/>
        </w:rPr>
        <w:t>.</w:t>
      </w:r>
    </w:p>
    <w:p w14:paraId="62CE2C60" w14:textId="77777777" w:rsidR="00B80C4E" w:rsidRPr="00D51EBA" w:rsidRDefault="00B80C4E" w:rsidP="00B80C4E">
      <w:pPr>
        <w:pStyle w:val="Heading4"/>
      </w:pPr>
      <w:r w:rsidRPr="00D51EBA">
        <w:t xml:space="preserve">Economic decline causes protectionism and war </w:t>
      </w:r>
    </w:p>
    <w:p w14:paraId="1A893F29" w14:textId="77777777" w:rsidR="00B80C4E" w:rsidRPr="00D51EBA" w:rsidRDefault="00B80C4E" w:rsidP="00B80C4E">
      <w:pPr>
        <w:rPr>
          <w:rFonts w:cs="Arial"/>
          <w:shd w:val="clear" w:color="auto" w:fill="FFFFFF"/>
        </w:rPr>
      </w:pPr>
      <w:r w:rsidRPr="00D51EBA">
        <w:rPr>
          <w:rStyle w:val="Author-Date"/>
        </w:rPr>
        <w:t>Royal 10</w:t>
      </w:r>
      <w:r w:rsidRPr="00D51EBA">
        <w:rPr>
          <w:rFonts w:cs="Arial"/>
          <w:sz w:val="16"/>
          <w:szCs w:val="16"/>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1E48CB08" w14:textId="77777777" w:rsidR="00B80C4E" w:rsidRPr="00D51EBA" w:rsidRDefault="00B80C4E" w:rsidP="00B80C4E">
      <w:r w:rsidRPr="00D51EBA">
        <w:rPr>
          <w:sz w:val="16"/>
        </w:rPr>
        <w:t xml:space="preserve">Less intuitive is how periods of </w:t>
      </w:r>
      <w:r w:rsidRPr="00D51EBA">
        <w:rPr>
          <w:rStyle w:val="StyleUnderline"/>
          <w:highlight w:val="cyan"/>
        </w:rPr>
        <w:t>economic decline may increase the likelihood of external conflict</w:t>
      </w:r>
      <w:r w:rsidRPr="00D51EBA">
        <w:rPr>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D51EBA">
        <w:rPr>
          <w:rStyle w:val="StyleUnderline"/>
        </w:rPr>
        <w:t>rhythms in the global economy are associated with the rise and fall of a pre-eminent power</w:t>
      </w:r>
      <w:r w:rsidRPr="00D51EBA">
        <w:rPr>
          <w:sz w:val="16"/>
        </w:rPr>
        <w:t xml:space="preserve"> and the often bloody transition from one pre-eminent leader to the next. As such, exogenous shocks such as </w:t>
      </w:r>
      <w:r w:rsidRPr="00D51EBA">
        <w:rPr>
          <w:rStyle w:val="StyleUnderline"/>
        </w:rPr>
        <w:t xml:space="preserve">economic crisis could usher in a </w:t>
      </w:r>
      <w:r w:rsidRPr="00D51EBA">
        <w:rPr>
          <w:rStyle w:val="StyleUnderline"/>
          <w:highlight w:val="cyan"/>
        </w:rPr>
        <w:t>redistribution of relative power</w:t>
      </w:r>
      <w:r w:rsidRPr="00D51EBA">
        <w:rPr>
          <w:sz w:val="16"/>
        </w:rPr>
        <w:t> (see also Gilpin, 1981) </w:t>
      </w:r>
      <w:r w:rsidRPr="00D51EBA">
        <w:rPr>
          <w:rStyle w:val="StyleUnderline"/>
        </w:rPr>
        <w:t>that </w:t>
      </w:r>
      <w:r w:rsidRPr="00D51EBA">
        <w:rPr>
          <w:rStyle w:val="StyleUnderline"/>
          <w:highlight w:val="cyan"/>
        </w:rPr>
        <w:t>leads to</w:t>
      </w:r>
      <w:r w:rsidRPr="00D51EBA">
        <w:rPr>
          <w:rStyle w:val="StyleUnderline"/>
        </w:rPr>
        <w:t xml:space="preserve"> uncertainty about power balances, increasing the risk of </w:t>
      </w:r>
      <w:r w:rsidRPr="00D51EBA">
        <w:rPr>
          <w:rStyle w:val="StyleUnderline"/>
          <w:highlight w:val="cyan"/>
        </w:rPr>
        <w:t>miscalculation</w:t>
      </w:r>
      <w:r w:rsidRPr="00D51EBA">
        <w:t> </w:t>
      </w:r>
      <w:r w:rsidRPr="00D51EBA">
        <w:rPr>
          <w:sz w:val="16"/>
        </w:rPr>
        <w:t xml:space="preserve">(Fearon,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D51EBA">
        <w:rPr>
          <w:rStyle w:val="StyleUnderline"/>
        </w:rPr>
        <w:t>theory of trade expectations suggests that ‘</w:t>
      </w:r>
      <w:r w:rsidRPr="00D51EBA">
        <w:rPr>
          <w:rStyle w:val="StyleUnderline"/>
          <w:highlight w:val="cyan"/>
        </w:rPr>
        <w:t>future expectation of trade’ is a significant variable</w:t>
      </w:r>
      <w:r w:rsidRPr="00D51EBA">
        <w:rPr>
          <w:rStyle w:val="StyleUnderline"/>
        </w:rPr>
        <w:t xml:space="preserve"> in understanding economic conditions and security behavious of states. He argues that interdependent </w:t>
      </w:r>
      <w:r w:rsidRPr="00D51EBA">
        <w:rPr>
          <w:rStyle w:val="StyleUnderline"/>
          <w:highlight w:val="cyan"/>
        </w:rPr>
        <w:t xml:space="preserve">states are likely to gain </w:t>
      </w:r>
      <w:r w:rsidRPr="00D51EBA">
        <w:rPr>
          <w:rStyle w:val="StyleUnderline"/>
        </w:rPr>
        <w:t xml:space="preserve">pacific </w:t>
      </w:r>
      <w:r w:rsidRPr="00D51EBA">
        <w:rPr>
          <w:rStyle w:val="StyleUnderline"/>
          <w:highlight w:val="cyan"/>
        </w:rPr>
        <w:t>benefits from trade</w:t>
      </w:r>
      <w:r w:rsidRPr="00D51EBA">
        <w:rPr>
          <w:rStyle w:val="StyleUnderline"/>
        </w:rPr>
        <w:t xml:space="preserve"> so long </w:t>
      </w:r>
      <w:r w:rsidRPr="00D51EBA">
        <w:rPr>
          <w:rStyle w:val="StyleUnderline"/>
          <w:highlight w:val="cyan"/>
        </w:rPr>
        <w:t>as they have an optimistic view of future trade relations</w:t>
      </w:r>
      <w:r w:rsidRPr="00D51EBA">
        <w:rPr>
          <w:sz w:val="16"/>
          <w:highlight w:val="cyan"/>
        </w:rPr>
        <w:t>,</w:t>
      </w:r>
      <w:r w:rsidRPr="00D51EBA">
        <w:rPr>
          <w:sz w:val="16"/>
        </w:rPr>
        <w:t xml:space="preserve"> However, </w:t>
      </w:r>
      <w:r w:rsidRPr="00D51EBA">
        <w:rPr>
          <w:rStyle w:val="StyleUnderline"/>
          <w:highlight w:val="cyan"/>
        </w:rPr>
        <w:t>if</w:t>
      </w:r>
      <w:r w:rsidRPr="00D51EBA">
        <w:rPr>
          <w:sz w:val="16"/>
        </w:rPr>
        <w:t xml:space="preserve"> the </w:t>
      </w:r>
      <w:r w:rsidRPr="00D51EBA">
        <w:rPr>
          <w:rStyle w:val="StyleUnderline"/>
          <w:highlight w:val="cyan"/>
        </w:rPr>
        <w:t>expectations of</w:t>
      </w:r>
      <w:r w:rsidRPr="00D51EBA">
        <w:rPr>
          <w:sz w:val="16"/>
        </w:rPr>
        <w:t xml:space="preserve"> future </w:t>
      </w:r>
      <w:r w:rsidRPr="00D51EBA">
        <w:rPr>
          <w:rStyle w:val="StyleUnderline"/>
          <w:highlight w:val="cyan"/>
        </w:rPr>
        <w:t>trade decline</w:t>
      </w:r>
      <w:r w:rsidRPr="00D51EBA">
        <w:rPr>
          <w:sz w:val="16"/>
        </w:rPr>
        <w:t>, particularly for difficult to replace items such as energy resources, </w:t>
      </w:r>
      <w:r w:rsidRPr="00D51EBA">
        <w:rPr>
          <w:rStyle w:val="StyleUnderline"/>
        </w:rPr>
        <w:t xml:space="preserve">the </w:t>
      </w:r>
      <w:r w:rsidRPr="00D51EBA">
        <w:rPr>
          <w:rStyle w:val="StyleUnderline"/>
          <w:highlight w:val="cyan"/>
        </w:rPr>
        <w:t>likelihood for conflict increases</w:t>
      </w:r>
      <w:r w:rsidRPr="00D51EBA">
        <w:rPr>
          <w:sz w:val="16"/>
        </w:rPr>
        <w:t>, as states will be inclined to use force to gain access to those resources. </w:t>
      </w:r>
      <w:r w:rsidRPr="00D51EBA">
        <w:rPr>
          <w:rStyle w:val="StyleUnderline"/>
          <w:highlight w:val="cyan"/>
        </w:rPr>
        <w:t>Crisis could</w:t>
      </w:r>
      <w:r w:rsidRPr="00D51EBA">
        <w:rPr>
          <w:bCs/>
          <w:sz w:val="16"/>
        </w:rPr>
        <w:t xml:space="preserve"> potentially </w:t>
      </w:r>
      <w:r w:rsidRPr="00D51EBA">
        <w:rPr>
          <w:rStyle w:val="StyleUnderline"/>
        </w:rPr>
        <w:t xml:space="preserve">be the </w:t>
      </w:r>
      <w:r w:rsidRPr="00D51EBA">
        <w:rPr>
          <w:rStyle w:val="StyleUnderline"/>
          <w:highlight w:val="cyan"/>
        </w:rPr>
        <w:t>trigger</w:t>
      </w:r>
      <w:r w:rsidRPr="00D51EBA">
        <w:rPr>
          <w:rStyle w:val="StyleUnderline"/>
        </w:rPr>
        <w:t xml:space="preserve"> for </w:t>
      </w:r>
      <w:r w:rsidRPr="00D51EBA">
        <w:rPr>
          <w:rStyle w:val="StyleUnderline"/>
          <w:highlight w:val="cyan"/>
        </w:rPr>
        <w:t>decreased trade expectations</w:t>
      </w:r>
      <w:r w:rsidRPr="00D51EBA">
        <w:rPr>
          <w:sz w:val="16"/>
        </w:rPr>
        <w:t xml:space="preserve"> either on its own or because it triggers protectionist moves by interdependent states. Third, </w:t>
      </w:r>
      <w:r w:rsidRPr="00D51EBA">
        <w:rPr>
          <w:rStyle w:val="StyleUnderline"/>
        </w:rPr>
        <w:t>others</w:t>
      </w:r>
      <w:r w:rsidRPr="00D51EBA">
        <w:rPr>
          <w:u w:val="single"/>
        </w:rPr>
        <w:t xml:space="preserve"> </w:t>
      </w:r>
      <w:r w:rsidRPr="00D51EBA">
        <w:rPr>
          <w:sz w:val="16"/>
        </w:rPr>
        <w:t xml:space="preserve">have </w:t>
      </w:r>
      <w:r w:rsidRPr="00D51EBA">
        <w:rPr>
          <w:rStyle w:val="StyleUnderline"/>
        </w:rPr>
        <w:t xml:space="preserve">considered the link between economic decline and external armed conflict at a national level. </w:t>
      </w:r>
      <w:r w:rsidRPr="00D51EBA">
        <w:rPr>
          <w:rStyle w:val="StyleUnderline"/>
          <w:highlight w:val="cyan"/>
        </w:rPr>
        <w:t>Blomberg and Hess</w:t>
      </w:r>
      <w:r w:rsidRPr="00D51EBA">
        <w:rPr>
          <w:sz w:val="16"/>
        </w:rPr>
        <w:t xml:space="preserve"> (2002) </w:t>
      </w:r>
      <w:r w:rsidRPr="00D51EBA">
        <w:rPr>
          <w:rStyle w:val="StyleUnderline"/>
          <w:highlight w:val="cyan"/>
        </w:rPr>
        <w:t>find</w:t>
      </w:r>
      <w:r w:rsidRPr="00D51EBA">
        <w:rPr>
          <w:rStyle w:val="StyleUnderline"/>
        </w:rPr>
        <w:t xml:space="preserve"> a strong </w:t>
      </w:r>
      <w:r w:rsidRPr="00D51EBA">
        <w:rPr>
          <w:rStyle w:val="StyleUnderline"/>
          <w:highlight w:val="cyan"/>
        </w:rPr>
        <w:t>correlation between internal conflict and external conflict</w:t>
      </w:r>
      <w:r w:rsidRPr="00D51EBA">
        <w:rPr>
          <w:sz w:val="16"/>
        </w:rPr>
        <w:t xml:space="preserve">, particularly </w:t>
      </w:r>
      <w:r w:rsidRPr="00D51EBA">
        <w:rPr>
          <w:rStyle w:val="StyleUnderline"/>
          <w:highlight w:val="cyan"/>
        </w:rPr>
        <w:t>during</w:t>
      </w:r>
      <w:r w:rsidRPr="00D51EBA">
        <w:rPr>
          <w:sz w:val="16"/>
        </w:rPr>
        <w:t xml:space="preserve"> periods of </w:t>
      </w:r>
      <w:r w:rsidRPr="00D51EBA">
        <w:rPr>
          <w:rStyle w:val="StyleUnderline"/>
          <w:highlight w:val="cyan"/>
        </w:rPr>
        <w:t>economic downturn</w:t>
      </w:r>
      <w:r w:rsidRPr="00D51EBA">
        <w:rPr>
          <w:sz w:val="16"/>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D51EBA">
        <w:rPr>
          <w:b/>
          <w:sz w:val="24"/>
          <w:highlight w:val="cyan"/>
          <w:u w:val="single"/>
        </w:rPr>
        <w:t>D</w:t>
      </w:r>
      <w:r w:rsidRPr="00D51EBA">
        <w:rPr>
          <w:rStyle w:val="StyleUnderline"/>
          <w:highlight w:val="cyan"/>
        </w:rPr>
        <w:t>iversionary theory’ suggests</w:t>
      </w:r>
      <w:r w:rsidRPr="00D51EBA">
        <w:rPr>
          <w:sz w:val="16"/>
        </w:rPr>
        <w:t xml:space="preserve"> that, </w:t>
      </w:r>
      <w:r w:rsidRPr="00D51EBA">
        <w:rPr>
          <w:rStyle w:val="StyleUnderline"/>
        </w:rPr>
        <w:t xml:space="preserve">when facing unpopularity arising from economic decline, sitting </w:t>
      </w:r>
      <w:r w:rsidRPr="00D51EBA">
        <w:rPr>
          <w:rStyle w:val="StyleUnderline"/>
          <w:highlight w:val="cyan"/>
        </w:rPr>
        <w:t>governments have</w:t>
      </w:r>
      <w:r w:rsidRPr="00D51EBA">
        <w:rPr>
          <w:rStyle w:val="StyleUnderline"/>
        </w:rPr>
        <w:t xml:space="preserve"> increase </w:t>
      </w:r>
      <w:r w:rsidRPr="00D51EBA">
        <w:rPr>
          <w:rStyle w:val="StyleUnderline"/>
          <w:highlight w:val="cyan"/>
        </w:rPr>
        <w:t xml:space="preserve">incentives to fabricate </w:t>
      </w:r>
      <w:r w:rsidRPr="00D51EBA">
        <w:rPr>
          <w:rStyle w:val="StyleUnderline"/>
        </w:rPr>
        <w:t xml:space="preserve">external </w:t>
      </w:r>
      <w:r w:rsidRPr="00D51EBA">
        <w:rPr>
          <w:rStyle w:val="StyleUnderline"/>
          <w:highlight w:val="cyan"/>
        </w:rPr>
        <w:t>military conflicts</w:t>
      </w:r>
      <w:r w:rsidRPr="00D51EBA">
        <w:rPr>
          <w:rStyle w:val="StyleUnderline"/>
        </w:rPr>
        <w:t xml:space="preserve"> to create a ‘rally around the flag’ effect</w:t>
      </w:r>
      <w:r w:rsidRPr="00D51EBA">
        <w:rPr>
          <w:u w:val="single"/>
        </w:rPr>
        <w:t>.</w:t>
      </w:r>
      <w:r w:rsidRPr="00D51EBA">
        <w:rPr>
          <w:sz w:val="16"/>
        </w:rPr>
        <w:t> Wang (1996), DeRouen (1995), and Blomberg, Hess, and Thacker (2006) find supporting evidence showing that economic decline and use of force are at least indirectly correlated. Gelpi (1997), Miller (1999), and Kisangani and Pickering (2009) suggest that </w:t>
      </w:r>
      <w:r w:rsidRPr="00D51EBA">
        <w:rPr>
          <w:rStyle w:val="StyleUnderline"/>
        </w:rPr>
        <w:t>the tendency towards diversionary tactics are greater for democratic states than autocratic states</w:t>
      </w:r>
      <w:r w:rsidRPr="00D51EBA">
        <w:rPr>
          <w:sz w:val="16"/>
        </w:rP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14:paraId="69A1C227" w14:textId="77777777" w:rsidR="00B80C4E" w:rsidRPr="00D51EBA" w:rsidRDefault="00B80C4E" w:rsidP="00B80C4E">
      <w:pPr>
        <w:pStyle w:val="Heading4"/>
        <w:rPr>
          <w:b w:val="0"/>
          <w:sz w:val="16"/>
          <w:szCs w:val="16"/>
        </w:rPr>
      </w:pPr>
      <w:r w:rsidRPr="00D51EBA">
        <w:t>Diplomacy helps countries to keep a stable economy and peace</w:t>
      </w:r>
      <w:r w:rsidRPr="00D51EBA">
        <w:br/>
        <w:t xml:space="preserve">DPA no date- </w:t>
      </w:r>
      <w:r w:rsidRPr="00D51EBA">
        <w:rPr>
          <w:b w:val="0"/>
          <w:sz w:val="16"/>
          <w:szCs w:val="16"/>
        </w:rPr>
        <w:t xml:space="preserve">Department of Political Affairs, The Department of Political Affairs plays a central role in United Nations efforts to prevent and resolve deadly conflict around the world. </w:t>
      </w:r>
      <w:r w:rsidRPr="00D51EBA">
        <w:rPr>
          <w:rFonts w:eastAsia="Times New Roman"/>
          <w:b w:val="0"/>
          <w:sz w:val="16"/>
          <w:szCs w:val="16"/>
        </w:rPr>
        <w:t>DPA monitors and assesses global political developments with an eye to detecting potential crises before they escalate, and devising effective responses</w:t>
      </w:r>
      <w:r w:rsidRPr="00D51EBA">
        <w:rPr>
          <w:b w:val="0"/>
          <w:sz w:val="16"/>
          <w:szCs w:val="16"/>
        </w:rPr>
        <w:t xml:space="preserve">, </w:t>
      </w:r>
      <w:hyperlink r:id="rId187" w:history="1">
        <w:r w:rsidRPr="00D51EBA">
          <w:rPr>
            <w:rStyle w:val="Hyperlink"/>
            <w:b w:val="0"/>
            <w:sz w:val="16"/>
            <w:szCs w:val="16"/>
          </w:rPr>
          <w:t>http://www.un.org/wcm/content/site/undpa/main/issues/preventive_diplomacy/qa_preventive</w:t>
        </w:r>
      </w:hyperlink>
      <w:r w:rsidRPr="00D51EBA">
        <w:rPr>
          <w:b w:val="0"/>
          <w:sz w:val="16"/>
          <w:szCs w:val="16"/>
        </w:rPr>
        <w:t>, “Preventive Diplomacy Report: Q&amp;A”//JDI SP</w:t>
      </w:r>
    </w:p>
    <w:p w14:paraId="7DA2409C" w14:textId="77777777" w:rsidR="00B80C4E" w:rsidRPr="00D51EBA" w:rsidRDefault="00B80C4E" w:rsidP="00B80C4E">
      <w:pPr>
        <w:spacing w:line="240" w:lineRule="auto"/>
        <w:contextualSpacing/>
        <w:rPr>
          <w:sz w:val="16"/>
        </w:rPr>
      </w:pPr>
      <w:bookmarkStart w:id="2" w:name="option"/>
      <w:r w:rsidRPr="00D51EBA">
        <w:rPr>
          <w:bCs/>
          <w:u w:val="single"/>
        </w:rPr>
        <w:t xml:space="preserve">Why is </w:t>
      </w:r>
      <w:r w:rsidRPr="00D51EBA">
        <w:rPr>
          <w:bCs/>
          <w:highlight w:val="cyan"/>
          <w:u w:val="single"/>
        </w:rPr>
        <w:t>preventive diplomacy coming increasingly to the fore as an option</w:t>
      </w:r>
      <w:r w:rsidRPr="00D51EBA">
        <w:rPr>
          <w:bCs/>
          <w:u w:val="single"/>
        </w:rPr>
        <w:t>?</w:t>
      </w:r>
      <w:r w:rsidRPr="00D51EBA">
        <w:rPr>
          <w:u w:val="single"/>
        </w:rPr>
        <w:t xml:space="preserve"> </w:t>
      </w:r>
      <w:bookmarkEnd w:id="2"/>
      <w:r w:rsidRPr="00D51EBA">
        <w:rPr>
          <w:u w:val="single"/>
        </w:rPr>
        <w:t>First</w:t>
      </w:r>
      <w:r w:rsidRPr="00D51EBA">
        <w:rPr>
          <w:highlight w:val="cyan"/>
          <w:u w:val="single"/>
        </w:rPr>
        <w:t>, because conflicts today are placing a heavy strain on war-torn societies and the international communit</w:t>
      </w:r>
      <w:r w:rsidRPr="00D51EBA">
        <w:rPr>
          <w:u w:val="single"/>
        </w:rPr>
        <w:t xml:space="preserve">y, claiming countless lives and often requiring costly security and humanitarian engagements. According to the World Bank, </w:t>
      </w:r>
      <w:r w:rsidRPr="00D51EBA">
        <w:rPr>
          <w:highlight w:val="cyan"/>
          <w:u w:val="single"/>
        </w:rPr>
        <w:t>the cost of civil war can be equivalent to more than 30 years of economic growth.</w:t>
      </w:r>
      <w:r w:rsidRPr="00D51EBA">
        <w:rPr>
          <w:u w:val="single"/>
        </w:rPr>
        <w:t xml:space="preserve"> I</w:t>
      </w:r>
      <w:r w:rsidRPr="00D51EBA">
        <w:rPr>
          <w:sz w:val="16"/>
        </w:rPr>
        <w:t xml:space="preserve">n the face of political tensions or escalating crisis, preventive diplomacy is often one of the few options available, short of coercive measures, to preserve peace. Successful engagements can stop crises before they spread, reducing the impacts and burdens of conflict. </w:t>
      </w:r>
      <w:r w:rsidRPr="00D51EBA">
        <w:rPr>
          <w:rStyle w:val="StyleUnderline"/>
        </w:rPr>
        <w:t xml:space="preserve">Secondly, </w:t>
      </w:r>
      <w:r w:rsidRPr="00D51EBA">
        <w:rPr>
          <w:rStyle w:val="StyleUnderline"/>
          <w:highlight w:val="cyan"/>
        </w:rPr>
        <w:t>because there is a greater openness today to preventive action and an increase in</w:t>
      </w:r>
      <w:r w:rsidRPr="00D51EBA">
        <w:rPr>
          <w:sz w:val="16"/>
          <w:highlight w:val="cyan"/>
          <w:u w:val="single"/>
        </w:rPr>
        <w:t xml:space="preserve"> </w:t>
      </w:r>
      <w:r w:rsidRPr="00D51EBA">
        <w:rPr>
          <w:highlight w:val="cyan"/>
          <w:u w:val="single"/>
        </w:rPr>
        <w:t>national,</w:t>
      </w:r>
      <w:r w:rsidRPr="00D51EBA">
        <w:rPr>
          <w:u w:val="single"/>
        </w:rPr>
        <w:t xml:space="preserve"> regional and international capacities for preventive diplomacy. The past decade has seen a strengthening of preventive diplomacy both at the policy level and on the ground. </w:t>
      </w:r>
      <w:r w:rsidRPr="00D51EBA">
        <w:rPr>
          <w:sz w:val="16"/>
        </w:rPr>
        <w:t xml:space="preserve">Regional organizations such as the African Union (AU), among others, have updated their doctrines so as to support more proactive diplomacy to protect democratic institutions and to resolve political and security crises affecting member countries. At the United Nations, the 2005 World Summit expressed a renewed commitment to promoting a culture of prevention. As part of that broader undertaking, the General Assembly adopted in June 2011 a consensus resolution on strengthening mediation in the peaceful settlement of disputes. </w:t>
      </w:r>
      <w:hyperlink r:id="rId188" w:history="1">
        <w:r w:rsidRPr="00D51EBA">
          <w:rPr>
            <w:rStyle w:val="Hyperlink"/>
          </w:rPr>
          <w:t>http://www.un.org/wcm/content/site/undpa/main/about/field_operations</w:t>
        </w:r>
      </w:hyperlink>
      <w:r w:rsidRPr="00D51EBA">
        <w:rPr>
          <w:u w:val="single"/>
        </w:rPr>
        <w:t xml:space="preserve">Third, </w:t>
      </w:r>
      <w:r w:rsidRPr="00D51EBA">
        <w:rPr>
          <w:highlight w:val="cyan"/>
          <w:u w:val="single"/>
        </w:rPr>
        <w:t>because these normative developments have paved the way for the creation of new preventive capacities around the world, including systems for crisis monitoring and early warning as well as flexible funding mechanisms for rapid reaction.</w:t>
      </w:r>
      <w:r w:rsidRPr="00D51EBA">
        <w:rPr>
          <w:u w:val="single"/>
        </w:rPr>
        <w:t xml:space="preserve"> </w:t>
      </w:r>
      <w:r w:rsidRPr="00D51EBA">
        <w:rPr>
          <w:sz w:val="16"/>
        </w:rPr>
        <w:t xml:space="preserve">Within the United Nations, a key development has been the strengthening of the Department of Political Affairs (DPA) and the establishment within this Department of a </w:t>
      </w:r>
      <w:hyperlink r:id="rId189" w:history="1">
        <w:r w:rsidRPr="00D51EBA">
          <w:rPr>
            <w:rStyle w:val="Hyperlink"/>
            <w:sz w:val="16"/>
          </w:rPr>
          <w:t>Mediation Support Unit</w:t>
        </w:r>
      </w:hyperlink>
      <w:r w:rsidRPr="00D51EBA">
        <w:rPr>
          <w:sz w:val="16"/>
        </w:rPr>
        <w:t xml:space="preserve"> that provides expertise to envoys and other mediators engaging in negotiations. The increased deployment of </w:t>
      </w:r>
      <w:hyperlink r:id="rId190" w:history="1">
        <w:r w:rsidRPr="00D51EBA">
          <w:rPr>
            <w:rStyle w:val="Hyperlink"/>
            <w:sz w:val="16"/>
          </w:rPr>
          <w:t>political missions</w:t>
        </w:r>
      </w:hyperlink>
      <w:r w:rsidRPr="00D51EBA">
        <w:rPr>
          <w:sz w:val="16"/>
        </w:rPr>
        <w:t xml:space="preserve"> by the United Nations and other organizations also provides a stronger platform for preventive diplomacy.</w:t>
      </w:r>
    </w:p>
    <w:p w14:paraId="549596D5" w14:textId="77777777" w:rsidR="00B80C4E" w:rsidRPr="00D51EBA" w:rsidRDefault="00B80C4E" w:rsidP="00B80C4E">
      <w:r w:rsidRPr="00D51EBA">
        <w:tab/>
      </w:r>
    </w:p>
    <w:p w14:paraId="09C85474" w14:textId="77777777" w:rsidR="00B80C4E" w:rsidRPr="00D51EBA" w:rsidRDefault="00B80C4E" w:rsidP="00B80C4E">
      <w:pPr>
        <w:pStyle w:val="Heading3"/>
      </w:pPr>
      <w:r w:rsidRPr="00D51EBA">
        <w:t>Impact---Soft-Power---Terror</w:t>
      </w:r>
    </w:p>
    <w:p w14:paraId="655CAF45" w14:textId="77777777" w:rsidR="00B80C4E" w:rsidRPr="00D51EBA" w:rsidRDefault="00B80C4E" w:rsidP="00B80C4E">
      <w:pPr>
        <w:pStyle w:val="Heading4"/>
        <w:rPr>
          <w:iCs w:val="0"/>
        </w:rPr>
      </w:pPr>
      <w:r w:rsidRPr="00D51EBA">
        <w:rPr>
          <w:iCs w:val="0"/>
        </w:rPr>
        <w:t>AT: Soft Power causes War: United States soft power is key to win war on Terror</w:t>
      </w:r>
    </w:p>
    <w:p w14:paraId="2FBCCEB2" w14:textId="77777777" w:rsidR="00B80C4E" w:rsidRPr="00D51EBA" w:rsidRDefault="00B80C4E" w:rsidP="00B80C4E">
      <w:pPr>
        <w:rPr>
          <w:rStyle w:val="Style13ptBold"/>
          <w:sz w:val="16"/>
          <w:szCs w:val="16"/>
        </w:rPr>
      </w:pPr>
      <w:r w:rsidRPr="00D51EBA">
        <w:rPr>
          <w:rStyle w:val="Style13ptBold"/>
        </w:rPr>
        <w:t>Judt 02</w:t>
      </w:r>
      <w:r w:rsidRPr="00D51EBA">
        <w:rPr>
          <w:rStyle w:val="Style13ptBold"/>
          <w:sz w:val="16"/>
          <w:szCs w:val="16"/>
        </w:rPr>
        <w:t xml:space="preserve"> (Tony, Founder &amp; Director of the Remarque Institute,</w:t>
      </w:r>
      <w:r w:rsidRPr="00D51EBA">
        <w:t xml:space="preserve"> </w:t>
      </w:r>
      <w:r w:rsidRPr="00D51EBA">
        <w:rPr>
          <w:sz w:val="16"/>
          <w:szCs w:val="16"/>
        </w:rPr>
        <w:t>“</w:t>
      </w:r>
      <w:r w:rsidRPr="00D51EBA">
        <w:rPr>
          <w:rStyle w:val="Style13ptBold"/>
          <w:sz w:val="16"/>
          <w:szCs w:val="16"/>
        </w:rPr>
        <w:t xml:space="preserve">Its Own Worst Enemy” The New York Review of Books, August 15, 2002, p.1 </w:t>
      </w:r>
      <w:hyperlink r:id="rId191" w:history="1">
        <w:r w:rsidRPr="00D51EBA">
          <w:rPr>
            <w:rStyle w:val="Hyperlink"/>
            <w:sz w:val="16"/>
            <w:szCs w:val="16"/>
          </w:rPr>
          <w:t>http://www.nybooks.com/articles/archives/2002/aug/15/its-own-worst-enemy/</w:t>
        </w:r>
      </w:hyperlink>
      <w:r w:rsidRPr="00D51EBA">
        <w:rPr>
          <w:rStyle w:val="Style13ptBold"/>
          <w:sz w:val="16"/>
          <w:szCs w:val="16"/>
        </w:rPr>
        <w:t xml:space="preserve"> //JDI-JMD)</w:t>
      </w:r>
    </w:p>
    <w:p w14:paraId="79525A54" w14:textId="77777777" w:rsidR="00B80C4E" w:rsidRPr="00D51EBA" w:rsidRDefault="00B80C4E" w:rsidP="00B80C4E">
      <w:pPr>
        <w:rPr>
          <w:b/>
          <w:sz w:val="16"/>
          <w:szCs w:val="16"/>
        </w:rPr>
      </w:pPr>
      <w:r w:rsidRPr="00D51EBA">
        <w:rPr>
          <w:rStyle w:val="StyleUnderline"/>
          <w:highlight w:val="cyan"/>
        </w:rPr>
        <w:t>If the U</w:t>
      </w:r>
      <w:r w:rsidRPr="00D51EBA">
        <w:rPr>
          <w:sz w:val="14"/>
        </w:rPr>
        <w:t xml:space="preserve">nited </w:t>
      </w:r>
      <w:r w:rsidRPr="00D51EBA">
        <w:rPr>
          <w:rStyle w:val="StyleUnderline"/>
          <w:highlight w:val="cyan"/>
        </w:rPr>
        <w:t>S</w:t>
      </w:r>
      <w:r w:rsidRPr="00D51EBA">
        <w:rPr>
          <w:sz w:val="14"/>
        </w:rPr>
        <w:t xml:space="preserve">tates </w:t>
      </w:r>
      <w:r w:rsidRPr="00D51EBA">
        <w:rPr>
          <w:rStyle w:val="StyleUnderline"/>
          <w:highlight w:val="cyan"/>
        </w:rPr>
        <w:t>is to win its war on terror,</w:t>
      </w:r>
      <w:r w:rsidRPr="00D51EBA">
        <w:rPr>
          <w:sz w:val="14"/>
        </w:rPr>
        <w:t xml:space="preserve"> if it is to succeed in its assertion of world leadership</w:t>
      </w:r>
      <w:r w:rsidRPr="00D51EBA">
        <w:rPr>
          <w:rStyle w:val="StyleUnderline"/>
          <w:highlight w:val="cyan"/>
        </w:rPr>
        <w:t>, it is going to need the help and understanding of others, particularly</w:t>
      </w:r>
      <w:r w:rsidRPr="00D51EBA">
        <w:rPr>
          <w:sz w:val="14"/>
        </w:rPr>
        <w:t xml:space="preserve"> in dealing with </w:t>
      </w:r>
      <w:r w:rsidRPr="00D51EBA">
        <w:rPr>
          <w:rStyle w:val="StyleUnderline"/>
          <w:highlight w:val="cyan"/>
        </w:rPr>
        <w:t>poor Arab and Muslim states</w:t>
      </w:r>
      <w:r w:rsidRPr="00D51EBA">
        <w:rPr>
          <w:sz w:val="14"/>
        </w:rPr>
        <w:t xml:space="preserve"> and others resentful at their own backwardness. This is perfectly obvious. </w:t>
      </w:r>
      <w:r w:rsidRPr="00D51EBA">
        <w:rPr>
          <w:rStyle w:val="StyleUnderline"/>
          <w:highlight w:val="magenta"/>
        </w:rPr>
        <w:t>I</w:t>
      </w:r>
      <w:r w:rsidRPr="00D51EBA">
        <w:rPr>
          <w:rStyle w:val="StyleUnderline"/>
          <w:highlight w:val="cyan"/>
        </w:rPr>
        <w:t>nternational</w:t>
      </w:r>
      <w:r w:rsidRPr="00D51EBA">
        <w:rPr>
          <w:sz w:val="14"/>
        </w:rPr>
        <w:t xml:space="preserve"> police actions and the </w:t>
      </w:r>
      <w:r w:rsidRPr="00D51EBA">
        <w:rPr>
          <w:rStyle w:val="StyleUnderline"/>
          <w:highlight w:val="cyan"/>
        </w:rPr>
        <w:t>regulation and oversight of intercontinental movements of currency, goods, and people require international cooperation</w:t>
      </w:r>
      <w:r w:rsidRPr="00D51EBA">
        <w:rPr>
          <w:rStyle w:val="StyleUnderline"/>
          <w:highlight w:val="magenta"/>
        </w:rPr>
        <w:t>.</w:t>
      </w:r>
      <w:r w:rsidRPr="00D51EBA">
        <w:rPr>
          <w:sz w:val="14"/>
        </w:rPr>
        <w:t xml:space="preserve"> "Failed states," in whose detritus terrorists flourish, need to be rebuilt—</w:t>
      </w:r>
      <w:r w:rsidRPr="00D51EBA">
        <w:rPr>
          <w:rStyle w:val="StyleUnderline"/>
          <w:highlight w:val="cyan"/>
        </w:rPr>
        <w:t>the U.S. is</w:t>
      </w:r>
      <w:r w:rsidRPr="00D51EBA">
        <w:rPr>
          <w:sz w:val="14"/>
        </w:rPr>
        <w:t xml:space="preserve"> culpably uninterested in this task </w:t>
      </w:r>
      <w:r w:rsidRPr="00D51EBA">
        <w:rPr>
          <w:sz w:val="14"/>
          <w:highlight w:val="cyan"/>
        </w:rPr>
        <w:t xml:space="preserve">and </w:t>
      </w:r>
      <w:r w:rsidRPr="00D51EBA">
        <w:rPr>
          <w:rStyle w:val="StyleUnderline"/>
          <w:highlight w:val="cyan"/>
        </w:rPr>
        <w:t>no longer much good at it, in depressing contrast to its performance after 1945.</w:t>
      </w:r>
      <w:r w:rsidRPr="00D51EBA">
        <w:rPr>
          <w:rStyle w:val="StyleUnderline"/>
        </w:rPr>
        <w:t xml:space="preserve"> </w:t>
      </w:r>
      <w:r w:rsidRPr="00D51EBA">
        <w:rPr>
          <w:sz w:val="14"/>
        </w:rPr>
        <w:t xml:space="preserve">America does the bombing, but the complicated and dangerous work of reconstruction is left to others. </w:t>
      </w:r>
      <w:r w:rsidRPr="00D51EBA">
        <w:rPr>
          <w:rStyle w:val="StyleUnderline"/>
          <w:highlight w:val="cyan"/>
        </w:rPr>
        <w:t>The European Union</w:t>
      </w:r>
      <w:r w:rsidRPr="00D51EBA">
        <w:rPr>
          <w:sz w:val="14"/>
        </w:rPr>
        <w:t xml:space="preserve"> (including its candidate members) </w:t>
      </w:r>
      <w:r w:rsidRPr="00D51EBA">
        <w:rPr>
          <w:rStyle w:val="StyleUnderline"/>
          <w:highlight w:val="cyan"/>
        </w:rPr>
        <w:t>currently contributes ten times more peacekeeping troops worldwide than the U.</w:t>
      </w:r>
      <w:r w:rsidRPr="00D51EBA">
        <w:rPr>
          <w:rStyle w:val="StyleUnderline"/>
          <w:highlight w:val="magenta"/>
        </w:rPr>
        <w:t>S</w:t>
      </w:r>
      <w:r w:rsidRPr="00D51EBA">
        <w:rPr>
          <w:sz w:val="14"/>
        </w:rPr>
        <w:t>., and in Kosovo, Bosnia, Albania, Sierra Leone, and elsewhere the Europeans have taken more military casualties than the U.S.. Fifty-five percent of the world's development aid and two thirds of all grants-in-aid to the poor and vulnerable nations of the globe come from the European Union. As a share of GNP, U.S. foreign aid is barely one third the European average. If you combine European spending on defense, foreign aid, intelligence gathering, and policing—all of them vital to any sustained war against international crime—it easily matches the current American defense budget. Notwithstanding the macho preening that sometimes passes for foreign policy analysis in contemporary Washington</w:t>
      </w:r>
      <w:r w:rsidRPr="00D51EBA">
        <w:rPr>
          <w:sz w:val="14"/>
          <w:highlight w:val="cyan"/>
        </w:rPr>
        <w:t xml:space="preserve">, </w:t>
      </w:r>
      <w:r w:rsidRPr="00D51EBA">
        <w:rPr>
          <w:rStyle w:val="StyleUnderline"/>
          <w:highlight w:val="cyan"/>
        </w:rPr>
        <w:t>the U</w:t>
      </w:r>
      <w:r w:rsidRPr="00D51EBA">
        <w:rPr>
          <w:sz w:val="14"/>
          <w:highlight w:val="cyan"/>
        </w:rPr>
        <w:t xml:space="preserve">nited </w:t>
      </w:r>
      <w:r w:rsidRPr="00D51EBA">
        <w:rPr>
          <w:rStyle w:val="StyleUnderline"/>
          <w:highlight w:val="cyan"/>
        </w:rPr>
        <w:t>S</w:t>
      </w:r>
      <w:r w:rsidRPr="00D51EBA">
        <w:rPr>
          <w:sz w:val="14"/>
          <w:highlight w:val="cyan"/>
        </w:rPr>
        <w:t xml:space="preserve">tates </w:t>
      </w:r>
      <w:r w:rsidRPr="00D51EBA">
        <w:rPr>
          <w:rStyle w:val="StyleUnderline"/>
          <w:highlight w:val="cyan"/>
        </w:rPr>
        <w:t>is utterly dependent on</w:t>
      </w:r>
      <w:r w:rsidRPr="00D51EBA">
        <w:rPr>
          <w:sz w:val="14"/>
          <w:highlight w:val="cyan"/>
        </w:rPr>
        <w:t xml:space="preserve"> </w:t>
      </w:r>
      <w:r w:rsidRPr="00D51EBA">
        <w:rPr>
          <w:sz w:val="14"/>
        </w:rPr>
        <w:t xml:space="preserve">friends and </w:t>
      </w:r>
      <w:r w:rsidRPr="00D51EBA">
        <w:rPr>
          <w:rStyle w:val="StyleUnderline"/>
          <w:highlight w:val="cyan"/>
        </w:rPr>
        <w:t>allies in order to achieve its goals. If America is to get and keep foreign support, it is going to have to learn to wield</w:t>
      </w:r>
      <w:r w:rsidRPr="00D51EBA">
        <w:rPr>
          <w:sz w:val="14"/>
        </w:rPr>
        <w:t xml:space="preserve"> what Nye calls "</w:t>
      </w:r>
      <w:r w:rsidRPr="00D51EBA">
        <w:rPr>
          <w:rStyle w:val="StyleUnderline"/>
          <w:highlight w:val="cyan"/>
        </w:rPr>
        <w:t>soft power</w:t>
      </w:r>
      <w:r w:rsidRPr="00D51EBA">
        <w:rPr>
          <w:sz w:val="14"/>
          <w:highlight w:val="cyan"/>
        </w:rPr>
        <w:t>."</w:t>
      </w:r>
      <w:r w:rsidRPr="00D51EBA">
        <w:rPr>
          <w:sz w:val="14"/>
        </w:rPr>
        <w:t xml:space="preserve"> Grand talk of a new American Empire is illusory, Nye believes: another misleading historical allusion to put with "Vietnam" and "Munich" in the catalog of abused analogies. In Washington today one hears loud boasts of unipolarity and hegemony, but the fact, Nye writes, is that </w:t>
      </w:r>
      <w:r w:rsidRPr="00D51EBA">
        <w:rPr>
          <w:rStyle w:val="StyleUnderline"/>
          <w:highlight w:val="cyan"/>
        </w:rPr>
        <w:t xml:space="preserve">The success of U.S. primacy will depend </w:t>
      </w:r>
      <w:r w:rsidRPr="00D51EBA">
        <w:rPr>
          <w:sz w:val="14"/>
        </w:rPr>
        <w:t>not just on our military or economic might but also</w:t>
      </w:r>
      <w:r w:rsidRPr="00D51EBA">
        <w:rPr>
          <w:rStyle w:val="StyleUnderline"/>
          <w:highlight w:val="magenta"/>
        </w:rPr>
        <w:t xml:space="preserve"> </w:t>
      </w:r>
      <w:r w:rsidRPr="00D51EBA">
        <w:rPr>
          <w:rStyle w:val="StyleUnderline"/>
          <w:highlight w:val="cyan"/>
        </w:rPr>
        <w:t>on the soft power of our culture and values and on policies that make others feel they have been consulted and their interests have been taken into account.</w:t>
      </w:r>
      <w:r w:rsidRPr="00D51EBA">
        <w:rPr>
          <w:sz w:val="14"/>
        </w:rPr>
        <w:t xml:space="preserve"> Talk about empire may dazzle us and mislead us into thinking we can go it alone.[ Soft power, in Nye's usage, sounds a lot like common sense, and would have seemed that way to every post-war American administration from Harry Truman to George Bush Sr. If you want others to want what you want, you need to make them feel included. Soft power is about influence, example, credibility, and reputation. The Soviet Union, in Nye's account, lost it in the course of its invasions of Hungary and Czechoslovakia in 1956 and 1968. America's soft power is enhanced by the openness and energy of its society; it is diminished by needlessly crass behavior, like Bush's blunt assertion that the Kyoto agreement was "dead."</w:t>
      </w:r>
    </w:p>
    <w:p w14:paraId="67603649" w14:textId="77777777" w:rsidR="00B80C4E" w:rsidRPr="00D51EBA" w:rsidRDefault="00B80C4E" w:rsidP="00B80C4E">
      <w:pPr>
        <w:pStyle w:val="Heading3"/>
      </w:pPr>
      <w:r w:rsidRPr="00D51EBA">
        <w:t>Impact---Soft Power---Heg</w:t>
      </w:r>
    </w:p>
    <w:p w14:paraId="710F6C67" w14:textId="77777777" w:rsidR="00B80C4E" w:rsidRPr="00D51EBA" w:rsidRDefault="00B80C4E" w:rsidP="00B80C4E">
      <w:pPr>
        <w:pStyle w:val="Heading4"/>
      </w:pPr>
      <w:r w:rsidRPr="00D51EBA">
        <w:t>Soft power is the only way to make leadership effective</w:t>
      </w:r>
    </w:p>
    <w:p w14:paraId="77BE9C1B" w14:textId="77777777" w:rsidR="00B80C4E" w:rsidRPr="00D51EBA" w:rsidRDefault="00B80C4E" w:rsidP="00B80C4E">
      <w:r w:rsidRPr="00D51EBA">
        <w:t xml:space="preserve">Julia </w:t>
      </w:r>
      <w:r w:rsidRPr="00D51EBA">
        <w:rPr>
          <w:rStyle w:val="cite"/>
        </w:rPr>
        <w:t>Hanna</w:t>
      </w:r>
      <w:r w:rsidRPr="00D51EBA">
        <w:t xml:space="preserve">, Kennedy School Bulletin, “Going It Alone,” Spring, </w:t>
      </w:r>
      <w:r w:rsidRPr="00D51EBA">
        <w:rPr>
          <w:rStyle w:val="cite"/>
        </w:rPr>
        <w:t>2002</w:t>
      </w:r>
      <w:r w:rsidRPr="00D51EBA">
        <w:t>, http://www.ksg.harvard.edu/ksgpress/bulletin/spring2002/features/alone.html, accessed 10/15/02</w:t>
      </w:r>
    </w:p>
    <w:p w14:paraId="6677BF34" w14:textId="77777777" w:rsidR="00B80C4E" w:rsidRPr="00D51EBA" w:rsidRDefault="00B80C4E" w:rsidP="00B80C4E">
      <w:pPr>
        <w:pStyle w:val="HotRoute"/>
        <w:ind w:left="0"/>
        <w:rPr>
          <w:rStyle w:val="underline"/>
          <w:rFonts w:ascii="Calibri" w:hAnsi="Calibri"/>
        </w:rPr>
      </w:pPr>
      <w:r w:rsidRPr="00D51EBA">
        <w:rPr>
          <w:rStyle w:val="Style8pt"/>
          <w:rFonts w:ascii="Calibri" w:hAnsi="Calibri"/>
        </w:rPr>
        <w:t xml:space="preserve">It’s more than a matter of staying one step ahead of our enemies in a technological game of cat and mouse, he continues. “When the Pan Am flight exploded over Lockerbie, Scotland, the cause was a bomb in unaccompanied luggage. “So now the airline employees ask if we packed our bag ourselves. A Mohammed Atta would say, ‘Yes, I packed my bag myself,’ so we’ve created new security procedures. Unfortunately, each time you find a solution, someone will be looking for a chink in your armor. That dynamic is bound to continue.” </w:t>
      </w:r>
      <w:r w:rsidRPr="00D51EBA">
        <w:rPr>
          <w:rStyle w:val="underline"/>
          <w:rFonts w:ascii="Calibri" w:hAnsi="Calibri"/>
        </w:rPr>
        <w:t>Military power is</w:t>
      </w:r>
      <w:r w:rsidRPr="00D51EBA">
        <w:rPr>
          <w:rStyle w:val="Style8pt"/>
          <w:rFonts w:ascii="Calibri" w:hAnsi="Calibri"/>
        </w:rPr>
        <w:t xml:space="preserve"> an</w:t>
      </w:r>
      <w:r w:rsidRPr="00D51EBA">
        <w:rPr>
          <w:rFonts w:ascii="Calibri" w:hAnsi="Calibri"/>
        </w:rPr>
        <w:t xml:space="preserve"> </w:t>
      </w:r>
      <w:r w:rsidRPr="00D51EBA">
        <w:rPr>
          <w:rStyle w:val="underline"/>
          <w:rFonts w:ascii="Calibri" w:hAnsi="Calibri"/>
        </w:rPr>
        <w:t>essential</w:t>
      </w:r>
      <w:r w:rsidRPr="00D51EBA">
        <w:rPr>
          <w:rFonts w:ascii="Calibri" w:hAnsi="Calibri"/>
        </w:rPr>
        <w:t xml:space="preserve"> </w:t>
      </w:r>
      <w:r w:rsidRPr="00D51EBA">
        <w:rPr>
          <w:rStyle w:val="Style8pt"/>
          <w:rFonts w:ascii="Calibri" w:hAnsi="Calibri"/>
        </w:rPr>
        <w:t>part of the response,</w:t>
      </w:r>
      <w:r w:rsidRPr="00D51EBA">
        <w:rPr>
          <w:rFonts w:ascii="Calibri" w:hAnsi="Calibri"/>
        </w:rPr>
        <w:t xml:space="preserve"> </w:t>
      </w:r>
      <w:r w:rsidRPr="00D51EBA">
        <w:rPr>
          <w:rStyle w:val="underline"/>
          <w:rFonts w:ascii="Calibri" w:hAnsi="Calibri"/>
        </w:rPr>
        <w:t>but an equally productive</w:t>
      </w:r>
      <w:r w:rsidRPr="00D51EBA">
        <w:rPr>
          <w:rFonts w:ascii="Calibri" w:hAnsi="Calibri"/>
        </w:rPr>
        <w:t xml:space="preserve"> </w:t>
      </w:r>
      <w:r w:rsidRPr="00D51EBA">
        <w:rPr>
          <w:rStyle w:val="Style8pt"/>
          <w:rFonts w:ascii="Calibri" w:hAnsi="Calibri"/>
        </w:rPr>
        <w:t>focusing</w:t>
      </w:r>
      <w:r w:rsidRPr="00D51EBA">
        <w:rPr>
          <w:rFonts w:ascii="Calibri" w:hAnsi="Calibri"/>
        </w:rPr>
        <w:t xml:space="preserve"> </w:t>
      </w:r>
      <w:r w:rsidRPr="00D51EBA">
        <w:rPr>
          <w:rStyle w:val="underline"/>
          <w:rFonts w:ascii="Calibri" w:hAnsi="Calibri"/>
        </w:rPr>
        <w:t>point</w:t>
      </w:r>
      <w:r w:rsidRPr="00D51EBA">
        <w:rPr>
          <w:rFonts w:ascii="Calibri" w:hAnsi="Calibri"/>
        </w:rPr>
        <w:t xml:space="preserve">, </w:t>
      </w:r>
      <w:r w:rsidRPr="00D51EBA">
        <w:rPr>
          <w:rStyle w:val="Style8pt"/>
          <w:rFonts w:ascii="Calibri" w:hAnsi="Calibri"/>
        </w:rPr>
        <w:t>Nye continues</w:t>
      </w:r>
      <w:r w:rsidRPr="00D51EBA">
        <w:rPr>
          <w:rFonts w:ascii="Calibri" w:hAnsi="Calibri"/>
        </w:rPr>
        <w:t xml:space="preserve">, </w:t>
      </w:r>
      <w:r w:rsidRPr="00D51EBA">
        <w:rPr>
          <w:rStyle w:val="underline"/>
          <w:rFonts w:ascii="Calibri" w:hAnsi="Calibri"/>
        </w:rPr>
        <w:t>would be the cultivation of</w:t>
      </w:r>
      <w:r w:rsidRPr="00D51EBA">
        <w:rPr>
          <w:rFonts w:ascii="Calibri" w:hAnsi="Calibri"/>
        </w:rPr>
        <w:t xml:space="preserve"> </w:t>
      </w:r>
      <w:r w:rsidRPr="00D51EBA">
        <w:rPr>
          <w:rStyle w:val="Style8pt"/>
          <w:rFonts w:ascii="Calibri" w:hAnsi="Calibri"/>
        </w:rPr>
        <w:t>what he calls</w:t>
      </w:r>
      <w:r w:rsidRPr="00D51EBA">
        <w:rPr>
          <w:rFonts w:ascii="Calibri" w:hAnsi="Calibri"/>
        </w:rPr>
        <w:t xml:space="preserve"> “</w:t>
      </w:r>
      <w:r w:rsidRPr="00D51EBA">
        <w:rPr>
          <w:rStyle w:val="underline"/>
          <w:rFonts w:ascii="Calibri" w:hAnsi="Calibri"/>
        </w:rPr>
        <w:t>soft power</w:t>
      </w:r>
      <w:r w:rsidRPr="00D51EBA">
        <w:rPr>
          <w:rFonts w:ascii="Calibri" w:hAnsi="Calibri"/>
        </w:rPr>
        <w:t xml:space="preserve">,” </w:t>
      </w:r>
      <w:r w:rsidRPr="00D51EBA">
        <w:rPr>
          <w:rStyle w:val="Style8pt"/>
          <w:rFonts w:ascii="Calibri" w:hAnsi="Calibri"/>
        </w:rPr>
        <w:t>or the ability to advance one’s agenda through attraction rather than coercion. “Soft power arises from our culture, values, and policies,” he states. Given its proper weight,</w:t>
      </w:r>
      <w:r w:rsidRPr="00D51EBA">
        <w:rPr>
          <w:rFonts w:ascii="Calibri" w:hAnsi="Calibri"/>
        </w:rPr>
        <w:t xml:space="preserve"> </w:t>
      </w:r>
      <w:r w:rsidRPr="00D51EBA">
        <w:rPr>
          <w:rStyle w:val="underline"/>
          <w:rFonts w:ascii="Calibri" w:hAnsi="Calibri"/>
        </w:rPr>
        <w:t>soft power can serve as a much-needed balance to</w:t>
      </w:r>
      <w:r w:rsidRPr="00D51EBA">
        <w:rPr>
          <w:rFonts w:ascii="Calibri" w:hAnsi="Calibri"/>
        </w:rPr>
        <w:t xml:space="preserve"> </w:t>
      </w:r>
      <w:r w:rsidRPr="00D51EBA">
        <w:rPr>
          <w:rStyle w:val="Style8pt"/>
          <w:rFonts w:ascii="Calibri" w:hAnsi="Calibri"/>
        </w:rPr>
        <w:t>our economic and military might, two examples of “</w:t>
      </w:r>
      <w:r w:rsidRPr="00D51EBA">
        <w:rPr>
          <w:rStyle w:val="underline"/>
          <w:rFonts w:ascii="Calibri" w:hAnsi="Calibri"/>
        </w:rPr>
        <w:t>hard power” that can</w:t>
      </w:r>
      <w:r w:rsidRPr="00D51EBA">
        <w:rPr>
          <w:rFonts w:ascii="Calibri" w:hAnsi="Calibri"/>
        </w:rPr>
        <w:t xml:space="preserve"> </w:t>
      </w:r>
      <w:r w:rsidRPr="00D51EBA">
        <w:rPr>
          <w:rStyle w:val="Style8pt"/>
          <w:rFonts w:ascii="Calibri" w:hAnsi="Calibri"/>
        </w:rPr>
        <w:t>overwhelm and</w:t>
      </w:r>
      <w:r w:rsidRPr="00D51EBA">
        <w:rPr>
          <w:rFonts w:ascii="Calibri" w:hAnsi="Calibri"/>
        </w:rPr>
        <w:t xml:space="preserve"> </w:t>
      </w:r>
      <w:r w:rsidRPr="00D51EBA">
        <w:rPr>
          <w:rStyle w:val="underline"/>
          <w:rFonts w:ascii="Calibri" w:hAnsi="Calibri"/>
        </w:rPr>
        <w:t>alienate</w:t>
      </w:r>
      <w:r w:rsidRPr="00D51EBA">
        <w:rPr>
          <w:rFonts w:ascii="Calibri" w:hAnsi="Calibri"/>
        </w:rPr>
        <w:t xml:space="preserve"> </w:t>
      </w:r>
      <w:r w:rsidRPr="00D51EBA">
        <w:rPr>
          <w:rStyle w:val="Style8pt"/>
          <w:rFonts w:ascii="Calibri" w:hAnsi="Calibri"/>
        </w:rPr>
        <w:t>other</w:t>
      </w:r>
      <w:r w:rsidRPr="00D51EBA">
        <w:rPr>
          <w:rFonts w:ascii="Calibri" w:hAnsi="Calibri"/>
        </w:rPr>
        <w:t xml:space="preserve"> </w:t>
      </w:r>
      <w:r w:rsidRPr="00D51EBA">
        <w:rPr>
          <w:rStyle w:val="underline"/>
          <w:rFonts w:ascii="Calibri" w:hAnsi="Calibri"/>
        </w:rPr>
        <w:t>countries</w:t>
      </w:r>
      <w:r w:rsidRPr="00D51EBA">
        <w:rPr>
          <w:rFonts w:ascii="Calibri" w:hAnsi="Calibri"/>
        </w:rPr>
        <w:t xml:space="preserve">. </w:t>
      </w:r>
      <w:r w:rsidRPr="00D51EBA">
        <w:rPr>
          <w:rStyle w:val="Style8pt"/>
          <w:rFonts w:ascii="Calibri" w:hAnsi="Calibri"/>
        </w:rPr>
        <w:t>The thousands of international students who come to study at U.S. institutions are an example of this country’s soft power. Our government’s democratic values and promotion of peace and human rights influence how other countries perceive us. For better or worse, so does the latest Bruce Willis action flick. America’s use of capital punishment and relatively permissive gun control laws undercut its soft power in European countries. While its intangible quality makes soft power much more difficult to use and control, observes Nye, that fact does not diminish its importance. “American pre-eminence will last well into this century, but our attitudes and policies will need to encompass a very different means of meeting challenges and achieving our goals,” he says. While</w:t>
      </w:r>
      <w:r w:rsidRPr="00D51EBA">
        <w:rPr>
          <w:rFonts w:ascii="Calibri" w:hAnsi="Calibri"/>
        </w:rPr>
        <w:t xml:space="preserve"> </w:t>
      </w:r>
      <w:r w:rsidRPr="00D51EBA">
        <w:rPr>
          <w:rStyle w:val="underline"/>
          <w:rFonts w:ascii="Calibri" w:hAnsi="Calibri"/>
        </w:rPr>
        <w:t>a strong military</w:t>
      </w:r>
      <w:r w:rsidRPr="00D51EBA">
        <w:rPr>
          <w:rFonts w:ascii="Calibri" w:hAnsi="Calibri"/>
        </w:rPr>
        <w:t xml:space="preserve"> </w:t>
      </w:r>
      <w:r w:rsidRPr="00D51EBA">
        <w:rPr>
          <w:rStyle w:val="Style8pt"/>
          <w:rFonts w:ascii="Calibri" w:hAnsi="Calibri"/>
        </w:rPr>
        <w:t>presence will continue to be essential to maintaining global stability, it</w:t>
      </w:r>
      <w:r w:rsidRPr="00D51EBA">
        <w:rPr>
          <w:rFonts w:ascii="Calibri" w:hAnsi="Calibri"/>
        </w:rPr>
        <w:t xml:space="preserve"> </w:t>
      </w:r>
      <w:r w:rsidRPr="00D51EBA">
        <w:rPr>
          <w:rStyle w:val="underline"/>
          <w:rFonts w:ascii="Calibri" w:hAnsi="Calibri"/>
        </w:rPr>
        <w:t>proves less adequate when confronting issues such</w:t>
      </w:r>
      <w:r w:rsidRPr="00D51EBA">
        <w:rPr>
          <w:rFonts w:ascii="Calibri" w:hAnsi="Calibri"/>
        </w:rPr>
        <w:t xml:space="preserve"> </w:t>
      </w:r>
      <w:r w:rsidRPr="00D51EBA">
        <w:rPr>
          <w:rStyle w:val="Style8pt"/>
          <w:rFonts w:ascii="Calibri" w:hAnsi="Calibri"/>
        </w:rPr>
        <w:t>as global</w:t>
      </w:r>
      <w:r w:rsidRPr="00D51EBA">
        <w:rPr>
          <w:rFonts w:ascii="Calibri" w:hAnsi="Calibri"/>
        </w:rPr>
        <w:t xml:space="preserve"> </w:t>
      </w:r>
      <w:r w:rsidRPr="00D51EBA">
        <w:rPr>
          <w:rStyle w:val="underline"/>
          <w:rFonts w:ascii="Calibri" w:hAnsi="Calibri"/>
        </w:rPr>
        <w:t>climate change</w:t>
      </w:r>
      <w:r w:rsidRPr="00D51EBA">
        <w:rPr>
          <w:rFonts w:ascii="Calibri" w:hAnsi="Calibri"/>
        </w:rPr>
        <w:t xml:space="preserve">, </w:t>
      </w:r>
      <w:r w:rsidRPr="00D51EBA">
        <w:rPr>
          <w:rStyle w:val="Style8pt"/>
          <w:rFonts w:ascii="Calibri" w:hAnsi="Calibri"/>
        </w:rPr>
        <w:t>the spread of infectious</w:t>
      </w:r>
      <w:r w:rsidRPr="00D51EBA">
        <w:rPr>
          <w:rFonts w:ascii="Calibri" w:hAnsi="Calibri"/>
        </w:rPr>
        <w:t xml:space="preserve"> </w:t>
      </w:r>
      <w:r w:rsidRPr="00D51EBA">
        <w:rPr>
          <w:rStyle w:val="underline"/>
          <w:rFonts w:ascii="Calibri" w:hAnsi="Calibri"/>
        </w:rPr>
        <w:t>diseases, and international financial stability</w:t>
      </w:r>
      <w:r w:rsidRPr="00D51EBA">
        <w:rPr>
          <w:rFonts w:ascii="Calibri" w:hAnsi="Calibri"/>
        </w:rPr>
        <w:t>. “</w:t>
      </w:r>
      <w:r w:rsidRPr="00D51EBA">
        <w:rPr>
          <w:rStyle w:val="Style8pt"/>
          <w:rFonts w:ascii="Calibri" w:hAnsi="Calibri"/>
        </w:rPr>
        <w:t>We must not let the illusion of empire blind us to the increasing importance of soft power,” Nye cautions. “</w:t>
      </w:r>
      <w:r w:rsidRPr="00D51EBA">
        <w:rPr>
          <w:rStyle w:val="underline"/>
          <w:rFonts w:ascii="Calibri" w:hAnsi="Calibri"/>
        </w:rPr>
        <w:t>A unilateralist approach</w:t>
      </w:r>
      <w:r w:rsidRPr="00D51EBA">
        <w:rPr>
          <w:rFonts w:ascii="Calibri" w:hAnsi="Calibri"/>
        </w:rPr>
        <w:t xml:space="preserve"> </w:t>
      </w:r>
      <w:r w:rsidRPr="00D51EBA">
        <w:rPr>
          <w:rStyle w:val="Style8pt"/>
          <w:rFonts w:ascii="Calibri" w:hAnsi="Calibri"/>
        </w:rPr>
        <w:t>to foreign policy</w:t>
      </w:r>
      <w:r w:rsidRPr="00D51EBA">
        <w:rPr>
          <w:rFonts w:ascii="Calibri" w:hAnsi="Calibri"/>
        </w:rPr>
        <w:t xml:space="preserve"> </w:t>
      </w:r>
      <w:r w:rsidRPr="00D51EBA">
        <w:rPr>
          <w:rStyle w:val="underline"/>
          <w:rFonts w:ascii="Calibri" w:hAnsi="Calibri"/>
        </w:rPr>
        <w:t>fails to produce the right results, and its accompanying arrogance erodes the soft power that is</w:t>
      </w:r>
      <w:r w:rsidRPr="00D51EBA">
        <w:rPr>
          <w:rFonts w:ascii="Calibri" w:hAnsi="Calibri"/>
        </w:rPr>
        <w:t xml:space="preserve"> </w:t>
      </w:r>
      <w:r w:rsidRPr="00D51EBA">
        <w:rPr>
          <w:rStyle w:val="Style8pt"/>
          <w:rFonts w:ascii="Calibri" w:hAnsi="Calibri"/>
        </w:rPr>
        <w:t>often part of</w:t>
      </w:r>
      <w:r w:rsidRPr="00D51EBA">
        <w:rPr>
          <w:rFonts w:ascii="Calibri" w:hAnsi="Calibri"/>
        </w:rPr>
        <w:t xml:space="preserve"> </w:t>
      </w:r>
      <w:r w:rsidRPr="00D51EBA">
        <w:rPr>
          <w:rStyle w:val="underline"/>
          <w:rFonts w:ascii="Calibri" w:hAnsi="Calibri"/>
        </w:rPr>
        <w:t>the solution.”</w:t>
      </w:r>
    </w:p>
    <w:p w14:paraId="1AEF106D" w14:textId="77777777" w:rsidR="00B80C4E" w:rsidRPr="00D51EBA" w:rsidRDefault="00B80C4E" w:rsidP="00B80C4E"/>
    <w:p w14:paraId="6055D39A" w14:textId="77777777" w:rsidR="00B80C4E" w:rsidRPr="00D51EBA" w:rsidRDefault="00B80C4E" w:rsidP="00B80C4E">
      <w:pPr>
        <w:pStyle w:val="Heading4"/>
      </w:pPr>
      <w:r w:rsidRPr="00D51EBA">
        <w:t>Lack of soft power inspires backlash and erodes overall hegemony</w:t>
      </w:r>
    </w:p>
    <w:p w14:paraId="57A3A904" w14:textId="77777777" w:rsidR="00B80C4E" w:rsidRPr="00D51EBA" w:rsidRDefault="00B80C4E" w:rsidP="00B80C4E">
      <w:r w:rsidRPr="00D51EBA">
        <w:rPr>
          <w:rStyle w:val="cite"/>
        </w:rPr>
        <w:t>New York Times</w:t>
      </w:r>
      <w:r w:rsidRPr="00D51EBA">
        <w:t xml:space="preserve">, April 14, </w:t>
      </w:r>
      <w:r w:rsidRPr="00D51EBA">
        <w:rPr>
          <w:rStyle w:val="cite"/>
        </w:rPr>
        <w:t>2002</w:t>
      </w:r>
    </w:p>
    <w:p w14:paraId="3C97D1C6" w14:textId="77777777" w:rsidR="00B80C4E" w:rsidRPr="00D51EBA" w:rsidRDefault="00B80C4E" w:rsidP="00B80C4E">
      <w:pPr>
        <w:pStyle w:val="HotRoute"/>
        <w:ind w:left="0"/>
        <w:rPr>
          <w:rStyle w:val="underline"/>
          <w:rFonts w:ascii="Calibri" w:hAnsi="Calibri"/>
        </w:rPr>
      </w:pPr>
      <w:r w:rsidRPr="00D51EBA">
        <w:rPr>
          <w:rStyle w:val="Style8pt"/>
          <w:rFonts w:ascii="Calibri" w:hAnsi="Calibri"/>
        </w:rPr>
        <w:t xml:space="preserve">But </w:t>
      </w:r>
      <w:r w:rsidRPr="00D51EBA">
        <w:rPr>
          <w:rStyle w:val="underline"/>
          <w:rFonts w:ascii="Calibri" w:hAnsi="Calibri"/>
        </w:rPr>
        <w:t>even if</w:t>
      </w:r>
      <w:r w:rsidRPr="00D51EBA">
        <w:rPr>
          <w:rFonts w:ascii="Calibri" w:hAnsi="Calibri"/>
        </w:rPr>
        <w:t xml:space="preserve"> </w:t>
      </w:r>
      <w:r w:rsidRPr="00D51EBA">
        <w:rPr>
          <w:rStyle w:val="Style8pt"/>
          <w:rFonts w:ascii="Calibri" w:hAnsi="Calibri"/>
        </w:rPr>
        <w:t>firm</w:t>
      </w:r>
      <w:r w:rsidRPr="00D51EBA">
        <w:rPr>
          <w:rFonts w:ascii="Calibri" w:hAnsi="Calibri"/>
        </w:rPr>
        <w:t xml:space="preserve"> </w:t>
      </w:r>
      <w:r w:rsidRPr="00D51EBA">
        <w:rPr>
          <w:rStyle w:val="underline"/>
          <w:rFonts w:ascii="Calibri" w:hAnsi="Calibri"/>
        </w:rPr>
        <w:t>alliances won't work, there are still significant reasons to want friends alongside</w:t>
      </w:r>
      <w:r w:rsidRPr="00D51EBA">
        <w:rPr>
          <w:rFonts w:ascii="Calibri" w:hAnsi="Calibri"/>
        </w:rPr>
        <w:t xml:space="preserve"> </w:t>
      </w:r>
      <w:r w:rsidRPr="00D51EBA">
        <w:rPr>
          <w:rStyle w:val="Style8pt"/>
          <w:rFonts w:ascii="Calibri" w:hAnsi="Calibri"/>
        </w:rPr>
        <w:t>in the fight. And the most significant are political. The United States has become a global target in part by failing to address simmering resentments in much of the world, officials concede. Finding common cause with other nations widens the field of targets and builds political support abroad. In the end</w:t>
      </w:r>
      <w:r w:rsidRPr="00D51EBA">
        <w:rPr>
          <w:rFonts w:ascii="Calibri" w:hAnsi="Calibri"/>
        </w:rPr>
        <w:t xml:space="preserve">, </w:t>
      </w:r>
      <w:r w:rsidRPr="00D51EBA">
        <w:rPr>
          <w:rStyle w:val="underline"/>
          <w:rFonts w:ascii="Calibri" w:hAnsi="Calibri"/>
        </w:rPr>
        <w:t>that may be the secret to preserving American influence</w:t>
      </w:r>
      <w:r w:rsidRPr="00D51EBA">
        <w:rPr>
          <w:rFonts w:ascii="Calibri" w:hAnsi="Calibri"/>
        </w:rPr>
        <w:t xml:space="preserve">. </w:t>
      </w:r>
      <w:r w:rsidRPr="00D51EBA">
        <w:rPr>
          <w:rStyle w:val="Style8pt"/>
          <w:rFonts w:ascii="Calibri" w:hAnsi="Calibri"/>
        </w:rPr>
        <w:t>Joseph S. Nye Jr., the dean of Harvard's Kennedy School of Government, argues that America faces a "historical test" to develop consensus with other nations around certain principles. "</w:t>
      </w:r>
      <w:r w:rsidRPr="00D51EBA">
        <w:rPr>
          <w:rStyle w:val="underline"/>
          <w:rFonts w:ascii="Calibri" w:hAnsi="Calibri"/>
        </w:rPr>
        <w:t>American power is not eternal</w:t>
      </w:r>
      <w:r w:rsidRPr="00D51EBA">
        <w:rPr>
          <w:rFonts w:ascii="Calibri" w:hAnsi="Calibri"/>
        </w:rPr>
        <w:t xml:space="preserve">," </w:t>
      </w:r>
      <w:r w:rsidRPr="00D51EBA">
        <w:rPr>
          <w:rStyle w:val="Style8pt"/>
          <w:rFonts w:ascii="Calibri" w:hAnsi="Calibri"/>
        </w:rPr>
        <w:t>Mr. Nye writes in a new book, "The Paradox of American Power" (Oxford). "</w:t>
      </w:r>
      <w:r w:rsidRPr="00D51EBA">
        <w:rPr>
          <w:rStyle w:val="underline"/>
          <w:rFonts w:ascii="Calibri" w:hAnsi="Calibri"/>
        </w:rPr>
        <w:t>If we squander our soft power</w:t>
      </w:r>
      <w:r w:rsidRPr="00D51EBA">
        <w:rPr>
          <w:rFonts w:ascii="Calibri" w:hAnsi="Calibri"/>
        </w:rPr>
        <w:t xml:space="preserve"> </w:t>
      </w:r>
      <w:r w:rsidRPr="00D51EBA">
        <w:rPr>
          <w:rStyle w:val="Style8pt"/>
          <w:rFonts w:ascii="Calibri" w:hAnsi="Calibri"/>
        </w:rPr>
        <w:t>through a combination of arrogance and indifference,</w:t>
      </w:r>
      <w:r w:rsidRPr="00D51EBA">
        <w:rPr>
          <w:rFonts w:ascii="Calibri" w:hAnsi="Calibri"/>
        </w:rPr>
        <w:t xml:space="preserve"> </w:t>
      </w:r>
      <w:r w:rsidRPr="00D51EBA">
        <w:rPr>
          <w:rStyle w:val="underline"/>
          <w:rFonts w:ascii="Calibri" w:hAnsi="Calibri"/>
        </w:rPr>
        <w:t>we will increase our vulnerability, sell our values short and hasten the erosion of our preeminence."</w:t>
      </w:r>
    </w:p>
    <w:p w14:paraId="2757722C" w14:textId="77777777" w:rsidR="00B80C4E" w:rsidRPr="00D51EBA" w:rsidRDefault="00B80C4E" w:rsidP="00B80C4E"/>
    <w:p w14:paraId="60C3C245" w14:textId="77777777" w:rsidR="00B80C4E" w:rsidRPr="00D51EBA" w:rsidRDefault="00B80C4E" w:rsidP="00B80C4E"/>
    <w:p w14:paraId="5100CB6C" w14:textId="77777777" w:rsidR="00B80C4E" w:rsidRPr="00D51EBA" w:rsidRDefault="00B80C4E" w:rsidP="00B80C4E">
      <w:pPr>
        <w:pStyle w:val="Heading4"/>
      </w:pPr>
      <w:r w:rsidRPr="00D51EBA">
        <w:t xml:space="preserve">American Primacy de-escalates South China Sea Tensions </w:t>
      </w:r>
    </w:p>
    <w:p w14:paraId="2688DFD4" w14:textId="77777777" w:rsidR="00B80C4E" w:rsidRPr="00D51EBA" w:rsidRDefault="00B80C4E" w:rsidP="00B80C4E">
      <w:r w:rsidRPr="00D51EBA">
        <w:rPr>
          <w:rStyle w:val="Style13ptBold"/>
        </w:rPr>
        <w:t>NYT, 5-29</w:t>
      </w:r>
      <w:r w:rsidRPr="00D51EBA">
        <w:t xml:space="preserve"> – [ New York Times: Editorial Board, 5-29-2015, The New York Times, </w:t>
      </w:r>
      <w:hyperlink r:id="rId192" w:history="1">
        <w:r w:rsidRPr="00D51EBA">
          <w:rPr>
            <w:rStyle w:val="Hyperlink"/>
          </w:rPr>
          <w:t>http://www.nytimes.com/2015/05/30/opinion/pushback-in-the-south-china-sea.html</w:t>
        </w:r>
      </w:hyperlink>
      <w:r w:rsidRPr="00D51EBA">
        <w:t>] Jeong</w:t>
      </w:r>
    </w:p>
    <w:p w14:paraId="6BFF8993" w14:textId="77777777" w:rsidR="00B80C4E" w:rsidRPr="00D51EBA" w:rsidRDefault="00B80C4E" w:rsidP="00B80C4E">
      <w:pPr>
        <w:rPr>
          <w:sz w:val="14"/>
        </w:rPr>
      </w:pPr>
      <w:r w:rsidRPr="00D51EBA">
        <w:rPr>
          <w:rStyle w:val="StyleUnderline"/>
        </w:rPr>
        <w:t>The United States has good reason to push back more forcefully against China’s grab for power in the South China Sea</w:t>
      </w:r>
      <w:r w:rsidRPr="00D51EBA">
        <w:rPr>
          <w:sz w:val="14"/>
        </w:rPr>
        <w:t xml:space="preserve">, as Defense Secretary Ashton Carter did on a trip to Asia this week. </w:t>
      </w:r>
      <w:r w:rsidRPr="00D51EBA">
        <w:rPr>
          <w:rStyle w:val="StyleUnderline"/>
        </w:rPr>
        <w:t>Beijing has repeatedly ignored earlier warnings to moderate the aggressive behavior that is unsettling its regional neighbors and further undermining its relations with the United States</w:t>
      </w:r>
      <w:r w:rsidRPr="00D51EBA">
        <w:rPr>
          <w:sz w:val="14"/>
        </w:rPr>
        <w:t xml:space="preserve">. On Friday, American officials disclosed that China had installed two </w:t>
      </w:r>
      <w:hyperlink r:id="rId193" w:history="1">
        <w:r w:rsidRPr="00D51EBA">
          <w:rPr>
            <w:sz w:val="14"/>
          </w:rPr>
          <w:t>mobile artillery vehicles</w:t>
        </w:r>
      </w:hyperlink>
      <w:r w:rsidRPr="00D51EBA">
        <w:rPr>
          <w:sz w:val="14"/>
        </w:rPr>
        <w:t xml:space="preserve"> on an artificial island it is building in the sea, which is rich in natural resources like oil and gas and where China clearly hopes to establish some form of hegemony. The weapons are not considered a threat to American naval forces. Still, they reinforce fears that China intends to militarize the Spratly Islands, a collection of reefs and rocks also claimed by the Philippines, Vietnam, Malaysia and Taiwan, and use them to control the waterway’s shipping lanes and dominate its smaller neighbors. </w:t>
      </w:r>
      <w:r w:rsidRPr="00D51EBA">
        <w:rPr>
          <w:rStyle w:val="StyleUnderline"/>
        </w:rPr>
        <w:t xml:space="preserve">China’s ambitions have become increasingly clear since 2012 when it publicly asserted a claim to </w:t>
      </w:r>
      <w:hyperlink r:id="rId194" w:history="1">
        <w:r w:rsidRPr="00D51EBA">
          <w:rPr>
            <w:rStyle w:val="StyleUnderline"/>
          </w:rPr>
          <w:t>80 percent</w:t>
        </w:r>
      </w:hyperlink>
      <w:r w:rsidRPr="00D51EBA">
        <w:rPr>
          <w:rStyle w:val="StyleUnderline"/>
        </w:rPr>
        <w:t xml:space="preserve"> of the South China Sea. </w:t>
      </w:r>
      <w:r w:rsidRPr="00D51EBA">
        <w:rPr>
          <w:sz w:val="14"/>
        </w:rPr>
        <w:t xml:space="preserve">In recent months, </w:t>
      </w:r>
      <w:hyperlink r:id="rId195" w:history="1">
        <w:r w:rsidRPr="00D51EBA">
          <w:rPr>
            <w:sz w:val="14"/>
          </w:rPr>
          <w:t xml:space="preserve">photographic evidence from commercial satellites and American spy planes has left little doubt that </w:t>
        </w:r>
      </w:hyperlink>
      <w:r w:rsidRPr="00D51EBA">
        <w:rPr>
          <w:sz w:val="14"/>
        </w:rPr>
        <w:t xml:space="preserve">China is moving with alarming speed to turn the Spratlys into more substantial land masses, complete with runways and harbors. </w:t>
      </w:r>
      <w:r w:rsidRPr="00D51EBA">
        <w:rPr>
          <w:rStyle w:val="Emphasis"/>
        </w:rPr>
        <w:t>Some American officials now believe China regards its claims in the South China Sea as nonnegotiable.</w:t>
      </w:r>
      <w:r w:rsidRPr="00D51EBA">
        <w:rPr>
          <w:sz w:val="14"/>
        </w:rPr>
        <w:t xml:space="preserve"> If so, that’s terrible news for the region but also ultimately for China, which claims it prizes stability but will find it impossible to realize its economic goals if Asia is in constant tension. </w:t>
      </w:r>
      <w:r w:rsidRPr="00D51EBA">
        <w:rPr>
          <w:rStyle w:val="StyleUnderline"/>
        </w:rPr>
        <w:t>China’s bullying on the South China Sea has already caused many Asian countries to forge closer defense ties with the United States</w:t>
      </w:r>
      <w:r w:rsidRPr="00D51EBA">
        <w:rPr>
          <w:sz w:val="14"/>
        </w:rPr>
        <w:t xml:space="preserve">. Now, the Obama administration has decided to more firmly underscore America’s intention to remain a Pacific power and to ensure that the region and its waters remain accessible to all nations. </w:t>
      </w:r>
      <w:r w:rsidRPr="00D51EBA">
        <w:rPr>
          <w:rStyle w:val="StyleUnderline"/>
        </w:rPr>
        <w:t>That is a role the United States has played constructively for decades, promoting a stability that has allowed Japan, South Korea and other countries, including China, to develop.</w:t>
      </w:r>
      <w:r w:rsidRPr="00D51EBA">
        <w:rPr>
          <w:sz w:val="14"/>
        </w:rPr>
        <w:t xml:space="preserve"> “</w:t>
      </w:r>
      <w:r w:rsidRPr="00D51EBA">
        <w:rPr>
          <w:rStyle w:val="Emphasis"/>
        </w:rPr>
        <w:t>There should be no mistake: the United States will fly, sail and operate wherever international law allows, as forces do around the world,”</w:t>
      </w:r>
      <w:r w:rsidRPr="00D51EBA">
        <w:rPr>
          <w:sz w:val="14"/>
        </w:rPr>
        <w:t xml:space="preserve"> Mr. Carter said in his speech. </w:t>
      </w:r>
      <w:r w:rsidRPr="00D51EBA">
        <w:rPr>
          <w:rStyle w:val="StyleUnderline"/>
        </w:rPr>
        <w:t>He also called for “an immediate and lasting halt to land reclamation by all claimants.”</w:t>
      </w:r>
      <w:r w:rsidRPr="00D51EBA">
        <w:rPr>
          <w:sz w:val="14"/>
        </w:rPr>
        <w:t xml:space="preserve"> </w:t>
      </w:r>
      <w:r w:rsidRPr="00D51EBA">
        <w:rPr>
          <w:rStyle w:val="Emphasis"/>
        </w:rPr>
        <w:t>Although the administration would obviously prefer a peaceful resolution of all South China Sea disputes, it cannot allow China’s claims to go unchallenged</w:t>
      </w:r>
      <w:r w:rsidRPr="00D51EBA">
        <w:rPr>
          <w:sz w:val="14"/>
        </w:rPr>
        <w:t>. It sent a surveillance plane close to one of China’s artificial islands, is considering air and sea patrols that could go closer to disputed reefs and shoals, and is expanding military exercises with regional partners. President Obama and President Xi Jinping of China plan to meet later this year. In the meantime, American officials and their Chinese counterparts must avoid any miscalculation that could lead to a direct confrontation.</w:t>
      </w:r>
    </w:p>
    <w:p w14:paraId="454DCA22" w14:textId="77777777" w:rsidR="00B80C4E" w:rsidRPr="00D51EBA" w:rsidRDefault="00B80C4E" w:rsidP="00B80C4E"/>
    <w:p w14:paraId="54504C66" w14:textId="77777777" w:rsidR="00B80C4E" w:rsidRPr="00D51EBA" w:rsidRDefault="00B80C4E" w:rsidP="00B80C4E">
      <w:pPr>
        <w:pStyle w:val="Heading4"/>
      </w:pPr>
      <w:r w:rsidRPr="00D51EBA">
        <w:t xml:space="preserve">Tensions escalate and go nuclear – Noko and Chinese Aggression  </w:t>
      </w:r>
    </w:p>
    <w:p w14:paraId="278FBAED" w14:textId="77777777" w:rsidR="00B80C4E" w:rsidRPr="00D51EBA" w:rsidRDefault="00B80C4E" w:rsidP="00B80C4E">
      <w:r w:rsidRPr="00D51EBA">
        <w:rPr>
          <w:rStyle w:val="Style13ptBold"/>
        </w:rPr>
        <w:t>Hua, 6-2</w:t>
      </w:r>
      <w:r w:rsidRPr="00D51EBA">
        <w:t xml:space="preserve"> – [Shen Hua, Correspondent with VOA News, 6-2-15, Will South China Sea Dispute Lead to World War?, </w:t>
      </w:r>
      <w:hyperlink r:id="rId196" w:history="1">
        <w:r w:rsidRPr="00D51EBA">
          <w:rPr>
            <w:rStyle w:val="Hyperlink"/>
          </w:rPr>
          <w:t>http://www.voanews.com/content/will-south-china-sea-dispute-lead-to-world-war/2806950.html</w:t>
        </w:r>
      </w:hyperlink>
      <w:r w:rsidRPr="00D51EBA">
        <w:t>] Jeong</w:t>
      </w:r>
    </w:p>
    <w:p w14:paraId="5002CFB8" w14:textId="77777777" w:rsidR="00B80C4E" w:rsidRPr="00D51EBA" w:rsidRDefault="00B80C4E" w:rsidP="00B80C4E">
      <w:pPr>
        <w:rPr>
          <w:rStyle w:val="StyleUnderline"/>
        </w:rPr>
      </w:pPr>
      <w:r w:rsidRPr="00D51EBA">
        <w:t xml:space="preserve">WASHINGTON— </w:t>
      </w:r>
      <w:r w:rsidRPr="00D51EBA">
        <w:rPr>
          <w:rStyle w:val="Emphasis"/>
        </w:rPr>
        <w:t>Will South China Sea issues trigger a third world war</w:t>
      </w:r>
      <w:r w:rsidRPr="00D51EBA">
        <w:t xml:space="preserve">? While American scholars and New York investors are paying close attention to the political, military and economic aspects of the South China Sea conflict, others find the speculation unconvincing. </w:t>
      </w:r>
      <w:r w:rsidRPr="00D51EBA">
        <w:rPr>
          <w:rStyle w:val="StyleUnderline"/>
        </w:rPr>
        <w:t>The U.S. and China have increasingly argued in recent days over Beijing's artificial island building, turning underwater land into airfields, in the South China Sea. U.S. Defense Secretary Ash Carter said on Saturday that the U.S. opposes “any further militarization” of the disputed lands</w:t>
      </w:r>
      <w:r w:rsidRPr="00D51EBA">
        <w:t>, while one of China’s top ranking military officials has defended building artificial islands in contested waters, saying the land reclamation is “justified, legitimate and reasonable.”</w:t>
      </w:r>
      <w:r w:rsidRPr="00D51EBA">
        <w:rPr>
          <w:rStyle w:val="StyleUnderline"/>
        </w:rPr>
        <w:t xml:space="preserve"> Gordon Chang, author of The Coming Collapse of China, recently claimed that the South China Sea could become the next “</w:t>
      </w:r>
      <w:r w:rsidRPr="00D51EBA">
        <w:rPr>
          <w:rStyle w:val="Emphasis"/>
        </w:rPr>
        <w:t>Great War Zone</w:t>
      </w:r>
      <w:r w:rsidRPr="00D51EBA">
        <w:t>.” Chang said last week at a panel discussion held by the U.S. Air Force Association that it will not be long before the U.S. takes initiatives to respond to China’s unyielding attitude and behavior in the South China Sea. He said the time frame is now. “The U.S. Navy is clearly going to test China’s claims of exclusion of the South China Sea,” Chang said. “We have to do that, because if there has been any consistent American foreign policy over the course of two centuries, it has been the defense of freedom of navigation.” “</w:t>
      </w:r>
      <w:r w:rsidRPr="00D51EBA">
        <w:rPr>
          <w:rStyle w:val="StyleUnderline"/>
        </w:rPr>
        <w:t>Now China is infringing on that notion at this time</w:t>
      </w:r>
      <w:r w:rsidRPr="00D51EBA">
        <w:t xml:space="preserve">,” Chang added. </w:t>
      </w:r>
      <w:r w:rsidRPr="00D51EBA">
        <w:rPr>
          <w:rStyle w:val="StyleUnderline"/>
        </w:rPr>
        <w:t>“I think we probably will act in a very short time frame</w:t>
      </w:r>
      <w:r w:rsidRPr="00D51EBA">
        <w:t xml:space="preserve">.” </w:t>
      </w:r>
      <w:r w:rsidRPr="00D51EBA">
        <w:rPr>
          <w:rStyle w:val="Emphasis"/>
        </w:rPr>
        <w:t xml:space="preserve">Chang called it “a classic zero-sum game” for China to challenge the U.S. in the South China Sea. </w:t>
      </w:r>
      <w:r w:rsidRPr="00D51EBA">
        <w:rPr>
          <w:rStyle w:val="StyleUnderline"/>
        </w:rPr>
        <w:t>He said China sees the South China Sea as one of its core interests with no room for negotiation, while the U.S. has been the influential maritime power for the past two centur</w:t>
      </w:r>
      <w:r w:rsidRPr="00D51EBA">
        <w:t xml:space="preserve">ies. Both could concede on the South China Sea issues, Chang said, but they will not abandon their long-held positions. </w:t>
      </w:r>
      <w:r w:rsidRPr="00D51EBA">
        <w:rPr>
          <w:rStyle w:val="StyleUnderline"/>
        </w:rPr>
        <w:t>Rick Fisher, senior research fellow at the International Assessment and Strategy Center, told VOA that attention should also be paid to the development of nuclear weapons in China and North Korea</w:t>
      </w:r>
      <w:r w:rsidRPr="00D51EBA">
        <w:t xml:space="preserve">. He said that although North Korea stays quiet for now, it is likely to take advantage of the South China Sea disputes in the foreseeable future. </w:t>
      </w:r>
      <w:r w:rsidRPr="00D51EBA">
        <w:rPr>
          <w:rStyle w:val="StyleUnderline"/>
        </w:rPr>
        <w:t>“As soon as North Korea can demonstrate that it can fire a nuclear missile, then North Korea becomes a factor because North Korea itself can decide to take a period of high confrontation in the South China Sea and put greater pressure on the United States in order to obtain concessions from South Korea or the U.S. itself.</w:t>
      </w:r>
      <w:r w:rsidRPr="00D51EBA">
        <w:t xml:space="preserve">” So, Fisher said, “as soon as there is a crisis, North Korea could become a very dangerous element.” Fisher said although Kim Jong Un has rifts with the Chinese government, both share and act by the same communist ideology. Well-known American investor George Soros also expressed concerns about the </w:t>
      </w:r>
      <w:r w:rsidRPr="00D51EBA">
        <w:rPr>
          <w:rStyle w:val="StyleUnderline"/>
        </w:rPr>
        <w:t>Chinese aggression in the South China Sea in recent months</w:t>
      </w:r>
      <w:r w:rsidRPr="00D51EBA">
        <w:t xml:space="preserve">. He said at a recent World Bank forum that if China suffers economically, it is likely to initiate a third world war in order to achieve national solidarity and to get itself out of the economic difficulties. </w:t>
      </w:r>
      <w:r w:rsidRPr="00D51EBA">
        <w:rPr>
          <w:rStyle w:val="StyleUnderline"/>
        </w:rPr>
        <w:t>Even if China and the U.S. do not engage in a war directly, Soros said, there is a high possibility of military conflicts between China and one of the U.S. security partners, Japan. World War III could follow as a result</w:t>
      </w:r>
      <w:r w:rsidRPr="00D51EBA">
        <w:t xml:space="preserve">, Soros said. Tad Daley, director of the project on abolishing war at the Center for War/Peace Studies, disagrees with the notion that the South China Sea issues are having a strong impact on Chinese nuclear weapon strategies. He said China seems to only want to maintain nuclear deterrence, keeping its second-strike capability without taking the pre-emptive strike, or the first strike. Daley said China achieved its second-strike capability many decades ago. “Maybe in 1975, when China said you’d better not launch nuclear strikes on us, because probably a few nuclear warheads would remain, and we could take out Los Angeles and San Francisco,” Daley said. “That situation existed for many decades.” </w:t>
      </w:r>
      <w:r w:rsidRPr="00D51EBA">
        <w:rPr>
          <w:rStyle w:val="StyleUnderline"/>
        </w:rPr>
        <w:t>All these Chinese nuclear developments, he said, have not changed that “in any kind of meaningful way.” President Barack Obama on Monday also sternly warned China that its land reclamation projects in the South China Sea are counterproductive and a threat to Southeast Asian prosperity.</w:t>
      </w:r>
    </w:p>
    <w:p w14:paraId="16E79379" w14:textId="77777777" w:rsidR="00B80C4E" w:rsidRPr="00D51EBA" w:rsidRDefault="00B80C4E" w:rsidP="00B80C4E">
      <w:pPr>
        <w:pStyle w:val="Heading4"/>
      </w:pPr>
      <w:r w:rsidRPr="00D51EBA">
        <w:t xml:space="preserve">Hegemony solidifies economic stability and trade </w:t>
      </w:r>
    </w:p>
    <w:p w14:paraId="4D114353" w14:textId="77777777" w:rsidR="00B80C4E" w:rsidRPr="00D51EBA" w:rsidRDefault="00B80C4E" w:rsidP="00B80C4E">
      <w:r w:rsidRPr="00D51EBA">
        <w:rPr>
          <w:rStyle w:val="Style13ptBold"/>
        </w:rPr>
        <w:t>Kim, 14</w:t>
      </w:r>
      <w:r w:rsidRPr="00D51EBA">
        <w:t xml:space="preserve"> – [Aejung Kim, Correspondent with the Department of Political Science, Kent State University, Ohio, February 28, 2014, The Effects of the U.S. Hegemony on Economic Growth in East Asia, and the Middle East and North Africa, </w:t>
      </w:r>
      <w:hyperlink r:id="rId197" w:history="1">
        <w:r w:rsidRPr="00D51EBA">
          <w:rPr>
            <w:rStyle w:val="Hyperlink"/>
          </w:rPr>
          <w:t>http://www.isca.in/IJSS/Archive/v3/i4/1.ISCA-IRJSS-2013-210.pdf</w:t>
        </w:r>
      </w:hyperlink>
      <w:r w:rsidRPr="00D51EBA">
        <w:t>, pg. 2] Jeong</w:t>
      </w:r>
    </w:p>
    <w:p w14:paraId="2A50B41A" w14:textId="77777777" w:rsidR="00B80C4E" w:rsidRPr="00D51EBA" w:rsidRDefault="00B80C4E" w:rsidP="00B80C4E">
      <w:pPr>
        <w:rPr>
          <w:rStyle w:val="Emphasis"/>
        </w:rPr>
      </w:pPr>
      <w:r w:rsidRPr="00D51EBA">
        <w:t xml:space="preserve">Although there is a difficulty in defining hegemony, hegemony is categorized as four groups: structural, behavioural, issue-specific, and multiissue hegemony8 . Among four hegemonies, the term of structural hegemony was frequently used to depict the U.S. hegemony9-10. Based on this structural hegemony, the asymmetrical distribution of resources in the interstate system produces structural power contributing to the development of hegemony. </w:t>
      </w:r>
      <w:r w:rsidRPr="00D51EBA">
        <w:rPr>
          <w:rStyle w:val="StyleUnderline"/>
        </w:rPr>
        <w:t>Great Britain and the United States were historically described as the hegemonic leaderships playing a pivotal role in global economic interdependence.</w:t>
      </w:r>
      <w:r w:rsidRPr="00D51EBA">
        <w:t xml:space="preserve"> While Great Britain was a hegemon from the Napoleonic Wars to World War I, the United States has been a hegemon since World War II10-11. After the Cold War, there have been some debates about how sustainable the U.S. hegemonic power is. Realists have argued that the global system is viewed as anarchic based on self-help strategies, and major powers will balance the US power12 . </w:t>
      </w:r>
      <w:r w:rsidRPr="00D51EBA">
        <w:rPr>
          <w:rStyle w:val="StyleUnderline"/>
        </w:rPr>
        <w:t xml:space="preserve">Unlike realists’ argument, the United States still today plays a hegemonic role in different ways13 </w:t>
      </w:r>
      <w:r w:rsidRPr="00D51EBA">
        <w:t xml:space="preserve">. </w:t>
      </w:r>
      <w:r w:rsidRPr="00D51EBA">
        <w:rPr>
          <w:rStyle w:val="StyleUnderline"/>
        </w:rPr>
        <w:t>Hegemonic stability theory argues that it is imperative for one state to be predominant enough to create and maintain stable international regimes.</w:t>
      </w:r>
      <w:r w:rsidRPr="00D51EBA">
        <w:t xml:space="preserve"> The stability of hegemonic system elaborates the openness of international regimes based on the logic of collective goods. According to the theory, tremendously unbalanced distribution of resources in the postwar period provides one state with sufficient power that helps the state to be capable of supplying the international economic stability with its own motivation10. However, </w:t>
      </w:r>
      <w:r w:rsidRPr="00D51EBA">
        <w:rPr>
          <w:rStyle w:val="StyleUnderline"/>
        </w:rPr>
        <w:t>what if a hegemon does not have sufficient motivations?</w:t>
      </w:r>
      <w:r w:rsidRPr="00D51EBA">
        <w:t xml:space="preserve"> </w:t>
      </w:r>
      <w:r w:rsidRPr="00D51EBA">
        <w:rPr>
          <w:rStyle w:val="StyleUnderline"/>
        </w:rPr>
        <w:t>What is the consequence of a hegemonic role when there is no motivation or different motivation</w:t>
      </w:r>
      <w:r w:rsidRPr="00D51EBA">
        <w:t xml:space="preserve">? Can economic instability be a possible answer as an opposite result? If it is this case, what makes a hegemon possess a different motivation? </w:t>
      </w:r>
      <w:r w:rsidRPr="00D51EBA">
        <w:rPr>
          <w:rStyle w:val="StyleUnderline"/>
        </w:rPr>
        <w:t>The literature on hegemonic stability theory fails to explain the variety of power dimensions by mainly focusing on the power with material resources, and the implications of the loss of the U.S. hegemonic power1</w:t>
      </w:r>
      <w:r w:rsidRPr="00D51EBA">
        <w:t>4. Given the weakness of hegemonic stability theory, this paper attempts to look at a different dimension of the hegemonic power system beyond the typical hegemonic stability arguments. Different geostrategic circumstances of the U.S. hegemony in different regions generate a condition for a hegemon to have a diverse motivation critical to economic performance. The</w:t>
      </w:r>
      <w:r w:rsidRPr="00D51EBA">
        <w:rPr>
          <w:rStyle w:val="Emphasis"/>
        </w:rPr>
        <w:t xml:space="preserve"> paper is designed to explain how the U.S. hegemon has an impact on economic performances in different regions</w:t>
      </w:r>
      <w:r w:rsidRPr="00D51EBA">
        <w:t xml:space="preserve"> (i.e. East Asia and the MENA). East Asia: It was the end of the Pacific War, 1945, when the US model of laissez-faire was intruded on Northeast Asian countries giving strong pressures to change their industrial organization model into a liberal model of nonintervention15 . </w:t>
      </w:r>
      <w:r w:rsidRPr="00D51EBA">
        <w:rPr>
          <w:rStyle w:val="Emphasis"/>
        </w:rPr>
        <w:t>The economy of East Asia was significantly influenced by the US aid and the presence of the US troops.</w:t>
      </w:r>
      <w:r w:rsidRPr="00D51EBA">
        <w:t xml:space="preserve"> By the mid-1980s, </w:t>
      </w:r>
      <w:r w:rsidRPr="00D51EBA">
        <w:rPr>
          <w:rStyle w:val="StyleUnderline"/>
        </w:rPr>
        <w:t>they became the major trading partners with the United States and their multinational corporations played a conspicuous role in international system16</w:t>
      </w:r>
      <w:r w:rsidRPr="00D51EBA">
        <w:t xml:space="preserve">. In an effort of the United States to contain the Soviet Union and Chinese communism, East Asia has been used as a battlefield since the Cold War supplying a vital geo-strategic circumstance for sudden economic development17. The East Asian region was susceptible for Communist penetration without a strong and rapid recovery from its devastated economy8 . </w:t>
      </w:r>
      <w:r w:rsidRPr="00D51EBA">
        <w:rPr>
          <w:rStyle w:val="StyleUnderline"/>
        </w:rPr>
        <w:t>Cumings’ works illustrate how a hegemonic system is crucial for the regional political economy in East Asian countries.</w:t>
      </w:r>
      <w:r w:rsidRPr="00D51EBA">
        <w:t xml:space="preserve"> Japan’s monetary and trade policies were adjusted to restore trade after American occupation in Japan. In the postwar</w:t>
      </w:r>
      <w:r w:rsidRPr="00D51EBA">
        <w:rPr>
          <w:rStyle w:val="Emphasis"/>
        </w:rPr>
        <w:t xml:space="preserve">, the United States did not only provide Taiwan and South Korea with military and economic aid, but also had a profound effect on economic policies in two countries even by sometimes tolerating import substitution in Taiwan and South Korea18 </w:t>
      </w:r>
      <w:r w:rsidRPr="00D51EBA">
        <w:t xml:space="preserve">. </w:t>
      </w:r>
      <w:r w:rsidRPr="00D51EBA">
        <w:rPr>
          <w:rStyle w:val="StyleUnderline"/>
        </w:rPr>
        <w:t>The predominance of the U.S. hegemonic power</w:t>
      </w:r>
      <w:r w:rsidRPr="00D51EBA">
        <w:t xml:space="preserve">, driven by geostrategic situation such as communist containment, </w:t>
      </w:r>
      <w:r w:rsidRPr="00D51EBA">
        <w:rPr>
          <w:rStyle w:val="Emphasis"/>
        </w:rPr>
        <w:t>formed the appropriate environment where trade has been intensified in the region15</w:t>
      </w:r>
      <w:r w:rsidRPr="00D51EBA">
        <w:t>. By linking to the multilateral international organizations such as the World Trade Organization (WTO), the International Monetary Fund (IMF), the World Bank, and alliances such as The North Atlantic Treaty Organization (NATO</w:t>
      </w:r>
      <w:r w:rsidRPr="00D51EBA">
        <w:rPr>
          <w:rStyle w:val="StyleUnderline"/>
        </w:rPr>
        <w:t>), the U.S. hegemony has attempted to change other countries’ own interests. The hegemonic system strongly maintains when the policies of a hegemon create benefit recipients in the region.</w:t>
      </w:r>
      <w:r w:rsidRPr="00D51EBA">
        <w:t xml:space="preserve"> The groups motivated by those benefits pressure their government to seek for policies fortifying the hegemonic strategies9 . In the East Asian region, the U.S. hegemony was willing to foster economic growth in the region rather than deter it since the region has been a politically strategic place since the Cold War. In this case, the </w:t>
      </w:r>
      <w:r w:rsidRPr="00D51EBA">
        <w:rPr>
          <w:rStyle w:val="StyleUnderline"/>
        </w:rPr>
        <w:t>logic is that the stronger the country’s economy is, the more benefits the hegemon earns. Sustained economic growth in East Asian countries could keep American power against the Communist sides and make strong allies among the countries in this region. South Korea was weak enough to change their ideology to communism right after 1953</w:t>
      </w:r>
      <w:r w:rsidRPr="00D51EBA">
        <w:t xml:space="preserve">, the end of the Korean War. When its economy becomes stronger with the help of the U.S., it does not find any reason to move toward the Communist country. In the post-1945 years, the U.S. commitment to supporting free trade shaped the trading system with multilateral agreements by letting Japan and its neighbors get involved in the U.S. market. This system also increased the regional trade relations15 . In conclusion, </w:t>
      </w:r>
      <w:r w:rsidRPr="00D51EBA">
        <w:rPr>
          <w:rStyle w:val="Emphasis"/>
        </w:rPr>
        <w:t>the U.S. has had strong economic ties with East Asian countries with the geostrategic motivation of containing the communism.</w:t>
      </w:r>
    </w:p>
    <w:p w14:paraId="751A00F7" w14:textId="77777777" w:rsidR="00B80C4E" w:rsidRPr="00D51EBA" w:rsidRDefault="00B80C4E" w:rsidP="00B80C4E">
      <w:pPr>
        <w:pStyle w:val="Heading3"/>
      </w:pPr>
      <w:r w:rsidRPr="00D51EBA">
        <w:t>Impact---Prolif</w:t>
      </w:r>
    </w:p>
    <w:p w14:paraId="01A3F46D" w14:textId="77777777" w:rsidR="00B80C4E" w:rsidRPr="00D51EBA" w:rsidRDefault="00B80C4E" w:rsidP="00B80C4E"/>
    <w:p w14:paraId="09E4B445" w14:textId="77777777" w:rsidR="00B80C4E" w:rsidRPr="00D51EBA" w:rsidRDefault="00B80C4E" w:rsidP="00B80C4E">
      <w:pPr>
        <w:pStyle w:val="Heading4"/>
      </w:pPr>
      <w:r w:rsidRPr="00D51EBA">
        <w:t>Prolif causes accidents – Leaders will lose control of the escalation ladder causing nuclear war</w:t>
      </w:r>
    </w:p>
    <w:p w14:paraId="25E47729" w14:textId="77777777" w:rsidR="00B80C4E" w:rsidRPr="00D51EBA" w:rsidRDefault="00B80C4E" w:rsidP="00B80C4E">
      <w:pPr>
        <w:rPr>
          <w:rStyle w:val="Style13ptBold"/>
        </w:rPr>
      </w:pPr>
      <w:r w:rsidRPr="00D51EBA">
        <w:rPr>
          <w:rStyle w:val="Style13ptBold"/>
        </w:rPr>
        <w:t>Kroenig 12</w:t>
      </w:r>
    </w:p>
    <w:p w14:paraId="48BC38CC" w14:textId="77777777" w:rsidR="00B80C4E" w:rsidRPr="00D51EBA" w:rsidRDefault="00B80C4E" w:rsidP="00B80C4E">
      <w:pPr>
        <w:rPr>
          <w:szCs w:val="18"/>
        </w:rPr>
      </w:pPr>
      <w:r w:rsidRPr="00D51EBA">
        <w:rPr>
          <w:szCs w:val="18"/>
        </w:rPr>
        <w:t>Matthew Kroenig, 5-26-2012, assistant professor in the Department of Government at Georgetown University and a research affiliate with The Project on Managing the Atom at Harvard University, he served as a strategist on the policy planning staff in the Office of the Secretary of Defense where he received the Office of the Secretary of Defense’s Award for Outstanding Achievement. He is a term member of the Council on Foreign Relations and has held academic fellowships from the National Science Foundation, the Belfer Center for Science and International Affairs at Harvard University, the Center for International Security and Cooperation at Stanford University, and the Institute on Global Conflict and Cooperation at the University of California, “The History of Proliferation Optimism: Does It Have A Future?,” http://www.npolicy.org/article.php?aid=1182andrtid=2</w:t>
      </w:r>
    </w:p>
    <w:p w14:paraId="77DBC495" w14:textId="77777777" w:rsidR="00B80C4E" w:rsidRPr="00D51EBA" w:rsidRDefault="00B80C4E" w:rsidP="00B80C4E">
      <w:pPr>
        <w:pStyle w:val="card"/>
        <w:ind w:left="0"/>
        <w:rPr>
          <w:sz w:val="16"/>
          <w:szCs w:val="22"/>
        </w:rPr>
      </w:pPr>
      <w:r w:rsidRPr="00D51EBA">
        <w:rPr>
          <w:rStyle w:val="StyleUnderline"/>
          <w:szCs w:val="22"/>
        </w:rPr>
        <w:t>The proliferation optimist</w:t>
      </w:r>
      <w:r w:rsidRPr="00D51EBA">
        <w:rPr>
          <w:sz w:val="16"/>
          <w:szCs w:val="22"/>
        </w:rPr>
        <w:t xml:space="preserve"> position, while having a distinguished pedigree, </w:t>
      </w:r>
      <w:r w:rsidRPr="00D51EBA">
        <w:rPr>
          <w:rStyle w:val="StyleUnderline"/>
          <w:szCs w:val="22"/>
        </w:rPr>
        <w:t>has</w:t>
      </w:r>
      <w:r w:rsidRPr="00D51EBA">
        <w:rPr>
          <w:sz w:val="16"/>
          <w:szCs w:val="22"/>
        </w:rPr>
        <w:t xml:space="preserve"> several </w:t>
      </w:r>
      <w:r w:rsidRPr="00D51EBA">
        <w:rPr>
          <w:rStyle w:val="StyleUnderline"/>
          <w:szCs w:val="22"/>
        </w:rPr>
        <w:t>major problems</w:t>
      </w:r>
      <w:r w:rsidRPr="00D51EBA">
        <w:rPr>
          <w:sz w:val="16"/>
          <w:szCs w:val="22"/>
        </w:rPr>
        <w:t xml:space="preserve">. Many of these weaknesses have been chronicled in brilliant detail by Scott Sagan and other contemporary proliferation pessimists.[34] Rather than repeat these substantial efforts, I will use this section to offer some original critiques of the recent incarnations of proliferation optimism. First and foremost, proliferation </w:t>
      </w:r>
      <w:r w:rsidRPr="00D51EBA">
        <w:rPr>
          <w:rStyle w:val="StyleUnderline"/>
          <w:szCs w:val="22"/>
        </w:rPr>
        <w:t>optimists do not</w:t>
      </w:r>
      <w:r w:rsidRPr="00D51EBA">
        <w:rPr>
          <w:sz w:val="16"/>
          <w:szCs w:val="22"/>
        </w:rPr>
        <w:t xml:space="preserve"> appear to </w:t>
      </w:r>
      <w:r w:rsidRPr="00D51EBA">
        <w:rPr>
          <w:rStyle w:val="Emphasis"/>
          <w:szCs w:val="22"/>
        </w:rPr>
        <w:t>understand contemporary deterrence</w:t>
      </w:r>
      <w:r w:rsidRPr="00D51EBA">
        <w:rPr>
          <w:rStyle w:val="StyleUnderline"/>
          <w:szCs w:val="22"/>
        </w:rPr>
        <w:t xml:space="preserve"> theory</w:t>
      </w:r>
      <w:r w:rsidRPr="00D51EBA">
        <w:rPr>
          <w:sz w:val="16"/>
          <w:szCs w:val="22"/>
        </w:rPr>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decades.[35] While early optimists like Viner and Brodie can be excused for not knowing better, the writings of </w:t>
      </w:r>
      <w:r w:rsidRPr="00D51EBA">
        <w:rPr>
          <w:rStyle w:val="StyleUnderline"/>
          <w:szCs w:val="22"/>
        </w:rPr>
        <w:t>contemporary</w:t>
      </w:r>
      <w:r w:rsidRPr="00D51EBA">
        <w:rPr>
          <w:sz w:val="16"/>
          <w:szCs w:val="22"/>
        </w:rPr>
        <w:t xml:space="preserve"> proliferation </w:t>
      </w:r>
      <w:r w:rsidRPr="00D51EBA">
        <w:rPr>
          <w:rStyle w:val="StyleUnderline"/>
          <w:szCs w:val="22"/>
        </w:rPr>
        <w:t>optimists ignore the past fifty years of</w:t>
      </w:r>
      <w:r w:rsidRPr="00D51EBA">
        <w:rPr>
          <w:sz w:val="16"/>
          <w:szCs w:val="22"/>
        </w:rPr>
        <w:t xml:space="preserve"> academic </w:t>
      </w:r>
      <w:r w:rsidRPr="00D51EBA">
        <w:rPr>
          <w:rStyle w:val="StyleUnderline"/>
          <w:szCs w:val="22"/>
        </w:rPr>
        <w:t>research</w:t>
      </w:r>
      <w:r w:rsidRPr="00D51EBA">
        <w:rPr>
          <w:sz w:val="16"/>
          <w:szCs w:val="22"/>
        </w:rPr>
        <w:t xml:space="preserve"> on nuclear deterrence theory. In the 1940s, Viner, Brodie, and others argued that the advent of Mutually Assured Destruction (MAD) rendered war among major powers obsolete, but nuclear deterrence theory soon advanced beyond that simple understanding.[36] After all, </w:t>
      </w:r>
      <w:r w:rsidRPr="00D51EBA">
        <w:rPr>
          <w:rStyle w:val="StyleUnderline"/>
          <w:szCs w:val="22"/>
        </w:rPr>
        <w:t>great power</w:t>
      </w:r>
      <w:r w:rsidRPr="00D51EBA">
        <w:rPr>
          <w:sz w:val="16"/>
          <w:szCs w:val="22"/>
        </w:rPr>
        <w:t xml:space="preserve"> political </w:t>
      </w:r>
      <w:r w:rsidRPr="00D51EBA">
        <w:rPr>
          <w:rStyle w:val="StyleUnderline"/>
          <w:szCs w:val="22"/>
        </w:rPr>
        <w:t>competition does not end with nuclear weapons</w:t>
      </w:r>
      <w:r w:rsidRPr="00D51EBA">
        <w:rPr>
          <w:sz w:val="16"/>
          <w:szCs w:val="22"/>
        </w:rPr>
        <w:t xml:space="preserve">. And </w:t>
      </w:r>
      <w:r w:rsidRPr="00D51EBA">
        <w:rPr>
          <w:rStyle w:val="StyleUnderline"/>
          <w:szCs w:val="22"/>
        </w:rPr>
        <w:t>nuclear-armed states still</w:t>
      </w:r>
      <w:r w:rsidRPr="00D51EBA">
        <w:rPr>
          <w:sz w:val="16"/>
          <w:szCs w:val="22"/>
        </w:rPr>
        <w:t xml:space="preserve"> seek to </w:t>
      </w:r>
      <w:r w:rsidRPr="00D51EBA">
        <w:rPr>
          <w:rStyle w:val="StyleUnderline"/>
          <w:szCs w:val="22"/>
        </w:rPr>
        <w:t>threaten nuclear-armed adversaries. States cannot credibly threaten</w:t>
      </w:r>
      <w:r w:rsidRPr="00D51EBA">
        <w:rPr>
          <w:sz w:val="16"/>
          <w:szCs w:val="22"/>
        </w:rPr>
        <w:t xml:space="preserve"> to launch a suicidal nuclear war, </w:t>
      </w:r>
      <w:r w:rsidRPr="00D51EBA">
        <w:rPr>
          <w:rStyle w:val="StyleUnderline"/>
          <w:szCs w:val="22"/>
        </w:rPr>
        <w:t>but they still want to coerce</w:t>
      </w:r>
      <w:r w:rsidRPr="00D51EBA">
        <w:rPr>
          <w:sz w:val="16"/>
          <w:szCs w:val="22"/>
        </w:rPr>
        <w:t xml:space="preserve"> their adversaries. This leads to a credibility problem: how can states credibly threaten a nuclear-armed opponent? Since the 1960s academic nuclear deterrence theory has been devoted almost exclusively to answering this question.[37] And, unfortunately for proliferation optimists, the answers do not give us reasons to be optimistic. Thomas Schelling was the first to devise a rational means by which states can threaten nuclear-armed opponents.[38] He argued that </w:t>
      </w:r>
      <w:r w:rsidRPr="00D51EBA">
        <w:rPr>
          <w:rStyle w:val="StyleUnderline"/>
          <w:szCs w:val="22"/>
        </w:rPr>
        <w:t>leaders cannot</w:t>
      </w:r>
      <w:r w:rsidRPr="00D51EBA">
        <w:rPr>
          <w:sz w:val="16"/>
          <w:szCs w:val="22"/>
        </w:rPr>
        <w:t xml:space="preserve"> credibly </w:t>
      </w:r>
      <w:r w:rsidRPr="00D51EBA">
        <w:rPr>
          <w:rStyle w:val="StyleUnderline"/>
          <w:szCs w:val="22"/>
        </w:rPr>
        <w:t>threaten</w:t>
      </w:r>
      <w:r w:rsidRPr="00D51EBA">
        <w:rPr>
          <w:sz w:val="16"/>
          <w:szCs w:val="22"/>
        </w:rPr>
        <w:t xml:space="preserve"> to intentionally launch </w:t>
      </w:r>
      <w:r w:rsidRPr="00D51EBA">
        <w:rPr>
          <w:rStyle w:val="StyleUnderline"/>
          <w:szCs w:val="22"/>
        </w:rPr>
        <w:t>a suicidal nuclear war, but they can make a “threat that leaves something to chance</w:t>
      </w:r>
      <w:r w:rsidRPr="00D51EBA">
        <w:rPr>
          <w:sz w:val="16"/>
          <w:szCs w:val="22"/>
        </w:rPr>
        <w:t xml:space="preserve">.”[39] </w:t>
      </w:r>
      <w:r w:rsidRPr="00D51EBA">
        <w:rPr>
          <w:rStyle w:val="StyleUnderline"/>
          <w:szCs w:val="22"/>
        </w:rPr>
        <w:t>They can engage in a process</w:t>
      </w:r>
      <w:r w:rsidRPr="00D51EBA">
        <w:rPr>
          <w:sz w:val="16"/>
          <w:szCs w:val="22"/>
        </w:rPr>
        <w:t xml:space="preserve">, the nuclear crisis, which increases the risk of nuclear war in an attempt </w:t>
      </w:r>
      <w:r w:rsidRPr="00D51EBA">
        <w:rPr>
          <w:rStyle w:val="StyleUnderline"/>
          <w:szCs w:val="22"/>
        </w:rPr>
        <w:t>to force a less resolved adversary to back down. As states escalate</w:t>
      </w:r>
      <w:r w:rsidRPr="00D51EBA">
        <w:rPr>
          <w:sz w:val="16"/>
          <w:szCs w:val="22"/>
        </w:rPr>
        <w:t xml:space="preserve"> a nuclear crisis </w:t>
      </w:r>
      <w:r w:rsidRPr="00D51EBA">
        <w:rPr>
          <w:rStyle w:val="StyleUnderline"/>
          <w:szCs w:val="22"/>
        </w:rPr>
        <w:t xml:space="preserve">there is </w:t>
      </w:r>
      <w:r w:rsidRPr="00D51EBA">
        <w:rPr>
          <w:sz w:val="16"/>
          <w:szCs w:val="22"/>
        </w:rPr>
        <w:t xml:space="preserve">an </w:t>
      </w:r>
      <w:r w:rsidRPr="00D51EBA">
        <w:rPr>
          <w:rStyle w:val="StyleUnderline"/>
          <w:szCs w:val="22"/>
        </w:rPr>
        <w:t>increasing probability</w:t>
      </w:r>
      <w:r w:rsidRPr="00D51EBA">
        <w:rPr>
          <w:sz w:val="16"/>
          <w:szCs w:val="22"/>
        </w:rPr>
        <w:t xml:space="preserve"> that the </w:t>
      </w:r>
      <w:r w:rsidRPr="00D51EBA">
        <w:rPr>
          <w:rStyle w:val="StyleUnderline"/>
          <w:szCs w:val="22"/>
        </w:rPr>
        <w:t>conflict will spiral out of control and result in</w:t>
      </w:r>
      <w:r w:rsidRPr="00D51EBA">
        <w:rPr>
          <w:sz w:val="16"/>
          <w:szCs w:val="22"/>
        </w:rPr>
        <w:t xml:space="preserve"> an </w:t>
      </w:r>
      <w:r w:rsidRPr="00D51EBA">
        <w:rPr>
          <w:rStyle w:val="StyleUnderline"/>
          <w:szCs w:val="22"/>
        </w:rPr>
        <w:t xml:space="preserve">inadvertent or </w:t>
      </w:r>
      <w:r w:rsidRPr="00D51EBA">
        <w:rPr>
          <w:rStyle w:val="Emphasis"/>
          <w:szCs w:val="22"/>
        </w:rPr>
        <w:t>accidental nuclear exchange</w:t>
      </w:r>
      <w:r w:rsidRPr="00D51EBA">
        <w:rPr>
          <w:sz w:val="16"/>
          <w:szCs w:val="22"/>
        </w:rPr>
        <w:t xml:space="preserve">.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taking.”[40] This does not mean that </w:t>
      </w:r>
      <w:r w:rsidRPr="00D51EBA">
        <w:rPr>
          <w:rStyle w:val="StyleUnderline"/>
          <w:szCs w:val="22"/>
        </w:rPr>
        <w:t>states</w:t>
      </w:r>
      <w:r w:rsidRPr="00D51EBA">
        <w:rPr>
          <w:sz w:val="16"/>
          <w:szCs w:val="22"/>
        </w:rPr>
        <w:t xml:space="preserve"> eagerly bid up the risk of nuclear war. Rather, they </w:t>
      </w:r>
      <w:r w:rsidRPr="00D51EBA">
        <w:rPr>
          <w:rStyle w:val="StyleUnderline"/>
          <w:szCs w:val="22"/>
        </w:rPr>
        <w:t>face gut-wrenching decisions at each stage</w:t>
      </w:r>
      <w:r w:rsidRPr="00D51EBA">
        <w:rPr>
          <w:sz w:val="16"/>
          <w:szCs w:val="22"/>
        </w:rPr>
        <w:t xml:space="preserve"> of the crisis. </w:t>
      </w:r>
      <w:r w:rsidRPr="00D51EBA">
        <w:rPr>
          <w:rStyle w:val="StyleUnderline"/>
          <w:szCs w:val="22"/>
        </w:rPr>
        <w:t>They can quit the crisis</w:t>
      </w:r>
      <w:r w:rsidRPr="00D51EBA">
        <w:rPr>
          <w:sz w:val="16"/>
          <w:szCs w:val="22"/>
        </w:rPr>
        <w:t xml:space="preserve"> to avoid nuclear war, </w:t>
      </w:r>
      <w:r w:rsidRPr="00D51EBA">
        <w:rPr>
          <w:rStyle w:val="StyleUnderline"/>
          <w:b w:val="0"/>
          <w:szCs w:val="22"/>
        </w:rPr>
        <w:t>but only</w:t>
      </w:r>
      <w:r w:rsidRPr="00D51EBA">
        <w:rPr>
          <w:rStyle w:val="StyleUnderline"/>
          <w:szCs w:val="22"/>
        </w:rPr>
        <w:t xml:space="preserve"> by ceding an important</w:t>
      </w:r>
      <w:r w:rsidRPr="00D51EBA">
        <w:rPr>
          <w:sz w:val="16"/>
          <w:szCs w:val="22"/>
        </w:rPr>
        <w:t xml:space="preserve"> geopolitical </w:t>
      </w:r>
      <w:r w:rsidRPr="00D51EBA">
        <w:rPr>
          <w:rStyle w:val="StyleUnderline"/>
          <w:szCs w:val="22"/>
        </w:rPr>
        <w:t>issue</w:t>
      </w:r>
      <w:r w:rsidRPr="00D51EBA">
        <w:rPr>
          <w:sz w:val="16"/>
          <w:szCs w:val="22"/>
        </w:rPr>
        <w:t xml:space="preserve"> to an opponent. Or they can the escalate the crisis in an attempt to prevail, but only at the risk of suffering a possible nuclear exchange. Since 1945 there were have been many high stakes nuclear crises (by my count, there have been twenty) in which “rational” states like the United States run a risk of nuclear war and inch very close to the brink of nuclear war.[41] By asking whether states can be deterred or not, therefore, proliferation optimists are asking the wrong question. The right question to ask is: what risk of nuclear war is a specific state willing to run against a particular opponent in a given crisis? Optimists are likely correct when they assert that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w:t>
      </w:r>
      <w:r w:rsidRPr="00D51EBA">
        <w:rPr>
          <w:rStyle w:val="StyleUnderline"/>
          <w:szCs w:val="22"/>
        </w:rPr>
        <w:t>there is a real risk</w:t>
      </w:r>
      <w:r w:rsidRPr="00D51EBA">
        <w:rPr>
          <w:sz w:val="16"/>
          <w:szCs w:val="22"/>
        </w:rPr>
        <w:t xml:space="preserve"> that </w:t>
      </w:r>
      <w:r w:rsidRPr="00D51EBA">
        <w:rPr>
          <w:rStyle w:val="StyleUnderline"/>
          <w:szCs w:val="22"/>
        </w:rPr>
        <w:t>proliferation</w:t>
      </w:r>
      <w:r w:rsidRPr="00D51EBA">
        <w:rPr>
          <w:sz w:val="16"/>
          <w:szCs w:val="22"/>
        </w:rPr>
        <w:t xml:space="preserve"> to Iran </w:t>
      </w:r>
      <w:r w:rsidRPr="00D51EBA">
        <w:rPr>
          <w:rStyle w:val="StyleUnderline"/>
          <w:szCs w:val="22"/>
        </w:rPr>
        <w:t xml:space="preserve">could result in nuclear war. </w:t>
      </w:r>
      <w:r w:rsidRPr="00D51EBA">
        <w:rPr>
          <w:sz w:val="16"/>
          <w:szCs w:val="22"/>
        </w:rPr>
        <w:t xml:space="preserve">An optimist might counter that nuclear weapons will never be used, even in a crisis situation, because states have such a strong incentive, namely national survival, to ensure that nuclear weapons are not used. But, this objection ignores the fact that leaders operate under competing pressures. </w:t>
      </w:r>
      <w:r w:rsidRPr="00D51EBA">
        <w:rPr>
          <w:rStyle w:val="StyleUnderline"/>
          <w:szCs w:val="22"/>
        </w:rPr>
        <w:t>Leaders in nuclear-armed states</w:t>
      </w:r>
      <w:r w:rsidRPr="00D51EBA">
        <w:rPr>
          <w:sz w:val="16"/>
          <w:szCs w:val="22"/>
        </w:rPr>
        <w:t xml:space="preserve"> also </w:t>
      </w:r>
      <w:r w:rsidRPr="00D51EBA">
        <w:rPr>
          <w:rStyle w:val="StyleUnderline"/>
          <w:szCs w:val="22"/>
        </w:rPr>
        <w:t>have</w:t>
      </w:r>
      <w:r w:rsidRPr="00D51EBA">
        <w:rPr>
          <w:sz w:val="16"/>
          <w:szCs w:val="22"/>
        </w:rPr>
        <w:t xml:space="preserve"> very </w:t>
      </w:r>
      <w:r w:rsidRPr="00D51EBA">
        <w:rPr>
          <w:rStyle w:val="StyleUnderline"/>
          <w:szCs w:val="22"/>
        </w:rPr>
        <w:t>strong incentives to convince</w:t>
      </w:r>
      <w:r w:rsidRPr="00D51EBA">
        <w:rPr>
          <w:sz w:val="16"/>
          <w:szCs w:val="22"/>
        </w:rPr>
        <w:t xml:space="preserve"> their </w:t>
      </w:r>
      <w:r w:rsidRPr="00D51EBA">
        <w:rPr>
          <w:rStyle w:val="StyleUnderline"/>
          <w:szCs w:val="22"/>
        </w:rPr>
        <w:t>adversaries that nuclear weapons could</w:t>
      </w:r>
      <w:r w:rsidRPr="00D51EBA">
        <w:rPr>
          <w:sz w:val="16"/>
          <w:szCs w:val="22"/>
        </w:rPr>
        <w:t xml:space="preserve"> very well </w:t>
      </w:r>
      <w:r w:rsidRPr="00D51EBA">
        <w:rPr>
          <w:rStyle w:val="StyleUnderline"/>
          <w:szCs w:val="22"/>
        </w:rPr>
        <w:t>be used</w:t>
      </w:r>
      <w:r w:rsidRPr="00D51EBA">
        <w:rPr>
          <w:sz w:val="16"/>
          <w:szCs w:val="22"/>
        </w:rPr>
        <w:t xml:space="preserve">. Historically we have seen that in crises, </w:t>
      </w:r>
      <w:r w:rsidRPr="00D51EBA">
        <w:rPr>
          <w:rStyle w:val="StyleUnderline"/>
          <w:szCs w:val="22"/>
        </w:rPr>
        <w:t>leaders purposely</w:t>
      </w:r>
      <w:r w:rsidRPr="00D51EBA">
        <w:rPr>
          <w:sz w:val="16"/>
          <w:szCs w:val="22"/>
        </w:rPr>
        <w:t xml:space="preserve"> do things like </w:t>
      </w:r>
      <w:r w:rsidRPr="00D51EBA">
        <w:rPr>
          <w:rStyle w:val="StyleUnderline"/>
          <w:szCs w:val="22"/>
        </w:rPr>
        <w:t xml:space="preserve">put nuclear weapons on high alert and delegate </w:t>
      </w:r>
      <w:r w:rsidRPr="00D51EBA">
        <w:rPr>
          <w:sz w:val="16"/>
          <w:szCs w:val="22"/>
        </w:rPr>
        <w:t xml:space="preserve">nuclear </w:t>
      </w:r>
      <w:r w:rsidRPr="00D51EBA">
        <w:rPr>
          <w:rStyle w:val="StyleUnderline"/>
          <w:szCs w:val="22"/>
        </w:rPr>
        <w:t>launch authority</w:t>
      </w:r>
      <w:r w:rsidRPr="00D51EBA">
        <w:rPr>
          <w:sz w:val="16"/>
          <w:szCs w:val="22"/>
        </w:rPr>
        <w:t xml:space="preserve"> to low level commanders, purposely </w:t>
      </w:r>
      <w:r w:rsidRPr="00D51EBA">
        <w:rPr>
          <w:rStyle w:val="StyleUnderline"/>
          <w:szCs w:val="22"/>
        </w:rPr>
        <w:t>increasing the risk of accidental nuclear war</w:t>
      </w:r>
      <w:r w:rsidRPr="00D51EBA">
        <w:rPr>
          <w:sz w:val="16"/>
          <w:szCs w:val="22"/>
        </w:rPr>
        <w:t xml:space="preserve"> in an attempt </w:t>
      </w:r>
      <w:r w:rsidRPr="00D51EBA">
        <w:rPr>
          <w:rStyle w:val="StyleUnderline"/>
          <w:szCs w:val="22"/>
        </w:rPr>
        <w:t>to force</w:t>
      </w:r>
      <w:r w:rsidRPr="00D51EBA">
        <w:rPr>
          <w:sz w:val="16"/>
          <w:szCs w:val="22"/>
        </w:rPr>
        <w:t xml:space="preserve"> less-resolved </w:t>
      </w:r>
      <w:r w:rsidRPr="00D51EBA">
        <w:rPr>
          <w:rStyle w:val="StyleUnderline"/>
          <w:szCs w:val="22"/>
        </w:rPr>
        <w:t>opponents to back down</w:t>
      </w:r>
      <w:r w:rsidRPr="00D51EBA">
        <w:rPr>
          <w:sz w:val="16"/>
          <w:szCs w:val="22"/>
        </w:rPr>
        <w:t>.</w:t>
      </w:r>
    </w:p>
    <w:p w14:paraId="451181D0" w14:textId="77777777" w:rsidR="00B80C4E" w:rsidRPr="00D51EBA" w:rsidRDefault="00B80C4E" w:rsidP="00B80C4E"/>
    <w:p w14:paraId="4BADE1CD" w14:textId="77777777" w:rsidR="00B80C4E" w:rsidRPr="00D51EBA" w:rsidRDefault="00B80C4E" w:rsidP="00B80C4E">
      <w:pPr>
        <w:pStyle w:val="Heading3"/>
      </w:pPr>
      <w:r w:rsidRPr="00D51EBA">
        <w:t>Impact---China-US war---Taiwan/seas</w:t>
      </w:r>
    </w:p>
    <w:p w14:paraId="68BC5C1F" w14:textId="77777777" w:rsidR="00B80C4E" w:rsidRPr="00D51EBA" w:rsidRDefault="00B80C4E" w:rsidP="00B80C4E"/>
    <w:p w14:paraId="1D270B9F" w14:textId="77777777" w:rsidR="00B80C4E" w:rsidRPr="00D51EBA" w:rsidRDefault="00B80C4E" w:rsidP="00B80C4E">
      <w:pPr>
        <w:pStyle w:val="Heading4"/>
        <w:rPr>
          <w:sz w:val="28"/>
        </w:rPr>
      </w:pPr>
      <w:r w:rsidRPr="00D51EBA">
        <w:rPr>
          <w:sz w:val="28"/>
        </w:rPr>
        <w:t>Crisis between the US and China are likely – Seas, Taiwan</w:t>
      </w:r>
      <w:r w:rsidRPr="00D51EBA">
        <w:rPr>
          <w:sz w:val="28"/>
        </w:rPr>
        <w:tab/>
      </w:r>
    </w:p>
    <w:p w14:paraId="7DF59DFC" w14:textId="77777777" w:rsidR="00B80C4E" w:rsidRPr="00D51EBA" w:rsidRDefault="00B80C4E" w:rsidP="00B80C4E">
      <w:pPr>
        <w:rPr>
          <w:sz w:val="16"/>
          <w:szCs w:val="16"/>
        </w:rPr>
      </w:pPr>
      <w:r w:rsidRPr="00D51EBA">
        <w:rPr>
          <w:rStyle w:val="Style13ptBold"/>
          <w:sz w:val="28"/>
        </w:rPr>
        <w:t>Goldstein 13</w:t>
      </w:r>
      <w:r w:rsidRPr="00D51EBA">
        <w:rPr>
          <w:b/>
          <w:sz w:val="20"/>
        </w:rPr>
        <w:t xml:space="preserve"> </w:t>
      </w:r>
      <w:r w:rsidRPr="00D51EBA">
        <w:rPr>
          <w:sz w:val="16"/>
          <w:szCs w:val="16"/>
        </w:rPr>
        <w:t>(Avery Goldstein,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Spring 2013, Vol. 37, No. 4, Pages 49-89)</w:t>
      </w:r>
    </w:p>
    <w:p w14:paraId="52BADAD6" w14:textId="77777777" w:rsidR="00B80C4E" w:rsidRPr="00D51EBA" w:rsidRDefault="00B80C4E" w:rsidP="00B80C4E">
      <w:pPr>
        <w:rPr>
          <w:sz w:val="16"/>
          <w:szCs w:val="16"/>
        </w:rPr>
      </w:pPr>
      <w:r w:rsidRPr="00D51EBA">
        <w:rPr>
          <w:sz w:val="16"/>
          <w:szCs w:val="16"/>
        </w:rPr>
        <w:t xml:space="preserve">U.S.-China Crises: More Likely Than War; More Than Just Taiwan </w:t>
      </w:r>
      <w:r w:rsidRPr="00D51EBA">
        <w:rPr>
          <w:rStyle w:val="StyleUnderline"/>
        </w:rPr>
        <w:t xml:space="preserve">The </w:t>
      </w:r>
      <w:r w:rsidRPr="00D51EBA">
        <w:rPr>
          <w:sz w:val="16"/>
          <w:szCs w:val="16"/>
        </w:rPr>
        <w:t xml:space="preserve">running </w:t>
      </w:r>
      <w:r w:rsidRPr="00D51EBA">
        <w:rPr>
          <w:rStyle w:val="StyleUnderline"/>
        </w:rPr>
        <w:t>debate about the long-term implications of China’s rise is</w:t>
      </w:r>
      <w:r w:rsidRPr="00D51EBA">
        <w:rPr>
          <w:sz w:val="16"/>
          <w:szCs w:val="16"/>
        </w:rPr>
        <w:t xml:space="preserve"> not just </w:t>
      </w:r>
      <w:r w:rsidRPr="00D51EBA">
        <w:rPr>
          <w:rStyle w:val="StyleUnderline"/>
        </w:rPr>
        <w:t>an unfortunate diversion from the more urgent danger</w:t>
      </w:r>
      <w:r w:rsidRPr="00D51EBA">
        <w:rPr>
          <w:sz w:val="16"/>
          <w:szCs w:val="16"/>
        </w:rPr>
        <w:t xml:space="preserve"> facing the United States and China today—</w:t>
      </w:r>
      <w:r w:rsidRPr="00D51EBA">
        <w:rPr>
          <w:rStyle w:val="StyleUnderline"/>
        </w:rPr>
        <w:t>the risk of a war-threatening crisis</w:t>
      </w:r>
      <w:r w:rsidRPr="00D51EBA">
        <w:rPr>
          <w:sz w:val="16"/>
          <w:szCs w:val="16"/>
        </w:rPr>
        <w:t xml:space="preserve">—it is also a surprising diversion given that near-term concerns about the dangers of conºict while China remains relatively weak were raised more than a decade ago in a widely cited article by Thomas Christensen.10 To be sure, Christensen’s arguments about asymmetric conºict did result in analysts paying more attention to the weapons and strategies that Beijing was developing to cope with continued U.S. superiority should ªghting occur, particularly in the Taiwan Strait. Yet, the article did not result in a close focus on broader questions about the prospects for the initial resort to force during a Sino-American crisis. For three reasons, </w:t>
      </w:r>
      <w:r w:rsidRPr="00D51EBA">
        <w:rPr>
          <w:rStyle w:val="StyleUnderline"/>
        </w:rPr>
        <w:t>a focus on potential instability in U.S.-China crises</w:t>
      </w:r>
      <w:r w:rsidRPr="00D51EBA">
        <w:rPr>
          <w:sz w:val="16"/>
          <w:szCs w:val="16"/>
        </w:rPr>
        <w:t xml:space="preserve">, </w:t>
      </w:r>
      <w:r w:rsidRPr="00D51EBA">
        <w:rPr>
          <w:rStyle w:val="StyleUnderline"/>
        </w:rPr>
        <w:t>rather than on scenarios for warfighting,</w:t>
      </w:r>
      <w:r w:rsidRPr="00D51EBA">
        <w:rPr>
          <w:sz w:val="16"/>
          <w:szCs w:val="16"/>
        </w:rPr>
        <w:t xml:space="preserve"> as well as on the potential for such crises emerging in contingencies other than Taiwan, </w:t>
      </w:r>
      <w:r w:rsidRPr="00D51EBA">
        <w:rPr>
          <w:rStyle w:val="StyleUnderline"/>
        </w:rPr>
        <w:t>is warranted</w:t>
      </w:r>
      <w:r w:rsidRPr="00D51EBA">
        <w:rPr>
          <w:sz w:val="16"/>
          <w:szCs w:val="16"/>
        </w:rPr>
        <w:t xml:space="preserve">. First, </w:t>
      </w:r>
      <w:r w:rsidRPr="00D51EBA">
        <w:rPr>
          <w:rStyle w:val="StyleUnderline"/>
        </w:rPr>
        <w:t>a crisis would not only be likely to precede significant military action;</w:t>
      </w:r>
      <w:r w:rsidRPr="00D51EBA">
        <w:rPr>
          <w:sz w:val="16"/>
          <w:szCs w:val="16"/>
        </w:rPr>
        <w:t xml:space="preserve"> </w:t>
      </w:r>
      <w:r w:rsidRPr="00D51EBA">
        <w:rPr>
          <w:rStyle w:val="StyleUnderline"/>
        </w:rPr>
        <w:t>it would also be accompanied by the risk of grave consequences from the use of force, even if war were ultimately avoided</w:t>
      </w:r>
      <w:r w:rsidRPr="00D51EBA">
        <w:rPr>
          <w:sz w:val="16"/>
          <w:szCs w:val="16"/>
        </w:rPr>
        <w:t xml:space="preserve">. A now voluminous literature comparing Chinese and U.S. military options has discussed escalation risks (usually when invoking concerns about limiting conºict once military force has been used), but it has given short shrift to the prior question of the initial escalation to the use of force. The literature that does discuss crises in U.S.China relations has provided close assessments of historical cases and has ofI fered suggestions for crisis prevention and crisis management. This literature has not, however, integrated its Sino-American empirical focus with the theoretical ideas developed by international relations scholars to illuminate the problem of crisis instability.11 Second, although scholars and policymakers have long speculated about and planned for a wide variety of ways in which wars between nuclear-armed great powers might be conducted, there have (fortunately) been no such wars from which to draw lessons. By contrast, </w:t>
      </w:r>
      <w:r w:rsidRPr="00D51EBA">
        <w:rPr>
          <w:rStyle w:val="StyleUnderline"/>
        </w:rPr>
        <w:t>the literature on crisis instability is at least partly informed by the actual experience of crises between two nucleararmed great powers</w:t>
      </w:r>
      <w:r w:rsidRPr="00D51EBA">
        <w:rPr>
          <w:sz w:val="16"/>
          <w:szCs w:val="16"/>
        </w:rPr>
        <w:t xml:space="preserve"> that occurred during the Cold War. </w:t>
      </w:r>
      <w:r w:rsidRPr="00D51EBA">
        <w:rPr>
          <w:rStyle w:val="StyleUnderline"/>
        </w:rPr>
        <w:t xml:space="preserve">This literature can serve as a starting point for thinking about the crises that could ensnare the United States and China.12 </w:t>
      </w:r>
      <w:r w:rsidRPr="00D51EBA">
        <w:rPr>
          <w:sz w:val="16"/>
          <w:szCs w:val="16"/>
        </w:rPr>
        <w:t xml:space="preserve">Third, </w:t>
      </w:r>
      <w:r w:rsidRPr="00D51EBA">
        <w:rPr>
          <w:rStyle w:val="StyleUnderline"/>
        </w:rPr>
        <w:t xml:space="preserve">East Asian theaters other than the Taiwan Strait now present clear risks for crises and conflicts </w:t>
      </w:r>
      <w:r w:rsidRPr="00D51EBA">
        <w:rPr>
          <w:sz w:val="16"/>
          <w:szCs w:val="16"/>
        </w:rPr>
        <w:t>that could involve the United States and China over the next decade or two. Indeed, some analysts might argue that t</w:t>
      </w:r>
      <w:r w:rsidRPr="00D51EBA">
        <w:rPr>
          <w:rStyle w:val="StyleUnderline"/>
        </w:rPr>
        <w:t>he probability of a Sino-American crisis elsewhere has risen</w:t>
      </w:r>
      <w:r w:rsidRPr="00D51EBA">
        <w:rPr>
          <w:sz w:val="16"/>
          <w:szCs w:val="16"/>
        </w:rPr>
        <w:t xml:space="preserve">, whereas the probability of a military confrontation over Taiwan’s fate has diminished.13 Cross-strait reF lations have improved signiªcantly in recent years, and since 2003, the United States has more deªnitively stated that it does not support a Taiwanese push for independence—the most likely trigger, as Christensen explained, for China to resort to force in the face of superior U.S. capabilities.14 Yet </w:t>
      </w:r>
      <w:r w:rsidRPr="00D51EBA">
        <w:rPr>
          <w:rStyle w:val="StyleUnderline"/>
        </w:rPr>
        <w:t>the potential for a dangerous confrontation over Taiwan endures,</w:t>
      </w:r>
      <w:r w:rsidRPr="00D51EBA">
        <w:rPr>
          <w:sz w:val="16"/>
          <w:szCs w:val="16"/>
        </w:rPr>
        <w:t xml:space="preserve"> and therefore continues to warrant close attention. In contrast with the diminished prospect for a showdown over Taiwan, </w:t>
      </w:r>
      <w:r w:rsidRPr="00D51EBA">
        <w:rPr>
          <w:rStyle w:val="StyleUnderline"/>
        </w:rPr>
        <w:t>the possibility that the United States and China could ªnd themselves in a crisis triggered by sovereignty disputes in the South China Sea or the East China Sea has increased</w:t>
      </w:r>
      <w:r w:rsidRPr="00D51EBA">
        <w:rPr>
          <w:sz w:val="16"/>
          <w:szCs w:val="16"/>
        </w:rPr>
        <w:t xml:space="preserve">. Since 2005, a </w:t>
      </w:r>
      <w:r w:rsidRPr="00D51EBA">
        <w:rPr>
          <w:rStyle w:val="StyleUnderline"/>
        </w:rPr>
        <w:t>period of relatively low tension</w:t>
      </w:r>
      <w:r w:rsidRPr="00D51EBA">
        <w:rPr>
          <w:sz w:val="16"/>
          <w:szCs w:val="16"/>
        </w:rPr>
        <w:t xml:space="preserve"> over claims to maritime territories and seas in East Asia </w:t>
      </w:r>
      <w:r w:rsidRPr="00D51EBA">
        <w:rPr>
          <w:rStyle w:val="StyleUnderline"/>
        </w:rPr>
        <w:t xml:space="preserve">has given way to growing concern about the willingness and ability of China and its neighbors to settle their differences </w:t>
      </w:r>
      <w:r w:rsidRPr="00D51EBA">
        <w:rPr>
          <w:sz w:val="16"/>
          <w:szCs w:val="16"/>
        </w:rPr>
        <w:t xml:space="preserve">peacefully.15 </w:t>
      </w:r>
      <w:r w:rsidRPr="00D51EBA">
        <w:rPr>
          <w:rStyle w:val="StyleUnderline"/>
        </w:rPr>
        <w:t>Beijing has long refused to rule out the use of military force as the ultimate means for ensuring claims</w:t>
      </w:r>
      <w:r w:rsidRPr="00D51EBA">
        <w:rPr>
          <w:sz w:val="16"/>
          <w:szCs w:val="16"/>
        </w:rPr>
        <w:t xml:space="preserve"> to what it views as sovereign territory and adjacent waters. Although the United States is not a claimant in any of these vexing regional disputes, </w:t>
      </w:r>
      <w:r w:rsidRPr="00D51EBA">
        <w:rPr>
          <w:rStyle w:val="StyleUnderline"/>
        </w:rPr>
        <w:t>the U.S. government has clearly stated its principled opposition to the use of force</w:t>
      </w:r>
      <w:r w:rsidRPr="00D51EBA">
        <w:rPr>
          <w:sz w:val="16"/>
          <w:szCs w:val="16"/>
        </w:rPr>
        <w:t xml:space="preserve"> to resolve such matters </w:t>
      </w:r>
      <w:r w:rsidRPr="00D51EBA">
        <w:rPr>
          <w:rStyle w:val="StyleUnderline"/>
        </w:rPr>
        <w:t>and</w:t>
      </w:r>
      <w:r w:rsidRPr="00D51EBA">
        <w:rPr>
          <w:sz w:val="16"/>
          <w:szCs w:val="16"/>
        </w:rPr>
        <w:t xml:space="preserve">, more to the point, </w:t>
      </w:r>
      <w:r w:rsidRPr="00D51EBA">
        <w:rPr>
          <w:rStyle w:val="StyleUnderline"/>
        </w:rPr>
        <w:t>has treaty commitments to two of the countries</w:t>
      </w:r>
      <w:r w:rsidRPr="00D51EBA">
        <w:rPr>
          <w:sz w:val="16"/>
          <w:szCs w:val="16"/>
        </w:rPr>
        <w:t xml:space="preserve"> (Japan and the Philippines) that are contesting China’s claims, </w:t>
      </w:r>
      <w:r w:rsidRPr="00D51EBA">
        <w:rPr>
          <w:rStyle w:val="StyleUnderline"/>
        </w:rPr>
        <w:t xml:space="preserve">and </w:t>
      </w:r>
      <w:r w:rsidRPr="00D51EBA">
        <w:rPr>
          <w:sz w:val="16"/>
          <w:szCs w:val="16"/>
        </w:rPr>
        <w:t xml:space="preserve">increasingly </w:t>
      </w:r>
      <w:r w:rsidRPr="00D51EBA">
        <w:rPr>
          <w:rStyle w:val="StyleUnderline"/>
        </w:rPr>
        <w:t>close ties with a third</w:t>
      </w:r>
      <w:r w:rsidRPr="00D51EBA">
        <w:rPr>
          <w:sz w:val="16"/>
          <w:szCs w:val="16"/>
        </w:rPr>
        <w:t xml:space="preserve"> (Vietnam).16 Perhaps as important, since the early months of President Barack Obama’s administration, </w:t>
      </w:r>
      <w:r w:rsidRPr="00D51EBA">
        <w:rPr>
          <w:rStyle w:val="StyleUnderline"/>
        </w:rPr>
        <w:t xml:space="preserve">the United States has devoted more attention to East Asia and to Paciªc maritime issues that could trigger clashes between China </w:t>
      </w:r>
      <w:r w:rsidRPr="00D51EBA">
        <w:rPr>
          <w:sz w:val="16"/>
          <w:szCs w:val="16"/>
        </w:rPr>
        <w:t xml:space="preserve">and its neighbors. Most notably, in 2011 the United States clearly articulated its intention to rebalance its strategic priorities to emphasize the Asia-Paciªc region. For China and for American allies with which China has maritime disputes, </w:t>
      </w:r>
      <w:r w:rsidRPr="00D51EBA">
        <w:rPr>
          <w:rStyle w:val="StyleUnderline"/>
        </w:rPr>
        <w:t>this diplomatic turn has reinforced the perception that U.S. involvement in the event of a regional crisis or conºict is a real possibility</w:t>
      </w:r>
      <w:r w:rsidRPr="00D51EBA">
        <w:rPr>
          <w:sz w:val="16"/>
          <w:szCs w:val="16"/>
        </w:rPr>
        <w:t xml:space="preserve">.17 </w:t>
      </w:r>
      <w:r w:rsidRPr="00D51EBA">
        <w:rPr>
          <w:rStyle w:val="StyleUnderline"/>
        </w:rPr>
        <w:t>China and the United States also have a sharp disagreement about U.S. military forces operating in the international seas</w:t>
      </w:r>
      <w:r w:rsidRPr="00D51EBA">
        <w:rPr>
          <w:sz w:val="16"/>
          <w:szCs w:val="16"/>
        </w:rPr>
        <w:t xml:space="preserve"> and airspace near China. The United States adheres to its long-standing principle of freedom of navigation in and above waters beyond the 12-mile territorial limit that it deªnes as the high seas. </w:t>
      </w:r>
      <w:r w:rsidRPr="00D51EBA">
        <w:rPr>
          <w:rStyle w:val="StyleUnderline"/>
        </w:rPr>
        <w:t>China</w:t>
      </w:r>
      <w:r w:rsidRPr="00D51EBA">
        <w:rPr>
          <w:sz w:val="16"/>
          <w:szCs w:val="16"/>
        </w:rPr>
        <w:t xml:space="preserve">, by contrast, </w:t>
      </w:r>
      <w:r w:rsidRPr="00D51EBA">
        <w:rPr>
          <w:rStyle w:val="StyleUnderline"/>
        </w:rPr>
        <w:t xml:space="preserve">asserts </w:t>
      </w:r>
      <w:r w:rsidRPr="00D51EBA">
        <w:rPr>
          <w:sz w:val="16"/>
          <w:szCs w:val="16"/>
        </w:rPr>
        <w:t xml:space="preserve">that </w:t>
      </w:r>
      <w:r w:rsidRPr="00D51EBA">
        <w:rPr>
          <w:rStyle w:val="StyleUnderline"/>
        </w:rPr>
        <w:t>the waters in which unrestricted freedom of navigation extends to military vessels begin only outside the country’s exclusive economic zone (</w:t>
      </w:r>
      <w:r w:rsidRPr="00D51EBA">
        <w:rPr>
          <w:sz w:val="16"/>
          <w:szCs w:val="16"/>
        </w:rPr>
        <w:t xml:space="preserve">EEZ)—precluding unconstrained U.S. air and naval operations beyond 12 miles but still within the 200-mile EEZ limit.18 This disagreement is not merely an academic dispute about international law. On the contrary, both sides know that U.S. intelligence gathering in and above the waters within China’s EEZ has important military implications. Moreover, </w:t>
      </w:r>
      <w:r w:rsidRPr="00D51EBA">
        <w:rPr>
          <w:rStyle w:val="StyleUnderline"/>
        </w:rPr>
        <w:t>the prospect for confrontations resulting from U.S.-Chinese disagreement about these activities is more than just conceivable. There have already been incidents precipitating angry standoffs</w:t>
      </w:r>
      <w:r w:rsidRPr="00D51EBA">
        <w:rPr>
          <w:sz w:val="16"/>
          <w:szCs w:val="16"/>
        </w:rPr>
        <w:t xml:space="preserve"> </w:t>
      </w:r>
      <w:r w:rsidRPr="00D51EBA">
        <w:rPr>
          <w:rStyle w:val="StyleUnderline"/>
        </w:rPr>
        <w:t>between</w:t>
      </w:r>
      <w:r w:rsidRPr="00D51EBA">
        <w:rPr>
          <w:sz w:val="16"/>
          <w:szCs w:val="16"/>
        </w:rPr>
        <w:t xml:space="preserve"> Chinese and American </w:t>
      </w:r>
      <w:r w:rsidRPr="00D51EBA">
        <w:rPr>
          <w:rStyle w:val="StyleUnderline"/>
        </w:rPr>
        <w:t>vessels</w:t>
      </w:r>
      <w:r w:rsidRPr="00D51EBA">
        <w:rPr>
          <w:sz w:val="16"/>
          <w:szCs w:val="16"/>
        </w:rPr>
        <w:t xml:space="preserve">, followed by each side restating its principled position.19 Most notably, the refusal of either side to revise its position contributed to the April 2001 collision between a U.S. surveillance plane and a trailing Chinese ªghter jet that led to the death of the Chinese pilot, the emergency landing of the U.S. EP-3 on China’s Hainan Island, and difªcult negotiations to release the American crew and craft. </w:t>
      </w:r>
      <w:r w:rsidRPr="00D51EBA">
        <w:rPr>
          <w:rStyle w:val="StyleUnderline"/>
        </w:rPr>
        <w:t>The fundamental disagreement between the United States and China about rights of passage</w:t>
      </w:r>
      <w:r w:rsidRPr="00D51EBA">
        <w:rPr>
          <w:sz w:val="16"/>
          <w:szCs w:val="16"/>
        </w:rPr>
        <w:t xml:space="preserve"> through and over maritime areas </w:t>
      </w:r>
      <w:r w:rsidRPr="00D51EBA">
        <w:rPr>
          <w:rStyle w:val="StyleUnderline"/>
        </w:rPr>
        <w:t>could also have volatile implications for vital sea lines of communication</w:t>
      </w:r>
      <w:r w:rsidRPr="00D51EBA">
        <w:rPr>
          <w:sz w:val="16"/>
          <w:szCs w:val="16"/>
        </w:rPr>
        <w:t xml:space="preserve"> in the South China Sea near territories that Beijing claims as its own. </w:t>
      </w:r>
      <w:r w:rsidRPr="00D51EBA">
        <w:rPr>
          <w:rStyle w:val="StyleUnderline"/>
        </w:rPr>
        <w:t>The extensiveness of China’s claims to the Spratly Islands, in particular, provides a basis for insisting that much of the South China Sea falls within China’s EEZ,</w:t>
      </w:r>
      <w:r w:rsidRPr="00D51EBA">
        <w:rPr>
          <w:sz w:val="16"/>
          <w:szCs w:val="16"/>
        </w:rPr>
        <w:t xml:space="preserve"> which, according to Beijing, obligates foreign military vessels to seek consent before passing through its sealanes. The sensitivity of this issue and its potential for Sino-American friction were underscored during the 2010 Association of Southeast Nations Regional Forum in Hanoi, when China’s foreign minister reacted in an unexpectedly harsh way to Secretary of State Hillary Clinton’s rather mild diplomatic expressions of U.S. hopes for a peaceful resolution of sovereignty disputes in the South China Sea and her suggestion that multilateral forums could be useful in this regard.20 </w:t>
      </w:r>
    </w:p>
    <w:p w14:paraId="656A1B2E" w14:textId="77777777" w:rsidR="00B80C4E" w:rsidRPr="00D51EBA" w:rsidRDefault="00B80C4E" w:rsidP="00B80C4E">
      <w:pPr>
        <w:rPr>
          <w:sz w:val="16"/>
          <w:szCs w:val="16"/>
        </w:rPr>
      </w:pPr>
    </w:p>
    <w:p w14:paraId="32A1B2F1" w14:textId="77777777" w:rsidR="00B80C4E" w:rsidRPr="00D51EBA" w:rsidRDefault="00B80C4E" w:rsidP="00B80C4E">
      <w:pPr>
        <w:keepNext/>
        <w:keepLines/>
        <w:spacing w:before="40"/>
        <w:contextualSpacing/>
        <w:outlineLvl w:val="3"/>
        <w:rPr>
          <w:rFonts w:eastAsia="MS Gothic" w:cs="Times New Roman"/>
          <w:b/>
          <w:iCs/>
          <w:sz w:val="26"/>
        </w:rPr>
      </w:pPr>
      <w:r w:rsidRPr="00D51EBA">
        <w:rPr>
          <w:rFonts w:eastAsia="MS Gothic" w:cs="Times New Roman"/>
          <w:b/>
          <w:iCs/>
          <w:sz w:val="26"/>
        </w:rPr>
        <w:t>SCS conflict goes nuclear</w:t>
      </w:r>
    </w:p>
    <w:p w14:paraId="005A8B5D" w14:textId="77777777" w:rsidR="00B80C4E" w:rsidRPr="00D51EBA" w:rsidRDefault="00B80C4E" w:rsidP="00B80C4E">
      <w:pPr>
        <w:contextualSpacing/>
        <w:rPr>
          <w:rFonts w:eastAsia="Cambria" w:cs="Times New Roman"/>
        </w:rPr>
      </w:pPr>
      <w:r w:rsidRPr="00D51EBA">
        <w:rPr>
          <w:rFonts w:eastAsia="Cambria" w:cs="Times New Roman"/>
          <w:b/>
          <w:bCs/>
          <w:sz w:val="26"/>
        </w:rPr>
        <w:t>Rando 9/29/15</w:t>
      </w:r>
      <w:r w:rsidRPr="00D51EBA">
        <w:rPr>
          <w:rFonts w:eastAsia="Cambria" w:cs="Times New Roman"/>
        </w:rPr>
        <w:t xml:space="preserve"> –U.S. Correspondent and a frequent contributing author for the Chemical, Biological and Nuclear Warfare Journal and the Non-Conventional Threat Newsletter, DHS Certified Weapons of Mass Destruction/CBRNE Instructor, Weapons of Mass Destruction Hazardous Materials Specialist, Radiological-Nuclear HAZMAT Technician, NFPA Certified HAZMAT Defensive Operations and HAZMAT Technician</w:t>
      </w:r>
    </w:p>
    <w:p w14:paraId="2CA13106" w14:textId="77777777" w:rsidR="00B80C4E" w:rsidRPr="00D51EBA" w:rsidRDefault="00B80C4E" w:rsidP="00B80C4E">
      <w:pPr>
        <w:contextualSpacing/>
        <w:rPr>
          <w:rFonts w:eastAsia="Cambria" w:cs="Times New Roman"/>
        </w:rPr>
      </w:pPr>
      <w:r w:rsidRPr="00D51EBA">
        <w:rPr>
          <w:rFonts w:eastAsia="Cambria" w:cs="Times New Roman"/>
        </w:rPr>
        <w:t xml:space="preserve">Frank G., Fire on the Water: The South China Sea and </w:t>
      </w:r>
      <w:r w:rsidRPr="00D51EBA">
        <w:rPr>
          <w:rFonts w:eastAsia="Calibri" w:cs="Times New Roman"/>
        </w:rPr>
        <w:t xml:space="preserve">Nuclear Confrontation, CBRNe Portal, </w:t>
      </w:r>
      <w:hyperlink r:id="rId198" w:history="1">
        <w:r w:rsidRPr="00D51EBA">
          <w:rPr>
            <w:rFonts w:eastAsia="Calibri" w:cs="Times New Roman"/>
          </w:rPr>
          <w:t>http://www.cbrneportal.com/fire-on-the-water-the-south-china-sea-and-nuclear-confrontation/</w:t>
        </w:r>
      </w:hyperlink>
    </w:p>
    <w:p w14:paraId="3EE27C89" w14:textId="77777777" w:rsidR="00B80C4E" w:rsidRPr="00D51EBA" w:rsidRDefault="00B80C4E" w:rsidP="00B80C4E">
      <w:pPr>
        <w:ind w:left="288" w:right="288"/>
        <w:rPr>
          <w:rFonts w:eastAsia="Calibri" w:cs="Times New Roman"/>
        </w:rPr>
      </w:pPr>
      <w:r w:rsidRPr="00D51EBA">
        <w:rPr>
          <w:rFonts w:eastAsia="Calibri" w:cs="Times New Roman"/>
        </w:rPr>
        <w:t xml:space="preserve">Robert Kaplan, one of the world’s foremost experts on China, has stated </w:t>
      </w:r>
      <w:r w:rsidRPr="00D51EBA">
        <w:rPr>
          <w:rFonts w:eastAsia="Calibri" w:cs="Times New Roman"/>
          <w:highlight w:val="cyan"/>
        </w:rPr>
        <w:t>“The South China Sea will be the 21st Century’s defining battleground.”</w:t>
      </w:r>
      <w:r w:rsidRPr="00D51EBA">
        <w:rPr>
          <w:rFonts w:eastAsia="Calibri" w:cs="Times New Roman"/>
        </w:rPr>
        <w:t xml:space="preserve">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 The argument for an increased U.S. naval presence in East Asia is certainly not without precedent. </w:t>
      </w:r>
      <w:r w:rsidRPr="00D51EBA">
        <w:rPr>
          <w:rFonts w:eastAsia="Calibri" w:cs="Times New Roman"/>
          <w:highlight w:val="cyan"/>
        </w:rPr>
        <w:t>This contested aquatic region has tremendous geopolitical, strategic and economic significance.</w:t>
      </w:r>
      <w:r w:rsidRPr="00D51EBA">
        <w:rPr>
          <w:rFonts w:eastAsia="Calibri" w:cs="Times New Roman"/>
        </w:rPr>
        <w:t xml:space="preserve"> While, the Persian Gulf has immense importance and global recognition due to its strategic location in the Middle East, as well its significance to global commerce, industry and sought after oil, </w:t>
      </w:r>
      <w:r w:rsidRPr="00D51EBA">
        <w:rPr>
          <w:rFonts w:eastAsia="Calibri" w:cs="Times New Roman"/>
          <w:highlight w:val="cyan"/>
        </w:rPr>
        <w:t>the South China Sea is crucially important to nations seeking to obtain their economic riches and geopolitical advantages.</w:t>
      </w:r>
      <w:r w:rsidRPr="00D51EBA">
        <w:rPr>
          <w:rFonts w:eastAsia="Calibri" w:cs="Times New Roman"/>
        </w:rPr>
        <w:t xml:space="preserve">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In terms of economic value, </w:t>
      </w:r>
      <w:r w:rsidRPr="00D51EBA">
        <w:rPr>
          <w:rFonts w:eastAsia="Calibri" w:cs="Times New Roman"/>
          <w:highlight w:val="cyan"/>
        </w:rPr>
        <w:t>fishery stocks and potential fossil fuel reserves are two major commodities that may spark an armed conflict, even to the point of nuclear confrontation.</w:t>
      </w:r>
      <w:r w:rsidRPr="00D51EBA">
        <w:rPr>
          <w:rFonts w:eastAsia="Calibri" w:cs="Times New Roman"/>
        </w:rPr>
        <w:t xml:space="preserve"> As a rich source of the region’s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 </w:t>
      </w:r>
      <w:r w:rsidRPr="00D51EBA">
        <w:rPr>
          <w:rFonts w:eastAsia="Calibri" w:cs="Times New Roman"/>
          <w:highlight w:val="cyan"/>
        </w:rPr>
        <w:t>A scenario</w:t>
      </w:r>
      <w:r w:rsidRPr="00D51EBA">
        <w:rPr>
          <w:rFonts w:eastAsia="Calibri" w:cs="Times New Roman"/>
        </w:rPr>
        <w:t xml:space="preserve"> of regional and maritime domination and control </w:t>
      </w:r>
      <w:r w:rsidRPr="00D51EBA">
        <w:rPr>
          <w:rFonts w:eastAsia="Calibri" w:cs="Times New Roman"/>
          <w:highlight w:val="cyan"/>
        </w:rPr>
        <w:t>could lead to</w:t>
      </w:r>
      <w:r w:rsidRPr="00D51EBA">
        <w:rPr>
          <w:rFonts w:eastAsia="Calibri" w:cs="Times New Roman"/>
        </w:rPr>
        <w:t xml:space="preserve"> the partial or total exclusion of adjacent nation-states to access any food or natural resources derived from a sea ruled with an iron hand; leading to </w:t>
      </w:r>
      <w:r w:rsidRPr="00D51EBA">
        <w:rPr>
          <w:rFonts w:eastAsia="Calibri" w:cs="Times New Roman"/>
          <w:highlight w:val="cyan"/>
        </w:rPr>
        <w:t>a massive complex humanitarian catastrophe of immense proportions from malnutrition and starvation, limitations in energy production, and economic collapse.</w:t>
      </w:r>
      <w:r w:rsidRPr="00D51EBA">
        <w:rPr>
          <w:rFonts w:eastAsia="Calibri" w:cs="Times New Roman"/>
        </w:rPr>
        <w:t xml:space="preserve"> These factors make the South China Sea a national security priority for nations in the region, including one of the world’s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Such potential dominance in any region, leads to a high-stakes game of brinkmanship, and at least the possibility of a </w:t>
      </w:r>
      <w:r w:rsidRPr="00D51EBA">
        <w:rPr>
          <w:rFonts w:eastAsia="Calibri" w:cs="Times New Roman"/>
          <w:highlight w:val="cyan"/>
        </w:rPr>
        <w:t>regional war</w:t>
      </w:r>
      <w:r w:rsidRPr="00D51EBA">
        <w:rPr>
          <w:rFonts w:eastAsia="Calibri" w:cs="Times New Roman"/>
        </w:rPr>
        <w:t xml:space="preserve"> which </w:t>
      </w:r>
      <w:r w:rsidRPr="00D51EBA">
        <w:rPr>
          <w:rFonts w:eastAsia="Calibri" w:cs="Times New Roman"/>
          <w:highlight w:val="cyan"/>
        </w:rPr>
        <w:t>could conceivably escalate to engulf nation-states external to the regional sphere. Tensions and skirmishes have the propensity to evolve into armed conflict and full-scale war, and apprehensive leaders and military planner</w:t>
      </w:r>
      <w:r w:rsidRPr="00D51EBA">
        <w:rPr>
          <w:rFonts w:eastAsia="Calibri" w:cs="Times New Roman"/>
        </w:rPr>
        <w:t xml:space="preserve">s in such a contested region </w:t>
      </w:r>
      <w:r w:rsidRPr="00D51EBA">
        <w:rPr>
          <w:rFonts w:eastAsia="Calibri" w:cs="Times New Roman"/>
          <w:highlight w:val="cyan"/>
        </w:rPr>
        <w:t>serve as the facilitators for disaster.</w:t>
      </w:r>
      <w:r w:rsidRPr="00D51EBA">
        <w:rPr>
          <w:rFonts w:eastAsia="Calibri" w:cs="Times New Roman"/>
        </w:rPr>
        <w:t xml:space="preserve"> 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“ownership” of the South China Sea, as the legitimacy and structure of the Chinese government is based on nationalism and achievement of the “Chinese Dream”. The Chinese regime continues to vehemently assert their perceived “right” to the South China Sea, and it forges ahead with plans and operations that could lead to naval warfare and conflict escalation. The knowledge that </w:t>
      </w:r>
      <w:r w:rsidRPr="00D51EBA">
        <w:rPr>
          <w:rFonts w:eastAsia="Calibri" w:cs="Times New Roman"/>
          <w:highlight w:val="cyan"/>
        </w:rPr>
        <w:t>China possesses formidable naval capacity and capabilities, including nuclear-capable ballistic missile submarines</w:t>
      </w:r>
      <w:r w:rsidRPr="00D51EBA">
        <w:rPr>
          <w:rFonts w:eastAsia="Calibri" w:cs="Times New Roman"/>
        </w:rPr>
        <w:t xml:space="preserve">, is, indeed, disconcerting at the very least.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w:t>
      </w:r>
      <w:r w:rsidRPr="00D51EBA">
        <w:rPr>
          <w:rFonts w:eastAsia="Calibri" w:cs="Times New Roman"/>
          <w:highlight w:val="cyan"/>
        </w:rPr>
        <w:t>The possibilities of China’s anti-satellite strategies to disable communications and intelligence-gathering capabilities mus</w:t>
      </w:r>
      <w:r w:rsidRPr="00D51EBA">
        <w:rPr>
          <w:rFonts w:eastAsia="Calibri" w:cs="Times New Roman"/>
        </w:rPr>
        <w:t xml:space="preserve">t also </w:t>
      </w:r>
      <w:r w:rsidRPr="00D51EBA">
        <w:rPr>
          <w:rFonts w:eastAsia="Calibri" w:cs="Times New Roman"/>
          <w:highlight w:val="cyan"/>
        </w:rPr>
        <w:t>be taken seriously</w:t>
      </w:r>
      <w:r w:rsidRPr="00D51EBA">
        <w:rPr>
          <w:rFonts w:eastAsia="Calibri" w:cs="Times New Roman"/>
        </w:rPr>
        <w:t xml:space="preserve">. Most assuredly, </w:t>
      </w:r>
      <w:r w:rsidRPr="00D51EBA">
        <w:rPr>
          <w:rFonts w:eastAsia="Calibri" w:cs="Times New Roman"/>
          <w:highlight w:val="cyan"/>
        </w:rPr>
        <w:t>the South China Sea would serve as an obvious arena for</w:t>
      </w:r>
      <w:r w:rsidRPr="00D51EBA">
        <w:rPr>
          <w:rFonts w:eastAsia="Calibri" w:cs="Times New Roman"/>
        </w:rPr>
        <w:t xml:space="preserve"> the projection of Chinese power, including conventional and, potentially, </w:t>
      </w:r>
      <w:r w:rsidRPr="00D51EBA">
        <w:rPr>
          <w:rFonts w:eastAsia="Calibri" w:cs="Times New Roman"/>
          <w:highlight w:val="cyan"/>
        </w:rPr>
        <w:t>nuclear scenarios.</w:t>
      </w:r>
    </w:p>
    <w:p w14:paraId="11D07554" w14:textId="77777777" w:rsidR="00B80C4E" w:rsidRPr="00D51EBA" w:rsidRDefault="00B80C4E" w:rsidP="00B80C4E">
      <w:pPr>
        <w:ind w:left="288" w:right="288"/>
        <w:rPr>
          <w:rFonts w:eastAsia="Cambria" w:cs="Times New Roman"/>
        </w:rPr>
      </w:pPr>
    </w:p>
    <w:p w14:paraId="0531DE07" w14:textId="77777777" w:rsidR="00B80C4E" w:rsidRPr="00D51EBA" w:rsidRDefault="00B80C4E" w:rsidP="00B80C4E">
      <w:pPr>
        <w:keepNext/>
        <w:keepLines/>
        <w:spacing w:before="40"/>
        <w:contextualSpacing/>
        <w:outlineLvl w:val="3"/>
        <w:rPr>
          <w:rFonts w:eastAsia="MS Gothic" w:cs="Times New Roman"/>
          <w:b/>
          <w:iCs/>
          <w:sz w:val="26"/>
        </w:rPr>
      </w:pPr>
      <w:r w:rsidRPr="00D51EBA">
        <w:rPr>
          <w:rFonts w:eastAsia="MS Gothic" w:cs="Times New Roman"/>
          <w:b/>
          <w:iCs/>
          <w:sz w:val="26"/>
        </w:rPr>
        <w:t xml:space="preserve">Size of arsenals guarantees extinction </w:t>
      </w:r>
    </w:p>
    <w:p w14:paraId="651F6318" w14:textId="77777777" w:rsidR="00B80C4E" w:rsidRPr="00D51EBA" w:rsidRDefault="00B80C4E" w:rsidP="00B80C4E">
      <w:pPr>
        <w:contextualSpacing/>
        <w:rPr>
          <w:rFonts w:eastAsia="Cambria" w:cs="Times New Roman"/>
        </w:rPr>
      </w:pPr>
      <w:r w:rsidRPr="00D51EBA">
        <w:rPr>
          <w:rFonts w:eastAsia="Cambria" w:cs="Times New Roman"/>
          <w:b/>
          <w:bCs/>
          <w:sz w:val="26"/>
        </w:rPr>
        <w:t>Wittner 11</w:t>
      </w:r>
      <w:r w:rsidRPr="00D51EBA">
        <w:rPr>
          <w:rFonts w:eastAsia="Cambria" w:cs="Times New Roman"/>
        </w:rPr>
        <w:t xml:space="preserve"> – Professor of History @ State University of New York-Albany</w:t>
      </w:r>
    </w:p>
    <w:p w14:paraId="00298489" w14:textId="77777777" w:rsidR="00B80C4E" w:rsidRPr="00D51EBA" w:rsidRDefault="00B80C4E" w:rsidP="00B80C4E">
      <w:pPr>
        <w:contextualSpacing/>
        <w:rPr>
          <w:rFonts w:eastAsia="Calibri" w:cs="Times New Roman"/>
        </w:rPr>
      </w:pPr>
      <w:r w:rsidRPr="00D51EBA">
        <w:rPr>
          <w:rFonts w:eastAsia="Cambria" w:cs="Times New Roman"/>
        </w:rPr>
        <w:t xml:space="preserve">Lawrence S. Wittner, “Is a Nuclear War with China Possible?,” Huntington News, Monday, November 28, 2011 - 18:37 pg. </w:t>
      </w:r>
      <w:hyperlink r:id="rId199" w:history="1">
        <w:r w:rsidRPr="00D51EBA">
          <w:rPr>
            <w:rFonts w:eastAsia="Calibri" w:cs="Times New Roman"/>
          </w:rPr>
          <w:t>http://www.huntingtonnews.net/14446</w:t>
        </w:r>
      </w:hyperlink>
    </w:p>
    <w:p w14:paraId="53CE3610" w14:textId="77777777" w:rsidR="00B80C4E" w:rsidRPr="00D51EBA" w:rsidRDefault="00B80C4E" w:rsidP="00B80C4E">
      <w:pPr>
        <w:contextualSpacing/>
        <w:rPr>
          <w:rFonts w:eastAsia="Calibri" w:cs="Times New Roman"/>
        </w:rPr>
      </w:pPr>
      <w:r w:rsidRPr="00D51EBA">
        <w:rPr>
          <w:rFonts w:eastAsia="Cambria" w:cs="Times New Roman"/>
        </w:rPr>
        <w:t xml:space="preserve">While nuclear weapons exist, there remains a danger that they will be used.  After all, </w:t>
      </w:r>
      <w:r w:rsidRPr="00D51EBA">
        <w:rPr>
          <w:rFonts w:eastAsia="Calibri" w:cs="Times New Roman"/>
          <w:highlight w:val="cyan"/>
          <w:u w:val="single"/>
        </w:rPr>
        <w:t>for centuries national conflicts have led to wars, with nations employing their deadliest weapons.</w:t>
      </w:r>
      <w:r w:rsidRPr="00D51EBA">
        <w:rPr>
          <w:rFonts w:eastAsia="Calibri" w:cs="Times New Roman"/>
          <w:u w:val="single"/>
        </w:rPr>
        <w:t xml:space="preserve">  The current deterioration of U.S. relations with China might end up providing us with yet another example of this phenomenon.  </w:t>
      </w:r>
      <w:r w:rsidRPr="00D51EBA">
        <w:rPr>
          <w:rFonts w:eastAsia="Calibri" w:cs="Times New Roman"/>
          <w:highlight w:val="cyan"/>
          <w:u w:val="single"/>
        </w:rPr>
        <w:t>The gathering tension between the United States and China is clear</w:t>
      </w:r>
      <w:r w:rsidRPr="00D51EBA">
        <w:rPr>
          <w:rFonts w:eastAsia="Calibri" w:cs="Times New Roman"/>
          <w:u w:val="single"/>
        </w:rPr>
        <w:t xml:space="preserve"> </w:t>
      </w:r>
      <w:r w:rsidRPr="00D51EBA">
        <w:rPr>
          <w:rFonts w:eastAsia="Cambria" w:cs="Times New Roman"/>
        </w:rPr>
        <w:t xml:space="preserve">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w:t>
      </w:r>
      <w:r w:rsidRPr="00D51EBA">
        <w:rPr>
          <w:rFonts w:eastAsia="Calibri" w:cs="Times New Roman"/>
          <w:u w:val="single"/>
        </w:rPr>
        <w:t>the United States was “asserting our own position as a Pacific power.” But need this lead to nuclear war?</w:t>
      </w:r>
      <w:r w:rsidRPr="00D51EBA">
        <w:rPr>
          <w:rFonts w:eastAsia="Cambria" w:cs="Times New Roman"/>
        </w:rPr>
        <w:t xml:space="preserve">  Not necessarily.  And yet, there are signs that </w:t>
      </w:r>
      <w:r w:rsidRPr="00D51EBA">
        <w:rPr>
          <w:rFonts w:eastAsia="Calibri" w:cs="Times New Roman"/>
          <w:u w:val="single"/>
        </w:rPr>
        <w:t xml:space="preserve">it could.  </w:t>
      </w:r>
      <w:r w:rsidRPr="00D51EBA">
        <w:rPr>
          <w:rFonts w:eastAsia="Cambria" w:cs="Times New Roman"/>
        </w:rPr>
        <w:t xml:space="preserve">After all, </w:t>
      </w:r>
      <w:r w:rsidRPr="00D51EBA">
        <w:rPr>
          <w:rFonts w:eastAsia="Calibri" w:cs="Times New Roman"/>
          <w:highlight w:val="cyan"/>
          <w:u w:val="single"/>
        </w:rPr>
        <w:t>both the United States and China possess large numbers of nuclear weapons.  The U.S</w:t>
      </w:r>
      <w:r w:rsidRPr="00D51EBA">
        <w:rPr>
          <w:rFonts w:eastAsia="Cambria" w:cs="Times New Roman"/>
          <w:highlight w:val="cyan"/>
        </w:rPr>
        <w:t>.</w:t>
      </w:r>
      <w:r w:rsidRPr="00D51EBA">
        <w:rPr>
          <w:rFonts w:eastAsia="Cambria" w:cs="Times New Roman"/>
        </w:rPr>
        <w:t xml:space="preserve"> government </w:t>
      </w:r>
      <w:r w:rsidRPr="00D51EBA">
        <w:rPr>
          <w:rFonts w:eastAsia="Calibri" w:cs="Times New Roman"/>
          <w:highlight w:val="cyan"/>
          <w:u w:val="single"/>
        </w:rPr>
        <w:t>threatened to attack China with nuclear weapons during the Korean War</w:t>
      </w:r>
      <w:r w:rsidRPr="00D51EBA">
        <w:rPr>
          <w:rFonts w:eastAsia="Calibri" w:cs="Times New Roman"/>
          <w:u w:val="single"/>
        </w:rPr>
        <w:t xml:space="preserve"> </w:t>
      </w:r>
      <w:r w:rsidRPr="00D51EBA">
        <w:rPr>
          <w:rFonts w:eastAsia="Cambria" w:cs="Times New Roman"/>
        </w:rPr>
        <w:t xml:space="preserve">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w:t>
      </w:r>
      <w:r w:rsidRPr="00D51EBA">
        <w:rPr>
          <w:rFonts w:eastAsia="Calibri" w:cs="Times New Roman"/>
          <w:highlight w:val="cyan"/>
          <w:u w:val="single"/>
        </w:rPr>
        <w:t>loose nuclear threats of U.S. and Soviet</w:t>
      </w:r>
      <w:r w:rsidRPr="00D51EBA">
        <w:rPr>
          <w:rFonts w:eastAsia="Calibri" w:cs="Times New Roman"/>
          <w:u w:val="single"/>
        </w:rPr>
        <w:t xml:space="preserve"> </w:t>
      </w:r>
      <w:r w:rsidRPr="00D51EBA">
        <w:rPr>
          <w:rFonts w:eastAsia="Cambria" w:cs="Times New Roman"/>
        </w:rPr>
        <w:t xml:space="preserve">government </w:t>
      </w:r>
      <w:r w:rsidRPr="00D51EBA">
        <w:rPr>
          <w:rFonts w:eastAsia="Calibri" w:cs="Times New Roman"/>
          <w:highlight w:val="cyan"/>
          <w:u w:val="single"/>
        </w:rPr>
        <w:t>officials</w:t>
      </w:r>
      <w:r w:rsidRPr="00D51EBA">
        <w:rPr>
          <w:rFonts w:eastAsia="Cambria" w:cs="Times New Roman"/>
        </w:rPr>
        <w:t xml:space="preserve"> during the Cold War, when both nations had vast nuclear arsenals, </w:t>
      </w:r>
      <w:r w:rsidRPr="00D51EBA">
        <w:rPr>
          <w:rFonts w:eastAsia="Calibri" w:cs="Times New Roman"/>
          <w:highlight w:val="cyan"/>
          <w:u w:val="single"/>
        </w:rPr>
        <w:t>should convince us that, even as the military ante is raised, nuclear saber-rattling persists.</w:t>
      </w:r>
      <w:r w:rsidRPr="00D51EBA">
        <w:rPr>
          <w:rFonts w:eastAsia="Calibri" w:cs="Times New Roman"/>
          <w:u w:val="single"/>
        </w:rPr>
        <w:t xml:space="preserve">  </w:t>
      </w:r>
      <w:r w:rsidRPr="00D51EBA">
        <w:rPr>
          <w:rFonts w:eastAsia="Cambria" w:cs="Times New Roman"/>
        </w:rPr>
        <w:t xml:space="preserve">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nuclear-ularmed Soviet Union.  Furthermore, </w:t>
      </w:r>
      <w:r w:rsidRPr="00D51EBA">
        <w:rPr>
          <w:rFonts w:eastAsia="Cambria" w:cs="Times New Roman"/>
          <w:highlight w:val="cyan"/>
          <w:u w:val="single"/>
        </w:rPr>
        <w:t>if U.S.</w:t>
      </w:r>
      <w:r w:rsidRPr="00D51EBA">
        <w:rPr>
          <w:rFonts w:eastAsia="Cambria" w:cs="Times New Roman"/>
        </w:rPr>
        <w:t xml:space="preserve"> government officials really </w:t>
      </w:r>
      <w:r w:rsidRPr="00D51EBA">
        <w:rPr>
          <w:rFonts w:eastAsia="Cambria" w:cs="Times New Roman"/>
          <w:highlight w:val="cyan"/>
          <w:u w:val="single"/>
        </w:rPr>
        <w:t>believed that nuclear deterrence worked, they would not</w:t>
      </w:r>
      <w:r w:rsidRPr="00D51EBA">
        <w:rPr>
          <w:rFonts w:eastAsia="Cambria" w:cs="Times New Roman"/>
        </w:rPr>
        <w:t xml:space="preserve"> have resorted to </w:t>
      </w:r>
      <w:r w:rsidRPr="00D51EBA">
        <w:rPr>
          <w:rFonts w:eastAsia="Cambria" w:cs="Times New Roman"/>
          <w:highlight w:val="cyan"/>
          <w:u w:val="single"/>
        </w:rPr>
        <w:t>champion</w:t>
      </w:r>
      <w:r w:rsidRPr="00D51EBA">
        <w:rPr>
          <w:rFonts w:eastAsia="Cambria" w:cs="Times New Roman"/>
        </w:rPr>
        <w:t xml:space="preserve">ing “Star Wars” and its modern variant, national </w:t>
      </w:r>
      <w:r w:rsidRPr="00D51EBA">
        <w:rPr>
          <w:rFonts w:eastAsia="Cambria" w:cs="Times New Roman"/>
          <w:highlight w:val="cyan"/>
          <w:u w:val="single"/>
        </w:rPr>
        <w:t>missile defense</w:t>
      </w:r>
      <w:r w:rsidRPr="00D51EBA">
        <w:rPr>
          <w:rFonts w:eastAsia="Cambria" w:cs="Times New Roman"/>
        </w:rPr>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D51EBA">
        <w:rPr>
          <w:rFonts w:eastAsia="Cambria" w:cs="Times New Roman"/>
          <w:highlight w:val="cyan"/>
          <w:u w:val="single"/>
        </w:rPr>
        <w:t>about forty</w:t>
      </w:r>
      <w:r w:rsidRPr="00D51EBA">
        <w:rPr>
          <w:rFonts w:eastAsia="Cambria" w:cs="Times New Roman"/>
        </w:rPr>
        <w:t xml:space="preserve"> of these </w:t>
      </w:r>
      <w:r w:rsidRPr="00D51EBA">
        <w:rPr>
          <w:rFonts w:eastAsia="Cambria" w:cs="Times New Roman"/>
          <w:highlight w:val="cyan"/>
          <w:u w:val="single"/>
        </w:rPr>
        <w:t>Chinese nuclear weapons can reach the U</w:t>
      </w:r>
      <w:r w:rsidRPr="00D51EBA">
        <w:rPr>
          <w:rFonts w:eastAsia="Cambria" w:cs="Times New Roman"/>
        </w:rPr>
        <w:t xml:space="preserve">nited </w:t>
      </w:r>
      <w:r w:rsidRPr="00D51EBA">
        <w:rPr>
          <w:rFonts w:eastAsia="Cambria" w:cs="Times New Roman"/>
          <w:highlight w:val="cyan"/>
          <w:u w:val="single"/>
        </w:rPr>
        <w:t>S</w:t>
      </w:r>
      <w:r w:rsidRPr="00D51EBA">
        <w:rPr>
          <w:rFonts w:eastAsia="Cambria" w:cs="Times New Roman"/>
        </w:rPr>
        <w:t xml:space="preserve">tates.  Surely the United States would “win” any nuclear war with China.  But what would that “victory” entail?  </w:t>
      </w:r>
      <w:r w:rsidRPr="00D51EBA">
        <w:rPr>
          <w:rFonts w:eastAsia="Calibri" w:cs="Times New Roman"/>
          <w:highlight w:val="cyan"/>
          <w:u w:val="single"/>
        </w:rPr>
        <w:t>A nuclear attack by China would immediately slaughter at least 10 million Americans</w:t>
      </w:r>
      <w:r w:rsidRPr="00D51EBA">
        <w:rPr>
          <w:rFonts w:eastAsia="Calibri" w:cs="Times New Roman"/>
          <w:u w:val="single"/>
        </w:rPr>
        <w:t xml:space="preserve"> </w:t>
      </w:r>
      <w:r w:rsidRPr="00D51EBA">
        <w:rPr>
          <w:rFonts w:eastAsia="Cambria" w:cs="Times New Roman"/>
        </w:rPr>
        <w:t xml:space="preserve">in a great storm of blast and fire, while leaving many more dying horribly of sickness and radiation poisoning.  </w:t>
      </w:r>
      <w:r w:rsidRPr="00D51EBA">
        <w:rPr>
          <w:rFonts w:eastAsia="Calibri" w:cs="Times New Roman"/>
          <w:highlight w:val="cyan"/>
          <w:u w:val="single"/>
        </w:rPr>
        <w:t>The Chinese death toll</w:t>
      </w:r>
      <w:r w:rsidRPr="00D51EBA">
        <w:rPr>
          <w:rFonts w:eastAsia="Calibri" w:cs="Times New Roman"/>
          <w:u w:val="single"/>
        </w:rPr>
        <w:t xml:space="preserve"> </w:t>
      </w:r>
      <w:r w:rsidRPr="00D51EBA">
        <w:rPr>
          <w:rFonts w:eastAsia="Cambria" w:cs="Times New Roman"/>
        </w:rPr>
        <w:t xml:space="preserve">in a nuclear war </w:t>
      </w:r>
      <w:r w:rsidRPr="00D51EBA">
        <w:rPr>
          <w:rFonts w:eastAsia="Calibri" w:cs="Times New Roman"/>
          <w:highlight w:val="cyan"/>
          <w:u w:val="single"/>
        </w:rPr>
        <w:t>would be far higher.  Both nations would be reduced to smoldering, radioactive wastelands</w:t>
      </w:r>
      <w:r w:rsidRPr="00D51EBA">
        <w:rPr>
          <w:rFonts w:eastAsia="Cambria" w:cs="Times New Roman"/>
          <w:highlight w:val="cyan"/>
        </w:rPr>
        <w:t>.</w:t>
      </w:r>
      <w:r w:rsidRPr="00D51EBA">
        <w:rPr>
          <w:rFonts w:eastAsia="Cambria" w:cs="Times New Roman"/>
        </w:rPr>
        <w:t xml:space="preserve">  Also, </w:t>
      </w:r>
      <w:r w:rsidRPr="00D51EBA">
        <w:rPr>
          <w:rFonts w:eastAsia="Calibri" w:cs="Times New Roman"/>
          <w:highlight w:val="cyan"/>
          <w:u w:val="single"/>
        </w:rPr>
        <w:t>radioactive debris</w:t>
      </w:r>
      <w:r w:rsidRPr="00D51EBA">
        <w:rPr>
          <w:rFonts w:eastAsia="Calibri" w:cs="Times New Roman"/>
          <w:u w:val="single"/>
        </w:rPr>
        <w:t xml:space="preserve"> </w:t>
      </w:r>
      <w:r w:rsidRPr="00D51EBA">
        <w:rPr>
          <w:rFonts w:eastAsia="Cambria" w:cs="Times New Roman"/>
        </w:rPr>
        <w:t xml:space="preserve">sent aloft by the nuclear explosions </w:t>
      </w:r>
      <w:r w:rsidRPr="00D51EBA">
        <w:rPr>
          <w:rFonts w:eastAsia="Calibri" w:cs="Times New Roman"/>
          <w:highlight w:val="cyan"/>
          <w:u w:val="single"/>
        </w:rPr>
        <w:t>would blot out the sun and bring on a “nuclear winter” around the globe—destroying agriculture, [and] creating worldwide famine</w:t>
      </w:r>
      <w:r w:rsidRPr="00D51EBA">
        <w:rPr>
          <w:rFonts w:eastAsia="Cambria" w:cs="Times New Roman"/>
        </w:rPr>
        <w:t xml:space="preserve">, and generating chaos and destruction.   Moreover, in another decade the extent of this catastrophe would be far worse.  </w:t>
      </w:r>
      <w:r w:rsidRPr="00D51EBA">
        <w:rPr>
          <w:rFonts w:eastAsia="Calibri" w:cs="Times New Roman"/>
          <w:highlight w:val="cyan"/>
          <w:u w:val="single"/>
        </w:rPr>
        <w:t>The Chinese government is currently expanding its nuclear arsenal, and by the year 2020 it is expected to more than double its number of nuclear weapons that can hit the United States.</w:t>
      </w:r>
      <w:r w:rsidRPr="00D51EBA">
        <w:rPr>
          <w:rFonts w:eastAsia="Cambria" w:cs="Times New Roman"/>
        </w:rPr>
        <w:t xml:space="preserve">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w:t>
      </w:r>
      <w:r w:rsidRPr="00D51EBA">
        <w:rPr>
          <w:rFonts w:eastAsia="Calibri" w:cs="Times New Roman"/>
        </w:rPr>
        <w:t xml:space="preserve"> </w:t>
      </w:r>
    </w:p>
    <w:p w14:paraId="28FCE9CB" w14:textId="77777777" w:rsidR="00B80C4E" w:rsidRDefault="00B80C4E" w:rsidP="00B80C4E"/>
    <w:p w14:paraId="09A1DAC7" w14:textId="77777777" w:rsidR="00B80C4E" w:rsidRDefault="00B80C4E" w:rsidP="00B80C4E">
      <w:pPr>
        <w:pStyle w:val="Heading2"/>
      </w:pPr>
      <w:r>
        <w:t>Topicality</w:t>
      </w:r>
    </w:p>
    <w:p w14:paraId="2152C974" w14:textId="77777777" w:rsidR="00B80C4E" w:rsidRPr="00D51EBA" w:rsidRDefault="00B80C4E" w:rsidP="00B80C4E">
      <w:pPr>
        <w:pStyle w:val="Heading3"/>
      </w:pPr>
      <w:r w:rsidRPr="00D51EBA">
        <w:t xml:space="preserve">Diplomatic Engagement </w:t>
      </w:r>
    </w:p>
    <w:p w14:paraId="000733B9" w14:textId="77777777" w:rsidR="00B80C4E" w:rsidRPr="00D51EBA" w:rsidRDefault="00B80C4E" w:rsidP="00B80C4E">
      <w:pPr>
        <w:pStyle w:val="Heading4"/>
      </w:pPr>
      <w:r w:rsidRPr="00D51EBA">
        <w:t xml:space="preserve">Nuclear agreements are diplomatic engagement </w:t>
      </w:r>
    </w:p>
    <w:p w14:paraId="2F57E5BF" w14:textId="77777777" w:rsidR="00B80C4E" w:rsidRPr="00D51EBA" w:rsidRDefault="00B80C4E" w:rsidP="00B80C4E">
      <w:r w:rsidRPr="00D51EBA">
        <w:rPr>
          <w:rStyle w:val="Style13ptBold"/>
        </w:rPr>
        <w:t>Warrick 15</w:t>
      </w:r>
      <w:r w:rsidRPr="00D51EBA">
        <w:rPr>
          <w:rStyle w:val="Style13ptBold"/>
        </w:rPr>
        <w:br/>
      </w:r>
      <w:r w:rsidRPr="00D51EBA">
        <w:t xml:space="preserve">Joby Warrick joined the Post’s national staff in 1996. He has covered national security, the environment, and the Middle East, and currently writes about terrorism. Warrick and two colleagues shared the 1996 Pulitzer Prize for Public Service. 7/14/15, “From fear of war to diplomatic accord: the steps to a nuclear agreement”, </w:t>
      </w:r>
      <w:hyperlink r:id="rId200" w:history="1">
        <w:r w:rsidRPr="00D51EBA">
          <w:rPr>
            <w:rStyle w:val="Hyperlink"/>
          </w:rPr>
          <w:t>https://www.washingtonpost.com/world/national-security/from-fear-of-war-to-diplomatic-accord-the-steps-to-a-nuclear-agreement/2015/07/14/9eb34c6e-2a1e-11e5-bd33-395c05608059_story.html</w:t>
        </w:r>
      </w:hyperlink>
      <w:r w:rsidRPr="00D51EBA">
        <w:t xml:space="preserve">, Seena-S </w:t>
      </w:r>
    </w:p>
    <w:p w14:paraId="5A15AA4D" w14:textId="77777777" w:rsidR="00B80C4E" w:rsidRPr="00D51EBA" w:rsidRDefault="00B80C4E" w:rsidP="00B80C4E">
      <w:pPr>
        <w:rPr>
          <w:sz w:val="16"/>
        </w:rPr>
      </w:pPr>
      <w:r w:rsidRPr="00D51EBA">
        <w:rPr>
          <w:sz w:val="16"/>
        </w:rPr>
        <w:t xml:space="preserve">“It’s momentous,” said Cliff Kupchan, a former State Department official and an Iran expert with the Eurasia Group. “There’s only a very remote chance for the next 10 to 15 years that Iran can acquire a nuclear weapon. The United States during that period won’t have to choose between accepting a nuclear-weapons-capable </w:t>
      </w:r>
      <w:r w:rsidRPr="00D51EBA">
        <w:rPr>
          <w:rStyle w:val="StyleUnderline"/>
          <w:highlight w:val="cyan"/>
        </w:rPr>
        <w:t>Iran</w:t>
      </w:r>
      <w:r w:rsidRPr="00D51EBA">
        <w:rPr>
          <w:sz w:val="16"/>
        </w:rPr>
        <w:t xml:space="preserve"> and using military force against that country.” Critics pounced on perceived flaws </w:t>
      </w:r>
      <w:r w:rsidRPr="00D51EBA">
        <w:rPr>
          <w:rStyle w:val="StyleUnderline"/>
        </w:rPr>
        <w:t xml:space="preserve">in the </w:t>
      </w:r>
      <w:r w:rsidRPr="00D51EBA">
        <w:rPr>
          <w:rStyle w:val="StyleUnderline"/>
          <w:highlight w:val="cyan"/>
        </w:rPr>
        <w:t>deal</w:t>
      </w:r>
      <w:r w:rsidRPr="00D51EBA">
        <w:rPr>
          <w:sz w:val="16"/>
        </w:rPr>
        <w:t xml:space="preserve"> and vowed to fight to block its implementation. But assuming that the basic contours remain intact, the accord will effectively stop progress along two paths that could potentially give Iran a nuclear weapons capability. Both Iran’s stockpile of enriched uranium and its ability to produce plutonium from a nuclear reactor will be restricted under the agreement’s terms, in a dramatic shift from the circumstances that confronted the Obama administration before the interim nuclear deal was struck in November 2013. </w:t>
      </w:r>
      <w:r w:rsidRPr="00D51EBA">
        <w:rPr>
          <w:rStyle w:val="StyleUnderline"/>
        </w:rPr>
        <w:t xml:space="preserve">If it is fully implemented, as expected, the agreement </w:t>
      </w:r>
      <w:r w:rsidRPr="00D51EBA">
        <w:rPr>
          <w:rStyle w:val="StyleUnderline"/>
          <w:highlight w:val="cyan"/>
        </w:rPr>
        <w:t>will represent</w:t>
      </w:r>
      <w:r w:rsidRPr="00D51EBA">
        <w:rPr>
          <w:rStyle w:val="StyleUnderline"/>
        </w:rPr>
        <w:t xml:space="preserve"> a major foreign policy victory for the Obama administration, which from its first days sought to transform Washington’s relations with Iran, first through offers of </w:t>
      </w:r>
      <w:r w:rsidRPr="00D51EBA">
        <w:rPr>
          <w:rStyle w:val="StyleUnderline"/>
          <w:highlight w:val="cyan"/>
        </w:rPr>
        <w:t>diplomatic engagement</w:t>
      </w:r>
      <w:r w:rsidRPr="00D51EBA">
        <w:rPr>
          <w:sz w:val="16"/>
        </w:rPr>
        <w:t xml:space="preserve"> and then, when those overtures were rejected, by coordinating an unprecedented international campaign of economic sanctions that crippled Iran’s economy and pressured Tehran to seek a negotiated settlement.</w:t>
      </w:r>
    </w:p>
    <w:p w14:paraId="0C333241" w14:textId="77777777" w:rsidR="00B80C4E" w:rsidRPr="00D51EBA" w:rsidRDefault="00B80C4E" w:rsidP="00B80C4E">
      <w:pPr>
        <w:keepNext/>
        <w:keepLines/>
        <w:spacing w:before="40" w:after="0"/>
        <w:outlineLvl w:val="3"/>
        <w:rPr>
          <w:rFonts w:eastAsiaTheme="majorEastAsia" w:cstheme="majorBidi"/>
          <w:b/>
          <w:iCs/>
          <w:sz w:val="26"/>
        </w:rPr>
      </w:pPr>
      <w:r w:rsidRPr="00D51EBA">
        <w:rPr>
          <w:rFonts w:eastAsiaTheme="majorEastAsia" w:cstheme="majorBidi"/>
          <w:b/>
          <w:iCs/>
          <w:sz w:val="26"/>
        </w:rPr>
        <w:t>A declaratory policy such as an NFU declaratory posture is a unilateral engagement</w:t>
      </w:r>
    </w:p>
    <w:p w14:paraId="231B98C5" w14:textId="77777777" w:rsidR="00B80C4E" w:rsidRPr="00D51EBA" w:rsidRDefault="00B80C4E" w:rsidP="00B80C4E">
      <w:pPr>
        <w:rPr>
          <w:b/>
          <w:bCs/>
          <w:sz w:val="26"/>
        </w:rPr>
      </w:pPr>
      <w:r w:rsidRPr="00D51EBA">
        <w:rPr>
          <w:b/>
          <w:bCs/>
          <w:sz w:val="26"/>
        </w:rPr>
        <w:t>Horsburgh 12</w:t>
      </w:r>
    </w:p>
    <w:p w14:paraId="74C07709" w14:textId="77777777" w:rsidR="00B80C4E" w:rsidRPr="00D51EBA" w:rsidRDefault="00B80C4E" w:rsidP="00B80C4E">
      <w:r w:rsidRPr="00D51EBA">
        <w:t>Nicola Horsburgh, Hilary Term 2012, St. Antony’s College “China’s Engagement with Global Nuclear Order since 1949; Submitted for the degree of DPhil in International Relations in the Department of Politics and International Relations at the University of Oxford, page 15”, cut by Evan Sander</w:t>
      </w:r>
    </w:p>
    <w:p w14:paraId="16A37A53" w14:textId="77777777" w:rsidR="00B80C4E" w:rsidRPr="00D51EBA" w:rsidRDefault="00B80C4E" w:rsidP="00B80C4E">
      <w:pPr>
        <w:rPr>
          <w:sz w:val="16"/>
        </w:rPr>
      </w:pPr>
      <w:r w:rsidRPr="00D51EBA">
        <w:rPr>
          <w:sz w:val="16"/>
        </w:rPr>
        <w:t xml:space="preserve">In assessing the methods of engagement, four types are proposed. First, it is useful to distinguish between two types: that which is direct or indirect. Direct forms of participation refer to behaviour that actively contributes to the shaping of nuclear order, for instance China’s decision to join the NPT in 1992. Indirect forms of engagement refer to behaviour that passively shapes nuclear order by motivating other states to shape that nuclear order in particular ways as a result of Chinese actions, as with China’s decision to develop nuclear weapons. Second, engagement can be categorized according to its normative, organizational or strategic nature. There are forums, such as the CD or UN General Assembly, in which to declare support for norms, and these declarations may reinforce order. Organizational forms of behaviour refer to treaties like the CTBT, which a state can join and promote. Lastly, strategic behaviour may be determined by declaratory doctrine, and the direction of military modernization, if such a programme is underway. Third, </w:t>
      </w:r>
      <w:r w:rsidRPr="00D51EBA">
        <w:rPr>
          <w:u w:val="single"/>
        </w:rPr>
        <w:t>states may participate on a unilateral, bilateral or multilateral basis with nuclear order.</w:t>
      </w:r>
      <w:r w:rsidRPr="00D51EBA">
        <w:rPr>
          <w:sz w:val="16"/>
        </w:rPr>
        <w:t xml:space="preserve"> </w:t>
      </w:r>
      <w:r w:rsidRPr="00D51EBA">
        <w:rPr>
          <w:u w:val="single"/>
        </w:rPr>
        <w:t xml:space="preserve">Unilateral forms of engagement include declaratory policy, such as No First Use; bilateral engagement refers to actions between two states, as in the new START treaty between the US and Russia; and multilateral forms of engagement can be regional, as in the Six Party Talks, or international, in forums like the NPT Review Conferences. </w:t>
      </w:r>
      <w:r w:rsidRPr="00D51EBA">
        <w:rPr>
          <w:sz w:val="16"/>
        </w:rPr>
        <w:t>Fourth, the pace of engagement might vary. Extending work by Kent, there are stages to engagement: from joining, implementation, enforcement and promotion.</w:t>
      </w:r>
    </w:p>
    <w:p w14:paraId="189884EB" w14:textId="77777777" w:rsidR="00B80C4E" w:rsidRPr="00D51EBA" w:rsidRDefault="00B80C4E" w:rsidP="00B80C4E"/>
    <w:p w14:paraId="2E2FD8C7" w14:textId="77777777" w:rsidR="00B80C4E" w:rsidRPr="00D51EBA" w:rsidRDefault="00B80C4E" w:rsidP="00B80C4E"/>
    <w:p w14:paraId="7C9C26FA" w14:textId="77777777" w:rsidR="00B80C4E" w:rsidRPr="00D51EBA" w:rsidRDefault="00B80C4E" w:rsidP="00B80C4E">
      <w:pPr>
        <w:pStyle w:val="Heading2"/>
      </w:pPr>
      <w:r w:rsidRPr="00D51EBA">
        <w:t>Deterrence DA</w:t>
      </w:r>
    </w:p>
    <w:p w14:paraId="0D90391D" w14:textId="77777777" w:rsidR="00B80C4E" w:rsidRDefault="00B80C4E" w:rsidP="00B80C4E">
      <w:pPr>
        <w:pStyle w:val="Heading3"/>
      </w:pPr>
      <w:r>
        <w:t>Deterrence</w:t>
      </w:r>
    </w:p>
    <w:p w14:paraId="70EBBD69" w14:textId="77777777" w:rsidR="00B80C4E" w:rsidRPr="00D51EBA" w:rsidRDefault="00B80C4E" w:rsidP="00B80C4E">
      <w:pPr>
        <w:pStyle w:val="Heading4"/>
      </w:pPr>
      <w:r w:rsidRPr="00D51EBA">
        <w:t>NFU sends a global signal of restraint that gets modeled worldwide-deterrence can be done at the same time as the aff</w:t>
      </w:r>
    </w:p>
    <w:p w14:paraId="1ECE67F9" w14:textId="77777777" w:rsidR="00B80C4E" w:rsidRPr="00D51EBA" w:rsidRDefault="00B80C4E" w:rsidP="00B80C4E">
      <w:r w:rsidRPr="00D51EBA">
        <w:t xml:space="preserve">Daryl G. </w:t>
      </w:r>
      <w:r w:rsidRPr="00D51EBA">
        <w:rPr>
          <w:rStyle w:val="Style13ptBold"/>
        </w:rPr>
        <w:t>Kimball</w:t>
      </w:r>
      <w:r w:rsidRPr="00D51EBA">
        <w:t xml:space="preserve"> (Executive Director of the Arms Control Association) 11/1/</w:t>
      </w:r>
      <w:r w:rsidRPr="00D51EBA">
        <w:rPr>
          <w:rStyle w:val="Style13ptBold"/>
        </w:rPr>
        <w:t>2005</w:t>
      </w:r>
      <w:r w:rsidRPr="00D51EBA">
        <w:t xml:space="preserve"> [“Of Madmen and Nukes” online @ </w:t>
      </w:r>
      <w:hyperlink r:id="rId201" w:history="1">
        <w:r w:rsidRPr="00D51EBA">
          <w:rPr>
            <w:rStyle w:val="Hyperlink"/>
          </w:rPr>
          <w:t>http://www.armscontrol.org/act/2005_11/focus</w:t>
        </w:r>
      </w:hyperlink>
      <w:r w:rsidRPr="00D51EBA">
        <w:t>, loghry]</w:t>
      </w:r>
    </w:p>
    <w:p w14:paraId="6F7774A0" w14:textId="77777777" w:rsidR="00B80C4E" w:rsidRPr="00D51EBA" w:rsidRDefault="00B80C4E" w:rsidP="00B80C4E">
      <w:pPr>
        <w:rPr>
          <w:sz w:val="16"/>
        </w:rPr>
      </w:pPr>
      <w:r w:rsidRPr="00D51EBA">
        <w:rPr>
          <w:sz w:val="16"/>
        </w:rPr>
        <w:t xml:space="preserve">Given the absence of a hostile, well-armed nuclear adversary, U.S. conventional military dominance, and the possibility that additional states might acquire nuclear weapons, is such a large U.S. arsenal and expansive view of the role of nuclear weapons necessary, justifiable, and sustainable? No. </w:t>
      </w:r>
      <w:r w:rsidRPr="00D51EBA">
        <w:rPr>
          <w:rStyle w:val="StyleUnderline"/>
        </w:rPr>
        <w:t>There is no conceivable circumstance in which the United States would need to use or could justify the use of nuclear weapons to fight or terminate a conventional conflict with a non-nuclear adversary</w:t>
      </w:r>
      <w:r w:rsidRPr="00D51EBA">
        <w:rPr>
          <w:sz w:val="16"/>
        </w:rPr>
        <w:t xml:space="preserve">. On several occasions, U.S. presidents from Truman and Eisenhower to Kennedy, Nixon, and George H. W. Bush have considered the limited use of nuclear weapons in tactical situations, but they have always rejected doing so. The calculus should be no different today. </w:t>
      </w:r>
      <w:r w:rsidRPr="00D51EBA">
        <w:rPr>
          <w:rStyle w:val="StyleUnderline"/>
        </w:rPr>
        <w:t>Policies that assert a war-fighting role for nuclear weapons only</w:t>
      </w:r>
      <w:r w:rsidRPr="00D51EBA">
        <w:rPr>
          <w:sz w:val="16"/>
        </w:rPr>
        <w:t xml:space="preserve"> </w:t>
      </w:r>
      <w:r w:rsidRPr="00D51EBA">
        <w:rPr>
          <w:rStyle w:val="Emphasis"/>
        </w:rPr>
        <w:t>deepen the risk of proliferation</w:t>
      </w:r>
      <w:r w:rsidRPr="00D51EBA">
        <w:rPr>
          <w:sz w:val="16"/>
        </w:rPr>
        <w:t xml:space="preserve">. </w:t>
      </w:r>
      <w:r w:rsidRPr="00D51EBA">
        <w:rPr>
          <w:rStyle w:val="StyleUnderline"/>
        </w:rPr>
        <w:t>They</w:t>
      </w:r>
      <w:r w:rsidRPr="00D51EBA">
        <w:rPr>
          <w:sz w:val="16"/>
        </w:rPr>
        <w:t xml:space="preserve"> </w:t>
      </w:r>
      <w:r w:rsidRPr="00D51EBA">
        <w:rPr>
          <w:rStyle w:val="Emphasis"/>
        </w:rPr>
        <w:t>undermine existing pledges</w:t>
      </w:r>
      <w:r w:rsidRPr="00D51EBA">
        <w:rPr>
          <w:sz w:val="16"/>
        </w:rPr>
        <w:t xml:space="preserve"> </w:t>
      </w:r>
      <w:r w:rsidRPr="00D51EBA">
        <w:rPr>
          <w:rStyle w:val="StyleUnderline"/>
        </w:rPr>
        <w:t>by nuclear-weapon states that they will not use nuclear arms against countries without them</w:t>
      </w:r>
      <w:r w:rsidRPr="00D51EBA">
        <w:rPr>
          <w:sz w:val="16"/>
        </w:rPr>
        <w:t xml:space="preserve">. </w:t>
      </w:r>
      <w:r w:rsidRPr="00D51EBA">
        <w:rPr>
          <w:rStyle w:val="StyleUnderline"/>
        </w:rPr>
        <w:t>They give states such as North Korea and Iran a cynical excuse to maintain their nuclear weapons options and send a green light to nuclear rivals India and Pakistan to contemplate their battlefield use</w:t>
      </w:r>
      <w:r w:rsidRPr="00D51EBA">
        <w:rPr>
          <w:sz w:val="16"/>
        </w:rPr>
        <w:t xml:space="preserve">. The lessons of the Cuban missile crisis and other U.S.-Soviet confrontations during the Cold War make clear that </w:t>
      </w:r>
      <w:r w:rsidRPr="00D51EBA">
        <w:rPr>
          <w:rStyle w:val="StyleUnderline"/>
        </w:rPr>
        <w:t>even limited nuclear engagement risks escalation and</w:t>
      </w:r>
      <w:r w:rsidRPr="00D51EBA">
        <w:rPr>
          <w:sz w:val="16"/>
        </w:rPr>
        <w:t xml:space="preserve"> unacceptable </w:t>
      </w:r>
      <w:r w:rsidRPr="00D51EBA">
        <w:rPr>
          <w:rStyle w:val="Emphasis"/>
        </w:rPr>
        <w:t>annihilation</w:t>
      </w:r>
      <w:r w:rsidRPr="00D51EBA">
        <w:rPr>
          <w:sz w:val="16"/>
        </w:rPr>
        <w:t xml:space="preserve">. Nuclear weapons are, therefore, not a realistic war-fighting option in a conventional conflict against a nuclear-armed adversary. Some nuclear acolytes believe new types of weapons are needed to provide “credible” options against future adversaries and targets, including underground bunkers and chemical or biological threats. Such thinking ignores the reality that </w:t>
      </w:r>
      <w:r w:rsidRPr="00D51EBA">
        <w:rPr>
          <w:rStyle w:val="StyleUnderline"/>
        </w:rPr>
        <w:t>employing any nuclear weapon would produce disproportionate and unacceptable collateral destruction and severe political fallout</w:t>
      </w:r>
      <w:r w:rsidRPr="00D51EBA">
        <w:rPr>
          <w:sz w:val="16"/>
        </w:rPr>
        <w:t xml:space="preserve">. A saner nuclear weapons policy is feasible and overdue. </w:t>
      </w:r>
      <w:r w:rsidRPr="00D51EBA">
        <w:rPr>
          <w:rStyle w:val="StyleUnderline"/>
        </w:rPr>
        <w:t>As long as the United States</w:t>
      </w:r>
      <w:r w:rsidRPr="00D51EBA">
        <w:rPr>
          <w:sz w:val="16"/>
        </w:rPr>
        <w:t xml:space="preserve"> and others </w:t>
      </w:r>
      <w:r w:rsidRPr="00D51EBA">
        <w:rPr>
          <w:rStyle w:val="StyleUnderline"/>
        </w:rPr>
        <w:t>possess nuclear weapons, their role should be limited to deterring other states from using them</w:t>
      </w:r>
      <w:r w:rsidRPr="00D51EBA">
        <w:rPr>
          <w:sz w:val="16"/>
        </w:rPr>
        <w:t xml:space="preserve">. Further, </w:t>
      </w:r>
      <w:r w:rsidRPr="00D51EBA">
        <w:rPr>
          <w:rStyle w:val="StyleUnderline"/>
        </w:rPr>
        <w:t>if that is their only function, there is no reason why the United States cannot observe a policy of</w:t>
      </w:r>
      <w:r w:rsidRPr="00D51EBA">
        <w:rPr>
          <w:sz w:val="16"/>
        </w:rPr>
        <w:t xml:space="preserve"> </w:t>
      </w:r>
      <w:r w:rsidRPr="00D51EBA">
        <w:rPr>
          <w:rStyle w:val="Emphasis"/>
        </w:rPr>
        <w:t>no-first-use</w:t>
      </w:r>
      <w:r w:rsidRPr="00D51EBA">
        <w:rPr>
          <w:sz w:val="16"/>
        </w:rPr>
        <w:t xml:space="preserve">. </w:t>
      </w:r>
      <w:r w:rsidRPr="00D51EBA">
        <w:rPr>
          <w:rStyle w:val="StyleUnderline"/>
        </w:rPr>
        <w:t>Nor would there be any need to develop and test new nuclear-weapon capabilities or maintain Cold War-sized arsenals on high alert, a condition that risks accidental or unauthorized launch</w:t>
      </w:r>
      <w:r w:rsidRPr="00D51EBA">
        <w:rPr>
          <w:sz w:val="16"/>
        </w:rPr>
        <w:t xml:space="preserve">. It has been 60 years since the last nuclear bomb was used in war. </w:t>
      </w:r>
      <w:r w:rsidRPr="00D51EBA">
        <w:rPr>
          <w:rStyle w:val="StyleUnderline"/>
        </w:rPr>
        <w:t xml:space="preserve">Perhaps more than any other state, the United States has the most to lose if others not only seek to acquire nuclear weapons but come to view them as legitimate and useful instruments of coercion and war. But if U.S. policymakers expect nuclear restraint from </w:t>
      </w:r>
      <w:r w:rsidRPr="00D51EBA">
        <w:rPr>
          <w:rStyle w:val="Emphasis"/>
        </w:rPr>
        <w:t>China and other states</w:t>
      </w:r>
      <w:r w:rsidRPr="00D51EBA">
        <w:rPr>
          <w:rStyle w:val="StyleUnderline"/>
        </w:rPr>
        <w:t>, they must reconsider and readjust the role of U.S. nuclear forces</w:t>
      </w:r>
      <w:r w:rsidRPr="00D51EBA">
        <w:rPr>
          <w:sz w:val="16"/>
        </w:rPr>
        <w:t>.</w:t>
      </w:r>
    </w:p>
    <w:p w14:paraId="54C20EAB" w14:textId="77777777" w:rsidR="00B80C4E" w:rsidRPr="00D51EBA" w:rsidRDefault="00B80C4E" w:rsidP="00B80C4E">
      <w:pPr>
        <w:pStyle w:val="Heading3"/>
        <w:rPr>
          <w:rStyle w:val="StyleUnderline"/>
          <w:b/>
        </w:rPr>
      </w:pPr>
      <w:r w:rsidRPr="00D51EBA">
        <w:rPr>
          <w:rStyle w:val="StyleUnderline"/>
          <w:b/>
        </w:rPr>
        <w:t xml:space="preserve">China and the US have different understandings of the concept of deterrence, deterrence fuels conflict </w:t>
      </w:r>
    </w:p>
    <w:p w14:paraId="33B9895E" w14:textId="77777777" w:rsidR="00B80C4E" w:rsidRPr="00D51EBA" w:rsidRDefault="00B80C4E" w:rsidP="00B80C4E">
      <w:pPr>
        <w:spacing w:after="0" w:line="240" w:lineRule="auto"/>
        <w:rPr>
          <w:rStyle w:val="Style13ptBold"/>
        </w:rPr>
      </w:pPr>
      <w:r w:rsidRPr="00D51EBA">
        <w:rPr>
          <w:rStyle w:val="Style13ptBold"/>
        </w:rPr>
        <w:t>Li ‘15</w:t>
      </w:r>
    </w:p>
    <w:p w14:paraId="6FD7AD6B" w14:textId="77777777" w:rsidR="00B80C4E" w:rsidRPr="00D51EBA" w:rsidRDefault="00B80C4E" w:rsidP="00B80C4E">
      <w:pPr>
        <w:spacing w:after="0" w:line="240" w:lineRule="auto"/>
        <w:rPr>
          <w:rStyle w:val="StyleUnderline"/>
          <w:rFonts w:eastAsia="Times New Roman" w:cs="Times New Roman"/>
          <w:sz w:val="20"/>
          <w:lang w:eastAsia="ko-KR"/>
        </w:rPr>
      </w:pPr>
      <w:r w:rsidRPr="00D51EBA">
        <w:rPr>
          <w:rFonts w:eastAsia="Times New Roman" w:cs="Arial"/>
          <w:color w:val="000230"/>
          <w:sz w:val="16"/>
          <w:shd w:val="clear" w:color="auto" w:fill="FFFFFF"/>
          <w:lang w:eastAsia="ko-KR"/>
        </w:rPr>
        <w:t>Li Bin, a senior associate with the Carnegie Endowment for International Peace and professor of international relations at Tsinghua University in Beijing, December 3</w:t>
      </w:r>
      <w:r w:rsidRPr="00D51EBA">
        <w:rPr>
          <w:rFonts w:eastAsia="Times New Roman" w:cs="Arial"/>
          <w:color w:val="000230"/>
          <w:sz w:val="16"/>
          <w:shd w:val="clear" w:color="auto" w:fill="FFFFFF"/>
          <w:vertAlign w:val="superscript"/>
          <w:lang w:eastAsia="ko-KR"/>
        </w:rPr>
        <w:t>rd</w:t>
      </w:r>
      <w:r w:rsidRPr="00D51EBA">
        <w:rPr>
          <w:rFonts w:eastAsia="Times New Roman" w:cs="Arial"/>
          <w:color w:val="000230"/>
          <w:sz w:val="16"/>
          <w:shd w:val="clear" w:color="auto" w:fill="FFFFFF"/>
          <w:lang w:eastAsia="ko-KR"/>
        </w:rPr>
        <w:t xml:space="preserve">, 2016, “Chinese Thinking On Nuclear Weapons”, </w:t>
      </w:r>
      <w:hyperlink r:id="rId202" w:history="1">
        <w:r w:rsidRPr="00D51EBA">
          <w:rPr>
            <w:rStyle w:val="Hyperlink"/>
            <w:rFonts w:eastAsia="Times New Roman" w:cs="Arial"/>
            <w:sz w:val="16"/>
            <w:shd w:val="clear" w:color="auto" w:fill="FFFFFF"/>
            <w:lang w:eastAsia="ko-KR"/>
          </w:rPr>
          <w:t>https://www.armscontrol.org/ACT/2015_12/Features/Chinese-Thinking-On-Nuclear-Weapons</w:t>
        </w:r>
      </w:hyperlink>
      <w:r w:rsidRPr="00D51EBA">
        <w:rPr>
          <w:rFonts w:eastAsia="Times New Roman" w:cs="Arial"/>
          <w:color w:val="000230"/>
          <w:sz w:val="16"/>
          <w:shd w:val="clear" w:color="auto" w:fill="FFFFFF"/>
          <w:lang w:eastAsia="ko-KR"/>
        </w:rPr>
        <w:t xml:space="preserve">, </w:t>
      </w:r>
      <w:r w:rsidRPr="00D51EBA">
        <w:rPr>
          <w:rFonts w:eastAsia="Times New Roman" w:cs="Arial"/>
          <w:b/>
          <w:color w:val="000230"/>
          <w:sz w:val="20"/>
          <w:u w:val="single"/>
          <w:shd w:val="clear" w:color="auto" w:fill="FFFFFF"/>
          <w:lang w:eastAsia="ko-KR"/>
        </w:rPr>
        <w:t>Jimin Park</w:t>
      </w:r>
    </w:p>
    <w:p w14:paraId="4024CCA5" w14:textId="77777777" w:rsidR="00B80C4E" w:rsidRPr="00D51EBA" w:rsidRDefault="00B80C4E" w:rsidP="00B80C4E">
      <w:pPr>
        <w:rPr>
          <w:sz w:val="14"/>
        </w:rPr>
      </w:pPr>
      <w:r w:rsidRPr="00D51EBA">
        <w:rPr>
          <w:rStyle w:val="StyleUnderline"/>
          <w:highlight w:val="cyan"/>
        </w:rPr>
        <w:t>China</w:t>
      </w:r>
      <w:r w:rsidRPr="00D51EBA">
        <w:rPr>
          <w:rStyle w:val="StyleUnderline"/>
        </w:rPr>
        <w:t xml:space="preserve"> also </w:t>
      </w:r>
      <w:r w:rsidRPr="00D51EBA">
        <w:rPr>
          <w:rStyle w:val="StyleUnderline"/>
          <w:highlight w:val="cyan"/>
        </w:rPr>
        <w:t>has a</w:t>
      </w:r>
      <w:r w:rsidRPr="00D51EBA">
        <w:rPr>
          <w:rStyle w:val="StyleUnderline"/>
        </w:rPr>
        <w:t xml:space="preserve"> </w:t>
      </w:r>
      <w:r w:rsidRPr="00D51EBA">
        <w:rPr>
          <w:rStyle w:val="StyleUnderline"/>
          <w:highlight w:val="cyan"/>
        </w:rPr>
        <w:t>very different understanding of the concept of nuclear deterrence</w:t>
      </w:r>
      <w:r w:rsidRPr="00D51EBA">
        <w:rPr>
          <w:rStyle w:val="StyleUnderline"/>
        </w:rPr>
        <w:t>.</w:t>
      </w:r>
      <w:r w:rsidRPr="00D51EBA">
        <w:rPr>
          <w:sz w:val="14"/>
        </w:rPr>
        <w:t xml:space="preserve">5 For a long time, </w:t>
      </w:r>
      <w:r w:rsidRPr="00D51EBA">
        <w:rPr>
          <w:rStyle w:val="StyleUnderline"/>
          <w:highlight w:val="cyan"/>
        </w:rPr>
        <w:t>Chinese and U.S. nuclear experts have had communication problems</w:t>
      </w:r>
      <w:r w:rsidRPr="00D51EBA">
        <w:rPr>
          <w:rStyle w:val="StyleUnderline"/>
        </w:rPr>
        <w:t xml:space="preserve"> in their exchanges </w:t>
      </w:r>
      <w:r w:rsidRPr="00D51EBA">
        <w:rPr>
          <w:rStyle w:val="StyleUnderline"/>
          <w:highlight w:val="cyan"/>
        </w:rPr>
        <w:t>about the concept</w:t>
      </w:r>
      <w:r w:rsidRPr="00D51EBA">
        <w:rPr>
          <w:rStyle w:val="StyleUnderline"/>
        </w:rPr>
        <w:t xml:space="preserve">. The </w:t>
      </w:r>
      <w:r w:rsidRPr="00D51EBA">
        <w:rPr>
          <w:rStyle w:val="StyleUnderline"/>
          <w:highlight w:val="cyan"/>
        </w:rPr>
        <w:t>Americans</w:t>
      </w:r>
      <w:r w:rsidRPr="00D51EBA">
        <w:rPr>
          <w:rStyle w:val="StyleUnderline"/>
        </w:rPr>
        <w:t xml:space="preserve"> generally </w:t>
      </w:r>
      <w:r w:rsidRPr="00D51EBA">
        <w:rPr>
          <w:rStyle w:val="StyleUnderline"/>
          <w:highlight w:val="cyan"/>
        </w:rPr>
        <w:t>believe that nuclear deterrence is</w:t>
      </w:r>
      <w:r w:rsidRPr="00D51EBA">
        <w:rPr>
          <w:rStyle w:val="StyleUnderline"/>
        </w:rPr>
        <w:t xml:space="preserve"> a </w:t>
      </w:r>
      <w:r w:rsidRPr="00D51EBA">
        <w:rPr>
          <w:rStyle w:val="StyleUnderline"/>
          <w:highlight w:val="cyan"/>
        </w:rPr>
        <w:t>defensive</w:t>
      </w:r>
      <w:r w:rsidRPr="00D51EBA">
        <w:rPr>
          <w:rStyle w:val="StyleUnderline"/>
        </w:rPr>
        <w:t xml:space="preserve"> posture </w:t>
      </w:r>
      <w:r w:rsidRPr="00D51EBA">
        <w:rPr>
          <w:rStyle w:val="StyleUnderline"/>
          <w:highlight w:val="cyan"/>
        </w:rPr>
        <w:t>while the Chinese criticize the offensive nature of nuclear deterrence.</w:t>
      </w:r>
      <w:r w:rsidRPr="00D51EBA">
        <w:rPr>
          <w:b/>
          <w:highlight w:val="cyan"/>
          <w:u w:val="single"/>
        </w:rPr>
        <w:t xml:space="preserve"> </w:t>
      </w:r>
      <w:r w:rsidRPr="00D51EBA">
        <w:rPr>
          <w:sz w:val="14"/>
        </w:rPr>
        <w:t>According to the U.S. understanding, both deterrence and compellence are considered coercion. Nuclear deterrence is to force an adversary to give up an action by threatening to use nuclear weapons while nuclear.</w:t>
      </w:r>
      <w:r w:rsidRPr="00D51EBA">
        <w:rPr>
          <w:rStyle w:val="StyleUnderline"/>
        </w:rPr>
        <w:t xml:space="preserve"> </w:t>
      </w:r>
      <w:r w:rsidRPr="00D51EBA">
        <w:rPr>
          <w:sz w:val="14"/>
        </w:rPr>
        <w:t>Compellence is to force the adversary to take an action.6</w:t>
      </w:r>
      <w:r w:rsidRPr="00D51EBA">
        <w:rPr>
          <w:rStyle w:val="StyleUnderline"/>
        </w:rPr>
        <w:t xml:space="preserve"> </w:t>
      </w:r>
      <w:r w:rsidRPr="00D51EBA">
        <w:rPr>
          <w:sz w:val="14"/>
        </w:rPr>
        <w:t xml:space="preserve">The belief of the U.S. strategic community is that nuclear deterrence and compellence are distinguishable. If a coercive action is intended to change the status quo, it is compellence; otherwise, it is deterrence. The definition works well when it describes a coercive behavior in an isolated, large international conflict. For example, in this school of thought, if a country relies on the existence of its nuclear weapons to prevent a nuclear attack from its rival, it is an example of nuclear deterrence. On the other hand, if a country uses the influence of its nuclear weapons to occupy a large piece of its rival’s territory, that is nuclear coercion. </w:t>
      </w:r>
    </w:p>
    <w:p w14:paraId="5ECBA9A2" w14:textId="77777777" w:rsidR="00B80C4E" w:rsidRPr="00D51EBA" w:rsidRDefault="00B80C4E" w:rsidP="00B80C4E">
      <w:pPr>
        <w:rPr>
          <w:rStyle w:val="StyleUnderline"/>
        </w:rPr>
      </w:pPr>
    </w:p>
    <w:p w14:paraId="4637A7EF" w14:textId="77777777" w:rsidR="00B80C4E" w:rsidRPr="00D51EBA" w:rsidRDefault="00B80C4E" w:rsidP="00B80C4E">
      <w:pPr>
        <w:pStyle w:val="Heading3"/>
      </w:pPr>
      <w:r w:rsidRPr="00D51EBA">
        <w:t>No link---deterrence</w:t>
      </w:r>
    </w:p>
    <w:p w14:paraId="60324DDE" w14:textId="77777777" w:rsidR="00B80C4E" w:rsidRPr="00D51EBA" w:rsidRDefault="00B80C4E" w:rsidP="00B80C4E">
      <w:pPr>
        <w:pStyle w:val="Heading4"/>
      </w:pPr>
      <w:r w:rsidRPr="00D51EBA">
        <w:t xml:space="preserve">No link—plan doesn’t affect deterrence—conventional weapons are sufficient for deterrence—first strike only deters nukes, but no threat of China first strike anyways  </w:t>
      </w:r>
    </w:p>
    <w:p w14:paraId="04E239E2" w14:textId="77777777" w:rsidR="00B80C4E" w:rsidRPr="00D51EBA" w:rsidRDefault="00B80C4E" w:rsidP="00B80C4E">
      <w:r w:rsidRPr="00D51EBA">
        <w:rPr>
          <w:rStyle w:val="Style13ptBold"/>
        </w:rPr>
        <w:t>Gerson 10</w:t>
      </w:r>
      <w:r w:rsidRPr="00D51EBA">
        <w:rPr>
          <w:rStyle w:val="Style13ptBold"/>
        </w:rPr>
        <w:br/>
      </w:r>
      <w:r w:rsidRPr="00D51EBA">
        <w:t>Michael S. Gerson is a principal analyst and project director at the Center for Naval Analysis, where his work focuses on nuclear and conventional deterrence, nuclear strategy, arms control, and weapons of mass destruction proliferation. In 2009, he was a staff member on the Nuclear Posture Review. He recently served as co-chair of the Next Generation Working Group on U.S.-Russian Arms Control, sponsored by the Center for Strategic and International Studies (CSIS). Mr. Gerson holds a B.A. with Special Honors in history from the University of Texas, and an M.A. in international relations from the University of Chicago. Fall 2010, "No First Use: The Next Step for U.S. Nuclear Policy", belfercenter.ksg.harvard.edu/files/No_First_Use.pdf , Seena-S</w:t>
      </w:r>
    </w:p>
    <w:p w14:paraId="75D34CB8" w14:textId="77777777" w:rsidR="00B80C4E" w:rsidRPr="00D51EBA" w:rsidRDefault="00B80C4E" w:rsidP="00B80C4E">
      <w:pPr>
        <w:rPr>
          <w:sz w:val="16"/>
        </w:rPr>
      </w:pPr>
      <w:r w:rsidRPr="00D51EBA">
        <w:rPr>
          <w:rStyle w:val="StyleUnderline"/>
        </w:rPr>
        <w:t xml:space="preserve">The traditional case for NFU rests on the argument that the threat of </w:t>
      </w:r>
      <w:r w:rsidRPr="00D51EBA">
        <w:rPr>
          <w:rStyle w:val="StyleUnderline"/>
          <w:highlight w:val="cyan"/>
        </w:rPr>
        <w:t>nuclear first use is unnecessary</w:t>
      </w:r>
      <w:r w:rsidRPr="00D51EBA">
        <w:rPr>
          <w:rStyle w:val="StyleUnderline"/>
        </w:rPr>
        <w:t xml:space="preserve"> for the United States. </w:t>
      </w:r>
      <w:r w:rsidRPr="00D51EBA">
        <w:rPr>
          <w:rStyle w:val="StyleUnderline"/>
          <w:highlight w:val="cyan"/>
        </w:rPr>
        <w:t>U.S. conventional capabilities</w:t>
      </w:r>
      <w:r w:rsidRPr="00D51EBA">
        <w:rPr>
          <w:rStyle w:val="StyleUnderline"/>
        </w:rPr>
        <w:t xml:space="preserve">, NFU proponents contend, </w:t>
      </w:r>
      <w:r w:rsidRPr="00D51EBA">
        <w:rPr>
          <w:rStyle w:val="StyleUnderline"/>
          <w:highlight w:val="cyan"/>
        </w:rPr>
        <w:t>are more than sufficient to deter and respond to anything</w:t>
      </w:r>
      <w:r w:rsidRPr="00D51EBA">
        <w:rPr>
          <w:rStyle w:val="StyleUnderline"/>
        </w:rPr>
        <w:t xml:space="preserve"> but a nuclear attack. I argue that leaving open </w:t>
      </w:r>
      <w:r w:rsidRPr="00D51EBA">
        <w:rPr>
          <w:rStyle w:val="StyleUnderline"/>
          <w:highlight w:val="cyan"/>
        </w:rPr>
        <w:t>the option to use nuclear weapons first is not only unnecessary but</w:t>
      </w:r>
      <w:r w:rsidRPr="00D51EBA">
        <w:rPr>
          <w:rStyle w:val="StyleUnderline"/>
        </w:rPr>
        <w:t xml:space="preserve">, more important, it is </w:t>
      </w:r>
      <w:r w:rsidRPr="00D51EBA">
        <w:rPr>
          <w:rStyle w:val="StyleUnderline"/>
          <w:highlight w:val="cyan"/>
        </w:rPr>
        <w:t>dangerous</w:t>
      </w:r>
      <w:r w:rsidRPr="00D51EBA">
        <w:rPr>
          <w:rStyle w:val="StyleUnderline"/>
        </w:rPr>
        <w:t>.</w:t>
      </w:r>
      <w:r w:rsidRPr="00D51EBA">
        <w:rPr>
          <w:sz w:val="16"/>
        </w:rPr>
        <w:t xml:space="preserve"> Given the size and accuracy of the current U.S. nuclear arsenal, and the variation in the nuclear capabilities of current and potential adversaries, </w:t>
      </w:r>
      <w:r w:rsidRPr="00D51EBA">
        <w:rPr>
          <w:rStyle w:val="StyleUnderline"/>
          <w:highlight w:val="cyan"/>
        </w:rPr>
        <w:t>the</w:t>
      </w:r>
      <w:r w:rsidRPr="00D51EBA">
        <w:rPr>
          <w:rStyle w:val="StyleUnderline"/>
        </w:rPr>
        <w:t xml:space="preserve"> continued </w:t>
      </w:r>
      <w:r w:rsidRPr="00D51EBA">
        <w:rPr>
          <w:rStyle w:val="StyleUnderline"/>
          <w:highlight w:val="cyan"/>
        </w:rPr>
        <w:t>option</w:t>
      </w:r>
      <w:r w:rsidRPr="00D51EBA">
        <w:rPr>
          <w:rStyle w:val="StyleUnderline"/>
        </w:rPr>
        <w:t xml:space="preserve"> to use nuclear weapons first </w:t>
      </w:r>
      <w:r w:rsidRPr="00D51EBA">
        <w:rPr>
          <w:rStyle w:val="StyleUnderline"/>
          <w:highlight w:val="cyan"/>
        </w:rPr>
        <w:t>risks creating instabilities in</w:t>
      </w:r>
      <w:r w:rsidRPr="00D51EBA">
        <w:rPr>
          <w:rStyle w:val="StyleUnderline"/>
        </w:rPr>
        <w:t xml:space="preserve"> a severe </w:t>
      </w:r>
      <w:r w:rsidRPr="00D51EBA">
        <w:rPr>
          <w:rStyle w:val="StyleUnderline"/>
          <w:highlight w:val="cyan"/>
        </w:rPr>
        <w:t>crisis that increase</w:t>
      </w:r>
      <w:r w:rsidRPr="00D51EBA">
        <w:rPr>
          <w:rStyle w:val="StyleUnderline"/>
        </w:rPr>
        <w:t xml:space="preserve"> the chances of </w:t>
      </w:r>
      <w:r w:rsidRPr="00D51EBA">
        <w:rPr>
          <w:rStyle w:val="Emphasis"/>
          <w:highlight w:val="cyan"/>
        </w:rPr>
        <w:t>accidental, unauthorized, or deliberate nuclear use</w:t>
      </w:r>
      <w:r w:rsidRPr="00D51EBA">
        <w:rPr>
          <w:sz w:val="16"/>
        </w:rPr>
        <w:t xml:space="preserve">. In a future crisis with a nuclear-armed state, the fear— whether real or imagined—that the United States might attempt a disarming first strike increases the possibility of nuclear escalation. The article proceeds as follows. After examining the historical debate over NFU, I identify four reasons why the United States might threaten to use, or actually use, nuclear weapons fist and then evaluate each in detail. Next, the article analyzes the strategic consequences of retaining the option to use nuclear weapons first. I demonstrate that, for the United States, </w:t>
      </w:r>
      <w:r w:rsidRPr="00D51EBA">
        <w:rPr>
          <w:rStyle w:val="StyleUnderline"/>
        </w:rPr>
        <w:t xml:space="preserve">retaining the option to use nuclear weapons first undermines crisis stability, and I posit three potential pathways though which the </w:t>
      </w:r>
      <w:r w:rsidRPr="00D51EBA">
        <w:rPr>
          <w:rStyle w:val="Emphasis"/>
          <w:highlight w:val="cyan"/>
        </w:rPr>
        <w:t xml:space="preserve">fear of a U.S. </w:t>
      </w:r>
      <w:r w:rsidRPr="00D51EBA">
        <w:rPr>
          <w:rStyle w:val="Emphasis"/>
        </w:rPr>
        <w:t xml:space="preserve">nuclear </w:t>
      </w:r>
      <w:r w:rsidRPr="00D51EBA">
        <w:rPr>
          <w:rStyle w:val="Emphasis"/>
          <w:highlight w:val="cyan"/>
        </w:rPr>
        <w:t>first strike increases the possibility of nuclear escalation</w:t>
      </w:r>
      <w:r w:rsidRPr="00D51EBA">
        <w:rPr>
          <w:sz w:val="16"/>
        </w:rPr>
        <w:t>. The next section identifies the benefits of a U.S. NFU declaration beyond enhancing crisis stability. The article concludes by examining two obstacles to adopting NFU, both of which likely played a role in the Obama administration’s deliberations on declaratory policy: the response of U.S. allies to an NFU declaration and the believability of an NFU pledge.</w:t>
      </w:r>
    </w:p>
    <w:p w14:paraId="463322D5" w14:textId="77777777" w:rsidR="00B80C4E" w:rsidRPr="00D51EBA" w:rsidRDefault="00B80C4E" w:rsidP="00B80C4E"/>
    <w:p w14:paraId="32CC261D" w14:textId="77777777" w:rsidR="00B80C4E" w:rsidRPr="00142BC8" w:rsidRDefault="00B80C4E" w:rsidP="00B80C4E">
      <w:pPr>
        <w:pStyle w:val="Heading4"/>
        <w:rPr>
          <w:rFonts w:asciiTheme="minorHAnsi" w:hAnsiTheme="minorHAnsi"/>
        </w:rPr>
      </w:pPr>
      <w:r w:rsidRPr="00142BC8">
        <w:rPr>
          <w:rFonts w:asciiTheme="minorHAnsi" w:hAnsiTheme="minorHAnsi"/>
        </w:rPr>
        <w:t>America’s (nuclear) containment and deterrence towards china will not shake Japan and South Korea’s alliance with the US</w:t>
      </w:r>
    </w:p>
    <w:p w14:paraId="5CDEED1E" w14:textId="77777777" w:rsidR="00B80C4E" w:rsidRPr="00142BC8" w:rsidRDefault="00B80C4E" w:rsidP="00B80C4E">
      <w:pPr>
        <w:rPr>
          <w:rStyle w:val="Style13ptBold"/>
          <w:rFonts w:asciiTheme="minorHAnsi" w:hAnsiTheme="minorHAnsi"/>
        </w:rPr>
      </w:pPr>
      <w:r w:rsidRPr="00142BC8">
        <w:rPr>
          <w:rStyle w:val="Style13ptBold"/>
          <w:rFonts w:asciiTheme="minorHAnsi" w:hAnsiTheme="minorHAnsi"/>
        </w:rPr>
        <w:t>Gompert and Saunders ‘11</w:t>
      </w:r>
    </w:p>
    <w:p w14:paraId="6F3B75C8" w14:textId="77777777" w:rsidR="00B80C4E" w:rsidRPr="00142BC8" w:rsidRDefault="00B80C4E" w:rsidP="00B80C4E">
      <w:pPr>
        <w:rPr>
          <w:rFonts w:asciiTheme="minorHAnsi" w:hAnsiTheme="minorHAnsi"/>
        </w:rPr>
      </w:pPr>
      <w:r w:rsidRPr="00142BC8">
        <w:rPr>
          <w:rFonts w:asciiTheme="minorHAnsi" w:hAnsiTheme="minorHAnsi"/>
        </w:rPr>
        <w:t>David C. Gompert, Deputy Director of National Intelligence, and Phillip C. Saunders, Director for the Center for the Study of Chinese Military Affairs, 2011, Mutual Nuclear Restraint, “The Paradox of Power”, pg. 84, Austin-T</w:t>
      </w:r>
    </w:p>
    <w:p w14:paraId="57226A59" w14:textId="77777777" w:rsidR="00B80C4E" w:rsidRPr="00142BC8" w:rsidRDefault="00B80C4E" w:rsidP="00B80C4E">
      <w:pPr>
        <w:rPr>
          <w:rFonts w:asciiTheme="minorHAnsi" w:hAnsiTheme="minorHAnsi"/>
          <w:sz w:val="16"/>
        </w:rPr>
      </w:pPr>
      <w:r w:rsidRPr="00142BC8">
        <w:rPr>
          <w:rStyle w:val="StyleUnderline"/>
          <w:rFonts w:asciiTheme="minorHAnsi" w:hAnsiTheme="minorHAnsi"/>
        </w:rPr>
        <w:t>There are two reasons why Japan and South Korea need not, should not, and probably will not become motivated to slip the moorings of their security relationship with the United States</w:t>
      </w:r>
      <w:r w:rsidRPr="00142BC8">
        <w:rPr>
          <w:rFonts w:asciiTheme="minorHAnsi" w:hAnsiTheme="minorHAnsi"/>
          <w:sz w:val="16"/>
        </w:rPr>
        <w:t xml:space="preserve"> as it becomes clear that China can deter a U.S. nuclear attack. </w:t>
      </w:r>
      <w:r w:rsidRPr="00142BC8">
        <w:rPr>
          <w:rStyle w:val="StyleUnderline"/>
          <w:rFonts w:asciiTheme="minorHAnsi" w:hAnsiTheme="minorHAnsi"/>
        </w:rPr>
        <w:t>First, the United States could and no doubt would continue to extend deterrence to its regional allies against Chinese nuclear threats</w:t>
      </w:r>
      <w:r w:rsidRPr="00142BC8">
        <w:rPr>
          <w:rFonts w:asciiTheme="minorHAnsi" w:hAnsiTheme="minorHAnsi"/>
          <w:sz w:val="16"/>
        </w:rPr>
        <w:t xml:space="preserve">, thanks to its overwhelming retaliatory capability and Chi- na’s virtual defenselessness. </w:t>
      </w:r>
      <w:r w:rsidRPr="00142BC8">
        <w:rPr>
          <w:rStyle w:val="StyleUnderline"/>
          <w:rFonts w:asciiTheme="minorHAnsi" w:hAnsiTheme="minorHAnsi"/>
        </w:rPr>
        <w:t>Second, allied and regional confidence would be shaken less by the loss of the U.S. first-strike option than by a Sino-Ameri- can strategic arms race,</w:t>
      </w:r>
      <w:r w:rsidRPr="00142BC8">
        <w:rPr>
          <w:rFonts w:asciiTheme="minorHAnsi" w:hAnsiTheme="minorHAnsi"/>
          <w:sz w:val="16"/>
        </w:rPr>
        <w:t xml:space="preserve"> which would result in the loss of the U.S. first-strike option and an expansion in Chinese offensive nuclear capabilities. </w:t>
      </w:r>
    </w:p>
    <w:p w14:paraId="5E56B95D" w14:textId="77777777" w:rsidR="00B80C4E" w:rsidRPr="00D51EBA" w:rsidRDefault="00B80C4E" w:rsidP="00B80C4E"/>
    <w:p w14:paraId="4012073E" w14:textId="77777777" w:rsidR="00B80C4E" w:rsidRPr="00D51EBA" w:rsidRDefault="00B80C4E" w:rsidP="00B80C4E">
      <w:pPr>
        <w:pStyle w:val="Heading3"/>
      </w:pPr>
      <w:r w:rsidRPr="00D51EBA">
        <w:t xml:space="preserve">No link---relations and deterrence </w:t>
      </w:r>
    </w:p>
    <w:p w14:paraId="0EACA2ED" w14:textId="77777777" w:rsidR="00B80C4E" w:rsidRPr="00D51EBA" w:rsidRDefault="00B80C4E" w:rsidP="00B80C4E">
      <w:pPr>
        <w:pStyle w:val="Heading4"/>
      </w:pPr>
      <w:r w:rsidRPr="00D51EBA">
        <w:t>A no-first-use pledge is critical to publicly clarifying the U.S.’s declaratory posture, which is the linchpin of both relations with allies and extended deterrence in the region</w:t>
      </w:r>
    </w:p>
    <w:p w14:paraId="0FF329EE" w14:textId="77777777" w:rsidR="00B80C4E" w:rsidRPr="00D51EBA" w:rsidRDefault="00B80C4E" w:rsidP="00B80C4E">
      <w:r w:rsidRPr="00D51EBA">
        <w:t xml:space="preserve">Justin V. </w:t>
      </w:r>
      <w:r w:rsidRPr="00D51EBA">
        <w:rPr>
          <w:rStyle w:val="Style13ptBold"/>
        </w:rPr>
        <w:t>Anderson &amp;</w:t>
      </w:r>
      <w:r w:rsidRPr="00D51EBA">
        <w:t xml:space="preserve"> (Senior National Security Policy Analyst with SAIC) Jeffrey A. </w:t>
      </w:r>
      <w:r w:rsidRPr="00D51EBA">
        <w:rPr>
          <w:rStyle w:val="Style13ptBold"/>
        </w:rPr>
        <w:t>Larsen</w:t>
      </w:r>
      <w:r w:rsidRPr="00D51EBA">
        <w:t xml:space="preserve"> (Senior Scientist with Science Applications International Corporation (SAIC) September </w:t>
      </w:r>
      <w:r w:rsidRPr="00D51EBA">
        <w:rPr>
          <w:rStyle w:val="Style13ptBold"/>
        </w:rPr>
        <w:t>2013</w:t>
      </w:r>
      <w:r w:rsidRPr="00D51EBA">
        <w:t xml:space="preserve"> [“Extended Deterrence and Allied Assurance: Key Concepts and Current Challenges for U.S. Policy” INSS Occasional Paper 69 USAF Institute for National Security Studies, online @ </w:t>
      </w:r>
      <w:hyperlink r:id="rId203" w:history="1">
        <w:r w:rsidRPr="00D51EBA">
          <w:rPr>
            <w:rStyle w:val="Hyperlink"/>
          </w:rPr>
          <w:t>http://www.usafa.edu/df/inss/OCP/OCP69.pdf</w:t>
        </w:r>
      </w:hyperlink>
      <w:r w:rsidRPr="00D51EBA">
        <w:t>, loghry]</w:t>
      </w:r>
    </w:p>
    <w:p w14:paraId="7E9C3C0A" w14:textId="77777777" w:rsidR="00B80C4E" w:rsidRPr="00D51EBA" w:rsidRDefault="00B80C4E" w:rsidP="00B80C4E">
      <w:pPr>
        <w:rPr>
          <w:sz w:val="16"/>
        </w:rPr>
      </w:pPr>
      <w:r w:rsidRPr="00D51EBA">
        <w:rPr>
          <w:sz w:val="16"/>
        </w:rPr>
        <w:t xml:space="preserve">Policies on the Use of Force (Declaratory Policy). </w:t>
      </w:r>
      <w:r w:rsidRPr="00D51EBA">
        <w:rPr>
          <w:rStyle w:val="StyleUnderline"/>
        </w:rPr>
        <w:t>Policies regarding when, where, and how to use force are an important component of extended deterrence and assurance strategies</w:t>
      </w:r>
      <w:r w:rsidRPr="00D51EBA">
        <w:rPr>
          <w:sz w:val="16"/>
        </w:rPr>
        <w:t xml:space="preserve">, </w:t>
      </w:r>
      <w:r w:rsidRPr="00D51EBA">
        <w:rPr>
          <w:rStyle w:val="StyleUnderline"/>
        </w:rPr>
        <w:t>identifying potential “trip wires” regarding when adversary actions against allies will prompt a U.S. military response and shaping foreign perceptions of the potential costs this response will impose upon the targeted actor</w:t>
      </w:r>
      <w:r w:rsidRPr="00D51EBA">
        <w:rPr>
          <w:sz w:val="16"/>
        </w:rPr>
        <w:t xml:space="preserve">. This section focuses on declaratory policy, which refers to unclassified U.S. policy documents and public statements on the potential use of nuclear weapons, to include U.S. government statements on the circumstances or adversary actions that could lead the president to contemplate ordering a nuclear strike. </w:t>
      </w:r>
      <w:r w:rsidRPr="00D51EBA">
        <w:rPr>
          <w:rStyle w:val="StyleUnderline"/>
        </w:rPr>
        <w:t>With many U.S. allies and partners facing potential adversaries armed with nuclear arsenals or committed to the development of nuclear weapons, U.S. declaratory policy</w:t>
      </w:r>
      <w:r w:rsidRPr="00D51EBA">
        <w:rPr>
          <w:sz w:val="16"/>
        </w:rPr>
        <w:t xml:space="preserve"> </w:t>
      </w:r>
      <w:r w:rsidRPr="00D51EBA">
        <w:rPr>
          <w:rStyle w:val="Emphasis"/>
        </w:rPr>
        <w:t>plays a key role in extended deterrence and assurance</w:t>
      </w:r>
      <w:r w:rsidRPr="00D51EBA">
        <w:rPr>
          <w:sz w:val="16"/>
        </w:rPr>
        <w:t xml:space="preserve">. </w:t>
      </w:r>
      <w:r w:rsidRPr="00D51EBA">
        <w:rPr>
          <w:rStyle w:val="StyleUnderline"/>
        </w:rPr>
        <w:t>Allies</w:t>
      </w:r>
      <w:r w:rsidRPr="00D51EBA">
        <w:rPr>
          <w:sz w:val="16"/>
        </w:rPr>
        <w:t xml:space="preserve"> and partners </w:t>
      </w:r>
      <w:r w:rsidRPr="00D51EBA">
        <w:rPr>
          <w:rStyle w:val="StyleUnderline"/>
        </w:rPr>
        <w:t>concerned about nuclear threats are</w:t>
      </w:r>
      <w:r w:rsidRPr="00D51EBA">
        <w:rPr>
          <w:sz w:val="16"/>
        </w:rPr>
        <w:t xml:space="preserve"> particularly </w:t>
      </w:r>
      <w:r w:rsidRPr="00D51EBA">
        <w:rPr>
          <w:rStyle w:val="StyleUnderline"/>
        </w:rPr>
        <w:t>interested in U.S. policies regarding a response to nuclear</w:t>
      </w:r>
      <w:r w:rsidRPr="00D51EBA">
        <w:rPr>
          <w:sz w:val="16"/>
        </w:rPr>
        <w:t xml:space="preserve"> provocations or </w:t>
      </w:r>
      <w:r w:rsidRPr="00D51EBA">
        <w:rPr>
          <w:rStyle w:val="StyleUnderline"/>
        </w:rPr>
        <w:t>attacks aimed against them rather than at the United States; they require</w:t>
      </w:r>
      <w:r w:rsidRPr="00D51EBA">
        <w:rPr>
          <w:sz w:val="16"/>
        </w:rPr>
        <w:t xml:space="preserve"> </w:t>
      </w:r>
      <w:r w:rsidRPr="00D51EBA">
        <w:rPr>
          <w:rStyle w:val="Emphasis"/>
        </w:rPr>
        <w:t>a clear commitment within U.S. declaratory policy</w:t>
      </w:r>
      <w:r w:rsidRPr="00D51EBA">
        <w:rPr>
          <w:sz w:val="16"/>
        </w:rPr>
        <w:t xml:space="preserve"> </w:t>
      </w:r>
      <w:r w:rsidRPr="00D51EBA">
        <w:rPr>
          <w:rStyle w:val="StyleUnderline"/>
        </w:rPr>
        <w:t>that Washington will extend a U.S. “nuclear umbrella” over their states</w:t>
      </w:r>
      <w:r w:rsidRPr="00D51EBA">
        <w:rPr>
          <w:sz w:val="16"/>
        </w:rPr>
        <w:t xml:space="preserve">, protecting them from the nuclear forces of their potential adversaries. For the purposes of extending deterrence, </w:t>
      </w:r>
      <w:r w:rsidRPr="00D51EBA">
        <w:rPr>
          <w:rStyle w:val="StyleUnderline"/>
        </w:rPr>
        <w:t>U.S. declaratory policy also communicates to nuclear-armed adversaries that a central role of the U.S. nuclear arsenal is deterring nuclear attacks against U.S. allies</w:t>
      </w:r>
      <w:r w:rsidRPr="00D51EBA">
        <w:rPr>
          <w:sz w:val="16"/>
        </w:rPr>
        <w:t xml:space="preserve"> and partners </w:t>
      </w:r>
      <w:r w:rsidRPr="00D51EBA">
        <w:rPr>
          <w:rStyle w:val="StyleUnderline"/>
        </w:rPr>
        <w:t>and that any</w:t>
      </w:r>
      <w:r w:rsidRPr="00D51EBA">
        <w:rPr>
          <w:sz w:val="16"/>
        </w:rPr>
        <w:t xml:space="preserve"> such </w:t>
      </w:r>
      <w:r w:rsidRPr="00D51EBA">
        <w:rPr>
          <w:rStyle w:val="StyleUnderline"/>
        </w:rPr>
        <w:t>attack on a U.S. friend abroad will trigger a devastating response by the United States</w:t>
      </w:r>
      <w:r w:rsidRPr="00D51EBA">
        <w:rPr>
          <w:sz w:val="16"/>
        </w:rPr>
        <w:t xml:space="preserve">.25 Beyond this clear linkage between a nuclear response to a nuclear attack on an ally or partner, however, </w:t>
      </w:r>
      <w:r w:rsidRPr="00D51EBA">
        <w:rPr>
          <w:rStyle w:val="StyleUnderline"/>
        </w:rPr>
        <w:t>the United States has generally practiced a degree of ambiguity in</w:t>
      </w:r>
      <w:r w:rsidRPr="00D51EBA">
        <w:rPr>
          <w:sz w:val="16"/>
        </w:rPr>
        <w:t xml:space="preserve"> regard to </w:t>
      </w:r>
      <w:r w:rsidRPr="00D51EBA">
        <w:rPr>
          <w:rStyle w:val="StyleUnderline"/>
        </w:rPr>
        <w:t>its declaratory policy</w:t>
      </w:r>
      <w:r w:rsidRPr="00D51EBA">
        <w:rPr>
          <w:sz w:val="16"/>
        </w:rPr>
        <w:t xml:space="preserve"> in terms of possible use of nuclear forces should it conclude extended deterrence was failing or at risk of failure. This often reflected an interest in deliberately sowing uncertainty in the minds of potential adversaries of allies and partners; during the Cold War, for example, the United States rejected Soviet efforts to propose a mutual declaration of “no first use” of nuclear weapons in part to leave Moscow and its Warsaw Pact allies uncertain as to what level of escalation or incursion in Western Europe might prompt a U.S. nuclear response.26 </w:t>
      </w:r>
      <w:r w:rsidRPr="00D51EBA">
        <w:rPr>
          <w:rStyle w:val="StyleUnderline"/>
        </w:rPr>
        <w:t>For allies</w:t>
      </w:r>
      <w:r w:rsidRPr="00D51EBA">
        <w:rPr>
          <w:sz w:val="16"/>
        </w:rPr>
        <w:t xml:space="preserve"> and partners </w:t>
      </w:r>
      <w:r w:rsidRPr="00D51EBA">
        <w:rPr>
          <w:rStyle w:val="StyleUnderline"/>
        </w:rPr>
        <w:t>that face adversaries building or wielding nuclear arms, U.S. declaratory policy may represent the</w:t>
      </w:r>
      <w:r w:rsidRPr="00D51EBA">
        <w:rPr>
          <w:sz w:val="16"/>
        </w:rPr>
        <w:t xml:space="preserve"> </w:t>
      </w:r>
      <w:r w:rsidRPr="00D51EBA">
        <w:rPr>
          <w:rStyle w:val="Emphasis"/>
        </w:rPr>
        <w:t>linchpin of their security relationship</w:t>
      </w:r>
      <w:r w:rsidRPr="00D51EBA">
        <w:rPr>
          <w:sz w:val="16"/>
        </w:rPr>
        <w:t xml:space="preserve"> </w:t>
      </w:r>
      <w:r w:rsidRPr="00D51EBA">
        <w:rPr>
          <w:rStyle w:val="StyleUnderline"/>
        </w:rPr>
        <w:t>with the United States</w:t>
      </w:r>
      <w:r w:rsidRPr="00D51EBA">
        <w:rPr>
          <w:sz w:val="16"/>
        </w:rPr>
        <w:t xml:space="preserve">. </w:t>
      </w:r>
      <w:r w:rsidRPr="00D51EBA">
        <w:rPr>
          <w:rStyle w:val="StyleUnderline"/>
        </w:rPr>
        <w:t>Some U.S. allies</w:t>
      </w:r>
      <w:r w:rsidRPr="00D51EBA">
        <w:rPr>
          <w:sz w:val="16"/>
        </w:rPr>
        <w:t xml:space="preserve"> and partners </w:t>
      </w:r>
      <w:r w:rsidRPr="00D51EBA">
        <w:rPr>
          <w:rStyle w:val="StyleUnderline"/>
        </w:rPr>
        <w:t>have</w:t>
      </w:r>
      <w:r w:rsidRPr="00D51EBA">
        <w:rPr>
          <w:sz w:val="16"/>
        </w:rPr>
        <w:t xml:space="preserve"> had longstanding </w:t>
      </w:r>
      <w:r w:rsidRPr="00D51EBA">
        <w:rPr>
          <w:rStyle w:val="StyleUnderline"/>
        </w:rPr>
        <w:t>concerns with</w:t>
      </w:r>
      <w:r w:rsidRPr="00D51EBA">
        <w:rPr>
          <w:sz w:val="16"/>
        </w:rPr>
        <w:t xml:space="preserve"> regard to </w:t>
      </w:r>
      <w:r w:rsidRPr="00D51EBA">
        <w:rPr>
          <w:rStyle w:val="StyleUnderline"/>
        </w:rPr>
        <w:t>the willingness of the United States to use nuclear weapons on their behalf</w:t>
      </w:r>
      <w:r w:rsidRPr="00D51EBA">
        <w:rPr>
          <w:sz w:val="16"/>
        </w:rPr>
        <w:t xml:space="preserve"> and to expose themselves to possible nuclear retaliation as a result of this intervention.27 </w:t>
      </w:r>
      <w:r w:rsidRPr="00D51EBA">
        <w:rPr>
          <w:rStyle w:val="StyleUnderline"/>
        </w:rPr>
        <w:t>Their assurance in the face of an existential nuclear threat</w:t>
      </w:r>
      <w:r w:rsidRPr="00D51EBA">
        <w:rPr>
          <w:sz w:val="16"/>
        </w:rPr>
        <w:t xml:space="preserve"> </w:t>
      </w:r>
      <w:r w:rsidRPr="00D51EBA">
        <w:rPr>
          <w:rStyle w:val="StyleUnderline"/>
        </w:rPr>
        <w:t>requires the United States to</w:t>
      </w:r>
      <w:r w:rsidRPr="00D51EBA">
        <w:rPr>
          <w:sz w:val="16"/>
        </w:rPr>
        <w:t xml:space="preserve"> </w:t>
      </w:r>
      <w:r w:rsidRPr="00D51EBA">
        <w:rPr>
          <w:rStyle w:val="Emphasis"/>
        </w:rPr>
        <w:t>publicly declare</w:t>
      </w:r>
      <w:r w:rsidRPr="00D51EBA">
        <w:rPr>
          <w:sz w:val="16"/>
        </w:rPr>
        <w:t xml:space="preserve"> </w:t>
      </w:r>
      <w:r w:rsidRPr="00D51EBA">
        <w:rPr>
          <w:rStyle w:val="StyleUnderline"/>
        </w:rPr>
        <w:t>it is prepared to use nuclear force to</w:t>
      </w:r>
      <w:r w:rsidRPr="00D51EBA">
        <w:rPr>
          <w:sz w:val="16"/>
        </w:rPr>
        <w:t xml:space="preserve"> </w:t>
      </w:r>
      <w:r w:rsidRPr="00D51EBA">
        <w:rPr>
          <w:rStyle w:val="Emphasis"/>
        </w:rPr>
        <w:t>deter a nuclear attack</w:t>
      </w:r>
      <w:r w:rsidRPr="00D51EBA">
        <w:rPr>
          <w:sz w:val="16"/>
        </w:rPr>
        <w:t xml:space="preserve"> </w:t>
      </w:r>
      <w:r w:rsidRPr="00D51EBA">
        <w:rPr>
          <w:rStyle w:val="StyleUnderline"/>
        </w:rPr>
        <w:t>on an ally</w:t>
      </w:r>
      <w:r w:rsidRPr="00D51EBA">
        <w:rPr>
          <w:sz w:val="16"/>
        </w:rPr>
        <w:t xml:space="preserve"> and, if necessary, will respond to a nuclear attack even if this risks an adversary response against the American homeland.28 </w:t>
      </w:r>
    </w:p>
    <w:p w14:paraId="4AB84EC2" w14:textId="77777777" w:rsidR="00B80C4E" w:rsidRPr="00D51EBA" w:rsidRDefault="00B80C4E" w:rsidP="00B80C4E">
      <w:pPr>
        <w:pStyle w:val="Heading3"/>
      </w:pPr>
      <w:r w:rsidRPr="00D51EBA">
        <w:t>Deterrence Bad</w:t>
      </w:r>
    </w:p>
    <w:p w14:paraId="1BB23D86" w14:textId="77777777" w:rsidR="00B80C4E" w:rsidRPr="00D51EBA" w:rsidRDefault="00B80C4E" w:rsidP="00B80C4E">
      <w:pPr>
        <w:pStyle w:val="Heading4"/>
      </w:pPr>
      <w:r w:rsidRPr="00D51EBA">
        <w:t>Nuclear deterrence fails – causes arms race and is no longer credible</w:t>
      </w:r>
    </w:p>
    <w:p w14:paraId="1FEEF760" w14:textId="77777777" w:rsidR="00B80C4E" w:rsidRPr="00D51EBA" w:rsidRDefault="00B80C4E" w:rsidP="00B80C4E">
      <w:pPr>
        <w:rPr>
          <w:rStyle w:val="Style13ptBold"/>
        </w:rPr>
      </w:pPr>
      <w:r w:rsidRPr="00D51EBA">
        <w:rPr>
          <w:rStyle w:val="Style13ptBold"/>
        </w:rPr>
        <w:t>Gärtner 13</w:t>
      </w:r>
    </w:p>
    <w:p w14:paraId="2D94F278" w14:textId="77777777" w:rsidR="00B80C4E" w:rsidRPr="00D51EBA" w:rsidRDefault="00B80C4E" w:rsidP="00B80C4E">
      <w:r w:rsidRPr="00D51EBA">
        <w:t xml:space="preserve">Heinz Gärtner is academic director (since 2013) at the Austrian Institute for International Affairs (oiip) in Vienna, Austria and senior scientist at the University of Vienna. He is Lecturer at the National Defense Academy and at the Diplomatic Academy in Vienna. “Deterrence, Disarmament, and Arms Control”, Austrian Institute for International Affairs, May 2013 </w:t>
      </w:r>
      <w:hyperlink r:id="rId204" w:history="1">
        <w:r w:rsidRPr="00D51EBA">
          <w:rPr>
            <w:rStyle w:val="Hyperlink"/>
          </w:rPr>
          <w:t>http://www.oiip.ac.at/fileadmin/Unterlagen/Dateien/Arbeitspapiere/WP68_HG_end.pdf</w:t>
        </w:r>
      </w:hyperlink>
    </w:p>
    <w:p w14:paraId="4626C234" w14:textId="77777777" w:rsidR="00B80C4E" w:rsidRPr="00D51EBA" w:rsidRDefault="00B80C4E" w:rsidP="00B80C4E">
      <w:pPr>
        <w:ind w:right="288"/>
        <w:rPr>
          <w:sz w:val="16"/>
        </w:rPr>
      </w:pPr>
      <w:r w:rsidRPr="00D51EBA">
        <w:rPr>
          <w:sz w:val="16"/>
        </w:rPr>
        <w:t>Deterrence</w:t>
      </w:r>
      <w:r w:rsidRPr="00D51EBA">
        <w:rPr>
          <w:rStyle w:val="StyleUnderline"/>
        </w:rPr>
        <w:t xml:space="preserve">Obama wants to </w:t>
      </w:r>
      <w:r w:rsidRPr="00D51EBA">
        <w:rPr>
          <w:rStyle w:val="StyleUnderline"/>
          <w:b w:val="0"/>
        </w:rPr>
        <w:t xml:space="preserve">be on the safe side: he wants to </w:t>
      </w:r>
      <w:r w:rsidRPr="00D51EBA">
        <w:rPr>
          <w:rStyle w:val="StyleUnderline"/>
        </w:rPr>
        <w:t xml:space="preserve">retain a deterrent capability </w:t>
      </w:r>
      <w:r w:rsidRPr="00D51EBA">
        <w:rPr>
          <w:rStyle w:val="StyleUnderline"/>
          <w:b w:val="0"/>
        </w:rPr>
        <w:t xml:space="preserve">as long as nuclear weapons exist even though no one knows whether deterrence actually works. </w:t>
      </w:r>
      <w:r w:rsidRPr="00D51EBA">
        <w:rPr>
          <w:rStyle w:val="StyleUnderline"/>
        </w:rPr>
        <w:t xml:space="preserve">Realists </w:t>
      </w:r>
      <w:r w:rsidRPr="00D51EBA">
        <w:rPr>
          <w:sz w:val="16"/>
        </w:rPr>
        <w:t xml:space="preserve">like Kenneth Waltz strongly </w:t>
      </w:r>
      <w:r w:rsidRPr="00D51EBA">
        <w:rPr>
          <w:rStyle w:val="StyleUnderline"/>
        </w:rPr>
        <w:t xml:space="preserve">believe it does </w:t>
      </w:r>
      <w:r w:rsidRPr="00D51EBA">
        <w:rPr>
          <w:rStyle w:val="StyleUnderline"/>
          <w:b w:val="0"/>
        </w:rPr>
        <w:t xml:space="preserve">work </w:t>
      </w:r>
      <w:r w:rsidRPr="00D51EBA">
        <w:rPr>
          <w:rStyle w:val="StyleUnderline"/>
        </w:rPr>
        <w:t xml:space="preserve">because there was no nuclear war </w:t>
      </w:r>
      <w:r w:rsidRPr="00D51EBA">
        <w:rPr>
          <w:rStyle w:val="StyleUnderline"/>
          <w:b w:val="0"/>
        </w:rPr>
        <w:t>between the United States and the Soviet Union</w:t>
      </w:r>
      <w:r w:rsidRPr="00D51EBA">
        <w:rPr>
          <w:b/>
          <w:sz w:val="16"/>
        </w:rPr>
        <w:t xml:space="preserve">. </w:t>
      </w:r>
      <w:r w:rsidRPr="00D51EBA">
        <w:rPr>
          <w:rStyle w:val="StyleUnderline"/>
        </w:rPr>
        <w:t xml:space="preserve">But </w:t>
      </w:r>
      <w:r w:rsidRPr="00D51EBA">
        <w:rPr>
          <w:rStyle w:val="StyleUnderline"/>
          <w:b w:val="0"/>
        </w:rPr>
        <w:t xml:space="preserve">in reality we do not know if this is true since </w:t>
      </w:r>
      <w:r w:rsidRPr="00D51EBA">
        <w:rPr>
          <w:rStyle w:val="StyleUnderline"/>
        </w:rPr>
        <w:t xml:space="preserve">you can’t prove the negative </w:t>
      </w:r>
      <w:r w:rsidRPr="00D51EBA">
        <w:rPr>
          <w:sz w:val="16"/>
        </w:rPr>
        <w:t>– why something did not happen. The avoidance of nuclear war between the two Cold War superpowers probably resulted from a combination of political and military factors, such as arms control negotiations, confidence-building measures and cooperation in the Conference on Security and Co-operation in Europe (CSCE) and in other regimes and institutions.Deterrence is a combination of two strategies: avoiding war and winning a war in the case the first option fails (Betts, 2013).4</w:t>
      </w:r>
      <w:r w:rsidRPr="00D51EBA">
        <w:rPr>
          <w:rStyle w:val="StyleUnderline"/>
        </w:rPr>
        <w:t xml:space="preserve">In order to be credible as a “peace-keeping strategy” it also has to be a “war-fighting strategy”. This contradiction is in many ways not reconcilable. </w:t>
      </w:r>
      <w:r w:rsidRPr="00D51EBA">
        <w:rPr>
          <w:sz w:val="16"/>
        </w:rPr>
        <w:t xml:space="preserve">Therefore, </w:t>
      </w:r>
      <w:r w:rsidRPr="00D51EBA">
        <w:rPr>
          <w:rStyle w:val="StyleUnderline"/>
        </w:rPr>
        <w:t>the lessons of mutual nuclear deterrence, in both theory and practice, demonstrate that deterrence has several problems</w:t>
      </w:r>
      <w:r w:rsidRPr="00D51EBA">
        <w:rPr>
          <w:sz w:val="16"/>
        </w:rPr>
        <w:t xml:space="preserve"> (Green, 2011; Wickersham, 2011; Krieger, 2011):</w:t>
      </w:r>
      <w:r w:rsidRPr="00D51EBA">
        <w:rPr>
          <w:sz w:val="16"/>
        </w:rPr>
        <w:t xml:space="preserve"> </w:t>
      </w:r>
      <w:r w:rsidRPr="00D51EBA">
        <w:rPr>
          <w:rStyle w:val="StyleUnderline"/>
        </w:rPr>
        <w:t>Nuclear deterrence is only credible if the adversaries permanently demonstrate that they are serious about using nuclear weapons</w:t>
      </w:r>
      <w:r w:rsidRPr="00D51EBA">
        <w:rPr>
          <w:sz w:val="16"/>
        </w:rPr>
        <w:t>. This in turn threatens them with selfdestruction.</w:t>
      </w:r>
      <w:r w:rsidRPr="00D51EBA">
        <w:rPr>
          <w:sz w:val="16"/>
        </w:rPr>
        <w:t xml:space="preserve"> </w:t>
      </w:r>
      <w:r w:rsidRPr="00D51EBA">
        <w:rPr>
          <w:rStyle w:val="StyleUnderline"/>
        </w:rPr>
        <w:t>Deterrence does not prevent conventional wars. Nuclear powers were involved in conventional wars. In Korea</w:t>
      </w:r>
      <w:r w:rsidRPr="00D51EBA">
        <w:rPr>
          <w:sz w:val="16"/>
        </w:rPr>
        <w:t xml:space="preserve"> the Chinese, </w:t>
      </w:r>
      <w:r w:rsidRPr="00D51EBA">
        <w:rPr>
          <w:rStyle w:val="StyleUnderline"/>
        </w:rPr>
        <w:t>in Vietnam</w:t>
      </w:r>
      <w:r w:rsidRPr="00D51EBA">
        <w:rPr>
          <w:sz w:val="16"/>
        </w:rPr>
        <w:t xml:space="preserve"> the Vietcong, and the insurgents </w:t>
      </w:r>
      <w:r w:rsidRPr="00D51EBA">
        <w:rPr>
          <w:rStyle w:val="StyleUnderline"/>
        </w:rPr>
        <w:t>in Afghanistan</w:t>
      </w:r>
      <w:r w:rsidRPr="00D51EBA">
        <w:rPr>
          <w:sz w:val="16"/>
        </w:rPr>
        <w:t xml:space="preserve"> and Iraq did not care about the American nuclear bomb. In the Falkland war Argentina was not afraid of the British one. Arab states attacked Israel1973 that had already nuclear weapons. Two nuclear powers, </w:t>
      </w:r>
      <w:r w:rsidRPr="00D51EBA">
        <w:rPr>
          <w:rStyle w:val="StyleUnderline"/>
        </w:rPr>
        <w:t>India and Pakistan, went to war in 1999</w:t>
      </w:r>
      <w:r w:rsidRPr="00D51EBA">
        <w:rPr>
          <w:sz w:val="16"/>
        </w:rPr>
        <w:t xml:space="preserve"> and Pakistan probably was behind the terrorist attacks on the Parliament of the nuclear armed India in 2001. Moreover, possession of nuclear weapons could encourage conventional provocation or backing for terrorist groups.The concept of deterrence only works with rational actors. It requires adversaries to rely on each other to respect deterrence and adhere to its principles. Furthermore, they have to communicate with each other and understand each other’s signals.</w:t>
      </w:r>
      <w:r w:rsidRPr="00D51EBA">
        <w:rPr>
          <w:sz w:val="16"/>
        </w:rPr>
        <w:t> Deterrence promotes hostility and mistrust when adversaries permanently threaten each other.</w:t>
      </w:r>
      <w:r w:rsidRPr="00D51EBA">
        <w:rPr>
          <w:sz w:val="16"/>
        </w:rPr>
        <w:t xml:space="preserve"> </w:t>
      </w:r>
      <w:r w:rsidRPr="00D51EBA">
        <w:rPr>
          <w:rStyle w:val="StyleUnderline"/>
        </w:rPr>
        <w:t>Reliance on mutual deterrence causes nuclear proliferation and arms races</w:t>
      </w:r>
      <w:r w:rsidRPr="00D51EBA">
        <w:rPr>
          <w:sz w:val="16"/>
        </w:rPr>
        <w:t xml:space="preserve">. This was evident during the Cold War, but it is also true for regional conflicts, such as IndiaPakistan. </w:t>
      </w:r>
      <w:r w:rsidRPr="00D51EBA">
        <w:rPr>
          <w:rStyle w:val="StyleUnderline"/>
        </w:rPr>
        <w:t>Deterrence is North Korea’s rationale for possessing nuclear weapons, and it could lead to an arms race in the Middle East</w:t>
      </w:r>
      <w:r w:rsidRPr="00D51EBA">
        <w:rPr>
          <w:sz w:val="16"/>
        </w:rPr>
        <w:t>. Indeed, mutual deterrence and disarmament are opposing concepts.</w:t>
      </w:r>
      <w:r w:rsidRPr="00D51EBA">
        <w:rPr>
          <w:sz w:val="16"/>
        </w:rPr>
        <w:t xml:space="preserve"> </w:t>
      </w:r>
      <w:r w:rsidRPr="00D51EBA">
        <w:rPr>
          <w:rStyle w:val="StyleUnderline"/>
        </w:rPr>
        <w:t>Deterrence can create instability and dangerous situations through miscalculations</w:t>
      </w:r>
      <w:r w:rsidRPr="00D51EBA">
        <w:rPr>
          <w:sz w:val="16"/>
        </w:rPr>
        <w:t xml:space="preserve">, miscommunication and technical accidents. </w:t>
      </w:r>
      <w:r w:rsidRPr="00D51EBA">
        <w:rPr>
          <w:rStyle w:val="StyleUnderline"/>
        </w:rPr>
        <w:t>The film</w:t>
      </w:r>
      <w:r w:rsidRPr="00D51EBA">
        <w:rPr>
          <w:sz w:val="16"/>
        </w:rPr>
        <w:t xml:space="preserve"> classic “</w:t>
      </w:r>
      <w:r w:rsidRPr="00D51EBA">
        <w:rPr>
          <w:rStyle w:val="StyleUnderline"/>
        </w:rPr>
        <w:t>Dr. Strangelove” shows how just such a possibility could occur.</w:t>
      </w:r>
      <w:r w:rsidRPr="00D51EBA">
        <w:rPr>
          <w:sz w:val="16"/>
        </w:rPr>
        <w:t xml:space="preserve"> The dissolution of the bipolar world and the potential emergence of new nuclear powers might lead to a “multinuclear world” that would multiply such risks and uncertainties.</w:t>
      </w:r>
      <w:r w:rsidRPr="00D51EBA">
        <w:rPr>
          <w:sz w:val="16"/>
        </w:rPr>
        <w:t> The threat of nuclear retaliation is useless against terrorists.</w:t>
      </w:r>
      <w:r w:rsidRPr="00D51EBA">
        <w:rPr>
          <w:sz w:val="16"/>
        </w:rPr>
        <w:t> Deterrence is a weak tool against cyber-attacks, because it is extremely difficult to identify the attacker (Betts, 2013).</w:t>
      </w:r>
      <w:r w:rsidRPr="00D51EBA">
        <w:rPr>
          <w:sz w:val="16"/>
        </w:rPr>
        <w:t> The United States and NATO want to build a missile defense system against missiles from the Middle East, but Russia opposes it. As a result, missile defense has become the major stumbling block to further arms reductions. However, missile defense below the strategic level should not be a threat to Russia. Yet if the United States and NATO keep open the option to upgrade missile defense, they can no longer rely on effective deterrence. Missile defense only works properly outside a system of deterrence.</w:t>
      </w:r>
      <w:r w:rsidRPr="00D51EBA">
        <w:rPr>
          <w:sz w:val="16"/>
        </w:rPr>
        <w:t> The announced intention to annihilate large parts of humanity is both unlawful and immoral. The International Court of Justice ruled that “the threat or use of nuclear weapons would generally be contrary to the rules of international law applicable in armed conflict, and in particular the principles and rules of humanitarian law” (ICJ, 1996, 44).5The pope regularly encourages the international community to work toward the elimination of nuclear weapons.Mutual deterrence is expensive because it requires continuous modernization and the development and production of new weapons to close real and assumed loopholes in the system.</w:t>
      </w:r>
      <w:r w:rsidRPr="00D51EBA">
        <w:rPr>
          <w:sz w:val="16"/>
        </w:rPr>
        <w:t xml:space="preserve"> If deterrence failed, it would be a global disaster.6Beyond mutual nuclear deterrenceWhat can be done to reverse the negative trends caused by nuclear deterrence? </w:t>
      </w:r>
      <w:r w:rsidRPr="00D51EBA">
        <w:rPr>
          <w:rStyle w:val="StyleUnderline"/>
        </w:rPr>
        <w:t> A true “no first use” doctrine would remove conventional, chemical and biological weapons from the target list. Nuclear weapons should be seen as strictly for retaliation against a nuclear attack. They are not necessary for any offensive or preventive purpose, nor are they useful for defense</w:t>
      </w:r>
      <w:r w:rsidRPr="00D51EBA">
        <w:rPr>
          <w:sz w:val="16"/>
        </w:rPr>
        <w:t>, except as a deterrent to an intentional nuclear attack. The notion that nuclear arms are essentially no different than conventional weapons should be abandoned. Nuclear weapons should be retained only for a second strike.</w:t>
      </w:r>
      <w:r w:rsidRPr="00D51EBA">
        <w:rPr>
          <w:sz w:val="16"/>
        </w:rPr>
        <w:t xml:space="preserve"> An unconditional commitment by nuclear weapon states to “negative security assurances” would remove all non-nuclear weapon states from the target list. Nuclear weapon states should commit themselves to “negative security assurances.” This is the guarantee not to use nuclear weapons against non-nuclear weapon states. </w:t>
      </w:r>
      <w:r w:rsidRPr="00D51EBA">
        <w:rPr>
          <w:sz w:val="16"/>
        </w:rPr>
        <w:t> The creation of “Nuclear Weapon Free Zones” must be combined with “negative security assurances”.</w:t>
      </w:r>
      <w:r w:rsidRPr="00D51EBA">
        <w:rPr>
          <w:sz w:val="16"/>
        </w:rPr>
        <w:t> The list of countries that are targeted for US nuclear strikes is outdated and can be reduced. Bush’s classified NPR and OPLAN 8010 both target China, Russia, North Korea, Iran, Syria, Cuba (only in the NPR) and an unnamed country that hosts terrorists (supposedly Pakistan).</w:t>
      </w:r>
      <w:r w:rsidRPr="00D51EBA">
        <w:rPr>
          <w:sz w:val="16"/>
        </w:rPr>
        <w:t> General target categories like WMD, non-state actors, war supporting infrastructure and military-political leadership are too sweeping and should be redefined and minimized. Counter-force planning associated with preemption, launch on warning and all kinds of military targets should be abandoned.7</w:t>
      </w:r>
      <w:r w:rsidRPr="00D51EBA">
        <w:rPr>
          <w:sz w:val="16"/>
        </w:rPr>
        <w:t xml:space="preserve"> </w:t>
      </w:r>
      <w:r w:rsidRPr="00D51EBA">
        <w:rPr>
          <w:rStyle w:val="StyleUnderline"/>
        </w:rPr>
        <w:t>The use of small nuclear weapons to control and limit damage is not feasible and produces unrealistic expectations</w:t>
      </w:r>
      <w:r w:rsidRPr="00D51EBA">
        <w:rPr>
          <w:sz w:val="16"/>
        </w:rPr>
        <w:t>.</w:t>
      </w:r>
      <w:r w:rsidRPr="00D51EBA">
        <w:rPr>
          <w:sz w:val="16"/>
        </w:rPr>
        <w:t> Likewise expectations that damage can be regulated and making distinctions between 100 percent, 80 percent, “light,” “moderate” or “severe” destruction are absurd. There is no difference between rubble, gravel or dust after a bombardment.8Conclusion</w:t>
      </w:r>
      <w:r w:rsidRPr="00D51EBA">
        <w:rPr>
          <w:rStyle w:val="StyleUnderline"/>
        </w:rPr>
        <w:t xml:space="preserve">Nuclear deterrence is the </w:t>
      </w:r>
      <w:r w:rsidRPr="00D51EBA">
        <w:rPr>
          <w:rStyle w:val="Emphasis"/>
        </w:rPr>
        <w:t>main cause of arms races</w:t>
      </w:r>
      <w:r w:rsidRPr="00D51EBA">
        <w:rPr>
          <w:rStyle w:val="StyleUnderline"/>
        </w:rPr>
        <w:t>. As long as deterrence goes unaddressed, global zero will be impossible to achieve</w:t>
      </w:r>
      <w:r w:rsidRPr="00D51EBA">
        <w:rPr>
          <w:sz w:val="16"/>
        </w:rPr>
        <w:t xml:space="preserve">. Arms control and non-proliferation can create a more stable situation, but they are not sufficient for disarmament. </w:t>
      </w:r>
      <w:r w:rsidRPr="00D51EBA">
        <w:rPr>
          <w:rStyle w:val="StyleUnderline"/>
        </w:rPr>
        <w:t>Deterrence</w:t>
      </w:r>
      <w:r w:rsidRPr="00D51EBA">
        <w:rPr>
          <w:sz w:val="16"/>
        </w:rPr>
        <w:t xml:space="preserve"> </w:t>
      </w:r>
      <w:r w:rsidRPr="00D51EBA">
        <w:rPr>
          <w:rStyle w:val="StyleUnderline"/>
          <w:b w:val="0"/>
        </w:rPr>
        <w:t>of states of concern</w:t>
      </w:r>
      <w:r w:rsidRPr="00D51EBA">
        <w:rPr>
          <w:rStyle w:val="StyleUnderline"/>
        </w:rPr>
        <w:t xml:space="preserve"> is more</w:t>
      </w:r>
      <w:r w:rsidRPr="00D51EBA">
        <w:rPr>
          <w:sz w:val="16"/>
        </w:rPr>
        <w:t xml:space="preserve"> </w:t>
      </w:r>
      <w:r w:rsidRPr="00D51EBA">
        <w:rPr>
          <w:rStyle w:val="StyleUnderline"/>
        </w:rPr>
        <w:t>credible</w:t>
      </w:r>
      <w:r w:rsidRPr="00D51EBA">
        <w:rPr>
          <w:sz w:val="16"/>
        </w:rPr>
        <w:t xml:space="preserve"> and effective </w:t>
      </w:r>
      <w:r w:rsidRPr="00D51EBA">
        <w:rPr>
          <w:rStyle w:val="StyleUnderline"/>
        </w:rPr>
        <w:t>using conventional weapons</w:t>
      </w:r>
      <w:r w:rsidRPr="00D51EBA">
        <w:rPr>
          <w:sz w:val="16"/>
        </w:rPr>
        <w:t>. The suggestions outlined above would not abolish nuclear deterrence right away, but they are steps toward a minimal deterrence. They would mitigate the worst consequences of the concept of deterrence and create the preconditions for nuclear disarmament. Comprehensive deterrence is based not only on one category of nuclear weapons but on a mix of nuclear and conventional arms. Arms control and disarmament efforts should cover all or most of them. This can be done be best by a combination of legally binding treaties, political commitments, and enlightened self-interest.</w:t>
      </w:r>
    </w:p>
    <w:p w14:paraId="57F53236" w14:textId="77777777" w:rsidR="00B80C4E" w:rsidRPr="00D51EBA" w:rsidRDefault="00B80C4E" w:rsidP="00B80C4E">
      <w:pPr>
        <w:pStyle w:val="Heading4"/>
        <w:rPr>
          <w:rStyle w:val="Style13ptBold"/>
          <w:b/>
        </w:rPr>
      </w:pPr>
      <w:r w:rsidRPr="00D51EBA">
        <w:t>Deterrence theories fail- it is a false illusion and is not applicable today</w:t>
      </w:r>
      <w:r w:rsidRPr="00D51EBA">
        <w:br/>
      </w:r>
      <w:r w:rsidRPr="00D51EBA">
        <w:rPr>
          <w:rStyle w:val="Style13ptBold"/>
          <w:b/>
        </w:rPr>
        <w:t>Thompson 14</w:t>
      </w:r>
    </w:p>
    <w:p w14:paraId="74941BFA" w14:textId="77777777" w:rsidR="00B80C4E" w:rsidRPr="00D51EBA" w:rsidRDefault="00B80C4E" w:rsidP="00B80C4E">
      <w:r w:rsidRPr="00D51EBA">
        <w:t xml:space="preserve">Loren Thompson, he focuses on the strategic, economic and business implications of defense spending. He hold doctorals and masters degrees in government from Georgetown University and a bachelor of science degree in political science from Northeastern University, 08/18/13, “What If Deterrence Doesn’t Work Anymore? Five Reasons To Worry”, </w:t>
      </w:r>
      <w:hyperlink r:id="rId205" w:anchor="21bf882651ed" w:history="1">
        <w:r w:rsidRPr="00D51EBA">
          <w:rPr>
            <w:rStyle w:val="Hyperlink"/>
          </w:rPr>
          <w:t>http://www.forbes.com/sites/lorenthompson/2014/08/18/what-if-deterrence-doesnt-work-anymore-five-reasons-to-worry/#21bf882651ed</w:t>
        </w:r>
      </w:hyperlink>
      <w:r w:rsidRPr="00D51EBA">
        <w:t>, Branden-K</w:t>
      </w:r>
    </w:p>
    <w:p w14:paraId="71024845" w14:textId="77777777" w:rsidR="00B80C4E" w:rsidRPr="00D51EBA" w:rsidRDefault="00B80C4E" w:rsidP="00B80C4E">
      <w:r w:rsidRPr="00D51EBA">
        <w:rPr>
          <w:rStyle w:val="StyleUnderline"/>
        </w:rPr>
        <w:t xml:space="preserve">Deterrence is the central </w:t>
      </w:r>
      <w:r w:rsidRPr="00D51EBA">
        <w:t xml:space="preserve">organizing </w:t>
      </w:r>
      <w:r w:rsidRPr="00D51EBA">
        <w:rPr>
          <w:rStyle w:val="StyleUnderline"/>
        </w:rPr>
        <w:t>concept of current U.S. strateg</w:t>
      </w:r>
      <w:r w:rsidRPr="00D51EBA">
        <w:t xml:space="preserve">y. In its simplest form, </w:t>
      </w:r>
      <w:r w:rsidRPr="00D51EBA">
        <w:rPr>
          <w:rStyle w:val="StyleUnderline"/>
        </w:rPr>
        <w:t>the term means discouraging aggression by threatening unacceptable consequences</w:t>
      </w:r>
      <w:r w:rsidRPr="00D51EBA">
        <w:t xml:space="preserve">. Countries have been practicing deterrence since the dawn of history, but the idea took on much greater importance once the appearance of nuclear weapons raised doubts about the practicality of active defense. </w:t>
      </w:r>
      <w:r w:rsidRPr="00D51EBA">
        <w:rPr>
          <w:rStyle w:val="StyleUnderline"/>
        </w:rPr>
        <w:t>When only a handful of weapons can cause unprecedented destruction, and both sides have such weapons, leaders tend to focus more on how to avoid wars and less on how to win them</w:t>
      </w:r>
      <w:r w:rsidRPr="00D51EBA">
        <w:t>. Thus it was that deterrence became a core concern of American policymakers after Russia began building up its nuclear arsenal in the 1950s. Initially, deterrence was focused mainly on the nuclear threat. Over time, though, military planners began to apply it to other types of aggression</w:t>
      </w:r>
      <w:r w:rsidRPr="00D51EBA">
        <w:rPr>
          <w:rStyle w:val="StyleUnderline"/>
        </w:rPr>
        <w:t>. Today, it can be found in official pronouncements about everything from China’s territorial ambitions to global terrorism to cybersecurity. But even as deterrence has come to pervade every facet of U.S. strategy, its relevance and reliability have begun to wane</w:t>
      </w:r>
      <w:r w:rsidRPr="00D51EBA">
        <w:t>. As the respected strategist Richard K. Betts observed in a Foreign Affairs essay last year, “</w:t>
      </w:r>
      <w:r w:rsidRPr="00D51EBA">
        <w:rPr>
          <w:rStyle w:val="StyleUnderline"/>
        </w:rPr>
        <w:t>Deterrence isn’t what it used to be.”</w:t>
      </w:r>
      <w:r w:rsidRPr="00D51EBA">
        <w:t xml:space="preserve"> Betts went on to note that </w:t>
      </w:r>
      <w:r w:rsidRPr="00D51EBA">
        <w:rPr>
          <w:rStyle w:val="StyleUnderline"/>
        </w:rPr>
        <w:t>it may not be feasible to deter some types of aggression and aggressors, and</w:t>
      </w:r>
      <w:r w:rsidRPr="00D51EBA">
        <w:t xml:space="preserve"> that </w:t>
      </w:r>
      <w:r w:rsidRPr="00D51EBA">
        <w:rPr>
          <w:rStyle w:val="StyleUnderline"/>
        </w:rPr>
        <w:t>policymakers often misunderstand how deterrence works anyway</w:t>
      </w:r>
      <w:r w:rsidRPr="00D51EBA">
        <w:t xml:space="preserve">. I have a more basic concern that has haunted me ever since I began studying strategy at Georgetown University during the Vietnam era. My concern is that much of the time </w:t>
      </w:r>
      <w:r w:rsidRPr="00D51EBA">
        <w:rPr>
          <w:rStyle w:val="StyleUnderline"/>
        </w:rPr>
        <w:t>deterrence is an illusion</w:t>
      </w:r>
      <w:r w:rsidRPr="00D51EBA">
        <w:t xml:space="preserve"> — </w:t>
      </w:r>
      <w:r w:rsidRPr="00D51EBA">
        <w:rPr>
          <w:rStyle w:val="StyleUnderline"/>
        </w:rPr>
        <w:t>that we can never know for sure what our adversaries are perceiving or planning, and thus that the foundation for our security in the modern world is deeply suspect</w:t>
      </w:r>
      <w:r w:rsidRPr="00D51EBA">
        <w:t xml:space="preserve">. From that pessimistic perspective, the question “What if deterrence doesn’t work anymore?” might be followed by the query, “What if it never did?” Betts doesn’t go that far, asserting that deterrence “was the essential military strategy behind containing the Soviet Union and a crucial ingredient in winning the Cold War without fighting World War III.” Most students of strategy share that view. Even if it is valid though, </w:t>
      </w:r>
      <w:r w:rsidRPr="00D51EBA">
        <w:rPr>
          <w:rStyle w:val="StyleUnderline"/>
        </w:rPr>
        <w:t>the world has changed</w:t>
      </w:r>
      <w:r w:rsidRPr="00D51EBA">
        <w:t xml:space="preserve">. Extremists of every stripe have been empowered by new technology, and we often don’t understand how they think. The intelligence community’s failure to anticipate the success of ISIS insurgents in Syria and Iraq is just the latest indication of how little we know about the emerging threat landscape. Unfortunately, </w:t>
      </w:r>
      <w:r w:rsidRPr="00D51EBA">
        <w:rPr>
          <w:rStyle w:val="StyleUnderline"/>
        </w:rPr>
        <w:t>effective deterrence requires a fairly precise grasp of adversary values, intentions and thought processe</w:t>
      </w:r>
      <w:r w:rsidRPr="00D51EBA">
        <w:t xml:space="preserve">s. 9-11 and subsequent events suggest that deterrence may no longer be as useful as (we once thought) it was. Here are five worrisome ways in which circumstances are conspiring to undermine the value of deterrence in national strategy. </w:t>
      </w:r>
    </w:p>
    <w:p w14:paraId="7F9B620B" w14:textId="77777777" w:rsidR="00B80C4E" w:rsidRPr="00D51EBA" w:rsidRDefault="00B80C4E" w:rsidP="00B80C4E"/>
    <w:p w14:paraId="070D3E41" w14:textId="77777777" w:rsidR="00B80C4E" w:rsidRPr="00D51EBA" w:rsidRDefault="00B80C4E" w:rsidP="00B80C4E">
      <w:pPr>
        <w:pStyle w:val="Heading4"/>
        <w:rPr>
          <w:rStyle w:val="Style13ptBold"/>
          <w:b/>
        </w:rPr>
      </w:pPr>
      <w:r w:rsidRPr="00D51EBA">
        <w:t>Deterrence fails- actors are more irrational in the squo- deterrence requires unobtainable info- requires extreme accountability on US part</w:t>
      </w:r>
      <w:r w:rsidRPr="00D51EBA">
        <w:br/>
      </w:r>
      <w:r w:rsidRPr="00D51EBA">
        <w:rPr>
          <w:rStyle w:val="Style13ptBold"/>
          <w:b/>
        </w:rPr>
        <w:t>Thompson 14</w:t>
      </w:r>
    </w:p>
    <w:p w14:paraId="2219F9A4" w14:textId="77777777" w:rsidR="00B80C4E" w:rsidRPr="00D51EBA" w:rsidRDefault="00B80C4E" w:rsidP="00B80C4E">
      <w:r w:rsidRPr="00D51EBA">
        <w:t xml:space="preserve">Loren Thompson, he focuses on the strategic, economic and business implications of defense spending. He hold doctorals and masters degrees in government from Georgetown University and a bachelor of science degree in political science from Northeastern University, 08/18/13, “What If Deterrence Doesn’t Work Anymore? Five Reasons To Worry”, </w:t>
      </w:r>
      <w:hyperlink r:id="rId206" w:anchor="21bf882651ed" w:history="1">
        <w:r w:rsidRPr="00D51EBA">
          <w:rPr>
            <w:rStyle w:val="Hyperlink"/>
          </w:rPr>
          <w:t>http://www.forbes.com/sites/lorenthompson/2014/08/18/what-if-deterrence-doesnt-work-anymore-five-reasons-to-worry/#21bf882651ed</w:t>
        </w:r>
      </w:hyperlink>
      <w:r w:rsidRPr="00D51EBA">
        <w:t>, Branden-K</w:t>
      </w:r>
    </w:p>
    <w:p w14:paraId="598ABAA1" w14:textId="77777777" w:rsidR="00B80C4E" w:rsidRPr="00D51EBA" w:rsidRDefault="00B80C4E" w:rsidP="00B80C4E">
      <w:r w:rsidRPr="00D51EBA">
        <w:t>F</w:t>
      </w:r>
      <w:r w:rsidRPr="00D51EBA">
        <w:rPr>
          <w:rStyle w:val="StyleUnderline"/>
        </w:rPr>
        <w:t>ewer enemies fit the “rational actor” model</w:t>
      </w:r>
      <w:r w:rsidRPr="00D51EBA">
        <w:t xml:space="preserve">. </w:t>
      </w:r>
      <w:r w:rsidRPr="00D51EBA">
        <w:rPr>
          <w:rStyle w:val="StyleUnderline"/>
        </w:rPr>
        <w:t>When deterrence theory was first systematized</w:t>
      </w:r>
      <w:r w:rsidRPr="00D51EBA">
        <w:t xml:space="preserve"> by economists and mathematicians at places like the RAND Corporation </w:t>
      </w:r>
      <w:r w:rsidRPr="00D51EBA">
        <w:rPr>
          <w:rStyle w:val="StyleUnderline"/>
        </w:rPr>
        <w:t>in the early Cold War period, they began with the assumption that adversaries were rational</w:t>
      </w:r>
      <w:r w:rsidRPr="00D51EBA">
        <w:t>. There wasn’t an alternative: nobody knows how to model idiosyncratic craziness. But some of</w:t>
      </w:r>
      <w:r w:rsidRPr="00D51EBA">
        <w:rPr>
          <w:rStyle w:val="StyleUnderline"/>
        </w:rPr>
        <w:t xml:space="preserve"> the potential aggressors</w:t>
      </w:r>
      <w:r w:rsidRPr="00D51EBA">
        <w:t xml:space="preserve"> that </w:t>
      </w:r>
      <w:r w:rsidRPr="00D51EBA">
        <w:rPr>
          <w:rStyle w:val="StyleUnderline"/>
        </w:rPr>
        <w:t>we worry about today</w:t>
      </w:r>
      <w:r w:rsidRPr="00D51EBA">
        <w:t xml:space="preserve">, </w:t>
      </w:r>
      <w:r w:rsidRPr="00D51EBA">
        <w:rPr>
          <w:rStyle w:val="StyleUnderline"/>
        </w:rPr>
        <w:t>like ISIS and Kim Jong-un, don’</w:t>
      </w:r>
      <w:r w:rsidRPr="00D51EBA">
        <w:t xml:space="preserve">t seem to </w:t>
      </w:r>
      <w:r w:rsidRPr="00D51EBA">
        <w:rPr>
          <w:rStyle w:val="StyleUnderline"/>
        </w:rPr>
        <w:t>meet a Western standard for sane behavior</w:t>
      </w:r>
      <w:r w:rsidRPr="00D51EBA">
        <w:t xml:space="preserve">. Maybe they are rational within their own frame of reference, but not within ours. </w:t>
      </w:r>
      <w:r w:rsidRPr="00D51EBA">
        <w:rPr>
          <w:rStyle w:val="StyleUnderline"/>
        </w:rPr>
        <w:t>And even for quasi-Western, presumably sane leaders like Vladimir Putin, wartime stress has a way of changing thought processes.</w:t>
      </w:r>
      <w:r w:rsidRPr="00D51EBA">
        <w:t xml:space="preserve"> </w:t>
      </w:r>
      <w:r w:rsidRPr="00D51EBA">
        <w:rPr>
          <w:rStyle w:val="StyleUnderline"/>
        </w:rPr>
        <w:t>Deterrence might work with irrational adversaries, but not for reasons we can confidently predict or shape</w:t>
      </w:r>
      <w:r w:rsidRPr="00D51EBA">
        <w:t xml:space="preserve">. 2. </w:t>
      </w:r>
      <w:r w:rsidRPr="00D51EBA">
        <w:rPr>
          <w:rStyle w:val="StyleUnderline"/>
        </w:rPr>
        <w:t>Deterrence requires information we often don’t have. The U.S. intelligence community does not have a good track record when it comes to anticipating threats.</w:t>
      </w:r>
      <w:r w:rsidRPr="00D51EBA">
        <w:t xml:space="preserve"> From Pearl Harbor to North Korea’s invasion of the South to the Cuban Missile Crisis to the Tet Offensive to Iraq’s invasion of Kuwait to the 9-11 attacks, intelligence agencies always seem to be playing catch-up. </w:t>
      </w:r>
      <w:r w:rsidRPr="00D51EBA">
        <w:rPr>
          <w:rStyle w:val="StyleUnderline"/>
        </w:rPr>
        <w:t>That is a clear sign that we seldom understand the thought processes of potential aggressor</w:t>
      </w:r>
      <w:r w:rsidRPr="00D51EBA">
        <w:t xml:space="preserve">s. </w:t>
      </w:r>
      <w:r w:rsidRPr="00D51EBA">
        <w:rPr>
          <w:rStyle w:val="StyleUnderline"/>
        </w:rPr>
        <w:t>If you can’t even predict when one country is going to invade another, how likely is it that you have the fine-grained grasp of their thinking needed to deter unwanted actions</w:t>
      </w:r>
      <w:r w:rsidRPr="00D51EBA">
        <w:t xml:space="preserve">? Washington’s interactions with Saddam Hussein are a chronicle of continuous mis-perception on both sides, and chances are U.S. intelligence understood him a lot better than, say, the Taliban. </w:t>
      </w:r>
      <w:r w:rsidRPr="00D51EBA">
        <w:rPr>
          <w:rStyle w:val="StyleUnderline"/>
        </w:rPr>
        <w:t>With so little insight into adversaries, deterrence probably can’t work.</w:t>
      </w:r>
      <w:r w:rsidRPr="00D51EBA">
        <w:t xml:space="preserve"> 3. </w:t>
      </w:r>
      <w:r w:rsidRPr="00D51EBA">
        <w:rPr>
          <w:rStyle w:val="StyleUnderline"/>
        </w:rPr>
        <w:t>Elusive adversaries are hard to hold at risk</w:t>
      </w:r>
      <w:r w:rsidRPr="00D51EBA">
        <w:t xml:space="preserve">. </w:t>
      </w:r>
      <w:r w:rsidRPr="00D51EBA">
        <w:rPr>
          <w:rStyle w:val="StyleUnderline"/>
        </w:rPr>
        <w:t>Deterrence is all about retaliation, or at least the threat of retaliation.</w:t>
      </w:r>
      <w:r w:rsidRPr="00D51EBA">
        <w:t xml:space="preserve"> It’s the fear of horrible consequences that dissuades a potential aggressor from acting in the first place. But when it takes ten years to find the mastermind of the 9-11 conspiracy, accountability becomes tenuous. </w:t>
      </w:r>
      <w:r w:rsidRPr="00D51EBA">
        <w:rPr>
          <w:rStyle w:val="StyleUnderline"/>
        </w:rPr>
        <w:t>Many of the non-traditional adversaries who threaten America today lack a fixed address that can be targeted in retributio</w:t>
      </w:r>
      <w:r w:rsidRPr="00D51EBA">
        <w:t>n</w:t>
      </w:r>
      <w:r w:rsidRPr="00D51EBA">
        <w:rPr>
          <w:rStyle w:val="StyleUnderline"/>
        </w:rPr>
        <w:t>. That doesn’t just apply to terrorists</w:t>
      </w:r>
      <w:r w:rsidRPr="00D51EBA">
        <w:t xml:space="preserve"> and insurgents who “move amongst the people as a fish swims in the sea” (to quote Mao Zedong), </w:t>
      </w:r>
      <w:r w:rsidRPr="00D51EBA">
        <w:rPr>
          <w:rStyle w:val="StyleUnderline"/>
        </w:rPr>
        <w:t>it</w:t>
      </w:r>
      <w:r w:rsidRPr="00D51EBA">
        <w:t xml:space="preserve"> also </w:t>
      </w:r>
      <w:r w:rsidRPr="00D51EBA">
        <w:rPr>
          <w:rStyle w:val="StyleUnderline"/>
        </w:rPr>
        <w:t>applies to hackers who invade our networks and traffickers in technologies of mass destruction</w:t>
      </w:r>
      <w:r w:rsidRPr="00D51EBA">
        <w:t>.</w:t>
      </w:r>
      <w:r w:rsidRPr="00D51EBA">
        <w:rPr>
          <w:rStyle w:val="StyleUnderline"/>
        </w:rPr>
        <w:t xml:space="preserve"> The</w:t>
      </w:r>
      <w:r w:rsidRPr="00D51EBA">
        <w:t xml:space="preserve"> </w:t>
      </w:r>
      <w:r w:rsidRPr="00D51EBA">
        <w:rPr>
          <w:rStyle w:val="StyleUnderline"/>
        </w:rPr>
        <w:t>most sophisticated hacks may originate in</w:t>
      </w:r>
      <w:r w:rsidRPr="00D51EBA">
        <w:t xml:space="preserve"> places like </w:t>
      </w:r>
      <w:r w:rsidRPr="00D51EBA">
        <w:rPr>
          <w:rStyle w:val="StyleUnderline"/>
        </w:rPr>
        <w:t>China</w:t>
      </w:r>
      <w:r w:rsidRPr="00D51EBA">
        <w:t xml:space="preserve">, </w:t>
      </w:r>
      <w:r w:rsidRPr="00D51EBA">
        <w:rPr>
          <w:rStyle w:val="StyleUnderline"/>
        </w:rPr>
        <w:t>but if they arrive via the Chicago municipal healthcare system’s information network</w:t>
      </w:r>
      <w:r w:rsidRPr="00D51EBA">
        <w:t xml:space="preserve"> and we can’t identify their ultimate authors,</w:t>
      </w:r>
      <w:r w:rsidRPr="00D51EBA">
        <w:rPr>
          <w:rStyle w:val="StyleUnderline"/>
        </w:rPr>
        <w:t xml:space="preserve"> how can we deter </w:t>
      </w:r>
      <w:r w:rsidRPr="00D51EBA">
        <w:t>them?</w:t>
      </w:r>
    </w:p>
    <w:p w14:paraId="3A269937" w14:textId="77777777" w:rsidR="00B80C4E" w:rsidRPr="00D51EBA" w:rsidRDefault="00B80C4E" w:rsidP="00B80C4E"/>
    <w:p w14:paraId="75D0ADF1" w14:textId="77777777" w:rsidR="00B80C4E" w:rsidRPr="00D51EBA" w:rsidRDefault="00B80C4E" w:rsidP="00B80C4E">
      <w:pPr>
        <w:rPr>
          <w:rFonts w:eastAsiaTheme="majorEastAsia" w:cstheme="majorBidi"/>
          <w:b/>
          <w:iCs/>
          <w:sz w:val="26"/>
        </w:rPr>
      </w:pPr>
      <w:r w:rsidRPr="00D51EBA">
        <w:br w:type="page"/>
      </w:r>
    </w:p>
    <w:p w14:paraId="61ADE405" w14:textId="77777777" w:rsidR="00B80C4E" w:rsidRPr="00D51EBA" w:rsidRDefault="00B80C4E" w:rsidP="00B80C4E">
      <w:pPr>
        <w:pStyle w:val="Heading4"/>
        <w:rPr>
          <w:rStyle w:val="Style13ptBold"/>
          <w:b/>
        </w:rPr>
      </w:pPr>
      <w:r w:rsidRPr="00D51EBA">
        <w:t>Deterrence fails- we won’t know if it has succeeded until it is too late- requires a stronger US than currently exists</w:t>
      </w:r>
      <w:r w:rsidRPr="00D51EBA">
        <w:br/>
      </w:r>
      <w:r w:rsidRPr="00D51EBA">
        <w:rPr>
          <w:rStyle w:val="Style13ptBold"/>
          <w:b/>
        </w:rPr>
        <w:t>Thompson 14</w:t>
      </w:r>
    </w:p>
    <w:p w14:paraId="67117C31" w14:textId="77777777" w:rsidR="00B80C4E" w:rsidRPr="00D51EBA" w:rsidRDefault="00B80C4E" w:rsidP="00B80C4E">
      <w:r w:rsidRPr="00D51EBA">
        <w:t xml:space="preserve">Loren Thompson, he focuses on the strategic, economic and business implications of defense spending. He hold doctorals and masters degrees in government from Georgetown University and a bachelor of science degree in political science from Northeastern University, 08/18/13, “What If Deterrence Doesn’t Work Anymore? Five Reasons To Worry”, </w:t>
      </w:r>
      <w:hyperlink r:id="rId207" w:anchor="21bf882651ed" w:history="1">
        <w:r w:rsidRPr="00D51EBA">
          <w:rPr>
            <w:rStyle w:val="Hyperlink"/>
          </w:rPr>
          <w:t>http://www.forbes.com/sites/lorenthompson/2014/08/18/what-if-deterrence-doesnt-work-anymore-five-reasons-to-worry/#21bf882651ed</w:t>
        </w:r>
      </w:hyperlink>
      <w:r w:rsidRPr="00D51EBA">
        <w:t>, Branden-K</w:t>
      </w:r>
    </w:p>
    <w:p w14:paraId="24D63E9E" w14:textId="77777777" w:rsidR="00B80C4E" w:rsidRPr="00D51EBA" w:rsidRDefault="00B80C4E" w:rsidP="00B80C4E">
      <w:r w:rsidRPr="00D51EBA">
        <w:t xml:space="preserve"> 4. </w:t>
      </w:r>
      <w:r w:rsidRPr="00D51EBA">
        <w:rPr>
          <w:rStyle w:val="StyleUnderline"/>
        </w:rPr>
        <w:t>We won’t know whether deterrence is working until it fails</w:t>
      </w:r>
      <w:r w:rsidRPr="00D51EBA">
        <w:t xml:space="preserve">. The great </w:t>
      </w:r>
      <w:r w:rsidRPr="00D51EBA">
        <w:rPr>
          <w:rStyle w:val="StyleUnderline"/>
        </w:rPr>
        <w:t>philosopher</w:t>
      </w:r>
      <w:r w:rsidRPr="00D51EBA">
        <w:t xml:space="preserve"> of science </w:t>
      </w:r>
      <w:r w:rsidRPr="00D51EBA">
        <w:rPr>
          <w:rStyle w:val="StyleUnderline"/>
        </w:rPr>
        <w:t>Karl Popper insisted that scientific theories can’t be proven, they can only be falsified</w:t>
      </w:r>
      <w:r w:rsidRPr="00D51EBA">
        <w:t xml:space="preserve">. </w:t>
      </w:r>
      <w:r w:rsidRPr="00D51EBA">
        <w:rPr>
          <w:rStyle w:val="StyleUnderline"/>
        </w:rPr>
        <w:t>The same is true of deterrenc</w:t>
      </w:r>
      <w:r w:rsidRPr="00D51EBA">
        <w:t>e</w:t>
      </w:r>
      <w:r w:rsidRPr="00D51EBA">
        <w:rPr>
          <w:rStyle w:val="StyleUnderline"/>
        </w:rPr>
        <w:t>. It is a</w:t>
      </w:r>
      <w:r w:rsidRPr="00D51EBA">
        <w:t xml:space="preserve"> psychological </w:t>
      </w:r>
      <w:r w:rsidRPr="00D51EBA">
        <w:rPr>
          <w:rStyle w:val="StyleUnderline"/>
        </w:rPr>
        <w:t>phenomenon that depends on the way in which enemies perceive and process informatio</w:t>
      </w:r>
      <w:r w:rsidRPr="00D51EBA">
        <w:t xml:space="preserve">n. Until we learn how to read their minds, we can’t say for sure whether they are deterred. </w:t>
      </w:r>
      <w:r w:rsidRPr="00D51EBA">
        <w:rPr>
          <w:rStyle w:val="StyleUnderline"/>
        </w:rPr>
        <w:t>Much of what they do or say may be calculated to mislead us as to their actual intentions</w:t>
      </w:r>
      <w:r w:rsidRPr="00D51EBA">
        <w:t xml:space="preserve">. And in the case of organizations like Al Qaeda, we are dealing with the proverbial hydra-headed monster rather than a unitary actor, so what one leader says and does offers little insight into the actions of others. Because deterrence is a psychological process, we cannot follow Ronald Reagan’s dictum to “trust but verify” — we can only speculate as to the meaning of behavior that often is ambiguous. 5. </w:t>
      </w:r>
      <w:r w:rsidRPr="00D51EBA">
        <w:rPr>
          <w:rStyle w:val="StyleUnderline"/>
        </w:rPr>
        <w:t>Effective deterrence requires more resolve than Washington exhibits. Under a doctrine known as extended deterrence, the United States provides security guarantees to a wide array of foreign nations.</w:t>
      </w:r>
      <w:r w:rsidRPr="00D51EBA">
        <w:t xml:space="preserve"> </w:t>
      </w:r>
      <w:r w:rsidRPr="00D51EBA">
        <w:rPr>
          <w:rStyle w:val="StyleUnderline"/>
        </w:rPr>
        <w:t>The credibility of these guarantees depends not only on the military capabilities that Washington possesses, but on its perceived willingness to employ them</w:t>
      </w:r>
      <w:r w:rsidRPr="00D51EBA">
        <w:t xml:space="preserve">. However, international media have been awash in recent months with stories of what the Economist calls </w:t>
      </w:r>
      <w:r w:rsidRPr="00D51EBA">
        <w:rPr>
          <w:rStyle w:val="StyleUnderline"/>
        </w:rPr>
        <w:t>the Obama Administration’s</w:t>
      </w:r>
      <w:r w:rsidRPr="00D51EBA">
        <w:t xml:space="preserve"> timidity. This </w:t>
      </w:r>
      <w:r w:rsidRPr="00D51EBA">
        <w:rPr>
          <w:rStyle w:val="StyleUnderline"/>
        </w:rPr>
        <w:t>reluctance to use military force extends beyond the White House to Capitol Hill and the broader political culture.</w:t>
      </w:r>
      <w:r w:rsidRPr="00D51EBA">
        <w:t xml:space="preserve"> </w:t>
      </w:r>
      <w:r w:rsidRPr="00D51EBA">
        <w:rPr>
          <w:rStyle w:val="StyleUnderline"/>
        </w:rPr>
        <w:t>The U.S. electorate does not want to get involved militarily in places like Syria</w:t>
      </w:r>
      <w:r w:rsidRPr="00D51EBA">
        <w:t xml:space="preserve"> or the Ukraine, and as David Sanger observed in the New York Times, “adversaries read polls.” Sustaining deterrence when the whole world suspects you aren’t willing to act sounds like Mission Impossible. </w:t>
      </w:r>
      <w:r w:rsidRPr="00D51EBA">
        <w:rPr>
          <w:rStyle w:val="StyleUnderline"/>
        </w:rPr>
        <w:t>Current U.S. strategy relies too heavily on deterrence, at a time when its workability is increasingly doubtful in coping with emerging adversaries.</w:t>
      </w:r>
      <w:r w:rsidRPr="00D51EBA">
        <w:t xml:space="preserve"> It has become an excuse for inaction even in dealing with enemies who can be crushed using more traditional concepts of defense. </w:t>
      </w:r>
      <w:r w:rsidRPr="00D51EBA">
        <w:rPr>
          <w:rStyle w:val="StyleUnderline"/>
        </w:rPr>
        <w:t>Rather than waiting for the next time deterrence fails, as it inevitably will, Washington needs to think in more concrete ways about how to protect the nation against the military threats it faces</w:t>
      </w:r>
      <w:r w:rsidRPr="00D51EBA">
        <w:t xml:space="preserve">. In some cases, </w:t>
      </w:r>
      <w:r w:rsidRPr="00D51EBA">
        <w:rPr>
          <w:rStyle w:val="StyleUnderline"/>
        </w:rPr>
        <w:t>that may mean abandoning commitments that are too dangerous or demanding</w:t>
      </w:r>
      <w:r w:rsidRPr="00D51EBA">
        <w:t xml:space="preserve">. In other cases, it will mean replacing threats of retaliation with real defenses. But </w:t>
      </w:r>
      <w:r w:rsidRPr="00D51EBA">
        <w:rPr>
          <w:rStyle w:val="StyleUnderline"/>
        </w:rPr>
        <w:t>continuing to rely on a strategic concept that cannot be effectively implemented or verified in many cases is a prescription for disaster</w:t>
      </w:r>
      <w:r w:rsidRPr="00D51EBA">
        <w:t>.</w:t>
      </w:r>
    </w:p>
    <w:p w14:paraId="4A2CEC92" w14:textId="77777777" w:rsidR="00B80C4E" w:rsidRPr="00D51EBA" w:rsidRDefault="00B80C4E" w:rsidP="00B80C4E"/>
    <w:p w14:paraId="387C6738" w14:textId="77777777" w:rsidR="00B80C4E" w:rsidRPr="00D51EBA" w:rsidRDefault="00B80C4E" w:rsidP="00B80C4E">
      <w:pPr>
        <w:rPr>
          <w:rFonts w:eastAsiaTheme="majorEastAsia" w:cstheme="majorBidi"/>
          <w:b/>
          <w:iCs/>
          <w:sz w:val="26"/>
        </w:rPr>
      </w:pPr>
      <w:r w:rsidRPr="00D51EBA">
        <w:br w:type="page"/>
      </w:r>
    </w:p>
    <w:p w14:paraId="1790A271" w14:textId="77777777" w:rsidR="00B80C4E" w:rsidRPr="00D51EBA" w:rsidRDefault="00B80C4E" w:rsidP="00B80C4E">
      <w:pPr>
        <w:pStyle w:val="Heading4"/>
      </w:pPr>
      <w:r w:rsidRPr="00D51EBA">
        <w:t>Deterrence fails- it is falsely assumed to function correctly but is unsustainable</w:t>
      </w:r>
      <w:r w:rsidRPr="00D51EBA">
        <w:br/>
        <w:t>Krieger 11</w:t>
      </w:r>
    </w:p>
    <w:p w14:paraId="22B48D63" w14:textId="77777777" w:rsidR="00B80C4E" w:rsidRPr="00D51EBA" w:rsidRDefault="00B80C4E" w:rsidP="00B80C4E">
      <w:r w:rsidRPr="00D51EBA">
        <w:t xml:space="preserve">David Krieger, founder and president of the Nuclear Age Peace Foundation, founder of Abolition 2000, Councilor on the World Future Council, co-chair of the Peace and Disarmament Commission, Fellow of the World Academy of Art and Science, chair of the executive committee of the International Network of Engineers and Scientists for Global Stability, nominated for the Nobel Peace Prize, winner of the Citizens for Peaceful Resolutions’ Earth Charter Award for Democracy, Nonviolence, and Peace, recipient of the Russian Academy of Natural Sciences Award for Saving Life on Earth, Freedom from War Peace Leadership Award, Peace Educator of the Year Award, he has a bachelor in psychology, masters and doctorate in Political Science, a JD from the Santa Barbara College of Law, 02/07/2011, “TEN SERIOUS FLAWS IN NUCLEAR DETERRENCE THEORY”, </w:t>
      </w:r>
      <w:hyperlink r:id="rId208" w:history="1">
        <w:r w:rsidRPr="00D51EBA">
          <w:rPr>
            <w:rStyle w:val="Hyperlink"/>
          </w:rPr>
          <w:t>https://www.wagingpeace.org/ten-serious-flaws-in-nuclear-deterrence-theory/</w:t>
        </w:r>
      </w:hyperlink>
      <w:r w:rsidRPr="00D51EBA">
        <w:t>, Branden-K</w:t>
      </w:r>
    </w:p>
    <w:p w14:paraId="03A0DB9F" w14:textId="77777777" w:rsidR="00B80C4E" w:rsidRPr="00D51EBA" w:rsidRDefault="00B80C4E" w:rsidP="00B80C4E">
      <w:pPr>
        <w:rPr>
          <w:rStyle w:val="StyleUnderline"/>
        </w:rPr>
      </w:pPr>
      <w:r w:rsidRPr="00D51EBA">
        <w:t xml:space="preserve">One steady factor in the Nuclear Age has been the adherence of the nuclear weapon states to the theory of nuclear deterrence. </w:t>
      </w:r>
      <w:r w:rsidRPr="00D51EBA">
        <w:rPr>
          <w:rStyle w:val="StyleUnderline"/>
        </w:rPr>
        <w:t>Each country that has developed nuclear weapons has justified doing so by the pursuit of nuclear deterrence. The security of</w:t>
      </w:r>
      <w:r w:rsidRPr="00D51EBA">
        <w:t xml:space="preserve"> not only the nuclear weapon states but of </w:t>
      </w:r>
      <w:r w:rsidRPr="00D51EBA">
        <w:rPr>
          <w:rStyle w:val="StyleUnderline"/>
        </w:rPr>
        <w:t>civilization has rested upon the reliability of the theory of nuclear deterrence. Vast numbers of people</w:t>
      </w:r>
      <w:r w:rsidRPr="00D51EBA">
        <w:t xml:space="preserve"> throughout the world </w:t>
      </w:r>
      <w:r w:rsidRPr="00D51EBA">
        <w:rPr>
          <w:rStyle w:val="StyleUnderline"/>
        </w:rPr>
        <w:t>believe that nuclear deterrence contributes to the security of the planet and perhaps to their personal security and that of their family</w:t>
      </w:r>
      <w:r w:rsidRPr="00D51EBA">
        <w:t xml:space="preserve">. But does it? What if nuclear deterrence is a badly flawed theory? What if nuclear deterrence fails? What if political and military leaders in all nuclear weapon states who have treated nuclear deterrence theory as sacrosanct and imbued it with godlike, but unrealistic, powers of protection are wrong? The future itself would stand in grave danger, for </w:t>
      </w:r>
      <w:r w:rsidRPr="00D51EBA">
        <w:rPr>
          <w:rStyle w:val="StyleUnderline"/>
        </w:rPr>
        <w:t>the failure of nuclear deterrence could pose an existential threat to humanity</w:t>
      </w:r>
      <w:r w:rsidRPr="00D51EBA">
        <w:t xml:space="preserve">. As a </w:t>
      </w:r>
      <w:r w:rsidRPr="00D51EBA">
        <w:rPr>
          <w:rStyle w:val="StyleUnderline"/>
        </w:rPr>
        <w:t>former commander of</w:t>
      </w:r>
      <w:r w:rsidRPr="00D51EBA">
        <w:t xml:space="preserve"> the </w:t>
      </w:r>
      <w:r w:rsidRPr="00D51EBA">
        <w:rPr>
          <w:rStyle w:val="StyleUnderline"/>
        </w:rPr>
        <w:t>US Strategic Command, General George Lee Butler was in charge of all US nuclear weapons</w:t>
      </w:r>
      <w:r w:rsidRPr="00D51EBA">
        <w:t xml:space="preserve">. After retiring from the US Air Force, General </w:t>
      </w:r>
      <w:r w:rsidRPr="00D51EBA">
        <w:rPr>
          <w:rStyle w:val="StyleUnderline"/>
        </w:rPr>
        <w:t>Butler critiqued nuclear deterrence, stating</w:t>
      </w:r>
      <w:r w:rsidRPr="00D51EBA">
        <w:t xml:space="preserve"> that </w:t>
      </w:r>
      <w:r w:rsidRPr="00D51EBA">
        <w:rPr>
          <w:rStyle w:val="StyleUnderline"/>
        </w:rPr>
        <w:t>it “suspended rational thinking in the Nuclear Age about the ultimate aim of national security</w:t>
      </w:r>
      <w:r w:rsidRPr="00D51EBA">
        <w:t xml:space="preserve">: to ensure the survival of the nation.” </w:t>
      </w:r>
      <w:r w:rsidRPr="00D51EBA">
        <w:rPr>
          <w:rStyle w:val="StyleUnderline"/>
        </w:rPr>
        <w:t>He concluded</w:t>
      </w:r>
      <w:r w:rsidRPr="00D51EBA">
        <w:t xml:space="preserve"> that </w:t>
      </w:r>
      <w:r w:rsidRPr="00D51EBA">
        <w:rPr>
          <w:rStyle w:val="StyleUnderline"/>
        </w:rPr>
        <w:t>nuclear deterrence is “a slippery intellectual construct that translates very poorly into the real world</w:t>
      </w:r>
      <w:r w:rsidRPr="00D51EBA">
        <w:t xml:space="preserve"> of spontaneous crises, inexplicable motivations, incomplete intelligence and fragile human relationships.” As volcanoes often give off strong warning signals that they may erupt, so we have witnessed such signals regarding nuclear arsenals and the failure of nuclear deterrence theory over the course of the Nuclear Age. Nuclear arsenals could erupt with volcano-like force, totally overwhelming the relatively flimsy veneer of “protection” provided by nuclear deterrence theory. In the face of such dangers, we must not be complacent. Nor should we continue to be soothed by the “experts” who assure us not to worry because the weapons will keep us safe. There is, in fact, much to worry about, much more than the nuclear policy makers and theorists in each of the nuclear weapon states have led us to believe. I will examine below what I believe are ten serious flaws in nuclear deterrence theory, flaws that lead to the conclusion that </w:t>
      </w:r>
      <w:r w:rsidRPr="00D51EBA">
        <w:rPr>
          <w:rStyle w:val="StyleUnderline"/>
        </w:rPr>
        <w:t>the theory is unstable, unreliable and invalid.</w:t>
      </w:r>
    </w:p>
    <w:p w14:paraId="4D160F45" w14:textId="77777777" w:rsidR="00B80C4E" w:rsidRPr="00D51EBA" w:rsidRDefault="00B80C4E" w:rsidP="00B80C4E">
      <w:pPr>
        <w:rPr>
          <w:rFonts w:eastAsiaTheme="majorEastAsia" w:cstheme="majorBidi"/>
          <w:b/>
          <w:iCs/>
          <w:sz w:val="26"/>
        </w:rPr>
      </w:pPr>
      <w:r w:rsidRPr="00D51EBA">
        <w:br w:type="page"/>
      </w:r>
    </w:p>
    <w:p w14:paraId="62549FDC" w14:textId="77777777" w:rsidR="00B80C4E" w:rsidRPr="00D51EBA" w:rsidRDefault="00B80C4E" w:rsidP="00B80C4E">
      <w:pPr>
        <w:pStyle w:val="Heading4"/>
      </w:pPr>
      <w:r w:rsidRPr="00D51EBA">
        <w:t>Deterrence fails because it is a false assumption-requires threats of murder- and requires 100% effective communication-any misstep causes miscalc</w:t>
      </w:r>
      <w:r w:rsidRPr="00D51EBA">
        <w:br/>
        <w:t>Krieger 11</w:t>
      </w:r>
    </w:p>
    <w:p w14:paraId="638593EF" w14:textId="77777777" w:rsidR="00B80C4E" w:rsidRPr="00D51EBA" w:rsidRDefault="00B80C4E" w:rsidP="00B80C4E">
      <w:r w:rsidRPr="00D51EBA">
        <w:t xml:space="preserve">David Krieger, founder and president of the Nuclear Age Peace Foundation, founder of Abolition 2000, Councilor on the World Future Council, co-chair of the Peace and Disarmament Commission, Fellow of the World Academy of Art and Science, chair of the executive committee of the International Network of Engineers and Scientists for Global Stability, nominated for the Nobel Peace Prize, winner of the Citizens for Peaceful Resolutions’ Earth Charter Award for Democracy, Nonviolence, and Peace, recipient of the Russian Academy of Natural Sciences Award for Saving Life on Earth, Freedom from War Peace Leadership Award, Peace Educator of the Year Award, he has a bachelor in psychology, masters and doctorate in Political Science, a JD from the Santa Barbara College of Law, 02/07/2011, “TEN SERIOUS FLAWS IN NUCLEAR DETERRENCE THEORY”, </w:t>
      </w:r>
      <w:hyperlink r:id="rId209" w:history="1">
        <w:r w:rsidRPr="00D51EBA">
          <w:rPr>
            <w:rStyle w:val="Hyperlink"/>
          </w:rPr>
          <w:t>https://www.wagingpeace.org/ten-serious-flaws-in-nuclear-deterrence-theory/</w:t>
        </w:r>
      </w:hyperlink>
      <w:r w:rsidRPr="00D51EBA">
        <w:t>, Branden-K</w:t>
      </w:r>
    </w:p>
    <w:p w14:paraId="16892FF0" w14:textId="77777777" w:rsidR="00B80C4E" w:rsidRPr="00D51EBA" w:rsidRDefault="00B80C4E" w:rsidP="00B80C4E">
      <w:pPr>
        <w:rPr>
          <w:rStyle w:val="StyleUnderline"/>
        </w:rPr>
      </w:pPr>
      <w:r w:rsidRPr="00D51EBA">
        <w:t xml:space="preserve">1. </w:t>
      </w:r>
      <w:r w:rsidRPr="00D51EBA">
        <w:rPr>
          <w:rStyle w:val="StyleUnderline"/>
        </w:rPr>
        <w:t>It is only a theory.</w:t>
      </w:r>
      <w:r w:rsidRPr="00D51EBA">
        <w:t xml:space="preserve"> It is not proven </w:t>
      </w:r>
      <w:r w:rsidRPr="00D51EBA">
        <w:rPr>
          <w:rStyle w:val="StyleUnderline"/>
        </w:rPr>
        <w:t>and cannot be proven</w:t>
      </w:r>
      <w:r w:rsidRPr="00D51EBA">
        <w:t xml:space="preserve">. A theory may posit a causal relationship, for example, if one party does something, certain results will follow. In the case of nuclear deterrence theory, </w:t>
      </w:r>
      <w:r w:rsidRPr="00D51EBA">
        <w:rPr>
          <w:rStyle w:val="StyleUnderline"/>
        </w:rPr>
        <w:t>it is posited that if one party threatens to retaliate with nuclear weapons, the other side will not attack.</w:t>
      </w:r>
      <w:r w:rsidRPr="00D51EBA">
        <w:t xml:space="preserve"> </w:t>
      </w:r>
      <w:r w:rsidRPr="00D51EBA">
        <w:rPr>
          <w:rStyle w:val="StyleUnderline"/>
        </w:rPr>
        <w:t>That an attack has not occurred, however, does not prove that it was prevented by nuclear deterrence.</w:t>
      </w:r>
      <w:r w:rsidRPr="00D51EBA">
        <w:t xml:space="preserve"> </w:t>
      </w:r>
      <w:r w:rsidRPr="00D51EBA">
        <w:rPr>
          <w:rStyle w:val="StyleUnderline"/>
        </w:rPr>
        <w:t>That is</w:t>
      </w:r>
      <w:r w:rsidRPr="00D51EBA">
        <w:t xml:space="preserve">, in logic, </w:t>
      </w:r>
      <w:r w:rsidRPr="00D51EBA">
        <w:rPr>
          <w:rStyle w:val="StyleUnderline"/>
        </w:rPr>
        <w:t>a false assumption of causality</w:t>
      </w:r>
      <w:r w:rsidRPr="00D51EBA">
        <w:t xml:space="preserve">. </w:t>
      </w:r>
      <w:r w:rsidRPr="00D51EBA">
        <w:rPr>
          <w:rStyle w:val="StyleUnderline"/>
        </w:rPr>
        <w:t>In logic, one cannot prove a negative</w:t>
      </w:r>
      <w:r w:rsidRPr="00D51EBA">
        <w:t xml:space="preserve">, that is, that doing something causes something else not to happen. That a nuclear attack has not happened may be a result of any number of other factors, or simply of exceptional good fortune. </w:t>
      </w:r>
      <w:r w:rsidRPr="00D51EBA">
        <w:rPr>
          <w:rStyle w:val="StyleUnderline"/>
        </w:rPr>
        <w:t>To attribute the absence of nuclear war to nuclear deterrence is to register a false positive, which imbues nuclear deterrence with a false sense of efficacy</w:t>
      </w:r>
      <w:r w:rsidRPr="00D51EBA">
        <w:t xml:space="preserve">. 2. </w:t>
      </w:r>
      <w:r w:rsidRPr="00D51EBA">
        <w:rPr>
          <w:rStyle w:val="StyleUnderline"/>
        </w:rPr>
        <w:t>It requires a commitment to mass murder</w:t>
      </w:r>
      <w:r w:rsidRPr="00D51EBA">
        <w:t xml:space="preserve">. Nuclear deterrence leads to policy debates about </w:t>
      </w:r>
      <w:r w:rsidRPr="00D51EBA">
        <w:rPr>
          <w:rStyle w:val="StyleUnderline"/>
        </w:rPr>
        <w:t>how many threatened deaths with nuclear weapons are enough to deter an adversary</w:t>
      </w:r>
      <w:r w:rsidRPr="00D51EBA">
        <w:t xml:space="preserve">? Are one million deaths sufficient to deter adversary A? Is it a different number for adversary B? </w:t>
      </w:r>
      <w:r w:rsidRPr="00D51EBA">
        <w:rPr>
          <w:rStyle w:val="StyleUnderline"/>
        </w:rPr>
        <w:t>How many deaths are sufficient</w:t>
      </w:r>
      <w:r w:rsidRPr="00D51EBA">
        <w:t xml:space="preserve">? One million? Ten million? One hundred million? More? </w:t>
      </w:r>
      <w:r w:rsidRPr="00D51EBA">
        <w:rPr>
          <w:rStyle w:val="StyleUnderline"/>
        </w:rPr>
        <w:t>There will always be a tendency to err on the side of more deaths, and thus the creation of more elaborate nuclear killing system</w:t>
      </w:r>
      <w:r w:rsidRPr="00D51EBA">
        <w:t xml:space="preserve">s. </w:t>
      </w:r>
      <w:r w:rsidRPr="00D51EBA">
        <w:rPr>
          <w:rStyle w:val="StyleUnderline"/>
        </w:rPr>
        <w:t>Such calculations, in turn, drive arms races, requiring huge allocations of resources to weapons systems that must never be used. Leaders must convince their own populations that the threat of mass murde</w:t>
      </w:r>
      <w:r w:rsidRPr="00D51EBA">
        <w:t xml:space="preserve">r and the expenditure of resources to support this threat make them secure and </w:t>
      </w:r>
      <w:r w:rsidRPr="00D51EBA">
        <w:rPr>
          <w:rStyle w:val="StyleUnderline"/>
        </w:rPr>
        <w:t>is preferable to other allocations of scientific and financial resources</w:t>
      </w:r>
      <w:r w:rsidRPr="00D51EBA">
        <w:t xml:space="preserve">. </w:t>
      </w:r>
      <w:r w:rsidRPr="00D51EBA">
        <w:rPr>
          <w:rStyle w:val="StyleUnderline"/>
        </w:rPr>
        <w:t xml:space="preserve">The result is not only a misallocation of resources, but also a diversion of effort away from cooperative solutions to global problems. </w:t>
      </w:r>
      <w:r w:rsidRPr="00D51EBA">
        <w:t xml:space="preserve">3. It requires effective communications. In effect, </w:t>
      </w:r>
      <w:r w:rsidRPr="00D51EBA">
        <w:rPr>
          <w:rStyle w:val="StyleUnderline"/>
        </w:rPr>
        <w:t>nuclear deterrence is a communications theory.</w:t>
      </w:r>
      <w:r w:rsidRPr="00D51EBA">
        <w:t xml:space="preserve"> </w:t>
      </w:r>
      <w:r w:rsidRPr="00D51EBA">
        <w:rPr>
          <w:rStyle w:val="StyleUnderline"/>
        </w:rPr>
        <w:t>Side A must communicate its capability and willingne</w:t>
      </w:r>
      <w:r w:rsidRPr="00D51EBA">
        <w:t xml:space="preserve">ss to use its nuclear arsenal in retaliation for an attack by adversary B, thereby preventing adversary B from attacking. </w:t>
      </w:r>
      <w:r w:rsidRPr="00D51EBA">
        <w:rPr>
          <w:rStyle w:val="StyleUnderline"/>
        </w:rPr>
        <w:t>The threat to retaliate and commit mass murder must be believable to a potential attacker.</w:t>
      </w:r>
      <w:r w:rsidRPr="00D51EBA">
        <w:t xml:space="preserve"> </w:t>
      </w:r>
      <w:r w:rsidRPr="00D51EBA">
        <w:rPr>
          <w:rStyle w:val="StyleUnderline"/>
        </w:rPr>
        <w:t>Communications take place verbally in speeches by leaders and parliamentary statements, as well as news reports and even by rumors.</w:t>
      </w:r>
      <w:r w:rsidRPr="00D51EBA">
        <w:t xml:space="preserve"> Communications also take place non-verbally in the form of alliance formations and nuclear weapons and missile tests. </w:t>
      </w:r>
      <w:r w:rsidRPr="00D51EBA">
        <w:rPr>
          <w:rStyle w:val="StyleUnderline"/>
        </w:rPr>
        <w:t>In relation to nuclear deterrence, virtually everything that each side does is a deliberate or inadvertent form of communication to a potential adversary. There is much room for error and misunderstanding.</w:t>
      </w:r>
    </w:p>
    <w:p w14:paraId="2800C42F" w14:textId="77777777" w:rsidR="00B80C4E" w:rsidRPr="00D51EBA" w:rsidRDefault="00B80C4E" w:rsidP="00B80C4E"/>
    <w:p w14:paraId="4073092E" w14:textId="77777777" w:rsidR="00B80C4E" w:rsidRPr="00D51EBA" w:rsidRDefault="00B80C4E" w:rsidP="00B80C4E"/>
    <w:p w14:paraId="1833F5D7" w14:textId="77777777" w:rsidR="00B80C4E" w:rsidRPr="00D51EBA" w:rsidRDefault="00B80C4E" w:rsidP="00B80C4E">
      <w:pPr>
        <w:pStyle w:val="Heading4"/>
      </w:pPr>
      <w:r w:rsidRPr="00D51EBA">
        <w:t>Deterrence fails- requires rational actors-instills false confidence- does not prevent miscalc-can’t solve terror</w:t>
      </w:r>
      <w:r w:rsidRPr="00D51EBA">
        <w:br/>
        <w:t>Krieger 11</w:t>
      </w:r>
    </w:p>
    <w:p w14:paraId="1C6B0190" w14:textId="77777777" w:rsidR="00B80C4E" w:rsidRPr="00D51EBA" w:rsidRDefault="00B80C4E" w:rsidP="00B80C4E">
      <w:pPr>
        <w:rPr>
          <w:rStyle w:val="StyleUnderline"/>
        </w:rPr>
      </w:pPr>
      <w:r w:rsidRPr="00D51EBA">
        <w:t xml:space="preserve">David Krieger, founder and president of the Nuclear Age Peace Foundation, founder of Abolition 2000, Councilor on the World Future Council, co-chair of the Peace and Disarmament Commission, Fellow of the World Academy of Art and Science, chair of the executive committee of the International Network of Engineers and Scientists for Global Stability, nominated for the Nobel Peace Prize, winner of the Citizens for Peaceful Resolutions’ Earth Charter Award for Democracy, Nonviolence, and Peace, recipient of the Russian Academy of Natural Sciences Award for Saving Life on Earth, Freedom from War Peace Leadership Award, Peace Educator of the Year Award, he has a bachelor in psychology, masters and doctorate in Political Science, a JD from the Santa Barbara College of Law, 02/07/2011, “TEN SERIOUS FLAWS IN NUCLEAR DETERRENCE THEORY”, </w:t>
      </w:r>
      <w:hyperlink r:id="rId210" w:history="1">
        <w:r w:rsidRPr="00D51EBA">
          <w:rPr>
            <w:rStyle w:val="Hyperlink"/>
          </w:rPr>
          <w:t>https://www.wagingpeace.org/ten-serious-flaws-in-nuclear-deterrence-theory/</w:t>
        </w:r>
      </w:hyperlink>
      <w:r w:rsidRPr="00D51EBA">
        <w:t>, Branden-K</w:t>
      </w:r>
      <w:r w:rsidRPr="00D51EBA">
        <w:br/>
        <w:t xml:space="preserve"> 4. It requires rational decision makers. </w:t>
      </w:r>
      <w:r w:rsidRPr="00D51EBA">
        <w:rPr>
          <w:rStyle w:val="StyleUnderline"/>
        </w:rPr>
        <w:t>Nuclear deterrence will not be effective against a decision maker who is irrational.</w:t>
      </w:r>
      <w:r w:rsidRPr="00D51EBA">
        <w:t xml:space="preserve"> For example,</w:t>
      </w:r>
      <w:r w:rsidRPr="00D51EBA">
        <w:rPr>
          <w:rStyle w:val="StyleUnderline"/>
        </w:rPr>
        <w:t xml:space="preserve"> </w:t>
      </w:r>
      <w:r w:rsidRPr="00D51EBA">
        <w:t xml:space="preserve">side A may threaten nuclear retaliation for an attack by adversary B, but </w:t>
      </w:r>
      <w:r w:rsidRPr="00D51EBA">
        <w:rPr>
          <w:rStyle w:val="StyleUnderline"/>
        </w:rPr>
        <w:t>the leader of side B may irrationally conclude that the leader of side A will not do what he says</w:t>
      </w:r>
      <w:r w:rsidRPr="00D51EBA">
        <w:t xml:space="preserve">. </w:t>
      </w:r>
      <w:r w:rsidRPr="00D51EBA">
        <w:rPr>
          <w:rStyle w:val="StyleUnderline"/>
        </w:rPr>
        <w:t>Or</w:t>
      </w:r>
      <w:r w:rsidRPr="00D51EBA">
        <w:t xml:space="preserve">, the </w:t>
      </w:r>
      <w:r w:rsidRPr="00D51EBA">
        <w:rPr>
          <w:rStyle w:val="StyleUnderline"/>
        </w:rPr>
        <w:t>leader of side B may irrationally attack side A because he does not care if one million or ten million of his countrymen die as a result of side A’s nuclear retaliatio</w:t>
      </w:r>
      <w:r w:rsidRPr="00D51EBA">
        <w:t xml:space="preserve">n. I believe </w:t>
      </w:r>
      <w:r w:rsidRPr="00D51EBA">
        <w:rPr>
          <w:rStyle w:val="StyleUnderline"/>
        </w:rPr>
        <w:t>two</w:t>
      </w:r>
      <w:r w:rsidRPr="00D51EBA">
        <w:t xml:space="preserve"> very </w:t>
      </w:r>
      <w:r w:rsidRPr="00D51EBA">
        <w:rPr>
          <w:rStyle w:val="StyleUnderline"/>
        </w:rPr>
        <w:t xml:space="preserve">important questions to consider are these: Do all leaders of all states behave rationally at all times, particularly under </w:t>
      </w:r>
      <w:r w:rsidRPr="00D51EBA">
        <w:t>conditions of</w:t>
      </w:r>
      <w:r w:rsidRPr="00D51EBA">
        <w:rPr>
          <w:rStyle w:val="StyleUnderline"/>
        </w:rPr>
        <w:t xml:space="preserve"> extreme stress when tensions are </w:t>
      </w:r>
      <w:r w:rsidRPr="00D51EBA">
        <w:t>very</w:t>
      </w:r>
      <w:r w:rsidRPr="00D51EBA">
        <w:rPr>
          <w:rStyle w:val="StyleUnderline"/>
        </w:rPr>
        <w:t xml:space="preserve"> high? Can we be assured that all leaders of all states will behave rationally at all times in the future? </w:t>
      </w:r>
      <w:r w:rsidRPr="00D51EBA">
        <w:t xml:space="preserve">Most people believe the answer to these questions is an unqualified No. 5. It instills a false sense of confidence. </w:t>
      </w:r>
      <w:r w:rsidRPr="00D51EBA">
        <w:rPr>
          <w:rStyle w:val="StyleUnderline"/>
        </w:rPr>
        <w:t>Nuclear deterrence is frequently confused with nuclear “defense,” leading to the conclusion that nuclear weapons provide some form of physical protection against attack</w:t>
      </w:r>
      <w:r w:rsidRPr="00D51EBA">
        <w:t xml:space="preserve">. This conclusion is simply wrong. </w:t>
      </w:r>
      <w:r w:rsidRPr="00D51EBA">
        <w:rPr>
          <w:rStyle w:val="StyleUnderline"/>
        </w:rPr>
        <w:t>The weapons and the threat of their use provide no physical protection. The only protection provided is psychological and once the weapons start flying it will become clear that psychological protection is not physical protection</w:t>
      </w:r>
      <w:r w:rsidRPr="00D51EBA">
        <w:t xml:space="preserve">. One can believe the weapons make him safer, but this is not the same as actually being safer. </w:t>
      </w:r>
      <w:r w:rsidRPr="00D51EBA">
        <w:rPr>
          <w:rStyle w:val="StyleUnderline"/>
        </w:rPr>
        <w:t>Because nuclear deterrence theory provides a false sense of confidence, it could lead a possessor of the weapons to take risks that would be avoided without nuclear threats in place.</w:t>
      </w:r>
      <w:r w:rsidRPr="00D51EBA">
        <w:t xml:space="preserve"> </w:t>
      </w:r>
      <w:r w:rsidRPr="00D51EBA">
        <w:rPr>
          <w:rStyle w:val="StyleUnderline"/>
        </w:rPr>
        <w:t>Such risks could be counterproductive and actually lead to nuclear war</w:t>
      </w:r>
      <w:r w:rsidRPr="00D51EBA">
        <w:t xml:space="preserve">. 6. It does not work against an accidental use. </w:t>
      </w:r>
      <w:r w:rsidRPr="00D51EBA">
        <w:rPr>
          <w:rStyle w:val="StyleUnderline"/>
        </w:rPr>
        <w:t>Nuclear deterrence is useful, if at all, only against the possibility of an intentional, premeditated nuclear attac</w:t>
      </w:r>
      <w:r w:rsidRPr="00D51EBA">
        <w:t xml:space="preserve">k. Its purpose is to make the leader who contemplates the intentional use of a nuclear weapon decide against doing so. But </w:t>
      </w:r>
      <w:r w:rsidRPr="00D51EBA">
        <w:rPr>
          <w:rStyle w:val="StyleUnderline"/>
        </w:rPr>
        <w:t>nuclear deterrence cannot prevent an accidental use of a nuclear weapon, such as an accidental launch.</w:t>
      </w:r>
      <w:r w:rsidRPr="00D51EBA">
        <w:t xml:space="preserve"> This point was made in the movie Dr. Strangelove, in which a US nuclear attack was accidentally set in motion against the Soviet Union. In the movie, bomber crews passed their “failsafe” point in a training exercise and couldn’t be recalled. The president of the United States had to get on the phone with his Soviet counterpart and try to explain that the attack on Moscow that had been set in motion was just an accident. The Americans were helpless to stop the accident from occurring, and so were the Soviets. Accidents happen! </w:t>
      </w:r>
      <w:r w:rsidRPr="00D51EBA">
        <w:rPr>
          <w:rStyle w:val="StyleUnderline"/>
        </w:rPr>
        <w:t xml:space="preserve">There is no such thing as a “foolproof” system, and when nuclear weapons are involved it is extremely dangerous to think there is.  </w:t>
      </w:r>
      <w:r w:rsidRPr="00D51EBA">
        <w:t xml:space="preserve">7. It doesn’t work against terrorist organizations.  </w:t>
      </w:r>
      <w:r w:rsidRPr="00D51EBA">
        <w:rPr>
          <w:rStyle w:val="StyleUnderline"/>
        </w:rPr>
        <w:t>Nuclear deterrence is based upon the threat of retaliation.  Since it is not possible to retaliate against a foe that you cannot locate, the threat of retaliation is not credible under these circumstances.</w:t>
      </w:r>
      <w:r w:rsidRPr="00D51EBA">
        <w:t xml:space="preserve">  Further, </w:t>
      </w:r>
      <w:r w:rsidRPr="00D51EBA">
        <w:rPr>
          <w:rStyle w:val="StyleUnderline"/>
        </w:rPr>
        <w:t>terrorists are often suicidal</w:t>
      </w:r>
      <w:r w:rsidRPr="00D51EBA">
        <w:t xml:space="preserve"> (e.g., “suicide bombers”), </w:t>
      </w:r>
      <w:r w:rsidRPr="00D51EBA">
        <w:rPr>
          <w:rStyle w:val="StyleUnderline"/>
        </w:rPr>
        <w:t>and are willing to die to inflict death and suffering on an adversary</w:t>
      </w:r>
      <w:r w:rsidRPr="00D51EBA">
        <w:t xml:space="preserve">.  For these reasons, </w:t>
      </w:r>
      <w:r w:rsidRPr="00D51EBA">
        <w:rPr>
          <w:rStyle w:val="StyleUnderline"/>
        </w:rPr>
        <w:t>nuclear deterrence will be ineffective in preventing nuclear terrorism</w:t>
      </w:r>
      <w:r w:rsidRPr="00D51EBA">
        <w:t xml:space="preserve">.  </w:t>
      </w:r>
      <w:r w:rsidRPr="00D51EBA">
        <w:rPr>
          <w:rStyle w:val="StyleUnderline"/>
        </w:rPr>
        <w:t>The only way to prevent nuclear terrorism is to prevent the weapons themselves from falling into the hands of terrorist organizations.  This will become increasingly difficult if nuclear weapons and the nuclear materials to build them proliferate to more and more countries.</w:t>
      </w:r>
    </w:p>
    <w:p w14:paraId="5027BD97" w14:textId="77777777" w:rsidR="00B80C4E" w:rsidRPr="00D51EBA" w:rsidRDefault="00B80C4E" w:rsidP="00B80C4E"/>
    <w:p w14:paraId="1FA12040" w14:textId="77777777" w:rsidR="00B80C4E" w:rsidRPr="00D51EBA" w:rsidRDefault="00B80C4E" w:rsidP="00B80C4E">
      <w:pPr>
        <w:pStyle w:val="Heading4"/>
      </w:pPr>
      <w:r w:rsidRPr="00D51EBA">
        <w:t>Deterrence fails-leads to prolif- unqualified- failure causes extinction</w:t>
      </w:r>
      <w:r w:rsidRPr="00D51EBA">
        <w:br/>
        <w:t>Krieger 11</w:t>
      </w:r>
    </w:p>
    <w:p w14:paraId="035EFB4A" w14:textId="77777777" w:rsidR="00B80C4E" w:rsidRPr="00D51EBA" w:rsidRDefault="00B80C4E" w:rsidP="00B80C4E">
      <w:r w:rsidRPr="00D51EBA">
        <w:t xml:space="preserve">David Krieger, founder and president of the Nuclear Age Peace Foundation, founder of Abolition 2000, Councilor on the World Future Council, co-chair of the Peace and Disarmament Commission, Fellow of the World Academy of Art and Science, chair of the executive committee of the International Network of Engineers and Scientists for Global Stability, nominated for the Nobel Peace Prize, winner of the Citizens for Peaceful Resolutions’ Earth Charter Award for Democracy, Nonviolence, and Peace, recipient of the Russian Academy of Natural Sciences Award for Saving Life on Earth, Freedom from War Peace Leadership Award, Peace Educator of the Year Award, he has a bachelor in psychology, masters and doctorate in Political Science, a JD from the Santa Barbara College of Law, 02/07/2011, “TEN SERIOUS FLAWS IN NUCLEAR DETERRENCE THEORY”, </w:t>
      </w:r>
      <w:hyperlink r:id="rId211" w:history="1">
        <w:r w:rsidRPr="00D51EBA">
          <w:rPr>
            <w:rStyle w:val="Hyperlink"/>
          </w:rPr>
          <w:t>https://www.wagingpeace.org/ten-serious-flaws-in-nuclear-deterrence-theory/</w:t>
        </w:r>
      </w:hyperlink>
      <w:r w:rsidRPr="00D51EBA">
        <w:t>, Branden-K</w:t>
      </w:r>
    </w:p>
    <w:p w14:paraId="6DDAF6A9" w14:textId="77777777" w:rsidR="00B80C4E" w:rsidRPr="00D51EBA" w:rsidRDefault="00B80C4E" w:rsidP="00B80C4E">
      <w:r w:rsidRPr="00D51EBA">
        <w:t xml:space="preserve">8. It encourages nuclear proliferation. To the extent that the theory of </w:t>
      </w:r>
      <w:r w:rsidRPr="00D51EBA">
        <w:rPr>
          <w:rStyle w:val="StyleUnderline"/>
        </w:rPr>
        <w:t>nuclear deterrence</w:t>
      </w:r>
      <w:r w:rsidRPr="00D51EBA">
        <w:t xml:space="preserve"> is accepted as valid and its flaws overlooked or ignored, it </w:t>
      </w:r>
      <w:r w:rsidRPr="00D51EBA">
        <w:rPr>
          <w:rStyle w:val="StyleUnderline"/>
        </w:rPr>
        <w:t>will make nuclear weapons seem to be valuable instruments for the protection of a country.</w:t>
      </w:r>
      <w:r w:rsidRPr="00D51EBA">
        <w:t xml:space="preserve"> Thus, the uncritical </w:t>
      </w:r>
      <w:r w:rsidRPr="00D51EBA">
        <w:rPr>
          <w:rStyle w:val="StyleUnderline"/>
        </w:rPr>
        <w:t>acceptance of nuclear deterrence theory provides an incentive for nuclear proliferation</w:t>
      </w:r>
      <w:r w:rsidRPr="00D51EBA">
        <w:t xml:space="preserve">. </w:t>
      </w:r>
      <w:r w:rsidRPr="00D51EBA">
        <w:rPr>
          <w:rStyle w:val="StyleUnderline"/>
        </w:rPr>
        <w:t>If it is believed that nuclear weapons can keep a country safe, there will be commensurate pressure to develop such weapons</w:t>
      </w:r>
      <w:r w:rsidRPr="00D51EBA">
        <w:t xml:space="preserve">. 9. It is not believable. In the final analysis, it is likely that </w:t>
      </w:r>
      <w:r w:rsidRPr="00D51EBA">
        <w:rPr>
          <w:rStyle w:val="StyleUnderline"/>
        </w:rPr>
        <w:t>even the policy makers who promote nuclear deterrence do not truly believe in it. If policy makers did truly believe that nuclear deterrence works as they claim, they would not need to develop missile defenses.</w:t>
      </w:r>
      <w:r w:rsidRPr="00D51EBA">
        <w:t xml:space="preserve"> The United States alone has spent over $100 billion on developing missile defenses over the past three decades, and is continuing to spend some $10 billion annually on missile defense systems. Such attempts at physical protection against nuclear attacks are unlikely to ever be fully successful, but they demonstrate the underlying understanding of policy makers that </w:t>
      </w:r>
      <w:r w:rsidRPr="00D51EBA">
        <w:rPr>
          <w:rStyle w:val="StyleUnderline"/>
        </w:rPr>
        <w:t>nuclear deterrence alone is insufficient to provide protection to a country</w:t>
      </w:r>
      <w:r w:rsidRPr="00D51EBA">
        <w:t xml:space="preserve">. If policy makers understand that nuclear deterrence is far from foolproof, then who is being fooled by nuclear deterrence theory? In all likelihood, </w:t>
      </w:r>
      <w:r w:rsidRPr="00D51EBA">
        <w:rPr>
          <w:rStyle w:val="StyleUnderline"/>
        </w:rPr>
        <w:t>the only people being fooled by the promised effectiveness of nuclear deterrence theory are the ordinary people who place their faith in their leaders, the same people who are the targets of nuclear weapons and will suffer the consequences should nuclear deterrence fail.</w:t>
      </w:r>
      <w:r w:rsidRPr="00D51EBA">
        <w:t xml:space="preserve"> Their political and military leaders have made them the “fools” in what is far from a “foolproof” system. 10</w:t>
      </w:r>
      <w:r w:rsidRPr="00D51EBA">
        <w:rPr>
          <w:rStyle w:val="StyleUnderline"/>
        </w:rPr>
        <w:t>. Its failure would be catastrophic</w:t>
      </w:r>
      <w:r w:rsidRPr="00D51EBA">
        <w:t xml:space="preserve">.  Nuclear deterrence theory requires the development and deployment of nuclear weapons for the threat of retaliation.  These weapons can, of course, be used for initiating attacks as well as for seeking to prevent attacks by means of threatened retaliation.  Should deterrence theory fail, such </w:t>
      </w:r>
      <w:r w:rsidRPr="00D51EBA">
        <w:rPr>
          <w:rStyle w:val="StyleUnderline"/>
        </w:rPr>
        <w:t>failure could result in consequences beyond our greatest fears</w:t>
      </w:r>
      <w:r w:rsidRPr="00D51EBA">
        <w:t xml:space="preserve">.  For example, scientists have found </w:t>
      </w:r>
      <w:r w:rsidRPr="00D51EBA">
        <w:rPr>
          <w:rStyle w:val="StyleUnderline"/>
        </w:rPr>
        <w:t>in</w:t>
      </w:r>
      <w:r w:rsidRPr="00D51EBA">
        <w:t xml:space="preserve"> simulations of </w:t>
      </w:r>
      <w:r w:rsidRPr="00D51EBA">
        <w:rPr>
          <w:rStyle w:val="StyleUnderline"/>
        </w:rPr>
        <w:t>the use of 100 Hiroshima-size nuclear weapon</w:t>
      </w:r>
      <w:r w:rsidRPr="00D51EBA">
        <w:t xml:space="preserve">s in an exchange between India and Pakistan, the </w:t>
      </w:r>
      <w:r w:rsidRPr="00D51EBA">
        <w:rPr>
          <w:rStyle w:val="StyleUnderline"/>
        </w:rPr>
        <w:t>deaths could reach one billion individuals due to blast, fire, radiation, climate change, crop failures and resulting starvation</w:t>
      </w:r>
      <w:r w:rsidRPr="00D51EBA">
        <w:t xml:space="preserve">.  A larger nuclear war between the US and Russia could destroy civilization as we know it. </w:t>
      </w:r>
    </w:p>
    <w:p w14:paraId="043594C1" w14:textId="77777777" w:rsidR="00B80C4E" w:rsidRPr="00D51EBA" w:rsidRDefault="00B80C4E" w:rsidP="00B80C4E"/>
    <w:p w14:paraId="16985E32" w14:textId="77777777" w:rsidR="00B80C4E" w:rsidRPr="00D51EBA" w:rsidRDefault="00B80C4E" w:rsidP="00B80C4E"/>
    <w:p w14:paraId="6E6272D6" w14:textId="77777777" w:rsidR="00B80C4E" w:rsidRPr="00D51EBA" w:rsidRDefault="00B80C4E" w:rsidP="00B80C4E">
      <w:pPr>
        <w:pStyle w:val="Heading4"/>
      </w:pPr>
      <w:r w:rsidRPr="00D51EBA">
        <w:t>We have a moral obligation to move past deterrence</w:t>
      </w:r>
      <w:r w:rsidRPr="00D51EBA">
        <w:br/>
        <w:t>Krieger 11</w:t>
      </w:r>
    </w:p>
    <w:p w14:paraId="51DC714E" w14:textId="77777777" w:rsidR="00B80C4E" w:rsidRPr="00D51EBA" w:rsidRDefault="00B80C4E" w:rsidP="00B80C4E">
      <w:r w:rsidRPr="00D51EBA">
        <w:t xml:space="preserve">David Krieger, founder and president of the Nuclear Age Peace Foundation, founder of Abolition 2000, Councilor on the World Future Council, co-chair of the Peace and Disarmament Commission, Fellow of the World Academy of Art and Science, chair of the executive committee of the International Network of Engineers and Scientists for Global Stability, nominated for the Nobel Peace Prize, winner of the Citizens for Peaceful Resolutions’ Earth Charter Award for Democracy, Nonviolence, and Peace, recipient of the Russian Academy of Natural Sciences Award for Saving Life on Earth, Freedom from War Peace Leadership Award, Peace Educator of the Year Award, he has a bachelor in psychology, masters and doctorate in Political Science, a JD from the Santa Barbara College of Law, 02/07/2011, “TEN SERIOUS FLAWS IN NUCLEAR DETERRENCE THEORY”, </w:t>
      </w:r>
      <w:hyperlink r:id="rId212" w:history="1">
        <w:r w:rsidRPr="00D51EBA">
          <w:rPr>
            <w:rStyle w:val="Hyperlink"/>
          </w:rPr>
          <w:t>https://www.wagingpeace.org/ten-serious-flaws-in-nuclear-deterrence-theory/</w:t>
        </w:r>
      </w:hyperlink>
      <w:r w:rsidRPr="00D51EBA">
        <w:t>, Branden-K</w:t>
      </w:r>
    </w:p>
    <w:p w14:paraId="10F39707" w14:textId="77777777" w:rsidR="00B80C4E" w:rsidRPr="00D51EBA" w:rsidRDefault="00B80C4E" w:rsidP="00B80C4E">
      <w:pPr>
        <w:rPr>
          <w:rStyle w:val="StyleUnderline"/>
        </w:rPr>
      </w:pPr>
      <w:r w:rsidRPr="00D51EBA">
        <w:rPr>
          <w:rStyle w:val="StyleUnderline"/>
        </w:rPr>
        <w:t>The flaws</w:t>
      </w:r>
      <w:r w:rsidRPr="00D51EBA">
        <w:t xml:space="preserve"> in </w:t>
      </w:r>
      <w:r w:rsidRPr="00D51EBA">
        <w:rPr>
          <w:rStyle w:val="StyleUnderline"/>
        </w:rPr>
        <w:t>nuclear deterrence</w:t>
      </w:r>
      <w:r w:rsidRPr="00D51EBA">
        <w:t xml:space="preserve"> theory that I have discussed </w:t>
      </w:r>
      <w:r w:rsidRPr="00D51EBA">
        <w:rPr>
          <w:rStyle w:val="StyleUnderline"/>
        </w:rPr>
        <w:t>cannot be waved aside</w:t>
      </w:r>
      <w:r w:rsidRPr="00D51EBA">
        <w:t xml:space="preserve">. They show that </w:t>
      </w:r>
      <w:r w:rsidRPr="00D51EBA">
        <w:rPr>
          <w:rStyle w:val="StyleUnderline"/>
        </w:rPr>
        <w:t>the theory has inherent weaknesses that cannot be overcome</w:t>
      </w:r>
      <w:r w:rsidRPr="00D51EBA">
        <w:t xml:space="preserve">. </w:t>
      </w:r>
      <w:r w:rsidRPr="00D51EBA">
        <w:rPr>
          <w:rStyle w:val="StyleUnderline"/>
        </w:rPr>
        <w:t>Over time, the theory will suffer more and more stress fractures and</w:t>
      </w:r>
      <w:r w:rsidRPr="00D51EBA">
        <w:t xml:space="preserve">, like a poorly constructed bridge, </w:t>
      </w:r>
      <w:r w:rsidRPr="00D51EBA">
        <w:rPr>
          <w:rStyle w:val="StyleUnderline"/>
        </w:rPr>
        <w:t>it will fail.</w:t>
      </w:r>
      <w:r w:rsidRPr="00D51EBA">
        <w:t xml:space="preserve"> Rather than staying docilely on the sidelines, </w:t>
      </w:r>
      <w:r w:rsidRPr="00D51EBA">
        <w:rPr>
          <w:rStyle w:val="StyleUnderline"/>
        </w:rPr>
        <w:t>citizens of the nuclear weapon states must enter the arena of debat</w:t>
      </w:r>
      <w:r w:rsidRPr="00D51EBA">
        <w:t xml:space="preserve">e. In fact, </w:t>
      </w:r>
      <w:r w:rsidRPr="00D51EBA">
        <w:rPr>
          <w:rStyle w:val="StyleUnderline"/>
        </w:rPr>
        <w:t>they must create the debate by challenging the efficacy and validity of nuclear deterrence theory</w:t>
      </w:r>
      <w:r w:rsidRPr="00D51EBA">
        <w:t xml:space="preserve">. After these many years of accepting nuclear deterrence theory as valid and unimpeachable, </w:t>
      </w:r>
      <w:r w:rsidRPr="00D51EBA">
        <w:rPr>
          <w:rStyle w:val="StyleUnderline"/>
        </w:rPr>
        <w:t>it is time to awaken to the reality that it could fail and fail catastrophically.</w:t>
      </w:r>
      <w:r w:rsidRPr="00D51EBA">
        <w:t xml:space="preserve"> </w:t>
      </w:r>
      <w:r w:rsidRPr="00D51EBA">
        <w:rPr>
          <w:rStyle w:val="StyleUnderline"/>
        </w:rPr>
        <w:t>The answer to the risks posed by nuclear deterrence theory is not to shore up an inherently flawed theory, but to take a new path, a path leading to the elimination of all nuclear weapons from the planet.</w:t>
      </w:r>
      <w:r w:rsidRPr="00D51EBA">
        <w:t xml:space="preserve"> This is not an impossible dream and, in fact, the risks of taking this path are far less than maintaining nuclear arsenals justified by an unstable and unproven theory. But </w:t>
      </w:r>
      <w:r w:rsidRPr="00D51EBA">
        <w:rPr>
          <w:rStyle w:val="StyleUnderline"/>
        </w:rPr>
        <w:t>for this dream to be realized, citizens will have to</w:t>
      </w:r>
      <w:r w:rsidRPr="00D51EBA">
        <w:t xml:space="preserve"> raise their voices, challenge their leaders, and </w:t>
      </w:r>
      <w:r w:rsidRPr="00D51EBA">
        <w:rPr>
          <w:rStyle w:val="StyleUnderline"/>
        </w:rPr>
        <w:t>refuse to be docile in the face of the overwhelming threat that nuclear weapons pose to humanity.</w:t>
      </w:r>
    </w:p>
    <w:p w14:paraId="6BF5AB47" w14:textId="77777777" w:rsidR="00B80C4E" w:rsidRPr="00D51EBA" w:rsidRDefault="00B80C4E" w:rsidP="00B80C4E">
      <w:pPr>
        <w:pStyle w:val="Heading4"/>
        <w:rPr>
          <w:rStyle w:val="StyleUnderline"/>
          <w:b/>
          <w:sz w:val="26"/>
          <w:u w:val="none"/>
        </w:rPr>
      </w:pPr>
      <w:r w:rsidRPr="00D51EBA">
        <w:rPr>
          <w:rStyle w:val="StyleUnderline"/>
          <w:b/>
          <w:sz w:val="26"/>
          <w:u w:val="none"/>
        </w:rPr>
        <w:t>Deterrence fail causes extinction- this is try or die, even if there is a 1% chance it could fail, take it as an absolute certainty</w:t>
      </w:r>
      <w:r w:rsidRPr="00D51EBA">
        <w:rPr>
          <w:rStyle w:val="StyleUnderline"/>
          <w:b/>
          <w:sz w:val="26"/>
          <w:u w:val="none"/>
        </w:rPr>
        <w:br/>
        <w:t>Baum 15</w:t>
      </w:r>
    </w:p>
    <w:p w14:paraId="4AB8A46D" w14:textId="77777777" w:rsidR="00B80C4E" w:rsidRPr="00D51EBA" w:rsidRDefault="00B80C4E" w:rsidP="00B80C4E">
      <w:r w:rsidRPr="00D51EBA">
        <w:t xml:space="preserve">Seth Baum, Baum is the executive director of the Global Catastrophic Risk Institute think tank, Baum’s research focuses on risk, ethics, and policy questions about major threats to human civilization, including nuclear war, global warming, and emerging technologies, 07/27/15, “Breaking Down the risk of nuclear deterrence failure”, </w:t>
      </w:r>
      <w:hyperlink r:id="rId213" w:history="1">
        <w:r w:rsidRPr="00D51EBA">
          <w:rPr>
            <w:rStyle w:val="Hyperlink"/>
          </w:rPr>
          <w:t>http://thebulletin.org/breaking-down-risk-nuclear-deterrence-failure8562</w:t>
        </w:r>
      </w:hyperlink>
      <w:r w:rsidRPr="00D51EBA">
        <w:t>, Branden-K</w:t>
      </w:r>
    </w:p>
    <w:p w14:paraId="2888B726" w14:textId="77777777" w:rsidR="00B80C4E" w:rsidRPr="00D51EBA" w:rsidRDefault="00B80C4E" w:rsidP="00B80C4E">
      <w:r w:rsidRPr="00D51EBA">
        <w:t xml:space="preserve">Evaluating the possibility of deterrence failure should be based on the same principles always called for when making decisions under risky conditions. </w:t>
      </w:r>
      <w:r w:rsidRPr="00D51EBA">
        <w:rPr>
          <w:rStyle w:val="StyleUnderline"/>
        </w:rPr>
        <w:t>Everyone agrees that the risk of nuclear war is bad</w:t>
      </w:r>
      <w:r w:rsidRPr="00D51EBA">
        <w:t xml:space="preserve">; if all else were equal, we would rather not have this risk. But all else is not equal. The crucial step is to clarify what decision is being faced. In this case, </w:t>
      </w:r>
      <w:r w:rsidRPr="00D51EBA">
        <w:rPr>
          <w:rStyle w:val="StyleUnderline"/>
        </w:rPr>
        <w:t xml:space="preserve">we are not deciding between the risk of nuclear deterrence failure and no risk at all. </w:t>
      </w:r>
      <w:r w:rsidRPr="00D51EBA">
        <w:t>If that were the case, it would be clear that there should be no nuclear weapo</w:t>
      </w:r>
      <w:r w:rsidRPr="00D51EBA">
        <w:rPr>
          <w:rStyle w:val="StyleUnderline"/>
        </w:rPr>
        <w:t xml:space="preserve">ns. </w:t>
      </w:r>
      <w:r w:rsidRPr="00D51EBA">
        <w:t xml:space="preserve">But the actual decision we’re facing is whether to rapidly disarm. Complete and permanent nuclear disarmament would end the possibility of nuclear war, but not the possibility of war. Thus, </w:t>
      </w:r>
      <w:r w:rsidRPr="00D51EBA">
        <w:rPr>
          <w:rStyle w:val="StyleUnderline"/>
        </w:rPr>
        <w:t>the key comparison should be between the risk of deterrence failure—and therefore war—with nuclear weapons and the risk of deterrence failure without them</w:t>
      </w:r>
      <w:r w:rsidRPr="00D51EBA">
        <w:t xml:space="preserve">. Which risk is larger? This is where the empirical details come in. Risk can be quantified as the probability of some harm times the severity of that harm if it were to occur. That means we are comparing four quantities: the probability of war with nuclear weapons, the probability without them, the severity of war with them, and the severity without them. The probability of any war is a very difficult number to pin down. </w:t>
      </w:r>
      <w:r w:rsidRPr="00D51EBA">
        <w:rPr>
          <w:rStyle w:val="StyleUnderline"/>
        </w:rPr>
        <w:t>The causes of war are complex and contingent on many case-specific factors</w:t>
      </w:r>
      <w:r w:rsidRPr="00D51EBA">
        <w:t xml:space="preserve">, </w:t>
      </w:r>
      <w:r w:rsidRPr="00D51EBA">
        <w:rPr>
          <w:rStyle w:val="StyleUnderline"/>
        </w:rPr>
        <w:t>and the historical record is</w:t>
      </w:r>
      <w:r w:rsidRPr="00D51EBA">
        <w:t xml:space="preserve"> murky and</w:t>
      </w:r>
      <w:r w:rsidRPr="00D51EBA">
        <w:rPr>
          <w:rStyle w:val="StyleUnderline"/>
        </w:rPr>
        <w:t xml:space="preserve"> limited</w:t>
      </w:r>
      <w:r w:rsidRPr="00D51EBA">
        <w:t xml:space="preserve">. </w:t>
      </w:r>
      <w:r w:rsidRPr="00D51EBA">
        <w:rPr>
          <w:rStyle w:val="StyleUnderline"/>
        </w:rPr>
        <w:t>Bu</w:t>
      </w:r>
      <w:r w:rsidRPr="00D51EBA">
        <w:t xml:space="preserve">t at least one thing is clear: </w:t>
      </w:r>
      <w:r w:rsidRPr="00D51EBA">
        <w:rPr>
          <w:rStyle w:val="StyleUnderline"/>
        </w:rPr>
        <w:t>The probability of nuclear war is not zero.</w:t>
      </w:r>
      <w:r w:rsidRPr="00D51EBA">
        <w:t xml:space="preserve"> </w:t>
      </w:r>
      <w:r w:rsidRPr="00D51EBA">
        <w:rPr>
          <w:rStyle w:val="StyleUnderline"/>
        </w:rPr>
        <w:t>Nuclear deterrence can fail</w:t>
      </w:r>
      <w:r w:rsidRPr="00D51EBA">
        <w:t xml:space="preserve">. It is a fallacy to presume that just because no nuclear war has occurred since the post-World War II advent of nuclear deterrence, therefore it will never happen. </w:t>
      </w:r>
      <w:r w:rsidRPr="00D51EBA">
        <w:rPr>
          <w:rStyle w:val="StyleUnderline"/>
        </w:rPr>
        <w:t>The historical record contains several near-misses in which nuclear war was narrowly avoided due in no small part to luck</w:t>
      </w:r>
      <w:r w:rsidRPr="00D51EBA">
        <w:t xml:space="preserve">. When these points are raised in disarmament debates, there is no significant international divide. When pushed, </w:t>
      </w:r>
      <w:r w:rsidRPr="00D51EBA">
        <w:rPr>
          <w:rStyle w:val="StyleUnderline"/>
        </w:rPr>
        <w:t xml:space="preserve">everyone seems to agree that nuclear deterrence can fail. </w:t>
      </w:r>
      <w:r w:rsidRPr="00D51EBA">
        <w:t xml:space="preserve">Like nuclear weapons, </w:t>
      </w:r>
      <w:r w:rsidRPr="00D51EBA">
        <w:rPr>
          <w:rStyle w:val="StyleUnderline"/>
        </w:rPr>
        <w:t>conventional weapons can also act as deterrents</w:t>
      </w:r>
      <w:r w:rsidRPr="00D51EBA">
        <w:t xml:space="preserve">, discouraging states from going to war by presenting a counter-threat. So how does the probability of deterrence failure with nuclear weapons compare to the probability without them? This is a much harder question, and not one commonly considered in the debates. Several studies have attempted to answer it by looking at data on the history of war between states that do and do not have nuclear weapons. A 2009 study by Robert Rauchhaus found a lower probability of war between states that both have nuclear weapons but a higher probability when only one has them. However, a 2015 study by Mark Bell and Nicholas L. Miller finds no significant difference in the relative probabilities. These studies are helpful but inconclusive. Such an important policy decision should ideally rest on more robust research. (I would welcome any reader comments on these two studies or suggestions for additional ones.) The relative severity of nuclear and non-nuclear war is also complex and uncertain, but easier to compare. In principle, either war could result in few or many deaths depending on how it proceeded. In practice, there is reason to believe that nuclear war would be vastly more severe. </w:t>
      </w:r>
      <w:r w:rsidRPr="00D51EBA">
        <w:rPr>
          <w:rStyle w:val="StyleUnderline"/>
        </w:rPr>
        <w:t>Non-nuclear war could result in many millions of deaths, as in the two World Wars, but the unparalleled explosive force of nuclear weapons makes great harm much easier to cause and therefore more probable.</w:t>
      </w:r>
      <w:r w:rsidRPr="00D51EBA">
        <w:t xml:space="preserve"> By far the biggest difference between </w:t>
      </w:r>
      <w:r w:rsidRPr="00D51EBA">
        <w:rPr>
          <w:rStyle w:val="StyleUnderline"/>
        </w:rPr>
        <w:t>nuclear</w:t>
      </w:r>
      <w:r w:rsidRPr="00D51EBA">
        <w:t xml:space="preserve"> and non-nuclear </w:t>
      </w:r>
      <w:r w:rsidRPr="00D51EBA">
        <w:rPr>
          <w:rStyle w:val="StyleUnderline"/>
        </w:rPr>
        <w:t>war would</w:t>
      </w:r>
      <w:r w:rsidRPr="00D51EBA">
        <w:t xml:space="preserve"> be that the former would likely </w:t>
      </w:r>
      <w:r w:rsidRPr="00D51EBA">
        <w:rPr>
          <w:rStyle w:val="StyleUnderline"/>
        </w:rPr>
        <w:t>result in nuclear winter. Nuclear explosions send smoke up past the clouds, into the stratosphere, which causes global environmental problems for years. Crop failures could ensue in every country, no matter where the war occurred.</w:t>
      </w:r>
      <w:r w:rsidRPr="00D51EBA">
        <w:t xml:space="preserve"> </w:t>
      </w:r>
      <w:r w:rsidRPr="00D51EBA">
        <w:rPr>
          <w:rStyle w:val="StyleUnderline"/>
        </w:rPr>
        <w:t>The survival of human civilization could be at stake.</w:t>
      </w:r>
      <w:r w:rsidRPr="00D51EBA">
        <w:t xml:space="preserve"> Nuclear winter could astronomically dwarf the potential harm of a non-nuclear war, unless the latter involved some other weapon of global destruction, such as contagious biological weapons. (Those are already banned by treaty and not in active deployment). The relative severity of nuclear and non-nuclear war is likewise not a point of international disagreement. While awareness of nuclear winter remains low, all sides concur that the impacts of the former would be catastrophic, and the impacts of the latter not as bad. Taking nuclear winter into account, the ambiguity about the probabilities of whether war will occur becomes less important. That is, even if nuclear weapons significantly improve deterrence, nuclear disarmament still reduces the risk of war. Thus, while it is understandable that nuclear-armed states would want to avoid disarmament in order to avoid war, the world will ultimately be safer without nuclear weapons. In other words, nuclear disarmament should proceed rapidly. Of course, this still leaves the practical challenge of achieving rapid disarmament. It will require progress in several fronts, especially with respect to Russia, which has made repeated nuclear threats since the onset of the Ukraine crisis. But when all the risks are considered, </w:t>
      </w:r>
      <w:r w:rsidRPr="00D51EBA">
        <w:rPr>
          <w:rStyle w:val="StyleUnderline"/>
        </w:rPr>
        <w:t>the argument that nuclear deterrence makes the world a safer place is not persuasive</w:t>
      </w:r>
      <w:r w:rsidRPr="00D51EBA">
        <w:t>. It should not be used to resist rapid disarmament.</w:t>
      </w:r>
    </w:p>
    <w:p w14:paraId="1FE70692" w14:textId="77777777" w:rsidR="00B80C4E" w:rsidRPr="00D51EBA" w:rsidRDefault="00B80C4E" w:rsidP="00B80C4E">
      <w:pPr>
        <w:pStyle w:val="Heading4"/>
      </w:pPr>
      <w:r w:rsidRPr="00D51EBA">
        <w:t>Deterrence fail leads to extinction</w:t>
      </w:r>
      <w:r w:rsidRPr="00D51EBA">
        <w:br/>
        <w:t>Starr 11</w:t>
      </w:r>
    </w:p>
    <w:p w14:paraId="7CF3D9BD" w14:textId="77777777" w:rsidR="00B80C4E" w:rsidRPr="00D51EBA" w:rsidRDefault="00B80C4E" w:rsidP="00B80C4E">
      <w:r w:rsidRPr="00D51EBA">
        <w:t xml:space="preserve">Steven Star, Associate member of the Nuclear Age Peace Foundation and has been published by the Bulletin of the Atomic Scientists. His writings appear on the websites of PSR, the Nuclear Age Peace Foundation, the Moscow Institute of Physics and Technology Center for Arms Control, Energy and Environmental Studies, Scientists for Global Responsibility, and the International Network of Scientists Against Proliferation, he has worked with the governments of Switzerland, Chile, and New Zealand, in support of their efforts at the United Nations to eliminate thousands of high-alert, launch-ready nuclear weapons, expert on the environmental consequences of nuclear war, and in 2011, he made an address to the U.N. General Assembly describing the dangers of nuclear war on humanity, February 2011, “Consequences of a Single Failure of Nuclear Deterrence”, </w:t>
      </w:r>
      <w:hyperlink r:id="rId214" w:history="1">
        <w:r w:rsidRPr="00D51EBA">
          <w:rPr>
            <w:rStyle w:val="Hyperlink"/>
          </w:rPr>
          <w:t>http://www.psr.org/resources/consequences-of-a-single-failure-of-nuclear-deterrence.html?referrer=https://www.google.com/?referrer=http://www.psr.org/resources/consequences-of-a-single-failure-of-nuclear-deterrence.html</w:t>
        </w:r>
      </w:hyperlink>
      <w:r w:rsidRPr="00D51EBA">
        <w:t>, Branden-K</w:t>
      </w:r>
    </w:p>
    <w:p w14:paraId="31F52B89" w14:textId="77777777" w:rsidR="00B80C4E" w:rsidRPr="00977C5E" w:rsidRDefault="00B80C4E" w:rsidP="00B80C4E">
      <w:r w:rsidRPr="00D51EBA">
        <w:br/>
      </w:r>
      <w:r w:rsidRPr="00D51EBA">
        <w:rPr>
          <w:rStyle w:val="StyleUnderline"/>
        </w:rPr>
        <w:t>Only a single failure of nuclear deterrence is required to start a nuclear war, and</w:t>
      </w:r>
      <w:r w:rsidRPr="00D51EBA">
        <w:t xml:space="preserve"> </w:t>
      </w:r>
      <w:r w:rsidRPr="00D51EBA">
        <w:rPr>
          <w:rStyle w:val="StyleUnderline"/>
        </w:rPr>
        <w:t>the consequences of such a failure would be profound.</w:t>
      </w:r>
      <w:r w:rsidRPr="00D51EBA">
        <w:t xml:space="preserve"> Peer-reviewed studies predict that </w:t>
      </w:r>
      <w:r w:rsidRPr="00D51EBA">
        <w:rPr>
          <w:rStyle w:val="StyleUnderline"/>
        </w:rPr>
        <w:t>less than 1% of the nuclear weapons now</w:t>
      </w:r>
      <w:r w:rsidRPr="00D51EBA">
        <w:t xml:space="preserve"> </w:t>
      </w:r>
      <w:r w:rsidRPr="00D51EBA">
        <w:rPr>
          <w:rStyle w:val="StyleUnderline"/>
        </w:rPr>
        <w:t>deployed in the arsenals</w:t>
      </w:r>
      <w:r w:rsidRPr="00D51EBA">
        <w:t xml:space="preserve"> of the Nuclear Weapon States, </w:t>
      </w:r>
      <w:r w:rsidRPr="00D51EBA">
        <w:rPr>
          <w:rStyle w:val="StyleUnderline"/>
        </w:rPr>
        <w:t>if detonated in urban areas</w:t>
      </w:r>
      <w:r w:rsidRPr="00D51EBA">
        <w:t xml:space="preserve">, </w:t>
      </w:r>
      <w:r w:rsidRPr="00D51EBA">
        <w:rPr>
          <w:rStyle w:val="StyleUnderline"/>
        </w:rPr>
        <w:t xml:space="preserve">would immediately kill tens of millions of people, and cause long-term, catastrophic disruptions of the global climate and massive destruction of Earth’s </w:t>
      </w:r>
      <w:r w:rsidRPr="00D51EBA">
        <w:t xml:space="preserve">protective </w:t>
      </w:r>
      <w:r w:rsidRPr="00D51EBA">
        <w:rPr>
          <w:rStyle w:val="StyleUnderline"/>
        </w:rPr>
        <w:t>ozone</w:t>
      </w:r>
      <w:r w:rsidRPr="00D51EBA">
        <w:t xml:space="preserve"> layer. </w:t>
      </w:r>
      <w:r w:rsidRPr="00D51EBA">
        <w:rPr>
          <w:rStyle w:val="StyleUnderline"/>
        </w:rPr>
        <w:t>The result would be a global nuclear famine that could kill up to one billion peop</w:t>
      </w:r>
      <w:r w:rsidRPr="00D51EBA">
        <w:t xml:space="preserve">le. A full-scale war, fought with the strategic nuclear arsenals of the United States and Russia, would so utterly devastate Earth’s environment that most humans and other complex forms of life would not survive. Yet no Nuclear Weapon State has ever evaluated the environmental, ecological or agricultural consequences of the detonation of its nuclear arsenals in conflict. Military and political leaders in these nations thus remain dangerously unaware of the existential danger which their weapons present to the entire human race. Consequently, </w:t>
      </w:r>
      <w:r w:rsidRPr="00D51EBA">
        <w:rPr>
          <w:rStyle w:val="StyleUnderline"/>
        </w:rPr>
        <w:t>nuclear weapons remain as the cornerstone of the military arsenals in the Nuclear Weapon States, where nuclear deterrence guides political and military strategy</w:t>
      </w:r>
      <w:r w:rsidRPr="00D51EBA">
        <w:t xml:space="preserve">. </w:t>
      </w:r>
      <w:r w:rsidRPr="00D51EBA">
        <w:rPr>
          <w:rStyle w:val="StyleUnderline"/>
        </w:rPr>
        <w:t>Those who actively support nuclear deterrence are trained to believe that deterrence cannot fail</w:t>
      </w:r>
      <w:r w:rsidRPr="00D51EBA">
        <w:t xml:space="preserve">, so long as their doctrines are observed, and their weapons systems are maintained and continuously modernized. </w:t>
      </w:r>
      <w:r w:rsidRPr="00D51EBA">
        <w:rPr>
          <w:rStyle w:val="StyleUnderline"/>
        </w:rPr>
        <w:t>They insist</w:t>
      </w:r>
      <w:r w:rsidRPr="00D51EBA">
        <w:t xml:space="preserve"> that their </w:t>
      </w:r>
      <w:r w:rsidRPr="00D51EBA">
        <w:rPr>
          <w:rStyle w:val="StyleUnderline"/>
        </w:rPr>
        <w:t>nuclear forces will remain forever under their complete control, immune from cyberwarfare, sabotage, terrorism, human or technical error.</w:t>
      </w:r>
      <w:r w:rsidRPr="00D51EBA">
        <w:t xml:space="preserve"> </w:t>
      </w:r>
      <w:r w:rsidRPr="00D51EBA">
        <w:rPr>
          <w:rStyle w:val="StyleUnderline"/>
        </w:rPr>
        <w:t>They deny that the short 12-to-30 minute flight times of nuclear missiles would not leave a President enough time to make rational decisions following a</w:t>
      </w:r>
      <w:r w:rsidRPr="00D51EBA">
        <w:t xml:space="preserve"> tactical, electronic </w:t>
      </w:r>
      <w:r w:rsidRPr="00D51EBA">
        <w:rPr>
          <w:rStyle w:val="StyleUnderline"/>
        </w:rPr>
        <w:t>warning of</w:t>
      </w:r>
      <w:r w:rsidRPr="00D51EBA">
        <w:t xml:space="preserve"> nuclear </w:t>
      </w:r>
      <w:r w:rsidRPr="00D51EBA">
        <w:rPr>
          <w:rStyle w:val="StyleUnderline"/>
        </w:rPr>
        <w:t>attack</w:t>
      </w:r>
      <w:r w:rsidRPr="00D51EBA">
        <w:t xml:space="preserve">. The U.S. and Russia continue to keep a total of 2000 strategic nuclear weapons at launch-ready status – ready to launch with only a few minutes warning. Yet </w:t>
      </w:r>
      <w:r w:rsidRPr="00D51EBA">
        <w:rPr>
          <w:rStyle w:val="StyleUnderline"/>
        </w:rPr>
        <w:t>both nations are remarkably unable to acknowledge that this high-alert status in any way increases the probability that these weapons will someday be used in conflict</w:t>
      </w:r>
      <w:r w:rsidRPr="00D51EBA">
        <w:t>. How can strategic nuclear arsenals truly be “safe” from accidental or unauthorized use, when they can be launched literally at a moment’s notice</w:t>
      </w:r>
      <w:r w:rsidRPr="00D51EBA">
        <w:rPr>
          <w:rStyle w:val="StyleUnderline"/>
        </w:rPr>
        <w:t>? A cocked and loaded weapon is infinitely easier to fire than one which is unloaded and stored in a locked safe</w:t>
      </w:r>
      <w:r w:rsidRPr="00D51EBA">
        <w:t xml:space="preserve">. The mere existence of immense nuclear arsenals, in whatever status they are maintained, makes possible their eventual use in a nuclear war. Our best scientists now tell us that such </w:t>
      </w:r>
      <w:r w:rsidRPr="00D51EBA">
        <w:rPr>
          <w:rStyle w:val="StyleUnderline"/>
        </w:rPr>
        <w:t xml:space="preserve">a war would mean the end of human history. </w:t>
      </w:r>
      <w:r w:rsidRPr="00D51EBA">
        <w:t xml:space="preserve">We need to ask our leaders: Exactly what political or national goals could possibly justify risking a nuclear war that would likely cause the extinction of the human race? However, in order to pose this question, we must first make the fact known that existing nuclear arsenals – through their capacity to utterly devastate the Earth’s environment and ecosystems – threaten continued human existence. Otherwise, military and political leaders will continue to cling to their nuclear arsenals and will remain both unwilling and unable to discuss the real consequences of failure of deterrence. We can and must end the silence, and awaken the peoples of all nations to the realization that “nuclear war” </w:t>
      </w:r>
      <w:r>
        <w:t>means “global nuclear suicide”.</w:t>
      </w:r>
    </w:p>
    <w:p w14:paraId="2593F49F" w14:textId="77777777" w:rsidR="00B80C4E" w:rsidRPr="00D51EBA" w:rsidRDefault="00B80C4E" w:rsidP="00B80C4E">
      <w:pPr>
        <w:pStyle w:val="Heading2"/>
      </w:pPr>
      <w:r w:rsidRPr="00D51EBA">
        <w:t>Elections</w:t>
      </w:r>
    </w:p>
    <w:p w14:paraId="381C4709" w14:textId="77777777" w:rsidR="00B80C4E" w:rsidRPr="00D51EBA" w:rsidRDefault="00B80C4E" w:rsidP="00B80C4E">
      <w:pPr>
        <w:pStyle w:val="Heading4"/>
        <w:rPr>
          <w:rStyle w:val="Style13ptBold"/>
        </w:rPr>
      </w:pPr>
      <w:r w:rsidRPr="00D51EBA">
        <w:t xml:space="preserve">Democrats would overwhelmingly support nuclear reform-Republicans are Split- the aff can only hurt trump </w:t>
      </w:r>
      <w:r w:rsidRPr="00D51EBA">
        <w:br/>
        <w:t>Steinhauser 2010</w:t>
      </w:r>
    </w:p>
    <w:p w14:paraId="2FDE04DA" w14:textId="77777777" w:rsidR="00B80C4E" w:rsidRPr="00D51EBA" w:rsidRDefault="00B80C4E" w:rsidP="00B80C4E">
      <w:r w:rsidRPr="00D51EBA">
        <w:t xml:space="preserve">Paul Steinhauser, CNN Deputy Political Director, April 12th 2010, “CNN Poll: Public divided on eliminating all nuclear weapons”, </w:t>
      </w:r>
      <w:hyperlink r:id="rId215" w:history="1">
        <w:r w:rsidRPr="00D51EBA">
          <w:rPr>
            <w:rStyle w:val="Hyperlink"/>
          </w:rPr>
          <w:t>http://politicalticker.blogs.cnn.com/2010/04/12/cnn-poll-public-divided-on-eliminating-all-nuclear-weapons/</w:t>
        </w:r>
      </w:hyperlink>
      <w:r w:rsidRPr="00D51EBA">
        <w:t>, Branden-K</w:t>
      </w:r>
      <w:r w:rsidRPr="00D51EBA">
        <w:br/>
      </w:r>
    </w:p>
    <w:p w14:paraId="736CFE34" w14:textId="77777777" w:rsidR="00B80C4E" w:rsidRPr="00D51EBA" w:rsidRDefault="00B80C4E" w:rsidP="00B80C4E">
      <w:pPr>
        <w:rPr>
          <w:sz w:val="16"/>
        </w:rPr>
      </w:pPr>
      <w:r w:rsidRPr="00D51EBA">
        <w:rPr>
          <w:rStyle w:val="StyleUnderline"/>
        </w:rPr>
        <w:t>Americans are split on President Obama's goal of eliminating all of the world's nuclear weapons</w:t>
      </w:r>
      <w:r w:rsidRPr="00D51EBA">
        <w:rPr>
          <w:sz w:val="16"/>
        </w:rPr>
        <w:t xml:space="preserve">, according to a new CNN/Opinion Research Corporation poll released Monday. But the survey also indicates the public overwhelmingly agrees with the mission of the president's nuclear summit this week to keep those weapons out of the hands of terrorists. Seventy-seven percent of people questioned in the poll say that preventing terrorists from getting nuclear weapons is more important than reducing the number of nuclear weapons controlled by government that are unfriendly to the U.S. According to the survey, 55 percent say that it is likely that terrorists will attack the U.S. with nuclear weapons within the next decade, but less than four in ten think that an all-out nuclear is likely. "Most Americans are worried about terrorists with nuclear weapons and they see 'loose nukes' as the top priority for the government's nuclear policy," says CNN Polling Director Keating Holland. The survey comes as President Barack Obama met individually with some visiting foreign leaders before the start of a two-day summit of 47 nations that will focus on how to better safeguard nuclear weapons materials, both old and new, and keep them out of the hands of terrorists. The poll indicates </w:t>
      </w:r>
      <w:r w:rsidRPr="00D51EBA">
        <w:rPr>
          <w:rStyle w:val="StyleUnderline"/>
        </w:rPr>
        <w:t>Americans are divided on Obama's long-term goals, with half saying eliminating all nuclear arms is most desirable, and 49 percent saying that a few major countries, including the U.S., should have enough nuclear weapons to prevent an attack from another nation</w:t>
      </w:r>
      <w:r w:rsidRPr="00D51EBA">
        <w:rPr>
          <w:sz w:val="16"/>
        </w:rPr>
        <w:t xml:space="preserve">. According to the survey, there's a generational divide and a gender gap on this question. "Fifty-eight percent of women favor the elimination of all nuclear weapons, but most men don't share that view," says Holland. "People under 50 also call for the elimination of all nuclear weapons, but people over 50 - who are more likely to remember the Cold War - think that the U.S. and a few other countries should retain their nuclear arms." In 1988, the same question produced a 56 percent to 41 percent margin in favor of eliminating all nuclear weapons. According to that poll, only a quarter of Americans think it is possible to get rid of nuclear weapons worldwide. That is also a change from the late 1980s, when more than a third of all Americans said that it was possible to eliminate all nuclear weapons. </w:t>
      </w:r>
      <w:r w:rsidRPr="00D51EBA">
        <w:rPr>
          <w:rStyle w:val="StyleUnderline"/>
        </w:rPr>
        <w:t>The poll indicates that the vast majority of Americans say the Senate should ratify a nuclear arms treaty that the president recently signed with Russia</w:t>
      </w:r>
      <w:r w:rsidRPr="00D51EBA">
        <w:rPr>
          <w:sz w:val="16"/>
        </w:rPr>
        <w:t>. Seven in ten say the pact, which would reduce both countries' nuclear stockpiles, should be approved by senators. But the survey suggests a partisan divide on the question. The Constitution requires a two-thirds</w:t>
      </w:r>
      <w:r w:rsidRPr="00D51EBA">
        <w:rPr>
          <w:rStyle w:val="StyleUnderline"/>
        </w:rPr>
        <w:t xml:space="preserve"> </w:t>
      </w:r>
      <w:r w:rsidRPr="00D51EBA">
        <w:rPr>
          <w:sz w:val="16"/>
        </w:rPr>
        <w:t>Senate majority to ratify treaties. "</w:t>
      </w:r>
      <w:r w:rsidRPr="00D51EBA">
        <w:rPr>
          <w:rStyle w:val="StyleUnderline"/>
        </w:rPr>
        <w:t>Eighty-seven percent of Democrats and 68 percent of Independents call for Senate ratification of the treaty</w:t>
      </w:r>
      <w:r w:rsidRPr="00D51EBA">
        <w:rPr>
          <w:sz w:val="16"/>
        </w:rPr>
        <w:t xml:space="preserve">," says Holland. "But </w:t>
      </w:r>
      <w:r w:rsidRPr="00D51EBA">
        <w:rPr>
          <w:rStyle w:val="StyleUnderline"/>
        </w:rPr>
        <w:t xml:space="preserve">Republicans are split right down the middle - 49 percent to 49 percent </w:t>
      </w:r>
      <w:r w:rsidRPr="00D51EBA">
        <w:rPr>
          <w:sz w:val="16"/>
        </w:rPr>
        <w:t>- on the treaty, and that may be crucial since ratification will require a 'yes' vote from at least eight GOP Senators." The CNN/Opinion Research Corporation poll was conducted April 9-11, with 1,008 adult Americans questioned by telephone. The survey's overall sampling error is plus or minus three points.</w:t>
      </w:r>
    </w:p>
    <w:p w14:paraId="3760F705" w14:textId="77777777" w:rsidR="00B80C4E" w:rsidRPr="00D51EBA" w:rsidRDefault="00B80C4E" w:rsidP="00B80C4E"/>
    <w:p w14:paraId="1DF14479" w14:textId="77777777" w:rsidR="00B80C4E" w:rsidRPr="00D51EBA" w:rsidRDefault="00B80C4E" w:rsidP="00B80C4E">
      <w:pPr>
        <w:pStyle w:val="Heading2"/>
      </w:pPr>
      <w:r w:rsidRPr="00D51EBA">
        <w:t>AT Japan DA</w:t>
      </w:r>
    </w:p>
    <w:p w14:paraId="4BDC9EA3" w14:textId="77777777" w:rsidR="00B80C4E" w:rsidRPr="00D51EBA" w:rsidRDefault="00B80C4E" w:rsidP="00B80C4E">
      <w:pPr>
        <w:pStyle w:val="Heading3"/>
      </w:pPr>
      <w:r w:rsidRPr="00D51EBA">
        <w:t>No UQ</w:t>
      </w:r>
    </w:p>
    <w:p w14:paraId="69BEB465" w14:textId="77777777" w:rsidR="00B80C4E" w:rsidRPr="00D51EBA" w:rsidRDefault="00B80C4E" w:rsidP="00B80C4E">
      <w:pPr>
        <w:pStyle w:val="Heading4"/>
      </w:pPr>
      <w:r w:rsidRPr="00D51EBA">
        <w:t>No conflict- Japan is making concessions over the islands in the status quo</w:t>
      </w:r>
    </w:p>
    <w:p w14:paraId="541B7715" w14:textId="77777777" w:rsidR="00B80C4E" w:rsidRPr="00D51EBA" w:rsidRDefault="00B80C4E" w:rsidP="00B80C4E">
      <w:r w:rsidRPr="00D51EBA">
        <w:rPr>
          <w:rStyle w:val="Style13ptBold"/>
        </w:rPr>
        <w:t>Keck 14</w:t>
      </w:r>
      <w:r w:rsidRPr="00D51EBA">
        <w:t xml:space="preserve">— formerly Managing Editor of The Diplomat (Zachary, “Japan Caves to China on Senkaku Island Dispute,” The Diplomat, October 18, 2014, </w:t>
      </w:r>
      <w:hyperlink r:id="rId216" w:history="1">
        <w:r w:rsidRPr="00D51EBA">
          <w:rPr>
            <w:rStyle w:val="Hyperlink"/>
          </w:rPr>
          <w:t>http://thediplomat.com/2014/10/japan-caves-to-china-on-senkaku-island-dispute/</w:t>
        </w:r>
      </w:hyperlink>
      <w:r w:rsidRPr="00D51EBA">
        <w:t xml:space="preserve">). WM </w:t>
      </w:r>
    </w:p>
    <w:p w14:paraId="3CB44C27" w14:textId="77777777" w:rsidR="00B80C4E" w:rsidRPr="00D51EBA" w:rsidRDefault="00B80C4E" w:rsidP="00B80C4E">
      <w:pPr>
        <w:rPr>
          <w:sz w:val="16"/>
        </w:rPr>
      </w:pPr>
      <w:r w:rsidRPr="00D51EBA">
        <w:rPr>
          <w:rStyle w:val="StyleUnderline"/>
        </w:rPr>
        <w:t>In order to secure a meeting with Chinese President Xi Jinping</w:t>
      </w:r>
      <w:r w:rsidRPr="00D51EBA">
        <w:rPr>
          <w:sz w:val="16"/>
        </w:rPr>
        <w:t xml:space="preserve">, </w:t>
      </w:r>
      <w:r w:rsidRPr="00D51EBA">
        <w:rPr>
          <w:rStyle w:val="StyleUnderline"/>
        </w:rPr>
        <w:t>Japanese</w:t>
      </w:r>
      <w:r w:rsidRPr="00D51EBA">
        <w:rPr>
          <w:sz w:val="16"/>
        </w:rPr>
        <w:t xml:space="preserve"> </w:t>
      </w:r>
      <w:r w:rsidRPr="00D51EBA">
        <w:rPr>
          <w:rStyle w:val="StyleUnderline"/>
        </w:rPr>
        <w:t>Premier</w:t>
      </w:r>
      <w:r w:rsidRPr="00D51EBA">
        <w:rPr>
          <w:sz w:val="16"/>
        </w:rPr>
        <w:t xml:space="preserve"> Shinzo </w:t>
      </w:r>
      <w:r w:rsidRPr="00D51EBA">
        <w:rPr>
          <w:rStyle w:val="StyleUnderline"/>
        </w:rPr>
        <w:t>Abe</w:t>
      </w:r>
      <w:r w:rsidRPr="00D51EBA">
        <w:rPr>
          <w:sz w:val="16"/>
        </w:rPr>
        <w:t xml:space="preserve"> </w:t>
      </w:r>
      <w:r w:rsidRPr="00D51EBA">
        <w:rPr>
          <w:rStyle w:val="StyleUnderline"/>
        </w:rPr>
        <w:t xml:space="preserve">agreed to a </w:t>
      </w:r>
      <w:r w:rsidRPr="00D51EBA">
        <w:rPr>
          <w:rStyle w:val="Emphasis"/>
        </w:rPr>
        <w:t>significant concession</w:t>
      </w:r>
      <w:r w:rsidRPr="00D51EBA">
        <w:rPr>
          <w:sz w:val="16"/>
        </w:rPr>
        <w:t xml:space="preserve"> in Tokyo’s ongoing dispute </w:t>
      </w:r>
      <w:r w:rsidRPr="00D51EBA">
        <w:rPr>
          <w:rStyle w:val="Emphasis"/>
        </w:rPr>
        <w:t>with China over the Senkaku Islands</w:t>
      </w:r>
      <w:r w:rsidRPr="00D51EBA">
        <w:rPr>
          <w:sz w:val="16"/>
        </w:rPr>
        <w:t xml:space="preserve">, according to Japanese media outlets. As Shannon noted earlier today on China Power, Japanese officials now expect there to be a brief meeting between Chinese President Xi Jinping and Japanese Premier Shinzo Abe during next month’s Asia-Pacific Economic Cooperation (APEC) meeting in Beijing. The meeting would be the first between the two heads of state since they took their current positions. It comes after a prolonged Japanese charm offensive towards China, which resulted in extensive behind-the-scenes negotiations aimed at securing a heads of state meeting at APEC. </w:t>
      </w:r>
      <w:r w:rsidRPr="00D51EBA">
        <w:rPr>
          <w:rStyle w:val="StyleUnderline"/>
        </w:rPr>
        <w:t>The meeting</w:t>
      </w:r>
      <w:r w:rsidRPr="00D51EBA">
        <w:rPr>
          <w:sz w:val="16"/>
        </w:rPr>
        <w:t xml:space="preserve">, which Japanese officials acknowledged would be more symbolic than substantive, </w:t>
      </w:r>
      <w:r w:rsidRPr="00D51EBA">
        <w:rPr>
          <w:rStyle w:val="StyleUnderline"/>
        </w:rPr>
        <w:t>did not come cheaply for Japan</w:t>
      </w:r>
      <w:r w:rsidRPr="00D51EBA">
        <w:rPr>
          <w:sz w:val="16"/>
        </w:rPr>
        <w:t xml:space="preserve">. Indeed, if Japanese media reports are accurate, </w:t>
      </w:r>
      <w:r w:rsidRPr="00D51EBA">
        <w:rPr>
          <w:rStyle w:val="StyleUnderline"/>
        </w:rPr>
        <w:t xml:space="preserve">Tokyo appears to have </w:t>
      </w:r>
      <w:r w:rsidRPr="00D51EBA">
        <w:rPr>
          <w:rStyle w:val="Emphasis"/>
        </w:rPr>
        <w:t>caved</w:t>
      </w:r>
      <w:r w:rsidRPr="00D51EBA">
        <w:rPr>
          <w:rStyle w:val="StyleUnderline"/>
        </w:rPr>
        <w:t xml:space="preserve"> on the major issue that prevented a heads-of-state meeting to date</w:t>
      </w:r>
      <w:r w:rsidRPr="00D51EBA">
        <w:rPr>
          <w:sz w:val="16"/>
        </w:rPr>
        <w:t xml:space="preserve">. On Thursday, Mainichi reported that </w:t>
      </w:r>
      <w:r w:rsidRPr="00D51EBA">
        <w:rPr>
          <w:rStyle w:val="StyleUnderline"/>
        </w:rPr>
        <w:t>Japan made a three-prong proposal to China</w:t>
      </w:r>
      <w:r w:rsidRPr="00D51EBA">
        <w:rPr>
          <w:sz w:val="16"/>
        </w:rPr>
        <w:t xml:space="preserve"> in order to secure the meeting between the two heads of states next month. According to </w:t>
      </w:r>
      <w:r w:rsidRPr="00D51EBA">
        <w:rPr>
          <w:rStyle w:val="StyleUnderline"/>
        </w:rPr>
        <w:t>the report</w:t>
      </w:r>
      <w:r w:rsidRPr="00D51EBA">
        <w:rPr>
          <w:sz w:val="16"/>
        </w:rPr>
        <w:t xml:space="preserve">, which </w:t>
      </w:r>
      <w:r w:rsidRPr="00D51EBA">
        <w:rPr>
          <w:rStyle w:val="StyleUnderline"/>
        </w:rPr>
        <w:t>cited “Japanese government sources</w:t>
      </w:r>
      <w:r w:rsidRPr="00D51EBA">
        <w:rPr>
          <w:sz w:val="16"/>
        </w:rPr>
        <w:t xml:space="preserve">,” Japan proposed that during his meeting with Xi, </w:t>
      </w:r>
      <w:r w:rsidRPr="00D51EBA">
        <w:rPr>
          <w:rStyle w:val="StyleUnderline"/>
        </w:rPr>
        <w:t xml:space="preserve">Abe would </w:t>
      </w:r>
      <w:r w:rsidRPr="00D51EBA">
        <w:rPr>
          <w:sz w:val="16"/>
        </w:rPr>
        <w:t>first reassert that the Senkaku Islands are an inherent part of Japanese territory, but then</w:t>
      </w:r>
      <w:r w:rsidRPr="00D51EBA">
        <w:rPr>
          <w:rStyle w:val="StyleUnderline"/>
        </w:rPr>
        <w:t xml:space="preserve"> “acknowledge that China has a case as well” to the islands</w:t>
      </w:r>
      <w:r w:rsidRPr="00D51EBA">
        <w:rPr>
          <w:sz w:val="16"/>
        </w:rPr>
        <w:t xml:space="preserve">. He would then propose that China and Japan seek to settle the issue through mutual dialogue over time. None of this would be included in a joint statement or any other documents officially released after the summit meeting. Still, if the report is accurate, </w:t>
      </w:r>
      <w:r w:rsidRPr="00D51EBA">
        <w:rPr>
          <w:rStyle w:val="StyleUnderline"/>
        </w:rPr>
        <w:t xml:space="preserve">Abe’s acknowledgement that a territorial dispute exists and proposal to settle the issue through mutual dialogue represent </w:t>
      </w:r>
      <w:r w:rsidRPr="00D51EBA">
        <w:rPr>
          <w:rStyle w:val="Emphasis"/>
        </w:rPr>
        <w:t>huge concessions</w:t>
      </w:r>
      <w:r w:rsidRPr="00D51EBA">
        <w:rPr>
          <w:sz w:val="16"/>
        </w:rPr>
        <w:t xml:space="preserve"> </w:t>
      </w:r>
      <w:r w:rsidRPr="00D51EBA">
        <w:rPr>
          <w:rStyle w:val="StyleUnderline"/>
        </w:rPr>
        <w:t xml:space="preserve">to </w:t>
      </w:r>
      <w:r w:rsidRPr="00D51EBA">
        <w:rPr>
          <w:rStyle w:val="Emphasis"/>
        </w:rPr>
        <w:t>long-standing Chinese demands.</w:t>
      </w:r>
      <w:r w:rsidRPr="00D51EBA">
        <w:rPr>
          <w:b/>
          <w:iCs/>
          <w:u w:val="single"/>
        </w:rPr>
        <w:t xml:space="preserve"> </w:t>
      </w:r>
      <w:r w:rsidRPr="00D51EBA">
        <w:rPr>
          <w:rStyle w:val="StyleUnderline"/>
        </w:rPr>
        <w:t>The Japanese government has always refused to acknowledge that a territorial dispute even exists with China</w:t>
      </w:r>
      <w:r w:rsidRPr="00D51EBA">
        <w:rPr>
          <w:sz w:val="16"/>
        </w:rPr>
        <w:t xml:space="preserve"> over the Senkaku Islands, which Beijing refers to as the Diaoyu Islands. “There exists no issue of territorial sovereignty to be resolved concerning the Senkaku Islands,” Japan has said on numerous occasions. China’s main precondition for agreeing to a heads of state meeting between President Xi and Prime Minister Abe has long been Japan’s acknowledgement that the territorial dispute exists. As Kyodo reported in June 2013, “Even after the change of government last December with the inauguration of the administration of Prime Minister Shinzo Abe, China has continued to call for Japan to acknowledge that a territorial dispute exists as a precondition for holding a summit.” That same report noted that Japan had refused to do this, and thus that a leadership summit appeared unlikely for the foreseeable future. The two sides also publicly fought over the issue during the UN General Assembly meeting in September of last year. First, Chinese Foreign Minister Wang Yi said at a think tank speech before the UNGA opened that China was willing to reopen dialogue with Japan, but first “Japan needs to recognize that there is such a dispute. The whole world knows that there is a dispute.” Prime Minister Abe appeared to respond to Wang in a press conference following his appearance at the UN summit. “Senkaku is an inherent part of the territory of Japan in light of historical facts and based upon international law, and the islands are under the valid control of Japan,” Abe said at the press conference. While Tokyo would not escalate the situation and wanted to open dialogue with China to avoid an armed conflict, Abe insisted that “Japan would not make a concession on our territorial sovereignty.” Some in China are already taking the concession as a sign of Japanese weakness. Specifically, the Global Times quoted  Yang Bojiang, director of Japanese studies at the China Institutes of Contemporary International Relations, as saying: “Abe is under economic pressure to resume talks with China and advance the bilateral relationship, so he has to show the world his willingness to talk.”</w:t>
      </w:r>
    </w:p>
    <w:p w14:paraId="6BDA40BE" w14:textId="77777777" w:rsidR="00B80C4E" w:rsidRPr="00D51EBA" w:rsidRDefault="00B80C4E" w:rsidP="00B80C4E"/>
    <w:p w14:paraId="2EF2AB4A" w14:textId="77777777" w:rsidR="00B80C4E" w:rsidRPr="00D51EBA" w:rsidRDefault="00B80C4E" w:rsidP="00B80C4E">
      <w:pPr>
        <w:pStyle w:val="Heading4"/>
      </w:pPr>
      <w:r w:rsidRPr="00D51EBA">
        <w:t>Chinese aggression over Senkaku is drastically declining</w:t>
      </w:r>
    </w:p>
    <w:p w14:paraId="2EA20FE0" w14:textId="77777777" w:rsidR="00B80C4E" w:rsidRPr="00D51EBA" w:rsidRDefault="00B80C4E" w:rsidP="00B80C4E">
      <w:r w:rsidRPr="00D51EBA">
        <w:rPr>
          <w:rStyle w:val="Style13ptBold"/>
        </w:rPr>
        <w:t>Harner 14</w:t>
      </w:r>
      <w:r w:rsidRPr="00D51EBA">
        <w:t xml:space="preserve">— (Stephen, “China De-Escalating The Senkaku/Diaoyu Crisis, But Will Abe Respond?,” Forbes, 8/21/2014, </w:t>
      </w:r>
      <w:hyperlink r:id="rId217" w:history="1">
        <w:r w:rsidRPr="00D51EBA">
          <w:rPr>
            <w:rStyle w:val="Hyperlink"/>
          </w:rPr>
          <w:t>http://www.forbes.com/sites/stephenharner/2014/08/21/china-de-escalating-the-senkakudiaoyu-crisis-but-will-abe-respond/2/</w:t>
        </w:r>
      </w:hyperlink>
      <w:r w:rsidRPr="00D51EBA">
        <w:t>). WM</w:t>
      </w:r>
    </w:p>
    <w:p w14:paraId="1A47BD9F" w14:textId="77777777" w:rsidR="00B80C4E" w:rsidRPr="00D51EBA" w:rsidRDefault="00B80C4E" w:rsidP="00B80C4E">
      <w:pPr>
        <w:rPr>
          <w:sz w:val="16"/>
        </w:rPr>
      </w:pPr>
      <w:r w:rsidRPr="00D51EBA">
        <w:rPr>
          <w:sz w:val="16"/>
        </w:rPr>
        <w:t xml:space="preserve">A “deep truth” column by in the August 15 on-line Nihon Keizai Shimbun focuses on the dramatic decrease in Chinese “intrusions” into waters around the disputed Senkaku/Diaoyu islands. Nikkei editorial board member Akita Hiroyuki cites </w:t>
      </w:r>
      <w:r w:rsidRPr="00D51EBA">
        <w:rPr>
          <w:rStyle w:val="StyleUnderline"/>
        </w:rPr>
        <w:t>Japanese government source</w:t>
      </w:r>
      <w:r w:rsidRPr="00D51EBA">
        <w:rPr>
          <w:sz w:val="16"/>
        </w:rPr>
        <w:t xml:space="preserve">s to </w:t>
      </w:r>
      <w:r w:rsidRPr="00D51EBA">
        <w:rPr>
          <w:rStyle w:val="StyleUnderline"/>
        </w:rPr>
        <w:t>reveal</w:t>
      </w:r>
      <w:r w:rsidRPr="00D51EBA">
        <w:rPr>
          <w:sz w:val="16"/>
        </w:rPr>
        <w:t xml:space="preserve"> that </w:t>
      </w:r>
      <w:r w:rsidRPr="00D51EBA">
        <w:rPr>
          <w:rStyle w:val="StyleUnderline"/>
        </w:rPr>
        <w:t>during the first six months of 2014</w:t>
      </w:r>
      <w:r w:rsidRPr="00D51EBA">
        <w:rPr>
          <w:sz w:val="16"/>
        </w:rPr>
        <w:t xml:space="preserve"> 40 </w:t>
      </w:r>
      <w:r w:rsidRPr="00D51EBA">
        <w:rPr>
          <w:rStyle w:val="StyleUnderline"/>
        </w:rPr>
        <w:t>Chinese vessels entered waters around Senkaku</w:t>
      </w:r>
      <w:r w:rsidRPr="00D51EBA">
        <w:rPr>
          <w:sz w:val="16"/>
        </w:rPr>
        <w:t xml:space="preserve">/Diaoyu claimed by Japan. This works out to </w:t>
      </w:r>
      <w:r w:rsidRPr="00D51EBA">
        <w:rPr>
          <w:rStyle w:val="StyleUnderline"/>
        </w:rPr>
        <w:t>6.6 vessels a month</w:t>
      </w:r>
      <w:r w:rsidRPr="00D51EBA">
        <w:rPr>
          <w:sz w:val="16"/>
        </w:rPr>
        <w:t xml:space="preserve">. </w:t>
      </w:r>
      <w:r w:rsidRPr="00D51EBA">
        <w:rPr>
          <w:rStyle w:val="StyleUnderline"/>
        </w:rPr>
        <w:t>In the first six months of 2013</w:t>
      </w:r>
      <w:r w:rsidRPr="00D51EBA">
        <w:rPr>
          <w:sz w:val="16"/>
        </w:rPr>
        <w:t xml:space="preserve"> 94 </w:t>
      </w:r>
      <w:r w:rsidRPr="00D51EBA">
        <w:rPr>
          <w:rStyle w:val="StyleUnderline"/>
        </w:rPr>
        <w:t>Chinese vessels had entered the waters</w:t>
      </w:r>
      <w:r w:rsidRPr="00D51EBA">
        <w:rPr>
          <w:sz w:val="16"/>
        </w:rPr>
        <w:t xml:space="preserve">, </w:t>
      </w:r>
      <w:r w:rsidRPr="00D51EBA">
        <w:rPr>
          <w:rStyle w:val="StyleUnderline"/>
        </w:rPr>
        <w:t>a monthly average of 15.6 vessels</w:t>
      </w:r>
      <w:r w:rsidRPr="00D51EBA">
        <w:rPr>
          <w:sz w:val="16"/>
        </w:rPr>
        <w:t>. Thus, this year’s “</w:t>
      </w:r>
      <w:r w:rsidRPr="00D51EBA">
        <w:rPr>
          <w:rStyle w:val="StyleUnderline"/>
        </w:rPr>
        <w:t>incursions” have fallen by half. Also the duration of the Chinese vessels’ presence in Japanese-claimed waters declined</w:t>
      </w:r>
      <w:r w:rsidRPr="00D51EBA">
        <w:rPr>
          <w:sz w:val="16"/>
        </w:rPr>
        <w:t xml:space="preserve">. </w:t>
      </w:r>
      <w:r w:rsidRPr="00D51EBA">
        <w:rPr>
          <w:rStyle w:val="StyleUnderline"/>
        </w:rPr>
        <w:t>Last year in was not uncommon for the vessels to remain for over four hours. Since</w:t>
      </w:r>
      <w:r w:rsidRPr="00D51EBA">
        <w:rPr>
          <w:sz w:val="16"/>
        </w:rPr>
        <w:t xml:space="preserve"> this </w:t>
      </w:r>
      <w:r w:rsidRPr="00D51EBA">
        <w:rPr>
          <w:rStyle w:val="StyleUnderline"/>
        </w:rPr>
        <w:t>spring</w:t>
      </w:r>
      <w:r w:rsidRPr="00D51EBA">
        <w:rPr>
          <w:sz w:val="16"/>
        </w:rPr>
        <w:t xml:space="preserve">, </w:t>
      </w:r>
      <w:r w:rsidRPr="00D51EBA">
        <w:rPr>
          <w:rStyle w:val="StyleUnderline"/>
        </w:rPr>
        <w:t xml:space="preserve">two to three hours has been the rule. From the Japanese </w:t>
      </w:r>
      <w:r w:rsidRPr="00D51EBA">
        <w:rPr>
          <w:rStyle w:val="Emphasis"/>
        </w:rPr>
        <w:t>perspective</w:t>
      </w:r>
      <w:r w:rsidRPr="00D51EBA">
        <w:rPr>
          <w:sz w:val="16"/>
        </w:rPr>
        <w:t xml:space="preserve">, </w:t>
      </w:r>
      <w:r w:rsidRPr="00D51EBA">
        <w:rPr>
          <w:rStyle w:val="StyleUnderline"/>
        </w:rPr>
        <w:t>it has not been only the number and length of China’s “intrusions” that have diminished, certain “provocative” acts have ceased</w:t>
      </w:r>
      <w:r w:rsidRPr="00D51EBA">
        <w:rPr>
          <w:sz w:val="16"/>
        </w:rPr>
        <w:t xml:space="preserve">. Last year </w:t>
      </w:r>
      <w:r w:rsidRPr="00D51EBA">
        <w:rPr>
          <w:rStyle w:val="StyleUnderline"/>
        </w:rPr>
        <w:t>Chinese coast guard vessels were detaining Japanese fishing boats</w:t>
      </w:r>
      <w:r w:rsidRPr="00D51EBA">
        <w:rPr>
          <w:sz w:val="16"/>
        </w:rPr>
        <w:t xml:space="preserve"> and threatening to prosecute their crews, while also performing course blocking maneuvers against Japanese patrol ships. </w:t>
      </w:r>
      <w:r w:rsidRPr="00D51EBA">
        <w:rPr>
          <w:rStyle w:val="StyleUnderline"/>
        </w:rPr>
        <w:t>Such Chinese actions have recently declined</w:t>
      </w:r>
      <w:r w:rsidRPr="00D51EBA">
        <w:rPr>
          <w:sz w:val="16"/>
        </w:rPr>
        <w:t xml:space="preserve">. “There is intelligence suggesting that the </w:t>
      </w:r>
      <w:r w:rsidRPr="00D51EBA">
        <w:rPr>
          <w:rStyle w:val="StyleUnderline"/>
        </w:rPr>
        <w:t>Chinese authorities have ordered an end to forced expulsion of Japanese fishing boats</w:t>
      </w:r>
      <w:r w:rsidRPr="00D51EBA">
        <w:rPr>
          <w:sz w:val="16"/>
        </w:rPr>
        <w:t xml:space="preserve">,” writes Akita. </w:t>
      </w:r>
    </w:p>
    <w:p w14:paraId="4D424DE9" w14:textId="77777777" w:rsidR="00B80C4E" w:rsidRPr="00D51EBA" w:rsidRDefault="00B80C4E" w:rsidP="00B80C4E">
      <w:pPr>
        <w:pStyle w:val="Heading3"/>
      </w:pPr>
      <w:r w:rsidRPr="00D51EBA">
        <w:t>No link---deterrence</w:t>
      </w:r>
    </w:p>
    <w:p w14:paraId="03B3B29F" w14:textId="77777777" w:rsidR="00B80C4E" w:rsidRPr="00D51EBA" w:rsidRDefault="00B80C4E" w:rsidP="00B80C4E">
      <w:pPr>
        <w:pStyle w:val="Heading4"/>
      </w:pPr>
      <w:r w:rsidRPr="00D51EBA">
        <w:t xml:space="preserve">No link—plan doesn’t affect deterrence—conventional weapons are sufficient for deterrence—first strike only deters nukes, but no threat of China first strike anyways  </w:t>
      </w:r>
    </w:p>
    <w:p w14:paraId="1FD84279" w14:textId="77777777" w:rsidR="00B80C4E" w:rsidRPr="00D51EBA" w:rsidRDefault="00B80C4E" w:rsidP="00B80C4E">
      <w:r w:rsidRPr="00D51EBA">
        <w:rPr>
          <w:rStyle w:val="Style13ptBold"/>
        </w:rPr>
        <w:t>Gerson 10</w:t>
      </w:r>
      <w:r w:rsidRPr="00D51EBA">
        <w:rPr>
          <w:rStyle w:val="Style13ptBold"/>
        </w:rPr>
        <w:br/>
      </w:r>
      <w:r w:rsidRPr="00D51EBA">
        <w:t>Michael S. Gerson is a principal analyst and project director at the Center for Naval Analysis, where his work focuses on nuclear and conventional deterrence, nuclear strategy, arms control, and weapons of mass destruction proliferation. In 2009, he was a staff member on the Nuclear Posture Review. He recently served as co-chair of the Next Generation Working Group on U.S.-Russian Arms Control, sponsored by the Center for Strategic and International Studies (CSIS). Mr. Gerson holds a B.A. with Special Honors in history from the University of Texas, and an M.A. in international relations from the University of Chicago. Fall 2010, "No First Use: The Next Step for U.S. Nuclear Policy", belfercenter.ksg.harvard.edu/files/No_First_Use.pdf , Seena-S</w:t>
      </w:r>
    </w:p>
    <w:p w14:paraId="467AE516" w14:textId="77777777" w:rsidR="00B80C4E" w:rsidRPr="00D51EBA" w:rsidRDefault="00B80C4E" w:rsidP="00B80C4E">
      <w:pPr>
        <w:rPr>
          <w:sz w:val="16"/>
        </w:rPr>
      </w:pPr>
      <w:r w:rsidRPr="00D51EBA">
        <w:rPr>
          <w:rStyle w:val="StyleUnderline"/>
        </w:rPr>
        <w:t xml:space="preserve">The traditional case for NFU rests on the argument that the threat of </w:t>
      </w:r>
      <w:r w:rsidRPr="00D51EBA">
        <w:rPr>
          <w:rStyle w:val="StyleUnderline"/>
          <w:highlight w:val="cyan"/>
        </w:rPr>
        <w:t>nuclear first use is unnecessary</w:t>
      </w:r>
      <w:r w:rsidRPr="00D51EBA">
        <w:rPr>
          <w:rStyle w:val="StyleUnderline"/>
        </w:rPr>
        <w:t xml:space="preserve"> for the United States. </w:t>
      </w:r>
      <w:r w:rsidRPr="00D51EBA">
        <w:rPr>
          <w:rStyle w:val="StyleUnderline"/>
          <w:highlight w:val="cyan"/>
        </w:rPr>
        <w:t>U.S. conventional capabilities</w:t>
      </w:r>
      <w:r w:rsidRPr="00D51EBA">
        <w:rPr>
          <w:rStyle w:val="StyleUnderline"/>
        </w:rPr>
        <w:t xml:space="preserve">, NFU proponents contend, </w:t>
      </w:r>
      <w:r w:rsidRPr="00D51EBA">
        <w:rPr>
          <w:rStyle w:val="StyleUnderline"/>
          <w:highlight w:val="cyan"/>
        </w:rPr>
        <w:t>are more than sufficient to deter and respond to anything</w:t>
      </w:r>
      <w:r w:rsidRPr="00D51EBA">
        <w:rPr>
          <w:rStyle w:val="StyleUnderline"/>
        </w:rPr>
        <w:t xml:space="preserve"> but a nuclear attack. I argue that leaving open </w:t>
      </w:r>
      <w:r w:rsidRPr="00D51EBA">
        <w:rPr>
          <w:rStyle w:val="StyleUnderline"/>
          <w:highlight w:val="cyan"/>
        </w:rPr>
        <w:t>the option to use nuclear weapons first is not only unnecessary but</w:t>
      </w:r>
      <w:r w:rsidRPr="00D51EBA">
        <w:rPr>
          <w:rStyle w:val="StyleUnderline"/>
        </w:rPr>
        <w:t xml:space="preserve">, more important, it is </w:t>
      </w:r>
      <w:r w:rsidRPr="00D51EBA">
        <w:rPr>
          <w:rStyle w:val="StyleUnderline"/>
          <w:highlight w:val="cyan"/>
        </w:rPr>
        <w:t>dangerous</w:t>
      </w:r>
      <w:r w:rsidRPr="00D51EBA">
        <w:rPr>
          <w:rStyle w:val="StyleUnderline"/>
        </w:rPr>
        <w:t>.</w:t>
      </w:r>
      <w:r w:rsidRPr="00D51EBA">
        <w:rPr>
          <w:sz w:val="16"/>
        </w:rPr>
        <w:t xml:space="preserve"> Given the size and accuracy of the current U.S. nuclear arsenal, and the variation in the nuclear capabilities of current and potential adversaries, </w:t>
      </w:r>
      <w:r w:rsidRPr="00D51EBA">
        <w:rPr>
          <w:rStyle w:val="StyleUnderline"/>
          <w:highlight w:val="cyan"/>
        </w:rPr>
        <w:t>the</w:t>
      </w:r>
      <w:r w:rsidRPr="00D51EBA">
        <w:rPr>
          <w:rStyle w:val="StyleUnderline"/>
        </w:rPr>
        <w:t xml:space="preserve"> continued </w:t>
      </w:r>
      <w:r w:rsidRPr="00D51EBA">
        <w:rPr>
          <w:rStyle w:val="StyleUnderline"/>
          <w:highlight w:val="cyan"/>
        </w:rPr>
        <w:t>option</w:t>
      </w:r>
      <w:r w:rsidRPr="00D51EBA">
        <w:rPr>
          <w:rStyle w:val="StyleUnderline"/>
        </w:rPr>
        <w:t xml:space="preserve"> to use nuclear weapons first </w:t>
      </w:r>
      <w:r w:rsidRPr="00D51EBA">
        <w:rPr>
          <w:rStyle w:val="StyleUnderline"/>
          <w:highlight w:val="cyan"/>
        </w:rPr>
        <w:t>risks creating instabilities in</w:t>
      </w:r>
      <w:r w:rsidRPr="00D51EBA">
        <w:rPr>
          <w:rStyle w:val="StyleUnderline"/>
        </w:rPr>
        <w:t xml:space="preserve"> a severe </w:t>
      </w:r>
      <w:r w:rsidRPr="00D51EBA">
        <w:rPr>
          <w:rStyle w:val="StyleUnderline"/>
          <w:highlight w:val="cyan"/>
        </w:rPr>
        <w:t>crisis that increase</w:t>
      </w:r>
      <w:r w:rsidRPr="00D51EBA">
        <w:rPr>
          <w:rStyle w:val="StyleUnderline"/>
        </w:rPr>
        <w:t xml:space="preserve"> the chances of </w:t>
      </w:r>
      <w:r w:rsidRPr="00D51EBA">
        <w:rPr>
          <w:rStyle w:val="Emphasis"/>
          <w:highlight w:val="cyan"/>
        </w:rPr>
        <w:t>accidental, unauthorized, or deliberate nuclear use</w:t>
      </w:r>
      <w:r w:rsidRPr="00D51EBA">
        <w:rPr>
          <w:sz w:val="16"/>
        </w:rPr>
        <w:t xml:space="preserve">. In a future crisis with a nuclear-armed state, the fear— whether real or imagined—that the United States might attempt a disarming first strike increases the possibility of nuclear escalation. The article proceeds as follows. After examining the historical debate over NFU, I identify four reasons why the United States might threaten to use, or actually use, nuclear weapons fist and then evaluate each in detail. Next, the article analyzes the strategic consequences of retaining the option to use nuclear weapons first. I demonstrate that, for the United States, </w:t>
      </w:r>
      <w:r w:rsidRPr="00D51EBA">
        <w:rPr>
          <w:rStyle w:val="StyleUnderline"/>
        </w:rPr>
        <w:t xml:space="preserve">retaining the option to use nuclear weapons first undermines crisis stability, and I posit three potential pathways though which the </w:t>
      </w:r>
      <w:r w:rsidRPr="00D51EBA">
        <w:rPr>
          <w:rStyle w:val="Emphasis"/>
          <w:highlight w:val="cyan"/>
        </w:rPr>
        <w:t xml:space="preserve">fear of a U.S. </w:t>
      </w:r>
      <w:r w:rsidRPr="00D51EBA">
        <w:rPr>
          <w:rStyle w:val="Emphasis"/>
        </w:rPr>
        <w:t xml:space="preserve">nuclear </w:t>
      </w:r>
      <w:r w:rsidRPr="00D51EBA">
        <w:rPr>
          <w:rStyle w:val="Emphasis"/>
          <w:highlight w:val="cyan"/>
        </w:rPr>
        <w:t>first strike increases the possibility of nuclear escalation</w:t>
      </w:r>
      <w:r w:rsidRPr="00D51EBA">
        <w:rPr>
          <w:sz w:val="16"/>
        </w:rPr>
        <w:t>. The next section identifies the benefits of a U.S. NFU declaration beyond enhancing crisis stability. The article concludes by examining two obstacles to adopting NFU, both of which likely played a role in the Obama administration’s deliberations on declaratory policy: the response of U.S. allies to an NFU declaration and the believability of an NFU pledge.</w:t>
      </w:r>
    </w:p>
    <w:p w14:paraId="73B3619E" w14:textId="77777777" w:rsidR="00B80C4E" w:rsidRPr="00D51EBA" w:rsidRDefault="00B80C4E" w:rsidP="00B80C4E"/>
    <w:p w14:paraId="43B4E86E" w14:textId="77777777" w:rsidR="00B80C4E" w:rsidRPr="00D51EBA" w:rsidRDefault="00B80C4E" w:rsidP="00B80C4E">
      <w:pPr>
        <w:pStyle w:val="Heading3"/>
      </w:pPr>
      <w:r w:rsidRPr="00D51EBA">
        <w:t xml:space="preserve">No link---relations and deterrence </w:t>
      </w:r>
    </w:p>
    <w:p w14:paraId="0E458B85" w14:textId="77777777" w:rsidR="00B80C4E" w:rsidRPr="00D51EBA" w:rsidRDefault="00B80C4E" w:rsidP="00B80C4E">
      <w:pPr>
        <w:pStyle w:val="Heading4"/>
      </w:pPr>
      <w:r w:rsidRPr="00D51EBA">
        <w:t>A no-first-use pledge is critical to publicly clarifying the U.S.’s declaratory posture, which is the linchpin of both relations with allies and extended deterrence in the region</w:t>
      </w:r>
    </w:p>
    <w:p w14:paraId="1D0632B4" w14:textId="77777777" w:rsidR="00B80C4E" w:rsidRPr="00D51EBA" w:rsidRDefault="00B80C4E" w:rsidP="00B80C4E">
      <w:r w:rsidRPr="00D51EBA">
        <w:t xml:space="preserve">Justin V. </w:t>
      </w:r>
      <w:r w:rsidRPr="00D51EBA">
        <w:rPr>
          <w:rStyle w:val="Style13ptBold"/>
        </w:rPr>
        <w:t>Anderson &amp;</w:t>
      </w:r>
      <w:r w:rsidRPr="00D51EBA">
        <w:t xml:space="preserve"> (Senior National Security Policy Analyst with SAIC) Jeffrey A. </w:t>
      </w:r>
      <w:r w:rsidRPr="00D51EBA">
        <w:rPr>
          <w:rStyle w:val="Style13ptBold"/>
        </w:rPr>
        <w:t>Larsen</w:t>
      </w:r>
      <w:r w:rsidRPr="00D51EBA">
        <w:t xml:space="preserve"> (Senior Scientist with Science Applications International Corporation (SAIC) September </w:t>
      </w:r>
      <w:r w:rsidRPr="00D51EBA">
        <w:rPr>
          <w:rStyle w:val="Style13ptBold"/>
        </w:rPr>
        <w:t>2013</w:t>
      </w:r>
      <w:r w:rsidRPr="00D51EBA">
        <w:t xml:space="preserve"> [“Extended Deterrence and Allied Assurance: Key Concepts and Current Challenges for U.S. Policy” INSS Occasional Paper 69 USAF Institute for National Security Studies, online @ </w:t>
      </w:r>
      <w:hyperlink r:id="rId218" w:history="1">
        <w:r w:rsidRPr="00D51EBA">
          <w:rPr>
            <w:rStyle w:val="Hyperlink"/>
          </w:rPr>
          <w:t>http://www.usafa.edu/df/inss/OCP/OCP69.pdf</w:t>
        </w:r>
      </w:hyperlink>
      <w:r w:rsidRPr="00D51EBA">
        <w:t>, loghry]</w:t>
      </w:r>
    </w:p>
    <w:p w14:paraId="11D3DE83" w14:textId="77777777" w:rsidR="00B80C4E" w:rsidRPr="00D51EBA" w:rsidRDefault="00B80C4E" w:rsidP="00B80C4E">
      <w:pPr>
        <w:rPr>
          <w:sz w:val="16"/>
        </w:rPr>
      </w:pPr>
      <w:r w:rsidRPr="00D51EBA">
        <w:rPr>
          <w:sz w:val="16"/>
        </w:rPr>
        <w:t xml:space="preserve">Policies on the Use of Force (Declaratory Policy). </w:t>
      </w:r>
      <w:r w:rsidRPr="00D51EBA">
        <w:rPr>
          <w:rStyle w:val="StyleUnderline"/>
        </w:rPr>
        <w:t>Policies regarding when, where, and how to use force are an important component of extended deterrence and assurance strategies</w:t>
      </w:r>
      <w:r w:rsidRPr="00D51EBA">
        <w:rPr>
          <w:sz w:val="16"/>
        </w:rPr>
        <w:t xml:space="preserve">, </w:t>
      </w:r>
      <w:r w:rsidRPr="00D51EBA">
        <w:rPr>
          <w:rStyle w:val="StyleUnderline"/>
        </w:rPr>
        <w:t>identifying potential “trip wires” regarding when adversary actions against allies will prompt a U.S. military response and shaping foreign perceptions of the potential costs this response will impose upon the targeted actor</w:t>
      </w:r>
      <w:r w:rsidRPr="00D51EBA">
        <w:rPr>
          <w:sz w:val="16"/>
        </w:rPr>
        <w:t xml:space="preserve">. This section focuses on declaratory policy, which refers to unclassified U.S. policy documents and public statements on the potential use of nuclear weapons, to include U.S. government statements on the circumstances or adversary actions that could lead the president to contemplate ordering a nuclear strike. </w:t>
      </w:r>
      <w:r w:rsidRPr="00D51EBA">
        <w:rPr>
          <w:rStyle w:val="StyleUnderline"/>
        </w:rPr>
        <w:t>With many U.S. allies and partners facing potential adversaries armed with nuclear arsenals or committed to the development of nuclear weapons, U.S. declaratory policy</w:t>
      </w:r>
      <w:r w:rsidRPr="00D51EBA">
        <w:rPr>
          <w:sz w:val="16"/>
        </w:rPr>
        <w:t xml:space="preserve"> </w:t>
      </w:r>
      <w:r w:rsidRPr="00D51EBA">
        <w:rPr>
          <w:rStyle w:val="Emphasis"/>
        </w:rPr>
        <w:t>plays a key role in extended deterrence and assurance</w:t>
      </w:r>
      <w:r w:rsidRPr="00D51EBA">
        <w:rPr>
          <w:sz w:val="16"/>
        </w:rPr>
        <w:t xml:space="preserve">. </w:t>
      </w:r>
      <w:r w:rsidRPr="00D51EBA">
        <w:rPr>
          <w:rStyle w:val="StyleUnderline"/>
        </w:rPr>
        <w:t>Allies</w:t>
      </w:r>
      <w:r w:rsidRPr="00D51EBA">
        <w:rPr>
          <w:sz w:val="16"/>
        </w:rPr>
        <w:t xml:space="preserve"> and partners </w:t>
      </w:r>
      <w:r w:rsidRPr="00D51EBA">
        <w:rPr>
          <w:rStyle w:val="StyleUnderline"/>
        </w:rPr>
        <w:t>concerned about nuclear threats are</w:t>
      </w:r>
      <w:r w:rsidRPr="00D51EBA">
        <w:rPr>
          <w:sz w:val="16"/>
        </w:rPr>
        <w:t xml:space="preserve"> particularly </w:t>
      </w:r>
      <w:r w:rsidRPr="00D51EBA">
        <w:rPr>
          <w:rStyle w:val="StyleUnderline"/>
        </w:rPr>
        <w:t>interested in U.S. policies regarding a response to nuclear</w:t>
      </w:r>
      <w:r w:rsidRPr="00D51EBA">
        <w:rPr>
          <w:sz w:val="16"/>
        </w:rPr>
        <w:t xml:space="preserve"> provocations or </w:t>
      </w:r>
      <w:r w:rsidRPr="00D51EBA">
        <w:rPr>
          <w:rStyle w:val="StyleUnderline"/>
        </w:rPr>
        <w:t>attacks aimed against them rather than at the United States; they require</w:t>
      </w:r>
      <w:r w:rsidRPr="00D51EBA">
        <w:rPr>
          <w:sz w:val="16"/>
        </w:rPr>
        <w:t xml:space="preserve"> </w:t>
      </w:r>
      <w:r w:rsidRPr="00D51EBA">
        <w:rPr>
          <w:rStyle w:val="Emphasis"/>
        </w:rPr>
        <w:t>a clear commitment within U.S. declaratory policy</w:t>
      </w:r>
      <w:r w:rsidRPr="00D51EBA">
        <w:rPr>
          <w:sz w:val="16"/>
        </w:rPr>
        <w:t xml:space="preserve"> </w:t>
      </w:r>
      <w:r w:rsidRPr="00D51EBA">
        <w:rPr>
          <w:rStyle w:val="StyleUnderline"/>
        </w:rPr>
        <w:t>that Washington will extend a U.S. “nuclear umbrella” over their states</w:t>
      </w:r>
      <w:r w:rsidRPr="00D51EBA">
        <w:rPr>
          <w:sz w:val="16"/>
        </w:rPr>
        <w:t xml:space="preserve">, protecting them from the nuclear forces of their potential adversaries. For the purposes of extending deterrence, </w:t>
      </w:r>
      <w:r w:rsidRPr="00D51EBA">
        <w:rPr>
          <w:rStyle w:val="StyleUnderline"/>
        </w:rPr>
        <w:t>U.S. declaratory policy also communicates to nuclear-armed adversaries that a central role of the U.S. nuclear arsenal is deterring nuclear attacks against U.S. allies</w:t>
      </w:r>
      <w:r w:rsidRPr="00D51EBA">
        <w:rPr>
          <w:sz w:val="16"/>
        </w:rPr>
        <w:t xml:space="preserve"> and partners </w:t>
      </w:r>
      <w:r w:rsidRPr="00D51EBA">
        <w:rPr>
          <w:rStyle w:val="StyleUnderline"/>
        </w:rPr>
        <w:t>and that any</w:t>
      </w:r>
      <w:r w:rsidRPr="00D51EBA">
        <w:rPr>
          <w:sz w:val="16"/>
        </w:rPr>
        <w:t xml:space="preserve"> such </w:t>
      </w:r>
      <w:r w:rsidRPr="00D51EBA">
        <w:rPr>
          <w:rStyle w:val="StyleUnderline"/>
        </w:rPr>
        <w:t>attack on a U.S. friend abroad will trigger a devastating response by the United States</w:t>
      </w:r>
      <w:r w:rsidRPr="00D51EBA">
        <w:rPr>
          <w:sz w:val="16"/>
        </w:rPr>
        <w:t xml:space="preserve">.25 Beyond this clear linkage between a nuclear response to a nuclear attack on an ally or partner, however, </w:t>
      </w:r>
      <w:r w:rsidRPr="00D51EBA">
        <w:rPr>
          <w:rStyle w:val="StyleUnderline"/>
        </w:rPr>
        <w:t>the United States has generally practiced a degree of ambiguity in</w:t>
      </w:r>
      <w:r w:rsidRPr="00D51EBA">
        <w:rPr>
          <w:sz w:val="16"/>
        </w:rPr>
        <w:t xml:space="preserve"> regard to </w:t>
      </w:r>
      <w:r w:rsidRPr="00D51EBA">
        <w:rPr>
          <w:rStyle w:val="StyleUnderline"/>
        </w:rPr>
        <w:t>its declaratory policy</w:t>
      </w:r>
      <w:r w:rsidRPr="00D51EBA">
        <w:rPr>
          <w:sz w:val="16"/>
        </w:rPr>
        <w:t xml:space="preserve"> in terms of possible use of nuclear forces should it conclude extended deterrence was failing or at risk of failure. This often reflected an interest in deliberately sowing uncertainty in the minds of potential adversaries of allies and partners; during the Cold War, for example, the United States rejected Soviet efforts to propose a mutual declaration of “no first use” of nuclear weapons in part to leave Moscow and its Warsaw Pact allies uncertain as to what level of escalation or incursion in Western Europe might prompt a U.S. nuclear response.26 </w:t>
      </w:r>
      <w:r w:rsidRPr="00D51EBA">
        <w:rPr>
          <w:rStyle w:val="StyleUnderline"/>
        </w:rPr>
        <w:t>For allies</w:t>
      </w:r>
      <w:r w:rsidRPr="00D51EBA">
        <w:rPr>
          <w:sz w:val="16"/>
        </w:rPr>
        <w:t xml:space="preserve"> and partners </w:t>
      </w:r>
      <w:r w:rsidRPr="00D51EBA">
        <w:rPr>
          <w:rStyle w:val="StyleUnderline"/>
        </w:rPr>
        <w:t>that face adversaries building or wielding nuclear arms, U.S. declaratory policy may represent the</w:t>
      </w:r>
      <w:r w:rsidRPr="00D51EBA">
        <w:rPr>
          <w:sz w:val="16"/>
        </w:rPr>
        <w:t xml:space="preserve"> </w:t>
      </w:r>
      <w:r w:rsidRPr="00D51EBA">
        <w:rPr>
          <w:rStyle w:val="Emphasis"/>
        </w:rPr>
        <w:t>linchpin of their security relationship</w:t>
      </w:r>
      <w:r w:rsidRPr="00D51EBA">
        <w:rPr>
          <w:sz w:val="16"/>
        </w:rPr>
        <w:t xml:space="preserve"> </w:t>
      </w:r>
      <w:r w:rsidRPr="00D51EBA">
        <w:rPr>
          <w:rStyle w:val="StyleUnderline"/>
        </w:rPr>
        <w:t>with the United States</w:t>
      </w:r>
      <w:r w:rsidRPr="00D51EBA">
        <w:rPr>
          <w:sz w:val="16"/>
        </w:rPr>
        <w:t xml:space="preserve">. </w:t>
      </w:r>
      <w:r w:rsidRPr="00D51EBA">
        <w:rPr>
          <w:rStyle w:val="StyleUnderline"/>
        </w:rPr>
        <w:t>Some U.S. allies</w:t>
      </w:r>
      <w:r w:rsidRPr="00D51EBA">
        <w:rPr>
          <w:sz w:val="16"/>
        </w:rPr>
        <w:t xml:space="preserve"> and partners </w:t>
      </w:r>
      <w:r w:rsidRPr="00D51EBA">
        <w:rPr>
          <w:rStyle w:val="StyleUnderline"/>
        </w:rPr>
        <w:t>have</w:t>
      </w:r>
      <w:r w:rsidRPr="00D51EBA">
        <w:rPr>
          <w:sz w:val="16"/>
        </w:rPr>
        <w:t xml:space="preserve"> had longstanding </w:t>
      </w:r>
      <w:r w:rsidRPr="00D51EBA">
        <w:rPr>
          <w:rStyle w:val="StyleUnderline"/>
        </w:rPr>
        <w:t>concerns with</w:t>
      </w:r>
      <w:r w:rsidRPr="00D51EBA">
        <w:rPr>
          <w:sz w:val="16"/>
        </w:rPr>
        <w:t xml:space="preserve"> regard to </w:t>
      </w:r>
      <w:r w:rsidRPr="00D51EBA">
        <w:rPr>
          <w:rStyle w:val="StyleUnderline"/>
        </w:rPr>
        <w:t>the willingness of the United States to use nuclear weapons on their behalf</w:t>
      </w:r>
      <w:r w:rsidRPr="00D51EBA">
        <w:rPr>
          <w:sz w:val="16"/>
        </w:rPr>
        <w:t xml:space="preserve"> and to expose themselves to possible nuclear retaliation as a result of this intervention.27 </w:t>
      </w:r>
      <w:r w:rsidRPr="00D51EBA">
        <w:rPr>
          <w:rStyle w:val="StyleUnderline"/>
        </w:rPr>
        <w:t>Their assurance in the face of an existential nuclear threat</w:t>
      </w:r>
      <w:r w:rsidRPr="00D51EBA">
        <w:rPr>
          <w:sz w:val="16"/>
        </w:rPr>
        <w:t xml:space="preserve"> </w:t>
      </w:r>
      <w:r w:rsidRPr="00D51EBA">
        <w:rPr>
          <w:rStyle w:val="StyleUnderline"/>
        </w:rPr>
        <w:t>requires the United States to</w:t>
      </w:r>
      <w:r w:rsidRPr="00D51EBA">
        <w:rPr>
          <w:sz w:val="16"/>
        </w:rPr>
        <w:t xml:space="preserve"> </w:t>
      </w:r>
      <w:r w:rsidRPr="00D51EBA">
        <w:rPr>
          <w:rStyle w:val="Emphasis"/>
        </w:rPr>
        <w:t>publicly declare</w:t>
      </w:r>
      <w:r w:rsidRPr="00D51EBA">
        <w:rPr>
          <w:sz w:val="16"/>
        </w:rPr>
        <w:t xml:space="preserve"> </w:t>
      </w:r>
      <w:r w:rsidRPr="00D51EBA">
        <w:rPr>
          <w:rStyle w:val="StyleUnderline"/>
        </w:rPr>
        <w:t>it is prepared to use nuclear force to</w:t>
      </w:r>
      <w:r w:rsidRPr="00D51EBA">
        <w:rPr>
          <w:sz w:val="16"/>
        </w:rPr>
        <w:t xml:space="preserve"> </w:t>
      </w:r>
      <w:r w:rsidRPr="00D51EBA">
        <w:rPr>
          <w:rStyle w:val="Emphasis"/>
        </w:rPr>
        <w:t>deter a nuclear attack</w:t>
      </w:r>
      <w:r w:rsidRPr="00D51EBA">
        <w:rPr>
          <w:sz w:val="16"/>
        </w:rPr>
        <w:t xml:space="preserve"> </w:t>
      </w:r>
      <w:r w:rsidRPr="00D51EBA">
        <w:rPr>
          <w:rStyle w:val="StyleUnderline"/>
        </w:rPr>
        <w:t>on an ally</w:t>
      </w:r>
      <w:r w:rsidRPr="00D51EBA">
        <w:rPr>
          <w:sz w:val="16"/>
        </w:rPr>
        <w:t xml:space="preserve"> and, if necessary, will respond to a nuclear attack even if this risks an adversary response against the American homeland.28 </w:t>
      </w:r>
    </w:p>
    <w:p w14:paraId="080C0722" w14:textId="77777777" w:rsidR="00B80C4E" w:rsidRPr="00D51EBA" w:rsidRDefault="00B80C4E" w:rsidP="00B80C4E">
      <w:pPr>
        <w:pStyle w:val="Heading2"/>
      </w:pPr>
      <w:r w:rsidRPr="00D51EBA">
        <w:t>Modeling</w:t>
      </w:r>
    </w:p>
    <w:p w14:paraId="507A5807" w14:textId="77777777" w:rsidR="00B80C4E" w:rsidRPr="00D51EBA" w:rsidRDefault="00B80C4E" w:rsidP="00B80C4E">
      <w:pPr>
        <w:pStyle w:val="Heading4"/>
      </w:pPr>
      <w:r w:rsidRPr="00D51EBA">
        <w:t>The  US making an NFU encourages nuclear taboo in other states</w:t>
      </w:r>
    </w:p>
    <w:p w14:paraId="008FD29F" w14:textId="77777777" w:rsidR="00B80C4E" w:rsidRPr="00D51EBA" w:rsidRDefault="00B80C4E" w:rsidP="00B80C4E">
      <w:r w:rsidRPr="00D51EBA">
        <w:rPr>
          <w:rStyle w:val="Style13ptBold"/>
        </w:rPr>
        <w:t>Feiveson and Hogendoorn 03</w:t>
      </w:r>
      <w:r w:rsidRPr="00D51EBA">
        <w:br/>
        <w:t xml:space="preserve">Harold A. Feiveson and Ernst Jan Hogendoorn, Harold A. Feiveson is a senior research scientist, and co-director of the Program on Science and Global Security at the Woodrow Wilson School at Princteon University. Ernst Jan Hogendoom is a Ph.D. student at the Woodrow Wilson School, Summer 2003, “No First Use of Nuclear Weapons”, </w:t>
      </w:r>
      <w:hyperlink r:id="rId219" w:history="1">
        <w:r w:rsidRPr="00D51EBA">
          <w:rPr>
            <w:rStyle w:val="Hyperlink"/>
          </w:rPr>
          <w:t>https://www.nonproliferation.org/wp-content/uploads/npr/102feiv.pdf</w:t>
        </w:r>
      </w:hyperlink>
      <w:r w:rsidRPr="00D51EBA">
        <w:t>, Branden-K</w:t>
      </w:r>
    </w:p>
    <w:p w14:paraId="288FDB94" w14:textId="77777777" w:rsidR="00B80C4E" w:rsidRPr="00D51EBA" w:rsidRDefault="00B80C4E" w:rsidP="00B80C4E">
      <w:pPr>
        <w:rPr>
          <w:rStyle w:val="StyleUnderline"/>
        </w:rPr>
      </w:pPr>
      <w:r w:rsidRPr="00D51EBA">
        <w:rPr>
          <w:rStyle w:val="StyleUnderline"/>
        </w:rPr>
        <w:t>Countries advocating a legally binding no-first-use commitment</w:t>
      </w:r>
      <w:r w:rsidRPr="00D51EBA">
        <w:t xml:space="preserve"> e</w:t>
      </w:r>
      <w:r w:rsidRPr="00D51EBA">
        <w:rPr>
          <w:rStyle w:val="StyleUnderline"/>
        </w:rPr>
        <w:t>mphasize that the commitment should go be- yond simple declarations of intent, which could be unilaterally revoked. Rather, the commitments should involve</w:t>
      </w:r>
      <w:r w:rsidRPr="00D51EBA">
        <w:t xml:space="preserve"> something more, possibly embedded in </w:t>
      </w:r>
      <w:r w:rsidRPr="00D51EBA">
        <w:rPr>
          <w:rStyle w:val="StyleUnderline"/>
        </w:rPr>
        <w:t>a proto- col of some kind to the NPT, a new treaty, or a UN Security Council resolution. There would be great value in such a commitment regardless of the exact form it would take</w:t>
      </w:r>
      <w:r w:rsidRPr="00D51EBA">
        <w:t xml:space="preserve">. Nevertheless, the primary focus of this viewpoint is not this type of legally binding commitment, but rather the declaratory policy of the nuclear weapon states themselves, especially the United States. Along with the distinction between legally binding and declaratory commitments, there is also the question of whether the commitments should be directed only to non-nuclear-weapon states that are parties to the NPT, thereby giving further incentives to nonparties, such as India, Pakistan, and Israel, to join the NPT as non-nuclear- weapon states. With this question too, </w:t>
      </w:r>
      <w:r w:rsidRPr="00D51EBA">
        <w:rPr>
          <w:rStyle w:val="StyleUnderline"/>
        </w:rPr>
        <w:t>the distinction between legally binding and declaratory commitments is relevant</w:t>
      </w:r>
      <w:r w:rsidRPr="00D51EBA">
        <w:t xml:space="preserve">. And </w:t>
      </w:r>
      <w:r w:rsidRPr="00D51EBA">
        <w:rPr>
          <w:rStyle w:val="StyleUnderline"/>
        </w:rPr>
        <w:t xml:space="preserve">a strong case may be made for extending legally binding commitments </w:t>
      </w:r>
      <w:r w:rsidRPr="00D51EBA">
        <w:t xml:space="preserve">directly to the non-nuclear- weapon state parties to the NPT. But for declaratory policies more generally (considering first the United States alone), in our view, the simplest, most direct, and most powerful approach is an unambiguous U.S. commitment not to use nuclear weapons first under any circumstances. The present formulation focusing on pledges to non-nuclear-weapon states may have seemed prudent when we were devising ways to persuade non-nuclear countries to agree to an indefinite extension of the NPT, or when we were concerned with Soviet aggression in Europe or elsewhere. But, such an approach is no longer necessary. To </w:t>
      </w:r>
      <w:r w:rsidRPr="00D51EBA">
        <w:rPr>
          <w:rStyle w:val="StyleUnderline"/>
        </w:rPr>
        <w:t>hold open the option for nuclear use against another nuclear weapon state is unnecessary and awkward, at a time when the United States is drawing closer to</w:t>
      </w:r>
      <w:r w:rsidRPr="00D51EBA">
        <w:t xml:space="preserve"> Russia and </w:t>
      </w:r>
      <w:r w:rsidRPr="00D51EBA">
        <w:rPr>
          <w:rStyle w:val="StyleUnderline"/>
        </w:rPr>
        <w:t>China, and U.S. relationships with India, Pakistan, or Israel are not conflictual</w:t>
      </w:r>
      <w:r w:rsidRPr="00D51EBA">
        <w:t xml:space="preserve">. </w:t>
      </w:r>
      <w:r w:rsidRPr="00D51EBA">
        <w:rPr>
          <w:rStyle w:val="StyleUnderline"/>
        </w:rPr>
        <w:t>Even if not legally binding, strong, unhedged no-first-use commitments by the United States and other nuclear weapon states would strengthen the nonproliferation regime,</w:t>
      </w:r>
      <w:r w:rsidRPr="00D51EBA">
        <w:t xml:space="preserve"> </w:t>
      </w:r>
      <w:r w:rsidRPr="00D51EBA">
        <w:rPr>
          <w:rStyle w:val="StyleUnderline"/>
        </w:rPr>
        <w:t xml:space="preserve">and </w:t>
      </w:r>
      <w:r w:rsidRPr="00D51EBA">
        <w:t xml:space="preserve">possibly also </w:t>
      </w:r>
      <w:r w:rsidRPr="00D51EBA">
        <w:rPr>
          <w:rStyle w:val="StyleUnderline"/>
        </w:rPr>
        <w:t>help set the stage for later, more binding, commitments. It would be valuable for strong no-first-use commitments to be made</w:t>
      </w:r>
      <w:r w:rsidRPr="00D51EBA">
        <w:t xml:space="preserve"> by all the nuclear-weapon states, </w:t>
      </w:r>
      <w:r w:rsidRPr="00D51EBA">
        <w:rPr>
          <w:rStyle w:val="StyleUnderline"/>
        </w:rPr>
        <w:t>and one would hope that such commitments would follow a U.S. lead</w:t>
      </w:r>
      <w:r w:rsidRPr="00D51EBA">
        <w:t>. But there is no reason for the United States to insist upon an international agreement before acting.</w:t>
      </w:r>
      <w:r w:rsidRPr="00D51EBA">
        <w:rPr>
          <w:rStyle w:val="StyleUnderline"/>
        </w:rPr>
        <w:t xml:space="preserve"> </w:t>
      </w:r>
      <w:r w:rsidRPr="00D51EBA">
        <w:t>The United States has undertaken unilateral initiatives in the past with the hope, later proven, that other states would follow suit—the most recent example being the 1991 decision by President George H.W. Bush to withdraw most U.S. tactical nuclear weapons from active deployment.</w:t>
      </w:r>
      <w:r w:rsidRPr="00D51EBA">
        <w:rPr>
          <w:rStyle w:val="StyleUnderline"/>
        </w:rPr>
        <w:t xml:space="preserve"> In the case of a no-first-use pledge, a unilateral declaration by the United States would greatly increase pressure on other nuclear weapons states also to commit to no first use of nuclear weapons.</w:t>
      </w:r>
    </w:p>
    <w:p w14:paraId="31E790FD" w14:textId="77777777" w:rsidR="00B80C4E" w:rsidRPr="00D51EBA" w:rsidRDefault="00B80C4E" w:rsidP="00B80C4E">
      <w:pPr>
        <w:pStyle w:val="Heading2"/>
      </w:pPr>
      <w:r w:rsidRPr="00D51EBA">
        <w:t>Solvency</w:t>
      </w:r>
    </w:p>
    <w:p w14:paraId="1BB1FF2F" w14:textId="77777777" w:rsidR="00B80C4E" w:rsidRPr="00D51EBA" w:rsidRDefault="00B80C4E" w:rsidP="00B80C4E">
      <w:pPr>
        <w:pStyle w:val="Heading3"/>
      </w:pPr>
      <w:r w:rsidRPr="00D51EBA">
        <w:t>AT deterrence</w:t>
      </w:r>
    </w:p>
    <w:p w14:paraId="169771ED" w14:textId="77777777" w:rsidR="00B80C4E" w:rsidRPr="00D51EBA" w:rsidRDefault="00B80C4E" w:rsidP="00B80C4E">
      <w:pPr>
        <w:pStyle w:val="Heading4"/>
      </w:pPr>
      <w:r w:rsidRPr="00D51EBA">
        <w:t>Nuclear deterrence fails – causes arms race and is no longer credible</w:t>
      </w:r>
    </w:p>
    <w:p w14:paraId="4AFA43A3" w14:textId="77777777" w:rsidR="00B80C4E" w:rsidRPr="00D51EBA" w:rsidRDefault="00B80C4E" w:rsidP="00B80C4E">
      <w:pPr>
        <w:rPr>
          <w:rStyle w:val="Style13ptBold"/>
        </w:rPr>
      </w:pPr>
      <w:r w:rsidRPr="00D51EBA">
        <w:rPr>
          <w:rStyle w:val="Style13ptBold"/>
        </w:rPr>
        <w:t>Gärtner 13</w:t>
      </w:r>
    </w:p>
    <w:p w14:paraId="7E019EB0" w14:textId="77777777" w:rsidR="00B80C4E" w:rsidRPr="00D51EBA" w:rsidRDefault="00B80C4E" w:rsidP="00B80C4E">
      <w:r w:rsidRPr="00D51EBA">
        <w:t xml:space="preserve">Heinz Gärtner is academic director (since 2013) at the Austrian Institute for International Affairs (oiip) in Vienna, Austria and senior scientist at the University of Vienna. He is Lecturer at the National Defense Academy and at the Diplomatic Academy in Vienna. “Deterrence, Disarmament, and Arms Control”, Austrian Institute for International Affairs, May 2013 </w:t>
      </w:r>
      <w:hyperlink r:id="rId220" w:history="1">
        <w:r w:rsidRPr="00D51EBA">
          <w:rPr>
            <w:rStyle w:val="Hyperlink"/>
          </w:rPr>
          <w:t>http://www.oiip.ac.at/fileadmin/Unterlagen/Dateien/Arbeitspapiere/WP68_HG_end.pdf</w:t>
        </w:r>
      </w:hyperlink>
    </w:p>
    <w:p w14:paraId="1F31BFA0" w14:textId="77777777" w:rsidR="00B80C4E" w:rsidRPr="00D51EBA" w:rsidRDefault="00B80C4E" w:rsidP="00B80C4E">
      <w:pPr>
        <w:ind w:right="288"/>
        <w:rPr>
          <w:sz w:val="16"/>
        </w:rPr>
      </w:pPr>
      <w:r w:rsidRPr="00D51EBA">
        <w:rPr>
          <w:sz w:val="16"/>
        </w:rPr>
        <w:t>Deterrence</w:t>
      </w:r>
      <w:r w:rsidRPr="00D51EBA">
        <w:rPr>
          <w:rStyle w:val="StyleUnderline"/>
        </w:rPr>
        <w:t xml:space="preserve">Obama wants to </w:t>
      </w:r>
      <w:r w:rsidRPr="00D51EBA">
        <w:rPr>
          <w:rStyle w:val="StyleUnderline"/>
          <w:b w:val="0"/>
        </w:rPr>
        <w:t xml:space="preserve">be on the safe side: he wants to </w:t>
      </w:r>
      <w:r w:rsidRPr="00D51EBA">
        <w:rPr>
          <w:rStyle w:val="StyleUnderline"/>
        </w:rPr>
        <w:t xml:space="preserve">retain a deterrent capability </w:t>
      </w:r>
      <w:r w:rsidRPr="00D51EBA">
        <w:rPr>
          <w:rStyle w:val="StyleUnderline"/>
          <w:b w:val="0"/>
        </w:rPr>
        <w:t xml:space="preserve">as long as nuclear weapons exist even though no one knows whether deterrence actually works. </w:t>
      </w:r>
      <w:r w:rsidRPr="00D51EBA">
        <w:rPr>
          <w:rStyle w:val="StyleUnderline"/>
        </w:rPr>
        <w:t xml:space="preserve">Realists </w:t>
      </w:r>
      <w:r w:rsidRPr="00D51EBA">
        <w:rPr>
          <w:sz w:val="16"/>
        </w:rPr>
        <w:t xml:space="preserve">like Kenneth Waltz strongly </w:t>
      </w:r>
      <w:r w:rsidRPr="00D51EBA">
        <w:rPr>
          <w:rStyle w:val="StyleUnderline"/>
        </w:rPr>
        <w:t xml:space="preserve">believe it does </w:t>
      </w:r>
      <w:r w:rsidRPr="00D51EBA">
        <w:rPr>
          <w:rStyle w:val="StyleUnderline"/>
          <w:b w:val="0"/>
        </w:rPr>
        <w:t xml:space="preserve">work </w:t>
      </w:r>
      <w:r w:rsidRPr="00D51EBA">
        <w:rPr>
          <w:rStyle w:val="StyleUnderline"/>
        </w:rPr>
        <w:t xml:space="preserve">because there was no nuclear war </w:t>
      </w:r>
      <w:r w:rsidRPr="00D51EBA">
        <w:rPr>
          <w:rStyle w:val="StyleUnderline"/>
          <w:b w:val="0"/>
        </w:rPr>
        <w:t>between the United States and the Soviet Union</w:t>
      </w:r>
      <w:r w:rsidRPr="00D51EBA">
        <w:rPr>
          <w:b/>
          <w:sz w:val="16"/>
        </w:rPr>
        <w:t xml:space="preserve">. </w:t>
      </w:r>
      <w:r w:rsidRPr="00D51EBA">
        <w:rPr>
          <w:rStyle w:val="StyleUnderline"/>
        </w:rPr>
        <w:t xml:space="preserve">But </w:t>
      </w:r>
      <w:r w:rsidRPr="00D51EBA">
        <w:rPr>
          <w:rStyle w:val="StyleUnderline"/>
          <w:b w:val="0"/>
        </w:rPr>
        <w:t xml:space="preserve">in reality we do not know if this is true since </w:t>
      </w:r>
      <w:r w:rsidRPr="00D51EBA">
        <w:rPr>
          <w:rStyle w:val="StyleUnderline"/>
        </w:rPr>
        <w:t xml:space="preserve">you can’t prove the negative </w:t>
      </w:r>
      <w:r w:rsidRPr="00D51EBA">
        <w:rPr>
          <w:sz w:val="16"/>
        </w:rPr>
        <w:t>– why something did not happen. The avoidance of nuclear war between the two Cold War superpowers probably resulted from a combination of political and military factors, such as arms control negotiations, confidence-building measures and cooperation in the Conference on Security and Co-operation in Europe (CSCE) and in other regimes and institutions.Deterrence is a combination of two strategies: avoiding war and winning a war in the case the first option fails (Betts, 2013).4</w:t>
      </w:r>
      <w:r w:rsidRPr="00D51EBA">
        <w:rPr>
          <w:rStyle w:val="StyleUnderline"/>
        </w:rPr>
        <w:t xml:space="preserve">In order to be credible as a “peace-keeping strategy” it also has to be a “war-fighting strategy”. This contradiction is in many ways not reconcilable. </w:t>
      </w:r>
      <w:r w:rsidRPr="00D51EBA">
        <w:rPr>
          <w:sz w:val="16"/>
        </w:rPr>
        <w:t xml:space="preserve">Therefore, </w:t>
      </w:r>
      <w:r w:rsidRPr="00D51EBA">
        <w:rPr>
          <w:rStyle w:val="StyleUnderline"/>
        </w:rPr>
        <w:t>the lessons of mutual nuclear deterrence, in both theory and practice, demonstrate that deterrence has several problems</w:t>
      </w:r>
      <w:r w:rsidRPr="00D51EBA">
        <w:rPr>
          <w:sz w:val="16"/>
        </w:rPr>
        <w:t xml:space="preserve"> (Green, 2011; Wickersham, 2011; Krieger, 2011):</w:t>
      </w:r>
      <w:r w:rsidRPr="00D51EBA">
        <w:rPr>
          <w:sz w:val="16"/>
        </w:rPr>
        <w:t xml:space="preserve"> </w:t>
      </w:r>
      <w:r w:rsidRPr="00D51EBA">
        <w:rPr>
          <w:rStyle w:val="StyleUnderline"/>
        </w:rPr>
        <w:t>Nuclear deterrence is only credible if the adversaries permanently demonstrate that they are serious about using nuclear weapons</w:t>
      </w:r>
      <w:r w:rsidRPr="00D51EBA">
        <w:rPr>
          <w:sz w:val="16"/>
        </w:rPr>
        <w:t>. This in turn threatens them with selfdestruction.</w:t>
      </w:r>
      <w:r w:rsidRPr="00D51EBA">
        <w:rPr>
          <w:sz w:val="16"/>
        </w:rPr>
        <w:t xml:space="preserve"> </w:t>
      </w:r>
      <w:r w:rsidRPr="00D51EBA">
        <w:rPr>
          <w:rStyle w:val="StyleUnderline"/>
        </w:rPr>
        <w:t>Deterrence does not prevent conventional wars. Nuclear powers were involved in conventional wars. In Korea</w:t>
      </w:r>
      <w:r w:rsidRPr="00D51EBA">
        <w:rPr>
          <w:sz w:val="16"/>
        </w:rPr>
        <w:t xml:space="preserve"> the Chinese, </w:t>
      </w:r>
      <w:r w:rsidRPr="00D51EBA">
        <w:rPr>
          <w:rStyle w:val="StyleUnderline"/>
        </w:rPr>
        <w:t>in Vietnam</w:t>
      </w:r>
      <w:r w:rsidRPr="00D51EBA">
        <w:rPr>
          <w:sz w:val="16"/>
        </w:rPr>
        <w:t xml:space="preserve"> the Vietcong, and the insurgents </w:t>
      </w:r>
      <w:r w:rsidRPr="00D51EBA">
        <w:rPr>
          <w:rStyle w:val="StyleUnderline"/>
        </w:rPr>
        <w:t>in Afghanistan</w:t>
      </w:r>
      <w:r w:rsidRPr="00D51EBA">
        <w:rPr>
          <w:sz w:val="16"/>
        </w:rPr>
        <w:t xml:space="preserve"> and Iraq did not care about the American nuclear bomb. In the Falkland war Argentina was not afraid of the British one. Arab states attacked Israel1973 that had already nuclear weapons. Two nuclear powers, </w:t>
      </w:r>
      <w:r w:rsidRPr="00D51EBA">
        <w:rPr>
          <w:rStyle w:val="StyleUnderline"/>
        </w:rPr>
        <w:t>India and Pakistan, went to war in 1999</w:t>
      </w:r>
      <w:r w:rsidRPr="00D51EBA">
        <w:rPr>
          <w:sz w:val="16"/>
        </w:rPr>
        <w:t xml:space="preserve"> and Pakistan probably was behind the terrorist attacks on the Parliament of the nuclear armed India in 2001. Moreover, possession of nuclear weapons could encourage conventional provocation or backing for terrorist groups.The concept of deterrence only works with rational actors. It requires adversaries to rely on each other to respect deterrence and adhere to its principles. Furthermore, they have to communicate with each other and understand each other’s signals.</w:t>
      </w:r>
      <w:r w:rsidRPr="00D51EBA">
        <w:rPr>
          <w:sz w:val="16"/>
        </w:rPr>
        <w:t> Deterrence promotes hostility and mistrust when adversaries permanently threaten each other.</w:t>
      </w:r>
      <w:r w:rsidRPr="00D51EBA">
        <w:rPr>
          <w:sz w:val="16"/>
        </w:rPr>
        <w:t xml:space="preserve"> </w:t>
      </w:r>
      <w:r w:rsidRPr="00D51EBA">
        <w:rPr>
          <w:rStyle w:val="StyleUnderline"/>
        </w:rPr>
        <w:t>Reliance on mutual deterrence causes nuclear proliferation and arms races</w:t>
      </w:r>
      <w:r w:rsidRPr="00D51EBA">
        <w:rPr>
          <w:sz w:val="16"/>
        </w:rPr>
        <w:t xml:space="preserve">. This was evident during the Cold War, but it is also true for regional conflicts, such as IndiaPakistan. </w:t>
      </w:r>
      <w:r w:rsidRPr="00D51EBA">
        <w:rPr>
          <w:rStyle w:val="StyleUnderline"/>
        </w:rPr>
        <w:t>Deterrence is North Korea’s rationale for possessing nuclear weapons, and it could lead to an arms race in the Middle East</w:t>
      </w:r>
      <w:r w:rsidRPr="00D51EBA">
        <w:rPr>
          <w:sz w:val="16"/>
        </w:rPr>
        <w:t>. Indeed, mutual deterrence and disarmament are opposing concepts.</w:t>
      </w:r>
      <w:r w:rsidRPr="00D51EBA">
        <w:rPr>
          <w:sz w:val="16"/>
        </w:rPr>
        <w:t xml:space="preserve"> </w:t>
      </w:r>
      <w:r w:rsidRPr="00D51EBA">
        <w:rPr>
          <w:rStyle w:val="StyleUnderline"/>
        </w:rPr>
        <w:t>Deterrence can create instability and dangerous situations through miscalculations</w:t>
      </w:r>
      <w:r w:rsidRPr="00D51EBA">
        <w:rPr>
          <w:sz w:val="16"/>
        </w:rPr>
        <w:t xml:space="preserve">, miscommunication and technical accidents. </w:t>
      </w:r>
      <w:r w:rsidRPr="00D51EBA">
        <w:rPr>
          <w:rStyle w:val="StyleUnderline"/>
        </w:rPr>
        <w:t>The film</w:t>
      </w:r>
      <w:r w:rsidRPr="00D51EBA">
        <w:rPr>
          <w:sz w:val="16"/>
        </w:rPr>
        <w:t xml:space="preserve"> classic “</w:t>
      </w:r>
      <w:r w:rsidRPr="00D51EBA">
        <w:rPr>
          <w:rStyle w:val="StyleUnderline"/>
        </w:rPr>
        <w:t>Dr. Strangelove” shows how just such a possibility could occur.</w:t>
      </w:r>
      <w:r w:rsidRPr="00D51EBA">
        <w:rPr>
          <w:sz w:val="16"/>
        </w:rPr>
        <w:t xml:space="preserve"> The dissolution of the bipolar world and the potential emergence of new nuclear powers might lead to a “multinuclear world” that would multiply such risks and uncertainties.</w:t>
      </w:r>
      <w:r w:rsidRPr="00D51EBA">
        <w:rPr>
          <w:sz w:val="16"/>
        </w:rPr>
        <w:t> The threat of nuclear retaliation is useless against terrorists.</w:t>
      </w:r>
      <w:r w:rsidRPr="00D51EBA">
        <w:rPr>
          <w:sz w:val="16"/>
        </w:rPr>
        <w:t> Deterrence is a weak tool against cyber-attacks, because it is extremely difficult to identify the attacker (Betts, 2013).</w:t>
      </w:r>
      <w:r w:rsidRPr="00D51EBA">
        <w:rPr>
          <w:sz w:val="16"/>
        </w:rPr>
        <w:t> The United States and NATO want to build a missile defense system against missiles from the Middle East, but Russia opposes it. As a result, missile defense has become the major stumbling block to further arms reductions. However, missile defense below the strategic level should not be a threat to Russia. Yet if the United States and NATO keep open the option to upgrade missile defense, they can no longer rely on effective deterrence. Missile defense only works properly outside a system of deterrence.</w:t>
      </w:r>
      <w:r w:rsidRPr="00D51EBA">
        <w:rPr>
          <w:sz w:val="16"/>
        </w:rPr>
        <w:t> The announced intention to annihilate large parts of humanity is both unlawful and immoral. The International Court of Justice ruled that “the threat or use of nuclear weapons would generally be contrary to the rules of international law applicable in armed conflict, and in particular the principles and rules of humanitarian law” (ICJ, 1996, 44).5The pope regularly encourages the international community to work toward the elimination of nuclear weapons.Mutual deterrence is expensive because it requires continuous modernization and the development and production of new weapons to close real and assumed loopholes in the system.</w:t>
      </w:r>
      <w:r w:rsidRPr="00D51EBA">
        <w:rPr>
          <w:sz w:val="16"/>
        </w:rPr>
        <w:t xml:space="preserve"> If deterrence failed, it would be a global disaster.6Beyond mutual nuclear deterrenceWhat can be done to reverse the negative trends caused by nuclear deterrence? </w:t>
      </w:r>
      <w:r w:rsidRPr="00D51EBA">
        <w:rPr>
          <w:rStyle w:val="StyleUnderline"/>
        </w:rPr>
        <w:t> A true “no first use” doctrine would remove conventional, chemical and biological weapons from the target list. Nuclear weapons should be seen as strictly for retaliation against a nuclear attack. They are not necessary for any offensive or preventive purpose, nor are they useful for defense</w:t>
      </w:r>
      <w:r w:rsidRPr="00D51EBA">
        <w:rPr>
          <w:sz w:val="16"/>
        </w:rPr>
        <w:t>, except as a deterrent to an intentional nuclear attack. The notion that nuclear arms are essentially no different than conventional weapons should be abandoned. Nuclear weapons should be retained only for a second strike.</w:t>
      </w:r>
      <w:r w:rsidRPr="00D51EBA">
        <w:rPr>
          <w:sz w:val="16"/>
        </w:rPr>
        <w:t xml:space="preserve"> An unconditional commitment by nuclear weapon states to “negative security assurances” would remove all non-nuclear weapon states from the target list. Nuclear weapon states should commit themselves to “negative security assurances.” This is the guarantee not to use nuclear weapons against non-nuclear weapon states. </w:t>
      </w:r>
      <w:r w:rsidRPr="00D51EBA">
        <w:rPr>
          <w:sz w:val="16"/>
        </w:rPr>
        <w:t> The creation of “Nuclear Weapon Free Zones” must be combined with “negative security assurances”.</w:t>
      </w:r>
      <w:r w:rsidRPr="00D51EBA">
        <w:rPr>
          <w:sz w:val="16"/>
        </w:rPr>
        <w:t> The list of countries that are targeted for US nuclear strikes is outdated and can be reduced. Bush’s classified NPR and OPLAN 8010 both target China, Russia, North Korea, Iran, Syria, Cuba (only in the NPR) and an unnamed country that hosts terrorists (supposedly Pakistan).</w:t>
      </w:r>
      <w:r w:rsidRPr="00D51EBA">
        <w:rPr>
          <w:sz w:val="16"/>
        </w:rPr>
        <w:t> General target categories like WMD, non-state actors, war supporting infrastructure and military-political leadership are too sweeping and should be redefined and minimized. Counter-force planning associated with preemption, launch on warning and all kinds of military targets should be abandoned.7</w:t>
      </w:r>
      <w:r w:rsidRPr="00D51EBA">
        <w:rPr>
          <w:sz w:val="16"/>
        </w:rPr>
        <w:t xml:space="preserve"> </w:t>
      </w:r>
      <w:r w:rsidRPr="00D51EBA">
        <w:rPr>
          <w:rStyle w:val="StyleUnderline"/>
        </w:rPr>
        <w:t>The use of small nuclear weapons to control and limit damage is not feasible and produces unrealistic expectations</w:t>
      </w:r>
      <w:r w:rsidRPr="00D51EBA">
        <w:rPr>
          <w:sz w:val="16"/>
        </w:rPr>
        <w:t>.</w:t>
      </w:r>
      <w:r w:rsidRPr="00D51EBA">
        <w:rPr>
          <w:sz w:val="16"/>
        </w:rPr>
        <w:t> Likewise expectations that damage can be regulated and making distinctions between 100 percent, 80 percent, “light,” “moderate” or “severe” destruction are absurd. There is no difference between rubble, gravel or dust after a bombardment.8Conclusion</w:t>
      </w:r>
      <w:r w:rsidRPr="00D51EBA">
        <w:rPr>
          <w:rStyle w:val="StyleUnderline"/>
        </w:rPr>
        <w:t xml:space="preserve">Nuclear deterrence is the </w:t>
      </w:r>
      <w:r w:rsidRPr="00D51EBA">
        <w:rPr>
          <w:rStyle w:val="Emphasis"/>
        </w:rPr>
        <w:t>main cause of arms races</w:t>
      </w:r>
      <w:r w:rsidRPr="00D51EBA">
        <w:rPr>
          <w:rStyle w:val="StyleUnderline"/>
        </w:rPr>
        <w:t>. As long as deterrence goes unaddressed, global zero will be impossible to achieve</w:t>
      </w:r>
      <w:r w:rsidRPr="00D51EBA">
        <w:rPr>
          <w:sz w:val="16"/>
        </w:rPr>
        <w:t xml:space="preserve">. Arms control and non-proliferation can create a more stable situation, but they are not sufficient for disarmament. </w:t>
      </w:r>
      <w:r w:rsidRPr="00D51EBA">
        <w:rPr>
          <w:rStyle w:val="StyleUnderline"/>
        </w:rPr>
        <w:t>Deterrence</w:t>
      </w:r>
      <w:r w:rsidRPr="00D51EBA">
        <w:rPr>
          <w:sz w:val="16"/>
        </w:rPr>
        <w:t xml:space="preserve"> </w:t>
      </w:r>
      <w:r w:rsidRPr="00D51EBA">
        <w:rPr>
          <w:rStyle w:val="StyleUnderline"/>
          <w:b w:val="0"/>
        </w:rPr>
        <w:t>of states of concern</w:t>
      </w:r>
      <w:r w:rsidRPr="00D51EBA">
        <w:rPr>
          <w:rStyle w:val="StyleUnderline"/>
        </w:rPr>
        <w:t xml:space="preserve"> is more</w:t>
      </w:r>
      <w:r w:rsidRPr="00D51EBA">
        <w:rPr>
          <w:sz w:val="16"/>
        </w:rPr>
        <w:t xml:space="preserve"> </w:t>
      </w:r>
      <w:r w:rsidRPr="00D51EBA">
        <w:rPr>
          <w:rStyle w:val="StyleUnderline"/>
        </w:rPr>
        <w:t>credible</w:t>
      </w:r>
      <w:r w:rsidRPr="00D51EBA">
        <w:rPr>
          <w:sz w:val="16"/>
        </w:rPr>
        <w:t xml:space="preserve"> and effective </w:t>
      </w:r>
      <w:r w:rsidRPr="00D51EBA">
        <w:rPr>
          <w:rStyle w:val="StyleUnderline"/>
        </w:rPr>
        <w:t>using conventional weapons</w:t>
      </w:r>
      <w:r w:rsidRPr="00D51EBA">
        <w:rPr>
          <w:sz w:val="16"/>
        </w:rPr>
        <w:t>. The suggestions outlined above would not abolish nuclear deterrence right away, but they are steps toward a minimal deterrence. They would mitigate the worst consequences of the concept of deterrence and create the preconditions for nuclear disarmament. Comprehensive deterrence is based not only on one category of nuclear weapons but on a mix of nuclear and conventional arms. Arms control and disarmament efforts should cover all or most of them. This can be done be best by a combination of legally binding treaties, political commitments, and enlightened self-interest.</w:t>
      </w:r>
    </w:p>
    <w:p w14:paraId="52911000" w14:textId="77777777" w:rsidR="00B80C4E" w:rsidRPr="00D51EBA" w:rsidRDefault="00B80C4E" w:rsidP="00B80C4E">
      <w:pPr>
        <w:pStyle w:val="Heading3"/>
      </w:pPr>
      <w:r w:rsidRPr="00D51EBA">
        <w:t>AT US doesn’t follow NFU</w:t>
      </w:r>
    </w:p>
    <w:p w14:paraId="221FB6A7" w14:textId="77777777" w:rsidR="00B80C4E" w:rsidRPr="00D51EBA" w:rsidRDefault="00B80C4E" w:rsidP="00B80C4E">
      <w:pPr>
        <w:pStyle w:val="Heading4"/>
      </w:pPr>
      <w:r w:rsidRPr="00D51EBA">
        <w:t>The US will not violate NFU—self-interests, international law, and dire consequences check.</w:t>
      </w:r>
    </w:p>
    <w:p w14:paraId="35AEF8AA" w14:textId="77777777" w:rsidR="00B80C4E" w:rsidRPr="00D51EBA" w:rsidRDefault="00B80C4E" w:rsidP="00B80C4E">
      <w:pPr>
        <w:rPr>
          <w:rStyle w:val="Style13ptBold"/>
        </w:rPr>
      </w:pPr>
      <w:r w:rsidRPr="00D51EBA">
        <w:rPr>
          <w:rStyle w:val="Style13ptBold"/>
        </w:rPr>
        <w:t>Gerson 10</w:t>
      </w:r>
    </w:p>
    <w:p w14:paraId="14865CFD" w14:textId="77777777" w:rsidR="00B80C4E" w:rsidRPr="00D51EBA" w:rsidRDefault="00B80C4E" w:rsidP="00B80C4E">
      <w:pPr>
        <w:rPr>
          <w:b/>
          <w:sz w:val="16"/>
          <w:u w:val="single"/>
        </w:rPr>
      </w:pPr>
      <w:r w:rsidRPr="00D51EBA">
        <w:rPr>
          <w:rStyle w:val="Style13ptBold"/>
          <w:b w:val="0"/>
          <w:sz w:val="16"/>
        </w:rPr>
        <w:t>Michael S. Gerson, principal analyst and project director at the Center for Naval Analysis, where his work focuses on nuclear and conventional deterrence, nuclear strategy, arms control, and weapons of mass destruction proliferation. He also worked at CNA to the Office of the Secretary of Defense, where he worked on a range of strategic issues associated with the Middle East and homeland defense. In 2009, he was a staff member on the Nuclear Posture Review, where he was a lead author of a report on international perspectives on U.S. nuclear policy and posture., April 12</w:t>
      </w:r>
      <w:r w:rsidRPr="00D51EBA">
        <w:rPr>
          <w:rStyle w:val="Style13ptBold"/>
          <w:b w:val="0"/>
          <w:sz w:val="16"/>
          <w:vertAlign w:val="superscript"/>
        </w:rPr>
        <w:t>th</w:t>
      </w:r>
      <w:r w:rsidRPr="00D51EBA">
        <w:rPr>
          <w:rStyle w:val="Style13ptBold"/>
          <w:b w:val="0"/>
          <w:sz w:val="16"/>
        </w:rPr>
        <w:t xml:space="preserve">, 2010, “No First Use”, </w:t>
      </w:r>
      <w:hyperlink r:id="rId221" w:history="1">
        <w:r w:rsidRPr="00D51EBA">
          <w:rPr>
            <w:rStyle w:val="Hyperlink"/>
            <w:sz w:val="16"/>
          </w:rPr>
          <w:t>http://www.mitpressjournals.org/doi/pdf/10.1162/ISEC_a_00018</w:t>
        </w:r>
      </w:hyperlink>
      <w:r w:rsidRPr="00D51EBA">
        <w:rPr>
          <w:rStyle w:val="Style13ptBold"/>
          <w:b w:val="0"/>
          <w:sz w:val="16"/>
        </w:rPr>
        <w:t xml:space="preserve">, </w:t>
      </w:r>
      <w:r w:rsidRPr="00D51EBA">
        <w:rPr>
          <w:rStyle w:val="Style13ptBold"/>
          <w:sz w:val="20"/>
          <w:szCs w:val="20"/>
        </w:rPr>
        <w:t>Jimin Park</w:t>
      </w:r>
    </w:p>
    <w:p w14:paraId="01AA177A" w14:textId="77777777" w:rsidR="00B80C4E" w:rsidRPr="00D51EBA" w:rsidRDefault="00B80C4E" w:rsidP="00B80C4E">
      <w:pPr>
        <w:rPr>
          <w:b/>
          <w:u w:val="single"/>
          <w:lang w:eastAsia="ko-KR"/>
        </w:rPr>
      </w:pPr>
      <w:r w:rsidRPr="00D51EBA">
        <w:rPr>
          <w:rStyle w:val="StyleUnderline"/>
          <w:highlight w:val="cyan"/>
        </w:rPr>
        <w:t>A violation of NFU would</w:t>
      </w:r>
      <w:r w:rsidRPr="00D51EBA">
        <w:rPr>
          <w:rStyle w:val="StyleUnderline"/>
          <w:lang w:eastAsia="ko-KR"/>
        </w:rPr>
        <w:t xml:space="preserve"> likely </w:t>
      </w:r>
      <w:r w:rsidRPr="00D51EBA">
        <w:rPr>
          <w:rStyle w:val="StyleUnderline"/>
          <w:highlight w:val="cyan"/>
          <w:lang w:eastAsia="ko-KR"/>
        </w:rPr>
        <w:t xml:space="preserve">have substantial </w:t>
      </w:r>
      <w:r w:rsidRPr="00D51EBA">
        <w:rPr>
          <w:sz w:val="16"/>
        </w:rPr>
        <w:t>domestic, and especially</w:t>
      </w:r>
      <w:r w:rsidRPr="00D51EBA">
        <w:rPr>
          <w:sz w:val="16"/>
          <w:lang w:eastAsia="ko-KR"/>
        </w:rPr>
        <w:t xml:space="preserve"> </w:t>
      </w:r>
      <w:r w:rsidRPr="00D51EBA">
        <w:rPr>
          <w:rStyle w:val="StyleUnderline"/>
          <w:lang w:eastAsia="ko-KR"/>
        </w:rPr>
        <w:t xml:space="preserve">international, political </w:t>
      </w:r>
      <w:r w:rsidRPr="00D51EBA">
        <w:rPr>
          <w:rStyle w:val="StyleUnderline"/>
          <w:highlight w:val="cyan"/>
          <w:lang w:eastAsia="ko-KR"/>
        </w:rPr>
        <w:t>ramifications.</w:t>
      </w:r>
      <w:r w:rsidRPr="00D51EBA">
        <w:rPr>
          <w:sz w:val="16"/>
          <w:lang w:eastAsia="ko-KR"/>
        </w:rPr>
        <w:t xml:space="preserve"> </w:t>
      </w:r>
      <w:r w:rsidRPr="00D51EBA">
        <w:rPr>
          <w:rStyle w:val="StyleUnderline"/>
          <w:highlight w:val="cyan"/>
          <w:lang w:eastAsia="ko-KR"/>
        </w:rPr>
        <w:t>Domestically, a president’s</w:t>
      </w:r>
      <w:r w:rsidRPr="00D51EBA">
        <w:rPr>
          <w:rStyle w:val="StyleUnderline"/>
          <w:lang w:eastAsia="ko-KR"/>
        </w:rPr>
        <w:t xml:space="preserve"> purposeful </w:t>
      </w:r>
      <w:r w:rsidRPr="00D51EBA">
        <w:rPr>
          <w:rStyle w:val="StyleUnderline"/>
          <w:highlight w:val="cyan"/>
          <w:lang w:eastAsia="ko-KR"/>
        </w:rPr>
        <w:t>violation of an NFU</w:t>
      </w:r>
      <w:r w:rsidRPr="00D51EBA">
        <w:rPr>
          <w:rStyle w:val="StyleUnderline"/>
          <w:lang w:eastAsia="ko-KR"/>
        </w:rPr>
        <w:t xml:space="preserve"> pledge </w:t>
      </w:r>
      <w:r w:rsidRPr="00D51EBA">
        <w:rPr>
          <w:rStyle w:val="StyleUnderline"/>
          <w:highlight w:val="cyan"/>
          <w:lang w:eastAsia="ko-KR"/>
        </w:rPr>
        <w:t>could incentivize the political opposition to rally strongly against the violation</w:t>
      </w:r>
      <w:r w:rsidRPr="00D51EBA">
        <w:rPr>
          <w:rStyle w:val="StyleUnderline"/>
          <w:lang w:eastAsia="ko-KR"/>
        </w:rPr>
        <w:t xml:space="preserve">, </w:t>
      </w:r>
      <w:r w:rsidRPr="00D51EBA">
        <w:rPr>
          <w:sz w:val="16"/>
        </w:rPr>
        <w:t xml:space="preserve">providing an opportunity for vocal political opponents </w:t>
      </w:r>
      <w:r w:rsidRPr="00D51EBA">
        <w:rPr>
          <w:rStyle w:val="StyleUnderline"/>
          <w:lang w:eastAsia="ko-KR"/>
        </w:rPr>
        <w:t xml:space="preserve">to generate attention and potentially bring independent voters and moderate members of the opposite political party into their camp. </w:t>
      </w:r>
      <w:r w:rsidRPr="00D51EBA">
        <w:rPr>
          <w:rStyle w:val="StyleUnderline"/>
          <w:highlight w:val="cyan"/>
          <w:lang w:eastAsia="ko-KR"/>
        </w:rPr>
        <w:t>Internationally, breaking an NFU commitment risks damaging the U</w:t>
      </w:r>
      <w:r w:rsidRPr="00D51EBA">
        <w:rPr>
          <w:rStyle w:val="StyleUnderline"/>
          <w:lang w:eastAsia="ko-KR"/>
        </w:rPr>
        <w:t>nited</w:t>
      </w:r>
      <w:r w:rsidRPr="00D51EBA">
        <w:rPr>
          <w:rStyle w:val="StyleUnderline"/>
          <w:highlight w:val="cyan"/>
          <w:lang w:eastAsia="ko-KR"/>
        </w:rPr>
        <w:t xml:space="preserve"> S</w:t>
      </w:r>
      <w:r w:rsidRPr="00D51EBA">
        <w:rPr>
          <w:rStyle w:val="StyleUnderline"/>
          <w:lang w:eastAsia="ko-KR"/>
        </w:rPr>
        <w:t>tates’</w:t>
      </w:r>
      <w:r w:rsidRPr="00D51EBA">
        <w:rPr>
          <w:rStyle w:val="StyleUnderline"/>
          <w:highlight w:val="cyan"/>
          <w:lang w:eastAsia="ko-KR"/>
        </w:rPr>
        <w:t xml:space="preserve"> reputation </w:t>
      </w:r>
      <w:r w:rsidRPr="00D51EBA">
        <w:rPr>
          <w:sz w:val="16"/>
        </w:rPr>
        <w:t>for honoring its commitments.122</w:t>
      </w:r>
      <w:r w:rsidRPr="00D51EBA">
        <w:rPr>
          <w:rStyle w:val="StyleUnderline"/>
          <w:highlight w:val="cyan"/>
          <w:lang w:eastAsia="ko-KR"/>
        </w:rPr>
        <w:t xml:space="preserve"> If the U</w:t>
      </w:r>
      <w:r w:rsidRPr="00D51EBA">
        <w:rPr>
          <w:rStyle w:val="StyleUnderline"/>
          <w:lang w:eastAsia="ko-KR"/>
        </w:rPr>
        <w:t xml:space="preserve">nited </w:t>
      </w:r>
      <w:r w:rsidRPr="00D51EBA">
        <w:rPr>
          <w:rStyle w:val="StyleUnderline"/>
          <w:highlight w:val="cyan"/>
          <w:lang w:eastAsia="ko-KR"/>
        </w:rPr>
        <w:t>States were unwilling to adhere to its</w:t>
      </w:r>
      <w:r w:rsidRPr="00D51EBA">
        <w:rPr>
          <w:rStyle w:val="StyleUnderline"/>
          <w:lang w:eastAsia="ko-KR"/>
        </w:rPr>
        <w:t xml:space="preserve"> public </w:t>
      </w:r>
      <w:r w:rsidRPr="00D51EBA">
        <w:rPr>
          <w:rStyle w:val="StyleUnderline"/>
          <w:highlight w:val="cyan"/>
        </w:rPr>
        <w:t>policies regarding</w:t>
      </w:r>
      <w:r w:rsidRPr="00D51EBA">
        <w:rPr>
          <w:rStyle w:val="StyleUnderline"/>
          <w:lang w:eastAsia="ko-KR"/>
        </w:rPr>
        <w:t xml:space="preserve"> something as important as </w:t>
      </w:r>
      <w:r w:rsidRPr="00D51EBA">
        <w:rPr>
          <w:rStyle w:val="StyleUnderline"/>
          <w:highlight w:val="cyan"/>
          <w:lang w:eastAsia="ko-KR"/>
        </w:rPr>
        <w:t xml:space="preserve">nuclear weapons, states might </w:t>
      </w:r>
      <w:r w:rsidRPr="00D51EBA">
        <w:rPr>
          <w:sz w:val="16"/>
        </w:rPr>
        <w:t>calculate that they could</w:t>
      </w:r>
      <w:r w:rsidRPr="00D51EBA">
        <w:rPr>
          <w:rStyle w:val="StyleUnderline"/>
          <w:highlight w:val="cyan"/>
          <w:lang w:eastAsia="ko-KR"/>
        </w:rPr>
        <w:t xml:space="preserve"> not trust the U</w:t>
      </w:r>
      <w:r w:rsidRPr="00D51EBA">
        <w:rPr>
          <w:rStyle w:val="StyleUnderline"/>
          <w:lang w:eastAsia="ko-KR"/>
        </w:rPr>
        <w:t xml:space="preserve">nited </w:t>
      </w:r>
      <w:r w:rsidRPr="00D51EBA">
        <w:rPr>
          <w:rStyle w:val="StyleUnderline"/>
          <w:highlight w:val="cyan"/>
          <w:lang w:eastAsia="ko-KR"/>
        </w:rPr>
        <w:t>S</w:t>
      </w:r>
      <w:r w:rsidRPr="00D51EBA">
        <w:rPr>
          <w:rStyle w:val="StyleUnderline"/>
          <w:lang w:eastAsia="ko-KR"/>
        </w:rPr>
        <w:t xml:space="preserve">tates at its word. </w:t>
      </w:r>
      <w:r w:rsidRPr="00D51EBA">
        <w:rPr>
          <w:sz w:val="16"/>
        </w:rPr>
        <w:t xml:space="preserve">Such </w:t>
      </w:r>
      <w:r w:rsidRPr="00D51EBA">
        <w:rPr>
          <w:rStyle w:val="StyleUnderline"/>
          <w:highlight w:val="cyan"/>
        </w:rPr>
        <w:t>beliefs could weaken confidence in U.S. commitments</w:t>
      </w:r>
      <w:r w:rsidRPr="00D51EBA">
        <w:rPr>
          <w:sz w:val="16"/>
          <w:lang w:eastAsia="ko-KR"/>
        </w:rPr>
        <w:t xml:space="preserve"> to other unilateral, bilateral, and multilateral declarations and agreements; give states pause in considerations about entering into new agreements with the United States; and create strong doubts about the sincerity of future U.S. declaratory policies.</w:t>
      </w:r>
      <w:r w:rsidRPr="00D51EBA">
        <w:rPr>
          <w:rStyle w:val="StyleUnderline"/>
          <w:lang w:eastAsia="ko-KR"/>
        </w:rPr>
        <w:t xml:space="preserve"> In addition, </w:t>
      </w:r>
      <w:r w:rsidRPr="00D51EBA">
        <w:rPr>
          <w:rStyle w:val="StyleUnderline"/>
          <w:highlight w:val="cyan"/>
          <w:lang w:eastAsia="ko-KR"/>
        </w:rPr>
        <w:t>the breach of NFU could undermine U.</w:t>
      </w:r>
      <w:r w:rsidRPr="00D51EBA">
        <w:rPr>
          <w:rStyle w:val="StyleUnderline"/>
          <w:highlight w:val="cyan"/>
        </w:rPr>
        <w:t xml:space="preserve">S. </w:t>
      </w:r>
      <w:r w:rsidRPr="00D51EBA">
        <w:rPr>
          <w:sz w:val="16"/>
        </w:rPr>
        <w:t>long-term</w:t>
      </w:r>
      <w:r w:rsidRPr="00D51EBA">
        <w:rPr>
          <w:rStyle w:val="StyleUnderline"/>
          <w:highlight w:val="cyan"/>
        </w:rPr>
        <w:t xml:space="preserve"> security. Nuclear</w:t>
      </w:r>
      <w:r w:rsidRPr="00D51EBA">
        <w:rPr>
          <w:rStyle w:val="StyleUnderline"/>
        </w:rPr>
        <w:t xml:space="preserve"> </w:t>
      </w:r>
      <w:r w:rsidRPr="00D51EBA">
        <w:rPr>
          <w:rStyle w:val="StyleUnderline"/>
          <w:highlight w:val="cyan"/>
        </w:rPr>
        <w:t>f</w:t>
      </w:r>
      <w:r w:rsidRPr="00D51EBA">
        <w:rPr>
          <w:rStyle w:val="StyleUnderline"/>
        </w:rPr>
        <w:t>i</w:t>
      </w:r>
      <w:r w:rsidRPr="00D51EBA">
        <w:rPr>
          <w:rStyle w:val="StyleUnderline"/>
          <w:lang w:eastAsia="ko-KR"/>
        </w:rPr>
        <w:t xml:space="preserve">rst </w:t>
      </w:r>
      <w:r w:rsidRPr="00D51EBA">
        <w:rPr>
          <w:rStyle w:val="StyleUnderline"/>
          <w:highlight w:val="cyan"/>
          <w:lang w:eastAsia="ko-KR"/>
        </w:rPr>
        <w:t>u</w:t>
      </w:r>
      <w:r w:rsidRPr="00D51EBA">
        <w:rPr>
          <w:rStyle w:val="StyleUnderline"/>
          <w:lang w:eastAsia="ko-KR"/>
        </w:rPr>
        <w:t xml:space="preserve">se </w:t>
      </w:r>
      <w:r w:rsidRPr="00D51EBA">
        <w:rPr>
          <w:rStyle w:val="StyleUnderline"/>
          <w:highlight w:val="cyan"/>
          <w:lang w:eastAsia="ko-KR"/>
        </w:rPr>
        <w:t xml:space="preserve">would </w:t>
      </w:r>
      <w:r w:rsidRPr="00D51EBA">
        <w:rPr>
          <w:sz w:val="16"/>
        </w:rPr>
        <w:t>signal that the United States believes that nuclear weapons have military utility and is willing to employ them regardless of the political costs, thereby potentially</w:t>
      </w:r>
      <w:r w:rsidRPr="00D51EBA">
        <w:rPr>
          <w:rStyle w:val="StyleUnderline"/>
          <w:highlight w:val="cyan"/>
          <w:lang w:eastAsia="ko-KR"/>
        </w:rPr>
        <w:t xml:space="preserve"> encourag</w:t>
      </w:r>
      <w:r w:rsidRPr="00D51EBA">
        <w:rPr>
          <w:sz w:val="16"/>
        </w:rPr>
        <w:t xml:space="preserve">ing further </w:t>
      </w:r>
      <w:r w:rsidRPr="00D51EBA">
        <w:rPr>
          <w:rStyle w:val="StyleUnderline"/>
          <w:highlight w:val="cyan"/>
          <w:lang w:eastAsia="ko-KR"/>
        </w:rPr>
        <w:t xml:space="preserve">proliferation in an attempt to deter </w:t>
      </w:r>
      <w:r w:rsidRPr="00D51EBA">
        <w:rPr>
          <w:sz w:val="16"/>
        </w:rPr>
        <w:t xml:space="preserve">future </w:t>
      </w:r>
      <w:r w:rsidRPr="00D51EBA">
        <w:rPr>
          <w:rStyle w:val="StyleUnderline"/>
          <w:highlight w:val="cyan"/>
          <w:lang w:eastAsia="ko-KR"/>
        </w:rPr>
        <w:t>U.S. nuclear attacks.</w:t>
      </w:r>
    </w:p>
    <w:p w14:paraId="75535452" w14:textId="77777777" w:rsidR="00B80C4E" w:rsidRPr="00D51EBA" w:rsidRDefault="00B80C4E" w:rsidP="00B80C4E">
      <w:pPr>
        <w:pStyle w:val="Heading3"/>
      </w:pPr>
      <w:r w:rsidRPr="00D51EBA">
        <w:t>China says yes to ALN—Russia empirics</w:t>
      </w:r>
    </w:p>
    <w:p w14:paraId="18D6C60E" w14:textId="77777777" w:rsidR="00B80C4E" w:rsidRPr="00D51EBA" w:rsidRDefault="00B80C4E" w:rsidP="00B80C4E">
      <w:pPr>
        <w:pStyle w:val="Heading4"/>
      </w:pPr>
      <w:r w:rsidRPr="00D51EBA">
        <w:t xml:space="preserve">China says yes to Advance launch notification—they have one with Russia </w:t>
      </w:r>
    </w:p>
    <w:p w14:paraId="0278B446" w14:textId="77777777" w:rsidR="00B80C4E" w:rsidRPr="00D51EBA" w:rsidRDefault="00B80C4E" w:rsidP="00B80C4E">
      <w:r w:rsidRPr="00D51EBA">
        <w:rPr>
          <w:rStyle w:val="Style13ptBold"/>
        </w:rPr>
        <w:t xml:space="preserve">Champlin 09 </w:t>
      </w:r>
      <w:r w:rsidRPr="00D51EBA">
        <w:br/>
        <w:t>Luke Champlin 11/5/09, "China, Russia Agree on Launch Notification" www.armscontrol.org/act/2009_11/ChinaRussia , Seena-S</w:t>
      </w:r>
    </w:p>
    <w:p w14:paraId="6BA882D8" w14:textId="77777777" w:rsidR="00B80C4E" w:rsidRPr="00D51EBA" w:rsidRDefault="00B80C4E" w:rsidP="00B80C4E">
      <w:pPr>
        <w:rPr>
          <w:sz w:val="16"/>
        </w:rPr>
      </w:pPr>
      <w:r w:rsidRPr="00D51EBA">
        <w:rPr>
          <w:rStyle w:val="StyleUnderline"/>
        </w:rPr>
        <w:t>China and Russia signed an agreement Oct. 13 to notify each other of impending ballistic missile launches.</w:t>
      </w:r>
      <w:r w:rsidRPr="00D51EBA">
        <w:rPr>
          <w:sz w:val="16"/>
        </w:rPr>
        <w:t xml:space="preserve"> The agreement was part of a large package of economic and political deals signed during Russian Prime Minister Vladimir Putin’s visit with his Chinese counterpart, Wen Jiabao. </w:t>
      </w:r>
      <w:r w:rsidRPr="00D51EBA">
        <w:rPr>
          <w:rStyle w:val="StyleUnderline"/>
        </w:rPr>
        <w:t>Putin called the agreement “a very important step towards enhancing mutual trust and strengthening our strategic partnership,”</w:t>
      </w:r>
      <w:r w:rsidRPr="00D51EBA">
        <w:rPr>
          <w:sz w:val="16"/>
        </w:rPr>
        <w:t xml:space="preserve"> according to Russia’s Interfax news agency.</w:t>
      </w:r>
      <w:r w:rsidRPr="00D51EBA">
        <w:rPr>
          <w:sz w:val="12"/>
        </w:rPr>
        <w:t>¶</w:t>
      </w:r>
      <w:r w:rsidRPr="00D51EBA">
        <w:rPr>
          <w:sz w:val="16"/>
        </w:rPr>
        <w:t xml:space="preserve"> This agreement would be the first of its kind between China and Russia. Li Daguang of China’s National Defense University said </w:t>
      </w:r>
      <w:r w:rsidRPr="00D51EBA">
        <w:rPr>
          <w:rStyle w:val="StyleUnderline"/>
        </w:rPr>
        <w:t>the agreement “shows the special relationship between the two countries...as the launches of ballistic missiles are core state secrets rarely disclosed with other countries</w:t>
      </w:r>
      <w:r w:rsidRPr="00D51EBA">
        <w:rPr>
          <w:sz w:val="16"/>
        </w:rPr>
        <w:t>,” according to the Chinese newspaper Global Times.</w:t>
      </w:r>
      <w:r w:rsidRPr="00D51EBA">
        <w:rPr>
          <w:sz w:val="12"/>
        </w:rPr>
        <w:t>¶</w:t>
      </w:r>
      <w:r w:rsidRPr="00D51EBA">
        <w:rPr>
          <w:sz w:val="16"/>
        </w:rPr>
        <w:t xml:space="preserve"> In an Oct. 24 e-mail to Arms Control Today, Pavel Podvig of Stanford University’s Center for International Security and Cooperation praised the agreement for enhancing transparency between the two countries. </w:t>
      </w:r>
      <w:r w:rsidRPr="00D51EBA">
        <w:rPr>
          <w:rStyle w:val="StyleUnderline"/>
        </w:rPr>
        <w:t>Hans M. Kristensen, director of the Nuclear Information Project for the Federation of American Scientists, also welcomed the increased transparency. The pact “probably reflects a wish in both [countries] to avoid misunderstandings,</w:t>
      </w:r>
      <w:r w:rsidRPr="00D51EBA">
        <w:rPr>
          <w:sz w:val="16"/>
        </w:rPr>
        <w:t>” he said in an Oct. 27 e-mail.</w:t>
      </w:r>
      <w:r w:rsidRPr="00D51EBA">
        <w:rPr>
          <w:sz w:val="12"/>
        </w:rPr>
        <w:t>¶</w:t>
      </w:r>
      <w:r w:rsidRPr="00D51EBA">
        <w:rPr>
          <w:sz w:val="16"/>
        </w:rPr>
        <w:t xml:space="preserve"> The new pact is especially significant because China has traditionally avoided agreements, such as the Hague Code of Conduct, that affect its ballistic missile capabilities.</w:t>
      </w:r>
      <w:r w:rsidRPr="00D51EBA">
        <w:rPr>
          <w:sz w:val="12"/>
        </w:rPr>
        <w:t>¶</w:t>
      </w:r>
      <w:r w:rsidRPr="00D51EBA">
        <w:rPr>
          <w:sz w:val="16"/>
        </w:rPr>
        <w:t xml:space="preserve"> Prior to the agreement with Russia, China had not engaged in bilateral arms control measures with Russia or the United States. The official Chinese media took pains to distinguish the Chinese-Russian notification accord from “offensive agreements” in place between Russia and the United States, as the notification agreement does not limit the nuclear arsenal of either side.</w:t>
      </w:r>
      <w:r w:rsidRPr="00D51EBA">
        <w:rPr>
          <w:sz w:val="12"/>
        </w:rPr>
        <w:t>¶</w:t>
      </w:r>
      <w:r w:rsidRPr="00D51EBA">
        <w:rPr>
          <w:sz w:val="16"/>
        </w:rPr>
        <w:t xml:space="preserve"> The specific provisions of the new agreement have not been released. The agreement was signed by Russian First Deputy Defense Minister Alexander Kolmakov and Ma Xiaotian, deputy chief of the general staff of the People’s Liberation Army.</w:t>
      </w:r>
      <w:r w:rsidRPr="00D51EBA">
        <w:rPr>
          <w:sz w:val="12"/>
        </w:rPr>
        <w:t>¶</w:t>
      </w:r>
      <w:r w:rsidRPr="00D51EBA">
        <w:rPr>
          <w:sz w:val="16"/>
        </w:rPr>
        <w:t xml:space="preserve"> </w:t>
      </w:r>
      <w:r w:rsidRPr="00D51EBA">
        <w:rPr>
          <w:rStyle w:val="StyleUnderline"/>
        </w:rPr>
        <w:t>The new agreement builds on a precedent established by the first launch-notification regime concluded between the Soviet Union and the United States</w:t>
      </w:r>
      <w:r w:rsidRPr="00D51EBA">
        <w:rPr>
          <w:sz w:val="16"/>
        </w:rPr>
        <w:t xml:space="preserve"> in 1971 at the Strategic Arms Limitation Talks (SALT). That accord, known as the Accidents Measures Agreement, required each side to notify the other in advance of missile launches that resulted in missiles traveling beyond the country’s borders. These measures were expanded by the 1988 Ballistic Missile Launch Notification Agreement, which relied on Nuclear Risk Reduction Centers established in 1987 to exchange information in advance of all launches of ICBMs or submarine-launched ballistic missiles (SLBMs).</w:t>
      </w:r>
      <w:r w:rsidRPr="00D51EBA">
        <w:rPr>
          <w:sz w:val="12"/>
        </w:rPr>
        <w:t>¶</w:t>
      </w:r>
      <w:r w:rsidRPr="00D51EBA">
        <w:rPr>
          <w:sz w:val="16"/>
        </w:rPr>
        <w:t xml:space="preserve"> START further codified and expanded this regime by requiring the sides to provide telemetry data from every ICBM or SLBM launch. This notification system has served as a confidence-building measure intended to prevent an accidental nuclear exchange. The agreement between China and Russia apparently is intended to serve a similar function, as China continues to improve the range and capability of its ICBM force.</w:t>
      </w:r>
    </w:p>
    <w:p w14:paraId="3AB09920" w14:textId="77777777" w:rsidR="00B80C4E" w:rsidRPr="00D51EBA" w:rsidRDefault="00B80C4E" w:rsidP="00B80C4E">
      <w:pPr>
        <w:pStyle w:val="Heading3"/>
      </w:pPr>
      <w:r w:rsidRPr="00D51EBA">
        <w:t xml:space="preserve">AT China Circumvents </w:t>
      </w:r>
    </w:p>
    <w:p w14:paraId="23EF2663" w14:textId="77777777" w:rsidR="00B80C4E" w:rsidRPr="00D51EBA" w:rsidRDefault="00B80C4E" w:rsidP="00B80C4E">
      <w:pPr>
        <w:pStyle w:val="Heading4"/>
      </w:pPr>
      <w:r w:rsidRPr="00D51EBA">
        <w:t>China won’t circumvent NFU</w:t>
      </w:r>
    </w:p>
    <w:p w14:paraId="28A05B90" w14:textId="77777777" w:rsidR="00B80C4E" w:rsidRPr="00D51EBA" w:rsidRDefault="00B80C4E" w:rsidP="00B80C4E">
      <w:pPr>
        <w:rPr>
          <w:sz w:val="16"/>
          <w:szCs w:val="16"/>
        </w:rPr>
      </w:pPr>
      <w:r w:rsidRPr="00D51EBA">
        <w:rPr>
          <w:sz w:val="16"/>
          <w:szCs w:val="16"/>
        </w:rPr>
        <w:t xml:space="preserve">Hui </w:t>
      </w:r>
      <w:r w:rsidRPr="00D51EBA">
        <w:rPr>
          <w:rStyle w:val="Style13ptBold"/>
        </w:rPr>
        <w:t>Zhang</w:t>
      </w:r>
      <w:r w:rsidRPr="00D51EBA">
        <w:rPr>
          <w:sz w:val="16"/>
          <w:szCs w:val="16"/>
        </w:rPr>
        <w:t xml:space="preserve"> 5-22-20</w:t>
      </w:r>
      <w:r w:rsidRPr="00D51EBA">
        <w:rPr>
          <w:rStyle w:val="Style13ptBold"/>
        </w:rPr>
        <w:t>13</w:t>
      </w:r>
      <w:r w:rsidRPr="00D51EBA">
        <w:rPr>
          <w:sz w:val="16"/>
          <w:szCs w:val="16"/>
        </w:rPr>
        <w:t xml:space="preserve">; Hui Zhang, a physicist, is leading a research initiative on China's nuclear policies for the Managing the Atom Project in Harvard Kennedy School' s Belfer Center for Science and International Affairs. “China’s No-First-Use Policy Promotes Nuclear Disarmament” The Diplomat, </w:t>
      </w:r>
      <w:hyperlink r:id="rId222" w:history="1">
        <w:r w:rsidRPr="00D51EBA">
          <w:rPr>
            <w:rStyle w:val="Hyperlink"/>
            <w:sz w:val="16"/>
            <w:szCs w:val="16"/>
          </w:rPr>
          <w:t>http://thediplomat.com/flashpoints-blog/2013/05/22/chinas-no-first-use-policy-promotes-nuclear-disarmament/</w:t>
        </w:r>
      </w:hyperlink>
    </w:p>
    <w:p w14:paraId="2AE5749C" w14:textId="77777777" w:rsidR="00B80C4E" w:rsidRPr="00D51EBA" w:rsidRDefault="00B80C4E" w:rsidP="00B80C4E">
      <w:pPr>
        <w:rPr>
          <w:rStyle w:val="StyleUnderline"/>
        </w:rPr>
      </w:pPr>
      <w:r w:rsidRPr="00D51EBA">
        <w:rPr>
          <w:rStyle w:val="StyleUnderline"/>
        </w:rPr>
        <w:t>“[China] keeps an appropriate level of readiness in peacetime…</w:t>
      </w:r>
      <w:r w:rsidRPr="00D51EBA">
        <w:rPr>
          <w:sz w:val="16"/>
        </w:rPr>
        <w:t xml:space="preserve"> If China comes under a nuclear attack, the nuclear missile force of the PLASAF will use nuclear missiles to launch a resolute counterattack either independently or together with the nuclear forces of other services.” It should be noted that the term “</w:t>
      </w:r>
      <w:r w:rsidRPr="00D51EBA">
        <w:rPr>
          <w:rStyle w:val="StyleUnderline"/>
        </w:rPr>
        <w:t xml:space="preserve">nuclear counterattack” in the context of China’s nuclear strategy generally means “nuclear retaliation to a first nuclear strike” or “second nuclear strike.” </w:t>
      </w:r>
      <w:r w:rsidRPr="00D51EBA">
        <w:rPr>
          <w:sz w:val="16"/>
        </w:rPr>
        <w:t xml:space="preserve">Many </w:t>
      </w:r>
      <w:r w:rsidRPr="00D51EBA">
        <w:rPr>
          <w:rStyle w:val="StyleUnderline"/>
        </w:rPr>
        <w:t>experts and scholars are suspicious of China’s no-first-use pledge</w:t>
      </w:r>
      <w:r w:rsidRPr="00D51EBA">
        <w:rPr>
          <w:sz w:val="16"/>
        </w:rPr>
        <w:t xml:space="preserve">, with the Pentagon’s 2013 annual report on the Chinese military calling it ambiguous. </w:t>
      </w:r>
      <w:r w:rsidRPr="00D51EBA">
        <w:rPr>
          <w:rStyle w:val="StyleUnderline"/>
        </w:rPr>
        <w:t xml:space="preserve">But China’s nuclear force posture has all the features of a meaningful no-first-use policy. It has a much smaller and simpler arsenal with a much lower alert status than required for a first-use option. </w:t>
      </w:r>
    </w:p>
    <w:p w14:paraId="3FB76195" w14:textId="77777777" w:rsidR="00B80C4E" w:rsidRPr="00D51EBA" w:rsidRDefault="00B80C4E" w:rsidP="00B80C4E">
      <w:pPr>
        <w:pStyle w:val="Heading4"/>
      </w:pPr>
    </w:p>
    <w:p w14:paraId="792773F5" w14:textId="77777777" w:rsidR="00B80C4E" w:rsidRPr="00D51EBA" w:rsidRDefault="00B80C4E" w:rsidP="00B80C4E">
      <w:pPr>
        <w:pStyle w:val="Heading4"/>
      </w:pPr>
      <w:r w:rsidRPr="00D51EBA">
        <w:t>NFUs if done correctly and with peaceful discourse, will function properly</w:t>
      </w:r>
    </w:p>
    <w:p w14:paraId="79986E3E" w14:textId="77777777" w:rsidR="00B80C4E" w:rsidRPr="00D51EBA" w:rsidRDefault="00B80C4E" w:rsidP="00B80C4E">
      <w:r w:rsidRPr="00D51EBA">
        <w:rPr>
          <w:rStyle w:val="Style13ptBold"/>
        </w:rPr>
        <w:t xml:space="preserve">Ferguson 15 </w:t>
      </w:r>
      <w:r w:rsidRPr="00D51EBA">
        <w:rPr>
          <w:rStyle w:val="Style13ptBold"/>
        </w:rPr>
        <w:br/>
      </w:r>
      <w:r w:rsidRPr="00D51EBA">
        <w:t xml:space="preserve">Charles D Ferguson, (Adjunct Senior Fellow for Science and Technology, Charles D. Ferguson has been the president of the Federation of American Scientists, Dr. Ferguson worked for FAS on nuclear proliferation and arms control issues as a senior research analyst. At the Council on Foreign Relations (CFR), Dr. Ferguson served as the project director of the Independent Task Force on U.S. Nuclear Weapons Policy, chaired by William J. Perry and Brent, Dr. Ferguson has written numerous articles on energy policy, missile defense, nuclear arms control, nuclear energy, nuclear proliferation, and nuclear terrorism), 02/19/15, “Seeking U.S. Strategic Nuclear Stability”, </w:t>
      </w:r>
      <w:hyperlink r:id="rId223" w:history="1">
        <w:r w:rsidRPr="00D51EBA">
          <w:rPr>
            <w:rStyle w:val="Hyperlink"/>
          </w:rPr>
          <w:t>https://fas.org/pir-pubs/seeking-china-u-s-strategic-nuclear-stability/</w:t>
        </w:r>
      </w:hyperlink>
      <w:r w:rsidRPr="00D51EBA">
        <w:t>, Branden-K</w:t>
      </w:r>
    </w:p>
    <w:p w14:paraId="67CA449F" w14:textId="77777777" w:rsidR="00B80C4E" w:rsidRPr="00D51EBA" w:rsidRDefault="00B80C4E" w:rsidP="00B80C4E"/>
    <w:p w14:paraId="55B76A97" w14:textId="77777777" w:rsidR="00B80C4E" w:rsidRPr="00D51EBA" w:rsidRDefault="00B80C4E" w:rsidP="00B80C4E">
      <w:pPr>
        <w:rPr>
          <w:sz w:val="16"/>
        </w:rPr>
      </w:pPr>
      <w:r w:rsidRPr="00D51EBA">
        <w:rPr>
          <w:rStyle w:val="StyleUnderline"/>
        </w:rPr>
        <w:t xml:space="preserve"> “To destroy the other, you have to destroy part of yourself. To deter the other, you have to deter yourse</w:t>
      </w:r>
      <w:r w:rsidRPr="00D51EBA">
        <w:rPr>
          <w:sz w:val="16"/>
        </w:rPr>
        <w:t xml:space="preserve">lf,” according to a Chinese nuclear strategy expert. During the week of February 9th, I had the privilege to travel to China where I heard this statement during the Ninth China-U.S. Dialogue on Strategic Nuclear Dynamics in Beijing. The Dialogue was jointly convened by the China Foundation for International Strategic Studies (CFISS) and the Pacific Forum Center for Strategic and International Studies (CSIS). While the statements by participants were not-for-attribution, I can state that the person quoted is a senior official with extensive experience in China’s strategic nuclear planning. The main reason for my research travel was to work with Bruce MacDonald, FAS Adjunct Senior Fellow for National Security Technology, on a project examining the security implications of a possible Chinese deployment of strategic ballistic missile defense. We had discussions with more than a dozen Chinese nuclear strategists in Beijing and Shanghai; we will publish a full report on our findings and analysis this summer. FAS plans to continue further work on projects concerning China-U.S. strategic relations as well as understanding how our two countries can cooperate on the challenges of providing adequate healthy food, near-zero emission energy sources, and unpolluted air and water. During the discussions, I was struck by the gap between American and Chinese perspectives. As indicated by the quote, </w:t>
      </w:r>
      <w:r w:rsidRPr="00D51EBA">
        <w:rPr>
          <w:rStyle w:val="StyleUnderline"/>
        </w:rPr>
        <w:t>Chinese strategic thinkers appear reluctant to want to use nuclear weapons and underscore the moral and psychological dimensions of nuclear strategy</w:t>
      </w:r>
      <w:r w:rsidRPr="00D51EBA">
        <w:rPr>
          <w:sz w:val="16"/>
        </w:rPr>
        <w:t xml:space="preserve">. Nonetheless, </w:t>
      </w:r>
      <w:r w:rsidRPr="00D51EBA">
        <w:rPr>
          <w:rStyle w:val="StyleUnderline"/>
        </w:rPr>
        <w:t>China’s leaders clearly perceive the need for such weapons for deterrence purposes.</w:t>
      </w:r>
      <w:r w:rsidRPr="00D51EBA">
        <w:rPr>
          <w:sz w:val="16"/>
        </w:rPr>
        <w:t xml:space="preserve"> Perhaps </w:t>
      </w:r>
      <w:r w:rsidRPr="00D51EBA">
        <w:rPr>
          <w:rStyle w:val="StyleUnderline"/>
        </w:rPr>
        <w:t>the biggest gap in perception is that American nuclear strategists tend to remain skeptical about China’s policy of no-first-use (NFU) of nuclear weapons. By the NFU policy, China would not launch nuclear weapons first against the United States or any other state. Thus, China needs assurances that it would have enough nuclear weapons available to launch in a second retaliatory strike in the unlikely event of a nuclear attack by another state.</w:t>
      </w:r>
      <w:r w:rsidRPr="00D51EBA">
        <w:rPr>
          <w:sz w:val="16"/>
        </w:rPr>
        <w:t xml:space="preserve"> </w:t>
      </w:r>
      <w:r w:rsidRPr="00D51EBA">
        <w:rPr>
          <w:rStyle w:val="StyleUnderline"/>
        </w:rPr>
        <w:t>American experts are doubtful about NFU statements because during the Cold War the Soviet Union repeatedly stated that it had a NFU policy, but once the Cold War ended and access was obtained to the Soviets’ plans, the United States found out that the Soviets had lied. They had plans to use nuclear weapons first under certain circumstances</w:t>
      </w:r>
      <w:r w:rsidRPr="00D51EBA">
        <w:rPr>
          <w:sz w:val="16"/>
        </w:rPr>
        <w:t xml:space="preserve">. Today, given Russia’s relative conventional military inferiority compared to the United States, Moscow has openly declared that it has a first-use policy to deter massive conventional attack. Can NFU be demonstrated? </w:t>
      </w:r>
      <w:r w:rsidRPr="00D51EBA">
        <w:rPr>
          <w:rStyle w:val="StyleUnderline"/>
        </w:rPr>
        <w:t xml:space="preserve">Some analysts have argued that China in its practice of keeping warheads de-mated or unattached from the missile delivery systems has in effect placed itself in a second strike posture. But the worry from the American side is that such a posture could change quickly and that as China has been modernizing its missile force </w:t>
      </w:r>
      <w:r w:rsidRPr="00D51EBA">
        <w:rPr>
          <w:sz w:val="16"/>
        </w:rPr>
        <w:t xml:space="preserve">from slow firing liquid-fueled rockets to quick firing solid-fueled rockets, it will be capable of shifting to a first-use policy if the security conditions dictate such a change. </w:t>
      </w:r>
      <w:r w:rsidRPr="00D51EBA">
        <w:rPr>
          <w:rStyle w:val="StyleUnderline"/>
        </w:rPr>
        <w:t>The more I talked with Chinese experts in Beijing and Shanghai the more I felt that they are sincere about China’s NFU policy</w:t>
      </w:r>
      <w:r w:rsidRPr="00D51EBA">
        <w:rPr>
          <w:sz w:val="16"/>
        </w:rPr>
        <w:t xml:space="preserve">. A clearer and fuller exposition came from a leading expert in Shanghai who said that China has a two-pillar strategy. First, China believes in realism in that it has to take appropriate steps in a semi-anarchic geopolitical system to defend itself. It cannot rely on others for outside assistance or deterrence. Indeed, one of the major differences between China and the United States is that China is not part of a formal defense alliance pact such as the North Atlantic Treaty Organization (NATO) or the alliance the United States has with Japan and South Korea. Although in the 1950s, Chairman Mao Zedong decried nuclear weapons as “paper tigers,” he decided that the People’s Republic of China must acquire them given the threats China faced when U.S. General Douglas MacArthur suggested possible use of nuclear weapons against China during the Korean War. In October 1964, China detonated its first nuclear explosive device and at the same time declared its NFU policy. The second pillar is based on morality. Chinese strategists understand the moral dilemma of nuclear deterrence. On the one hand, </w:t>
      </w:r>
      <w:r w:rsidRPr="00D51EBA">
        <w:rPr>
          <w:rStyle w:val="StyleUnderline"/>
        </w:rPr>
        <w:t>a nuclear-armed state has to show a credible willingness to launch nuclear weapons to deter the other’s launch</w:t>
      </w:r>
      <w:r w:rsidRPr="00D51EBA">
        <w:rPr>
          <w:sz w:val="16"/>
        </w:rPr>
        <w:t xml:space="preserve">. But on the other hand, if deterrence fails, actually carrying out the threat condemns millions to die. </w:t>
      </w:r>
      <w:r w:rsidRPr="00D51EBA">
        <w:rPr>
          <w:rStyle w:val="StyleUnderline"/>
        </w:rPr>
        <w:t>According to the</w:t>
      </w:r>
      <w:r w:rsidRPr="00D51EBA">
        <w:rPr>
          <w:sz w:val="16"/>
        </w:rPr>
        <w:t xml:space="preserve"> </w:t>
      </w:r>
      <w:r w:rsidRPr="00D51EBA">
        <w:rPr>
          <w:rStyle w:val="StyleUnderline"/>
        </w:rPr>
        <w:t>Chinese nuclear expert, China would not retaliate immediately and instead would offer a peace deal to avert further escalation to more massive destruction</w:t>
      </w:r>
      <w:r w:rsidRPr="00D51EBA">
        <w:rPr>
          <w:sz w:val="16"/>
        </w:rPr>
        <w:t>. As long as China has an assured second strike, which might consist of only a handful of nuclear weapons that could hit the nuclear attacker’s territory, Beijing could wait hours to days before retaliating or not striking back in order to give adequate time for cooling off and stopping of hostilities</w:t>
      </w:r>
      <w:r w:rsidRPr="00D51EBA">
        <w:rPr>
          <w:rStyle w:val="StyleUnderline"/>
        </w:rPr>
        <w:t>. Because China has not promised to provide extended nuclear deterrence to other states, Chinese leaders would also not feel compelled to strike back quickly to defend such state</w:t>
      </w:r>
      <w:r w:rsidRPr="00D51EBA">
        <w:rPr>
          <w:sz w:val="16"/>
        </w:rPr>
        <w:t xml:space="preserve">s. </w:t>
      </w:r>
      <w:r w:rsidRPr="00D51EBA">
        <w:rPr>
          <w:rStyle w:val="StyleUnderline"/>
        </w:rPr>
        <w:t>In contrast, because of U.S. deterrence commitments to NATO, Japan, South Korea, and Australia, Washington would feel pressure to respond quickly if it or its allies are under nuclear atta</w:t>
      </w:r>
      <w:r w:rsidRPr="00D51EBA">
        <w:rPr>
          <w:sz w:val="16"/>
        </w:rPr>
        <w:t xml:space="preserve">ck. Indeed, at the Dialogue, Chinese experts often brought up the U.S. alliances and especially pointed to Japan as a concern, as Japan could use its relatively large stockpile of about nine metric tons of reactor-grade plutonium (which is still weapons-usable) to make nuclear explosives. Moreover, last July, the administration of Japanese Prime Minister Shinzo Abe announced a “reinterpretation” of the Article 9 restriction in the Japanese Constitution, which prohibits Japan from having an offensive military. (The United States imposed this restriction after the Second World War.) The reinterpretation allows Japanese Self-Defense Forces to serve alongside allies during military actions. Beijing is opposed because then Japan is just one step away from further changing to a more aggressive policy that could permit Japan to act alone in taking military actions. Before and during the Second World War, Japanese military forces committed numerous atrocities against Chinese civilians. Chinese strategists fear that Japan is seeking to further break out of its restraints. Thus, Chinese strategists want clarity about Japan’s intentions and want to know how the evolving U.S.-Japan alliance could affect Chinese interests. Japan and the United States have strong concerns about China’s growing assertive actions near the disputed Diaoyu Islands (Chinese name) or Senkaku Islands (Japanese name) between China and Japan, and competing claims for territory in the South China Sea. </w:t>
      </w:r>
      <w:r w:rsidRPr="00D51EBA">
        <w:rPr>
          <w:rStyle w:val="StyleUnderline"/>
        </w:rPr>
        <w:t>Regarding nuclear forces, some Chinese experts speculate about the conditions that could lead to Japan’s development of nuclear weapon</w:t>
      </w:r>
      <w:r w:rsidRPr="00D51EBA">
        <w:rPr>
          <w:sz w:val="16"/>
        </w:rPr>
        <w:t xml:space="preserve">s. The need is clear for continuing dialogue on the triangular relationship among China, Japan, and the United States. Several </w:t>
      </w:r>
      <w:r w:rsidRPr="00D51EBA">
        <w:rPr>
          <w:rStyle w:val="StyleUnderline"/>
        </w:rPr>
        <w:t>Chinese strategists</w:t>
      </w:r>
      <w:r w:rsidRPr="00D51EBA">
        <w:rPr>
          <w:sz w:val="16"/>
        </w:rPr>
        <w:t xml:space="preserve"> perceive a disparity in U.S. nuclear policy toward China. They </w:t>
      </w:r>
      <w:r w:rsidRPr="00D51EBA">
        <w:rPr>
          <w:rStyle w:val="StyleUnderline"/>
        </w:rPr>
        <w:t>want to know if the United States will treat China as a major nuclear power to be deterred or as a big “rogue” state with nuclear weapons</w:t>
      </w:r>
      <w:r w:rsidRPr="00D51EBA">
        <w:rPr>
          <w:sz w:val="16"/>
        </w:rPr>
        <w:t xml:space="preserve">. </w:t>
      </w:r>
      <w:r w:rsidRPr="00D51EBA">
        <w:rPr>
          <w:rStyle w:val="StyleUnderline"/>
        </w:rPr>
        <w:t>U.S. experts have tried to assure their Chinese counterparts that the strategic reality is the former</w:t>
      </w:r>
      <w:r w:rsidRPr="00D51EBA">
        <w:rPr>
          <w:sz w:val="16"/>
        </w:rPr>
        <w:t xml:space="preserve">. The Chinese experts also see that the United States has more than ten times the number of deliverable nuclear weapons than China. But they hear from some conservative American experts that the United States fears that China might “sprint for parity” to match the U.S. nuclear arsenal if the United States further reduces down to 1,000 or somewhat fewer weapons.1) According to the FAS Nuclear Information Project, China is estimated to have about 250 warheads in its stockpile for delivery.2) Chinese experts also hear from the Obama administration that it wants to someday achieve a nuclear-weapon-free world. The transition from where the world is today to that future is fraught with challenges: one of them being the mathematical fact that </w:t>
      </w:r>
      <w:r w:rsidRPr="00D51EBA">
        <w:rPr>
          <w:rStyle w:val="StyleUnderline"/>
        </w:rPr>
        <w:t>to get to zero or close to zero, nuclear-armed states will have to reach parity with each other eventually.</w:t>
      </w:r>
    </w:p>
    <w:p w14:paraId="78811318" w14:textId="77777777" w:rsidR="00B80C4E" w:rsidRPr="00D51EBA" w:rsidRDefault="00B80C4E" w:rsidP="00B80C4E">
      <w:pPr>
        <w:pStyle w:val="Heading3"/>
      </w:pPr>
      <w:r w:rsidRPr="00D51EBA">
        <w:t>AT NFU fails</w:t>
      </w:r>
    </w:p>
    <w:p w14:paraId="0AC683AC" w14:textId="77777777" w:rsidR="00B80C4E" w:rsidRPr="00D51EBA" w:rsidRDefault="00B80C4E" w:rsidP="00B80C4E">
      <w:pPr>
        <w:pStyle w:val="Heading4"/>
      </w:pPr>
      <w:r w:rsidRPr="00D51EBA">
        <w:t>The arguments the Neg against NFU are flawed</w:t>
      </w:r>
    </w:p>
    <w:p w14:paraId="7CB60C03" w14:textId="77777777" w:rsidR="00B80C4E" w:rsidRPr="00D51EBA" w:rsidRDefault="00B80C4E" w:rsidP="00B80C4E">
      <w:r w:rsidRPr="00D51EBA">
        <w:rPr>
          <w:rStyle w:val="Style13ptBold"/>
        </w:rPr>
        <w:t>Feiveson and Hogendoorn 03</w:t>
      </w:r>
      <w:r w:rsidRPr="00D51EBA">
        <w:br/>
        <w:t xml:space="preserve">Harold A. Feiveson and Ernst Jan Hogendoorn, Harold A. Feiveson is a senior research scientist, and co-director of the Program on Science and Global Security at the Woodrow Wilson School at Princteon University. Ernst Jan Hogendoom is a Ph.D. student at the Woodrow Wilson School, Summer 2003, “No First Use of Nuclear Weapons”, </w:t>
      </w:r>
      <w:hyperlink r:id="rId224" w:history="1">
        <w:r w:rsidRPr="00D51EBA">
          <w:rPr>
            <w:rStyle w:val="Hyperlink"/>
          </w:rPr>
          <w:t>https://www.nonproliferation.org/wp-content/uploads/npr/102feiv.pdf</w:t>
        </w:r>
      </w:hyperlink>
      <w:r w:rsidRPr="00D51EBA">
        <w:t>, Branden-K</w:t>
      </w:r>
    </w:p>
    <w:p w14:paraId="6EF7C792" w14:textId="77777777" w:rsidR="00B80C4E" w:rsidRPr="00D51EBA" w:rsidRDefault="00B80C4E" w:rsidP="00B80C4E">
      <w:pPr>
        <w:rPr>
          <w:rStyle w:val="StyleUnderline"/>
        </w:rPr>
      </w:pPr>
      <w:r w:rsidRPr="00D51EBA">
        <w:rPr>
          <w:rStyle w:val="StyleUnderline"/>
        </w:rPr>
        <w:t>Opponents of a</w:t>
      </w:r>
      <w:r w:rsidRPr="00D51EBA">
        <w:rPr>
          <w:sz w:val="12"/>
        </w:rPr>
        <w:t xml:space="preserve"> strong </w:t>
      </w:r>
      <w:r w:rsidRPr="00D51EBA">
        <w:rPr>
          <w:rStyle w:val="StyleUnderline"/>
        </w:rPr>
        <w:t>no-first-use declaration</w:t>
      </w:r>
      <w:r w:rsidRPr="00D51EBA">
        <w:rPr>
          <w:sz w:val="12"/>
        </w:rPr>
        <w:t xml:space="preserve"> by the United States generally </w:t>
      </w:r>
      <w:r w:rsidRPr="00D51EBA">
        <w:rPr>
          <w:rStyle w:val="StyleUnderline"/>
        </w:rPr>
        <w:t>rely on three arguments. The first is that the</w:t>
      </w:r>
      <w:r w:rsidRPr="00D51EBA">
        <w:rPr>
          <w:sz w:val="12"/>
        </w:rPr>
        <w:t xml:space="preserve"> </w:t>
      </w:r>
      <w:r w:rsidRPr="00D51EBA">
        <w:rPr>
          <w:rStyle w:val="StyleUnderline"/>
        </w:rPr>
        <w:t>U</w:t>
      </w:r>
      <w:r w:rsidRPr="00D51EBA">
        <w:rPr>
          <w:sz w:val="12"/>
        </w:rPr>
        <w:t xml:space="preserve">nited </w:t>
      </w:r>
      <w:r w:rsidRPr="00D51EBA">
        <w:rPr>
          <w:rStyle w:val="StyleUnderline"/>
        </w:rPr>
        <w:t>S</w:t>
      </w:r>
      <w:r w:rsidRPr="00D51EBA">
        <w:rPr>
          <w:sz w:val="12"/>
        </w:rPr>
        <w:t xml:space="preserve">tates </w:t>
      </w:r>
      <w:r w:rsidRPr="00D51EBA">
        <w:rPr>
          <w:rStyle w:val="StyleUnderline"/>
        </w:rPr>
        <w:t>may need nuclear weapons to respond to chemical and biological weapon attacks by rogue countries</w:t>
      </w:r>
      <w:r w:rsidRPr="00D51EBA">
        <w:rPr>
          <w:sz w:val="12"/>
        </w:rPr>
        <w:t xml:space="preserve">. </w:t>
      </w:r>
      <w:r w:rsidRPr="00D51EBA">
        <w:rPr>
          <w:rStyle w:val="StyleUnderline"/>
        </w:rPr>
        <w:t>This argument</w:t>
      </w:r>
      <w:r w:rsidRPr="00D51EBA">
        <w:rPr>
          <w:sz w:val="12"/>
        </w:rPr>
        <w:t xml:space="preserve"> mistakenly conflates nuclear weapons with these other weapons of mass destruction, and in fact </w:t>
      </w:r>
      <w:r w:rsidRPr="00D51EBA">
        <w:rPr>
          <w:rStyle w:val="StyleUnderline"/>
        </w:rPr>
        <w:t>gives too much status to these “poor man’s nuclear weapons.</w:t>
      </w:r>
      <w:r w:rsidRPr="00D51EBA">
        <w:rPr>
          <w:sz w:val="12"/>
        </w:rPr>
        <w:t xml:space="preserve">” </w:t>
      </w:r>
      <w:r w:rsidRPr="00D51EBA">
        <w:rPr>
          <w:rStyle w:val="StyleUnderline"/>
        </w:rPr>
        <w:t>The second argument is that a no-first-use commitment can never be verified.</w:t>
      </w:r>
      <w:r w:rsidRPr="00D51EBA">
        <w:rPr>
          <w:sz w:val="12"/>
        </w:rPr>
        <w:t xml:space="preserve"> </w:t>
      </w:r>
      <w:r w:rsidRPr="00D51EBA">
        <w:rPr>
          <w:rStyle w:val="StyleUnderline"/>
        </w:rPr>
        <w:t xml:space="preserve">While </w:t>
      </w:r>
      <w:r w:rsidRPr="00D51EBA">
        <w:rPr>
          <w:sz w:val="12"/>
        </w:rPr>
        <w:t>it is true that</w:t>
      </w:r>
      <w:r w:rsidRPr="00D51EBA">
        <w:rPr>
          <w:rStyle w:val="StyleUnderline"/>
        </w:rPr>
        <w:t xml:space="preserve"> such a commitment is </w:t>
      </w:r>
      <w:r w:rsidRPr="00D51EBA">
        <w:rPr>
          <w:sz w:val="12"/>
        </w:rPr>
        <w:t xml:space="preserve">inherently </w:t>
      </w:r>
      <w:r w:rsidRPr="00D51EBA">
        <w:rPr>
          <w:rStyle w:val="StyleUnderline"/>
        </w:rPr>
        <w:t xml:space="preserve">uncertain, this uncertainty </w:t>
      </w:r>
      <w:r w:rsidRPr="00D51EBA">
        <w:rPr>
          <w:rStyle w:val="Emphasis"/>
        </w:rPr>
        <w:t>supports</w:t>
      </w:r>
      <w:r w:rsidRPr="00D51EBA">
        <w:rPr>
          <w:rStyle w:val="StyleUnderline"/>
        </w:rPr>
        <w:t xml:space="preserve"> a no-first-use commitment,</w:t>
      </w:r>
      <w:r w:rsidRPr="00D51EBA">
        <w:rPr>
          <w:sz w:val="12"/>
        </w:rPr>
        <w:t xml:space="preserve"> in that the country undertaking such </w:t>
      </w:r>
      <w:r w:rsidRPr="00D51EBA">
        <w:rPr>
          <w:rStyle w:val="StyleUnderline"/>
        </w:rPr>
        <w:t>a commitment will plan not to use nuclear weapons first, but other countries will never be quite sure that their potential adversary will never use nuclear weapons</w:t>
      </w:r>
      <w:r w:rsidRPr="00D51EBA">
        <w:rPr>
          <w:sz w:val="12"/>
        </w:rPr>
        <w:t>—and so</w:t>
      </w:r>
      <w:r w:rsidRPr="00D51EBA">
        <w:rPr>
          <w:rStyle w:val="StyleUnderline"/>
        </w:rPr>
        <w:t xml:space="preserve"> nuclear use remains a</w:t>
      </w:r>
      <w:r w:rsidRPr="00D51EBA">
        <w:rPr>
          <w:sz w:val="12"/>
        </w:rPr>
        <w:t>n existential</w:t>
      </w:r>
      <w:r w:rsidRPr="00D51EBA">
        <w:rPr>
          <w:rStyle w:val="StyleUnderline"/>
        </w:rPr>
        <w:t xml:space="preserve"> deterrent regardless of declaratory policy.</w:t>
      </w:r>
      <w:r w:rsidRPr="00D51EBA">
        <w:rPr>
          <w:sz w:val="12"/>
        </w:rPr>
        <w:t xml:space="preserve"> </w:t>
      </w:r>
      <w:r w:rsidRPr="00D51EBA">
        <w:rPr>
          <w:rStyle w:val="StyleUnderline"/>
        </w:rPr>
        <w:t>A third argument</w:t>
      </w:r>
      <w:r w:rsidRPr="00D51EBA">
        <w:rPr>
          <w:sz w:val="12"/>
        </w:rPr>
        <w:t>—</w:t>
      </w:r>
      <w:r w:rsidRPr="00D51EBA">
        <w:rPr>
          <w:rStyle w:val="StyleUnderline"/>
        </w:rPr>
        <w:t>that even if the U</w:t>
      </w:r>
      <w:r w:rsidRPr="00D51EBA">
        <w:rPr>
          <w:sz w:val="12"/>
        </w:rPr>
        <w:t xml:space="preserve">nited </w:t>
      </w:r>
      <w:r w:rsidRPr="00D51EBA">
        <w:rPr>
          <w:rStyle w:val="StyleUnderline"/>
        </w:rPr>
        <w:t>S</w:t>
      </w:r>
      <w:r w:rsidRPr="00D51EBA">
        <w:rPr>
          <w:sz w:val="12"/>
        </w:rPr>
        <w:t xml:space="preserve">tates </w:t>
      </w:r>
      <w:r w:rsidRPr="00D51EBA">
        <w:rPr>
          <w:rStyle w:val="StyleUnderline"/>
        </w:rPr>
        <w:t xml:space="preserve">would never </w:t>
      </w:r>
      <w:r w:rsidRPr="00D51EBA">
        <w:rPr>
          <w:sz w:val="12"/>
        </w:rPr>
        <w:t>actually</w:t>
      </w:r>
      <w:r w:rsidRPr="00D51EBA">
        <w:rPr>
          <w:rStyle w:val="StyleUnderline"/>
        </w:rPr>
        <w:t xml:space="preserve"> use nuclear weapons</w:t>
      </w:r>
      <w:r w:rsidRPr="00D51EBA">
        <w:rPr>
          <w:sz w:val="12"/>
        </w:rPr>
        <w:t xml:space="preserve">, </w:t>
      </w:r>
      <w:r w:rsidRPr="00D51EBA">
        <w:rPr>
          <w:rStyle w:val="StyleUnderline"/>
        </w:rPr>
        <w:t xml:space="preserve">it is worthwhile to keep </w:t>
      </w:r>
      <w:r w:rsidRPr="00D51EBA">
        <w:rPr>
          <w:sz w:val="12"/>
        </w:rPr>
        <w:t>potential</w:t>
      </w:r>
      <w:r w:rsidRPr="00D51EBA">
        <w:rPr>
          <w:rStyle w:val="StyleUnderline"/>
        </w:rPr>
        <w:t xml:space="preserve"> adversaries uncertain</w:t>
      </w:r>
      <w:r w:rsidRPr="00D51EBA">
        <w:rPr>
          <w:sz w:val="12"/>
        </w:rPr>
        <w:t>—</w:t>
      </w:r>
      <w:r w:rsidRPr="00D51EBA">
        <w:rPr>
          <w:rStyle w:val="StyleUnderline"/>
        </w:rPr>
        <w:t xml:space="preserve">is </w:t>
      </w:r>
      <w:r w:rsidRPr="00D51EBA">
        <w:rPr>
          <w:sz w:val="12"/>
        </w:rPr>
        <w:t>similarly</w:t>
      </w:r>
      <w:r w:rsidRPr="00D51EBA">
        <w:rPr>
          <w:rStyle w:val="StyleUnderline"/>
        </w:rPr>
        <w:t xml:space="preserve"> flawed</w:t>
      </w:r>
      <w:r w:rsidRPr="00D51EBA">
        <w:rPr>
          <w:sz w:val="12"/>
        </w:rPr>
        <w:t>. Potential</w:t>
      </w:r>
      <w:r w:rsidRPr="00D51EBA">
        <w:rPr>
          <w:rStyle w:val="StyleUnderline"/>
        </w:rPr>
        <w:t xml:space="preserve"> adversaries will always be uncertain. More important is to remove uncertainty from U.S. </w:t>
      </w:r>
      <w:r w:rsidRPr="00D51EBA">
        <w:rPr>
          <w:sz w:val="12"/>
        </w:rPr>
        <w:t>military</w:t>
      </w:r>
      <w:r w:rsidRPr="00D51EBA">
        <w:rPr>
          <w:rStyle w:val="StyleUnderline"/>
        </w:rPr>
        <w:t xml:space="preserve"> commanders, who must never go into battle thinking they can rely on the use of nuclear weapons. In extremis, of course, a U.S. administration might find compelling reason to override a no-first-use commitment, and </w:t>
      </w:r>
      <w:r w:rsidRPr="00D51EBA">
        <w:rPr>
          <w:sz w:val="12"/>
        </w:rPr>
        <w:t xml:space="preserve">actually use or </w:t>
      </w:r>
      <w:r w:rsidRPr="00D51EBA">
        <w:rPr>
          <w:rStyle w:val="StyleUnderline"/>
        </w:rPr>
        <w:t xml:space="preserve">explicitly threaten to use nuclear weapons. Such an act would be taken only in the most dire </w:t>
      </w:r>
      <w:r w:rsidRPr="00D51EBA">
        <w:rPr>
          <w:sz w:val="12"/>
        </w:rPr>
        <w:t>of</w:t>
      </w:r>
      <w:r w:rsidRPr="00D51EBA">
        <w:rPr>
          <w:rStyle w:val="StyleUnderline"/>
        </w:rPr>
        <w:t xml:space="preserve"> circumstances,</w:t>
      </w:r>
      <w:r w:rsidRPr="00D51EBA">
        <w:rPr>
          <w:sz w:val="12"/>
        </w:rPr>
        <w:t xml:space="preserve"> and in such a situation it is hard to believe that U.S. flaunting of a prior declaratory commitment would weigh much in how the world viewed the U.S. actions. Thus,</w:t>
      </w:r>
      <w:r w:rsidRPr="00D51EBA">
        <w:rPr>
          <w:rStyle w:val="StyleUnderline"/>
        </w:rPr>
        <w:t xml:space="preserve"> there is no compelling argument for the United States to maintain its nuclear hedge.</w:t>
      </w:r>
      <w:r w:rsidRPr="00D51EBA">
        <w:rPr>
          <w:sz w:val="12"/>
        </w:rPr>
        <w:t xml:space="preserve"> </w:t>
      </w:r>
      <w:r w:rsidRPr="00D51EBA">
        <w:rPr>
          <w:rStyle w:val="StyleUnderline"/>
        </w:rPr>
        <w:t xml:space="preserve">The benefits for the United States and the international community of adopting a no-first-use posture far outweigh any marginal ben- efit of maintaining the option to use nuclear </w:t>
      </w:r>
      <w:r w:rsidRPr="00D51EBA">
        <w:rPr>
          <w:sz w:val="12"/>
        </w:rPr>
        <w:t xml:space="preserve">weapons first—an option the United States would be loathe to exercise except in the most extreme circumstances. </w:t>
      </w:r>
      <w:r w:rsidRPr="00D51EBA">
        <w:rPr>
          <w:rStyle w:val="StyleUnderline"/>
        </w:rPr>
        <w:t>Nuclear weapons may legally and morally be used under such a narrow range of circumstances that contemplating their use is not just pointless, but counterproductive.</w:t>
      </w:r>
    </w:p>
    <w:p w14:paraId="32B02F3D" w14:textId="77777777" w:rsidR="00B80C4E" w:rsidRPr="00D51EBA" w:rsidRDefault="00B80C4E" w:rsidP="00B80C4E">
      <w:pPr>
        <w:pStyle w:val="Heading2"/>
      </w:pPr>
      <w:r w:rsidRPr="00D51EBA">
        <w:t xml:space="preserve">Modernization </w:t>
      </w:r>
    </w:p>
    <w:p w14:paraId="2C111319" w14:textId="77777777" w:rsidR="00B80C4E" w:rsidRPr="00D51EBA" w:rsidRDefault="00B80C4E" w:rsidP="00B80C4E">
      <w:pPr>
        <w:pStyle w:val="Heading3"/>
      </w:pPr>
      <w:r w:rsidRPr="00D51EBA">
        <w:t>First use increases chance of war</w:t>
      </w:r>
    </w:p>
    <w:p w14:paraId="26167B0D" w14:textId="77777777" w:rsidR="00B80C4E" w:rsidRPr="00D51EBA" w:rsidRDefault="00B80C4E" w:rsidP="00B80C4E">
      <w:pPr>
        <w:pStyle w:val="Heading4"/>
        <w:rPr>
          <w:sz w:val="28"/>
        </w:rPr>
      </w:pPr>
      <w:r w:rsidRPr="00D51EBA">
        <w:rPr>
          <w:sz w:val="28"/>
        </w:rPr>
        <w:t>A First use posture makes these crises unstable – creates the incentive for launch</w:t>
      </w:r>
    </w:p>
    <w:p w14:paraId="477B7AD0" w14:textId="77777777" w:rsidR="00B80C4E" w:rsidRPr="00D51EBA" w:rsidRDefault="00B80C4E" w:rsidP="00B80C4E">
      <w:pPr>
        <w:rPr>
          <w:sz w:val="16"/>
          <w:szCs w:val="16"/>
        </w:rPr>
      </w:pPr>
      <w:r w:rsidRPr="00D51EBA">
        <w:rPr>
          <w:rStyle w:val="Style13ptBold"/>
          <w:sz w:val="28"/>
        </w:rPr>
        <w:t>Gerson 10</w:t>
      </w:r>
      <w:r w:rsidRPr="00D51EBA">
        <w:rPr>
          <w:b/>
          <w:sz w:val="20"/>
        </w:rPr>
        <w:t xml:space="preserve"> </w:t>
      </w:r>
      <w:r w:rsidRPr="00D51EBA">
        <w:rPr>
          <w:sz w:val="16"/>
          <w:szCs w:val="16"/>
        </w:rPr>
        <w:t>(Michael S. Gerson,  research analyst at the Center for Naval Analyses (CNA), in Alexandria, Virginia, “The Next Step for U.S. Nuclear Policy,” International Security, Vol. 35, No. 2 (Fall 2010), pp. 7–47) http://www.mitpressjournals.org/doi/pdf/10.1162/ISEC_a_00018</w:t>
      </w:r>
    </w:p>
    <w:p w14:paraId="67235647" w14:textId="77777777" w:rsidR="00B80C4E" w:rsidRPr="00D51EBA" w:rsidRDefault="00B80C4E" w:rsidP="00B80C4E">
      <w:pPr>
        <w:rPr>
          <w:sz w:val="16"/>
          <w:szCs w:val="16"/>
        </w:rPr>
      </w:pPr>
      <w:r w:rsidRPr="00D51EBA">
        <w:rPr>
          <w:sz w:val="16"/>
          <w:szCs w:val="16"/>
        </w:rPr>
        <w:t xml:space="preserve">On the other hand, </w:t>
      </w:r>
      <w:r w:rsidRPr="00D51EBA">
        <w:rPr>
          <w:rStyle w:val="StyleUnderline"/>
        </w:rPr>
        <w:t>if states do believe that the United States might use nuclear weapons first in a disarming first strike</w:t>
      </w:r>
      <w:r w:rsidRPr="00D51EBA">
        <w:rPr>
          <w:sz w:val="16"/>
          <w:szCs w:val="16"/>
        </w:rPr>
        <w:t xml:space="preserve">, </w:t>
      </w:r>
      <w:r w:rsidRPr="00D51EBA">
        <w:rPr>
          <w:rStyle w:val="StyleUnderline"/>
        </w:rPr>
        <w:t>a severe crisis against a nuclear-armed adversary could be especially dangerous</w:t>
      </w:r>
      <w:r w:rsidRPr="00D51EBA">
        <w:rPr>
          <w:sz w:val="16"/>
          <w:szCs w:val="16"/>
        </w:rPr>
        <w:t xml:space="preserve"> </w:t>
      </w:r>
      <w:r w:rsidRPr="00D51EBA">
        <w:rPr>
          <w:rStyle w:val="StyleUnderline"/>
        </w:rPr>
        <w:t>and unstable</w:t>
      </w:r>
      <w:r w:rsidRPr="00D51EBA">
        <w:rPr>
          <w:sz w:val="16"/>
          <w:szCs w:val="16"/>
        </w:rPr>
        <w:t xml:space="preserve">. If nuclear weapons are used in anger, the most likely pathway is in the context of a severe international or political crisis, perhaps in the context of an ongoing conventional war, rather than a “bolt-from-the-blue” nuclear attack. Consequently, </w:t>
      </w:r>
      <w:r w:rsidRPr="00D51EBA">
        <w:rPr>
          <w:rStyle w:val="StyleUnderline"/>
        </w:rPr>
        <w:t>an especially appropriate lens through which to evaluate U.S. nuclear policy</w:t>
      </w:r>
      <w:r w:rsidRPr="00D51EBA">
        <w:rPr>
          <w:sz w:val="16"/>
          <w:szCs w:val="16"/>
        </w:rPr>
        <w:t xml:space="preserve"> and posture </w:t>
      </w:r>
      <w:r w:rsidRPr="00D51EBA">
        <w:rPr>
          <w:rStyle w:val="StyleUnderline"/>
        </w:rPr>
        <w:t>is in terms of their impact on crisis stability.</w:t>
      </w:r>
      <w:r w:rsidRPr="00D51EBA">
        <w:rPr>
          <w:sz w:val="16"/>
          <w:szCs w:val="16"/>
        </w:rPr>
        <w:t xml:space="preserve"> </w:t>
      </w:r>
      <w:r w:rsidRPr="00D51EBA">
        <w:rPr>
          <w:rStyle w:val="StyleUnderline"/>
        </w:rPr>
        <w:t>A crisis is “stable” when neither side has an overriding incentive to use nuclear weapons first</w:t>
      </w:r>
      <w:r w:rsidRPr="00D51EBA">
        <w:rPr>
          <w:sz w:val="16"/>
          <w:szCs w:val="16"/>
        </w:rPr>
        <w:t xml:space="preserve">, and </w:t>
      </w:r>
      <w:r w:rsidRPr="00D51EBA">
        <w:rPr>
          <w:rStyle w:val="StyleUnderline"/>
        </w:rPr>
        <w:t>both sides are aware of this</w:t>
      </w:r>
      <w:r w:rsidRPr="00D51EBA">
        <w:rPr>
          <w:sz w:val="16"/>
          <w:szCs w:val="16"/>
        </w:rPr>
        <w:t xml:space="preserve"> situation. Conversely, </w:t>
      </w:r>
      <w:r w:rsidRPr="00D51EBA">
        <w:rPr>
          <w:rStyle w:val="StyleUnderline"/>
        </w:rPr>
        <w:t>a crisis is “unstable” when one or both states have an overriding incentive to strike first</w:t>
      </w:r>
      <w:r w:rsidRPr="00D51EBA">
        <w:rPr>
          <w:sz w:val="16"/>
          <w:szCs w:val="16"/>
        </w:rPr>
        <w:t xml:space="preserve">, </w:t>
      </w:r>
      <w:r w:rsidRPr="00D51EBA">
        <w:rPr>
          <w:rStyle w:val="StyleUnderline"/>
        </w:rPr>
        <w:t>either to achieve some strategic advantage or to prevent the other side from gaining some perceived advantage</w:t>
      </w:r>
      <w:r w:rsidRPr="00D51EBA">
        <w:rPr>
          <w:sz w:val="16"/>
          <w:szCs w:val="16"/>
        </w:rPr>
        <w:t xml:space="preserve"> by getting in the first blow.92 </w:t>
      </w:r>
      <w:r w:rsidRPr="00D51EBA">
        <w:rPr>
          <w:rStyle w:val="StyleUnderline"/>
        </w:rPr>
        <w:t>From the perspective of crisis stability, those who argue that the United States should continue to hold out the option of first use</w:t>
      </w:r>
      <w:r w:rsidRPr="00D51EBA">
        <w:rPr>
          <w:sz w:val="16"/>
          <w:szCs w:val="16"/>
        </w:rPr>
        <w:t>—even if it is a bluff—</w:t>
      </w:r>
      <w:r w:rsidRPr="00D51EBA">
        <w:rPr>
          <w:rStyle w:val="StyleUnderline"/>
        </w:rPr>
        <w:t>because it might have some deterrent effect downplay</w:t>
      </w:r>
      <w:r w:rsidRPr="00D51EBA">
        <w:rPr>
          <w:sz w:val="16"/>
          <w:szCs w:val="16"/>
        </w:rPr>
        <w:t xml:space="preserve"> or neglect the possibility that leaving open the option to use nuclear weapons first might increase </w:t>
      </w:r>
      <w:r w:rsidRPr="00D51EBA">
        <w:rPr>
          <w:rStyle w:val="StyleUnderline"/>
        </w:rPr>
        <w:t>the chance that nuclear weapons are used accidentally, inadvertently, or deliberately</w:t>
      </w:r>
      <w:r w:rsidRPr="00D51EBA">
        <w:rPr>
          <w:sz w:val="16"/>
          <w:szCs w:val="16"/>
        </w:rPr>
        <w:t xml:space="preserve">, especially </w:t>
      </w:r>
      <w:r w:rsidRPr="00D51EBA">
        <w:rPr>
          <w:rStyle w:val="StyleUnderline"/>
        </w:rPr>
        <w:t>in crises involving minor nuclear powers</w:t>
      </w:r>
      <w:r w:rsidRPr="00D51EBA">
        <w:rPr>
          <w:sz w:val="16"/>
          <w:szCs w:val="16"/>
        </w:rPr>
        <w:t xml:space="preserve">.93 Although the concept of stability dominated much of the Cold War debate, leading to elaborate theories and models of crisis, first strike, and arms race stability, by the late 1960s and early 1970s, both the U.S. and Soviet nuclear arsenals had grown so large, diverse, and survivable that any concerns about instability arising from counterforce exchange ratios or technological breakthroughs were almost certainly unfounded.94 The condition of mutually assured destruction (MAD) helped solve the strategic stability problem by ensuring that neither side could gain any meaningful advantage from striking first.95 </w:t>
      </w:r>
      <w:r w:rsidRPr="00D51EBA">
        <w:rPr>
          <w:rStyle w:val="StyleUnderline"/>
        </w:rPr>
        <w:t>In the modern nuclear environment, however</w:t>
      </w:r>
      <w:r w:rsidRPr="00D51EBA">
        <w:rPr>
          <w:sz w:val="16"/>
          <w:szCs w:val="16"/>
        </w:rPr>
        <w:t xml:space="preserve">, strategic stability— especially </w:t>
      </w:r>
      <w:r w:rsidRPr="00D51EBA">
        <w:rPr>
          <w:rStyle w:val="StyleUnderline"/>
        </w:rPr>
        <w:t>crisis stability—is far from assured</w:t>
      </w:r>
      <w:r w:rsidRPr="00D51EBA">
        <w:rPr>
          <w:sz w:val="16"/>
          <w:szCs w:val="16"/>
        </w:rPr>
        <w:t xml:space="preserve">. Given U.S. quantitative and qualitative advantages in nuclear forces,96 and </w:t>
      </w:r>
      <w:r w:rsidRPr="00D51EBA">
        <w:rPr>
          <w:rStyle w:val="StyleUnderline"/>
        </w:rPr>
        <w:t>given that current and potential nuclear-armed adversaries are likely to have nuclear arsenals with varying degrees of size and survivability</w:t>
      </w:r>
      <w:r w:rsidRPr="00D51EBA">
        <w:rPr>
          <w:sz w:val="16"/>
          <w:szCs w:val="16"/>
        </w:rPr>
        <w:t xml:space="preserve">, </w:t>
      </w:r>
      <w:r w:rsidRPr="00D51EBA">
        <w:rPr>
          <w:rStyle w:val="StyleUnderline"/>
        </w:rPr>
        <w:t>in a future crisis an adversary may fear that the United States could attempt a disarming nuclear first strike</w:t>
      </w:r>
      <w:r w:rsidRPr="00D51EBA">
        <w:rPr>
          <w:sz w:val="16"/>
          <w:szCs w:val="16"/>
        </w:rPr>
        <w:t xml:space="preserve">. </w:t>
      </w:r>
      <w:r w:rsidRPr="00D51EBA">
        <w:rPr>
          <w:rStyle w:val="StyleUnderline"/>
        </w:rPr>
        <w:t>Even if the United States has no intention of striking first, the mere possibility of a U.S. disarming first strike</w:t>
      </w:r>
      <w:r w:rsidRPr="00D51EBA">
        <w:rPr>
          <w:sz w:val="16"/>
          <w:szCs w:val="16"/>
        </w:rPr>
        <w:t xml:space="preserve"> </w:t>
      </w:r>
      <w:r w:rsidRPr="00D51EBA">
        <w:rPr>
          <w:rStyle w:val="StyleUnderline"/>
        </w:rPr>
        <w:t>left open by a policy of not ruling one out could cause suboptimal</w:t>
      </w:r>
      <w:r w:rsidRPr="00D51EBA">
        <w:rPr>
          <w:sz w:val="16"/>
          <w:szCs w:val="16"/>
        </w:rPr>
        <w:t xml:space="preserve"> </w:t>
      </w:r>
      <w:r w:rsidRPr="00D51EBA">
        <w:rPr>
          <w:rStyle w:val="StyleUnderline"/>
        </w:rPr>
        <w:t>decisionmaking</w:t>
      </w:r>
      <w:r w:rsidRPr="00D51EBA">
        <w:rPr>
          <w:sz w:val="16"/>
          <w:szCs w:val="16"/>
        </w:rPr>
        <w:t xml:space="preserve"> </w:t>
      </w:r>
      <w:r w:rsidRPr="00D51EBA">
        <w:rPr>
          <w:rStyle w:val="StyleUnderline"/>
        </w:rPr>
        <w:t>in the heat of an intense crisis</w:t>
      </w:r>
      <w:r w:rsidRPr="00D51EBA">
        <w:rPr>
          <w:sz w:val="16"/>
          <w:szCs w:val="16"/>
        </w:rPr>
        <w:t xml:space="preserve"> </w:t>
      </w:r>
      <w:r w:rsidRPr="00D51EBA">
        <w:rPr>
          <w:rStyle w:val="StyleUnderline"/>
        </w:rPr>
        <w:t xml:space="preserve">and increase the chances that nuclear weapons are used. </w:t>
      </w:r>
      <w:r w:rsidRPr="00D51EBA">
        <w:rPr>
          <w:sz w:val="16"/>
          <w:szCs w:val="16"/>
        </w:rPr>
        <w:t xml:space="preserve">There are three causal pathways through which the continued U.S. option to use nuclear weapons first could generate crisis instability. First, </w:t>
      </w:r>
      <w:r w:rsidRPr="00D51EBA">
        <w:rPr>
          <w:rStyle w:val="StyleUnderline"/>
        </w:rPr>
        <w:t>in a severe crisis</w:t>
      </w:r>
      <w:r w:rsidRPr="00D51EBA">
        <w:rPr>
          <w:sz w:val="16"/>
          <w:szCs w:val="16"/>
        </w:rPr>
        <w:t xml:space="preserve"> (perhaps in the context of an ongoing conventional war97), </w:t>
      </w:r>
      <w:r w:rsidRPr="00D51EBA">
        <w:rPr>
          <w:rStyle w:val="StyleUnderline"/>
        </w:rPr>
        <w:t>intense apprehensions about a U.S. first strike could prompt an opponent to take dangerous measures to increase the survivability of its forces</w:t>
      </w:r>
      <w:r w:rsidRPr="00D51EBA">
        <w:rPr>
          <w:sz w:val="16"/>
          <w:szCs w:val="16"/>
        </w:rPr>
        <w:t xml:space="preserve"> and help ensure nuclear retaliation, such as </w:t>
      </w:r>
      <w:r w:rsidRPr="00D51EBA">
        <w:rPr>
          <w:rStyle w:val="StyleUnderline"/>
        </w:rPr>
        <w:t>adopting a launch-on-warning posture</w:t>
      </w:r>
      <w:r w:rsidRPr="00D51EBA">
        <w:rPr>
          <w:sz w:val="16"/>
          <w:szCs w:val="16"/>
        </w:rPr>
        <w:t xml:space="preserve">, </w:t>
      </w:r>
      <w:r w:rsidRPr="00D51EBA">
        <w:rPr>
          <w:rStyle w:val="StyleUnderline"/>
        </w:rPr>
        <w:t>rapidly dispersing forces, raising alert levels and mating warheads to missiles</w:t>
      </w:r>
      <w:r w:rsidRPr="00D51EBA">
        <w:rPr>
          <w:sz w:val="16"/>
          <w:szCs w:val="16"/>
        </w:rPr>
        <w:t xml:space="preserve">, or </w:t>
      </w:r>
      <w:r w:rsidRPr="00D51EBA">
        <w:rPr>
          <w:rStyle w:val="StyleUnderline"/>
        </w:rPr>
        <w:t>pre-delegating launch authority</w:t>
      </w:r>
      <w:r w:rsidRPr="00D51EBA">
        <w:rPr>
          <w:sz w:val="16"/>
          <w:szCs w:val="16"/>
        </w:rPr>
        <w:t xml:space="preserve"> to field commanders.98 In the 1990–91 Gulf War, for example, Saddam </w:t>
      </w:r>
      <w:r w:rsidRPr="00D51EBA">
        <w:rPr>
          <w:rStyle w:val="StyleUnderline"/>
        </w:rPr>
        <w:t xml:space="preserve">Hussein </w:t>
      </w:r>
      <w:r w:rsidRPr="00D51EBA">
        <w:rPr>
          <w:sz w:val="16"/>
          <w:szCs w:val="16"/>
        </w:rPr>
        <w:t xml:space="preserve">dispersed his ballistic missiles to decrease their vulnerability to attack and apparently </w:t>
      </w:r>
      <w:r w:rsidRPr="00D51EBA">
        <w:rPr>
          <w:rStyle w:val="StyleUnderline"/>
        </w:rPr>
        <w:t>pre-delegated launch authority</w:t>
      </w:r>
      <w:r w:rsidRPr="00D51EBA">
        <w:rPr>
          <w:sz w:val="16"/>
          <w:szCs w:val="16"/>
        </w:rPr>
        <w:t xml:space="preserve"> to a select group of commanders for the use of CW in certain circumstances.99 Loosening centralized control, adopting </w:t>
      </w:r>
      <w:r w:rsidRPr="00D51EBA">
        <w:rPr>
          <w:rStyle w:val="StyleUnderline"/>
        </w:rPr>
        <w:t>a hair-trigger posture</w:t>
      </w:r>
      <w:r w:rsidRPr="00D51EBA">
        <w:rPr>
          <w:sz w:val="16"/>
          <w:szCs w:val="16"/>
        </w:rPr>
        <w:t xml:space="preserve">, or simply acting in haste to generate forces and increase survivability </w:t>
      </w:r>
      <w:r w:rsidRPr="00D51EBA">
        <w:rPr>
          <w:rStyle w:val="StyleUnderline"/>
        </w:rPr>
        <w:t>increases the possibilities of an accidental launch or other miscalculations that lead to unauthorized use.</w:t>
      </w:r>
      <w:r w:rsidRPr="00D51EBA">
        <w:rPr>
          <w:sz w:val="16"/>
          <w:szCs w:val="16"/>
        </w:rPr>
        <w:t xml:space="preserve"> </w:t>
      </w:r>
      <w:r w:rsidRPr="00D51EBA">
        <w:rPr>
          <w:rStyle w:val="StyleUnderline"/>
        </w:rPr>
        <w:t>Second, in the midst of an intense crisis</w:t>
      </w:r>
      <w:r w:rsidRPr="00D51EBA">
        <w:rPr>
          <w:sz w:val="16"/>
          <w:szCs w:val="16"/>
        </w:rPr>
        <w:t xml:space="preserve">, </w:t>
      </w:r>
      <w:r w:rsidRPr="00D51EBA">
        <w:rPr>
          <w:rStyle w:val="StyleUnderline"/>
        </w:rPr>
        <w:t>an adversary’s trepidations about a U.S. first strike could create incentives for signaling and brinksmanship that increase the chances of miscommunication and nuclear escalation</w:t>
      </w:r>
      <w:r w:rsidRPr="00D51EBA">
        <w:rPr>
          <w:sz w:val="16"/>
          <w:szCs w:val="16"/>
        </w:rPr>
        <w:t xml:space="preserve">. For example, in a crisis an adversary’s concerns about a U.S. disarming nuclear strike could prompt it to take measures to decrease the vulnerability of its forces, such as mating warheads to delivery vehicles, fueling missiles, dispersing forces, raising alert levels, or erecting mobile ballistic missile launchers. </w:t>
      </w:r>
      <w:r w:rsidRPr="00D51EBA">
        <w:rPr>
          <w:rStyle w:val="StyleUnderline"/>
        </w:rPr>
        <w:t>While the opponent might intend these measures to signal resolve and to deter a U.S. counterforce first strike</w:t>
      </w:r>
      <w:r w:rsidRPr="00D51EBA">
        <w:rPr>
          <w:sz w:val="16"/>
          <w:szCs w:val="16"/>
        </w:rPr>
        <w:t xml:space="preserve"> by increasing the survivability of its forces, U.S. poli</w:t>
      </w:r>
      <w:r w:rsidRPr="00D51EBA">
        <w:rPr>
          <w:rStyle w:val="StyleUnderline"/>
        </w:rPr>
        <w:t>tical and military leaders might misperceive these actions as a sign of the opponent’s impending nuclear attack and decide to preempt.</w:t>
      </w:r>
      <w:r w:rsidRPr="00D51EBA">
        <w:rPr>
          <w:sz w:val="16"/>
          <w:szCs w:val="16"/>
        </w:rPr>
        <w:t xml:space="preserve">100 In this situation, </w:t>
      </w:r>
      <w:r w:rsidRPr="00D51EBA">
        <w:rPr>
          <w:rStyle w:val="StyleUnderline"/>
        </w:rPr>
        <w:t>an opponent’s fear of a U.S. first strike encourages actions</w:t>
      </w:r>
      <w:r w:rsidRPr="00D51EBA">
        <w:rPr>
          <w:sz w:val="16"/>
          <w:szCs w:val="16"/>
        </w:rPr>
        <w:t xml:space="preserve"> </w:t>
      </w:r>
      <w:r w:rsidRPr="00D51EBA">
        <w:rPr>
          <w:rStyle w:val="StyleUnderline"/>
        </w:rPr>
        <w:t>that</w:t>
      </w:r>
      <w:r w:rsidRPr="00D51EBA">
        <w:rPr>
          <w:sz w:val="16"/>
          <w:szCs w:val="16"/>
        </w:rPr>
        <w:t xml:space="preserve">, through miscommunication and miscalculation, </w:t>
      </w:r>
      <w:r w:rsidRPr="00D51EBA">
        <w:rPr>
          <w:rStyle w:val="StyleUnderline"/>
        </w:rPr>
        <w:t xml:space="preserve">might inadvertently trigger a U.S. preemptive attack. </w:t>
      </w:r>
      <w:r w:rsidRPr="00D51EBA">
        <w:rPr>
          <w:sz w:val="16"/>
          <w:szCs w:val="16"/>
        </w:rPr>
        <w:t>If the opponent has any remaining weapons after a U.S. strike, at least some of them might be used in retaliation against the United States or its allies. This dynamic may be especially pernicious in a future crisis if U.S. leaders believe that the opponent is willing to take substantial risks, because then decisionmakers may be more inclined to interpret the adversary’s actions as preparations for a nuclear attack rather than as defensive signals intended for deterrence. Whereas in the logic of crisis instability outlined above the use of nuclear weapons occurs through accident or miscommunication, e</w:t>
      </w:r>
      <w:r w:rsidRPr="00D51EBA">
        <w:rPr>
          <w:rStyle w:val="StyleUnderline"/>
        </w:rPr>
        <w:t xml:space="preserve">xtreme concerns about a U.S. nuclear first strike might also prompt a state to deliberately use nuclear weapons first. </w:t>
      </w:r>
      <w:r w:rsidRPr="00D51EBA">
        <w:rPr>
          <w:sz w:val="16"/>
          <w:szCs w:val="16"/>
        </w:rPr>
        <w:t xml:space="preserve">There are two rationales for intentional nuclear first use by a state that fears a U.S. disarming first strike. First, </w:t>
      </w:r>
      <w:r w:rsidRPr="00D51EBA">
        <w:rPr>
          <w:rStyle w:val="StyleUnderline"/>
        </w:rPr>
        <w:t xml:space="preserve">in </w:t>
      </w:r>
      <w:r w:rsidRPr="00D51EBA">
        <w:rPr>
          <w:sz w:val="16"/>
          <w:szCs w:val="16"/>
        </w:rPr>
        <w:t xml:space="preserve">the context of </w:t>
      </w:r>
      <w:r w:rsidRPr="00D51EBA">
        <w:rPr>
          <w:rStyle w:val="StyleUnderline"/>
        </w:rPr>
        <w:t>an intense crisis in which the adversary believes that the United States might attempt a disarming first strike,</w:t>
      </w:r>
      <w:r w:rsidRPr="00D51EBA">
        <w:rPr>
          <w:sz w:val="16"/>
          <w:szCs w:val="16"/>
        </w:rPr>
        <w:t xml:space="preserve"> </w:t>
      </w:r>
      <w:r w:rsidRPr="00D51EBA">
        <w:rPr>
          <w:rStyle w:val="StyleUnderline"/>
        </w:rPr>
        <w:t>a state could be enticed to preempt out of fear that if it does not launch first it will not have a second chance. A “use-it-orlose-it” mentality might give an opponent a strong incentive to preemp</w:t>
      </w:r>
      <w:r w:rsidRPr="00D51EBA">
        <w:rPr>
          <w:sz w:val="16"/>
          <w:szCs w:val="16"/>
        </w:rPr>
        <w:t xml:space="preserve">t.101 In this case, the adversary’s motivation to use nuclear weapons first comes not from the possibility of gaining some advantage, but rather from the belief that waiting and receiving what it believes to be a likely U.S. first strike would only lead to an even worse outcome. </w:t>
      </w:r>
      <w:r w:rsidRPr="00D51EBA">
        <w:rPr>
          <w:rStyle w:val="StyleUnderline"/>
        </w:rPr>
        <w:t>Desperation</w:t>
      </w:r>
      <w:r w:rsidRPr="00D51EBA">
        <w:rPr>
          <w:sz w:val="16"/>
          <w:szCs w:val="16"/>
        </w:rPr>
        <w:t xml:space="preserve">, rather than advantage, </w:t>
      </w:r>
      <w:r w:rsidRPr="00D51EBA">
        <w:rPr>
          <w:rStyle w:val="StyleUnderline"/>
        </w:rPr>
        <w:t xml:space="preserve">could compel an opponent to preempt.102 </w:t>
      </w:r>
      <w:r w:rsidRPr="00D51EBA">
        <w:rPr>
          <w:sz w:val="16"/>
          <w:szCs w:val="16"/>
        </w:rPr>
        <w:t>Second, an adversary might rationally choose to use nuclear weapons first if it believes that nuclear escalation could be an effective means to de-</w:t>
      </w:r>
      <w:r w:rsidRPr="00D51EBA">
        <w:rPr>
          <w:rStyle w:val="StyleUnderline"/>
        </w:rPr>
        <w:t>escalate a losing conventional conflict</w:t>
      </w:r>
      <w:r w:rsidRPr="00D51EBA">
        <w:rPr>
          <w:sz w:val="16"/>
          <w:szCs w:val="16"/>
        </w:rPr>
        <w:t xml:space="preserve">. Similar to NATO’s strategy in the Cold War, a state might initiate a limited nuclear attack to raise the risk of further escalation and thereby inºuence the United States’ resolve to continue the war.103 Consequently, if an adversary believes that nuclear escalation is a “trump card” that could be used to force a negotiated settlement, and if there is significant concern about a U.S. disarming first strike (perhaps as a pretext for regime change) during an ongoing conventional engagement, then the opponent might choose to use nuclear weapons at an early point in the conºict.104 </w:t>
      </w:r>
    </w:p>
    <w:p w14:paraId="51B1BE07" w14:textId="77777777" w:rsidR="00B80C4E" w:rsidRPr="00D51EBA" w:rsidRDefault="00B80C4E" w:rsidP="00B80C4E">
      <w:pPr>
        <w:rPr>
          <w:sz w:val="16"/>
          <w:szCs w:val="16"/>
        </w:rPr>
      </w:pPr>
    </w:p>
    <w:p w14:paraId="2AD40363" w14:textId="77777777" w:rsidR="00B80C4E" w:rsidRPr="00D51EBA" w:rsidRDefault="00B80C4E" w:rsidP="00B80C4E">
      <w:pPr>
        <w:pStyle w:val="Heading3"/>
      </w:pPr>
      <w:r w:rsidRPr="00D51EBA">
        <w:t>Yes nuke war---miscalc</w:t>
      </w:r>
    </w:p>
    <w:p w14:paraId="2292B593" w14:textId="77777777" w:rsidR="00B80C4E" w:rsidRPr="00D51EBA" w:rsidRDefault="00B80C4E" w:rsidP="00B80C4E">
      <w:pPr>
        <w:pStyle w:val="Heading4"/>
        <w:rPr>
          <w:sz w:val="28"/>
        </w:rPr>
      </w:pPr>
      <w:r w:rsidRPr="00D51EBA">
        <w:rPr>
          <w:sz w:val="28"/>
        </w:rPr>
        <w:t>Miscalculation is the most probable scenario for nuclear use</w:t>
      </w:r>
    </w:p>
    <w:p w14:paraId="714C7C40" w14:textId="77777777" w:rsidR="00B80C4E" w:rsidRPr="00D51EBA" w:rsidRDefault="00B80C4E" w:rsidP="00B80C4E">
      <w:pPr>
        <w:rPr>
          <w:sz w:val="16"/>
          <w:szCs w:val="16"/>
        </w:rPr>
      </w:pPr>
      <w:r w:rsidRPr="00D51EBA">
        <w:rPr>
          <w:rStyle w:val="Style13ptBold"/>
          <w:sz w:val="28"/>
        </w:rPr>
        <w:t>Goldstein 13</w:t>
      </w:r>
      <w:r w:rsidRPr="00D51EBA">
        <w:rPr>
          <w:b/>
          <w:sz w:val="20"/>
        </w:rPr>
        <w:t xml:space="preserve"> </w:t>
      </w:r>
      <w:r w:rsidRPr="00D51EBA">
        <w:rPr>
          <w:sz w:val="16"/>
          <w:szCs w:val="16"/>
        </w:rPr>
        <w:t>(Avery Goldstein,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Spring 2013, Vol. 37, No. 4, Pages 49-89)</w:t>
      </w:r>
    </w:p>
    <w:p w14:paraId="1E4797C4" w14:textId="77777777" w:rsidR="00B80C4E" w:rsidRPr="00D51EBA" w:rsidRDefault="00B80C4E" w:rsidP="00B80C4E">
      <w:pPr>
        <w:rPr>
          <w:rStyle w:val="StyleUnderline"/>
        </w:rPr>
      </w:pPr>
      <w:r w:rsidRPr="00D51EBA">
        <w:rPr>
          <w:sz w:val="16"/>
          <w:szCs w:val="16"/>
        </w:rPr>
        <w:t xml:space="preserve">Two concerns have driven much of the debate about international security in the post–Cold War era. The ªrst is the potentially deadly mix of nuclear proliferation, rogue states, and international terrorists, a worry that became dominant after the terrorist attacks against the United States on September 11, 2001.1 </w:t>
      </w:r>
      <w:r w:rsidRPr="00D51EBA">
        <w:rPr>
          <w:rStyle w:val="StyleUnderline"/>
        </w:rPr>
        <w:t xml:space="preserve">The second </w:t>
      </w:r>
      <w:r w:rsidRPr="00D51EBA">
        <w:rPr>
          <w:sz w:val="16"/>
          <w:szCs w:val="16"/>
        </w:rPr>
        <w:t>concern, one whose prominence has waxed and waned since the mid-1990s</w:t>
      </w:r>
      <w:r w:rsidRPr="00D51EBA">
        <w:rPr>
          <w:rStyle w:val="StyleUnderline"/>
        </w:rPr>
        <w:t>, is the potentially disruptive impact that China will have if it emerges as a peer competitor of the United States</w:t>
      </w:r>
      <w:r w:rsidRPr="00D51EBA">
        <w:rPr>
          <w:sz w:val="16"/>
          <w:szCs w:val="16"/>
        </w:rPr>
        <w:t xml:space="preserve">, </w:t>
      </w:r>
      <w:r w:rsidRPr="00D51EBA">
        <w:rPr>
          <w:rStyle w:val="StyleUnderline"/>
        </w:rPr>
        <w:t>challenging an international order established during the era of U.S. preponderance</w:t>
      </w:r>
      <w:r w:rsidRPr="00D51EBA">
        <w:rPr>
          <w:sz w:val="16"/>
          <w:szCs w:val="16"/>
        </w:rPr>
        <w:t xml:space="preserve">.2 Reflecting this second concern, some analysts have expressed reservations about the dominant post–September 11 security agenda, arguing that </w:t>
      </w:r>
      <w:r w:rsidRPr="00D51EBA">
        <w:rPr>
          <w:rStyle w:val="StyleUnderline"/>
        </w:rPr>
        <w:t>China could challenge U.S. global interests in ways that terrorists and rogue states cannot</w:t>
      </w:r>
      <w:r w:rsidRPr="00D51EBA">
        <w:rPr>
          <w:sz w:val="16"/>
          <w:szCs w:val="16"/>
        </w:rPr>
        <w:t xml:space="preserve">. In this article, I raise a more pressing issue, one to which not enough attention has been paid. </w:t>
      </w:r>
      <w:r w:rsidRPr="00D51EBA">
        <w:rPr>
          <w:rStyle w:val="StyleUnderline"/>
        </w:rPr>
        <w:t>For at least the next decade, while China remains relatively weak, the gravest danger</w:t>
      </w:r>
      <w:r w:rsidRPr="00D51EBA">
        <w:rPr>
          <w:sz w:val="16"/>
          <w:szCs w:val="16"/>
        </w:rPr>
        <w:t xml:space="preserve"> in SinoF American relations </w:t>
      </w:r>
      <w:r w:rsidRPr="00D51EBA">
        <w:rPr>
          <w:rStyle w:val="StyleUnderline"/>
        </w:rPr>
        <w:t>is the possibility the two countries</w:t>
      </w:r>
      <w:r w:rsidRPr="00D51EBA">
        <w:rPr>
          <w:sz w:val="16"/>
          <w:szCs w:val="16"/>
        </w:rPr>
        <w:t xml:space="preserve"> </w:t>
      </w:r>
      <w:r w:rsidRPr="00D51EBA">
        <w:rPr>
          <w:rStyle w:val="StyleUnderline"/>
        </w:rPr>
        <w:t>will</w:t>
      </w:r>
      <w:r w:rsidRPr="00D51EBA">
        <w:rPr>
          <w:sz w:val="16"/>
          <w:szCs w:val="16"/>
        </w:rPr>
        <w:t xml:space="preserve"> fi</w:t>
      </w:r>
      <w:r w:rsidRPr="00D51EBA">
        <w:rPr>
          <w:rStyle w:val="StyleUnderline"/>
        </w:rPr>
        <w:t>nd themselves in a crisis that could escalate to open military conflict. In contrast to the long-term prospect of a new great power rivalry</w:t>
      </w:r>
      <w:r w:rsidRPr="00D51EBA">
        <w:rPr>
          <w:sz w:val="16"/>
          <w:szCs w:val="16"/>
        </w:rPr>
        <w:t xml:space="preserve"> between the United States and China, </w:t>
      </w:r>
      <w:r w:rsidRPr="00D51EBA">
        <w:rPr>
          <w:rStyle w:val="StyleUnderline"/>
        </w:rPr>
        <w:t xml:space="preserve">which </w:t>
      </w:r>
      <w:r w:rsidRPr="00D51EBA">
        <w:rPr>
          <w:sz w:val="16"/>
          <w:szCs w:val="16"/>
        </w:rPr>
        <w:t xml:space="preserve">ultimately </w:t>
      </w:r>
      <w:r w:rsidRPr="00D51EBA">
        <w:rPr>
          <w:rStyle w:val="StyleUnderline"/>
        </w:rPr>
        <w:t>rests on debatable claims</w:t>
      </w:r>
      <w:r w:rsidRPr="00D51EBA">
        <w:rPr>
          <w:sz w:val="16"/>
          <w:szCs w:val="16"/>
        </w:rPr>
        <w:t xml:space="preserve"> </w:t>
      </w:r>
      <w:r w:rsidRPr="00D51EBA">
        <w:rPr>
          <w:rStyle w:val="StyleUnderline"/>
        </w:rPr>
        <w:t xml:space="preserve">about </w:t>
      </w:r>
      <w:r w:rsidRPr="00D51EBA">
        <w:rPr>
          <w:sz w:val="16"/>
          <w:szCs w:val="16"/>
        </w:rPr>
        <w:t xml:space="preserve">the </w:t>
      </w:r>
      <w:r w:rsidRPr="00D51EBA">
        <w:rPr>
          <w:rStyle w:val="StyleUnderline"/>
        </w:rPr>
        <w:t xml:space="preserve">intentions </w:t>
      </w:r>
      <w:r w:rsidRPr="00D51EBA">
        <w:rPr>
          <w:sz w:val="16"/>
          <w:szCs w:val="16"/>
        </w:rPr>
        <w:t xml:space="preserve">of the two countries </w:t>
      </w:r>
      <w:r w:rsidRPr="00D51EBA">
        <w:rPr>
          <w:rStyle w:val="StyleUnderline"/>
        </w:rPr>
        <w:t>and uncertain forecasts about big shifts in their national capabilities</w:t>
      </w:r>
      <w:r w:rsidRPr="00D51EBA">
        <w:rPr>
          <w:sz w:val="16"/>
          <w:szCs w:val="16"/>
        </w:rPr>
        <w:t xml:space="preserve">, </w:t>
      </w:r>
      <w:r w:rsidRPr="00D51EBA">
        <w:rPr>
          <w:rStyle w:val="StyleUnderline"/>
        </w:rPr>
        <w:t>the danger of instability in a crisis involving these two nuclear-armed states is a tangible, near-term concern.3</w:t>
      </w:r>
      <w:r w:rsidRPr="00D51EBA">
        <w:rPr>
          <w:sz w:val="16"/>
          <w:szCs w:val="16"/>
        </w:rPr>
        <w:t xml:space="preserve"> Even if the probability of such a war-threatening crisis and its escalation to the use of signiªcant military force is low, </w:t>
      </w:r>
      <w:r w:rsidRPr="00D51EBA">
        <w:rPr>
          <w:rStyle w:val="StyleUnderline"/>
        </w:rPr>
        <w:t>the potentially catastrophic consequences of this scenario provide good reason for analysts to better understand its dynamics</w:t>
      </w:r>
      <w:r w:rsidRPr="00D51EBA">
        <w:rPr>
          <w:sz w:val="16"/>
          <w:szCs w:val="16"/>
        </w:rPr>
        <w:t xml:space="preserve"> and for policymakers to fully consider its implications. Moreover, </w:t>
      </w:r>
      <w:r w:rsidRPr="00D51EBA">
        <w:rPr>
          <w:rStyle w:val="StyleUnderline"/>
        </w:rPr>
        <w:t>events since 2010—especially</w:t>
      </w:r>
      <w:r w:rsidRPr="00D51EBA">
        <w:rPr>
          <w:sz w:val="16"/>
          <w:szCs w:val="16"/>
        </w:rPr>
        <w:t xml:space="preserve"> </w:t>
      </w:r>
      <w:r w:rsidRPr="00D51EBA">
        <w:rPr>
          <w:rStyle w:val="StyleUnderline"/>
        </w:rPr>
        <w:t>those relevant to disputes in the East and South China Seas—suggest that the danger of a military confrontation</w:t>
      </w:r>
      <w:r w:rsidRPr="00D51EBA">
        <w:rPr>
          <w:sz w:val="16"/>
          <w:szCs w:val="16"/>
        </w:rPr>
        <w:t xml:space="preserve"> in the Western Paciªc </w:t>
      </w:r>
      <w:r w:rsidRPr="00D51EBA">
        <w:rPr>
          <w:rStyle w:val="StyleUnderline"/>
        </w:rPr>
        <w:t xml:space="preserve">that could lead to a U.S.-China standoff may be on the rise. </w:t>
      </w:r>
      <w:r w:rsidRPr="00D51EBA">
        <w:rPr>
          <w:sz w:val="16"/>
          <w:szCs w:val="16"/>
        </w:rPr>
        <w:t xml:space="preserve">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My discussion proceeds in three sections. The ªrst section explains why, </w:t>
      </w:r>
      <w:r w:rsidRPr="00D51EBA">
        <w:rPr>
          <w:rStyle w:val="StyleUnderline"/>
        </w:rPr>
        <w:t>during the next decade or two, a serious U.S.-China crisis may be more likely than is currently recognized</w:t>
      </w:r>
      <w:r w:rsidRPr="00D51EBA">
        <w:rPr>
          <w:sz w:val="16"/>
          <w:szCs w:val="16"/>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w:t>
      </w:r>
      <w:r w:rsidRPr="00D51EBA">
        <w:rPr>
          <w:rStyle w:val="StyleUnderline"/>
        </w:rPr>
        <w:t xml:space="preserve">This </w:t>
      </w:r>
      <w:r w:rsidRPr="00D51EBA">
        <w:rPr>
          <w:sz w:val="16"/>
          <w:szCs w:val="16"/>
        </w:rPr>
        <w:t xml:space="preserve">more stylized </w:t>
      </w:r>
      <w:r w:rsidRPr="00D51EBA">
        <w:rPr>
          <w:rStyle w:val="StyleUnderline"/>
        </w:rPr>
        <w:t xml:space="preserve">discussion clariªes the inadequacy of focusing one-sidedly on conventional forces, as has much of the current commentary about the modernization of China’s military </w:t>
      </w:r>
      <w:r w:rsidRPr="00D51EBA">
        <w:rPr>
          <w:sz w:val="16"/>
          <w:szCs w:val="16"/>
        </w:rPr>
        <w:t xml:space="preserve">and the implications this has for potential conºicts with the United States in the Western Paciªc,5 </w:t>
      </w:r>
      <w:r w:rsidRPr="00D51EBA">
        <w:rPr>
          <w:rStyle w:val="StyleUnderline"/>
        </w:rPr>
        <w:t>or of focusing one-sidedly on China’s nuclear forces,</w:t>
      </w:r>
      <w:r w:rsidRPr="00D51EBA">
        <w:rPr>
          <w:sz w:val="16"/>
          <w:szCs w:val="16"/>
        </w:rPr>
        <w:t xml:space="preserve"> as a smaller slice of the commentary has.6 </w:t>
      </w:r>
      <w:r w:rsidRPr="00D51EBA">
        <w:rPr>
          <w:rStyle w:val="StyleUnderline"/>
        </w:rPr>
        <w:t xml:space="preserve">An assessment considering the interaction of conventional and nuclear forces indicates why escalation resulting from crisis instability remains a devastating possibility. </w:t>
      </w:r>
    </w:p>
    <w:p w14:paraId="3B95FF10" w14:textId="77777777" w:rsidR="00B80C4E" w:rsidRPr="00D51EBA" w:rsidRDefault="00B80C4E" w:rsidP="00B80C4E">
      <w:pPr>
        <w:pStyle w:val="Heading3"/>
      </w:pPr>
      <w:r w:rsidRPr="00D51EBA">
        <w:t xml:space="preserve">AT China mod only for deterrence </w:t>
      </w:r>
    </w:p>
    <w:p w14:paraId="0466DFE2" w14:textId="77777777" w:rsidR="00B80C4E" w:rsidRPr="00D51EBA" w:rsidRDefault="00B80C4E" w:rsidP="00B80C4E">
      <w:pPr>
        <w:pStyle w:val="Heading4"/>
        <w:rPr>
          <w:sz w:val="28"/>
        </w:rPr>
      </w:pPr>
      <w:r w:rsidRPr="00D51EBA">
        <w:rPr>
          <w:sz w:val="28"/>
        </w:rPr>
        <w:t>China nuclear modernization is occurring primarily because of US nuclear doctrine – they’ll switch away from minimal deterrence</w:t>
      </w:r>
    </w:p>
    <w:p w14:paraId="79A7971F" w14:textId="77777777" w:rsidR="00B80C4E" w:rsidRPr="00D51EBA" w:rsidRDefault="00B80C4E" w:rsidP="00B80C4E">
      <w:pPr>
        <w:rPr>
          <w:sz w:val="16"/>
          <w:szCs w:val="16"/>
        </w:rPr>
      </w:pPr>
      <w:r w:rsidRPr="00D51EBA">
        <w:rPr>
          <w:rStyle w:val="Style13ptBold"/>
          <w:sz w:val="28"/>
        </w:rPr>
        <w:t>Blumenthal and Mazza 11</w:t>
      </w:r>
      <w:r w:rsidRPr="00D51EBA">
        <w:rPr>
          <w:b/>
          <w:sz w:val="20"/>
        </w:rPr>
        <w:t xml:space="preserve"> </w:t>
      </w:r>
      <w:r w:rsidRPr="00D51EBA">
        <w:rPr>
          <w:sz w:val="16"/>
          <w:szCs w:val="16"/>
        </w:rPr>
        <w:t>(Dan Blumenthal,  M.A., School of Advanced International Studies, Johns Hopkins University, director of Asian Studies at the American Enterprise Institute, and Michael Mazza, M.A., international relations (strategic studies and international economics), Paul H. Nitze School of Advanced International Studies (SAIS), Johns Hopkins University, program manager for AEI's annual Executive Program on National Security Policy and Strategy, “China's Strategic Forces in the 21st Century: The PLA's Changing Nuclear Doctrine and Force Posture,” 4/6/11) http://www.npolicy.org/article_file/Chinas_Strategic_Forces.pdf</w:t>
      </w:r>
    </w:p>
    <w:p w14:paraId="2D5D7F0B" w14:textId="77777777" w:rsidR="00B80C4E" w:rsidRPr="00D51EBA" w:rsidRDefault="00B80C4E" w:rsidP="00B80C4E">
      <w:pPr>
        <w:rPr>
          <w:sz w:val="16"/>
          <w:szCs w:val="16"/>
        </w:rPr>
      </w:pPr>
      <w:r w:rsidRPr="00D51EBA">
        <w:rPr>
          <w:sz w:val="16"/>
          <w:szCs w:val="16"/>
        </w:rPr>
        <w:t xml:space="preserve">When it comes to its development and deployment of nuclear weapons-China first tested a weapon in 1964-China maintains a narrative in which it holds the moral high ground. According to the Chinese Communist Party line, China detests nuclear weapons, which are inhumane. But because the U.S. and the Soviet Union were both building large nuclear arsenals during the Cold War and because (China thought) they used those weapons to coerce non-nuclear states, China had no choice but to pursue those weapons itself. China, the narrative goes, would prefer to see nuclear weapons abolished rather than maintain its own arsenal, but reality requires that China arm itself. Whatever legitimacy this narrative may have once had, it has become less credible. Given China's complicity in the Pakistani and Iranian nuclear programs-for example, China delivered fissile material to A.Q. Kahn-it appears that China sees a use for these weapons other than simple self-defense. </w:t>
      </w:r>
      <w:r w:rsidRPr="00D51EBA">
        <w:rPr>
          <w:rStyle w:val="StyleUnderline"/>
        </w:rPr>
        <w:t>Though China appears to have halted its proliferation activities, those activities suggest a more casual attitude towards nuclear weapons than one of abhorrence. Indeed, actions speak louder than words. That Beijing proliferated nuclear technology, materials, and know-how-and to relatively unstable regimes that may be less cautious about using nuclear weapons-is worrying</w:t>
      </w:r>
      <w:r w:rsidRPr="00D51EBA">
        <w:rPr>
          <w:sz w:val="16"/>
          <w:szCs w:val="16"/>
        </w:rPr>
        <w:t xml:space="preserve">. Considered in this context, </w:t>
      </w:r>
      <w:r w:rsidRPr="00D51EBA">
        <w:rPr>
          <w:rStyle w:val="StyleUnderline"/>
        </w:rPr>
        <w:t>China's movement towards an increased reliance on nuclear weapons and shifts in its nuclear doctrine are both unsurprising and of potentially great concern.</w:t>
      </w:r>
      <w:r w:rsidRPr="00D51EBA">
        <w:rPr>
          <w:sz w:val="16"/>
          <w:szCs w:val="16"/>
        </w:rPr>
        <w:t xml:space="preserve"> </w:t>
      </w:r>
      <w:r w:rsidRPr="00D51EBA">
        <w:rPr>
          <w:rStyle w:val="StyleUnderline"/>
        </w:rPr>
        <w:t>While China has been growing its nuclear arsenal</w:t>
      </w:r>
      <w:r w:rsidRPr="00D51EBA">
        <w:rPr>
          <w:sz w:val="16"/>
          <w:szCs w:val="16"/>
        </w:rPr>
        <w:t xml:space="preserve"> and fielding new ballistic missiles and ballistic missile submarines, </w:t>
      </w:r>
      <w:r w:rsidRPr="00D51EBA">
        <w:rPr>
          <w:rStyle w:val="StyleUnderline"/>
        </w:rPr>
        <w:t>Chinese strategists have been engaged in doctrinal debates over how those weapons should be used.</w:t>
      </w:r>
      <w:r w:rsidRPr="00D51EBA">
        <w:rPr>
          <w:sz w:val="16"/>
          <w:szCs w:val="16"/>
        </w:rPr>
        <w:t xml:space="preserve"> As a younger generation of military thinkers has come to the fore, th</w:t>
      </w:r>
      <w:r w:rsidRPr="00D51EBA">
        <w:rPr>
          <w:rStyle w:val="StyleUnderline"/>
        </w:rPr>
        <w:t>e long-held tenets of China's nuclear doctrine as originally set forth under Mao-namely, the "no first use" policy and minimum deterrence-are increasingly coming under scrutiny</w:t>
      </w:r>
      <w:r w:rsidRPr="00D51EBA">
        <w:rPr>
          <w:sz w:val="16"/>
          <w:szCs w:val="16"/>
        </w:rPr>
        <w:t xml:space="preserve">. Indeed, </w:t>
      </w:r>
      <w:r w:rsidRPr="00D51EBA">
        <w:rPr>
          <w:rStyle w:val="StyleUnderline"/>
        </w:rPr>
        <w:t>some strategists argue that the People's Republic should cast these policies aside and adopt a new nuclear doctrine that will grant strategic forces a more prominent role</w:t>
      </w:r>
      <w:r w:rsidRPr="00D51EBA">
        <w:rPr>
          <w:sz w:val="16"/>
          <w:szCs w:val="16"/>
        </w:rPr>
        <w:t xml:space="preserve"> in the country's defense. External and internal factors are driving changes in China's nuclear policy and force structure and will continue to do so in the future. </w:t>
      </w:r>
      <w:r w:rsidRPr="00D51EBA">
        <w:rPr>
          <w:rStyle w:val="StyleUnderline"/>
        </w:rPr>
        <w:t>Concerns over what the Chinese see as a U.S. threat lead some to call for a greater reliance on nuclear weapons for deterring Washington.</w:t>
      </w:r>
      <w:r w:rsidRPr="00D51EBA">
        <w:rPr>
          <w:sz w:val="16"/>
          <w:szCs w:val="16"/>
        </w:rPr>
        <w:t xml:space="preserve"> Should South Korea or Japan ever "go nuclear"-and there are growing worries that they might-that would similarly impact China's nuclear force posture and doctrine. Internally, economic and demographic challenges will make it more difficult for China to maintain a large standing army in the coming decades and may very well lead Beijing to increasingly rely on nuclear forces for its national defense. Still, the extent of Beijing's reliance on nuclear weapons in the future is difficult to predict. Old thinking dies hard, and the People's Liberation Army would likely prefer to rely on conventional means to defend China. Yet even conventional deterrence can complicate nuclear deterrence relationships. To wit, China's growing medium-range ballistic missile threat to America's Pacific bases will force the U.S. to rely on long-range assets for conventional deterrence. Beijing will find this destabilizing and may rely on its nuclear arsenal to deter America's use of long-range weaponry. In short, </w:t>
      </w:r>
      <w:r w:rsidRPr="00D51EBA">
        <w:rPr>
          <w:rStyle w:val="StyleUnderline"/>
        </w:rPr>
        <w:t>changes in China's nuclear weapons force planning, posture, and doctrine are likely to complicate both the Sino-American deterrence relationship</w:t>
      </w:r>
      <w:r w:rsidRPr="00D51EBA">
        <w:rPr>
          <w:sz w:val="16"/>
          <w:szCs w:val="16"/>
        </w:rPr>
        <w:t xml:space="preserve"> and the U.S. military's ability to operate in the Asia-Pacific region. American military and political leaders must watch these developments closely as they consider changes to America's own strategic force posture in the years ahead. China's Strategic Weapons Modernization in Brief The People's Liberation Army's (PLA) strategic weapons modernization program has been aimed at ensuring China's second strike capability. While China has not designed a new warhead since the early 1990s, it has slowly grown its warhead arsenal and it has modernized its ballistic missile force. In short, China has been replacing liquid-fueled, silo-based missiles with solid-fueled, road-mobile DF-31s and DF-31As. Moreover, China has built two new nuclear-powered ballistic missile submarines (SSBNs) (operational status unknown) and has at least two more on the way. These Type 094 Jin-class submarines will be armed with JL-2 submarine-launched ballistic missiles (SLBMs), a sea-based variant of the DF-31 that is still in development. SSBNs serve to deter a nuclear attack on the mainland, to deter foreign intervention in a "regional war," and to ensure a second strike capability. Some analysts estimate that China will be able to keep one SSBN on patrol at all times in the 2010-2015 timeframe.[1] If the People's Liberation Army Navy (PLAN) develops longer-range SLBMs in the future (the JL-2's range is projected to be 8,000km), its SSBNs will be able to operate from littoral bastions where they may be safer from anti-submarine warfare operations. Nuclear Doctrine for the 21st Century </w:t>
      </w:r>
      <w:r w:rsidRPr="00D51EBA">
        <w:rPr>
          <w:rStyle w:val="StyleUnderline"/>
        </w:rPr>
        <w:t>Having established itself as a nuclear power in the mid-1960s, China adopted a "no first use" policy-strategic weapons would only be used in retaliatory counterattacks</w:t>
      </w:r>
      <w:r w:rsidRPr="00D51EBA">
        <w:rPr>
          <w:sz w:val="16"/>
          <w:szCs w:val="16"/>
        </w:rPr>
        <w:t xml:space="preserve">. China also promised never to use nuclear weapons against non-nuclear states. </w:t>
      </w:r>
      <w:r w:rsidRPr="00D51EBA">
        <w:rPr>
          <w:rStyle w:val="StyleUnderline"/>
        </w:rPr>
        <w:t>In addition, Beijing has long maintained a doctrine of minimum deterrence</w:t>
      </w:r>
      <w:r w:rsidRPr="00D51EBA">
        <w:rPr>
          <w:sz w:val="16"/>
          <w:szCs w:val="16"/>
        </w:rPr>
        <w:t xml:space="preserve">. This posture required that China maintain a small force of intercontinental ballistic missiles (ICBMs), only a few of which needed to survive a nuclear attack. Following such an attack, surviving ICBMs would be launched at counter-value targets in the attacking nation. For minimum deterrence to be effective, Beijing needed to ensure a survivable second strike capability, which would permit China to strike, and do unacceptable damage to, just a handful of enemy cities. All that was needed was a small, survivable arsenal, which is essentially what China has maintained. </w:t>
      </w:r>
      <w:r w:rsidRPr="00D51EBA">
        <w:rPr>
          <w:rStyle w:val="StyleUnderline"/>
        </w:rPr>
        <w:t>Though officially China appears to adhere to a doctrine of minimum deterrence, there is evidence to suggest that in recent decades China has moved or is moving to a limited deterrence nuclear doctrine</w:t>
      </w:r>
      <w:r w:rsidRPr="00D51EBA">
        <w:rPr>
          <w:sz w:val="16"/>
          <w:szCs w:val="16"/>
        </w:rPr>
        <w:t xml:space="preserve">. In 1995, Alastair Iain Johnston argued that in post-Cold War China, there had been "more comprehensive and consistent doctrinal arguments in favor of developing a limited flexible response capability."[2] In the late 1980s and early 90s, the PLA launched a series of research programs aimed at strengthening the intellectual underpinnings of its nuclear doctrine. According to Johnston, these programs arrived at a consensus on "limited deterrence." </w:t>
      </w:r>
      <w:r w:rsidRPr="00D51EBA">
        <w:rPr>
          <w:rStyle w:val="StyleUnderline"/>
        </w:rPr>
        <w:t>In limited deterrence, nuclear weapons play a critical role in the deterrence of both conventional and nuclear wars as well as in escalation control</w:t>
      </w:r>
      <w:r w:rsidRPr="00D51EBA">
        <w:rPr>
          <w:sz w:val="16"/>
          <w:szCs w:val="16"/>
        </w:rPr>
        <w:t xml:space="preserve"> (intrawar deterrence) if deterrence fails. In other words, nuclear weapons have a wider utility than proponents of minimum deterrence would suggest.[3] Jo</w:t>
      </w:r>
      <w:r w:rsidRPr="00D51EBA">
        <w:rPr>
          <w:rStyle w:val="StyleUnderline"/>
        </w:rPr>
        <w:t>hnston's analysis portends a significant change for two reasons.</w:t>
      </w:r>
      <w:r w:rsidRPr="00D51EBA">
        <w:rPr>
          <w:sz w:val="16"/>
          <w:szCs w:val="16"/>
        </w:rPr>
        <w:t xml:space="preserve"> </w:t>
      </w:r>
      <w:r w:rsidRPr="00D51EBA">
        <w:rPr>
          <w:rStyle w:val="StyleUnderline"/>
        </w:rPr>
        <w:t>First, in order to use nuclear weapons to deter a conventional attack, one must be prepared to use nuclear weapons in response to a conventional attack-in other words, "no first use" goes out the window.</w:t>
      </w:r>
      <w:r w:rsidRPr="00D51EBA">
        <w:rPr>
          <w:sz w:val="16"/>
          <w:szCs w:val="16"/>
        </w:rPr>
        <w:t xml:space="preserve"> T</w:t>
      </w:r>
      <w:r w:rsidRPr="00D51EBA">
        <w:rPr>
          <w:rStyle w:val="StyleUnderline"/>
        </w:rPr>
        <w:t>here are strategists within the Chinese military community that are thinking along these lines</w:t>
      </w:r>
      <w:r w:rsidRPr="00D51EBA">
        <w:rPr>
          <w:sz w:val="16"/>
          <w:szCs w:val="16"/>
        </w:rPr>
        <w:t xml:space="preserve">. General Zhang </w:t>
      </w:r>
      <w:r w:rsidRPr="00D51EBA">
        <w:rPr>
          <w:rStyle w:val="StyleUnderline"/>
        </w:rPr>
        <w:t>Wannian</w:t>
      </w:r>
      <w:r w:rsidRPr="00D51EBA">
        <w:rPr>
          <w:sz w:val="16"/>
          <w:szCs w:val="16"/>
        </w:rPr>
        <w:t xml:space="preserve">, former chief of the PLA General Staff Department, </w:t>
      </w:r>
      <w:r w:rsidRPr="00D51EBA">
        <w:rPr>
          <w:rStyle w:val="StyleUnderline"/>
        </w:rPr>
        <w:t>thinks it is important to deter both nuclear and conventional attacks</w:t>
      </w:r>
      <w:r w:rsidRPr="00D51EBA">
        <w:rPr>
          <w:sz w:val="16"/>
          <w:szCs w:val="16"/>
        </w:rPr>
        <w:t xml:space="preserve">. Writing for the US Army War College, Larry Wortzel paraphrased Zhang's argument: "the conduct of 'bloody actual combat' (during conventional war), in itself, is a deterrent measure, and the more destructive the actual combat in which a nation engages, the greater the likelihood of effective deterrence."[4] In other words, in order, for example, to deter the U.S. from intervening in a Taiwan Strait conflict, Beijing must convince Washington that it will sustain unbearably high casualties. Zhang does not explicitly argue that nuclear weapons could serve this purpose. But </w:t>
      </w:r>
      <w:r w:rsidRPr="00D51EBA">
        <w:rPr>
          <w:rStyle w:val="StyleUnderline"/>
        </w:rPr>
        <w:t>a younger generation of strategists, which is rethinking China's nuclear weapons policy, may very well contend that Zhang's logic should be followed to its logical end. Secondly, if one is to use nuclear weapons for intrawar deterrence-or escalation control-one must foresee an operational use for those weapons</w:t>
      </w:r>
      <w:r w:rsidRPr="00D51EBA">
        <w:rPr>
          <w:sz w:val="16"/>
          <w:szCs w:val="16"/>
        </w:rPr>
        <w:t xml:space="preserve">. If China has adopted a doctrine of limited deterrence, then, this implies that China uses its nuclear weapons not only to deter nuclear attack on itself but, if necessary, to fight and win a nuclear war-or, if not win, to at least deny victory to an adversary. In this regard, Major General Yang Huan-former Deputy Commander of the Second Artillery-refers to using nuclear weapons in "actual fighting" (my emphasis).[5] Similarly, Major General Wu Jianguo, formerly of China's Antichemical Warfare Academy, argues that if deterrence fails, a country will "strive to win a victory through "actual combat"(my emphasis). According to Wu, "the immense effect of nuclear weaponry is that it can serve as a deterrent force and, at the same time, as a means of "actual combat"[6] (my emphasis). Again, </w:t>
      </w:r>
      <w:r w:rsidRPr="00D51EBA">
        <w:rPr>
          <w:rStyle w:val="StyleUnderline"/>
        </w:rPr>
        <w:t>the idea that nuclear weapons would be used for "actual combat" suggests something other than a role as a minimum deterrent.</w:t>
      </w:r>
      <w:r w:rsidRPr="00D51EBA">
        <w:rPr>
          <w:sz w:val="16"/>
          <w:szCs w:val="16"/>
        </w:rPr>
        <w:t xml:space="preserve"> Indeed, Johnston argues that </w:t>
      </w:r>
      <w:r w:rsidRPr="00D51EBA">
        <w:rPr>
          <w:rStyle w:val="StyleUnderline"/>
        </w:rPr>
        <w:t>many Chinese strategists have rejected the anti-Clausewitzian nature of nuclear weapons</w:t>
      </w:r>
      <w:r w:rsidRPr="00D51EBA">
        <w:rPr>
          <w:sz w:val="16"/>
          <w:szCs w:val="16"/>
        </w:rPr>
        <w:t xml:space="preserve">. They are not only useful as a deterrent, but can actually be used to achieve political ends in wartime. The horrifying nature of nuclear weapons, these strategists argue, does not mean that their use negates Clausewitz's central tenet-namely, that war is simply politics by other means. As Clausewitz himself wrote, "war is an act of force, and there is no logical limit to the application of that force."[7] </w:t>
      </w:r>
      <w:r w:rsidRPr="00D51EBA">
        <w:rPr>
          <w:rStyle w:val="StyleUnderline"/>
        </w:rPr>
        <w:t xml:space="preserve">In trying to get a handle on China's nuclear doctrine, it is also important to look at the PLA's nuclear arsenal and weapons deployment. </w:t>
      </w:r>
      <w:r w:rsidRPr="00D51EBA">
        <w:rPr>
          <w:sz w:val="16"/>
          <w:szCs w:val="16"/>
        </w:rPr>
        <w:t>Consider the Second Artillery's nuclear-capable medium-range ballistic missiles (</w:t>
      </w:r>
      <w:r w:rsidRPr="00D51EBA">
        <w:rPr>
          <w:rStyle w:val="StyleUnderline"/>
        </w:rPr>
        <w:t>MRBMs</w:t>
      </w:r>
      <w:r w:rsidRPr="00D51EBA">
        <w:rPr>
          <w:sz w:val="16"/>
          <w:szCs w:val="16"/>
        </w:rPr>
        <w:t xml:space="preserve">). Some of these are located in southern and central China within striking range of India (and Southeast Asia). Others, however, </w:t>
      </w:r>
      <w:r w:rsidRPr="00D51EBA">
        <w:rPr>
          <w:rStyle w:val="StyleUnderline"/>
        </w:rPr>
        <w:t>are deployed to east and northeast China, within range of South Korea and Japan, both non-nuclear states.</w:t>
      </w:r>
      <w:r w:rsidRPr="00D51EBA">
        <w:rPr>
          <w:sz w:val="16"/>
          <w:szCs w:val="16"/>
        </w:rPr>
        <w:t xml:space="preserve"> Of course, these countries are </w:t>
      </w:r>
      <w:r w:rsidRPr="00D51EBA">
        <w:rPr>
          <w:rStyle w:val="StyleUnderline"/>
        </w:rPr>
        <w:t>home to large U.S. military bases</w:t>
      </w:r>
      <w:r w:rsidRPr="00D51EBA">
        <w:rPr>
          <w:sz w:val="16"/>
          <w:szCs w:val="16"/>
        </w:rPr>
        <w:t xml:space="preserve">, which would likely play a role in any Sino-American conflict. If </w:t>
      </w:r>
      <w:r w:rsidRPr="00D51EBA">
        <w:rPr>
          <w:rStyle w:val="StyleUnderline"/>
        </w:rPr>
        <w:t>China is prepared to launch nuclear-tipped missiles at these targets, this would suggest something other than a minimum deterrence posture, which relies on counter-value rather than counter-force targeting</w:t>
      </w:r>
      <w:r w:rsidRPr="00D51EBA">
        <w:rPr>
          <w:sz w:val="16"/>
          <w:szCs w:val="16"/>
        </w:rPr>
        <w:t xml:space="preserve">. </w:t>
      </w:r>
      <w:r w:rsidRPr="00D51EBA">
        <w:rPr>
          <w:rStyle w:val="StyleUnderline"/>
        </w:rPr>
        <w:t>Even more telling would be the existence of tactical nuclear weapons. W</w:t>
      </w:r>
      <w:r w:rsidRPr="00D51EBA">
        <w:rPr>
          <w:sz w:val="16"/>
          <w:szCs w:val="16"/>
        </w:rPr>
        <w:t xml:space="preserve">hether or not such weapons exist has been fiercely debated. Though </w:t>
      </w:r>
      <w:r w:rsidRPr="00D51EBA">
        <w:rPr>
          <w:rStyle w:val="StyleUnderline"/>
        </w:rPr>
        <w:t>China has conducted a couple of low-yield nuclear tests and has conducted military exercises in which a tactical nuclear weapon was "used</w:t>
      </w:r>
      <w:r w:rsidRPr="00D51EBA">
        <w:rPr>
          <w:sz w:val="16"/>
          <w:szCs w:val="16"/>
        </w:rPr>
        <w:t xml:space="preserve">," this is not proof positive that the PLA fields such weapons. The U.S. intelligence community has at times asserted that China does have tactical weapons, and at other times suggested that the opposite is true. In 1989, two PLA officers in the General Staff Department chemical defense department wrote: "At present, although we have not yet equipped ourselves with theater and tactical nuclear weapons, this is not the same as saying in the future we will not arm ourselves. Moreover, our air force's nuclear bombs and the Second Artillery's nuclear missiles can also be used against the rear of the enemy's theater."[8] Whether China has tactical weapons in its arsenal is an open question. But if we learn that China does, or if China has considered the tactical use of strategic assets (as suggested in the quote above), this would also suggest a shift towards limited deterrence. "No First Use" </w:t>
      </w:r>
      <w:r w:rsidRPr="00D51EBA">
        <w:rPr>
          <w:rStyle w:val="StyleUnderline"/>
        </w:rPr>
        <w:t>Concurrent to this possible shift to "limited deterrence" are increasing calls for the abandonment of the PRC's "no first use" policy. "No first use" (NFU) is still state policy, though official statements attesting to that fact have grown increasingly ambiguous</w:t>
      </w:r>
      <w:r w:rsidRPr="00D51EBA">
        <w:rPr>
          <w:sz w:val="16"/>
          <w:szCs w:val="16"/>
        </w:rPr>
        <w:t xml:space="preserve">. The following is from China's 2006 Defense White Paper: China remains firmly committed to the policy of no first use of nuclear weapons at any time and under any circumstances. It unconditionally undertakes not to use or threaten to use nuclear weapons against non-nuclear-weapon states or nuclear-weapon-free zones..." It is no mistake that China is only "firmly committed" to NFU while it "unconditionally" promises not to use or threaten to use nuclear weapons against non-nuclear states. The difference is subtle, but it is there nonetheless.[9] The 2008 Defense White Paper is even more ambiguous: "The Second Artillery Force sticks to China's policy of no first use of nuclear weapons..." (my emphasis). This is not particularly reassuring and may indicate a relaxation of China's commitment to NFU. </w:t>
      </w:r>
      <w:r w:rsidRPr="00D51EBA">
        <w:rPr>
          <w:rStyle w:val="StyleUnderline"/>
        </w:rPr>
        <w:t>It is not only official statements that bring the NFU policy into question, but also writings and speeches by current and former Chinese military officers</w:t>
      </w:r>
      <w:r w:rsidRPr="00D51EBA">
        <w:rPr>
          <w:sz w:val="16"/>
          <w:szCs w:val="16"/>
        </w:rPr>
        <w:t xml:space="preserve">. There is an ongoing debate about how to respond to a conventional attack on strategic assets and how to respond to warning of imminent strategic attack. In either of these situations, retired </w:t>
      </w:r>
      <w:r w:rsidRPr="00D51EBA">
        <w:rPr>
          <w:rStyle w:val="StyleUnderline"/>
        </w:rPr>
        <w:t>General Pan Zhenqiang writes</w:t>
      </w:r>
      <w:r w:rsidRPr="00D51EBA">
        <w:rPr>
          <w:sz w:val="16"/>
          <w:szCs w:val="16"/>
        </w:rPr>
        <w:t xml:space="preserve">, China will feel [itself] in a dilemma to make the decision to use its nuclear retaliatory force to counter-attack. For one thing, from an operational point of view, </w:t>
      </w:r>
      <w:r w:rsidRPr="00D51EBA">
        <w:rPr>
          <w:rStyle w:val="StyleUnderline"/>
        </w:rPr>
        <w:t>China's no-first-use pledge seems to have greatly bound its hand</w:t>
      </w:r>
      <w:r w:rsidRPr="00D51EBA">
        <w:rPr>
          <w:sz w:val="16"/>
          <w:szCs w:val="16"/>
        </w:rPr>
        <w:t xml:space="preserve">s to maintain flexibility in seeking the optimum options. For another, China will find lack of multiple means to differentiate its responses to different scenarios.[10] </w:t>
      </w:r>
      <w:r w:rsidRPr="00D51EBA">
        <w:rPr>
          <w:rStyle w:val="StyleUnderline"/>
        </w:rPr>
        <w:t xml:space="preserve">In the case that China receives warning of an imminent attack on its strategic forces, is it really in Beijing's interests to wait to launch its own missiles? </w:t>
      </w:r>
      <w:r w:rsidRPr="00D51EBA">
        <w:rPr>
          <w:sz w:val="16"/>
          <w:szCs w:val="16"/>
        </w:rPr>
        <w:t>General Pan here is also commenting on minimum deterrence. Imagine that the U.S. was to use tactical nuclear weapons in a conflict over Taiwan. As it currently stands, China would respond by launching strategic attacks on U.S. cities, which would force the U.S. to retaliate. In this case, deterrence failed in the first instance, and China had no recourse to attempt escalation control. According to Pan and others, increasing numbers of Chinese thinkers believe this problem requires a change in China's nuclear doctrine. A shift in China's warfighting doctrine also calls into question China's continued commitment to NFU and minimum deterrence. For the first few decades of the PRC's existence, the PLA maintained a doctrine of "people's war." The PLA would make use of China's greatest resources-its large population and strategic depth-to defeat a superior enemy on Chinese territory. The PLA now plans to fight "localized wars under conditions of informatization" instead. China will fight short, high-tech wars on its periphery. The PLA no longer expects or is prepared to fight wars deep in Chinese territory, and given Chinese government assertions that its nuclear capability "is solely for self-defense with a view to maintaining independence, sovereignty and territorial integrity,"[11] it is quite possible that China would be tempted to use nuclear weapons to prevent an adversary from controlling territory on the Chinese mainland. In PLA doctrine, "active defense" is an old idea but one with an evolving meaning-some Chinese thinkers believe it provides rationale for preemption. According to the PLA's Science of Campaigns, "the essence of [active defense] is to take the initiative and to annihilate the enemy."[12] According to China's 2008 Defense White Paper, "strategically, [the PLA] adheres to the principle of...striking and getting the better of the enemy only after the enemy has started an attack." "</w:t>
      </w:r>
      <w:r w:rsidRPr="00D51EBA">
        <w:rPr>
          <w:rStyle w:val="StyleUnderline"/>
        </w:rPr>
        <w:t>Attack</w:t>
      </w:r>
      <w:r w:rsidRPr="00D51EBA">
        <w:rPr>
          <w:sz w:val="16"/>
          <w:szCs w:val="16"/>
        </w:rPr>
        <w:t xml:space="preserve">," however, </w:t>
      </w:r>
      <w:r w:rsidRPr="00D51EBA">
        <w:rPr>
          <w:rStyle w:val="StyleUnderline"/>
        </w:rPr>
        <w:t>seems to be defined broadly by the PLA</w:t>
      </w:r>
      <w:r w:rsidRPr="00D51EBA">
        <w:rPr>
          <w:sz w:val="16"/>
          <w:szCs w:val="16"/>
        </w:rPr>
        <w:t xml:space="preserve">. </w:t>
      </w:r>
      <w:r w:rsidRPr="00D51EBA">
        <w:rPr>
          <w:rStyle w:val="StyleUnderline"/>
        </w:rPr>
        <w:t>See</w:t>
      </w:r>
      <w:r w:rsidRPr="00D51EBA">
        <w:rPr>
          <w:sz w:val="16"/>
          <w:szCs w:val="16"/>
        </w:rPr>
        <w:t xml:space="preserve">, for example, </w:t>
      </w:r>
      <w:r w:rsidRPr="00D51EBA">
        <w:rPr>
          <w:rStyle w:val="StyleUnderline"/>
        </w:rPr>
        <w:t>the Science of Military Strategy,</w:t>
      </w:r>
      <w:r w:rsidRPr="00D51EBA">
        <w:rPr>
          <w:sz w:val="16"/>
          <w:szCs w:val="16"/>
        </w:rPr>
        <w:t xml:space="preserve"> an authoritative text used by the PLA's Academy of Military Science: </w:t>
      </w:r>
      <w:r w:rsidRPr="00D51EBA">
        <w:rPr>
          <w:rStyle w:val="StyleUnderline"/>
        </w:rPr>
        <w:t>Striking only after the enemy has struck does not mean waiting for the enemy's strike passively...It doesn't mean to give up the 'advantageous chances' in campaign or tactical operations</w:t>
      </w:r>
      <w:r w:rsidRPr="00D51EBA">
        <w:rPr>
          <w:sz w:val="16"/>
          <w:szCs w:val="16"/>
        </w:rPr>
        <w:t xml:space="preserve">, </w:t>
      </w:r>
      <w:r w:rsidRPr="00D51EBA">
        <w:rPr>
          <w:rStyle w:val="StyleUnderline"/>
        </w:rPr>
        <w:t>for the 'first shot'</w:t>
      </w:r>
      <w:r w:rsidRPr="00D51EBA">
        <w:rPr>
          <w:sz w:val="16"/>
          <w:szCs w:val="16"/>
        </w:rPr>
        <w:t xml:space="preserve"> </w:t>
      </w:r>
      <w:r w:rsidRPr="00D51EBA">
        <w:rPr>
          <w:rStyle w:val="StyleUnderline"/>
        </w:rPr>
        <w:t>on the plane of politics must be differentiated from the 'first shot on that of tactics.</w:t>
      </w:r>
      <w:r w:rsidRPr="00D51EBA">
        <w:rPr>
          <w:sz w:val="16"/>
          <w:szCs w:val="16"/>
        </w:rPr>
        <w:t xml:space="preserve">..If any country or organization violates the other country's sovereignty and territorial integrity, the other side will have the right to 'fire the first shot' on the plane of tactics.[13] Indeed, China has a history of defining military offensives as strategic defenses. This is not to say that China can be expected to engage in preemptive attacks-whether conventional or nuclear. Rather, it is to point out that the intellectual framework exists upon which to make the argument that using nuclear weapons first in a conflict can be justifiable. Apparently, increasing numbers of Chinese military thinkers are making that argument. Primary Determinates of China's Nuclear Force Posture and Policy </w:t>
      </w:r>
      <w:r w:rsidRPr="00D51EBA">
        <w:rPr>
          <w:rStyle w:val="StyleUnderline"/>
        </w:rPr>
        <w:t>There are a number of items driving China's nuclear modernization. Perhaps first and foremost among these is the United States</w:t>
      </w:r>
      <w:r w:rsidRPr="00D51EBA">
        <w:rPr>
          <w:sz w:val="16"/>
          <w:szCs w:val="16"/>
        </w:rPr>
        <w:t xml:space="preserve">. From China's point of view, the United States is the number one threat. There is a perception that the U.S. wants to contain China and keep it from becoming a great power. The United States, moreover, is the only country that can challenge all of Beijing's three core interests: regime survival, sovereignty and territorial integrity, and continued economic growth. How so? With regard to regime survival, it is no secret that the U.S. would like to see political liberalization in China. Indeed, this has long been used as a justification for trading with the PRC-economic liberalization would one day lead to democracy. Having watched America effect regime change in Afghanistan and Iraq and support democratization in the former Soviet Union and in Eastern Europe, China is suspicious of any U.S. attempt to "interfere" with its internal affairs. Similarly, Beijing is concerned with any perceived impingement of its sovereignty and territorial integrity. There are historical reasons for this concern, as the CIA supported separatists in Tibet during the Cold War. In the present day, the U.S. provides a home for Rebiya Kadeer, Xinjiang's leading activist, and awards medals to the Dalai Lama. Most worrisome for China, the U.S. is the only country with a Taiwan Relations Act and thus the only country that is obligated to ensure that Taiwan can defend itself. Many Chinese believe the U.S. would intervene in any conflict over Taiwan's ultimate disposition, and that, to Beijing, is a serious threat. Finally, Washington can threaten China's continued economic prosperity as well. The U.S. is China's largest trading partner and the U.S. dominates the sea lines of communication. Should Sino-U.S. tensions spike or conflict break out, the U.S. is able to not only cut off its own trade with Beijing, but can also impede the flow of oil and other natural resources to China. </w:t>
      </w:r>
      <w:r w:rsidRPr="00D51EBA">
        <w:rPr>
          <w:rStyle w:val="StyleUnderline"/>
        </w:rPr>
        <w:t>A number of U.S. military and nuclear policy developments in particular have driven PLA discussions on China's own nuclear force</w:t>
      </w:r>
      <w:r w:rsidRPr="00D51EBA">
        <w:rPr>
          <w:sz w:val="16"/>
          <w:szCs w:val="16"/>
        </w:rPr>
        <w:t xml:space="preserve">. First among these was the Bush administration's decision to exit the anti-ballistic missile treaty and develop ballistic missile defenses (BMD). China fears that an effective American BMD system will undermine its deterrent. This leads to greater urgency in China's nuclear development program-strategists believe that more penetrative weapons are needed, and in greater numbers. And some thinkers, again, question the "no first use" policy. They wonder if it is in China's best interests to maintain a policy in which it will absorb an American strategic attack, and then launch whatever weapons remain against an effective missile defense system. If a conflict is to go nuclear, these people would argue, China should launch its weapons first in the hope of over-saturating America's missile defenses. China's </w:t>
      </w:r>
      <w:r w:rsidRPr="00D51EBA">
        <w:rPr>
          <w:rStyle w:val="StyleUnderline"/>
        </w:rPr>
        <w:t>leaders were also worried by an apparent shift in U.S. nuclear policy</w:t>
      </w:r>
      <w:r w:rsidRPr="00D51EBA">
        <w:rPr>
          <w:sz w:val="16"/>
          <w:szCs w:val="16"/>
        </w:rPr>
        <w:t xml:space="preserve">, </w:t>
      </w:r>
      <w:r w:rsidRPr="00D51EBA">
        <w:rPr>
          <w:rStyle w:val="StyleUnderline"/>
        </w:rPr>
        <w:t>as evidenced in the 2002</w:t>
      </w:r>
      <w:r w:rsidRPr="00D51EBA">
        <w:rPr>
          <w:sz w:val="16"/>
          <w:szCs w:val="16"/>
        </w:rPr>
        <w:t xml:space="preserve"> </w:t>
      </w:r>
      <w:r w:rsidRPr="00D51EBA">
        <w:rPr>
          <w:rStyle w:val="StyleUnderline"/>
        </w:rPr>
        <w:t xml:space="preserve">Nuclear Posture Review. The NPR named China as a target for U.S. nuclear weapons </w:t>
      </w:r>
      <w:r w:rsidRPr="00D51EBA">
        <w:rPr>
          <w:sz w:val="16"/>
          <w:szCs w:val="16"/>
        </w:rPr>
        <w:t>and listed a Taiwan Strait crisis as an example of a conflict that could go nuclear.[14] Though this was not new policy for the United States, its public airing was ill-received by the Chinese.</w:t>
      </w:r>
    </w:p>
    <w:p w14:paraId="76DF895B" w14:textId="77777777" w:rsidR="00B80C4E" w:rsidRPr="00D51EBA" w:rsidRDefault="00B80C4E" w:rsidP="00B80C4E"/>
    <w:p w14:paraId="78A56962" w14:textId="77777777" w:rsidR="00B80C4E" w:rsidRPr="00D51EBA" w:rsidRDefault="00B80C4E" w:rsidP="00B80C4E">
      <w:pPr>
        <w:pStyle w:val="Heading4"/>
        <w:rPr>
          <w:sz w:val="28"/>
        </w:rPr>
      </w:pPr>
      <w:r w:rsidRPr="00D51EBA">
        <w:rPr>
          <w:sz w:val="28"/>
        </w:rPr>
        <w:t>Some modernization is inevitable but US first use policies make it worse</w:t>
      </w:r>
    </w:p>
    <w:p w14:paraId="7CC8C238" w14:textId="77777777" w:rsidR="00B80C4E" w:rsidRPr="00D51EBA" w:rsidRDefault="00B80C4E" w:rsidP="00B80C4E">
      <w:pPr>
        <w:rPr>
          <w:sz w:val="16"/>
          <w:szCs w:val="16"/>
        </w:rPr>
      </w:pPr>
      <w:r w:rsidRPr="00D51EBA">
        <w:rPr>
          <w:rStyle w:val="Style13ptBold"/>
          <w:sz w:val="28"/>
        </w:rPr>
        <w:t>Perkovich and Lefever 2k</w:t>
      </w:r>
      <w:r w:rsidRPr="00D51EBA">
        <w:rPr>
          <w:b/>
          <w:sz w:val="20"/>
        </w:rPr>
        <w:t xml:space="preserve"> </w:t>
      </w:r>
      <w:r w:rsidRPr="00D51EBA">
        <w:rPr>
          <w:sz w:val="16"/>
          <w:szCs w:val="16"/>
        </w:rPr>
        <w:t>(George Perkovich and Ernest W. Lefever, “Loose Nukes: Arms Control Is No Place for Folly,” Foreign Affairs, Vol. 79, No. 6 (Nov. - Dec., 2000), pp. 162-167)</w:t>
      </w:r>
    </w:p>
    <w:p w14:paraId="3CCFD4A8" w14:textId="77777777" w:rsidR="00B80C4E" w:rsidRPr="00D51EBA" w:rsidRDefault="00B80C4E" w:rsidP="00B80C4E">
      <w:pPr>
        <w:rPr>
          <w:sz w:val="16"/>
          <w:szCs w:val="16"/>
        </w:rPr>
      </w:pPr>
      <w:r w:rsidRPr="00D51EBA">
        <w:rPr>
          <w:rStyle w:val="StyleUnderline"/>
        </w:rPr>
        <w:t xml:space="preserve">The thousands of American nuclear weapons under a first-use doctrine will also eventually compel China to make its own long-range force, </w:t>
      </w:r>
      <w:r w:rsidRPr="00D51EBA">
        <w:rPr>
          <w:sz w:val="16"/>
          <w:szCs w:val="16"/>
        </w:rPr>
        <w:t xml:space="preserve">currently a mere 20 nuclear weapons, </w:t>
      </w:r>
      <w:r w:rsidRPr="00D51EBA">
        <w:rPr>
          <w:rStyle w:val="StyleUnderline"/>
        </w:rPr>
        <w:t>more threatening</w:t>
      </w:r>
      <w:r w:rsidRPr="00D51EBA">
        <w:rPr>
          <w:sz w:val="16"/>
          <w:szCs w:val="16"/>
        </w:rPr>
        <w:t xml:space="preserve">. </w:t>
      </w:r>
      <w:r w:rsidRPr="00D51EBA">
        <w:rPr>
          <w:rStyle w:val="StyleUnderline"/>
        </w:rPr>
        <w:t>Beijing was inevitably going to expand its arsenal, but Washington's nuclear strategy</w:t>
      </w:r>
      <w:r w:rsidRPr="00D51EBA">
        <w:rPr>
          <w:sz w:val="16"/>
          <w:szCs w:val="16"/>
        </w:rPr>
        <w:t xml:space="preserve">?plus the prospect of ballistic missile defenses? </w:t>
      </w:r>
      <w:r w:rsidRPr="00D51EBA">
        <w:rPr>
          <w:rStyle w:val="StyleUnderline"/>
        </w:rPr>
        <w:t>will push China to put a hair trigger</w:t>
      </w:r>
      <w:r w:rsidRPr="00D51EBA">
        <w:rPr>
          <w:sz w:val="16"/>
          <w:szCs w:val="16"/>
        </w:rPr>
        <w:t xml:space="preserve"> </w:t>
      </w:r>
      <w:r w:rsidRPr="00D51EBA">
        <w:rPr>
          <w:rStyle w:val="StyleUnderline"/>
        </w:rPr>
        <w:t>on</w:t>
      </w:r>
      <w:r w:rsidRPr="00D51EBA">
        <w:rPr>
          <w:sz w:val="16"/>
          <w:szCs w:val="16"/>
        </w:rPr>
        <w:t xml:space="preserve"> its growing forces as well. </w:t>
      </w:r>
      <w:r w:rsidRPr="00D51EBA">
        <w:rPr>
          <w:rStyle w:val="StyleUnderline"/>
        </w:rPr>
        <w:t>The two countries lack any agreed and verifiable "rules of the road" to avoid driving off a nuclear cliff i</w:t>
      </w:r>
      <w:r w:rsidRPr="00D51EBA">
        <w:rPr>
          <w:sz w:val="16"/>
          <w:szCs w:val="16"/>
        </w:rPr>
        <w:t xml:space="preserve">n the fog of crisis. Many defense officials believe that the United States is caught in the middle of a China-Taiwan political faceoff that is brewing a major military crisis. </w:t>
      </w:r>
      <w:r w:rsidRPr="00D51EBA">
        <w:rPr>
          <w:rStyle w:val="StyleUnderline"/>
        </w:rPr>
        <w:t>A Taiwanese bid for independence would provoke a perilous spiral of progressive confrontations</w:t>
      </w:r>
      <w:r w:rsidRPr="00D51EBA">
        <w:rPr>
          <w:sz w:val="16"/>
          <w:szCs w:val="16"/>
        </w:rPr>
        <w:t xml:space="preserve">: </w:t>
      </w:r>
      <w:r w:rsidRPr="00D51EBA">
        <w:rPr>
          <w:rStyle w:val="StyleUnderline"/>
        </w:rPr>
        <w:t>China would likely launch conventionally armed</w:t>
      </w:r>
      <w:r w:rsidRPr="00D51EBA">
        <w:rPr>
          <w:sz w:val="16"/>
          <w:szCs w:val="16"/>
        </w:rPr>
        <w:t xml:space="preserve"> ballistic </w:t>
      </w:r>
      <w:r w:rsidRPr="00D51EBA">
        <w:rPr>
          <w:rStyle w:val="StyleUnderline"/>
        </w:rPr>
        <w:t>missiles</w:t>
      </w:r>
      <w:r w:rsidRPr="00D51EBA">
        <w:rPr>
          <w:sz w:val="16"/>
          <w:szCs w:val="16"/>
        </w:rPr>
        <w:t xml:space="preserve"> across the Taiwan Strait; U</w:t>
      </w:r>
      <w:r w:rsidRPr="00D51EBA">
        <w:rPr>
          <w:rStyle w:val="StyleUnderline"/>
        </w:rPr>
        <w:t>.S. naval forces could become engaged</w:t>
      </w:r>
      <w:r w:rsidRPr="00D51EBA">
        <w:rPr>
          <w:sz w:val="16"/>
          <w:szCs w:val="16"/>
        </w:rPr>
        <w:t xml:space="preserve">; and for the first time in history, </w:t>
      </w:r>
      <w:r w:rsidRPr="00D51EBA">
        <w:rPr>
          <w:rStyle w:val="StyleUnderline"/>
        </w:rPr>
        <w:t>two nuclear-armed states might fire missiles</w:t>
      </w:r>
      <w:r w:rsidRPr="00D51EBA">
        <w:rPr>
          <w:sz w:val="16"/>
          <w:szCs w:val="16"/>
        </w:rPr>
        <w:t xml:space="preserve"> at each other. Once missiles fly and casualties mount, </w:t>
      </w:r>
      <w:r w:rsidRPr="00D51EBA">
        <w:rPr>
          <w:rStyle w:val="StyleUnderline"/>
        </w:rPr>
        <w:t xml:space="preserve">how confident can Chinese and American officials be that nuclear weapons are not going to drop </w:t>
      </w:r>
      <w:r w:rsidRPr="00D51EBA">
        <w:rPr>
          <w:sz w:val="16"/>
          <w:szCs w:val="16"/>
        </w:rPr>
        <w:t xml:space="preserve">from the next sortie? The U.S. bombing of China's Belgrade embassy during the war over Kosovo gives a sobering reminder that </w:t>
      </w:r>
      <w:r w:rsidRPr="00D51EBA">
        <w:rPr>
          <w:rStyle w:val="StyleUnderline"/>
        </w:rPr>
        <w:t>even the best-equipped military is not immune to intelligence failures or miscalculation during a crisis</w:t>
      </w:r>
      <w:r w:rsidRPr="00D51EBA">
        <w:rPr>
          <w:sz w:val="16"/>
          <w:szCs w:val="16"/>
        </w:rPr>
        <w:t xml:space="preserve">. Current American policies assume that China's military is bluffing and that U.S. nuclear superiority and missile defenses could intimidate the People's Liberation Army (pla) at the critical moment. </w:t>
      </w:r>
      <w:r w:rsidRPr="00D51EBA">
        <w:rPr>
          <w:rStyle w:val="StyleUnderline"/>
        </w:rPr>
        <w:t>Yet Washington presses Taiwan not to declare independ ence precisely because the pla may not be deterred,</w:t>
      </w:r>
      <w:r w:rsidRPr="00D51EBA">
        <w:rPr>
          <w:sz w:val="16"/>
          <w:szCs w:val="16"/>
        </w:rPr>
        <w:t xml:space="preserve"> and the consequent risk of armed conflict is high. Indeed, President Jiang </w:t>
      </w:r>
      <w:r w:rsidRPr="00D51EBA">
        <w:rPr>
          <w:rStyle w:val="StyleUnderline"/>
        </w:rPr>
        <w:t>Zemin did not hesitate to threaten military force in 1996</w:t>
      </w:r>
      <w:r w:rsidRPr="00D51EBA">
        <w:rPr>
          <w:sz w:val="16"/>
          <w:szCs w:val="16"/>
        </w:rPr>
        <w:t xml:space="preserve">, when the Clinton administration merely allowed then Taiwanese President Lee FOREIGN AFFAIRS- November / December 2000 [ 16 3 ] This content downloaded from 128.103.149.52 on Mon, 12 Aug 2013 14:56:14 PM All use subject to JSTOR Terms and ConditionsGeorge Perkovichy Ernest W Lefever Teng-hui a "private" visit to his American alma mater, Cornell University. </w:t>
      </w:r>
    </w:p>
    <w:p w14:paraId="0C1E03AE" w14:textId="77777777" w:rsidR="00B80C4E" w:rsidRPr="00D51EBA" w:rsidRDefault="00B80C4E" w:rsidP="00B80C4E">
      <w:pPr>
        <w:rPr>
          <w:sz w:val="16"/>
          <w:szCs w:val="16"/>
        </w:rPr>
      </w:pPr>
    </w:p>
    <w:p w14:paraId="767FEB19" w14:textId="77777777" w:rsidR="00B80C4E" w:rsidRPr="00D51EBA" w:rsidRDefault="00B80C4E" w:rsidP="00B80C4E">
      <w:pPr>
        <w:pStyle w:val="Heading2"/>
      </w:pPr>
      <w:r w:rsidRPr="00D51EBA">
        <w:t>Prolif</w:t>
      </w:r>
    </w:p>
    <w:p w14:paraId="246B0376" w14:textId="77777777" w:rsidR="00B80C4E" w:rsidRPr="00D51EBA" w:rsidRDefault="00B80C4E" w:rsidP="00B80C4E">
      <w:pPr>
        <w:pStyle w:val="Heading3"/>
      </w:pPr>
      <w:r w:rsidRPr="00D51EBA">
        <w:t>AT no domino effect</w:t>
      </w:r>
    </w:p>
    <w:p w14:paraId="38709691" w14:textId="77777777" w:rsidR="00B80C4E" w:rsidRPr="00D51EBA" w:rsidRDefault="00B80C4E" w:rsidP="00B80C4E">
      <w:pPr>
        <w:keepNext/>
        <w:keepLines/>
        <w:spacing w:before="40" w:after="0"/>
        <w:outlineLvl w:val="3"/>
        <w:rPr>
          <w:rFonts w:eastAsiaTheme="majorEastAsia"/>
          <w:b/>
          <w:iCs/>
          <w:sz w:val="26"/>
        </w:rPr>
      </w:pPr>
      <w:r w:rsidRPr="00D51EBA">
        <w:rPr>
          <w:rFonts w:eastAsiaTheme="majorEastAsia"/>
          <w:b/>
          <w:iCs/>
          <w:sz w:val="26"/>
        </w:rPr>
        <w:t xml:space="preserve">Nuclear domino theory is </w:t>
      </w:r>
      <w:r w:rsidRPr="00D51EBA">
        <w:rPr>
          <w:rFonts w:eastAsiaTheme="majorEastAsia"/>
          <w:b/>
          <w:iCs/>
          <w:sz w:val="26"/>
          <w:u w:val="single"/>
        </w:rPr>
        <w:t>epistemologically sound</w:t>
      </w:r>
      <w:r w:rsidRPr="00D51EBA">
        <w:rPr>
          <w:rFonts w:eastAsiaTheme="majorEastAsia"/>
          <w:b/>
          <w:iCs/>
          <w:sz w:val="26"/>
        </w:rPr>
        <w:t>– good basis for policymaking</w:t>
      </w:r>
    </w:p>
    <w:p w14:paraId="524D0434" w14:textId="77777777" w:rsidR="00B80C4E" w:rsidRPr="00D51EBA" w:rsidRDefault="00B80C4E" w:rsidP="00B80C4E">
      <w:r w:rsidRPr="00D51EBA">
        <w:rPr>
          <w:b/>
          <w:bCs/>
          <w:sz w:val="26"/>
        </w:rPr>
        <w:t>Miller 14</w:t>
      </w:r>
      <w:r w:rsidRPr="00D51EBA">
        <w:t xml:space="preserve"> - (Nicholas Miller—Frank Stanton Assistant Professor of Nuclear Security and Policy in the Department of Political Science and Watson Institute for International Studies at Brown University.  PhD in Political Science from MIT and a research affiliate at the MIT Security Studies Program, 2/24/15, “Nuclear Dominoes: A Self-Defeating Prophecy?”, </w:t>
      </w:r>
      <w:hyperlink r:id="rId225" w:history="1">
        <w:r w:rsidRPr="00D51EBA">
          <w:t>http://www.tandfonline.com/doi/pdf/10.1080/09636412.2014.874189</w:t>
        </w:r>
      </w:hyperlink>
      <w:r w:rsidRPr="00D51EBA">
        <w:t>, MIT Press)</w:t>
      </w:r>
    </w:p>
    <w:p w14:paraId="6FA71C53" w14:textId="77777777" w:rsidR="00B80C4E" w:rsidRPr="00D51EBA" w:rsidRDefault="00B80C4E" w:rsidP="00B80C4E">
      <w:pPr>
        <w:rPr>
          <w:rStyle w:val="Emphasis"/>
        </w:rPr>
      </w:pPr>
      <w:r w:rsidRPr="00D51EBA">
        <w:rPr>
          <w:sz w:val="16"/>
        </w:rPr>
        <w:t xml:space="preserve">The evidence presented in this article suggests three important conclusions. First, </w:t>
      </w:r>
      <w:r w:rsidRPr="00D51EBA">
        <w:rPr>
          <w:highlight w:val="cyan"/>
          <w:u w:val="single"/>
        </w:rPr>
        <w:t xml:space="preserve">the nuclear domino theory is </w:t>
      </w:r>
      <w:r w:rsidRPr="00D51EBA">
        <w:rPr>
          <w:rStyle w:val="Emphasis"/>
          <w:highlight w:val="cyan"/>
        </w:rPr>
        <w:t>historically valid</w:t>
      </w:r>
      <w:r w:rsidRPr="00D51EBA">
        <w:rPr>
          <w:u w:val="single"/>
        </w:rPr>
        <w:t xml:space="preserve">; both </w:t>
      </w:r>
      <w:r w:rsidRPr="00D51EBA">
        <w:rPr>
          <w:rStyle w:val="Emphasis"/>
          <w:highlight w:val="cyan"/>
        </w:rPr>
        <w:t>in Asia</w:t>
      </w:r>
      <w:r w:rsidRPr="00D51EBA">
        <w:rPr>
          <w:rStyle w:val="Emphasis"/>
        </w:rPr>
        <w:t xml:space="preserve"> </w:t>
      </w:r>
      <w:r w:rsidRPr="00D51EBA">
        <w:rPr>
          <w:u w:val="single"/>
        </w:rPr>
        <w:t xml:space="preserve">and the Middle East, numerous </w:t>
      </w:r>
      <w:r w:rsidRPr="00D51EBA">
        <w:rPr>
          <w:highlight w:val="cyan"/>
          <w:u w:val="single"/>
        </w:rPr>
        <w:t>states respond</w:t>
      </w:r>
      <w:r w:rsidRPr="00D51EBA">
        <w:rPr>
          <w:u w:val="single"/>
        </w:rPr>
        <w:t xml:space="preserve">ed </w:t>
      </w:r>
      <w:r w:rsidRPr="00D51EBA">
        <w:rPr>
          <w:highlight w:val="cyan"/>
          <w:u w:val="single"/>
        </w:rPr>
        <w:t>to</w:t>
      </w:r>
      <w:r w:rsidRPr="00D51EBA">
        <w:rPr>
          <w:u w:val="single"/>
        </w:rPr>
        <w:t xml:space="preserve"> emerging </w:t>
      </w:r>
      <w:r w:rsidRPr="00D51EBA">
        <w:rPr>
          <w:highlight w:val="cyan"/>
          <w:u w:val="single"/>
        </w:rPr>
        <w:t>nuclear capabilities by pursuing</w:t>
      </w:r>
      <w:r w:rsidRPr="00D51EBA">
        <w:rPr>
          <w:u w:val="single"/>
        </w:rPr>
        <w:t xml:space="preserve"> nuclear capabilities of </w:t>
      </w:r>
      <w:r w:rsidRPr="00D51EBA">
        <w:rPr>
          <w:highlight w:val="cyan"/>
          <w:u w:val="single"/>
        </w:rPr>
        <w:t>their own</w:t>
      </w:r>
      <w:r w:rsidRPr="00D51EBA">
        <w:rPr>
          <w:u w:val="single"/>
        </w:rPr>
        <w:t xml:space="preserve"> to varying degrees</w:t>
      </w:r>
      <w:r w:rsidRPr="00D51EBA">
        <w:rPr>
          <w:sz w:val="16"/>
        </w:rPr>
        <w:t xml:space="preserve">. </w:t>
      </w:r>
      <w:r w:rsidRPr="00D51EBA">
        <w:rPr>
          <w:u w:val="single"/>
        </w:rPr>
        <w:t xml:space="preserve">Second, </w:t>
      </w:r>
      <w:r w:rsidRPr="00D51EBA">
        <w:rPr>
          <w:highlight w:val="yellow"/>
          <w:u w:val="single"/>
        </w:rPr>
        <w:t>the</w:t>
      </w:r>
      <w:r w:rsidRPr="00D51EBA">
        <w:rPr>
          <w:u w:val="single"/>
        </w:rPr>
        <w:t xml:space="preserve"> relatively </w:t>
      </w:r>
      <w:r w:rsidRPr="00D51EBA">
        <w:rPr>
          <w:highlight w:val="yellow"/>
          <w:u w:val="single"/>
        </w:rPr>
        <w:t>slow pace of</w:t>
      </w:r>
      <w:r w:rsidRPr="00D51EBA">
        <w:rPr>
          <w:u w:val="single"/>
        </w:rPr>
        <w:t xml:space="preserve"> successful </w:t>
      </w:r>
      <w:r w:rsidRPr="00D51EBA">
        <w:rPr>
          <w:highlight w:val="yellow"/>
          <w:u w:val="single"/>
        </w:rPr>
        <w:t>prolif</w:t>
      </w:r>
      <w:r w:rsidRPr="00D51EBA">
        <w:rPr>
          <w:u w:val="single"/>
        </w:rPr>
        <w:t xml:space="preserve">eration </w:t>
      </w:r>
      <w:r w:rsidRPr="00D51EBA">
        <w:rPr>
          <w:highlight w:val="yellow"/>
          <w:u w:val="single"/>
        </w:rPr>
        <w:t>is</w:t>
      </w:r>
      <w:r w:rsidRPr="00D51EBA">
        <w:rPr>
          <w:u w:val="single"/>
        </w:rPr>
        <w:t xml:space="preserve"> </w:t>
      </w:r>
      <w:r w:rsidRPr="00D51EBA">
        <w:rPr>
          <w:highlight w:val="yellow"/>
          <w:u w:val="single"/>
        </w:rPr>
        <w:t>largely the result of</w:t>
      </w:r>
      <w:r w:rsidRPr="00D51EBA">
        <w:rPr>
          <w:u w:val="single"/>
        </w:rPr>
        <w:t xml:space="preserve"> effective policy </w:t>
      </w:r>
      <w:r w:rsidRPr="00D51EBA">
        <w:rPr>
          <w:highlight w:val="yellow"/>
          <w:u w:val="single"/>
        </w:rPr>
        <w:t xml:space="preserve">intervention, </w:t>
      </w:r>
      <w:r w:rsidRPr="00D51EBA">
        <w:rPr>
          <w:b/>
          <w:highlight w:val="yellow"/>
          <w:u w:val="single"/>
        </w:rPr>
        <w:t>not</w:t>
      </w:r>
      <w:r w:rsidRPr="00D51EBA">
        <w:rPr>
          <w:b/>
          <w:u w:val="single"/>
        </w:rPr>
        <w:t xml:space="preserve"> a </w:t>
      </w:r>
      <w:r w:rsidRPr="00D51EBA">
        <w:rPr>
          <w:b/>
          <w:highlight w:val="yellow"/>
          <w:u w:val="single"/>
        </w:rPr>
        <w:t>lack of</w:t>
      </w:r>
      <w:r w:rsidRPr="00D51EBA">
        <w:rPr>
          <w:b/>
          <w:u w:val="single"/>
        </w:rPr>
        <w:t xml:space="preserve"> reactive </w:t>
      </w:r>
      <w:r w:rsidRPr="00D51EBA">
        <w:rPr>
          <w:b/>
          <w:highlight w:val="yellow"/>
          <w:u w:val="single"/>
        </w:rPr>
        <w:t>nuclear behavior</w:t>
      </w:r>
      <w:r w:rsidRPr="00D51EBA">
        <w:rPr>
          <w:u w:val="single"/>
        </w:rPr>
        <w:t>.</w:t>
      </w:r>
      <w:r w:rsidRPr="00D51EBA">
        <w:rPr>
          <w:sz w:val="16"/>
        </w:rPr>
        <w:t xml:space="preserve"> In particular, </w:t>
      </w:r>
      <w:r w:rsidRPr="00D51EBA">
        <w:rPr>
          <w:u w:val="single"/>
        </w:rPr>
        <w:t xml:space="preserve">the United States has played an </w:t>
      </w:r>
      <w:r w:rsidRPr="00D51EBA">
        <w:rPr>
          <w:rStyle w:val="Emphasis"/>
        </w:rPr>
        <w:t>important role</w:t>
      </w:r>
      <w:r w:rsidRPr="00D51EBA">
        <w:rPr>
          <w:u w:val="single"/>
        </w:rPr>
        <w:t xml:space="preserve"> in rolling back active nuclear programs through sponsoring the NPT, sanctions, security guarantees, technology denial, and military force</w:t>
      </w:r>
      <w:r w:rsidRPr="00D51EBA">
        <w:rPr>
          <w:sz w:val="16"/>
        </w:rPr>
        <w:t xml:space="preserve">. Third, </w:t>
      </w:r>
      <w:r w:rsidRPr="00D51EBA">
        <w:rPr>
          <w:u w:val="single"/>
        </w:rPr>
        <w:t>there are multiple mechanisms by which one state’s nuclear developments can spur nuclear ambitions</w:t>
      </w:r>
      <w:r w:rsidRPr="00D51EBA">
        <w:rPr>
          <w:sz w:val="16"/>
        </w:rPr>
        <w:t xml:space="preserve"> in another state, and only one is purely based on security; </w:t>
      </w:r>
      <w:r w:rsidRPr="00D51EBA">
        <w:rPr>
          <w:highlight w:val="cyan"/>
          <w:u w:val="single"/>
        </w:rPr>
        <w:t>states</w:t>
      </w:r>
      <w:r w:rsidRPr="00D51EBA">
        <w:rPr>
          <w:u w:val="single"/>
        </w:rPr>
        <w:t xml:space="preserve"> often </w:t>
      </w:r>
      <w:r w:rsidRPr="00D51EBA">
        <w:rPr>
          <w:highlight w:val="cyan"/>
          <w:u w:val="single"/>
        </w:rPr>
        <w:t>wish to offset</w:t>
      </w:r>
      <w:r w:rsidRPr="00D51EBA">
        <w:rPr>
          <w:u w:val="single"/>
        </w:rPr>
        <w:t xml:space="preserve"> or emulate the prestige garnered by </w:t>
      </w:r>
      <w:r w:rsidRPr="00D51EBA">
        <w:rPr>
          <w:highlight w:val="cyan"/>
          <w:u w:val="single"/>
        </w:rPr>
        <w:t>another state’s nuclear capabilities</w:t>
      </w:r>
      <w:r w:rsidRPr="00D51EBA">
        <w:rPr>
          <w:u w:val="single"/>
        </w:rPr>
        <w:t>, and an emerging regional nuclear power can also strengthen the political hand of domestic elements</w:t>
      </w:r>
      <w:r w:rsidRPr="00D51EBA">
        <w:rPr>
          <w:sz w:val="16"/>
        </w:rPr>
        <w:t xml:space="preserve"> that were already pushing nuclear weapons (perhaps for their own self-interested reasons), tipping the balance in their favor. What are the policy implications that flow from these findings? </w:t>
      </w:r>
      <w:r w:rsidRPr="00D51EBA">
        <w:rPr>
          <w:u w:val="single"/>
        </w:rPr>
        <w:t xml:space="preserve">On a general level, </w:t>
      </w:r>
      <w:r w:rsidRPr="00D51EBA">
        <w:rPr>
          <w:rStyle w:val="Emphasis"/>
          <w:highlight w:val="cyan"/>
        </w:rPr>
        <w:t>the nuclear domino theory is</w:t>
      </w:r>
      <w:r w:rsidRPr="00D51EBA">
        <w:rPr>
          <w:rStyle w:val="Emphasis"/>
        </w:rPr>
        <w:t xml:space="preserve"> in fact </w:t>
      </w:r>
      <w:r w:rsidRPr="00D51EBA">
        <w:rPr>
          <w:rStyle w:val="Emphasis"/>
          <w:highlight w:val="cyan"/>
        </w:rPr>
        <w:t>a valid basis for policymaking</w:t>
      </w:r>
      <w:r w:rsidRPr="00D51EBA">
        <w:rPr>
          <w:u w:val="single"/>
        </w:rPr>
        <w:t xml:space="preserve">. </w:t>
      </w:r>
      <w:r w:rsidRPr="00D51EBA">
        <w:rPr>
          <w:sz w:val="16"/>
        </w:rPr>
        <w:t xml:space="preserve">Moreover, </w:t>
      </w:r>
      <w:r w:rsidRPr="00D51EBA">
        <w:rPr>
          <w:u w:val="single"/>
        </w:rPr>
        <w:t xml:space="preserve">the belief in </w:t>
      </w:r>
      <w:r w:rsidRPr="00D51EBA">
        <w:rPr>
          <w:highlight w:val="yellow"/>
          <w:u w:val="single"/>
        </w:rPr>
        <w:t>the</w:t>
      </w:r>
      <w:r w:rsidRPr="00D51EBA">
        <w:rPr>
          <w:u w:val="single"/>
        </w:rPr>
        <w:t xml:space="preserve"> nuclear domino </w:t>
      </w:r>
      <w:r w:rsidRPr="00D51EBA">
        <w:rPr>
          <w:highlight w:val="yellow"/>
          <w:u w:val="single"/>
        </w:rPr>
        <w:t>theory has been</w:t>
      </w:r>
      <w:r w:rsidRPr="00D51EBA">
        <w:rPr>
          <w:u w:val="single"/>
        </w:rPr>
        <w:t xml:space="preserve"> instrumental in </w:t>
      </w:r>
      <w:r w:rsidRPr="00D51EBA">
        <w:rPr>
          <w:highlight w:val="yellow"/>
          <w:u w:val="single"/>
        </w:rPr>
        <w:t>inspiring</w:t>
      </w:r>
      <w:r w:rsidRPr="00D51EBA">
        <w:rPr>
          <w:u w:val="single"/>
        </w:rPr>
        <w:t xml:space="preserve"> the </w:t>
      </w:r>
      <w:r w:rsidRPr="00D51EBA">
        <w:rPr>
          <w:highlight w:val="yellow"/>
          <w:u w:val="single"/>
        </w:rPr>
        <w:t>policies</w:t>
      </w:r>
      <w:r w:rsidRPr="00D51EBA">
        <w:rPr>
          <w:u w:val="single"/>
        </w:rPr>
        <w:t xml:space="preserve"> needed to transform the theory into a largely </w:t>
      </w:r>
      <w:r w:rsidRPr="00D51EBA">
        <w:rPr>
          <w:rStyle w:val="Emphasis"/>
        </w:rPr>
        <w:t>self-defeating prophecy</w:t>
      </w:r>
      <w:r w:rsidRPr="00D51EBA">
        <w:rPr>
          <w:u w:val="single"/>
        </w:rPr>
        <w:t xml:space="preserve">. While the view of nuclear proliferation (and nuclear dominoes) as solely based on </w:t>
      </w:r>
      <w:r w:rsidRPr="00D51EBA">
        <w:rPr>
          <w:rStyle w:val="Emphasis"/>
        </w:rPr>
        <w:t xml:space="preserve">security motivations is </w:t>
      </w:r>
      <w:r w:rsidRPr="00D51EBA">
        <w:rPr>
          <w:u w:val="single"/>
        </w:rPr>
        <w:t xml:space="preserve">indeed too limited, this is </w:t>
      </w:r>
      <w:r w:rsidRPr="00D51EBA">
        <w:rPr>
          <w:rStyle w:val="Emphasis"/>
        </w:rPr>
        <w:t>not a necessary component of the nuclear domino theory</w:t>
      </w:r>
      <w:r w:rsidRPr="00D51EBA">
        <w:rPr>
          <w:sz w:val="16"/>
        </w:rPr>
        <w:t xml:space="preserve">. </w:t>
      </w:r>
      <w:r w:rsidRPr="00D51EBA">
        <w:rPr>
          <w:u w:val="single"/>
        </w:rPr>
        <w:t xml:space="preserve">Rather than reject the nuclear domino theory as a heuristic useful for prediction and policy prescription, </w:t>
      </w:r>
      <w:r w:rsidRPr="00D51EBA">
        <w:rPr>
          <w:rStyle w:val="Emphasis"/>
        </w:rPr>
        <w:t xml:space="preserve">scholars and </w:t>
      </w:r>
      <w:r w:rsidRPr="00D51EBA">
        <w:rPr>
          <w:rStyle w:val="Emphasis"/>
          <w:highlight w:val="cyan"/>
        </w:rPr>
        <w:t>policymakers should</w:t>
      </w:r>
      <w:r w:rsidRPr="00D51EBA">
        <w:rPr>
          <w:rStyle w:val="Emphasis"/>
        </w:rPr>
        <w:t xml:space="preserve"> continue to </w:t>
      </w:r>
      <w:r w:rsidRPr="00D51EBA">
        <w:rPr>
          <w:rStyle w:val="Emphasis"/>
          <w:highlight w:val="cyan"/>
        </w:rPr>
        <w:t>embrace it</w:t>
      </w:r>
      <w:r w:rsidRPr="00D51EBA">
        <w:rPr>
          <w:u w:val="single"/>
        </w:rPr>
        <w:t>, albeit in more a nuanced form that allows for multiple mechanisms of action and multiple motivations for proliferation</w:t>
      </w:r>
      <w:r w:rsidRPr="00D51EBA">
        <w:rPr>
          <w:sz w:val="16"/>
        </w:rPr>
        <w:t xml:space="preserve">. </w:t>
      </w:r>
      <w:r w:rsidRPr="00D51EBA">
        <w:rPr>
          <w:rStyle w:val="Emphasis"/>
          <w:highlight w:val="cyan"/>
        </w:rPr>
        <w:t>The</w:t>
      </w:r>
      <w:r w:rsidRPr="00D51EBA">
        <w:rPr>
          <w:rStyle w:val="Emphasis"/>
        </w:rPr>
        <w:t xml:space="preserve"> findings also </w:t>
      </w:r>
      <w:r w:rsidRPr="00D51EBA">
        <w:rPr>
          <w:rStyle w:val="Emphasis"/>
          <w:highlight w:val="cyan"/>
        </w:rPr>
        <w:t>hold implications for</w:t>
      </w:r>
      <w:r w:rsidRPr="00D51EBA">
        <w:rPr>
          <w:rStyle w:val="Emphasis"/>
        </w:rPr>
        <w:t xml:space="preserve"> specific contemporary </w:t>
      </w:r>
      <w:r w:rsidRPr="00D51EBA">
        <w:rPr>
          <w:rStyle w:val="Emphasis"/>
          <w:highlight w:val="cyan"/>
        </w:rPr>
        <w:t>policy debates</w:t>
      </w:r>
      <w:r w:rsidRPr="00D51EBA">
        <w:rPr>
          <w:rStyle w:val="Emphasis"/>
        </w:rPr>
        <w:t xml:space="preserve"> </w:t>
      </w:r>
      <w:r w:rsidRPr="00D51EBA">
        <w:rPr>
          <w:highlight w:val="yellow"/>
          <w:u w:val="single"/>
        </w:rPr>
        <w:t>such as</w:t>
      </w:r>
      <w:r w:rsidRPr="00D51EBA">
        <w:rPr>
          <w:u w:val="single"/>
        </w:rPr>
        <w:t xml:space="preserve"> the likely </w:t>
      </w:r>
      <w:r w:rsidRPr="00D51EBA">
        <w:rPr>
          <w:highlight w:val="yellow"/>
          <w:u w:val="single"/>
        </w:rPr>
        <w:t>consequences of a</w:t>
      </w:r>
      <w:r w:rsidRPr="00D51EBA">
        <w:rPr>
          <w:u w:val="single"/>
        </w:rPr>
        <w:t xml:space="preserve">n Iranian </w:t>
      </w:r>
      <w:r w:rsidRPr="00D51EBA">
        <w:rPr>
          <w:highlight w:val="yellow"/>
          <w:u w:val="single"/>
        </w:rPr>
        <w:t>nuclear arsenal</w:t>
      </w:r>
      <w:r w:rsidRPr="00D51EBA">
        <w:rPr>
          <w:sz w:val="16"/>
          <w:highlight w:val="yellow"/>
        </w:rPr>
        <w:t>.</w:t>
      </w:r>
      <w:r w:rsidRPr="00D51EBA">
        <w:rPr>
          <w:sz w:val="16"/>
        </w:rPr>
        <w:t xml:space="preserve"> If history is any guide, </w:t>
      </w:r>
      <w:r w:rsidRPr="00D51EBA">
        <w:rPr>
          <w:u w:val="single"/>
        </w:rPr>
        <w:t xml:space="preserve">the Iranian </w:t>
      </w:r>
      <w:r w:rsidRPr="00D51EBA">
        <w:rPr>
          <w:highlight w:val="cyan"/>
          <w:u w:val="single"/>
        </w:rPr>
        <w:t>acquisition of the bomb will cause regional states to at least consider developing nuclear weapons</w:t>
      </w:r>
      <w:r w:rsidRPr="00D51EBA">
        <w:rPr>
          <w:u w:val="single"/>
        </w:rPr>
        <w:t xml:space="preserve"> of their own</w:t>
      </w:r>
      <w:r w:rsidRPr="00D51EBA">
        <w:rPr>
          <w:sz w:val="16"/>
        </w:rPr>
        <w:t xml:space="preserve">. However, precisely because of the strength of the US nonproliferation regime—which was expanded in the 1970s to include stringent export controls and automatic sanctions against proliferating states—this response is likely to be more limited than in the China case, when US nonproliferation policy was in its infancy and was less established. In particular, </w:t>
      </w:r>
      <w:r w:rsidRPr="00D51EBA">
        <w:rPr>
          <w:u w:val="single"/>
        </w:rPr>
        <w:t xml:space="preserve">regional states that critically depend on the US economically or militarily are likely to be deterred from actively pursuing nuclear weapons by the threat of a rupture in relations </w:t>
      </w:r>
      <w:r w:rsidRPr="00D51EBA">
        <w:rPr>
          <w:sz w:val="16"/>
        </w:rPr>
        <w:t xml:space="preserve">with the United States. This suggests the risk of an active nuclear weapons program in countries like Saudi Arabia, Turkey, or Iraq is low. However, in countries where the relationship with the United States is likely to be ambivalent, for example a post-Arab Spring Egypt and a post-civil war Syria the risk is significantly higher. Unfortunately, the evidence in this article suggests these could be especially hard cases for nonproliferation to succeed. In the cases where US and Israeli nonproliferation efforts were successful, </w:t>
      </w:r>
      <w:r w:rsidRPr="00D51EBA">
        <w:rPr>
          <w:u w:val="single"/>
        </w:rPr>
        <w:t xml:space="preserve">the </w:t>
      </w:r>
      <w:r w:rsidRPr="00D51EBA">
        <w:rPr>
          <w:rStyle w:val="Emphasis"/>
          <w:highlight w:val="yellow"/>
        </w:rPr>
        <w:t>proliferating states were</w:t>
      </w:r>
      <w:r w:rsidRPr="00D51EBA">
        <w:rPr>
          <w:u w:val="single"/>
        </w:rPr>
        <w:t xml:space="preserve"> always </w:t>
      </w:r>
      <w:r w:rsidRPr="00D51EBA">
        <w:rPr>
          <w:highlight w:val="yellow"/>
          <w:u w:val="single"/>
        </w:rPr>
        <w:t>either friends</w:t>
      </w:r>
      <w:r w:rsidRPr="00D51EBA">
        <w:rPr>
          <w:u w:val="single"/>
        </w:rPr>
        <w:t>—</w:t>
      </w:r>
      <w:r w:rsidRPr="00D51EBA">
        <w:rPr>
          <w:rStyle w:val="Emphasis"/>
        </w:rPr>
        <w:t>Taiwan, Japan, Australia</w:t>
      </w:r>
      <w:r w:rsidRPr="00D51EBA">
        <w:rPr>
          <w:u w:val="single"/>
        </w:rPr>
        <w:t>—</w:t>
      </w:r>
      <w:r w:rsidRPr="00D51EBA">
        <w:rPr>
          <w:highlight w:val="yellow"/>
          <w:u w:val="single"/>
        </w:rPr>
        <w:t>or enemies</w:t>
      </w:r>
      <w:r w:rsidRPr="00D51EBA">
        <w:rPr>
          <w:u w:val="single"/>
        </w:rPr>
        <w:t>—</w:t>
      </w:r>
      <w:r w:rsidRPr="00D51EBA">
        <w:rPr>
          <w:rStyle w:val="Emphasis"/>
        </w:rPr>
        <w:t xml:space="preserve">Iraq, Libya, Syria, and Egypt </w:t>
      </w:r>
      <w:r w:rsidRPr="00D51EBA">
        <w:rPr>
          <w:u w:val="single"/>
        </w:rPr>
        <w:t xml:space="preserve">(the latter vis-a-vis Israel). Meanwhile, ` the one case of failure was India, an unaligned state with ambivalent relations </w:t>
      </w:r>
      <w:r w:rsidRPr="00D51EBA">
        <w:rPr>
          <w:sz w:val="16"/>
        </w:rPr>
        <w:t xml:space="preserve">with the United States. Successful nonproliferation may be especially difficult with this type of state since neither brute military force nor the provision of security guarantees are likely to be realistic options, while sanctions are unlikely to be effective (since the state will not have an important relationship with the United States to cut off).196 This leads to a final point. </w:t>
      </w:r>
      <w:r w:rsidRPr="00D51EBA">
        <w:rPr>
          <w:u w:val="single"/>
        </w:rPr>
        <w:t>Were the United States to reduce its international engagement and cut back its economic and military commitments</w:t>
      </w:r>
      <w:r w:rsidRPr="00D51EBA">
        <w:rPr>
          <w:sz w:val="16"/>
        </w:rPr>
        <w:t>—thus increasing the number of states falling into the “neither ally nor enemy category”—</w:t>
      </w:r>
      <w:r w:rsidRPr="00D51EBA">
        <w:rPr>
          <w:rStyle w:val="Emphasis"/>
        </w:rPr>
        <w:t>there would be important consequences for nonproliferation</w:t>
      </w:r>
      <w:r w:rsidRPr="00D51EBA">
        <w:rPr>
          <w:sz w:val="16"/>
        </w:rPr>
        <w:t xml:space="preserve">. </w:t>
      </w:r>
      <w:r w:rsidRPr="00D51EBA">
        <w:rPr>
          <w:u w:val="single"/>
        </w:rPr>
        <w:t xml:space="preserve">While a </w:t>
      </w:r>
      <w:r w:rsidRPr="00D51EBA">
        <w:rPr>
          <w:rStyle w:val="Emphasis"/>
          <w:highlight w:val="green"/>
        </w:rPr>
        <w:t>less</w:t>
      </w:r>
      <w:r w:rsidRPr="00D51EBA">
        <w:rPr>
          <w:b/>
          <w:u w:val="single"/>
        </w:rPr>
        <w:t xml:space="preserve"> forward </w:t>
      </w:r>
      <w:r w:rsidRPr="00D51EBA">
        <w:rPr>
          <w:rStyle w:val="Emphasis"/>
          <w:highlight w:val="green"/>
        </w:rPr>
        <w:t>US</w:t>
      </w:r>
      <w:r w:rsidRPr="00D51EBA">
        <w:rPr>
          <w:b/>
          <w:highlight w:val="green"/>
          <w:u w:val="single"/>
        </w:rPr>
        <w:t xml:space="preserve"> </w:t>
      </w:r>
      <w:r w:rsidRPr="00D51EBA">
        <w:rPr>
          <w:rStyle w:val="Emphasis"/>
          <w:highlight w:val="green"/>
        </w:rPr>
        <w:t>presence would</w:t>
      </w:r>
      <w:r w:rsidRPr="00D51EBA">
        <w:rPr>
          <w:rStyle w:val="Emphasis"/>
        </w:rPr>
        <w:t xml:space="preserve"> likely </w:t>
      </w:r>
      <w:r w:rsidRPr="00D51EBA">
        <w:rPr>
          <w:rStyle w:val="Emphasis"/>
          <w:highlight w:val="green"/>
        </w:rPr>
        <w:t>reduce motivations for</w:t>
      </w:r>
      <w:r w:rsidRPr="00D51EBA">
        <w:rPr>
          <w:rStyle w:val="Emphasis"/>
        </w:rPr>
        <w:t xml:space="preserve"> pursuing </w:t>
      </w:r>
      <w:r w:rsidRPr="00D51EBA">
        <w:rPr>
          <w:rStyle w:val="Emphasis"/>
          <w:highlight w:val="green"/>
        </w:rPr>
        <w:t>nuclear weapons</w:t>
      </w:r>
      <w:r w:rsidRPr="00D51EBA">
        <w:rPr>
          <w:b/>
          <w:u w:val="single"/>
        </w:rPr>
        <w:t xml:space="preserve"> amongst adversaries</w:t>
      </w:r>
      <w:r w:rsidRPr="00D51EBA">
        <w:rPr>
          <w:u w:val="single"/>
        </w:rPr>
        <w:t xml:space="preserve"> of the United States, it would also </w:t>
      </w:r>
      <w:r w:rsidRPr="00D51EBA">
        <w:rPr>
          <w:rStyle w:val="Emphasis"/>
        </w:rPr>
        <w:t>reduce US leverage</w:t>
      </w:r>
      <w:r w:rsidRPr="00D51EBA">
        <w:rPr>
          <w:u w:val="single"/>
        </w:rPr>
        <w:t xml:space="preserve"> vis-a-vis its former allies</w:t>
      </w:r>
      <w:r w:rsidRPr="00D51EBA">
        <w:rPr>
          <w:sz w:val="16"/>
        </w:rPr>
        <w:t xml:space="preserve">. Depending ` on one’s assessment of the dangers of nuclear proliferation, </w:t>
      </w:r>
      <w:r w:rsidRPr="00D51EBA">
        <w:rPr>
          <w:rStyle w:val="Emphasis"/>
        </w:rPr>
        <w:t>this deserves to be an important consideration in retrenchment debates.</w:t>
      </w:r>
    </w:p>
    <w:p w14:paraId="78F68965" w14:textId="77777777" w:rsidR="00B80C4E" w:rsidRPr="00D51EBA" w:rsidRDefault="00B80C4E" w:rsidP="00B80C4E"/>
    <w:p w14:paraId="2501E19A" w14:textId="77777777" w:rsidR="00B80C4E" w:rsidRPr="00D51EBA" w:rsidRDefault="00B80C4E" w:rsidP="00B80C4E"/>
    <w:p w14:paraId="543898CD" w14:textId="77777777" w:rsidR="00B80C4E" w:rsidRPr="00D51EBA" w:rsidRDefault="00B80C4E" w:rsidP="00B80C4E"/>
    <w:p w14:paraId="1A4AD1BB" w14:textId="77777777" w:rsidR="00B80C4E" w:rsidRPr="00D51EBA" w:rsidRDefault="00B80C4E" w:rsidP="00B80C4E">
      <w:pPr>
        <w:pStyle w:val="Heading2"/>
      </w:pPr>
      <w:r w:rsidRPr="00D51EBA">
        <w:t xml:space="preserve">Relations </w:t>
      </w:r>
    </w:p>
    <w:p w14:paraId="435CC3EE" w14:textId="77777777" w:rsidR="00B80C4E" w:rsidRPr="00D51EBA" w:rsidRDefault="00B80C4E" w:rsidP="00B80C4E">
      <w:pPr>
        <w:pStyle w:val="Heading3"/>
      </w:pPr>
      <w:r w:rsidRPr="00D51EBA">
        <w:t>Relations low now</w:t>
      </w:r>
    </w:p>
    <w:p w14:paraId="58D568DC" w14:textId="77777777" w:rsidR="00B80C4E" w:rsidRPr="00D51EBA" w:rsidRDefault="00B80C4E" w:rsidP="00B80C4E">
      <w:pPr>
        <w:pStyle w:val="Heading4"/>
        <w:rPr>
          <w:rFonts w:eastAsiaTheme="minorHAnsi"/>
          <w:color w:val="000000" w:themeColor="text1"/>
        </w:rPr>
      </w:pPr>
      <w:r w:rsidRPr="00D51EBA">
        <w:rPr>
          <w:rFonts w:eastAsiaTheme="minorHAnsi"/>
          <w:color w:val="000000" w:themeColor="text1"/>
        </w:rPr>
        <w:t xml:space="preserve">2015 leaves US-China relations weary </w:t>
      </w:r>
    </w:p>
    <w:p w14:paraId="0E24B33D" w14:textId="77777777" w:rsidR="00B80C4E" w:rsidRPr="00D51EBA" w:rsidRDefault="00B80C4E" w:rsidP="00B80C4E">
      <w:pPr>
        <w:rPr>
          <w:rStyle w:val="Style13ptBold"/>
          <w:color w:val="000000" w:themeColor="text1"/>
        </w:rPr>
      </w:pPr>
      <w:r w:rsidRPr="00D51EBA">
        <w:rPr>
          <w:rStyle w:val="Style13ptBold"/>
          <w:color w:val="000000" w:themeColor="text1"/>
        </w:rPr>
        <w:t>Webster ‘15</w:t>
      </w:r>
    </w:p>
    <w:p w14:paraId="30FCF38B" w14:textId="77777777" w:rsidR="00B80C4E" w:rsidRPr="00D51EBA" w:rsidRDefault="00B80C4E" w:rsidP="00B80C4E">
      <w:pPr>
        <w:rPr>
          <w:rStyle w:val="Style13ptBold"/>
          <w:b w:val="0"/>
          <w:color w:val="000000" w:themeColor="text1"/>
          <w:sz w:val="16"/>
        </w:rPr>
      </w:pPr>
      <w:r w:rsidRPr="00D51EBA">
        <w:rPr>
          <w:rStyle w:val="Style13ptBold"/>
          <w:b w:val="0"/>
          <w:color w:val="000000" w:themeColor="text1"/>
          <w:sz w:val="22"/>
        </w:rPr>
        <w:t>Graham Webster, Masters in East Asian studies from Harvard, Bachelors in International studies from Northwestern University, 12/23/15, “2015: The Year US-China Relations Went Public”,</w:t>
      </w:r>
      <w:r w:rsidRPr="00D51EBA">
        <w:rPr>
          <w:color w:val="000000" w:themeColor="text1"/>
        </w:rPr>
        <w:t xml:space="preserve"> </w:t>
      </w:r>
      <w:r w:rsidRPr="00D51EBA">
        <w:rPr>
          <w:rStyle w:val="Style13ptBold"/>
          <w:b w:val="0"/>
          <w:color w:val="000000" w:themeColor="text1"/>
          <w:sz w:val="22"/>
        </w:rPr>
        <w:t>http://thediplomat.com/2015/12/2015-the-year-us-china-relations-went-public/</w:t>
      </w:r>
    </w:p>
    <w:p w14:paraId="7317E0CD" w14:textId="77777777" w:rsidR="00B80C4E" w:rsidRPr="00D51EBA" w:rsidRDefault="00B80C4E" w:rsidP="00B80C4E">
      <w:pPr>
        <w:pStyle w:val="NormalWeb"/>
        <w:shd w:val="clear" w:color="auto" w:fill="FFFFFF"/>
        <w:spacing w:before="0" w:beforeAutospacing="0" w:after="240" w:afterAutospacing="0" w:line="300" w:lineRule="atLeast"/>
        <w:rPr>
          <w:rFonts w:ascii="Calibri" w:hAnsi="Calibri"/>
          <w:color w:val="000000" w:themeColor="text1"/>
          <w:sz w:val="16"/>
        </w:rPr>
      </w:pPr>
      <w:r w:rsidRPr="00D51EBA">
        <w:rPr>
          <w:rFonts w:ascii="Calibri" w:hAnsi="Calibri"/>
          <w:color w:val="000000" w:themeColor="text1"/>
          <w:sz w:val="16"/>
        </w:rPr>
        <w:t xml:space="preserve">A look back at the year’s headlines and ten months of </w:t>
      </w:r>
      <w:hyperlink r:id="rId226" w:tgtFrame="_blank" w:history="1">
        <w:r w:rsidRPr="00D51EBA">
          <w:rPr>
            <w:rStyle w:val="Hyperlink"/>
            <w:rFonts w:ascii="Calibri" w:eastAsiaTheme="majorEastAsia" w:hAnsi="Calibri"/>
            <w:color w:val="000000" w:themeColor="text1"/>
            <w:sz w:val="16"/>
          </w:rPr>
          <w:t>weekly reflections</w:t>
        </w:r>
      </w:hyperlink>
      <w:r w:rsidRPr="00D51EBA">
        <w:rPr>
          <w:rFonts w:ascii="Calibri" w:hAnsi="Calibri"/>
          <w:color w:val="000000" w:themeColor="text1"/>
          <w:sz w:val="16"/>
        </w:rPr>
        <w:t xml:space="preserve"> on</w:t>
      </w:r>
      <w:r w:rsidRPr="00D51EBA">
        <w:rPr>
          <w:rStyle w:val="StyleUnderline"/>
          <w:rFonts w:ascii="Calibri" w:hAnsi="Calibri"/>
          <w:color w:val="000000" w:themeColor="text1"/>
        </w:rPr>
        <w:t xml:space="preserve"> U.S.–China relations </w:t>
      </w:r>
      <w:r w:rsidRPr="00D51EBA">
        <w:rPr>
          <w:rFonts w:ascii="Calibri" w:hAnsi="Calibri"/>
          <w:color w:val="000000" w:themeColor="text1"/>
          <w:sz w:val="16"/>
        </w:rPr>
        <w:t xml:space="preserve">might </w:t>
      </w:r>
      <w:r w:rsidRPr="00D51EBA">
        <w:rPr>
          <w:rStyle w:val="StyleUnderline"/>
          <w:rFonts w:ascii="Calibri" w:hAnsi="Calibri"/>
          <w:color w:val="000000" w:themeColor="text1"/>
        </w:rPr>
        <w:t xml:space="preserve">suggest a rising rivalry. </w:t>
      </w:r>
      <w:r w:rsidRPr="00D51EBA">
        <w:rPr>
          <w:rFonts w:ascii="Calibri" w:hAnsi="Calibri"/>
          <w:color w:val="000000" w:themeColor="text1"/>
          <w:sz w:val="16"/>
        </w:rPr>
        <w:t>In reality, however,</w:t>
      </w:r>
      <w:r w:rsidRPr="00D51EBA">
        <w:rPr>
          <w:rStyle w:val="StyleUnderline"/>
          <w:rFonts w:ascii="Calibri" w:hAnsi="Calibri"/>
          <w:color w:val="000000" w:themeColor="text1"/>
        </w:rPr>
        <w:t xml:space="preserve"> 2015 was the year longstanding tensions went public, in no small part due to changes in U.S. policy. In areas of disagreement with China, the U.S</w:t>
      </w:r>
      <w:r w:rsidRPr="00D51EBA">
        <w:rPr>
          <w:rFonts w:ascii="Calibri" w:hAnsi="Calibri"/>
          <w:color w:val="000000" w:themeColor="text1"/>
          <w:sz w:val="16"/>
        </w:rPr>
        <w:t>. government</w:t>
      </w:r>
      <w:r w:rsidRPr="00D51EBA">
        <w:rPr>
          <w:rStyle w:val="StyleUnderline"/>
          <w:rFonts w:ascii="Calibri" w:hAnsi="Calibri"/>
          <w:color w:val="000000" w:themeColor="text1"/>
        </w:rPr>
        <w:t xml:space="preserve"> slowly </w:t>
      </w:r>
      <w:r w:rsidRPr="00D51EBA">
        <w:rPr>
          <w:rFonts w:ascii="Calibri" w:hAnsi="Calibri"/>
          <w:color w:val="000000" w:themeColor="text1"/>
          <w:sz w:val="16"/>
        </w:rPr>
        <w:t>and methodically</w:t>
      </w:r>
      <w:r w:rsidRPr="00D51EBA">
        <w:rPr>
          <w:rStyle w:val="StyleUnderline"/>
          <w:rFonts w:ascii="Calibri" w:hAnsi="Calibri"/>
          <w:color w:val="000000" w:themeColor="text1"/>
        </w:rPr>
        <w:t xml:space="preserve"> increased pressure on Chinese counterparts, gradually defining and threatening action against Chinese activities deemed to be objectionable. </w:t>
      </w:r>
      <w:r w:rsidRPr="00D51EBA">
        <w:rPr>
          <w:rFonts w:ascii="Calibri" w:hAnsi="Calibri"/>
          <w:color w:val="000000" w:themeColor="text1"/>
          <w:sz w:val="16"/>
        </w:rPr>
        <w:t xml:space="preserve">Concrete areas of bilateral cooperation also went public this year in a very different way. After President Barack Obama and President Xi Jinping committed in November 2014 to work together toward a global deal on climate change in Paris, the two governments publicly emphasized their alignment, and they deserve significant credit for the positive outcome this month. Even as public disagreement has proliferated over strategic issues at sea and in cyberspace, China was a full member of the group that reached the Iran nuclear deal; U.S.–China military exchanges have maintained momentum; and new protocols for unplanned military encounters have reduced the risk of accident or miscalculation. But feel-good cooperative efforts are naturally likely to be made public. More consequential this year has been the persistent publicity around two prominent areas of difference—maritime security and cyberspace—where much news had previously remained in the shadows. </w:t>
      </w:r>
      <w:r w:rsidRPr="00D51EBA">
        <w:rPr>
          <w:rFonts w:ascii="Calibri" w:hAnsi="Calibri"/>
          <w:b/>
          <w:bCs/>
          <w:color w:val="000000" w:themeColor="text1"/>
          <w:sz w:val="16"/>
        </w:rPr>
        <w:t>Public pressure and dueling ambiguities in the South China Sea</w:t>
      </w:r>
      <w:r w:rsidRPr="00D51EBA">
        <w:rPr>
          <w:rFonts w:ascii="Calibri" w:hAnsi="Calibri"/>
          <w:color w:val="000000" w:themeColor="text1"/>
          <w:sz w:val="16"/>
        </w:rPr>
        <w:t xml:space="preserve"> </w:t>
      </w:r>
      <w:r w:rsidRPr="00D51EBA">
        <w:rPr>
          <w:rStyle w:val="StyleUnderline"/>
          <w:rFonts w:ascii="Calibri" w:hAnsi="Calibri"/>
          <w:color w:val="000000" w:themeColor="text1"/>
        </w:rPr>
        <w:t xml:space="preserve">The United States and China are </w:t>
      </w:r>
      <w:r w:rsidRPr="00D51EBA">
        <w:rPr>
          <w:rFonts w:ascii="Calibri" w:hAnsi="Calibri"/>
          <w:color w:val="000000" w:themeColor="text1"/>
          <w:sz w:val="16"/>
        </w:rPr>
        <w:t>structurally</w:t>
      </w:r>
      <w:r w:rsidRPr="00D51EBA">
        <w:rPr>
          <w:rStyle w:val="StyleUnderline"/>
          <w:rFonts w:ascii="Calibri" w:hAnsi="Calibri"/>
          <w:color w:val="000000" w:themeColor="text1"/>
        </w:rPr>
        <w:t xml:space="preserve"> inclined toward disagreement in maritime disputes. Two U.S. treaty allies, Japan and the Philippines, are engaged in territorial disputes with China, and U.S. concepts of global security rub up against Chinese ideas of national security. In the South China Sea, 2015 brought a</w:t>
      </w:r>
      <w:r w:rsidRPr="00D51EBA">
        <w:rPr>
          <w:rFonts w:ascii="Calibri" w:hAnsi="Calibri"/>
          <w:color w:val="000000" w:themeColor="text1"/>
          <w:sz w:val="16"/>
        </w:rPr>
        <w:t>n apparently</w:t>
      </w:r>
      <w:r w:rsidRPr="00D51EBA">
        <w:rPr>
          <w:rStyle w:val="StyleUnderline"/>
          <w:rFonts w:ascii="Calibri" w:hAnsi="Calibri"/>
          <w:color w:val="000000" w:themeColor="text1"/>
        </w:rPr>
        <w:t xml:space="preserve"> concerted effort by U.S. officials to publicly expose and directly challenge Chinese conduct. </w:t>
      </w:r>
      <w:r w:rsidRPr="00D51EBA">
        <w:rPr>
          <w:rFonts w:ascii="Calibri" w:hAnsi="Calibri"/>
          <w:color w:val="000000" w:themeColor="text1"/>
          <w:sz w:val="16"/>
        </w:rPr>
        <w:t>Much of the U.S. effort occurred in the context of anonymous quotes from U.S. officials, anticipating or advocating for the U.S. military to directly challenge implied Chinese claims through the longstanding Freedom of Navigation (FON) Program. Those anonymous quotes appeared as early as May. By August, anonymous sources were saying the Pentagon and the White House disagreed about whether or when to conduct FON operations</w:t>
      </w:r>
      <w:r w:rsidRPr="00D51EBA">
        <w:rPr>
          <w:rStyle w:val="StyleUnderline"/>
          <w:rFonts w:ascii="Calibri" w:hAnsi="Calibri"/>
          <w:color w:val="000000" w:themeColor="text1"/>
        </w:rPr>
        <w:t xml:space="preserve">. In October, the U.S. Navy sent a guided missile destroyer within 12 </w:t>
      </w:r>
      <w:r w:rsidRPr="00D51EBA">
        <w:rPr>
          <w:rFonts w:ascii="Calibri" w:hAnsi="Calibri"/>
          <w:color w:val="000000" w:themeColor="text1"/>
          <w:sz w:val="16"/>
        </w:rPr>
        <w:t xml:space="preserve">nautical </w:t>
      </w:r>
      <w:r w:rsidRPr="00D51EBA">
        <w:rPr>
          <w:rStyle w:val="StyleUnderline"/>
          <w:rFonts w:ascii="Calibri" w:hAnsi="Calibri"/>
          <w:color w:val="000000" w:themeColor="text1"/>
        </w:rPr>
        <w:t xml:space="preserve">miles of a disputed Chinese installation. Both governments maintained </w:t>
      </w:r>
      <w:r w:rsidRPr="00D51EBA">
        <w:rPr>
          <w:rFonts w:ascii="Calibri" w:hAnsi="Calibri"/>
          <w:color w:val="000000" w:themeColor="text1"/>
          <w:sz w:val="16"/>
        </w:rPr>
        <w:t>significant</w:t>
      </w:r>
      <w:r w:rsidRPr="00D51EBA">
        <w:rPr>
          <w:rStyle w:val="StyleUnderline"/>
          <w:rFonts w:ascii="Calibri" w:hAnsi="Calibri"/>
          <w:color w:val="000000" w:themeColor="text1"/>
        </w:rPr>
        <w:t xml:space="preserve"> ambiguity in discussing that event, </w:t>
      </w:r>
      <w:r w:rsidRPr="00D51EBA">
        <w:rPr>
          <w:rFonts w:ascii="Calibri" w:hAnsi="Calibri"/>
          <w:sz w:val="16"/>
        </w:rPr>
        <w:t>thereby</w:t>
      </w:r>
      <w:r w:rsidRPr="00D51EBA">
        <w:rPr>
          <w:rStyle w:val="StyleUnderline"/>
          <w:rFonts w:ascii="Calibri" w:hAnsi="Calibri"/>
          <w:color w:val="000000" w:themeColor="text1"/>
        </w:rPr>
        <w:t xml:space="preserve"> keeping options open as the dispute continues. What was not ambiguous was the U.S. decision to go public about China’s island construction and its practice of warning away planes and ships that travel nearby. In May, the U.S. government allowed a CNN correspondent to film and report from a U.S. spy plane flight, exposing to the world Chinese warnings about a legally ambiguous military zone. Non-governmental efforts by the Center for Strategic and International Studies to expose Chinese island construction were wildly successful in the media, providing repeated occasions for U.S. officials to comment. </w:t>
      </w:r>
      <w:r w:rsidRPr="00D51EBA">
        <w:rPr>
          <w:rFonts w:ascii="Calibri" w:hAnsi="Calibri"/>
          <w:color w:val="000000" w:themeColor="text1"/>
          <w:sz w:val="16"/>
        </w:rPr>
        <w:t>Still, the U.S. and Chinese governments appear to be anticipating further moves. Later U.S. FON operations may be better documented. Chinese military warnings could be challenged as outside the regime of international law. Most significantly, in 2016, the Philippine–Chinese arbitration case is expected to result in an award that China would legally be bound to respect, though the Chinese Foreign Ministry has repeatedly declared the proceeding invalid, and enforcement is based primarily on reputation.</w:t>
      </w:r>
    </w:p>
    <w:p w14:paraId="76181959" w14:textId="77777777" w:rsidR="00B80C4E" w:rsidRPr="00D51EBA" w:rsidRDefault="00B80C4E" w:rsidP="00B80C4E">
      <w:pPr>
        <w:pStyle w:val="Heading4"/>
      </w:pPr>
      <w:r w:rsidRPr="00D51EBA">
        <w:t xml:space="preserve">Sino-US relations at an all-time low </w:t>
      </w:r>
    </w:p>
    <w:p w14:paraId="1591555C" w14:textId="77777777" w:rsidR="00B80C4E" w:rsidRPr="00D51EBA" w:rsidRDefault="00B80C4E" w:rsidP="00B80C4E">
      <w:pPr>
        <w:rPr>
          <w:rStyle w:val="Style13ptBold"/>
        </w:rPr>
      </w:pPr>
      <w:r w:rsidRPr="00D51EBA">
        <w:rPr>
          <w:rStyle w:val="Style13ptBold"/>
        </w:rPr>
        <w:t>Denyer ‘15</w:t>
      </w:r>
    </w:p>
    <w:p w14:paraId="03845ECD" w14:textId="77777777" w:rsidR="00B80C4E" w:rsidRPr="00D51EBA" w:rsidRDefault="00B80C4E" w:rsidP="00B80C4E">
      <w:r w:rsidRPr="00D51EBA">
        <w:t>Simon Denyer, Washington Post’s bureau chief in China, 7/7/14, “China’s rise and Asian tensions send U.S. into a downward spiral”, https://www.washingtonpost.com/world/asia_pacific/chinas-rise-and-asian-tensions-send-us-relations-into-downward-spiral/2014/07/07/f371cfaa-d5cd-4dd2-925c-246c099f04ed_story.html</w:t>
      </w:r>
    </w:p>
    <w:p w14:paraId="083590AE" w14:textId="77777777" w:rsidR="00B80C4E" w:rsidRPr="00D51EBA" w:rsidRDefault="00B80C4E" w:rsidP="00B80C4E">
      <w:pPr>
        <w:spacing w:after="270" w:line="432" w:lineRule="atLeast"/>
        <w:rPr>
          <w:color w:val="000000" w:themeColor="text1"/>
          <w:sz w:val="16"/>
        </w:rPr>
      </w:pPr>
      <w:r w:rsidRPr="00D51EBA">
        <w:rPr>
          <w:rStyle w:val="StyleUnderline"/>
          <w:color w:val="000000" w:themeColor="text1"/>
          <w:highlight w:val="yellow"/>
        </w:rPr>
        <w:t>Hundreds of rocky islands, islets, sandbanks, reefs and cays lie scattered across Asia’s eastern waters, unimportant-looking to the naked eye but significant enough to spark what may be the most worrying deterioration in U.S.-China relations in decades.</w:t>
      </w:r>
      <w:r w:rsidRPr="00D51EBA">
        <w:rPr>
          <w:rStyle w:val="StyleUnderline"/>
          <w:color w:val="000000" w:themeColor="text1"/>
        </w:rPr>
        <w:t xml:space="preserve"> </w:t>
      </w:r>
      <w:r w:rsidRPr="00D51EBA">
        <w:rPr>
          <w:rFonts w:eastAsia="Times New Roman" w:cs="Times New Roman"/>
          <w:color w:val="000000" w:themeColor="text1"/>
          <w:sz w:val="16"/>
        </w:rPr>
        <w:t xml:space="preserve">China’s military rise, and its increasingly assertive claims to sovereignty over these largely uninhabited lumps of rock, coral and sand, have set it on a possible collision course with its neighbors, which also make various claims on the archipelagos, and with the United States, which has important alliances with three of the rival claimants and would be obliged to defend them in the event of an attack. As Chinese and Vietnamese ships ram each other in the contested waters, and Chinese and Japanese fighter jets play </w:t>
      </w:r>
      <w:hyperlink r:id="rId227" w:history="1">
        <w:r w:rsidRPr="00D51EBA">
          <w:rPr>
            <w:rFonts w:eastAsia="Times New Roman" w:cs="Times New Roman"/>
            <w:color w:val="000000" w:themeColor="text1"/>
            <w:sz w:val="16"/>
            <w:u w:val="single"/>
          </w:rPr>
          <w:t>games of chicken</w:t>
        </w:r>
        <w:r w:rsidRPr="00D51EBA">
          <w:rPr>
            <w:rFonts w:eastAsia="Times New Roman" w:cs="Times New Roman"/>
            <w:color w:val="000000" w:themeColor="text1"/>
            <w:sz w:val="16"/>
          </w:rPr>
          <w:t xml:space="preserve"> </w:t>
        </w:r>
      </w:hyperlink>
      <w:r w:rsidRPr="00D51EBA">
        <w:rPr>
          <w:rFonts w:eastAsia="Times New Roman" w:cs="Times New Roman"/>
          <w:color w:val="000000" w:themeColor="text1"/>
          <w:sz w:val="16"/>
        </w:rPr>
        <w:t xml:space="preserve">in Asia’s disputed skies, the risk of military escalation is growing. Even more significantly, the standoff is generating bad blood between Washington and Beijing and could torpedo cooperation on important global issues, including the Middle East, climate change and nuclear proliferation. Secretary of State John F. Kerry and Treasury Secretary Jack Lew will visit Beijing on Wednesday and Thursday for the sixth annual Strategic and Economic Dialogue. And while Washington has been focused more on Iraq, Syria, Ukraine and Russia, some say the U.S.-China relationship is facing its stiffest test since President Richard M. Nixon traveled to Mao Zedong’s China in 1972. </w:t>
      </w:r>
      <w:r w:rsidRPr="00D51EBA">
        <w:rPr>
          <w:rStyle w:val="StyleUnderline"/>
          <w:color w:val="000000" w:themeColor="text1"/>
        </w:rPr>
        <w:t>“</w:t>
      </w:r>
      <w:r w:rsidRPr="00D51EBA">
        <w:rPr>
          <w:rStyle w:val="StyleUnderline"/>
          <w:color w:val="000000" w:themeColor="text1"/>
          <w:highlight w:val="yellow"/>
        </w:rPr>
        <w:t>U.S.-China relations are worse than they have been since the normalization of relations</w:t>
      </w:r>
      <w:r w:rsidRPr="00D51EBA">
        <w:rPr>
          <w:rFonts w:eastAsia="Times New Roman" w:cs="Times New Roman"/>
          <w:color w:val="000000" w:themeColor="text1"/>
          <w:sz w:val="16"/>
        </w:rPr>
        <w:t xml:space="preserve">, and East Asia today is less stable than at any time since the end of the Cold War,” </w:t>
      </w:r>
      <w:r w:rsidRPr="00D51EBA">
        <w:rPr>
          <w:rStyle w:val="StyleUnderline"/>
          <w:color w:val="000000" w:themeColor="text1"/>
          <w:highlight w:val="yellow"/>
        </w:rPr>
        <w:t>said Robert Ross</w:t>
      </w:r>
      <w:r w:rsidRPr="00D51EBA">
        <w:rPr>
          <w:rStyle w:val="StyleUnderline"/>
          <w:color w:val="000000" w:themeColor="text1"/>
        </w:rPr>
        <w:t xml:space="preserve">, a political science professor at Boston College and associate of Harvard’s John King Fairbank Center for Chinese Studies. The Obama administration’s foreign policy rebalance, or “pivot,” to Asia has been widely interpreted in China as an attempt to contain its rise. </w:t>
      </w:r>
      <w:r w:rsidRPr="00D51EBA">
        <w:rPr>
          <w:rFonts w:eastAsia="Times New Roman" w:cs="Times New Roman"/>
          <w:color w:val="000000" w:themeColor="text1"/>
          <w:sz w:val="16"/>
        </w:rPr>
        <w:t xml:space="preserve">U.S. efforts to bolster ties with regional states such as Vietnam and to reassure nervous Asian allies such as Japan and the Philippines that it stands ready to defend them militarily have created a new narrative in Beijing — that the United States has encouraged China’s neighbors to push their territorial claims more aggressively. “It is clear that the disputes are between two sides, but the United States is taking sides, and it is not impartial,” Adm. Sun Jianguo, deputy chief of the general staff of the Chinese People’s Liberation Army, said in an interview. </w:t>
      </w:r>
      <w:r w:rsidRPr="00D51EBA">
        <w:rPr>
          <w:rStyle w:val="StyleUnderline"/>
          <w:color w:val="000000" w:themeColor="text1"/>
        </w:rPr>
        <w:t xml:space="preserve">In Washington, </w:t>
      </w:r>
      <w:r w:rsidRPr="00D51EBA">
        <w:rPr>
          <w:rStyle w:val="StyleUnderline"/>
          <w:color w:val="000000" w:themeColor="text1"/>
          <w:highlight w:val="yellow"/>
        </w:rPr>
        <w:t>a rival narrative is taking hold: that China is intent on pushing its territorial claims through the threat of military force and that it ultimately wants to push the United States out of Asia.</w:t>
      </w:r>
      <w:r w:rsidRPr="00D51EBA">
        <w:rPr>
          <w:rStyle w:val="StyleUnderline"/>
          <w:color w:val="000000" w:themeColor="text1"/>
        </w:rPr>
        <w:t xml:space="preserve"> There have been more intense crises in U.S.-China relations, including the fallout from the 1989 Tiananmen Square massacre of pro-democracy protesters, but none, perhaps, as fundamental and structural as this</w:t>
      </w:r>
      <w:r w:rsidRPr="00D51EBA">
        <w:rPr>
          <w:rFonts w:eastAsia="Times New Roman" w:cs="Times New Roman"/>
          <w:color w:val="000000" w:themeColor="text1"/>
          <w:sz w:val="16"/>
        </w:rPr>
        <w:t xml:space="preserve">. In November, </w:t>
      </w:r>
      <w:r w:rsidRPr="00D51EBA">
        <w:rPr>
          <w:color w:val="000000" w:themeColor="text1"/>
          <w:sz w:val="16"/>
        </w:rPr>
        <w:t xml:space="preserve">China </w:t>
      </w:r>
      <w:hyperlink r:id="rId228" w:history="1">
        <w:r w:rsidRPr="00D51EBA">
          <w:rPr>
            <w:rStyle w:val="Hyperlink"/>
            <w:color w:val="000000" w:themeColor="text1"/>
            <w:sz w:val="16"/>
          </w:rPr>
          <w:t>spooked its neighbors</w:t>
        </w:r>
      </w:hyperlink>
      <w:r w:rsidRPr="00D51EBA">
        <w:rPr>
          <w:color w:val="000000" w:themeColor="text1"/>
          <w:sz w:val="16"/>
        </w:rPr>
        <w:t xml:space="preserve"> by announcing an air defense identification zone over the East China Sea, including over islands administered by Japan. In March, the Chinese coast guard </w:t>
      </w:r>
      <w:hyperlink r:id="rId229" w:history="1">
        <w:r w:rsidRPr="00D51EBA">
          <w:rPr>
            <w:rStyle w:val="Hyperlink"/>
            <w:color w:val="000000" w:themeColor="text1"/>
            <w:sz w:val="16"/>
          </w:rPr>
          <w:t>tried to block</w:t>
        </w:r>
      </w:hyperlink>
      <w:r w:rsidRPr="00D51EBA">
        <w:rPr>
          <w:color w:val="000000" w:themeColor="text1"/>
          <w:sz w:val="16"/>
        </w:rPr>
        <w:t xml:space="preserve"> Philippine vessels from resupplying soldiers stationed on the disputed Second Thomas Shoal. Two months later, it deployed </w:t>
      </w:r>
      <w:hyperlink r:id="rId230" w:history="1">
        <w:r w:rsidRPr="00D51EBA">
          <w:rPr>
            <w:rStyle w:val="Hyperlink"/>
            <w:color w:val="000000" w:themeColor="text1"/>
            <w:sz w:val="16"/>
          </w:rPr>
          <w:t>a $1 billion deep-sea oil drilling rig</w:t>
        </w:r>
      </w:hyperlink>
      <w:r w:rsidRPr="00D51EBA">
        <w:rPr>
          <w:color w:val="000000" w:themeColor="text1"/>
          <w:sz w:val="16"/>
        </w:rPr>
        <w:t xml:space="preserve"> into disputed waters off the Vietnamese coast. It has also been building artificial islands in the South China Sea that U.S. officials say are meant to enhance its stance on sovereignty. China says it has historical claims to a huge swath of the South China Sea, but its recent assertiveness has puzzled experts, appearing to undermine </w:t>
      </w:r>
      <w:hyperlink r:id="rId231" w:history="1">
        <w:r w:rsidRPr="00D51EBA">
          <w:rPr>
            <w:rStyle w:val="Hyperlink"/>
            <w:color w:val="000000" w:themeColor="text1"/>
            <w:sz w:val="16"/>
          </w:rPr>
          <w:t>last year’s efforts</w:t>
        </w:r>
      </w:hyperlink>
      <w:r w:rsidRPr="00D51EBA">
        <w:rPr>
          <w:color w:val="000000" w:themeColor="text1"/>
          <w:sz w:val="16"/>
        </w:rPr>
        <w:t xml:space="preserve"> to promote a more cooperative, development-focused relationship with its neighbors. Some argue that President Xi Jinping may see external threats</w:t>
      </w:r>
      <w:r w:rsidRPr="00D51EBA">
        <w:rPr>
          <w:rFonts w:eastAsia="Times New Roman" w:cs="Times New Roman"/>
          <w:color w:val="000000" w:themeColor="text1"/>
          <w:sz w:val="16"/>
        </w:rPr>
        <w:t xml:space="preserve"> as useful in ushering in tough reforms, including of the military; others say that China is simply baring its fangs as it seeks to build a new Asian order in which it, not the United States, is the major player in the region. Most agree, though, that China is asserting itself partly because it now possesses a modern deep-water navy and professional coast guard. Whatever the reason, </w:t>
      </w:r>
      <w:r w:rsidRPr="00D51EBA">
        <w:rPr>
          <w:rStyle w:val="StyleUnderline"/>
          <w:color w:val="000000" w:themeColor="text1"/>
        </w:rPr>
        <w:t>China’s rise has left the United States caught between its commitments to allies and its desire to maintain a constructive relationship with China.</w:t>
      </w:r>
      <w:r w:rsidRPr="00D51EBA">
        <w:rPr>
          <w:rFonts w:eastAsia="Times New Roman" w:cs="Times New Roman"/>
          <w:color w:val="000000" w:themeColor="text1"/>
          <w:sz w:val="16"/>
        </w:rPr>
        <w:t xml:space="preserve"> In recent months, it has seemed to emphasize the </w:t>
      </w:r>
      <w:r w:rsidRPr="00D51EBA">
        <w:rPr>
          <w:rFonts w:eastAsia="Times New Roman" w:cs="Times New Roman"/>
          <w:color w:val="000000" w:themeColor="text1"/>
          <w:sz w:val="16"/>
          <w:szCs w:val="16"/>
        </w:rPr>
        <w:t xml:space="preserve">former, </w:t>
      </w:r>
      <w:hyperlink r:id="rId232" w:history="1">
        <w:r w:rsidRPr="00D51EBA">
          <w:rPr>
            <w:rFonts w:eastAsia="Times New Roman" w:cs="Times New Roman"/>
            <w:color w:val="000000" w:themeColor="text1"/>
            <w:sz w:val="16"/>
            <w:szCs w:val="16"/>
            <w:u w:val="single"/>
          </w:rPr>
          <w:t>sending B-52 bombers</w:t>
        </w:r>
      </w:hyperlink>
      <w:r w:rsidRPr="00D51EBA">
        <w:rPr>
          <w:rFonts w:eastAsia="Times New Roman" w:cs="Times New Roman"/>
          <w:color w:val="000000" w:themeColor="text1"/>
          <w:sz w:val="16"/>
          <w:szCs w:val="16"/>
        </w:rPr>
        <w:t xml:space="preserve"> to fly</w:t>
      </w:r>
      <w:r w:rsidRPr="00D51EBA">
        <w:rPr>
          <w:rFonts w:eastAsia="Times New Roman" w:cs="Times New Roman"/>
          <w:color w:val="000000" w:themeColor="text1"/>
          <w:sz w:val="16"/>
        </w:rPr>
        <w:t xml:space="preserve"> through China’s air defense zone and threatening to reevaluate its military posture in Asia if China extends the zone to the South China Sea. </w:t>
      </w:r>
      <w:r w:rsidRPr="00D51EBA">
        <w:rPr>
          <w:rStyle w:val="StyleUnderline"/>
          <w:color w:val="000000" w:themeColor="text1"/>
        </w:rPr>
        <w:t xml:space="preserve">In April, President Obama </w:t>
      </w:r>
      <w:hyperlink r:id="rId233" w:history="1">
        <w:r w:rsidRPr="00D51EBA">
          <w:rPr>
            <w:rStyle w:val="StyleUnderline"/>
            <w:color w:val="000000" w:themeColor="text1"/>
          </w:rPr>
          <w:t>visited U.S. allies Japan</w:t>
        </w:r>
      </w:hyperlink>
      <w:r w:rsidRPr="00D51EBA">
        <w:rPr>
          <w:rStyle w:val="StyleUnderline"/>
          <w:color w:val="000000" w:themeColor="text1"/>
        </w:rPr>
        <w:t>, South Korea and the Philippines in a trip that pointedly excluded China.</w:t>
      </w:r>
      <w:r w:rsidRPr="00D51EBA">
        <w:rPr>
          <w:rFonts w:eastAsia="Times New Roman" w:cs="Times New Roman"/>
          <w:color w:val="000000" w:themeColor="text1"/>
          <w:sz w:val="16"/>
        </w:rPr>
        <w:t xml:space="preserve"> While in Japan, he became the first president to explicitly say that the U.S. defense treaty covered islands administered by Japan. In the Philipp</w:t>
      </w:r>
      <w:r w:rsidRPr="00D51EBA">
        <w:rPr>
          <w:rFonts w:eastAsia="Times New Roman" w:cs="Times New Roman"/>
          <w:color w:val="000000" w:themeColor="text1"/>
          <w:sz w:val="16"/>
          <w:szCs w:val="16"/>
        </w:rPr>
        <w:t xml:space="preserve">ines, </w:t>
      </w:r>
      <w:hyperlink r:id="rId234" w:history="1">
        <w:r w:rsidRPr="00D51EBA">
          <w:rPr>
            <w:rFonts w:eastAsia="Times New Roman" w:cs="Times New Roman"/>
            <w:color w:val="000000" w:themeColor="text1"/>
            <w:sz w:val="16"/>
            <w:szCs w:val="16"/>
            <w:u w:val="single"/>
          </w:rPr>
          <w:t>he signed a new 10-year defense agreement</w:t>
        </w:r>
      </w:hyperlink>
      <w:r w:rsidRPr="00D51EBA">
        <w:rPr>
          <w:rFonts w:eastAsia="Times New Roman" w:cs="Times New Roman"/>
          <w:color w:val="000000" w:themeColor="text1"/>
          <w:sz w:val="16"/>
        </w:rPr>
        <w:t xml:space="preserve">. There has been an equal and opposite reaction from Beijing. </w:t>
      </w:r>
      <w:r w:rsidRPr="00D51EBA">
        <w:rPr>
          <w:rStyle w:val="StyleUnderline"/>
          <w:color w:val="000000" w:themeColor="text1"/>
        </w:rPr>
        <w:t xml:space="preserve">When U.S. Defense Secretary Chuck Hagel implicitly accused China in May of “intimidation, coercion or the threat of force” in asserting its territorial claims and warned that the United States “will not look the other way when fundamental principles of the international order are being challenged,” Lt. Gen. Wang Guanzhong called Hagel’s comments “excessive” and “suffused with hegemony, incitement, threats and intimidation,” China Central Television reported. </w:t>
      </w:r>
      <w:r w:rsidRPr="00D51EBA">
        <w:rPr>
          <w:rFonts w:eastAsia="Times New Roman" w:cs="Times New Roman"/>
          <w:color w:val="000000" w:themeColor="text1"/>
          <w:sz w:val="16"/>
        </w:rPr>
        <w:t xml:space="preserve">Daniel Russel, assistant </w:t>
      </w:r>
      <w:r w:rsidRPr="00D51EBA">
        <w:rPr>
          <w:color w:val="000000" w:themeColor="text1"/>
          <w:sz w:val="16"/>
        </w:rPr>
        <w:t>secretary of state for East Asian and Pacific affairs, argues that the blunt exchanges between the countries could be beneficial. “It is an indication of health, I believe, that we are able to be so direct with China, without fearing that we are tanking the relationship or the prospects for cooperation,” he said in an interview. “We do not pull our punches, but at the same time, we are working hand in hand in China wherever we can.” Some critics say that the United States should have been more assertive in forging closer economic links with Asia through a Trans-Pacific Partnership trade deal and with China through a bilateral investment treaty. “We need a lot more weight on the economic side, because that’s what keeps your relationship from tipping into a Cold War relationship,” said Christopher Johnson of the Center for Strategic and International Studies.</w:t>
      </w:r>
    </w:p>
    <w:p w14:paraId="09FC0B27" w14:textId="77777777" w:rsidR="00B80C4E" w:rsidRPr="00D51EBA" w:rsidRDefault="00B80C4E" w:rsidP="00B80C4E"/>
    <w:p w14:paraId="25448387" w14:textId="77777777" w:rsidR="00B80C4E" w:rsidRDefault="00B80C4E" w:rsidP="00B80C4E">
      <w:pPr>
        <w:pStyle w:val="Heading2"/>
      </w:pPr>
      <w:r w:rsidRPr="00D51EBA">
        <w:t>Soft power</w:t>
      </w:r>
    </w:p>
    <w:p w14:paraId="507699E6" w14:textId="77777777" w:rsidR="00B80C4E" w:rsidRDefault="00B80C4E" w:rsidP="00B80C4E">
      <w:pPr>
        <w:pStyle w:val="Heading3"/>
      </w:pPr>
      <w:r>
        <w:t>Heg good</w:t>
      </w:r>
    </w:p>
    <w:p w14:paraId="70FAEDCF" w14:textId="77777777" w:rsidR="00B80C4E" w:rsidRDefault="00B80C4E" w:rsidP="00B80C4E">
      <w:pPr>
        <w:pStyle w:val="Heading4"/>
      </w:pPr>
      <w:r>
        <w:t>US heg K2 prevent major US-China wars.</w:t>
      </w:r>
    </w:p>
    <w:p w14:paraId="6582158F" w14:textId="77777777" w:rsidR="00B80C4E" w:rsidRPr="002A63DB" w:rsidRDefault="00B80C4E" w:rsidP="00B80C4E">
      <w:r w:rsidRPr="002A79A0">
        <w:rPr>
          <w:rStyle w:val="Style13ptBold"/>
        </w:rPr>
        <w:t>Ward 14</w:t>
      </w:r>
      <w:r>
        <w:t xml:space="preserve"> (</w:t>
      </w:r>
      <w:r w:rsidRPr="002A63DB">
        <w:t>Alex Ward is an Associate Director in the Brent Scowcroft Center on International Security, where he works on US defense strategy, policy, and military affairs.</w:t>
      </w:r>
      <w:r>
        <w:t xml:space="preserve"> </w:t>
      </w:r>
      <w:r w:rsidRPr="002A63DB">
        <w:t>Before joining the Council, he worked at the Council on Foreign Relations, the US Department of State, and Northrop Grumman. He has written extensively in publications such as War on the Rocks, The Diplomat, US News and World Report, and Real Clear Defense among others.</w:t>
      </w:r>
      <w:r>
        <w:t xml:space="preserve"> </w:t>
      </w:r>
      <w:r w:rsidRPr="002A63DB">
        <w:t>He received a BA and MA from American University’s School of International Service., “Only US Can Prevent Great Power War”, August 22, 2014, thediplomat.com/2014/08/only-us-can-prevent-great-power-war/</w:t>
      </w:r>
      <w:r>
        <w:t>, SS</w:t>
      </w:r>
      <w:r w:rsidRPr="002A63DB">
        <w:t>)</w:t>
      </w:r>
    </w:p>
    <w:p w14:paraId="4A81F66D" w14:textId="77777777" w:rsidR="00B80C4E" w:rsidRPr="00EB5A15" w:rsidRDefault="00B80C4E" w:rsidP="00B80C4E">
      <w:pPr>
        <w:rPr>
          <w:sz w:val="16"/>
        </w:rPr>
      </w:pPr>
      <w:r w:rsidRPr="00817889">
        <w:rPr>
          <w:sz w:val="16"/>
        </w:rPr>
        <w:t xml:space="preserve">As the World War I centennial is celebrated, repressed thoughts of great power war once again begin to surface. With today’s highly “interconnected global economy” underwritten by a liberal order leading to the “rise of the rest,” it appears unlikely that any state would want to disrupt the current system. And yet, the constant stream of somber news reignites fears of a calamitous global catastrophe. In times of international flux, where the worst seems possible, it is important to turn to those who can best interpret these eras. </w:t>
      </w:r>
      <w:r w:rsidRPr="00817889">
        <w:rPr>
          <w:rStyle w:val="StyleUnderline"/>
        </w:rPr>
        <w:t>In the case of great power or “hegemonic” wars</w:t>
      </w:r>
      <w:r w:rsidRPr="00817889">
        <w:rPr>
          <w:sz w:val="16"/>
        </w:rPr>
        <w:t xml:space="preserve">, there is hardly a greater authority than Robert Gilpin. In his seminal work on the subject, War and Change in World Politics, Gilpin argues </w:t>
      </w:r>
      <w:r w:rsidRPr="00817889">
        <w:rPr>
          <w:rStyle w:val="StyleUnderline"/>
        </w:rPr>
        <w:t xml:space="preserve">that </w:t>
      </w:r>
      <w:r w:rsidRPr="00B87205">
        <w:rPr>
          <w:rStyle w:val="StyleUnderline"/>
          <w:highlight w:val="cyan"/>
        </w:rPr>
        <w:t>three</w:t>
      </w:r>
      <w:r w:rsidRPr="00817889">
        <w:rPr>
          <w:rStyle w:val="StyleUnderline"/>
        </w:rPr>
        <w:t xml:space="preserve"> pre</w:t>
      </w:r>
      <w:r w:rsidRPr="00B87205">
        <w:rPr>
          <w:rStyle w:val="StyleUnderline"/>
          <w:highlight w:val="cyan"/>
        </w:rPr>
        <w:t>conditions must be met for a hegemonic war</w:t>
      </w:r>
      <w:r w:rsidRPr="00817889">
        <w:rPr>
          <w:rStyle w:val="StyleUnderline"/>
        </w:rPr>
        <w:t xml:space="preserve"> to occur</w:t>
      </w:r>
      <w:r w:rsidRPr="00817889">
        <w:rPr>
          <w:sz w:val="16"/>
        </w:rPr>
        <w:t xml:space="preserve">. </w:t>
      </w:r>
      <w:r w:rsidRPr="00817889">
        <w:rPr>
          <w:rStyle w:val="StyleUnderline"/>
        </w:rPr>
        <w:t>First</w:t>
      </w:r>
      <w:r w:rsidRPr="00817889">
        <w:rPr>
          <w:sz w:val="16"/>
        </w:rPr>
        <w:t xml:space="preserve">, Gilpin believes that the soon-to-be warring parties must feel </w:t>
      </w:r>
      <w:r w:rsidRPr="00817889">
        <w:rPr>
          <w:rStyle w:val="StyleUnderline"/>
        </w:rPr>
        <w:t>there is a “‘closing in’ of space</w:t>
      </w:r>
      <w:r w:rsidRPr="00817889">
        <w:rPr>
          <w:sz w:val="16"/>
        </w:rPr>
        <w:t xml:space="preserve"> </w:t>
      </w:r>
      <w:r w:rsidRPr="00817889">
        <w:rPr>
          <w:rStyle w:val="StyleUnderline"/>
        </w:rPr>
        <w:t>and opportunities</w:t>
      </w:r>
      <w:r w:rsidRPr="00817889">
        <w:rPr>
          <w:sz w:val="16"/>
        </w:rPr>
        <w:t xml:space="preserve">.” </w:t>
      </w:r>
      <w:r w:rsidRPr="00817889">
        <w:rPr>
          <w:rStyle w:val="StyleUnderline"/>
        </w:rPr>
        <w:t>Second</w:t>
      </w:r>
      <w:r w:rsidRPr="00817889">
        <w:rPr>
          <w:sz w:val="16"/>
        </w:rPr>
        <w:t xml:space="preserve">, </w:t>
      </w:r>
      <w:r w:rsidRPr="00817889">
        <w:rPr>
          <w:rStyle w:val="StyleUnderline"/>
        </w:rPr>
        <w:t>there</w:t>
      </w:r>
      <w:r w:rsidRPr="00817889">
        <w:rPr>
          <w:sz w:val="16"/>
        </w:rPr>
        <w:t xml:space="preserve"> must be </w:t>
      </w:r>
      <w:r w:rsidRPr="00817889">
        <w:rPr>
          <w:rStyle w:val="StyleUnderline"/>
        </w:rPr>
        <w:t>a general “perception that a fundamental historical change is taking place</w:t>
      </w:r>
      <w:r w:rsidRPr="00817889">
        <w:rPr>
          <w:sz w:val="16"/>
        </w:rPr>
        <w:t xml:space="preserve">.” </w:t>
      </w:r>
      <w:r w:rsidRPr="00817889">
        <w:rPr>
          <w:rStyle w:val="StyleUnderline"/>
        </w:rPr>
        <w:t>Finally</w:t>
      </w:r>
      <w:r w:rsidRPr="00817889">
        <w:rPr>
          <w:sz w:val="16"/>
        </w:rPr>
        <w:t xml:space="preserve">, events around </w:t>
      </w:r>
      <w:r w:rsidRPr="00817889">
        <w:rPr>
          <w:rStyle w:val="StyleUnderline"/>
        </w:rPr>
        <w:t xml:space="preserve">the world start to “escape human control.” </w:t>
      </w:r>
      <w:r w:rsidRPr="00817889">
        <w:rPr>
          <w:sz w:val="16"/>
        </w:rPr>
        <w:t xml:space="preserve">Notably, </w:t>
      </w:r>
      <w:r w:rsidRPr="00B87205">
        <w:rPr>
          <w:rStyle w:val="StyleUnderline"/>
          <w:highlight w:val="cyan"/>
        </w:rPr>
        <w:t>all three of these conditions currently exist</w:t>
      </w:r>
      <w:r w:rsidRPr="00817889">
        <w:rPr>
          <w:sz w:val="16"/>
        </w:rPr>
        <w:t xml:space="preserve"> in the world. </w:t>
      </w:r>
      <w:r w:rsidRPr="00817889">
        <w:rPr>
          <w:rStyle w:val="StyleUnderline"/>
        </w:rPr>
        <w:t>Closing In Europe</w:t>
      </w:r>
      <w:r w:rsidRPr="00817889">
        <w:rPr>
          <w:sz w:val="16"/>
        </w:rPr>
        <w:t>,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 Today, some say, the world is different</w:t>
      </w:r>
      <w:r w:rsidRPr="00817889">
        <w:rPr>
          <w:rStyle w:val="StyleUnderline"/>
        </w:rPr>
        <w:t xml:space="preserve">. </w:t>
      </w:r>
      <w:r w:rsidRPr="00B87205">
        <w:rPr>
          <w:rStyle w:val="Emphasis"/>
          <w:highlight w:val="cyan"/>
        </w:rPr>
        <w:t>The two powers that would compete in a war — the United States and China</w:t>
      </w:r>
      <w:r w:rsidRPr="00817889">
        <w:rPr>
          <w:sz w:val="16"/>
        </w:rPr>
        <w:t xml:space="preserve"> — are separated by a vast ocean, supposedly making it hard for each to antagonize the other. This, however, is not true. The map may show an expansive world, but new technologies — leading to hyperconnectivity and </w:t>
      </w:r>
      <w:r w:rsidRPr="00817889">
        <w:rPr>
          <w:rStyle w:val="StyleUnderline"/>
        </w:rPr>
        <w:t>shorter travel times, especially for military equipment — have made the world “claustrophobic.</w:t>
      </w:r>
      <w:r w:rsidRPr="00817889">
        <w:rPr>
          <w:sz w:val="16"/>
        </w:rPr>
        <w:t xml:space="preserve">” To wit, when China announced an “Air Defense Identification Zone” the United States quickly deployed two B-52 bombers to challenge its claim. And that was using old equipment. </w:t>
      </w:r>
      <w:r w:rsidRPr="00817889">
        <w:rPr>
          <w:rStyle w:val="StyleUnderline"/>
        </w:rPr>
        <w:t>Both China and the United States are developing hypersonic missiles and vehicles</w:t>
      </w:r>
      <w:r w:rsidRPr="00817889">
        <w:rPr>
          <w:sz w:val="16"/>
        </w:rPr>
        <w:t xml:space="preserve">.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 Perception Since the dawn of “Pax Americana” after World War II, </w:t>
      </w:r>
      <w:r w:rsidRPr="00B87205">
        <w:rPr>
          <w:rStyle w:val="StyleUnderline"/>
          <w:highlight w:val="cyan"/>
        </w:rPr>
        <w:t xml:space="preserve">belief in the United States as the </w:t>
      </w:r>
      <w:r w:rsidRPr="001E116A">
        <w:rPr>
          <w:rStyle w:val="StyleUnderline"/>
        </w:rPr>
        <w:t>undisputed</w:t>
      </w:r>
      <w:r w:rsidRPr="00B87205">
        <w:rPr>
          <w:rStyle w:val="StyleUnderline"/>
          <w:highlight w:val="cyan"/>
        </w:rPr>
        <w:t xml:space="preserve"> global hegemon</w:t>
      </w:r>
      <w:r w:rsidRPr="00817889">
        <w:rPr>
          <w:sz w:val="16"/>
        </w:rPr>
        <w:t xml:space="preserve"> remained fairly stable. Until now. According to a recent Pew poll, Americans’ views of the United States as a </w:t>
      </w:r>
      <w:r w:rsidRPr="00817889">
        <w:rPr>
          <w:rStyle w:val="StyleUnderline"/>
        </w:rPr>
        <w:t>global</w:t>
      </w:r>
      <w:r w:rsidRPr="00817889">
        <w:rPr>
          <w:sz w:val="16"/>
        </w:rPr>
        <w:t xml:space="preserve"> </w:t>
      </w:r>
      <w:r w:rsidRPr="00817889">
        <w:rPr>
          <w:rStyle w:val="StyleUnderline"/>
        </w:rPr>
        <w:t xml:space="preserve">power </w:t>
      </w:r>
      <w:r w:rsidRPr="00B87205">
        <w:rPr>
          <w:rStyle w:val="Emphasis"/>
          <w:highlight w:val="cyan"/>
        </w:rPr>
        <w:t>have reached a 40-year low</w:t>
      </w:r>
      <w:r w:rsidRPr="00817889">
        <w:rPr>
          <w:sz w:val="16"/>
        </w:rPr>
        <w:t xml:space="preserve">. Indeed, only 17 percent believe that America plays a “more important and powerful role than ten years ago.” Rightly or wrongly, this perception exists. Even </w:t>
      </w:r>
      <w:r w:rsidRPr="001E116A">
        <w:rPr>
          <w:sz w:val="16"/>
        </w:rPr>
        <w:t xml:space="preserve">though most people still find the United States preferable to China, </w:t>
      </w:r>
      <w:r w:rsidRPr="001E116A">
        <w:rPr>
          <w:rStyle w:val="StyleUnderline"/>
        </w:rPr>
        <w:t>regional powers can use the widespread belief that America is declining to make their cases for running the system. In fact they are already doing so to a degree.</w:t>
      </w:r>
      <w:r w:rsidRPr="001E116A">
        <w:rPr>
          <w:sz w:val="16"/>
        </w:rPr>
        <w:t xml:space="preserve"> For example, China’s Global Times reports that 47 percent</w:t>
      </w:r>
      <w:r w:rsidRPr="00817889">
        <w:rPr>
          <w:sz w:val="16"/>
        </w:rPr>
        <w:t xml:space="preserve"> of people believe </w:t>
      </w:r>
      <w:r w:rsidRPr="00B87205">
        <w:rPr>
          <w:rStyle w:val="StyleUnderline"/>
          <w:highlight w:val="cyan"/>
        </w:rPr>
        <w:t>China has achieved “major power”</w:t>
      </w:r>
      <w:r w:rsidRPr="00817889">
        <w:rPr>
          <w:rStyle w:val="StyleUnderline"/>
        </w:rPr>
        <w:t xml:space="preserve"> status.</w:t>
      </w:r>
      <w:r w:rsidRPr="00817889">
        <w:rPr>
          <w:sz w:val="16"/>
        </w:rPr>
        <w:t xml:space="preserve"> Should both perceptions keep trending in the same direction — </w:t>
      </w:r>
      <w:r w:rsidRPr="00B87205">
        <w:rPr>
          <w:rStyle w:val="StyleUnderline"/>
          <w:highlight w:val="cyan"/>
        </w:rPr>
        <w:t>the</w:t>
      </w:r>
      <w:r w:rsidRPr="00B87205">
        <w:rPr>
          <w:sz w:val="16"/>
          <w:highlight w:val="cyan"/>
        </w:rPr>
        <w:t xml:space="preserve"> </w:t>
      </w:r>
      <w:r w:rsidRPr="00B87205">
        <w:rPr>
          <w:rStyle w:val="StyleUnderline"/>
          <w:highlight w:val="cyan"/>
        </w:rPr>
        <w:t xml:space="preserve">United States is declining while China rises — </w:t>
      </w:r>
      <w:r w:rsidRPr="001E116A">
        <w:rPr>
          <w:rStyle w:val="StyleUnderline"/>
        </w:rPr>
        <w:t>then</w:t>
      </w:r>
      <w:r w:rsidRPr="00817889">
        <w:rPr>
          <w:rStyle w:val="StyleUnderline"/>
        </w:rPr>
        <w:t xml:space="preserve"> </w:t>
      </w:r>
      <w:r w:rsidRPr="00B87205">
        <w:rPr>
          <w:rStyle w:val="StyleUnderline"/>
          <w:highlight w:val="cyan"/>
        </w:rPr>
        <w:t>the</w:t>
      </w:r>
      <w:r w:rsidRPr="00817889">
        <w:rPr>
          <w:rStyle w:val="StyleUnderline"/>
        </w:rPr>
        <w:t xml:space="preserve"> feeling of an</w:t>
      </w:r>
      <w:r w:rsidRPr="00817889">
        <w:rPr>
          <w:sz w:val="16"/>
        </w:rPr>
        <w:t xml:space="preserve"> </w:t>
      </w:r>
      <w:r w:rsidRPr="00B87205">
        <w:rPr>
          <w:rStyle w:val="Emphasis"/>
          <w:highlight w:val="cyan"/>
        </w:rPr>
        <w:t>historic shift is</w:t>
      </w:r>
      <w:r w:rsidRPr="00817889">
        <w:rPr>
          <w:rStyle w:val="StyleUnderline"/>
        </w:rPr>
        <w:t xml:space="preserve"> almost </w:t>
      </w:r>
      <w:r w:rsidRPr="00B87205">
        <w:rPr>
          <w:rStyle w:val="Emphasis"/>
          <w:highlight w:val="cyan"/>
        </w:rPr>
        <w:t>inevitable</w:t>
      </w:r>
      <w:r w:rsidRPr="00817889">
        <w:rPr>
          <w:sz w:val="16"/>
        </w:rPr>
        <w:t xml:space="preserve">. Human Control 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 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 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 Second, some of the trends that can cause harm, like rapid technological progress, can also be used to help stabilize the global order. To be sure, technology could be used to curb the desolation brought on by expectedly low water, food, and energy levels. 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 But Gilpin’s preconditions shouldn’t be misconstrued as predictive or fatalistic. Indeed, </w:t>
      </w:r>
      <w:r w:rsidRPr="00B87205">
        <w:rPr>
          <w:rStyle w:val="StyleUnderline"/>
          <w:highlight w:val="cyan"/>
        </w:rPr>
        <w:t>the United States, as</w:t>
      </w:r>
      <w:r w:rsidRPr="00817889">
        <w:rPr>
          <w:rStyle w:val="StyleUnderline"/>
        </w:rPr>
        <w:t xml:space="preserve"> the </w:t>
      </w:r>
      <w:r w:rsidRPr="00B87205">
        <w:rPr>
          <w:rStyle w:val="Emphasis"/>
          <w:highlight w:val="cyan"/>
        </w:rPr>
        <w:t>hegemon, has the capability</w:t>
      </w:r>
      <w:r w:rsidRPr="00817889">
        <w:rPr>
          <w:rStyle w:val="StyleUnderline"/>
        </w:rPr>
        <w:t xml:space="preserve"> (and responsibility) </w:t>
      </w:r>
      <w:r w:rsidRPr="00B87205">
        <w:rPr>
          <w:rStyle w:val="Emphasis"/>
          <w:highlight w:val="cyan"/>
        </w:rPr>
        <w:t>to preserve the international order and lead the world out of this mess</w:t>
      </w:r>
      <w:r w:rsidRPr="00817889">
        <w:rPr>
          <w:rStyle w:val="StyleUnderline"/>
        </w:rPr>
        <w:t xml:space="preserve">. By keeping good relations with partners and allies, deterring adversaries, reversing the perception of its decline, and leveraging technological capabilities for global good, there is a decent chance that </w:t>
      </w:r>
      <w:r w:rsidRPr="00B87205">
        <w:rPr>
          <w:rStyle w:val="StyleUnderline"/>
          <w:highlight w:val="cyan"/>
        </w:rPr>
        <w:t>the U.S. can make the great-power-war-</w:t>
      </w:r>
      <w:r w:rsidRPr="00E935B7">
        <w:rPr>
          <w:rStyle w:val="StyleUnderline"/>
        </w:rPr>
        <w:t xml:space="preserve">incubation period </w:t>
      </w:r>
      <w:r w:rsidRPr="00B87205">
        <w:rPr>
          <w:rStyle w:val="StyleUnderline"/>
          <w:highlight w:val="cyan"/>
        </w:rPr>
        <w:t>fade away</w:t>
      </w:r>
      <w:r w:rsidRPr="00817889">
        <w:rPr>
          <w:rStyle w:val="StyleUnderline"/>
        </w:rPr>
        <w:t>.</w:t>
      </w:r>
      <w:r w:rsidRPr="00817889">
        <w:rPr>
          <w:sz w:val="16"/>
        </w:rPr>
        <w:t xml:space="preserve"> </w:t>
      </w:r>
      <w:r w:rsidRPr="00B87205">
        <w:rPr>
          <w:rStyle w:val="StyleUnderline"/>
          <w:highlight w:val="cyan"/>
        </w:rPr>
        <w:t>Should the United States not seize this moment,</w:t>
      </w:r>
      <w:r w:rsidRPr="00817889">
        <w:rPr>
          <w:rStyle w:val="StyleUnderline"/>
        </w:rPr>
        <w:t xml:space="preserve"> and ensure that China is a responsible partner in the current global system alongside it, </w:t>
      </w:r>
      <w:r w:rsidRPr="00B87205">
        <w:rPr>
          <w:rStyle w:val="StyleUnderline"/>
          <w:highlight w:val="cyan"/>
        </w:rPr>
        <w:t>then</w:t>
      </w:r>
      <w:r w:rsidRPr="00817889">
        <w:rPr>
          <w:rStyle w:val="StyleUnderline"/>
        </w:rPr>
        <w:t xml:space="preserve"> the chance of </w:t>
      </w:r>
      <w:r w:rsidRPr="00B87205">
        <w:rPr>
          <w:rStyle w:val="Emphasis"/>
          <w:highlight w:val="cyan"/>
        </w:rPr>
        <w:t>a great power war cannot be dismissed</w:t>
      </w:r>
      <w:r w:rsidRPr="00817889">
        <w:rPr>
          <w:rStyle w:val="StyleUnderline"/>
        </w:rPr>
        <w:t>,</w:t>
      </w:r>
      <w:r w:rsidRPr="00817889">
        <w:rPr>
          <w:sz w:val="16"/>
        </w:rPr>
        <w:t xml:space="preserve"> however remote.</w:t>
      </w:r>
    </w:p>
    <w:p w14:paraId="76D78784" w14:textId="77777777" w:rsidR="00B80C4E" w:rsidRPr="00EB5A15" w:rsidRDefault="00B80C4E" w:rsidP="00B80C4E">
      <w:pPr>
        <w:pStyle w:val="Heading3"/>
      </w:pPr>
      <w:r>
        <w:t>Solves terror</w:t>
      </w:r>
    </w:p>
    <w:p w14:paraId="4576BD93" w14:textId="77777777" w:rsidR="00B80C4E" w:rsidRPr="006360B2" w:rsidRDefault="00B80C4E" w:rsidP="00B80C4E">
      <w:pPr>
        <w:pStyle w:val="Heading4"/>
      </w:pPr>
      <w:r w:rsidRPr="006360B2">
        <w:t>Only diplomacy fights terror</w:t>
      </w:r>
    </w:p>
    <w:p w14:paraId="77539C85" w14:textId="77777777" w:rsidR="00B80C4E" w:rsidRPr="006360B2" w:rsidRDefault="00B80C4E" w:rsidP="00B80C4E">
      <w:r w:rsidRPr="006360B2">
        <w:rPr>
          <w:rStyle w:val="Style13ptBold"/>
        </w:rPr>
        <w:t>Pešto, N.D.</w:t>
      </w:r>
      <w:r w:rsidRPr="006360B2">
        <w:t xml:space="preserve"> (Haris Pešto, MA1US Embassy SarajevoOffice of Defence Cooperation, 55THE ROLE OF DIPLOMACY IN THE FIGHT AGAINST TERRORISM, defendologija-banjaluka.com/images/casopis/engleski/29-30/09 Haris Pesto.pdf</w:t>
      </w:r>
      <w:r>
        <w:t>, Seena-S</w:t>
      </w:r>
      <w:r w:rsidRPr="006360B2">
        <w:t>)</w:t>
      </w:r>
    </w:p>
    <w:p w14:paraId="5DA89EA3" w14:textId="77777777" w:rsidR="00B80C4E" w:rsidRPr="006360B2" w:rsidRDefault="00B80C4E" w:rsidP="00B80C4E">
      <w:pPr>
        <w:rPr>
          <w:u w:val="single"/>
        </w:rPr>
      </w:pPr>
      <w:r w:rsidRPr="006360B2">
        <w:rPr>
          <w:sz w:val="16"/>
        </w:rPr>
        <w:t xml:space="preserve">This paper is an attempt to open up the issue of the role of diplomacy in the fight against terrorism. </w:t>
      </w:r>
      <w:r w:rsidRPr="006360B2">
        <w:rPr>
          <w:rStyle w:val="Emphasis"/>
          <w:highlight w:val="cyan"/>
        </w:rPr>
        <w:t>Diplomacy has a great and irreplaceable role in the fight against modern terrorism.</w:t>
      </w:r>
      <w:r w:rsidRPr="006360B2">
        <w:rPr>
          <w:sz w:val="16"/>
        </w:rPr>
        <w:t xml:space="preserve"> Diplomatic skills probably appeared at the very beginning of human civilization during the creation of first organized human communities. Although warfare and use of weapons have been the most important means of foreign policy for thousands of years, </w:t>
      </w:r>
      <w:r w:rsidRPr="006360B2">
        <w:rPr>
          <w:rStyle w:val="StyleUnderline"/>
        </w:rPr>
        <w:t>the appearance of states has necessarily lead to diplomatic communication between them</w:t>
      </w:r>
      <w:r w:rsidRPr="006360B2">
        <w:rPr>
          <w:sz w:val="16"/>
        </w:rPr>
        <w:t xml:space="preserve">. As a result of this, </w:t>
      </w:r>
      <w:r w:rsidRPr="006360B2">
        <w:rPr>
          <w:rStyle w:val="StyleUnderline"/>
        </w:rPr>
        <w:t>it is possible to identify a certain diplomatic practice</w:t>
      </w:r>
      <w:r w:rsidRPr="006360B2">
        <w:rPr>
          <w:sz w:val="16"/>
        </w:rPr>
        <w:t xml:space="preserve"> in ancient China, India, Assyria, Egypt, Persia, etc. </w:t>
      </w:r>
      <w:r w:rsidRPr="006360B2">
        <w:rPr>
          <w:rStyle w:val="StyleUnderline"/>
        </w:rPr>
        <w:t>Diplomatic relations were regulated for the first time in ancient Greece, in which city-states persistently fought for hegemony,</w:t>
      </w:r>
      <w:r w:rsidRPr="006360B2">
        <w:rPr>
          <w:sz w:val="16"/>
        </w:rPr>
        <w:t xml:space="preserve"> entering into and dissolving alliances, and changing missions. </w:t>
      </w:r>
      <w:r w:rsidRPr="006360B2">
        <w:rPr>
          <w:rStyle w:val="StyleUnderline"/>
        </w:rPr>
        <w:t xml:space="preserve">The most significant result of this is the principle of absolute inviolability of envoys. </w:t>
      </w:r>
      <w:r w:rsidRPr="006360B2">
        <w:rPr>
          <w:sz w:val="16"/>
        </w:rPr>
        <w:t xml:space="preserve">This principle was also later on taken over by Rome. Gaius Julius Caesar also demonstrated great diplomatic skills by applying the method that was later on raised to the axiom contained in the Latin proverb divide et impera (divide and rule). </w:t>
      </w:r>
      <w:r w:rsidRPr="006360B2">
        <w:rPr>
          <w:rStyle w:val="StyleUnderline"/>
        </w:rPr>
        <w:t xml:space="preserve">As early as at that time, diplomacy was present as a discourse in peaceful management of international relations, mostly through negotiations, although diplomacy mostly preceded wars. It is beyond doubt that most diplomatic activities require an extensive use of knowledge. In this context, diplomacy may be described as an intellectual activity based on continuous gathering and processing of information, its analysis and the resulting decision making. </w:t>
      </w:r>
      <w:r w:rsidRPr="006360B2">
        <w:rPr>
          <w:sz w:val="16"/>
        </w:rPr>
        <w:t>Modern diplomacy represents a complex set of skills, institutional and extra institutional international relations, which are not limited to formal contacts between representatives of governments of various countries, as opposed to traditional diplomacy</w:t>
      </w:r>
      <w:r w:rsidRPr="006360B2">
        <w:rPr>
          <w:rStyle w:val="StyleUnderline"/>
        </w:rPr>
        <w:t xml:space="preserve">. Today’s diplomacy is much more a diplomacy that is taking place between the representatives of social associations, informal institutions, non-governmental organizations, intellectuals, analysts and researchers, than diplomacy between two or more ministries of foreign affairs, which is achieved through diplomatic missions in relevant states. </w:t>
      </w:r>
      <w:r w:rsidRPr="006360B2">
        <w:rPr>
          <w:sz w:val="16"/>
        </w:rPr>
        <w:t xml:space="preserve">This, however, is not the only characteristic of modern diplomacy, although it results in numerous other characteristics of diplomatic communication. Some other characteristics of modern diplomacy include an increasing emphasis on multilateral relations as opposed to bilateral relations, the increasing role of large international organizations as opposed to strictly inter-state negotiations, as well as an increasing impact of the globalization process on drafting of agendas of international negotiations. It is for these reasons that modern diplomacy is called ‘’multi-track diplomacy’’, where traditional actors are participating only to a relatively small extent, and other, new actors are participating more and more at an increasing number of different levels with their own new methodologies, interests, access and ideas. The basic function of </w:t>
      </w:r>
      <w:r w:rsidRPr="006360B2">
        <w:rPr>
          <w:rStyle w:val="Emphasis"/>
          <w:highlight w:val="cyan"/>
        </w:rPr>
        <w:t>diplomacy</w:t>
      </w:r>
      <w:r w:rsidRPr="006360B2">
        <w:rPr>
          <w:sz w:val="16"/>
        </w:rPr>
        <w:t xml:space="preserve"> is representation of the proper country abroad and the promotion of its interests and goals. It </w:t>
      </w:r>
      <w:r w:rsidRPr="006360B2">
        <w:rPr>
          <w:rStyle w:val="Emphasis"/>
          <w:highlight w:val="cyan"/>
        </w:rPr>
        <w:t>has the purpose of being the instrument for the implementation of foreign policy</w:t>
      </w:r>
      <w:r w:rsidRPr="006360B2">
        <w:rPr>
          <w:rStyle w:val="StyleUnderline"/>
        </w:rPr>
        <w:t xml:space="preserve"> defined by the government bodies (the president, government, parliament or other bodies authorized under the constitution), and through them by the governing group.</w:t>
      </w:r>
      <w:r w:rsidRPr="006360B2">
        <w:rPr>
          <w:sz w:val="16"/>
        </w:rPr>
        <w:t xml:space="preserve"> The implementation of foreign policy and supporting international relations with other entities (countries, international organizations, etc.) also implies the development of specific methods (among other things, this also includes the diplomatic protocol), and the apparatus performing this duty (the so-called foreign affairs department). </w:t>
      </w:r>
      <w:r w:rsidRPr="006360B2">
        <w:rPr>
          <w:rStyle w:val="StyleUnderline"/>
        </w:rPr>
        <w:t xml:space="preserve">In simple terms, </w:t>
      </w:r>
      <w:r w:rsidRPr="006360B2">
        <w:rPr>
          <w:rStyle w:val="StyleUnderline"/>
          <w:highlight w:val="cyan"/>
        </w:rPr>
        <w:t>the tasks of the diplomacy are</w:t>
      </w:r>
      <w:r w:rsidRPr="006360B2">
        <w:rPr>
          <w:rStyle w:val="StyleUnderline"/>
        </w:rPr>
        <w:t xml:space="preserve">: </w:t>
      </w:r>
      <w:r w:rsidRPr="006360B2">
        <w:rPr>
          <w:rStyle w:val="StyleUnderline"/>
          <w:highlight w:val="cyan"/>
        </w:rPr>
        <w:t>to</w:t>
      </w:r>
      <w:r w:rsidRPr="006360B2">
        <w:rPr>
          <w:rStyle w:val="StyleUnderline"/>
        </w:rPr>
        <w:t xml:space="preserve"> represent, negotiate, </w:t>
      </w:r>
      <w:r w:rsidRPr="006360B2">
        <w:rPr>
          <w:rStyle w:val="StyleUnderline"/>
          <w:highlight w:val="cyan"/>
        </w:rPr>
        <w:t>protect</w:t>
      </w:r>
      <w:r w:rsidRPr="006360B2">
        <w:rPr>
          <w:rStyle w:val="StyleUnderline"/>
        </w:rPr>
        <w:t xml:space="preserve"> and inform its </w:t>
      </w:r>
      <w:r w:rsidRPr="006360B2">
        <w:rPr>
          <w:rStyle w:val="StyleUnderline"/>
          <w:highlight w:val="cyan"/>
        </w:rPr>
        <w:t>country</w:t>
      </w:r>
      <w:r w:rsidRPr="006360B2">
        <w:rPr>
          <w:rStyle w:val="StyleUnderline"/>
        </w:rPr>
        <w:t xml:space="preserve">. If we take a historic look, it may be said that the development of international relations, promotion of the position of proper country </w:t>
      </w:r>
      <w:r w:rsidRPr="006360B2">
        <w:rPr>
          <w:rStyle w:val="StyleUnderline"/>
          <w:highlight w:val="cyan"/>
        </w:rPr>
        <w:t>and prevention of war</w:t>
      </w:r>
      <w:r w:rsidRPr="006360B2">
        <w:rPr>
          <w:rStyle w:val="StyleUnderline"/>
        </w:rPr>
        <w:t xml:space="preserve"> represent the most important activities of diplomacy. Except the traditional political relations, diplomatic activities also</w:t>
      </w:r>
      <w:r w:rsidRPr="006360B2">
        <w:rPr>
          <w:rStyle w:val="Emphasis"/>
        </w:rPr>
        <w:t xml:space="preserve"> </w:t>
      </w:r>
      <w:r w:rsidRPr="006360B2">
        <w:rPr>
          <w:rStyle w:val="StyleUnderline"/>
        </w:rPr>
        <w:t xml:space="preserve">include economic, cultural, scientific, military and other relations. The modern </w:t>
      </w:r>
      <w:r w:rsidRPr="006360B2">
        <w:rPr>
          <w:rStyle w:val="StyleUnderline"/>
          <w:highlight w:val="cyan"/>
        </w:rPr>
        <w:t>diplomacy</w:t>
      </w:r>
      <w:r w:rsidRPr="006360B2">
        <w:rPr>
          <w:rStyle w:val="StyleUnderline"/>
        </w:rPr>
        <w:t xml:space="preserve">, in addition to traditional tasks, also deals with such issues as human rights, illegal migrations, environmental protection, organized crime, and it </w:t>
      </w:r>
      <w:r w:rsidRPr="006360B2">
        <w:rPr>
          <w:rStyle w:val="Emphasis"/>
          <w:highlight w:val="cyan"/>
        </w:rPr>
        <w:t>also participates in the fight against terrorism.</w:t>
      </w:r>
      <w:r w:rsidRPr="006360B2">
        <w:rPr>
          <w:sz w:val="16"/>
        </w:rPr>
        <w:t xml:space="preserve"> 1. DIPLOMATIC APPROACH TO RESOLUTION OF TERRORISM PROBLEMS </w:t>
      </w:r>
      <w:r w:rsidRPr="006360B2">
        <w:rPr>
          <w:rStyle w:val="Emphasis"/>
          <w:highlight w:val="cyan"/>
        </w:rPr>
        <w:t>Diplomacy represents the most powerful tool of every country in the fight against modern terrorism</w:t>
      </w:r>
      <w:r w:rsidRPr="006360B2">
        <w:rPr>
          <w:sz w:val="16"/>
        </w:rPr>
        <w:t xml:space="preserve"> that evidently crosses state boundaries in many of its forms. As a global problem, terrorism covers the whole planet through terrorist groups and organizations. An adequate and </w:t>
      </w:r>
      <w:r w:rsidRPr="006360B2">
        <w:rPr>
          <w:rStyle w:val="Emphasis"/>
          <w:highlight w:val="cyan"/>
        </w:rPr>
        <w:t>skillfully implemented diplomacy</w:t>
      </w:r>
      <w:r w:rsidRPr="006360B2">
        <w:rPr>
          <w:sz w:val="16"/>
        </w:rPr>
        <w:t xml:space="preserve"> is the central subject that </w:t>
      </w:r>
      <w:r w:rsidRPr="006360B2">
        <w:rPr>
          <w:rStyle w:val="Emphasis"/>
          <w:highlight w:val="cyan"/>
        </w:rPr>
        <w:t>consolidates all anti-terrorist measures</w:t>
      </w:r>
      <w:r w:rsidRPr="006360B2">
        <w:rPr>
          <w:sz w:val="16"/>
        </w:rPr>
        <w:t xml:space="preserve"> in a compact and related whole. Political and </w:t>
      </w:r>
      <w:r w:rsidRPr="006360B2">
        <w:rPr>
          <w:rStyle w:val="StyleUnderline"/>
        </w:rPr>
        <w:t xml:space="preserve">diplomatic antiterrorist measures should contribute to the resolution of conflicts of resolute </w:t>
      </w:r>
      <w:bookmarkStart w:id="3" w:name="3"/>
      <w:bookmarkEnd w:id="3"/>
      <w:r w:rsidRPr="006360B2">
        <w:rPr>
          <w:rStyle w:val="StyleUnderline"/>
        </w:rPr>
        <w:t xml:space="preserve">57 type and be directed towards the resolution of conflicts through the means of public dialogue and the so-called secret diplomacy. </w:t>
      </w:r>
      <w:r w:rsidRPr="006360B2">
        <w:rPr>
          <w:rStyle w:val="StyleUnderline"/>
          <w:highlight w:val="cyan"/>
        </w:rPr>
        <w:t xml:space="preserve">These methods </w:t>
      </w:r>
      <w:r w:rsidRPr="006360B2">
        <w:rPr>
          <w:rStyle w:val="Emphasis"/>
          <w:highlight w:val="cyan"/>
        </w:rPr>
        <w:t>prevent terrorist organizations</w:t>
      </w:r>
      <w:r w:rsidRPr="006360B2">
        <w:rPr>
          <w:rStyle w:val="StyleUnderline"/>
          <w:highlight w:val="cyan"/>
        </w:rPr>
        <w:t xml:space="preserve"> from participating in mass movements</w:t>
      </w:r>
      <w:r w:rsidRPr="006360B2">
        <w:rPr>
          <w:rStyle w:val="StyleUnderline"/>
        </w:rPr>
        <w:t xml:space="preserve"> that bring certain changes, including political ones: a well tried structure of movements is being strengthened, whereby the impact of terrorist organizations is reduced,</w:t>
      </w:r>
      <w:r w:rsidRPr="006360B2">
        <w:rPr>
          <w:sz w:val="16"/>
        </w:rPr>
        <w:t xml:space="preserve"> partial or conditional amnesty is granted to the members of some terrorist movements that are on the verge of the so-called liberation movements, </w:t>
      </w:r>
      <w:r w:rsidRPr="006360B2">
        <w:rPr>
          <w:rStyle w:val="StyleUnderline"/>
        </w:rPr>
        <w:t xml:space="preserve">diplomatic pressure is exercised on countries and all other supporters of terrorist organizations (withdrawal of diplomatic staff from countries that provide financial or moral support to terrorism, termination of diplomatic relations with that countries, etc.). </w:t>
      </w:r>
      <w:r w:rsidRPr="006360B2">
        <w:rPr>
          <w:rStyle w:val="StyleUnderline"/>
          <w:highlight w:val="cyan"/>
        </w:rPr>
        <w:t xml:space="preserve">Diplomacy therefore has a </w:t>
      </w:r>
      <w:r w:rsidRPr="006360B2">
        <w:rPr>
          <w:rStyle w:val="Emphasis"/>
          <w:highlight w:val="cyan"/>
        </w:rPr>
        <w:t>major role in anti-terror</w:t>
      </w:r>
      <w:r w:rsidRPr="006360B2">
        <w:rPr>
          <w:rStyle w:val="StyleUnderline"/>
        </w:rPr>
        <w:t xml:space="preserve">ist activities in general, no matter whether in agreements, negotiations or even mediation, </w:t>
      </w:r>
      <w:r w:rsidRPr="006360B2">
        <w:rPr>
          <w:rStyle w:val="StyleUnderline"/>
          <w:highlight w:val="cyan"/>
        </w:rPr>
        <w:t>aiming at</w:t>
      </w:r>
      <w:r w:rsidRPr="006360B2">
        <w:rPr>
          <w:rStyle w:val="StyleUnderline"/>
        </w:rPr>
        <w:t xml:space="preserve"> finding </w:t>
      </w:r>
      <w:r w:rsidRPr="006360B2">
        <w:rPr>
          <w:rStyle w:val="Emphasis"/>
          <w:highlight w:val="cyan"/>
        </w:rPr>
        <w:t>an anti- terrorist solution in a peaceful manner</w:t>
      </w:r>
      <w:r w:rsidRPr="006360B2">
        <w:rPr>
          <w:rStyle w:val="StyleUnderline"/>
        </w:rPr>
        <w:t>.</w:t>
      </w:r>
      <w:r w:rsidRPr="006360B2">
        <w:rPr>
          <w:sz w:val="16"/>
        </w:rPr>
        <w:t xml:space="preserve"> The holders of political and diplomatic activities are the highest ranking state leaders and bodies (president, assembly, government). </w:t>
      </w:r>
      <w:r w:rsidRPr="006360B2">
        <w:rPr>
          <w:rStyle w:val="StyleUnderline"/>
        </w:rPr>
        <w:t xml:space="preserve">Their role in </w:t>
      </w:r>
      <w:r w:rsidRPr="006360B2">
        <w:rPr>
          <w:rStyle w:val="StyleUnderline"/>
          <w:highlight w:val="cyan"/>
        </w:rPr>
        <w:t>diplomatic anti-terrorist activities</w:t>
      </w:r>
      <w:r w:rsidRPr="006360B2">
        <w:rPr>
          <w:rStyle w:val="StyleUnderline"/>
        </w:rPr>
        <w:t xml:space="preserve"> is decisive, because they: </w:t>
      </w:r>
      <w:r w:rsidRPr="006360B2">
        <w:rPr>
          <w:rStyle w:val="StyleUnderline"/>
          <w:highlight w:val="cyan"/>
        </w:rPr>
        <w:t>ensure a standardized approach to problems of</w:t>
      </w:r>
      <w:r w:rsidRPr="006360B2">
        <w:rPr>
          <w:rStyle w:val="StyleUnderline"/>
        </w:rPr>
        <w:t xml:space="preserve"> modern </w:t>
      </w:r>
      <w:r w:rsidRPr="006360B2">
        <w:rPr>
          <w:rStyle w:val="StyleUnderline"/>
          <w:highlight w:val="cyan"/>
        </w:rPr>
        <w:t>terrorism</w:t>
      </w:r>
      <w:r w:rsidRPr="006360B2">
        <w:rPr>
          <w:rStyle w:val="StyleUnderline"/>
        </w:rPr>
        <w:t xml:space="preserve"> through timely activities abroad, whereby the focus lies on the obligation of countries not to provide material or political support to terrorist activities, </w:t>
      </w:r>
      <w:r w:rsidRPr="006360B2">
        <w:rPr>
          <w:rStyle w:val="StyleUnderline"/>
          <w:highlight w:val="cyan"/>
        </w:rPr>
        <w:t>insisting on removal of causes</w:t>
      </w:r>
      <w:r w:rsidRPr="006360B2">
        <w:rPr>
          <w:rStyle w:val="StyleUnderline"/>
        </w:rPr>
        <w:t xml:space="preserve"> of terrorism</w:t>
      </w:r>
      <w:r w:rsidRPr="006360B2">
        <w:rPr>
          <w:sz w:val="16"/>
        </w:rPr>
        <w:t xml:space="preserve">, irrespective of the scope and intensity of its activity, public provision of data and evidence in the initial phase, based on which it is possible to con firm the presence of terrorist organizations and groups, in order to ensure international assistance and support to the fight against terrorism, conduct of timely consultations with regional, European and global relevant political stakeholders for the purpose of obtaining support for the planned anti-terrorist activities. Although political support is provided in an easier manner, military anti-terrorist action is never given up if diplomatic activities cannot prevent violence or threat of violence. In addition to the mentioned activities, political and diplomatic anti-terrorist activities also include activities on causes of terrorism that the great powers and UN are informed about for the purpose of obtaining international support for the implementation of an efficient anti-terrorist action. It is very important to persuade officials of countries and representatives of international organizations to refuse secret contacts with terrorists and not to provide them with support, especially material support (transit, stay, purchase of weapons and training of terrorists), and it is important that governments of friendly countries provide public support to an endangered country in relation to measures that are taken during anti-terrorist activities. Persistent diplomatic activity may create conditions for aggressive international criticism of countries that are benevolent towards terrorists, which may result in a change of the attitude of these countries or their permanent cease of support to terrorists. Modern diplomatic activity contributes to the fact that during various gatherings (political, expert and scientific) of international government and non-govern- mental organizations, terrorists are treated in compliance with the UN Charter and inter- national conventions on fighting terrorism. Political and diplomatic activities are thus an extremely important framework for actions of the country, but also for decision making on the use of units for anti-terrorist actions, in order to preserve the general international support for actions of security forces against terrorist activities. </w:t>
      </w:r>
      <w:bookmarkStart w:id="4" w:name="4"/>
      <w:bookmarkEnd w:id="4"/>
      <w:r w:rsidRPr="006360B2">
        <w:rPr>
          <w:sz w:val="16"/>
        </w:rPr>
        <w:t xml:space="preserve">58 2. NEGOTIATING AND TERRORISM Terrorism has also opened a new chapter in internal and international negotiations. Governments are often forced to negotiate with terrorists, especially in case of hostage taking. They negotiate with terrorists with the aim of making them give up their intention and turn themselves in, or, if they are under control or in prison, to cooperate on the detection of the terrorist network and intentions. This is a very specific type of negotiations – on the one side there is the state, and on the other individuals or organizations that are not recognized, but that obtain the negotiation status through sheer force or threat of sheer force. Governments often offer terrorist a combination of safe surrender, amnesty or diminishing of sentences for previous criminal offences, bene fits and security guarantees for them or their family members. The purpose of these settlements is to reduce the number of terrorists and weaken their network. A side effect may be distrust and suspicion among the terrorists. 2 Having learned from the experience of the first amnesty, terrorists applied the counter tactics to abolish the other. When terrorists are caught, the government has a good chance of negotiating with them, offering them a milder sentence in exchange for information. 3 Red Brigades were considered as the ideologically most committed of all major Italian terrorist groups and the most irreconcilable group when it comes to any kind of cooperation with the state. The peak of their power and activities was the kidnapping and later on murdering of the Prime Minister Aldo Moro (March – May 1978). </w:t>
      </w:r>
    </w:p>
    <w:p w14:paraId="28DACB07" w14:textId="77777777" w:rsidR="00B80C4E" w:rsidRDefault="00B80C4E" w:rsidP="00B80C4E">
      <w:pPr>
        <w:pStyle w:val="Heading4"/>
      </w:pPr>
      <w:r>
        <w:t xml:space="preserve">Soft Power </w:t>
      </w:r>
      <w:r w:rsidRPr="00046DAE">
        <w:t>key to ending</w:t>
      </w:r>
      <w:r>
        <w:t xml:space="preserve"> Global</w:t>
      </w:r>
      <w:r w:rsidRPr="00046DAE">
        <w:t xml:space="preserve"> Terrorism </w:t>
      </w:r>
    </w:p>
    <w:p w14:paraId="6CAB9006" w14:textId="77777777" w:rsidR="00B80C4E" w:rsidRDefault="00B80C4E" w:rsidP="00B80C4E">
      <w:pPr>
        <w:rPr>
          <w:rStyle w:val="Style13ptBold"/>
        </w:rPr>
      </w:pPr>
      <w:r w:rsidRPr="00046DAE">
        <w:rPr>
          <w:rStyle w:val="Style13ptBold"/>
        </w:rPr>
        <w:t>Center for Strategic Research</w:t>
      </w:r>
      <w:r>
        <w:rPr>
          <w:rStyle w:val="Style13ptBold"/>
        </w:rPr>
        <w:t xml:space="preserve"> 2014</w:t>
      </w:r>
    </w:p>
    <w:p w14:paraId="0CC13722" w14:textId="77777777" w:rsidR="00B80C4E" w:rsidRPr="00363888" w:rsidRDefault="00B80C4E" w:rsidP="00B80C4E">
      <w:pPr>
        <w:rPr>
          <w:rStyle w:val="Style13ptBold"/>
          <w:rFonts w:ascii="Times" w:eastAsia="Times New Roman" w:hAnsi="Times" w:cs="Times New Roman"/>
          <w:b w:val="0"/>
          <w:sz w:val="20"/>
          <w:szCs w:val="20"/>
        </w:rPr>
      </w:pPr>
      <w:r>
        <w:rPr>
          <w:rStyle w:val="Style13ptBold"/>
          <w:b w:val="0"/>
        </w:rPr>
        <w:t>Sam May 29, 2014 (</w:t>
      </w:r>
      <w:r w:rsidRPr="006D7737">
        <w:rPr>
          <w:rFonts w:ascii="Times" w:eastAsia="Times New Roman" w:hAnsi="Times" w:cs="Times New Roman"/>
          <w:sz w:val="20"/>
          <w:szCs w:val="20"/>
        </w:rPr>
        <w:t>Republic of Turkey Ministry of Foreign Affairs Center for Strategic Research</w:t>
      </w:r>
      <w:r>
        <w:rPr>
          <w:rFonts w:ascii="Times" w:eastAsia="Times New Roman" w:hAnsi="Times" w:cs="Times New Roman"/>
          <w:sz w:val="20"/>
          <w:szCs w:val="20"/>
        </w:rPr>
        <w:t>), “</w:t>
      </w:r>
      <w:r w:rsidRPr="006D7737">
        <w:rPr>
          <w:rFonts w:ascii="Times" w:eastAsia="Times New Roman" w:hAnsi="Times" w:cs="Times New Roman"/>
          <w:sz w:val="20"/>
          <w:szCs w:val="20"/>
        </w:rPr>
        <w:t>The Role of Diplomacy and Soft</w:t>
      </w:r>
      <w:r>
        <w:rPr>
          <w:rFonts w:ascii="Times" w:eastAsia="Times New Roman" w:hAnsi="Times" w:cs="Times New Roman"/>
          <w:sz w:val="20"/>
          <w:szCs w:val="20"/>
        </w:rPr>
        <w:t xml:space="preserve"> </w:t>
      </w:r>
      <w:r w:rsidRPr="006D7737">
        <w:rPr>
          <w:rFonts w:ascii="Times" w:eastAsia="Times New Roman" w:hAnsi="Times" w:cs="Times New Roman"/>
          <w:sz w:val="20"/>
          <w:szCs w:val="20"/>
        </w:rPr>
        <w:t>Power in Combatting Terrorism</w:t>
      </w:r>
      <w:r>
        <w:rPr>
          <w:rFonts w:ascii="Times" w:eastAsia="Times New Roman" w:hAnsi="Times" w:cs="Times New Roman"/>
          <w:sz w:val="20"/>
          <w:szCs w:val="20"/>
        </w:rPr>
        <w:t xml:space="preserve">”, </w:t>
      </w:r>
      <w:r w:rsidRPr="006D7737">
        <w:rPr>
          <w:rFonts w:ascii="Times" w:eastAsia="Times New Roman" w:hAnsi="Times" w:cs="Times New Roman"/>
          <w:sz w:val="20"/>
          <w:szCs w:val="20"/>
        </w:rPr>
        <w:t>http://www.coedat.nato.int/publication/workshop_reports/04-Diplomacy_Soft_Power_Report.pdf</w:t>
      </w:r>
    </w:p>
    <w:p w14:paraId="6B6CDE0E" w14:textId="77777777" w:rsidR="00B80C4E" w:rsidRDefault="00B80C4E" w:rsidP="00B80C4E">
      <w:r w:rsidRPr="003B08F4">
        <w:rPr>
          <w:rStyle w:val="Emphasis"/>
          <w:highlight w:val="cyan"/>
        </w:rPr>
        <w:t>Mrs. Fatma Ceren Yazgan, Deputy Director General for Security and Intelligence Affairs at the Turkish Ministry of Foreign Affairs, expressed that diplomacy and the criminal justice system have key roles in combatting terrorism. The United Nations Charter and the Council of Europe agreements which set the international legal framework for combatting terrorism have been drawn up through negotiations carried out between various countries through diplomatic channels.</w:t>
      </w:r>
      <w:r>
        <w:t xml:space="preserve"> As every country has a different set of regulations, </w:t>
      </w:r>
      <w:r w:rsidRPr="003B08F4">
        <w:rPr>
          <w:rStyle w:val="Emphasis"/>
          <w:highlight w:val="cyan"/>
        </w:rPr>
        <w:t>diplomacy is the most fundamental instrument to ensure develop a common understanding in the fight against terrorism.</w:t>
      </w:r>
      <w:r w:rsidRPr="003B08F4">
        <w:rPr>
          <w:highlight w:val="cyan"/>
        </w:rPr>
        <w:t xml:space="preserve"> </w:t>
      </w:r>
      <w:r w:rsidRPr="003B08F4">
        <w:rPr>
          <w:rStyle w:val="Emphasis"/>
          <w:highlight w:val="cyan"/>
        </w:rPr>
        <w:t>International cooperation is crucial in the fight against terrorism</w:t>
      </w:r>
      <w:r w:rsidRPr="003B08F4">
        <w:rPr>
          <w:highlight w:val="cyan"/>
        </w:rPr>
        <w:t xml:space="preserve"> </w:t>
      </w:r>
      <w:r w:rsidRPr="00046DAE">
        <w:t>within this scope, an international legal fram</w:t>
      </w:r>
      <w:r>
        <w:t xml:space="preserve">ework should be set up for this purpose, and Turkey maintains its close cooperation with its international partners against every form and method of terrorism. Mrs. Yazgan pointed out that although there is no definition for terrorism provided by </w:t>
      </w:r>
      <w:r w:rsidRPr="003B08F4">
        <w:rPr>
          <w:rStyle w:val="Emphasis"/>
          <w:highlight w:val="cyan"/>
        </w:rPr>
        <w:t>the United Nations</w:t>
      </w:r>
      <w:r>
        <w:t xml:space="preserve">, there are decisions in this direction. She </w:t>
      </w:r>
      <w:r w:rsidRPr="003B08F4">
        <w:rPr>
          <w:rStyle w:val="Emphasis"/>
          <w:highlight w:val="cyan"/>
        </w:rPr>
        <w:t>said that even though States lack confidence in each other, they tend to cooperate as they perceive threats</w:t>
      </w:r>
      <w:r>
        <w:t xml:space="preserve">. Such a process occurred after 2001. Turkey could not obtain sufficient support in the fight against terrorism from the international community before that date. Additionally, PKK terrorism was often considered as a matter of human rights in multilateral platforms. Although Turkey might have had past deficiencies in its legal framework for criminal justice, this does not change the fact that PKK is a terrorist organization. </w:t>
      </w:r>
      <w:r w:rsidRPr="003B08F4">
        <w:rPr>
          <w:rStyle w:val="Emphasis"/>
          <w:highlight w:val="cyan"/>
        </w:rPr>
        <w:t>Turkey also adopted soft power elements as fundamental political instruments to fight against the PKK</w:t>
      </w:r>
      <w:r>
        <w:t xml:space="preserve"> without alienating its Kurdish citizens in any way. For example expressions like “Kurdish terrorism” have never been used. She also stated that the European Union listed the PKK as a terrorist organization in 2002 as a result of the post- 2001 threat perceptions. </w:t>
      </w:r>
      <w:r w:rsidRPr="003B08F4">
        <w:rPr>
          <w:rStyle w:val="Emphasis"/>
          <w:highlight w:val="cyan"/>
        </w:rPr>
        <w:t>Underlining the importance of international cooperation and experience-sharing in the fight against terrorism</w:t>
      </w:r>
      <w:r>
        <w:t xml:space="preserve">, Yazgan reminded that </w:t>
      </w:r>
      <w:r w:rsidRPr="003B08F4">
        <w:rPr>
          <w:rStyle w:val="Emphasis"/>
          <w:highlight w:val="cyan"/>
        </w:rPr>
        <w:t>the Global Counterterrorism Forum, co-chaired by Turkey and the United States, was established with the participation of 29 countries and the European Union in 2011. The main objectives of the forum are to strengthen the fight against terrorism by sharing experiences and reinforcing the criminal justice approach.</w:t>
      </w:r>
      <w:r>
        <w:t xml:space="preserve"> Educational and collaborative projects are planned to be carried out through the “Fund” established under the Forum. Radicalization continues to exist in Western Europe despite all countermeasures. Terrorist organizations in Syria have strengthened also taking advantage from the current economic crisis environment. Although al-Qaeda lost its power in Afghanistan, the ideology influenced by this organization has gained ground in the Middle East. In this context, Turkey will continue to share its experiences through both NATO and its individual initiatives</w:t>
      </w:r>
    </w:p>
    <w:p w14:paraId="4A8F9C99" w14:textId="77777777" w:rsidR="00B80C4E" w:rsidRPr="007710DE" w:rsidRDefault="00B80C4E" w:rsidP="00B80C4E">
      <w:pPr>
        <w:pStyle w:val="Heading4"/>
      </w:pPr>
      <w:r w:rsidRPr="007710DE">
        <w:t>Decline of soft power hurts ability to combat terrorism</w:t>
      </w:r>
    </w:p>
    <w:p w14:paraId="02776770" w14:textId="77777777" w:rsidR="00B80C4E" w:rsidRPr="007F639C" w:rsidRDefault="00B80C4E" w:rsidP="00B80C4E">
      <w:pPr>
        <w:rPr>
          <w:rStyle w:val="Style13ptBold"/>
        </w:rPr>
      </w:pPr>
      <w:r w:rsidRPr="007F639C">
        <w:rPr>
          <w:rStyle w:val="Style13ptBold"/>
        </w:rPr>
        <w:t>Nye 2004</w:t>
      </w:r>
    </w:p>
    <w:p w14:paraId="39C7DC99" w14:textId="77777777" w:rsidR="00B80C4E" w:rsidRPr="007F639C" w:rsidRDefault="00B80C4E" w:rsidP="00B80C4E">
      <w:pPr>
        <w:rPr>
          <w:b/>
          <w:color w:val="000000" w:themeColor="text1"/>
          <w:sz w:val="16"/>
          <w:szCs w:val="16"/>
        </w:rPr>
      </w:pPr>
      <w:r w:rsidRPr="007F639C">
        <w:rPr>
          <w:color w:val="000000" w:themeColor="text1"/>
          <w:sz w:val="16"/>
          <w:szCs w:val="16"/>
        </w:rPr>
        <w:t xml:space="preserve"> </w:t>
      </w:r>
      <w:r w:rsidRPr="007F639C">
        <w:rPr>
          <w:rStyle w:val="review--authors"/>
          <w:rFonts w:asciiTheme="minorHAnsi" w:hAnsiTheme="minorHAnsi"/>
          <w:color w:val="000000" w:themeColor="text1"/>
          <w:sz w:val="16"/>
          <w:szCs w:val="16"/>
        </w:rPr>
        <w:t>Joseph S. Nye, Jr (</w:t>
      </w:r>
      <w:r w:rsidRPr="007F639C">
        <w:rPr>
          <w:color w:val="000000" w:themeColor="text1"/>
          <w:sz w:val="16"/>
          <w:szCs w:val="16"/>
        </w:rPr>
        <w:t>political scientist)</w:t>
      </w:r>
      <w:r w:rsidRPr="007F639C">
        <w:rPr>
          <w:rStyle w:val="review--authors"/>
          <w:rFonts w:asciiTheme="minorHAnsi" w:hAnsiTheme="minorHAnsi"/>
          <w:color w:val="000000" w:themeColor="text1"/>
          <w:sz w:val="16"/>
          <w:szCs w:val="16"/>
        </w:rPr>
        <w:t xml:space="preserve">. </w:t>
      </w:r>
      <w:r w:rsidRPr="007F639C">
        <w:rPr>
          <w:color w:val="000000" w:themeColor="text1"/>
          <w:sz w:val="16"/>
          <w:szCs w:val="16"/>
        </w:rPr>
        <w:t xml:space="preserve">May/June 2004, “The Decline of America's Soft Power”, Foreign Affairs, </w:t>
      </w:r>
      <w:hyperlink r:id="rId235" w:history="1">
        <w:r w:rsidRPr="007F639C">
          <w:rPr>
            <w:rStyle w:val="Hyperlink"/>
            <w:rFonts w:asciiTheme="minorHAnsi" w:eastAsia="Times New Roman" w:hAnsiTheme="minorHAnsi" w:cs="Times New Roman"/>
            <w:b/>
            <w:sz w:val="16"/>
            <w:szCs w:val="16"/>
          </w:rPr>
          <w:t>https://www.foreignaffairs.com/articles/2004-05-01/decline-americas-soft-power</w:t>
        </w:r>
      </w:hyperlink>
      <w:r w:rsidRPr="007F639C">
        <w:rPr>
          <w:color w:val="000000" w:themeColor="text1"/>
          <w:sz w:val="16"/>
          <w:szCs w:val="16"/>
        </w:rPr>
        <w:t xml:space="preserve">, accessed 6/26, MR </w:t>
      </w:r>
    </w:p>
    <w:p w14:paraId="4366BA2B" w14:textId="77777777" w:rsidR="00B80C4E" w:rsidRPr="003B08F4" w:rsidRDefault="00B80C4E" w:rsidP="00B80C4E">
      <w:pPr>
        <w:rPr>
          <w:rStyle w:val="StyleUnderline"/>
        </w:rPr>
      </w:pPr>
      <w:r w:rsidRPr="003B08F4">
        <w:rPr>
          <w:rFonts w:cs="Times New Roman"/>
          <w:sz w:val="16"/>
        </w:rPr>
        <w:t xml:space="preserve">Anti-Americanism has increased in recent years, and </w:t>
      </w:r>
      <w:r w:rsidRPr="003B08F4">
        <w:rPr>
          <w:rStyle w:val="StyleUnderline"/>
          <w:highlight w:val="cyan"/>
        </w:rPr>
        <w:t>the U</w:t>
      </w:r>
      <w:r w:rsidRPr="003B08F4">
        <w:rPr>
          <w:rStyle w:val="StyleUnderline"/>
        </w:rPr>
        <w:t xml:space="preserve">nited </w:t>
      </w:r>
      <w:r w:rsidRPr="003B08F4">
        <w:rPr>
          <w:rStyle w:val="StyleUnderline"/>
          <w:highlight w:val="cyan"/>
        </w:rPr>
        <w:t>S</w:t>
      </w:r>
      <w:r w:rsidRPr="003B08F4">
        <w:rPr>
          <w:rStyle w:val="StyleUnderline"/>
        </w:rPr>
        <w:t xml:space="preserve">tates' </w:t>
      </w:r>
      <w:r w:rsidRPr="003B08F4">
        <w:rPr>
          <w:rStyle w:val="StyleUnderline"/>
          <w:highlight w:val="cyan"/>
        </w:rPr>
        <w:t>soft power</w:t>
      </w:r>
      <w:r w:rsidRPr="003B08F4">
        <w:rPr>
          <w:rFonts w:cs="Times New Roman"/>
          <w:sz w:val="16"/>
        </w:rPr>
        <w:t xml:space="preserve"> -- its ability to attract others by the legitimacy of U.S. policies and the values that underlie them </w:t>
      </w:r>
      <w:r w:rsidRPr="003B08F4">
        <w:rPr>
          <w:rStyle w:val="StyleUnderline"/>
        </w:rPr>
        <w:t xml:space="preserve">-- </w:t>
      </w:r>
      <w:r w:rsidRPr="003B08F4">
        <w:rPr>
          <w:rStyle w:val="StyleUnderline"/>
          <w:highlight w:val="cyan"/>
        </w:rPr>
        <w:t>is in decline</w:t>
      </w:r>
      <w:r w:rsidRPr="003B08F4">
        <w:rPr>
          <w:rStyle w:val="StyleUnderline"/>
        </w:rPr>
        <w:t xml:space="preserve"> as</w:t>
      </w:r>
      <w:r w:rsidRPr="003B08F4">
        <w:rPr>
          <w:rFonts w:cs="Times New Roman"/>
          <w:sz w:val="16"/>
        </w:rPr>
        <w:t xml:space="preserve"> a result. According to Gallup International polls, pluralities in 29 countries say that Washington's policies have had a negative effect on their view of the United States. A Eurobarometer poll found that a majority of Europeans believes that Washington has hindered efforts to fight global poverty, protect the environment, and maintain peace. Such attitudes </w:t>
      </w:r>
      <w:r w:rsidRPr="003B08F4">
        <w:rPr>
          <w:rStyle w:val="StyleUnderline"/>
          <w:highlight w:val="cyan"/>
        </w:rPr>
        <w:t>undercut soft power, reduc[e]</w:t>
      </w:r>
      <w:r w:rsidRPr="003B08F4">
        <w:rPr>
          <w:rStyle w:val="StyleUnderline"/>
        </w:rPr>
        <w:t xml:space="preserve">ing </w:t>
      </w:r>
      <w:r w:rsidRPr="003B08F4">
        <w:rPr>
          <w:rStyle w:val="StyleUnderline"/>
          <w:highlight w:val="cyan"/>
        </w:rPr>
        <w:t>the ability of the United States to achieve its goals</w:t>
      </w:r>
      <w:r w:rsidRPr="003B08F4">
        <w:rPr>
          <w:rStyle w:val="StyleUnderline"/>
        </w:rPr>
        <w:t xml:space="preserve"> without resorting to coercion or payment. But the </w:t>
      </w:r>
      <w:r w:rsidRPr="003B08F4">
        <w:rPr>
          <w:rStyle w:val="StyleUnderline"/>
          <w:highlight w:val="cyan"/>
        </w:rPr>
        <w:t>recent decline in U.S. attractiveness should not be so lightly dismissed.</w:t>
      </w:r>
      <w:r w:rsidRPr="003B08F4">
        <w:rPr>
          <w:rStyle w:val="StyleUnderline"/>
        </w:rPr>
        <w:t xml:space="preserve"> It is true that the </w:t>
      </w:r>
      <w:r w:rsidRPr="003B08F4">
        <w:rPr>
          <w:rStyle w:val="StyleUnderline"/>
          <w:highlight w:val="cyan"/>
        </w:rPr>
        <w:t>United States</w:t>
      </w:r>
      <w:r w:rsidRPr="003B08F4">
        <w:rPr>
          <w:rFonts w:cs="Times New Roman"/>
          <w:sz w:val="16"/>
        </w:rPr>
        <w:t xml:space="preserve"> has recovered from unpopular policies in the past (such as those regarding the Vietnam War), but that was often during the Cold War, when other countries still feared the Soviet Union as the greater evil. It is also true that the United States' sheer size and association with disruptive modernity make some resentment unavoidable today. But wise policies can reduce the antagonisms that these realities engender. Indeed, that is what Washington achieved after World War II: it </w:t>
      </w:r>
      <w:r w:rsidRPr="003B08F4">
        <w:rPr>
          <w:rStyle w:val="StyleUnderline"/>
          <w:highlight w:val="cyan"/>
        </w:rPr>
        <w:t>use</w:t>
      </w:r>
      <w:r w:rsidRPr="003B08F4">
        <w:rPr>
          <w:rStyle w:val="StyleUnderline"/>
        </w:rPr>
        <w:t xml:space="preserve">d </w:t>
      </w:r>
      <w:r w:rsidRPr="003B08F4">
        <w:rPr>
          <w:rStyle w:val="StyleUnderline"/>
          <w:highlight w:val="cyan"/>
        </w:rPr>
        <w:t>soft-power resources to draw others into a system of alliances and institutions</w:t>
      </w:r>
      <w:r w:rsidRPr="003B08F4">
        <w:rPr>
          <w:rFonts w:cs="Times New Roman"/>
          <w:sz w:val="16"/>
        </w:rPr>
        <w:t xml:space="preserve"> that has lasted for 60 years. The Cold War was won with a strategy of containment that used soft power along with hard power. </w:t>
      </w:r>
      <w:r w:rsidRPr="003B08F4">
        <w:rPr>
          <w:rStyle w:val="StyleUnderline"/>
          <w:highlight w:val="cyan"/>
        </w:rPr>
        <w:t>The U</w:t>
      </w:r>
      <w:r w:rsidRPr="003B08F4">
        <w:rPr>
          <w:rStyle w:val="StyleUnderline"/>
        </w:rPr>
        <w:t xml:space="preserve">nited </w:t>
      </w:r>
      <w:r w:rsidRPr="003B08F4">
        <w:rPr>
          <w:rStyle w:val="StyleUnderline"/>
          <w:highlight w:val="cyan"/>
        </w:rPr>
        <w:t>S</w:t>
      </w:r>
      <w:r w:rsidRPr="003B08F4">
        <w:rPr>
          <w:rStyle w:val="StyleUnderline"/>
        </w:rPr>
        <w:t xml:space="preserve">tates </w:t>
      </w:r>
      <w:r w:rsidRPr="003B08F4">
        <w:rPr>
          <w:rStyle w:val="StyleUnderline"/>
          <w:highlight w:val="cyan"/>
        </w:rPr>
        <w:t>cannot confront the</w:t>
      </w:r>
      <w:r w:rsidRPr="003B08F4">
        <w:rPr>
          <w:rStyle w:val="StyleUnderline"/>
        </w:rPr>
        <w:t xml:space="preserve"> new </w:t>
      </w:r>
      <w:r w:rsidRPr="003B08F4">
        <w:rPr>
          <w:rStyle w:val="StyleUnderline"/>
          <w:highlight w:val="cyan"/>
        </w:rPr>
        <w:t>threat of terrorism without</w:t>
      </w:r>
      <w:r w:rsidRPr="003B08F4">
        <w:rPr>
          <w:rStyle w:val="StyleUnderline"/>
        </w:rPr>
        <w:t xml:space="preserve"> the </w:t>
      </w:r>
      <w:r w:rsidRPr="003B08F4">
        <w:rPr>
          <w:rStyle w:val="StyleUnderline"/>
          <w:highlight w:val="cyan"/>
        </w:rPr>
        <w:t>cooperation</w:t>
      </w:r>
      <w:r w:rsidRPr="003B08F4">
        <w:rPr>
          <w:rStyle w:val="StyleUnderline"/>
        </w:rPr>
        <w:t xml:space="preserve"> of other countries. Of course, </w:t>
      </w:r>
      <w:r w:rsidRPr="003B08F4">
        <w:rPr>
          <w:rStyle w:val="StyleUnderline"/>
          <w:highlight w:val="cyan"/>
        </w:rPr>
        <w:t>other governments will often cooperate out of self-interest. But the extent of their cooperation often depends on the attractiveness of the U</w:t>
      </w:r>
      <w:r w:rsidRPr="003B08F4">
        <w:rPr>
          <w:rStyle w:val="StyleUnderline"/>
        </w:rPr>
        <w:t xml:space="preserve">nited </w:t>
      </w:r>
      <w:r w:rsidRPr="003B08F4">
        <w:rPr>
          <w:rStyle w:val="StyleUnderline"/>
          <w:highlight w:val="cyan"/>
        </w:rPr>
        <w:t>S</w:t>
      </w:r>
      <w:r w:rsidRPr="003B08F4">
        <w:rPr>
          <w:rStyle w:val="StyleUnderline"/>
        </w:rPr>
        <w:t xml:space="preserve">tates. </w:t>
      </w:r>
      <w:r w:rsidRPr="003B08F4">
        <w:rPr>
          <w:rStyle w:val="StyleUnderline"/>
          <w:highlight w:val="cyan"/>
        </w:rPr>
        <w:t>Soft power,</w:t>
      </w:r>
      <w:r w:rsidRPr="003B08F4">
        <w:rPr>
          <w:rStyle w:val="StyleUnderline"/>
        </w:rPr>
        <w:t xml:space="preserve"> therefore, is not just a matter of ephemeral popularity; it is a </w:t>
      </w:r>
      <w:r w:rsidRPr="003B08F4">
        <w:rPr>
          <w:rStyle w:val="StyleUnderline"/>
          <w:highlight w:val="cyan"/>
        </w:rPr>
        <w:t>means of obtaining outcomes the United States wants</w:t>
      </w:r>
      <w:r w:rsidRPr="003B08F4">
        <w:rPr>
          <w:rStyle w:val="StyleUnderline"/>
        </w:rPr>
        <w:t>.</w:t>
      </w:r>
      <w:r w:rsidRPr="003B08F4">
        <w:rPr>
          <w:rFonts w:cs="Times New Roman"/>
          <w:sz w:val="16"/>
        </w:rPr>
        <w:t xml:space="preserve"> When Washington discounts the importance of its attractiveness abroad, it pays a steep price. When the United States becomes so unpopular that being pro-American is a kiss of death in other countries' domestic politics, foreign political leaders are unlikely to make helpful concessions (witness the defiance of Chile, Mexico, and Turkey in March 2003). </w:t>
      </w:r>
      <w:r w:rsidRPr="003B08F4">
        <w:rPr>
          <w:rStyle w:val="StyleUnderline"/>
          <w:highlight w:val="cyan"/>
        </w:rPr>
        <w:t>And when U.S. policies lose their legitimacy</w:t>
      </w:r>
      <w:r w:rsidRPr="003B08F4">
        <w:rPr>
          <w:rStyle w:val="StyleUnderline"/>
        </w:rPr>
        <w:t xml:space="preserve"> in the eyes of others, </w:t>
      </w:r>
      <w:r w:rsidRPr="003B08F4">
        <w:rPr>
          <w:rStyle w:val="StyleUnderline"/>
          <w:highlight w:val="cyan"/>
        </w:rPr>
        <w:t>distrust grows, reducing U.S. leverage in international affairs.</w:t>
      </w:r>
    </w:p>
    <w:p w14:paraId="5700D345" w14:textId="77777777" w:rsidR="00B80C4E" w:rsidRPr="00EB5A15" w:rsidRDefault="00B80C4E" w:rsidP="00B80C4E"/>
    <w:p w14:paraId="55B5DB20" w14:textId="77777777" w:rsidR="00B80C4E" w:rsidRPr="00D51EBA" w:rsidRDefault="00B80C4E" w:rsidP="00B80C4E">
      <w:pPr>
        <w:pStyle w:val="Heading2"/>
      </w:pPr>
      <w:r w:rsidRPr="00D51EBA">
        <w:t>Impacts</w:t>
      </w:r>
    </w:p>
    <w:p w14:paraId="3CA44B65" w14:textId="77777777" w:rsidR="00B80C4E" w:rsidRPr="00D51EBA" w:rsidRDefault="00B80C4E" w:rsidP="00B80C4E">
      <w:pPr>
        <w:pStyle w:val="Heading3"/>
      </w:pPr>
      <w:r w:rsidRPr="00D51EBA">
        <w:t>Yes US-China war</w:t>
      </w:r>
    </w:p>
    <w:p w14:paraId="05ED2355" w14:textId="77777777" w:rsidR="00B80C4E" w:rsidRPr="00D51EBA" w:rsidRDefault="00B80C4E" w:rsidP="00B80C4E">
      <w:pPr>
        <w:pStyle w:val="Heading4"/>
      </w:pPr>
      <w:r w:rsidRPr="00D51EBA">
        <w:t>YES CHINA WAR – MULTIPLE POLITICAL AND DOMESTIC FACTORS PROVE</w:t>
      </w:r>
    </w:p>
    <w:p w14:paraId="75712BD9" w14:textId="77777777" w:rsidR="00B80C4E" w:rsidRPr="00D51EBA" w:rsidRDefault="00B80C4E" w:rsidP="00B80C4E">
      <w:r w:rsidRPr="00D51EBA">
        <w:t xml:space="preserve">George </w:t>
      </w:r>
      <w:r w:rsidRPr="00D51EBA">
        <w:rPr>
          <w:rStyle w:val="Style13ptBold"/>
        </w:rPr>
        <w:t>Dvorsky</w:t>
      </w:r>
      <w:r w:rsidRPr="00D51EBA">
        <w:t xml:space="preserve"> (io9 staff) 4/24/</w:t>
      </w:r>
      <w:r w:rsidRPr="00D51EBA">
        <w:rPr>
          <w:rStyle w:val="Style13ptBold"/>
        </w:rPr>
        <w:t>2013</w:t>
      </w:r>
      <w:r w:rsidRPr="00D51EBA">
        <w:t xml:space="preserve"> [“The Geopolitical Powderkegs Most Likely to Start the Next Major War” online @ </w:t>
      </w:r>
      <w:hyperlink r:id="rId236" w:history="1">
        <w:r w:rsidRPr="00D51EBA">
          <w:rPr>
            <w:rStyle w:val="Hyperlink"/>
          </w:rPr>
          <w:t>http://io9.com/the-geopolitical-powderkegs-most-likely-to-start-the-ne-479636407</w:t>
        </w:r>
      </w:hyperlink>
      <w:r w:rsidRPr="00D51EBA">
        <w:t>, loghry]</w:t>
      </w:r>
    </w:p>
    <w:p w14:paraId="11AC17F9" w14:textId="77777777" w:rsidR="00B80C4E" w:rsidRPr="00D51EBA" w:rsidRDefault="00B80C4E" w:rsidP="00B80C4E">
      <w:r w:rsidRPr="00D51EBA">
        <w:t xml:space="preserve">As the fall of the Eastern Bloc and Soviet Union starkly demonstrated, it’s often difficult to predict momentous disruptions in authoritarian states. </w:t>
      </w:r>
      <w:r w:rsidRPr="00D51EBA">
        <w:rPr>
          <w:rStyle w:val="StyleUnderline"/>
        </w:rPr>
        <w:t>A revolution or coup in one-party China certainly seems unlikely,</w:t>
      </w:r>
      <w:r w:rsidRPr="00D51EBA">
        <w:t xml:space="preserve"> </w:t>
      </w:r>
      <w:r w:rsidRPr="00D51EBA">
        <w:rPr>
          <w:rStyle w:val="Emphasis"/>
        </w:rPr>
        <w:t>but it’s definitely not an impossibility</w:t>
      </w:r>
      <w:r w:rsidRPr="00D51EBA">
        <w:t xml:space="preserve">. </w:t>
      </w:r>
      <w:r w:rsidRPr="00D51EBA">
        <w:rPr>
          <w:rStyle w:val="StyleUnderline"/>
        </w:rPr>
        <w:t>The Brookings Institute</w:t>
      </w:r>
      <w:r w:rsidRPr="00D51EBA">
        <w:t xml:space="preserve">, for example, </w:t>
      </w:r>
      <w:r w:rsidRPr="00D51EBA">
        <w:rPr>
          <w:rStyle w:val="StyleUnderline"/>
        </w:rPr>
        <w:t>considers a revolution in China to be</w:t>
      </w:r>
      <w:r w:rsidRPr="00D51EBA">
        <w:t xml:space="preserve"> </w:t>
      </w:r>
      <w:r w:rsidRPr="00D51EBA">
        <w:rPr>
          <w:rStyle w:val="Emphasis"/>
        </w:rPr>
        <w:t>a potential black swan event</w:t>
      </w:r>
      <w:r w:rsidRPr="00D51EBA">
        <w:t xml:space="preserve">. Margaret Kosal shares this concern, citing simmering internal challenges and the prospect of internal unrest. </w:t>
      </w:r>
      <w:r w:rsidRPr="00D51EBA">
        <w:rPr>
          <w:rStyle w:val="StyleUnderline"/>
        </w:rPr>
        <w:t>Factors at play in China include its highly problematic housing boom, the government’s growing emphasis on economic growth to ameliorate underlying civil discord, the rising (lower) middle class, corruption, lack of rule of law, and the huge disparity between a few enormously wealthy people and the rest of the population</w:t>
      </w:r>
      <w:r w:rsidRPr="00D51EBA">
        <w:t xml:space="preserve"> (many of whom are familiar with conditions in Hong Kong, thanks to the Internet). </w:t>
      </w:r>
      <w:r w:rsidRPr="00D51EBA">
        <w:rPr>
          <w:rStyle w:val="StyleUnderline"/>
        </w:rPr>
        <w:t>“Over the last 25 years, the CCP has fomented very strong nationalism,”</w:t>
      </w:r>
      <w:r w:rsidRPr="00D51EBA">
        <w:t xml:space="preserve"> Kosal told io9. So, with greater attention from the global community, </w:t>
      </w:r>
      <w:r w:rsidRPr="00D51EBA">
        <w:rPr>
          <w:rStyle w:val="StyleUnderline"/>
        </w:rPr>
        <w:t>potential instability from a rise of China competing with the West</w:t>
      </w:r>
      <w:r w:rsidRPr="00D51EBA">
        <w:t xml:space="preserve"> (and especially the U.S.), </w:t>
      </w:r>
      <w:r w:rsidRPr="00D51EBA">
        <w:rPr>
          <w:rStyle w:val="StyleUnderline"/>
        </w:rPr>
        <w:t>along with long-standing unresolved internal tensions, we have</w:t>
      </w:r>
      <w:r w:rsidRPr="00D51EBA">
        <w:t xml:space="preserve"> what Kosal calls </w:t>
      </w:r>
      <w:r w:rsidRPr="00D51EBA">
        <w:rPr>
          <w:rStyle w:val="Emphasis"/>
        </w:rPr>
        <w:t>“a very worrisome mix.”</w:t>
      </w:r>
      <w:r w:rsidRPr="00D51EBA">
        <w:t xml:space="preserve"> And indeed, given China’s recent row with Japan over islands in the East China Sea, </w:t>
      </w:r>
      <w:r w:rsidRPr="00D51EBA">
        <w:rPr>
          <w:rStyle w:val="StyleUnderline"/>
        </w:rPr>
        <w:t>the region is perhaps not as stable as it appears to be. Add North Korea to the mix as a possible troublemaker, and the potential for increased tensions in the area is likewise heightened</w:t>
      </w:r>
      <w:r w:rsidRPr="00D51EBA">
        <w:t>. (image: Xinhua)</w:t>
      </w:r>
    </w:p>
    <w:p w14:paraId="122073EA" w14:textId="77777777" w:rsidR="00B80C4E" w:rsidRPr="00D51EBA" w:rsidRDefault="00B80C4E" w:rsidP="00B80C4E">
      <w:pPr>
        <w:keepNext/>
        <w:keepLines/>
        <w:spacing w:before="40"/>
        <w:contextualSpacing/>
        <w:outlineLvl w:val="3"/>
        <w:rPr>
          <w:rFonts w:eastAsia="MS Gothic"/>
          <w:b/>
          <w:iCs/>
          <w:sz w:val="26"/>
        </w:rPr>
      </w:pPr>
      <w:r w:rsidRPr="00D51EBA">
        <w:rPr>
          <w:rFonts w:eastAsia="MS Gothic"/>
          <w:b/>
          <w:iCs/>
          <w:sz w:val="26"/>
        </w:rPr>
        <w:t>Chinese internal pressures make miscalculation likely</w:t>
      </w:r>
    </w:p>
    <w:p w14:paraId="020BA44A" w14:textId="77777777" w:rsidR="00B80C4E" w:rsidRPr="00D51EBA" w:rsidRDefault="00B80C4E" w:rsidP="00B80C4E">
      <w:pPr>
        <w:contextualSpacing/>
        <w:rPr>
          <w:rFonts w:eastAsia="Cambria"/>
        </w:rPr>
      </w:pPr>
      <w:r w:rsidRPr="00D51EBA">
        <w:rPr>
          <w:rFonts w:eastAsia="Cambria"/>
          <w:b/>
          <w:bCs/>
          <w:sz w:val="26"/>
        </w:rPr>
        <w:t xml:space="preserve">Chunshan </w:t>
      </w:r>
      <w:r w:rsidRPr="00D51EBA">
        <w:t>20</w:t>
      </w:r>
      <w:r w:rsidRPr="00D51EBA">
        <w:rPr>
          <w:rFonts w:eastAsia="Cambria"/>
          <w:b/>
          <w:bCs/>
          <w:sz w:val="26"/>
        </w:rPr>
        <w:t>15</w:t>
      </w:r>
      <w:r w:rsidRPr="00D51EBA">
        <w:rPr>
          <w:rFonts w:eastAsia="Cambria"/>
        </w:rPr>
        <w:t xml:space="preserve"> -- Beijing-based journalist</w:t>
      </w:r>
    </w:p>
    <w:p w14:paraId="13AA5AEA" w14:textId="77777777" w:rsidR="00B80C4E" w:rsidRPr="00D51EBA" w:rsidRDefault="00B80C4E" w:rsidP="00B80C4E">
      <w:pPr>
        <w:contextualSpacing/>
        <w:rPr>
          <w:rFonts w:eastAsia="Cambria"/>
        </w:rPr>
      </w:pPr>
      <w:r w:rsidRPr="00D51EBA">
        <w:rPr>
          <w:rFonts w:eastAsia="Cambria"/>
        </w:rPr>
        <w:t>Mu, Don’t Underestimate Xi Jinping’s Resolve in the So</w:t>
      </w:r>
      <w:r w:rsidRPr="00D51EBA">
        <w:t xml:space="preserve">uth China Sea, The Diplomat, </w:t>
      </w:r>
      <w:hyperlink r:id="rId237" w:history="1">
        <w:r w:rsidRPr="00D51EBA">
          <w:t>http://thediplomat.com/2015/10/dont-underestimate-xi-jinpings-resolve-in-the-south-china-sea/</w:t>
        </w:r>
      </w:hyperlink>
    </w:p>
    <w:p w14:paraId="096E870C" w14:textId="77777777" w:rsidR="00B80C4E" w:rsidRPr="00D51EBA" w:rsidRDefault="00B80C4E" w:rsidP="00B80C4E">
      <w:pPr>
        <w:contextualSpacing/>
      </w:pPr>
      <w:r w:rsidRPr="00D51EBA">
        <w:rPr>
          <w:rFonts w:eastAsia="Cambria"/>
        </w:rPr>
        <w:t xml:space="preserve">There’s some truth to each of these explanations. What I take away from the immediate response by Beijing is that China absolutely does not want to see a conflict with U.S. forces in the South China Sea. That said, </w:t>
      </w:r>
      <w:r w:rsidRPr="00D51EBA">
        <w:rPr>
          <w:rStyle w:val="StyleUnderline"/>
        </w:rPr>
        <w:t>there’s an increased possibility that China will step up its preparations for conflict, as China is more wary than ever of the U.S. involvement in the South China Sea</w:t>
      </w:r>
      <w:r w:rsidRPr="00D51EBA">
        <w:rPr>
          <w:rFonts w:eastAsia="Cambria"/>
          <w:u w:val="single"/>
        </w:rPr>
        <w:t>.</w:t>
      </w:r>
      <w:r w:rsidRPr="00D51EBA">
        <w:rPr>
          <w:rFonts w:eastAsia="Cambria"/>
        </w:rPr>
        <w:t xml:space="preserve"> In particular, the fact that America conducted this operation so soon after Chinese President Xi Jinping finished his visit to the U.S. has causes Chinese media outlets that previously extolled the successes of the U.S.-China summit to lose face. Actually, Xi himself can be said to have lost face. </w:t>
      </w:r>
      <w:r w:rsidRPr="00D51EBA">
        <w:rPr>
          <w:rStyle w:val="StyleUnderline"/>
        </w:rPr>
        <w:t>The U.S. cannot underestimate Xi’s</w:t>
      </w:r>
      <w:r w:rsidRPr="00D51EBA">
        <w:rPr>
          <w:rFonts w:eastAsia="Cambria"/>
        </w:rPr>
        <w:t xml:space="preserve"> (and the collective leadership’s) </w:t>
      </w:r>
      <w:r w:rsidRPr="00D51EBA">
        <w:rPr>
          <w:rStyle w:val="StyleUnderline"/>
        </w:rPr>
        <w:t>determination to safeguard China’s maritime rights. Otherwise, a miscalculation could lead to war</w:t>
      </w:r>
      <w:r w:rsidRPr="00D51EBA">
        <w:rPr>
          <w:rFonts w:eastAsia="Cambria"/>
        </w:rPr>
        <w:t xml:space="preserve">, which would harm Washington’s most vital interests in the Asia-Pacific. To understand Xi, the U.S. must grasp a few essential points. Xi Is a Princeling There have been many detailed analyses of Xi’s governing style from Western media and scholars. Essentially, Xi is creating a “new normal” for Chinese politics as well as for China’s economy. This political “new normal” is designed to maximize government efficiency – and it necessarily means breaking the old rules. From personnel arrangements to leading small groups on economic reforms, Xi has a personal hand in everything. </w:t>
      </w:r>
      <w:r w:rsidRPr="00D51EBA">
        <w:rPr>
          <w:rFonts w:eastAsia="Cambria"/>
          <w:u w:val="single"/>
        </w:rPr>
        <w:t>Xi himself is the son of a former vice premier</w:t>
      </w:r>
      <w:r w:rsidRPr="00D51EBA">
        <w:rPr>
          <w:rFonts w:eastAsia="Cambria"/>
        </w:rPr>
        <w:t xml:space="preserve">. His background as a “princeling” differentiates Xi not only from elected officials in the West, but also from China’s technocrat leaders. </w:t>
      </w:r>
      <w:r w:rsidRPr="00D51EBA">
        <w:rPr>
          <w:rStyle w:val="StyleUnderline"/>
        </w:rPr>
        <w:t>The biggest difference is the conflation of both the Party and the state as “family.” This sentiment makes Xi and other members of his group interpret any provocation toward China as direct opposition to the Party, and thus a threat to their families. As result, the princeling response to external challenges</w:t>
      </w:r>
      <w:r w:rsidRPr="00D51EBA">
        <w:rPr>
          <w:rFonts w:eastAsia="Cambria"/>
          <w:u w:val="single"/>
        </w:rPr>
        <w:t xml:space="preserve"> </w:t>
      </w:r>
      <w:r w:rsidRPr="00D51EBA">
        <w:rPr>
          <w:rStyle w:val="Emphasis"/>
        </w:rPr>
        <w:t>will be fierce</w:t>
      </w:r>
      <w:r w:rsidRPr="00D51EBA">
        <w:rPr>
          <w:rFonts w:eastAsia="Cambria"/>
        </w:rPr>
        <w:t xml:space="preserve">. China’s approach to foreign relations in the Xi era has already given off this impression. Thus </w:t>
      </w:r>
      <w:r w:rsidRPr="00D51EBA">
        <w:t>Xi is more likely than his predecessors to lead a strong response to the U.S. patrols. China’s National Defense System Is Improving Meanwhile, the tools at Xi’s disposal are growing. In the two years since Xi became the top leader, military reform has become a key word in China. Xi’s goals are clear and can be summarized in three points: the military must listen to Party commands, be able to win wars, and have a good work style. All of the recent changes and actions from the PLA, whether internal or external, involve these three goals — from the establishment of the National Security Commission in 2013 to the declaration of an air defense identification zone later that year. Even China’s island-building program in the South China Sea, as well as its patrols in the East China Sea, have clearly raised the PLA’s ability to react to contingencies and defend national security. As Xi leads deep reforms in the Chinese military, increasing PLA capabilities, the possibility of China using force externally is rising. If the U.S. doesn’t pay attention to the military changes happening in China under Xi’s leadership, instead continuing to deal with China according to practices established over the last 10 years, there will be trouble.</w:t>
      </w:r>
      <w:r w:rsidRPr="00D51EBA">
        <w:rPr>
          <w:rFonts w:eastAsia="Cambria"/>
          <w:u w:val="single"/>
        </w:rPr>
        <w:t xml:space="preserve"> </w:t>
      </w:r>
      <w:r w:rsidRPr="00D51EBA">
        <w:rPr>
          <w:rFonts w:eastAsia="Cambria"/>
        </w:rPr>
        <w:t xml:space="preserve">Especially if the U.S. continues its “old habit” of surveillance operations in China’s near seas, or even intentionally stirs up a crisis, </w:t>
      </w:r>
      <w:r w:rsidRPr="00D51EBA">
        <w:rPr>
          <w:rStyle w:val="StyleUnderline"/>
        </w:rPr>
        <w:t>the chance of a military conflict between</w:t>
      </w:r>
      <w:r w:rsidRPr="00D51EBA">
        <w:rPr>
          <w:rFonts w:eastAsia="Cambria"/>
          <w:u w:val="single"/>
        </w:rPr>
        <w:t xml:space="preserve"> China and the U.S. may be </w:t>
      </w:r>
      <w:r w:rsidRPr="00D51EBA">
        <w:rPr>
          <w:rStyle w:val="Emphasis"/>
        </w:rPr>
        <w:t>quite high.</w:t>
      </w:r>
      <w:r w:rsidRPr="00D51EBA">
        <w:rPr>
          <w:rFonts w:eastAsia="Cambria"/>
        </w:rPr>
        <w:t xml:space="preserve"> There’s No Retreat for China in the South China Sea </w:t>
      </w:r>
      <w:r w:rsidRPr="00D51EBA">
        <w:rPr>
          <w:rStyle w:val="StyleUnderline"/>
        </w:rPr>
        <w:t xml:space="preserve">Finally, the U.S. should be absolutely clear on one point: the South China Sea has already become one of China’s “core interests.” </w:t>
      </w:r>
      <w:r w:rsidRPr="00D51EBA">
        <w:rPr>
          <w:rFonts w:eastAsia="Cambria"/>
        </w:rPr>
        <w:t xml:space="preserve">To put it another way, </w:t>
      </w:r>
      <w:r w:rsidRPr="00D51EBA">
        <w:rPr>
          <w:rStyle w:val="StyleUnderline"/>
        </w:rPr>
        <w:t>the South China Sea has joined Taiwan, Xinjiang, and Tibet as areas where China cannot give up or give in. So China’s development of the South China Sea will continue, despite U.S. dissatisfaction or interference. To China, this is a necessary part of becoming a maritime power after decades of economic development and strengthened national power – it’s a natural evolution, not something that can be halted.</w:t>
      </w:r>
      <w:r w:rsidRPr="00D51EBA">
        <w:rPr>
          <w:rFonts w:eastAsia="Cambria"/>
        </w:rPr>
        <w:t xml:space="preserve"> As the U.S. responds to China’s South China Sea policy, Washington must take into account that this change in </w:t>
      </w:r>
      <w:r w:rsidRPr="00D51EBA">
        <w:t>China’s stance is part of a natural and even inevitable historical trend. But China’s development of the South China Sea does not mean using force to change the status quo. That is why China’s new leaders have built islands rather than resorting to military means. The ultimate goal of China’s actions to insure that China’s core interests are never again trampled upon by neighboring countries – particularly not under Xi’s rule. Even though many of the territories and reefs historically claimed by China are controlled by Southeast Asian nations who also claim sovereignty over these features, China has not used force to take back these features. China’s land reclamation and island-building in the South China Sea hasn’t led to the seizure of any features controlled by neighboring countries. Rather, the policy has only solidified China’s control over the features it already occupies, preventing them from being seized by others in the future. In that sense, the basic status quo has not changed. China’s South China Sea policies are ultimately defensive, though the West doesn’t recognize that fact.</w:t>
      </w:r>
      <w:r w:rsidRPr="00D51EBA">
        <w:rPr>
          <w:rFonts w:eastAsia="Cambria"/>
        </w:rPr>
        <w:t xml:space="preserve"> However, </w:t>
      </w:r>
      <w:r w:rsidRPr="00D51EBA">
        <w:rPr>
          <w:rStyle w:val="Emphasis"/>
        </w:rPr>
        <w:t>a perceived threat to China’s sovereignty will necessarily spark a fierce response.</w:t>
      </w:r>
      <w:r w:rsidRPr="00D51EBA">
        <w:t xml:space="preserve"> </w:t>
      </w:r>
    </w:p>
    <w:p w14:paraId="703F9F23" w14:textId="77777777" w:rsidR="00B80C4E" w:rsidRPr="00D51EBA" w:rsidRDefault="00B80C4E" w:rsidP="00B80C4E">
      <w:pPr>
        <w:contextualSpacing/>
      </w:pPr>
    </w:p>
    <w:p w14:paraId="53C9025E" w14:textId="77777777" w:rsidR="00B80C4E" w:rsidRPr="00D51EBA" w:rsidRDefault="00B80C4E" w:rsidP="00B80C4E">
      <w:pPr>
        <w:pStyle w:val="Heading4"/>
        <w:rPr>
          <w:sz w:val="24"/>
        </w:rPr>
      </w:pPr>
      <w:r w:rsidRPr="00D51EBA">
        <w:t>Great power war is still conceivable – especially involving China</w:t>
      </w:r>
    </w:p>
    <w:p w14:paraId="616CA557" w14:textId="77777777" w:rsidR="00B80C4E" w:rsidRPr="00D51EBA" w:rsidRDefault="00B80C4E" w:rsidP="00B80C4E">
      <w:r w:rsidRPr="00D51EBA">
        <w:rPr>
          <w:rStyle w:val="Style13ptBold"/>
        </w:rPr>
        <w:t xml:space="preserve">Allison 14 </w:t>
      </w:r>
      <w:r w:rsidRPr="00D51EBA">
        <w:t xml:space="preserve">– January 1, 2014 - Director of the Harvard Kennedy School’s Belfer Center for Science and International Affairs (Graham, 2014: Good Year for a Great War?, </w:t>
      </w:r>
      <w:hyperlink r:id="rId238" w:history="1">
        <w:r w:rsidRPr="00D51EBA">
          <w:rPr>
            <w:rStyle w:val="Hyperlink"/>
          </w:rPr>
          <w:t>http://nationalinterest.org/commentary/2014-good-year-great-war-9652?page=3</w:t>
        </w:r>
      </w:hyperlink>
      <w:r w:rsidRPr="00D51EBA">
        <w:t>, JZG)</w:t>
      </w:r>
    </w:p>
    <w:p w14:paraId="200FE89A" w14:textId="77777777" w:rsidR="00B80C4E" w:rsidRPr="00D51EBA" w:rsidRDefault="00B80C4E" w:rsidP="00B80C4E">
      <w:pPr>
        <w:rPr>
          <w:sz w:val="16"/>
        </w:rPr>
      </w:pPr>
      <w:r w:rsidRPr="00D51EBA">
        <w:rPr>
          <w:rStyle w:val="StyleUnderline"/>
        </w:rPr>
        <w:t>Precisely a hundred years ago today, the richest man in the world</w:t>
      </w:r>
      <w:r w:rsidRPr="00D51EBA">
        <w:rPr>
          <w:sz w:val="16"/>
        </w:rPr>
        <w:t xml:space="preserve"> sent New Year’s greetings to a thousand of the most influential leaders in the U.S. and Europe </w:t>
      </w:r>
      <w:r w:rsidRPr="00D51EBA">
        <w:rPr>
          <w:rStyle w:val="StyleUnderline"/>
        </w:rPr>
        <w:t>announc</w:t>
      </w:r>
      <w:r w:rsidRPr="00D51EBA">
        <w:rPr>
          <w:sz w:val="16"/>
        </w:rPr>
        <w:t>ing: mission accomplished. “</w:t>
      </w:r>
      <w:r w:rsidRPr="00D51EBA">
        <w:rPr>
          <w:rStyle w:val="StyleUnderline"/>
        </w:rPr>
        <w:t>International Peace,”</w:t>
      </w:r>
      <w:r w:rsidRPr="00D51EBA">
        <w:rPr>
          <w:sz w:val="16"/>
        </w:rPr>
        <w:t xml:space="preserve"> he proclaimed, </w:t>
      </w:r>
      <w:r w:rsidRPr="00D51EBA">
        <w:rPr>
          <w:rStyle w:val="StyleUnderline"/>
        </w:rPr>
        <w:t>“is to prevail through the Great Powers agreeing to settle their disputes by International Law</w:t>
      </w:r>
      <w:r w:rsidRPr="00D51EBA">
        <w:rPr>
          <w:sz w:val="16"/>
        </w:rPr>
        <w:t xml:space="preserve">, the pen thus proving mightier than the sword.” Having immigrated to the US penniless, created the steel industry as a pillar of America's rise to preeminence, and become fabulously wealthy in the process, Andrew Carnegie had the confidence of a man who had achieved the impossible. When he turned from making money to spending it for public purposes, his goals were universal literacy at home (funding public libraries in cities and towns across America), and perpetual peace abroad, starting with the great powers of Europe and the US. </w:t>
      </w:r>
      <w:r w:rsidRPr="00D51EBA">
        <w:rPr>
          <w:rStyle w:val="StyleUnderline"/>
        </w:rPr>
        <w:t>Events in the year that had just ended convinced Carnegie that 1914 would be the decisive turning point towards peace.</w:t>
      </w:r>
      <w:r w:rsidRPr="00D51EBA">
        <w:rPr>
          <w:sz w:val="16"/>
        </w:rPr>
        <w:t xml:space="preserve"> Just six months earlier, his </w:t>
      </w:r>
      <w:r w:rsidRPr="00D51EBA">
        <w:rPr>
          <w:rStyle w:val="StyleUnderline"/>
        </w:rPr>
        <w:t>decade-long campaign culminated in the inauguration of the Peace Palace at the Hague, which he believed would become the Supreme Court of nations</w:t>
      </w:r>
      <w:r w:rsidRPr="00D51EBA">
        <w:rPr>
          <w:sz w:val="16"/>
        </w:rPr>
        <w:t xml:space="preserve">. The Palace was built to house the new International Court of Arbitration that would now arbitrate disputes among nations that had historically been settled by war. As the Economist noted, “the Palace of Peace embodies the great idea that gradually law will take the place of war." Carnegie's Peace Palace captured the zeitgeist of the era. The most celebrated book of the decade, The Great Illusion, published in 1910, sold over two million copies. In it, Norman Angell exposed the long-held belief that nations could advance their interests by war as an "illusion." His analysis showed that conquest was "futile" because "the war-like do not inherit the earth." </w:t>
      </w:r>
      <w:r w:rsidRPr="00D51EBA">
        <w:rPr>
          <w:rStyle w:val="StyleUnderline"/>
        </w:rPr>
        <w:t>However inspiring his hopes, Carnegie’s vision proved the illusion</w:t>
      </w:r>
      <w:r w:rsidRPr="00D51EBA">
        <w:rPr>
          <w:sz w:val="16"/>
        </w:rPr>
        <w:t xml:space="preserve">. </w:t>
      </w:r>
      <w:r w:rsidRPr="00D51EBA">
        <w:rPr>
          <w:rStyle w:val="StyleUnderline"/>
        </w:rPr>
        <w:t>Six months after his New Year’s greeting, a Serbian terrorist assassinated the Austro-Hungarian Archduke</w:t>
      </w:r>
      <w:r w:rsidRPr="00D51EBA">
        <w:rPr>
          <w:sz w:val="16"/>
        </w:rPr>
        <w:t xml:space="preserve">. </w:t>
      </w:r>
      <w:r w:rsidRPr="00D51EBA">
        <w:rPr>
          <w:rStyle w:val="StyleUnderline"/>
        </w:rPr>
        <w:t>Nine months on, the guns of August began a slaughter on a scale that demanded a new category: "World War.”</w:t>
      </w:r>
      <w:r w:rsidRPr="00D51EBA">
        <w:rPr>
          <w:sz w:val="16"/>
        </w:rPr>
        <w:t xml:space="preserve"> By 1918, Europe lay devastated, and a millennium in which it had been the creative center of the world was over. </w:t>
      </w:r>
      <w:r w:rsidRPr="00D51EBA">
        <w:rPr>
          <w:rStyle w:val="StyleUnderline"/>
        </w:rPr>
        <w:t xml:space="preserve">As we enter 2014, war between great powers seems almost inconceivable. </w:t>
      </w:r>
      <w:r w:rsidRPr="00D51EBA">
        <w:rPr>
          <w:sz w:val="16"/>
        </w:rPr>
        <w:t xml:space="preserve">But if we start at the other end of the telescope by imagining that a Great War with some similarities to World War I actually happened, what could future historians find in current conditions that permitted events to ride mankind to another catastrophe? </w:t>
      </w:r>
      <w:r w:rsidRPr="00D51EBA">
        <w:rPr>
          <w:rStyle w:val="StyleUnderline"/>
        </w:rPr>
        <w:t>If we start with the fact that it happened, we know who the primary combatants had to be. Russia is no longer a great power player; Europe has disarmed</w:t>
      </w:r>
      <w:r w:rsidRPr="00D51EBA">
        <w:rPr>
          <w:sz w:val="16"/>
        </w:rPr>
        <w:t xml:space="preserve"> </w:t>
      </w:r>
      <w:r w:rsidRPr="00D51EBA">
        <w:rPr>
          <w:rStyle w:val="StyleUnderline"/>
        </w:rPr>
        <w:t>itself; the Middle East, Africa, and Latin America are arenas for local wars. In the growing competition between the U.S. and China, however, one can hear echoes of 1914. First, a tangled cluster of factors can be summarized as "Thucydides Trap." When a rapidly rising power rivals an established ruling power, trouble ensues. In 11 of 15 cases in which this has occurred in the past 500 years, the result was war</w:t>
      </w:r>
      <w:r w:rsidRPr="00D51EBA">
        <w:rPr>
          <w:sz w:val="16"/>
        </w:rPr>
        <w:t xml:space="preserve">. The great Greek historian Thucydides identified these structural stresses as the primary cause of the war between Athens and Sparta in ancient Greece. In his oft-quoted insight, “it was the rise of Athens and the fear that this inspired in Sparta that made war inevitable.” Note that </w:t>
      </w:r>
      <w:r w:rsidRPr="00D51EBA">
        <w:rPr>
          <w:rStyle w:val="StyleUnderline"/>
        </w:rPr>
        <w:t>Thucydides identified two factors: rise and fear. Today, a rising China naturally expects more respect and predictably demands greater say and sway in the resolution of differences among nations.</w:t>
      </w:r>
      <w:r w:rsidRPr="00D51EBA">
        <w:rPr>
          <w:sz w:val="16"/>
        </w:rPr>
        <w:t xml:space="preserve"> </w:t>
      </w:r>
      <w:r w:rsidRPr="00D51EBA">
        <w:rPr>
          <w:rStyle w:val="StyleUnderline"/>
        </w:rPr>
        <w:t>It becomes more conscious of past grievances</w:t>
      </w:r>
      <w:r w:rsidRPr="00D51EBA">
        <w:rPr>
          <w:sz w:val="16"/>
        </w:rPr>
        <w:t xml:space="preserve">, especially in relations with Japan, and </w:t>
      </w:r>
      <w:r w:rsidRPr="00D51EBA">
        <w:rPr>
          <w:rStyle w:val="StyleUnderline"/>
        </w:rPr>
        <w:t xml:space="preserve">more determined to revise previous arrangements and practices to reflect new realities. </w:t>
      </w:r>
      <w:r w:rsidRPr="00D51EBA">
        <w:rPr>
          <w:sz w:val="16"/>
        </w:rPr>
        <w:t xml:space="preserve">For the US, accustomed to our position in the pecking order, calls for revision in the status quo raise concerns. The Pax Pacifica established and enforced by the US for seven decades since World War II has provided an economic and security order in which the nations of Asia, including China, have enjoyed unprecedented peace and prosperity. Demands for change, especially through unilateral actions, not only seem ungrateful, but raise alarms. Historically, when rising assertiveness becomes hubristic, and fears paranoid, mutual exaggeration can feed misperceptions and miscalculations, spurring posturing and provocations that lead to unintended consequences. Prospects for peace seemed to be looking up in 1913, as in 2013. What are the chances we're wrong again? Both </w:t>
      </w:r>
      <w:r w:rsidRPr="00D51EBA">
        <w:rPr>
          <w:rStyle w:val="StyleUnderline"/>
        </w:rPr>
        <w:t>Thucydides and 1914 remind us of a second cluster of factors that in these conditions can become the trigger for war: namely, entangling relationships with allies.</w:t>
      </w:r>
      <w:r w:rsidRPr="00D51EBA">
        <w:rPr>
          <w:sz w:val="16"/>
        </w:rPr>
        <w:t xml:space="preserve"> In ancient Greece, an attack by Corcyra (now Corfu) on Corinth forced Sparta to come to its defense, leaving Athens little choice but to back up its ally. In 1914 the Austro-Hungarian Emperor took the assassination as an opportunity to reestablish his authority in Serbia, Russia felt obliged to come to the rescue of its Orthodox cousins in the Balkans, Germany supported its Austro-Hungarian ally in the hope that success in the Balkans would make it a more valuable counterbalance to the Russian-French threat, and the rest became history. As Chris Clark's new book, The Sleepwalkers, explains, these leaders proceeded "watchful but unseeing, haunted by dreams, yet blind to the reality of the horror they were about to bring into the world." </w:t>
      </w:r>
      <w:r w:rsidRPr="00D51EBA">
        <w:rPr>
          <w:rStyle w:val="StyleUnderline"/>
        </w:rPr>
        <w:t>What about 2014</w:t>
      </w:r>
      <w:r w:rsidRPr="00D51EBA">
        <w:rPr>
          <w:sz w:val="16"/>
        </w:rPr>
        <w:t xml:space="preserve">? Can we sketch a scenario today that could sleepwalk to war? Fortunately, not easily. Of </w:t>
      </w:r>
      <w:r w:rsidRPr="00D51EBA">
        <w:rPr>
          <w:rStyle w:val="StyleUnderline"/>
        </w:rPr>
        <w:t>course, there could well be incidents in or over the South or East China Sea in which US and Chinese warships or aircraft collide.</w:t>
      </w:r>
      <w:r w:rsidRPr="00D51EBA">
        <w:rPr>
          <w:sz w:val="16"/>
        </w:rPr>
        <w:t xml:space="preserve"> Recall, this occurred in 2001 near Hainan Island, when a hotrodding Chinese pilot caused a U.S. spycraft to make an emergency landing in China. Tense moments ensued, but both governments contained themselves and the crisis was resolved. Recently a Chinese ship in the South China Sea would have rammed an American warship had the US captain not changed course at the last minute. While playing chicken with military ships and aircraft is foolish, both the US and China have "wargamed" these possibilities so thoroughly that it is reasonable to expect adult supervision before matters get out of hand. </w:t>
      </w:r>
      <w:r w:rsidRPr="00D51EBA">
        <w:rPr>
          <w:rStyle w:val="StyleUnderline"/>
        </w:rPr>
        <w:t>More problematic are potential confrontations between Japan and China.</w:t>
      </w:r>
      <w:r w:rsidRPr="00D51EBA">
        <w:rPr>
          <w:sz w:val="16"/>
        </w:rPr>
        <w:t xml:space="preserve"> Japan is America's principal ally in Asia, and the </w:t>
      </w:r>
      <w:r w:rsidRPr="00D51EBA">
        <w:rPr>
          <w:rStyle w:val="StyleUnderline"/>
        </w:rPr>
        <w:t>US-Japan Mutual Defense Treaty commits the US to come to its defense.</w:t>
      </w:r>
      <w:r w:rsidRPr="00D51EBA">
        <w:rPr>
          <w:sz w:val="16"/>
        </w:rPr>
        <w:t xml:space="preserve"> Whether knowingly or unwittingly, when the US returned Okinawa to Japan in 1972, it included a string of largely unknown islands in the East China Sea called the Senkakus. On Chinese maps, these are named the Diaoyus, and China claims them as its own. </w:t>
      </w:r>
      <w:r w:rsidRPr="00D51EBA">
        <w:rPr>
          <w:rStyle w:val="StyleUnderline"/>
        </w:rPr>
        <w:t>Historically, one of the surest predictors of hostility between nations are territorial disputes</w:t>
      </w:r>
      <w:r w:rsidRPr="00D51EBA">
        <w:rPr>
          <w:sz w:val="16"/>
        </w:rPr>
        <w:t xml:space="preserve">. (Japan and Russia have still not signed a peace treaty for the war that ended in 1945 because the Russians control four islands the Japanese regard as theirs.) Claims about others seizing "our territory" stir nationalistic passions in autocracies and democracies alike. Moreover, as the Austro-Hungarian case demonstrates vividly, nations in decline feel increasingly insecure and become more susceptible to fantasies that promise to restore their rightful place by a bold stroke. For Japanese, the last twenty years are "lost decades" of economic stagnation and national decline in which China overtook and then displaced them as the second largest economy in the world. Japan's Prime Minister Abe came to power determined to revive economic growth at home and respect for Japan abroad. By radical changes in Japanese monetary policy, including its own version of quantitative easing, decades of disinflation have been reversed, and Japan's economy is showing modest signs of recovery. Abe's grander ambitions, however, are to rebuild Japan's military power, revise what many Japanese see as a US-imposed peace treaty that ended World War II, significantly increase Japan's defense spending, and demonstrate that Japan can stand up to defend its own territory. Thus my </w:t>
      </w:r>
      <w:r w:rsidRPr="00D51EBA">
        <w:rPr>
          <w:rStyle w:val="StyleUnderline"/>
        </w:rPr>
        <w:t>most likely scenario for war in 2014 would begin with initiatives like China's recent unilateral declaration of an exclusive air zone over the islands in the East China Sea that trigger escalatory responses by Japan</w:t>
      </w:r>
      <w:r w:rsidRPr="00D51EBA">
        <w:rPr>
          <w:sz w:val="16"/>
        </w:rPr>
        <w:t xml:space="preserve"> leading to the downing of a plane or sinking of a ship with scores of casualties. There could follow a process of retaliatory risk-taking in which each responds to the other, producing a small naval and air conflict between Japan and China at sea in which dozens of ships and planes are destroyed. Expecting the US Navy and Air Force to have its back, and certain that together, Japanese and US military forces currently have decisive superiority, Japanese politicians could adopt a strategy of "tit +" for "tat" and expect China to back down. Students of decisions by the regime that has governed China since 1949 would not be so sure. As Taylor Fravel’s analysis of Chinese uses or force in territorial disputes over the past six decades finds, in cases where they were unambiguously militarily weaker than their opponent, China has been three times as likely to go to war as in cases in which they had the upper hand. Americans should recall the Korean War where a Chinese Communist regime that had not yet even consolidated control over its core entered the war as the US marched just south of the Yalu, fought the US back to the 38th parallel, and forced the US to settle for an armistice. </w:t>
      </w:r>
      <w:r w:rsidRPr="00D51EBA">
        <w:rPr>
          <w:rStyle w:val="StyleUnderline"/>
        </w:rPr>
        <w:t>Will 2014 bring another Great War? My bet is almost certainly not, but with a note of caution. Claims that war is "inconceivable" are not statements about what is possible in the world,</w:t>
      </w:r>
      <w:r w:rsidRPr="00D51EBA">
        <w:rPr>
          <w:sz w:val="16"/>
        </w:rPr>
        <w:t xml:space="preserve"> </w:t>
      </w:r>
      <w:r w:rsidRPr="00D51EBA">
        <w:rPr>
          <w:rStyle w:val="StyleUnderline"/>
        </w:rPr>
        <w:t>but rather, about what our limited minds can conceive.</w:t>
      </w:r>
      <w:r w:rsidRPr="00D51EBA">
        <w:rPr>
          <w:sz w:val="16"/>
        </w:rPr>
        <w:t xml:space="preserve"> The fact that Presidents Obama and Xi understand that war would be folly for both China and the US is relevant but not dispositive. </w:t>
      </w:r>
      <w:r w:rsidRPr="00D51EBA">
        <w:rPr>
          <w:rStyle w:val="StyleUnderline"/>
        </w:rPr>
        <w:t>None of the leaders in Europe of 1914 would have chosen the war they got and that in the end they all lost.</w:t>
      </w:r>
      <w:r w:rsidRPr="00D51EBA">
        <w:rPr>
          <w:sz w:val="16"/>
        </w:rPr>
        <w:t xml:space="preserve"> By 1918, the Kaiser was gone, the Austro-Hungarian Empire dissolved, the Tsar overthrown by the Bolsheviks, France bled for a generation, and England shorn of the flower of its youth and treasure. </w:t>
      </w:r>
      <w:r w:rsidRPr="00D51EBA">
        <w:rPr>
          <w:rStyle w:val="StyleUnderline"/>
        </w:rPr>
        <w:t xml:space="preserve">Given a chance for a do-over, none of the leaders would have made the choices he did. </w:t>
      </w:r>
      <w:r w:rsidRPr="00D51EBA">
        <w:rPr>
          <w:sz w:val="16"/>
        </w:rPr>
        <w:t>Thus as we look forward with hope to the year ahead, reflection on mistakes made a century ago reminds us of the perils of complacency.</w:t>
      </w:r>
    </w:p>
    <w:p w14:paraId="1D5B284D" w14:textId="77777777" w:rsidR="00B80C4E" w:rsidRPr="00D51EBA" w:rsidRDefault="00B80C4E" w:rsidP="00B80C4E">
      <w:pPr>
        <w:pStyle w:val="Heading3"/>
      </w:pPr>
      <w:r w:rsidRPr="00D51EBA">
        <w:t>Warmin</w:t>
      </w:r>
    </w:p>
    <w:p w14:paraId="4D25C8F8" w14:textId="77777777" w:rsidR="00B80C4E" w:rsidRPr="00D51EBA" w:rsidRDefault="00B80C4E" w:rsidP="00B80C4E">
      <w:pPr>
        <w:pStyle w:val="Heading4"/>
        <w:rPr>
          <w:u w:val="single"/>
        </w:rPr>
      </w:pPr>
      <w:r w:rsidRPr="00D51EBA">
        <w:t xml:space="preserve">Warming is </w:t>
      </w:r>
      <w:r w:rsidRPr="00D51EBA">
        <w:rPr>
          <w:u w:val="single"/>
        </w:rPr>
        <w:t>real</w:t>
      </w:r>
      <w:r w:rsidRPr="00D51EBA">
        <w:t xml:space="preserve"> and </w:t>
      </w:r>
      <w:r w:rsidRPr="00D51EBA">
        <w:rPr>
          <w:u w:val="single"/>
        </w:rPr>
        <w:t>anthropogenic</w:t>
      </w:r>
      <w:r w:rsidRPr="00D51EBA">
        <w:t xml:space="preserve"> – 99.9% consensus proves</w:t>
      </w:r>
    </w:p>
    <w:p w14:paraId="3D9BB85F" w14:textId="77777777" w:rsidR="00B80C4E" w:rsidRPr="00D51EBA" w:rsidRDefault="00B80C4E" w:rsidP="00B80C4E">
      <w:pPr>
        <w:rPr>
          <w:rStyle w:val="Style13ptBold"/>
          <w:b w:val="0"/>
          <w:bCs w:val="0"/>
        </w:rPr>
      </w:pPr>
      <w:r w:rsidRPr="00D51EBA">
        <w:rPr>
          <w:rStyle w:val="Style13ptBold"/>
        </w:rPr>
        <w:t>Powell ’15</w:t>
      </w:r>
      <w:r w:rsidRPr="00D51EBA">
        <w:t xml:space="preserve"> (James Lawrence Powell, PhD in Geochemistry @ MIT, was a professor of Geology at Oberlin College for over 20 years, twice appointed to the National Science Board for a total of 12 years, currently the Executive Director of the National Physical Science Consortium, served as Acting President of Oberlin College, President of Franklin and Marshall College, President of Reed College, President of the Franklin Institute, and has a minor planet [9739 Powell] named after him. “Global Warming: Could Scientists Be Wrong?” 2 June 2015, http://www.jamespowell.org/resources/CouldScientistsBeWrong.pdf)</w:t>
      </w:r>
    </w:p>
    <w:p w14:paraId="19FCEC08" w14:textId="77777777" w:rsidR="00B80C4E" w:rsidRPr="00D51EBA" w:rsidRDefault="00B80C4E" w:rsidP="00B80C4E">
      <w:pPr>
        <w:rPr>
          <w:rStyle w:val="StyleUnderline"/>
        </w:rPr>
      </w:pPr>
      <w:r w:rsidRPr="00D51EBA">
        <w:rPr>
          <w:rStyle w:val="StyleUnderline"/>
        </w:rPr>
        <w:t xml:space="preserve">Do Scientists Agree? </w:t>
      </w:r>
      <w:r w:rsidRPr="00D51EBA">
        <w:t xml:space="preserve">So far we have reviewed the ways in which scientists could turn out to be wrong about global warming and examined some of the evidence that convinces them they are right. Rather than studying that evidence for ourselves, we could have simply taken scientists’ word for it. But first </w:t>
      </w:r>
      <w:r w:rsidRPr="00D51EBA">
        <w:rPr>
          <w:rStyle w:val="StyleUnderline"/>
        </w:rPr>
        <w:t>we</w:t>
      </w:r>
      <w:r w:rsidRPr="00D51EBA">
        <w:t xml:space="preserve"> would </w:t>
      </w:r>
      <w:r w:rsidRPr="00D51EBA">
        <w:rPr>
          <w:rStyle w:val="StyleUnderline"/>
        </w:rPr>
        <w:t>have to know what their word is: the extent to which scientists agree about global warming</w:t>
      </w:r>
      <w:r w:rsidRPr="00D51EBA">
        <w:t xml:space="preserve">. According to a November 2013 poll by the Pew Research Center, </w:t>
      </w:r>
      <w:r w:rsidRPr="00D51EBA">
        <w:rPr>
          <w:rStyle w:val="StyleUnderline"/>
        </w:rPr>
        <w:t>roughly half the American public believe that scientists do not agree</w:t>
      </w:r>
      <w:r w:rsidRPr="00D51EBA">
        <w:t xml:space="preserve">. </w:t>
      </w:r>
      <w:r w:rsidRPr="00D51EBA">
        <w:rPr>
          <w:rStyle w:val="StyleUnderline"/>
        </w:rPr>
        <w:t xml:space="preserve">As I will show, that is </w:t>
      </w:r>
      <w:r w:rsidRPr="00D51EBA">
        <w:rPr>
          <w:rStyle w:val="Emphasis"/>
        </w:rPr>
        <w:t>completely wrong</w:t>
      </w:r>
      <w:r w:rsidRPr="00D51EBA">
        <w:t xml:space="preserve">. But it does raise the question of how so many could get such a mistaken impression. Most people understandably do not read scientific journals. Instead they get their information about science from the media: TV, newspapers, and magazines. There, debate and controversy sell; agreement does not. Whenever there is a media story on global warming, we are apt to find on one side a scientist who accepts global warming and on the other side one who rejects it, as though there are two equally-weighted sides on the question. When Congressional committees hold hearings, those who testify are again roughly balanced between the supposed two sides. This attempt to be “fair and balanced” is reasonable when there are two sides, as would be the case if the subject were tax policy, health care, teacher evaluation, or any number of other political and social issues. But science is different: almost never do two roughly balanced groups hold opposite opinions: instead almost all scientists in a field subscribe to the same paradigm. </w:t>
      </w:r>
      <w:r w:rsidRPr="00D51EBA">
        <w:rPr>
          <w:rStyle w:val="StyleUnderline"/>
        </w:rPr>
        <w:t>Take evolution. There is only one side: the overwhelming majority of biologists accept the theory. To stage a media debate between one scientist who accepts evolution and one who does not</w:t>
      </w:r>
      <w:r w:rsidRPr="00D51EBA">
        <w:t xml:space="preserve">, or to quote each in a newspaper story, </w:t>
      </w:r>
      <w:r w:rsidRPr="00D51EBA">
        <w:rPr>
          <w:rStyle w:val="StyleUnderline"/>
        </w:rPr>
        <w:t>would be completely misleading and irresponsible</w:t>
      </w:r>
      <w:r w:rsidRPr="00D51EBA">
        <w:t xml:space="preserve">. </w:t>
      </w:r>
      <w:r w:rsidRPr="00D51EBA">
        <w:rPr>
          <w:rStyle w:val="Emphasis"/>
        </w:rPr>
        <w:t>Global warming is no different</w:t>
      </w:r>
      <w:r w:rsidRPr="00D51EBA">
        <w:rPr>
          <w:rStyle w:val="StyleUnderline"/>
        </w:rPr>
        <w:t xml:space="preserve">, for </w:t>
      </w:r>
      <w:r w:rsidRPr="00D51EBA">
        <w:rPr>
          <w:rStyle w:val="Emphasis"/>
        </w:rPr>
        <w:t>its acceptance by publishing scientists is as strong as that for evolution</w:t>
      </w:r>
      <w:r w:rsidRPr="00D51EBA">
        <w:t xml:space="preserve">. One way to gauge the extent of agreement over a scientific theory is simply to ask scientists for their opinion, as pollsters do when they query prospective voters. The trouble is, scientific opinion has often turned out to be wrong: otherwise there would have been no scientific revolutions. If one had a time machine and could travel back to 1960 and ask geologists whether they accepted continental drift, nearly 100 percent would say they did not. Ten years later, nearly 100 percent would have said they did. But if instead of polling scientific opinion, one had relied on the peer-reviewed literature from the 1950s and 1960s, one would have found that it contained no convincing evidence that continental drift is false. The literature proved a much more accurate guide to the state of the science than the opinion of scientists. When pollsters ask people how they are going to vote a month before an upcoming election, they get the opinion of the respondent at that moment. But a lot can happen in the last month before an election. Once the results are in, how people had said they would vote matters only to pollsters. We then have the evidence of how people did vote, collectively, and that is all that matters. </w:t>
      </w:r>
      <w:r w:rsidRPr="00D51EBA">
        <w:rPr>
          <w:rStyle w:val="StyleUnderline"/>
        </w:rPr>
        <w:t>In science, a peer-reviewed article is like a vote in an election, except that scientists sign their names. We don’t need to ask scientists their opinion</w:t>
      </w:r>
      <w:r w:rsidRPr="00D51EBA">
        <w:t xml:space="preserve">, which scientific revolutions show is unreliable: </w:t>
      </w:r>
      <w:r w:rsidRPr="00D51EBA">
        <w:rPr>
          <w:rStyle w:val="StyleUnderline"/>
        </w:rPr>
        <w:t>we can judge what scientists accept as true much more reliably from the evidence they publish</w:t>
      </w:r>
      <w:r w:rsidRPr="00D51EBA">
        <w:t xml:space="preserve">. </w:t>
      </w:r>
      <w:r w:rsidRPr="00D51EBA">
        <w:rPr>
          <w:rStyle w:val="StyleUnderline"/>
        </w:rPr>
        <w:t>But tens of thousands of scientific articles are published each year—surely no one could read them all</w:t>
      </w:r>
      <w:r w:rsidRPr="00D51EBA">
        <w:t xml:space="preserve">. True, </w:t>
      </w:r>
      <w:r w:rsidRPr="00D51EBA">
        <w:rPr>
          <w:rStyle w:val="StyleUnderline"/>
        </w:rPr>
        <w:t>but thanks to the Internet, there is a way to simplify the task to the point that it becomes manageable</w:t>
      </w:r>
      <w:r w:rsidRPr="00D51EBA">
        <w:t xml:space="preserve">. The Web of Science (WoS) is a subscription-based, Internet-hosted reference service of Thompson-Reuters. Most academic libraries subscribe to it. </w:t>
      </w:r>
      <w:r w:rsidRPr="00D51EBA">
        <w:rPr>
          <w:rStyle w:val="StyleUnderline"/>
        </w:rPr>
        <w:t>The WoS provides a searchable database of every scientific article published in peer-reviewed journals</w:t>
      </w:r>
      <w:r w:rsidRPr="00D51EBA">
        <w:rPr>
          <w:szCs w:val="16"/>
        </w:rPr>
        <w:t xml:space="preserve">. If one wants to find out how many articles on the topic “global warming” have been published so far in the twenty-first century, for example, in a few seconds the WoS answers 11,140.7 The WoS provides an exportable list of those articles </w:t>
      </w:r>
      <w:r w:rsidRPr="00D51EBA">
        <w:t xml:space="preserve">with author, date, journal, times cited, etc. To assess the state of a scientific consensus, a WoS search allows one to review the titles and abstracts (not the text, which would take forever) of articles on global warming to determine how many reject the theory. But </w:t>
      </w:r>
      <w:r w:rsidRPr="00D51EBA">
        <w:rPr>
          <w:rStyle w:val="StyleUnderline"/>
        </w:rPr>
        <w:t>why look for rejections rather than endorsements? Because once a theory has become widely accepted—become the ruling paradigm—scientists rarely explicitly endorse it. One can read hundreds of abstracts about plate tectonics, for example, without finding a single one that directly endorses the theory</w:t>
      </w:r>
      <w:r w:rsidRPr="00D51EBA">
        <w:t xml:space="preserve">. Acceptance of the ruling paradigm lies in the background of all that scientists in a field do, understood without the need to say so. </w:t>
      </w:r>
      <w:r w:rsidRPr="00D51EBA">
        <w:rPr>
          <w:rStyle w:val="StyleUnderline"/>
        </w:rPr>
        <w:t xml:space="preserve">But if a scientist had evidence that justified rejecting plate tectonics, for example, that would be clear from the article abstract and no doubt even from its title. Searching for rejections is the only </w:t>
      </w:r>
      <w:r w:rsidRPr="00D51EBA">
        <w:rPr>
          <w:rStyle w:val="Emphasis"/>
        </w:rPr>
        <w:t>practicable</w:t>
      </w:r>
      <w:r w:rsidRPr="00D51EBA">
        <w:rPr>
          <w:rStyle w:val="StyleUnderline"/>
        </w:rPr>
        <w:t xml:space="preserve"> and </w:t>
      </w:r>
      <w:r w:rsidRPr="00D51EBA">
        <w:rPr>
          <w:rStyle w:val="Emphasis"/>
        </w:rPr>
        <w:t>valid</w:t>
      </w:r>
      <w:r w:rsidRPr="00D51EBA">
        <w:rPr>
          <w:rStyle w:val="StyleUnderline"/>
        </w:rPr>
        <w:t xml:space="preserve"> way to judge the extent of acceptance of a scientific theory.</w:t>
      </w:r>
      <w:r w:rsidRPr="00D51EBA">
        <w:t xml:space="preserve"> Some years ago </w:t>
      </w:r>
      <w:r w:rsidRPr="00D51EBA">
        <w:rPr>
          <w:rStyle w:val="StyleUnderline"/>
        </w:rPr>
        <w:t>I began to undertake a review of the peer-reviewed scientific literature on global warming</w:t>
      </w:r>
      <w:r w:rsidRPr="00D51EBA">
        <w:t xml:space="preserve">. I reviewed the titles and abstracts of the articles looking for explicit statements of rejection, the kind that those who deny global warming make all the time outside of scientific journals, where anyone can say whatever they like. My first review covered the years 1991-2012 and used the search terms global warming and global climate change. For 2013 and 2014, so as to miss as few articles as possible, I added the search term “climate change.” The chart below shows my latest results. </w:t>
      </w:r>
      <w:r w:rsidRPr="00D51EBA">
        <w:rPr>
          <w:rStyle w:val="StyleUnderline"/>
        </w:rPr>
        <w:t xml:space="preserve">I found a total of </w:t>
      </w:r>
      <w:r w:rsidRPr="00D51EBA">
        <w:rPr>
          <w:rStyle w:val="Emphasis"/>
        </w:rPr>
        <w:t>24,210 articles</w:t>
      </w:r>
      <w:r w:rsidRPr="00D51EBA">
        <w:rPr>
          <w:rStyle w:val="StyleUnderline"/>
        </w:rPr>
        <w:t xml:space="preserve"> for 2013 and 2014. They had a total of 69,406 authors. There were </w:t>
      </w:r>
      <w:r w:rsidRPr="00D51EBA">
        <w:rPr>
          <w:rStyle w:val="Emphasis"/>
        </w:rPr>
        <w:t>five rejecting papers</w:t>
      </w:r>
      <w:r w:rsidRPr="00D51EBA">
        <w:t xml:space="preserve">, </w:t>
      </w:r>
      <w:r w:rsidRPr="00D51EBA">
        <w:rPr>
          <w:rStyle w:val="StyleUnderline"/>
        </w:rPr>
        <w:t xml:space="preserve">two of which had the same author, so </w:t>
      </w:r>
      <w:r w:rsidRPr="00D51EBA">
        <w:rPr>
          <w:rStyle w:val="Emphasis"/>
        </w:rPr>
        <w:t>the number of rejecting authors is four</w:t>
      </w:r>
      <w:r w:rsidRPr="00D51EBA">
        <w:t xml:space="preserve">. </w:t>
      </w:r>
      <w:r w:rsidRPr="00D51EBA">
        <w:rPr>
          <w:rStyle w:val="StyleUnderline"/>
        </w:rPr>
        <w:t xml:space="preserve">Thus the ratio of rejecting authors to the total </w:t>
      </w:r>
      <w:r w:rsidRPr="00D51EBA">
        <w:rPr>
          <w:rStyle w:val="Emphasis"/>
        </w:rPr>
        <w:t>is 4/69406</w:t>
      </w:r>
      <w:r w:rsidRPr="00D51EBA">
        <w:t xml:space="preserve">, </w:t>
      </w:r>
      <w:r w:rsidRPr="00D51EBA">
        <w:rPr>
          <w:rStyle w:val="Emphasis"/>
        </w:rPr>
        <w:t>1 in 17, 352</w:t>
      </w:r>
      <w:r w:rsidRPr="00D51EBA">
        <w:rPr>
          <w:rStyle w:val="StyleUnderline"/>
        </w:rPr>
        <w:t xml:space="preserve"> or </w:t>
      </w:r>
      <w:r w:rsidRPr="00D51EBA">
        <w:rPr>
          <w:rStyle w:val="Emphasis"/>
        </w:rPr>
        <w:t>0.0058%</w:t>
      </w:r>
      <w:r w:rsidRPr="00D51EBA">
        <w:t xml:space="preserve">. </w:t>
      </w:r>
      <w:r w:rsidRPr="00D51EBA">
        <w:rPr>
          <w:rStyle w:val="StyleUnderline"/>
        </w:rPr>
        <w:t xml:space="preserve">To be conservative, I conclude that </w:t>
      </w:r>
      <w:r w:rsidRPr="00D51EBA">
        <w:rPr>
          <w:rStyle w:val="Emphasis"/>
        </w:rPr>
        <w:t>over 99.9% of publishing climate scientists accept that humans are causing global warming</w:t>
      </w:r>
      <w:r w:rsidRPr="00D51EBA">
        <w:t xml:space="preserve">. </w:t>
      </w:r>
      <w:r w:rsidRPr="00D51EBA">
        <w:rPr>
          <w:rStyle w:val="StyleUnderline"/>
        </w:rPr>
        <w:t xml:space="preserve">This is as close to </w:t>
      </w:r>
      <w:r w:rsidRPr="00D51EBA">
        <w:rPr>
          <w:rStyle w:val="Emphasis"/>
        </w:rPr>
        <w:t>unanimous</w:t>
      </w:r>
      <w:r w:rsidRPr="00D51EBA">
        <w:rPr>
          <w:rStyle w:val="StyleUnderline"/>
        </w:rPr>
        <w:t xml:space="preserve"> as it gets in science</w:t>
      </w:r>
      <w:r w:rsidRPr="00D51EBA">
        <w:t xml:space="preserve">. Of course, we must not forget that to show that global warming is false might take only a single article—if that one had the facts to back it up. We would not need to conduct a needle-in-the-haystack review of thousands of abstracts to find that article. It would already have made headlines and many other scientists would have cited it in their own articles. But </w:t>
      </w:r>
      <w:r w:rsidRPr="00D51EBA">
        <w:rPr>
          <w:rStyle w:val="StyleUnderline"/>
        </w:rPr>
        <w:t xml:space="preserve">scientists have largely ignored the rejecting articles. Several have </w:t>
      </w:r>
      <w:r w:rsidRPr="00D51EBA">
        <w:rPr>
          <w:rStyle w:val="Emphasis"/>
        </w:rPr>
        <w:t>never been cited</w:t>
      </w:r>
      <w:r w:rsidRPr="00D51EBA">
        <w:t xml:space="preserve">. If an article published in the last 20-plus years had offered compelling evidence that scientists are wrong about global warming, we would know about that article and we don’t. There must be no such evidence, else someone would have published it by now. Summing Up </w:t>
      </w:r>
      <w:r w:rsidRPr="00D51EBA">
        <w:rPr>
          <w:rStyle w:val="StyleUnderline"/>
        </w:rPr>
        <w:t>We have reviewed the ways scientists have been wrong before and found none that might apply to global warming</w:t>
      </w:r>
      <w:r w:rsidRPr="00D51EBA">
        <w:t xml:space="preserve">. </w:t>
      </w:r>
      <w:r w:rsidRPr="00D51EBA">
        <w:rPr>
          <w:rStyle w:val="StyleUnderline"/>
        </w:rPr>
        <w:t xml:space="preserve">That scientists are engaged in a conspiracy over global warming is not just absurd—it is </w:t>
      </w:r>
      <w:r w:rsidRPr="00D51EBA">
        <w:rPr>
          <w:rStyle w:val="Emphasis"/>
        </w:rPr>
        <w:t>impossible</w:t>
      </w:r>
      <w:r w:rsidRPr="00D51EBA">
        <w:t xml:space="preserve">. </w:t>
      </w:r>
      <w:r w:rsidRPr="00D51EBA">
        <w:rPr>
          <w:rStyle w:val="StyleUnderline"/>
        </w:rPr>
        <w:t xml:space="preserve">The scientific evidence for global warming is </w:t>
      </w:r>
      <w:r w:rsidRPr="00D51EBA">
        <w:rPr>
          <w:rStyle w:val="Emphasis"/>
        </w:rPr>
        <w:t>overwhelming</w:t>
      </w:r>
      <w:r w:rsidRPr="00D51EBA">
        <w:rPr>
          <w:rStyle w:val="StyleUnderline"/>
        </w:rPr>
        <w:t xml:space="preserve"> and there is </w:t>
      </w:r>
      <w:r w:rsidRPr="00D51EBA">
        <w:rPr>
          <w:rStyle w:val="Emphasis"/>
        </w:rPr>
        <w:t>virtually no published evidence against it</w:t>
      </w:r>
      <w:r w:rsidRPr="00D51EBA">
        <w:t xml:space="preserve">. </w:t>
      </w:r>
      <w:r w:rsidRPr="00D51EBA">
        <w:rPr>
          <w:rStyle w:val="StyleUnderline"/>
        </w:rPr>
        <w:t xml:space="preserve">Changes in the plant and animal world and the number and strength of extreme weather events offer compelling testimony that the world is warming. Climate models agree that on the present trajectory, warming will get worse with each passing decade, with </w:t>
      </w:r>
      <w:r w:rsidRPr="00D51EBA">
        <w:rPr>
          <w:rStyle w:val="Emphasis"/>
        </w:rPr>
        <w:t>no end in sight</w:t>
      </w:r>
      <w:r w:rsidRPr="00D51EBA">
        <w:rPr>
          <w:rStyle w:val="StyleUnderline"/>
        </w:rPr>
        <w:t xml:space="preserve">. </w:t>
      </w:r>
    </w:p>
    <w:p w14:paraId="16F7A861" w14:textId="77777777" w:rsidR="00B80C4E" w:rsidRDefault="00B80C4E" w:rsidP="00B80C4E">
      <w:pPr>
        <w:pStyle w:val="Heading3"/>
      </w:pPr>
      <w:r>
        <w:t>Nuke war = extinction</w:t>
      </w:r>
    </w:p>
    <w:p w14:paraId="360350EE" w14:textId="77777777" w:rsidR="00B80C4E" w:rsidRDefault="00B80C4E" w:rsidP="00B80C4E">
      <w:pPr>
        <w:pStyle w:val="Heading4"/>
      </w:pPr>
      <w:r>
        <w:t>NUCLEAR WAR KILLS ALL HUMANS – RESULTS IN GLOBAL FAMINE, THE ELIMINATION OF GROWING SEASONS FOR A DECADE, AN ICE AGE, IMMEDIATE WORLDWIDE NUCLEAR POWER PLANT MELTDOWNS AND MASSIVE RADIOACTIVITY THAT WOULD RENDER MOST OF THE GLOBE UNINHABITABLE</w:t>
      </w:r>
    </w:p>
    <w:p w14:paraId="38447D13" w14:textId="77777777" w:rsidR="00B80C4E" w:rsidRDefault="00B80C4E" w:rsidP="00B80C4E">
      <w:r>
        <w:t xml:space="preserve">Steven </w:t>
      </w:r>
      <w:r w:rsidRPr="00C57967">
        <w:rPr>
          <w:rStyle w:val="Style13ptBold"/>
        </w:rPr>
        <w:t>Starr</w:t>
      </w:r>
      <w:r>
        <w:t xml:space="preserve"> (Senior Scientist with Physicians for Social Responsibility) 5/30/</w:t>
      </w:r>
      <w:r w:rsidRPr="00C57967">
        <w:rPr>
          <w:rStyle w:val="Style13ptBold"/>
        </w:rPr>
        <w:t>2014</w:t>
      </w:r>
      <w:r>
        <w:t xml:space="preserve"> [“The Lethality of Nuclear Weapons” online @ </w:t>
      </w:r>
      <w:hyperlink r:id="rId239" w:history="1">
        <w:r w:rsidRPr="00457D43">
          <w:rPr>
            <w:rStyle w:val="Hyperlink"/>
          </w:rPr>
          <w:t>http://www.paulcraigroberts.org/2014/05/30/lethality-nuclear-weapons/</w:t>
        </w:r>
      </w:hyperlink>
      <w:r>
        <w:t>, loghry]</w:t>
      </w:r>
    </w:p>
    <w:p w14:paraId="367F07BD" w14:textId="77777777" w:rsidR="00B80C4E" w:rsidRDefault="00B80C4E" w:rsidP="00B80C4E">
      <w:r>
        <w:t>A recent article in the Bulletin of the Atomic Scientists, “Self-assured destruction: The climate impacts of nuclear war”,[v] begins by stating:</w:t>
      </w:r>
    </w:p>
    <w:p w14:paraId="42589C3A" w14:textId="77777777" w:rsidR="00B80C4E" w:rsidRDefault="00B80C4E" w:rsidP="00B80C4E">
      <w:r w:rsidRPr="00C57967">
        <w:rPr>
          <w:rStyle w:val="StyleUnderline"/>
        </w:rPr>
        <w:t>“A nuclear war between Russia and the United States</w:t>
      </w:r>
      <w:r>
        <w:t xml:space="preserve">, even after the arsenal reductions planned under New START, </w:t>
      </w:r>
      <w:r w:rsidRPr="00C57967">
        <w:rPr>
          <w:rStyle w:val="StyleUnderline"/>
        </w:rPr>
        <w:t>could produce a nuclear winter</w:t>
      </w:r>
      <w:r>
        <w:t xml:space="preserve">. Hence, an attack by either side could be suicidal, resulting in self-assured destruction.” In 2009, I wrote an article[vi] for the International Commission on Nuclear Non-proliferation and Disarmament that summarizes the findings of these studies. It explains that </w:t>
      </w:r>
      <w:r w:rsidRPr="002915E5">
        <w:rPr>
          <w:rStyle w:val="StyleUnderline"/>
        </w:rPr>
        <w:t>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w:t>
      </w:r>
      <w:r>
        <w:t xml:space="preserve"> (vastly increasing the UV-B reaching Earth[vii]) </w:t>
      </w:r>
      <w:r w:rsidRPr="002915E5">
        <w:rPr>
          <w:rStyle w:val="StyleUnderline"/>
        </w:rPr>
        <w:t xml:space="preserve">as well as block warming sunlight, thus creating </w:t>
      </w:r>
      <w:r w:rsidRPr="002915E5">
        <w:rPr>
          <w:rStyle w:val="Emphasis"/>
        </w:rPr>
        <w:t>Ice Age weather conditions</w:t>
      </w:r>
      <w:r w:rsidRPr="002915E5">
        <w:rPr>
          <w:rStyle w:val="StyleUnderline"/>
        </w:rPr>
        <w:t xml:space="preserve"> that would </w:t>
      </w:r>
      <w:r w:rsidRPr="002915E5">
        <w:rPr>
          <w:rStyle w:val="Emphasis"/>
        </w:rPr>
        <w:t>last 10 years or longer</w:t>
      </w:r>
      <w:r>
        <w:t xml:space="preserve">. </w:t>
      </w:r>
      <w:r w:rsidRPr="002915E5">
        <w:rPr>
          <w:rStyle w:val="StyleUnderline"/>
        </w:rPr>
        <w:t>Following a US-Russian nuclear war, temperatures in the central US and Eurasia would</w:t>
      </w:r>
      <w:r>
        <w:t xml:space="preserve"> </w:t>
      </w:r>
      <w:r w:rsidRPr="002915E5">
        <w:rPr>
          <w:rStyle w:val="Emphasis"/>
        </w:rPr>
        <w:t>fall below freezing every day for one to three years</w:t>
      </w:r>
      <w:r>
        <w:t xml:space="preserve">; </w:t>
      </w:r>
      <w:r w:rsidRPr="002915E5">
        <w:rPr>
          <w:rStyle w:val="StyleUnderline"/>
        </w:rPr>
        <w:t>the intense cold would</w:t>
      </w:r>
      <w:r>
        <w:t xml:space="preserve"> </w:t>
      </w:r>
      <w:r w:rsidRPr="002915E5">
        <w:rPr>
          <w:rStyle w:val="Emphasis"/>
        </w:rPr>
        <w:t>completely eliminate growing seasons</w:t>
      </w:r>
      <w:r>
        <w:t xml:space="preserve"> </w:t>
      </w:r>
      <w:r w:rsidRPr="002915E5">
        <w:rPr>
          <w:rStyle w:val="StyleUnderline"/>
        </w:rPr>
        <w:t>for a decade or longer</w:t>
      </w:r>
      <w:r>
        <w:t xml:space="preserve">. No crops could be grown, </w:t>
      </w:r>
      <w:r w:rsidRPr="002915E5">
        <w:rPr>
          <w:rStyle w:val="StyleUnderline"/>
        </w:rPr>
        <w:t>leading to a famine that would kill most humans and large animal populations</w:t>
      </w:r>
      <w:r>
        <w:t xml:space="preserve">. </w:t>
      </w:r>
      <w:r w:rsidRPr="002915E5">
        <w:rPr>
          <w:rStyle w:val="Emphasis"/>
        </w:rPr>
        <w:t>E</w:t>
      </w:r>
      <w:r>
        <w:t>lectro</w:t>
      </w:r>
      <w:r w:rsidRPr="002915E5">
        <w:rPr>
          <w:rStyle w:val="Emphasis"/>
        </w:rPr>
        <w:t>m</w:t>
      </w:r>
      <w:r>
        <w:t xml:space="preserve">agnetic </w:t>
      </w:r>
      <w:r w:rsidRPr="002915E5">
        <w:rPr>
          <w:rStyle w:val="Emphasis"/>
        </w:rPr>
        <w:t>p</w:t>
      </w:r>
      <w:r>
        <w:t xml:space="preserve">ulse </w:t>
      </w:r>
      <w:r w:rsidRPr="002915E5">
        <w:rPr>
          <w:rStyle w:val="StyleUnderline"/>
        </w:rPr>
        <w:t>from high-altitude</w:t>
      </w:r>
      <w:r>
        <w:t xml:space="preserve"> nuclear </w:t>
      </w:r>
      <w:r w:rsidRPr="002915E5">
        <w:rPr>
          <w:rStyle w:val="StyleUnderline"/>
        </w:rPr>
        <w:t>detonations would destroy the integrated circuits in all modern electronic devices</w:t>
      </w:r>
      <w:r>
        <w:t xml:space="preserve">[viii], </w:t>
      </w:r>
      <w:r w:rsidRPr="002915E5">
        <w:rPr>
          <w:rStyle w:val="StyleUnderline"/>
        </w:rPr>
        <w:t>including those in commercial nuclear power plants</w:t>
      </w:r>
      <w:r>
        <w:t xml:space="preserve">. </w:t>
      </w:r>
      <w:r w:rsidRPr="002915E5">
        <w:rPr>
          <w:rStyle w:val="Emphasis"/>
        </w:rPr>
        <w:t>Every nuclear reactor would almost instantly meltdown</w:t>
      </w:r>
      <w:r>
        <w:t xml:space="preserve">; </w:t>
      </w:r>
      <w:r w:rsidRPr="002915E5">
        <w:rPr>
          <w:rStyle w:val="StyleUnderline"/>
        </w:rPr>
        <w:t>every nuclear spent fuel pool</w:t>
      </w:r>
      <w:r>
        <w:t xml:space="preserve"> (which contain many times more radioactivity than found in the reactors) </w:t>
      </w:r>
      <w:r w:rsidRPr="002915E5">
        <w:rPr>
          <w:rStyle w:val="StyleUnderline"/>
        </w:rPr>
        <w:t>would boil-off</w:t>
      </w:r>
      <w:r>
        <w:t xml:space="preserve">, </w:t>
      </w:r>
      <w:r w:rsidRPr="002915E5">
        <w:rPr>
          <w:rStyle w:val="Emphasis"/>
        </w:rPr>
        <w:t>releasing vast amounts of long-lived radioactivity</w:t>
      </w:r>
      <w:r>
        <w:t xml:space="preserve">. </w:t>
      </w:r>
      <w:r w:rsidRPr="002915E5">
        <w:rPr>
          <w:rStyle w:val="StyleUnderline"/>
        </w:rPr>
        <w:t>The fallout would make most of the US and Europe uninhabitable</w:t>
      </w:r>
      <w:r>
        <w:t xml:space="preserve">. </w:t>
      </w:r>
      <w:r w:rsidRPr="002915E5">
        <w:rPr>
          <w:rStyle w:val="StyleUnderline"/>
        </w:rPr>
        <w:t>Of course, the survivors of the nuclear war would be starving to death anyway</w:t>
      </w:r>
      <w:r>
        <w:t xml:space="preserve">. </w:t>
      </w:r>
      <w:r w:rsidRPr="002915E5">
        <w:rPr>
          <w:rStyle w:val="StyleUnderline"/>
        </w:rPr>
        <w:t>Once nuclear weapons were introduced into a US-Russian conflict, there would be</w:t>
      </w:r>
      <w:r>
        <w:t xml:space="preserve"> </w:t>
      </w:r>
      <w:r w:rsidRPr="002915E5">
        <w:rPr>
          <w:rStyle w:val="Emphasis"/>
        </w:rPr>
        <w:t>little chance that a nuclear holocaust could be avoided</w:t>
      </w:r>
      <w:r>
        <w:t>. Theories of “limited nuclear war” and “nuclear de-escalation” are unrealistic.[ix]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doctrinex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w:t>
      </w:r>
    </w:p>
    <w:p w14:paraId="5C6E2A3F" w14:textId="77777777" w:rsidR="00B80C4E" w:rsidRDefault="00B80C4E" w:rsidP="00B80C4E">
      <w:pPr>
        <w:pStyle w:val="Heading3"/>
      </w:pPr>
      <w:r>
        <w:t>Nuke war = extinction (ozone)</w:t>
      </w:r>
    </w:p>
    <w:p w14:paraId="0957902D" w14:textId="77777777" w:rsidR="00B80C4E" w:rsidRPr="003901C8" w:rsidRDefault="00B80C4E" w:rsidP="00B80C4E">
      <w:pPr>
        <w:pStyle w:val="Heading4"/>
      </w:pPr>
      <w:r>
        <w:t xml:space="preserve">1. </w:t>
      </w:r>
      <w:r w:rsidRPr="003901C8">
        <w:t>ALTERNATE CAUSES NOT ENOUGH FOR OZONE DESTRUCTION – EVEN A LIMITED NUCLEAR WAR WOULD DESTROY THE OZONE, MAKES NUCLEAR WINTER LOOK GOOD</w:t>
      </w:r>
    </w:p>
    <w:p w14:paraId="7F42C74A" w14:textId="77777777" w:rsidR="00B80C4E" w:rsidRPr="003901C8" w:rsidRDefault="00B80C4E" w:rsidP="00B80C4E">
      <w:pPr>
        <w:rPr>
          <w:sz w:val="16"/>
          <w:szCs w:val="16"/>
        </w:rPr>
      </w:pPr>
      <w:r w:rsidRPr="00DF71AA">
        <w:rPr>
          <w:rStyle w:val="Style13ptBold"/>
        </w:rPr>
        <w:t>Reuters</w:t>
      </w:r>
      <w:r w:rsidRPr="003901C8">
        <w:rPr>
          <w:rStyle w:val="IntenseEmphasis"/>
        </w:rPr>
        <w:t xml:space="preserve"> </w:t>
      </w:r>
      <w:r w:rsidRPr="003901C8">
        <w:rPr>
          <w:sz w:val="16"/>
          <w:szCs w:val="16"/>
        </w:rPr>
        <w:t>4/8/</w:t>
      </w:r>
      <w:r w:rsidRPr="00DF71AA">
        <w:rPr>
          <w:rStyle w:val="Style13ptBold"/>
        </w:rPr>
        <w:t>2008</w:t>
      </w:r>
      <w:r>
        <w:rPr>
          <w:sz w:val="16"/>
          <w:szCs w:val="16"/>
        </w:rPr>
        <w:t xml:space="preserve"> </w:t>
      </w:r>
      <w:r w:rsidRPr="003901C8">
        <w:rPr>
          <w:sz w:val="16"/>
          <w:szCs w:val="16"/>
        </w:rPr>
        <w:t>[“South Asian nuclear war would destroy ozone” online @ http://www.abc.net.au/science/articles/2008/04/08/2210789.htm, loghry]</w:t>
      </w:r>
    </w:p>
    <w:p w14:paraId="3FE463E2" w14:textId="77777777" w:rsidR="00B80C4E" w:rsidRPr="003901C8" w:rsidRDefault="00B80C4E" w:rsidP="00B80C4E">
      <w:pPr>
        <w:rPr>
          <w:sz w:val="16"/>
          <w:szCs w:val="16"/>
        </w:rPr>
      </w:pPr>
      <w:r w:rsidRPr="00DF71AA">
        <w:rPr>
          <w:rStyle w:val="StyleUnderline"/>
        </w:rPr>
        <w:t>Eight nations are known to have nuclear weapons</w:t>
      </w:r>
      <w:r w:rsidRPr="003901C8">
        <w:rPr>
          <w:sz w:val="16"/>
          <w:szCs w:val="16"/>
        </w:rPr>
        <w:t xml:space="preserve">, and Pakistan and India are believed to have at least 50 weapons apiece, each with the power of the weapon the US used to destroy Hiroshima in 1945. Mills says </w:t>
      </w:r>
      <w:r w:rsidRPr="00DF71AA">
        <w:rPr>
          <w:rStyle w:val="StyleUnderline"/>
        </w:rPr>
        <w:t>the study adds a new factor to the worries about what might damage the world's ozone layer</w:t>
      </w:r>
      <w:r w:rsidRPr="003901C8">
        <w:rPr>
          <w:sz w:val="16"/>
          <w:szCs w:val="16"/>
        </w:rPr>
        <w:t xml:space="preserve">, as well as to research about the effects of even a limited nuclear exchange. "The </w:t>
      </w:r>
      <w:r w:rsidRPr="00DF71AA">
        <w:rPr>
          <w:rStyle w:val="StyleUnderline"/>
        </w:rPr>
        <w:t>smoke is the key and it is coming from</w:t>
      </w:r>
      <w:r w:rsidRPr="003901C8">
        <w:t xml:space="preserve"> </w:t>
      </w:r>
      <w:r w:rsidRPr="003901C8">
        <w:rPr>
          <w:sz w:val="16"/>
          <w:szCs w:val="16"/>
        </w:rPr>
        <w:t xml:space="preserve">these </w:t>
      </w:r>
      <w:r w:rsidRPr="00DF71AA">
        <w:rPr>
          <w:rStyle w:val="StyleUnderline"/>
        </w:rPr>
        <w:t>firestorms</w:t>
      </w:r>
      <w:r w:rsidRPr="003901C8">
        <w:t xml:space="preserve"> </w:t>
      </w:r>
      <w:r w:rsidRPr="003901C8">
        <w:rPr>
          <w:sz w:val="16"/>
          <w:szCs w:val="16"/>
        </w:rPr>
        <w:t xml:space="preserve">that build up actually several hours after the explosions," he says. </w:t>
      </w:r>
      <w:r w:rsidRPr="00DF71AA">
        <w:rPr>
          <w:rStyle w:val="StyleUnderline"/>
        </w:rPr>
        <w:t>"We are talking about modern megacities</w:t>
      </w:r>
      <w:r w:rsidRPr="003901C8">
        <w:t xml:space="preserve"> </w:t>
      </w:r>
      <w:r w:rsidRPr="003901C8">
        <w:rPr>
          <w:sz w:val="16"/>
          <w:szCs w:val="16"/>
        </w:rPr>
        <w:t xml:space="preserve">that have a lot of material in them that would burn. We saw these kinds of megafires in World War Two in Dresden and Tokyo. </w:t>
      </w:r>
      <w:r w:rsidRPr="00DF71AA">
        <w:rPr>
          <w:rStyle w:val="StyleUnderline"/>
        </w:rPr>
        <w:t>The difference is we are talking about a large number of cities that would be bombed within a few days." Nothing natural could create this much black smoke in the same way</w:t>
      </w:r>
      <w:r w:rsidRPr="003901C8">
        <w:rPr>
          <w:sz w:val="16"/>
          <w:szCs w:val="16"/>
        </w:rPr>
        <w:t xml:space="preserve">, Mill notes. </w:t>
      </w:r>
      <w:r w:rsidRPr="00DF71AA">
        <w:rPr>
          <w:rStyle w:val="StyleUnderline"/>
        </w:rPr>
        <w:t>Volcanic ash, dust and smoke are of a different nature</w:t>
      </w:r>
      <w:r w:rsidRPr="003901C8">
        <w:rPr>
          <w:sz w:val="16"/>
          <w:szCs w:val="16"/>
        </w:rPr>
        <w:t xml:space="preserve">, for example, </w:t>
      </w:r>
      <w:r w:rsidRPr="00DF71AA">
        <w:rPr>
          <w:rStyle w:val="StyleUnderline"/>
        </w:rPr>
        <w:t>and forest fires are not big or hot enough</w:t>
      </w:r>
      <w:r w:rsidRPr="003901C8">
        <w:rPr>
          <w:b/>
          <w:sz w:val="16"/>
          <w:szCs w:val="16"/>
          <w:u w:val="single"/>
        </w:rPr>
        <w:t xml:space="preserve">. </w:t>
      </w:r>
      <w:r w:rsidRPr="003901C8">
        <w:rPr>
          <w:sz w:val="16"/>
          <w:szCs w:val="16"/>
        </w:rPr>
        <w:t xml:space="preserve">The University of Colorado's Professor Brian Toon, who also worked on the study, says </w:t>
      </w:r>
      <w:r w:rsidRPr="00DF71AA">
        <w:rPr>
          <w:rStyle w:val="StyleUnderline"/>
        </w:rPr>
        <w:t>the damage to the ozone layer would be worse than what has been predicted by 'nuclear winter' and 'ultraviolet spring' scenarios</w:t>
      </w:r>
      <w:r w:rsidRPr="003901C8">
        <w:rPr>
          <w:b/>
          <w:sz w:val="16"/>
          <w:szCs w:val="16"/>
          <w:u w:val="single"/>
        </w:rPr>
        <w:t xml:space="preserve">. </w:t>
      </w:r>
      <w:r w:rsidRPr="003901C8">
        <w:rPr>
          <w:sz w:val="16"/>
          <w:szCs w:val="16"/>
        </w:rPr>
        <w:t xml:space="preserve">"The big surprise is that this study demonstrates that </w:t>
      </w:r>
      <w:r w:rsidRPr="00DF71AA">
        <w:rPr>
          <w:rStyle w:val="StyleUnderline"/>
        </w:rPr>
        <w:t>a small-scale, regional nuclear conflict is capable of triggering ozone losses even larger than losses that were predicted following a full-scale nuclear war</w:t>
      </w:r>
      <w:r w:rsidRPr="003901C8">
        <w:rPr>
          <w:sz w:val="16"/>
          <w:szCs w:val="16"/>
        </w:rPr>
        <w:t xml:space="preserve">," Toon says </w:t>
      </w:r>
    </w:p>
    <w:p w14:paraId="37D8B4A3" w14:textId="77777777" w:rsidR="00B80C4E" w:rsidRPr="003901C8" w:rsidRDefault="00B80C4E" w:rsidP="00B80C4E">
      <w:pPr>
        <w:pStyle w:val="Heading4"/>
      </w:pPr>
      <w:r>
        <w:t xml:space="preserve">2. </w:t>
      </w:r>
      <w:r w:rsidRPr="003901C8">
        <w:t>OZONE LOSS TRIGGERS GLOBAL EXTINCTIONS</w:t>
      </w:r>
    </w:p>
    <w:p w14:paraId="0F969B66" w14:textId="77777777" w:rsidR="00B80C4E" w:rsidRDefault="00B80C4E" w:rsidP="00B80C4E">
      <w:pPr>
        <w:rPr>
          <w:sz w:val="16"/>
          <w:szCs w:val="16"/>
        </w:rPr>
      </w:pPr>
      <w:r w:rsidRPr="00DF71AA">
        <w:rPr>
          <w:rStyle w:val="Style13ptBold"/>
        </w:rPr>
        <w:t>Pavlov, et al.</w:t>
      </w:r>
      <w:r w:rsidRPr="003901C8">
        <w:t xml:space="preserve"> </w:t>
      </w:r>
      <w:r w:rsidRPr="003901C8">
        <w:rPr>
          <w:sz w:val="16"/>
          <w:szCs w:val="16"/>
        </w:rPr>
        <w:t xml:space="preserve">(PAVLOV Alexander A. (1) ; PAVLOV Anatoli K. (2) ; MILLS Michael J. (1) ; OSTRYAKOV Valery M. (3) ; VASILYEV Gennadiy I. (4) ; TOON Owen B. (1 5) (1) Laboratory for Atmospheric and Space Physics, University of Colorado, Boulder, Colorado, ETATS-UNIS 2) Russian Astrobiology Center, Ioffe Physical Technical Institute, St. Petersburg, RUSSIE, FEDERATION DE (3) Cosmic Research Unit, Physical-Technical Department, St. Petersburg Polytechnical University, St. Petersburg, RUSSIE, FEDERATION DE (4) Laboratory of Space Spectrometry, loffe Physical Technical Institute, St. Petersburg, RUSSIE, FEDERATION DE (5) Program in Atmospheric and Oceanic Science, University of Colorado, Boulder, Colorado, ETATS-UNIS) </w:t>
      </w:r>
      <w:r w:rsidRPr="00DF71AA">
        <w:rPr>
          <w:rStyle w:val="Style13ptBold"/>
        </w:rPr>
        <w:t>2005</w:t>
      </w:r>
      <w:r w:rsidRPr="003901C8">
        <w:rPr>
          <w:rStyle w:val="IntenseEmphasis"/>
        </w:rPr>
        <w:t xml:space="preserve"> </w:t>
      </w:r>
      <w:r w:rsidRPr="003901C8">
        <w:rPr>
          <w:sz w:val="16"/>
          <w:szCs w:val="16"/>
        </w:rPr>
        <w:t xml:space="preserve">[“Catastrophic ozone loss during passage of the Solar system through an interstellar cloud” online @ http://cat.inist.fr/?aModele=afficheN&amp;cpsidt=16639865, loghry] </w:t>
      </w:r>
    </w:p>
    <w:p w14:paraId="1FD444CA" w14:textId="77777777" w:rsidR="00B80C4E" w:rsidRDefault="00B80C4E" w:rsidP="00B80C4E">
      <w:pPr>
        <w:rPr>
          <w:b/>
          <w:sz w:val="16"/>
          <w:szCs w:val="16"/>
          <w:u w:val="single"/>
        </w:rPr>
      </w:pPr>
      <w:r w:rsidRPr="003901C8">
        <w:rPr>
          <w:sz w:val="16"/>
          <w:szCs w:val="16"/>
        </w:rPr>
        <w:t xml:space="preserve">When Solar system passes through moderately dense interstellar clouds, Earth experiences a dramatic increase in the flux of the anomalous component of cosmic rays (ACRs) along with an increased flux of galactic cosmic rays. ACR flux across the Earth's orbit lasts as long as it takes to cross a moderately dense interstellar cloud, about 1 Myr years. A period of ∼1 Myr is long enough for Earth to experience at least one magnetic reversal allowing penetration of the cosmic rays deep into the atmosphere even at low latitudes. </w:t>
      </w:r>
      <w:r w:rsidRPr="00DF71AA">
        <w:rPr>
          <w:rStyle w:val="StyleUnderline"/>
        </w:rPr>
        <w:t xml:space="preserve">Such increased cosmic ray fluxes would enhance the abundance of stratospheric NOx </w:t>
      </w:r>
      <w:r w:rsidRPr="00DF71AA">
        <w:rPr>
          <w:rStyle w:val="StyleUnderline"/>
          <w:rFonts w:ascii="Cambria Math" w:hAnsi="Cambria Math" w:cs="Cambria Math"/>
        </w:rPr>
        <w:t>∼</w:t>
      </w:r>
      <w:r w:rsidRPr="00DF71AA">
        <w:rPr>
          <w:rStyle w:val="StyleUnderline"/>
        </w:rPr>
        <w:t>100 times</w:t>
      </w:r>
      <w:r w:rsidRPr="003901C8">
        <w:t xml:space="preserve"> </w:t>
      </w:r>
      <w:r w:rsidRPr="003901C8">
        <w:rPr>
          <w:sz w:val="16"/>
          <w:szCs w:val="16"/>
        </w:rPr>
        <w:t xml:space="preserve">between 20-40 km, </w:t>
      </w:r>
      <w:r w:rsidRPr="00DF71AA">
        <w:rPr>
          <w:rStyle w:val="StyleUnderline"/>
        </w:rPr>
        <w:t>which in turn would decrease the ozone column globally by at least 40% and in the polar regions up to 80%. Such ozone loss would last for the duration of the magnetic reversal and could trigger global extinctions</w:t>
      </w:r>
      <w:r w:rsidRPr="003901C8">
        <w:rPr>
          <w:b/>
          <w:sz w:val="16"/>
          <w:szCs w:val="16"/>
          <w:u w:val="single"/>
        </w:rPr>
        <w:t>.</w:t>
      </w:r>
    </w:p>
    <w:p w14:paraId="2D5FBDB8" w14:textId="77777777" w:rsidR="00B80C4E" w:rsidRPr="00997E91" w:rsidRDefault="00B80C4E" w:rsidP="00B80C4E"/>
    <w:p w14:paraId="4CFE087F" w14:textId="77777777" w:rsidR="00B80C4E" w:rsidRPr="00D51EBA" w:rsidRDefault="00B80C4E" w:rsidP="00B80C4E"/>
    <w:p w14:paraId="4898C302" w14:textId="77777777" w:rsidR="00B80C4E" w:rsidRPr="00142BC8" w:rsidRDefault="00B80C4E" w:rsidP="00B80C4E">
      <w:pPr>
        <w:pStyle w:val="Heading1"/>
        <w:rPr>
          <w:rFonts w:asciiTheme="minorHAnsi" w:hAnsiTheme="minorHAnsi"/>
        </w:rPr>
      </w:pPr>
      <w:r w:rsidRPr="00142BC8">
        <w:rPr>
          <w:rFonts w:asciiTheme="minorHAnsi" w:hAnsiTheme="minorHAnsi"/>
        </w:rPr>
        <w:t>*****</w:t>
      </w:r>
      <w:r>
        <w:rPr>
          <w:rFonts w:asciiTheme="minorHAnsi" w:hAnsiTheme="minorHAnsi"/>
        </w:rPr>
        <w:t>NFU</w:t>
      </w:r>
      <w:r w:rsidRPr="00142BC8">
        <w:rPr>
          <w:rFonts w:asciiTheme="minorHAnsi" w:hAnsiTheme="minorHAnsi"/>
        </w:rPr>
        <w:t xml:space="preserve"> </w:t>
      </w:r>
      <w:r>
        <w:rPr>
          <w:rFonts w:asciiTheme="minorHAnsi" w:hAnsiTheme="minorHAnsi"/>
        </w:rPr>
        <w:t>NEG</w:t>
      </w:r>
      <w:r w:rsidRPr="00142BC8">
        <w:rPr>
          <w:rFonts w:asciiTheme="minorHAnsi" w:hAnsiTheme="minorHAnsi"/>
        </w:rPr>
        <w:t>*****</w:t>
      </w:r>
    </w:p>
    <w:p w14:paraId="277DF985" w14:textId="77777777" w:rsidR="00B80C4E" w:rsidRPr="00D51EBA" w:rsidRDefault="00B80C4E" w:rsidP="00B80C4E">
      <w:pPr>
        <w:pStyle w:val="Heading2"/>
      </w:pPr>
      <w:r w:rsidRPr="00D51EBA">
        <w:t>Off Case Links</w:t>
      </w:r>
    </w:p>
    <w:p w14:paraId="26DA3C55" w14:textId="77777777" w:rsidR="00B80C4E" w:rsidRPr="00D51EBA" w:rsidRDefault="00B80C4E" w:rsidP="00B80C4E">
      <w:pPr>
        <w:pStyle w:val="Heading3"/>
      </w:pPr>
      <w:r w:rsidRPr="00D51EBA">
        <w:t>China Politics/CCP</w:t>
      </w:r>
    </w:p>
    <w:p w14:paraId="1D495AA1" w14:textId="77777777" w:rsidR="00B80C4E" w:rsidRPr="00D51EBA" w:rsidRDefault="00B80C4E" w:rsidP="00B80C4E">
      <w:pPr>
        <w:pStyle w:val="Heading3"/>
      </w:pPr>
      <w:r w:rsidRPr="00D51EBA">
        <w:t xml:space="preserve">Appeasement </w:t>
      </w:r>
    </w:p>
    <w:p w14:paraId="22268C7C" w14:textId="77777777" w:rsidR="00B80C4E" w:rsidRPr="00D51EBA" w:rsidRDefault="00B80C4E" w:rsidP="00B80C4E">
      <w:pPr>
        <w:pStyle w:val="Heading4"/>
      </w:pPr>
      <w:r w:rsidRPr="00D51EBA">
        <w:t>NFU viewed as appeasement by China – leads to increased aggression</w:t>
      </w:r>
    </w:p>
    <w:p w14:paraId="3BE83B27" w14:textId="77777777" w:rsidR="00B80C4E" w:rsidRPr="00D51EBA" w:rsidRDefault="00B80C4E" w:rsidP="00B80C4E">
      <w:r w:rsidRPr="00D51EBA">
        <w:t xml:space="preserve">Gregory </w:t>
      </w:r>
      <w:r w:rsidRPr="00D51EBA">
        <w:rPr>
          <w:rStyle w:val="Style13ptBold"/>
        </w:rPr>
        <w:t>Kulacki</w:t>
      </w:r>
      <w:r w:rsidRPr="00D51EBA">
        <w:t xml:space="preserve"> (China Project Manager in the UCS Global Security Program) May </w:t>
      </w:r>
      <w:r w:rsidRPr="00D51EBA">
        <w:rPr>
          <w:rStyle w:val="Style13ptBold"/>
        </w:rPr>
        <w:t>2016</w:t>
      </w:r>
      <w:r w:rsidRPr="00D51EBA">
        <w:t xml:space="preserve"> [“The Risk of Nuclear War with China: A Troubling Lack of Urgency” online @ </w:t>
      </w:r>
      <w:hyperlink r:id="rId240" w:history="1">
        <w:r w:rsidRPr="00D51EBA">
          <w:rPr>
            <w:rStyle w:val="Hyperlink"/>
          </w:rPr>
          <w:t>http://www.ucsusa.org/sites/default/files/attach/2016/05/Nuclear-War-with-China.pdf</w:t>
        </w:r>
      </w:hyperlink>
      <w:r w:rsidRPr="00D51EBA">
        <w:t>, loghry]</w:t>
      </w:r>
    </w:p>
    <w:p w14:paraId="5732134B" w14:textId="77777777" w:rsidR="00B80C4E" w:rsidRPr="00D51EBA" w:rsidRDefault="00B80C4E" w:rsidP="00B80C4E">
      <w:pPr>
        <w:rPr>
          <w:sz w:val="16"/>
        </w:rPr>
      </w:pPr>
      <w:r w:rsidRPr="00D51EBA">
        <w:rPr>
          <w:sz w:val="16"/>
        </w:rPr>
        <w:t xml:space="preserve">Because the </w:t>
      </w:r>
      <w:r w:rsidRPr="00D51EBA">
        <w:rPr>
          <w:rStyle w:val="StyleUnderline"/>
        </w:rPr>
        <w:t>Obama</w:t>
      </w:r>
      <w:r w:rsidRPr="00D51EBA">
        <w:rPr>
          <w:sz w:val="16"/>
        </w:rPr>
        <w:t xml:space="preserve"> administration considered and </w:t>
      </w:r>
      <w:r w:rsidRPr="00D51EBA">
        <w:rPr>
          <w:rStyle w:val="StyleUnderline"/>
        </w:rPr>
        <w:t>rejected the possibility of committing the United States to a no-first-use policy</w:t>
      </w:r>
      <w:r w:rsidRPr="00D51EBA">
        <w:rPr>
          <w:sz w:val="16"/>
        </w:rPr>
        <w:t xml:space="preserve">, most of the U.S. participants in the dialogues view continued PRC requests for this commitment as an obstacle to progress. PRC participants have responded by suggesting an alternative: an assurance from the United States that it would not seek to negate China’s ability to retaliate with nuclear weapons if struck first.  Some U.S. officials, such as former National Security Advisor Brent Scowcroft and former Secretary of Defense William Perry, appear willing to grant the PRC this assurance; in their view, it is “not a policy choice to be embraced or rejected, but rather a strategic fact to be managed with priority on strategic stability” (CFR 2009). However, some </w:t>
      </w:r>
      <w:r w:rsidRPr="00D51EBA">
        <w:rPr>
          <w:rStyle w:val="StyleUnderline"/>
        </w:rPr>
        <w:t>experts express concern that</w:t>
      </w:r>
      <w:r w:rsidRPr="00D51EBA">
        <w:rPr>
          <w:sz w:val="16"/>
        </w:rPr>
        <w:t xml:space="preserve">, while true, acknowledging </w:t>
      </w:r>
      <w:r w:rsidRPr="00D51EBA">
        <w:rPr>
          <w:rStyle w:val="StyleUnderline"/>
        </w:rPr>
        <w:t>this</w:t>
      </w:r>
      <w:r w:rsidRPr="00D51EBA">
        <w:rPr>
          <w:sz w:val="16"/>
        </w:rPr>
        <w:t xml:space="preserve"> fact </w:t>
      </w:r>
      <w:r w:rsidRPr="00D51EBA">
        <w:rPr>
          <w:rStyle w:val="StyleUnderline"/>
        </w:rPr>
        <w:t>could undermine extended deterrence guarantees the United States has made to China’s neighbors</w:t>
      </w:r>
      <w:r w:rsidRPr="00D51EBA">
        <w:rPr>
          <w:sz w:val="16"/>
        </w:rPr>
        <w:t xml:space="preserve">. </w:t>
      </w:r>
      <w:r w:rsidRPr="00D51EBA">
        <w:rPr>
          <w:rStyle w:val="StyleUnderline"/>
        </w:rPr>
        <w:t>Other</w:t>
      </w:r>
      <w:r w:rsidRPr="00D51EBA">
        <w:rPr>
          <w:sz w:val="16"/>
        </w:rPr>
        <w:t xml:space="preserve"> U.S. </w:t>
      </w:r>
      <w:r w:rsidRPr="00D51EBA">
        <w:rPr>
          <w:rStyle w:val="StyleUnderline"/>
        </w:rPr>
        <w:t>officials worry that the PRC’s communist leaders would interpret acquiescence on this point as a sign of appeasement, increasing the probability of PRC military aggression</w:t>
      </w:r>
      <w:r w:rsidRPr="00D51EBA">
        <w:rPr>
          <w:sz w:val="16"/>
        </w:rPr>
        <w:t xml:space="preserve"> (Roberts 2016). </w:t>
      </w:r>
    </w:p>
    <w:p w14:paraId="371B1311" w14:textId="77777777" w:rsidR="00B80C4E" w:rsidRPr="00D51EBA" w:rsidRDefault="00B80C4E" w:rsidP="00B80C4E">
      <w:pPr>
        <w:pStyle w:val="Heading3"/>
      </w:pPr>
      <w:r w:rsidRPr="00D51EBA">
        <w:t xml:space="preserve">Japan </w:t>
      </w:r>
    </w:p>
    <w:p w14:paraId="24B73F74" w14:textId="77777777" w:rsidR="00B80C4E" w:rsidRPr="00D51EBA" w:rsidRDefault="00B80C4E" w:rsidP="00B80C4E">
      <w:pPr>
        <w:pStyle w:val="Heading4"/>
      </w:pPr>
      <w:r w:rsidRPr="00D51EBA">
        <w:t>NFU takes away America’s deterrence abilities</w:t>
      </w:r>
    </w:p>
    <w:p w14:paraId="250A1B89" w14:textId="77777777" w:rsidR="00B80C4E" w:rsidRPr="00D51EBA" w:rsidRDefault="00B80C4E" w:rsidP="00B80C4E">
      <w:r w:rsidRPr="00D51EBA">
        <w:rPr>
          <w:rStyle w:val="Style13ptBold"/>
        </w:rPr>
        <w:t>Feiveson and Hogendoorn 03</w:t>
      </w:r>
      <w:r w:rsidRPr="00D51EBA">
        <w:br/>
        <w:t xml:space="preserve">Harold A. Feiveson and Ernst Jan Hogendoorn, Harold A. Feiveson is a senior research scientist, and co-director of the Program on Science and Global Security at the Woodrow Wilson School at Princteon University. Ernst Jan Hogendoom is a Ph.D. student at the Woodrow Wilson School, Summer 2003, “No First Use of Nuclear Weapons”, </w:t>
      </w:r>
      <w:hyperlink r:id="rId241" w:history="1">
        <w:r w:rsidRPr="00D51EBA">
          <w:rPr>
            <w:rStyle w:val="Hyperlink"/>
          </w:rPr>
          <w:t>https://www.nonproliferation.org/wp-content/uploads/npr/102feiv.pdf</w:t>
        </w:r>
      </w:hyperlink>
      <w:r w:rsidRPr="00D51EBA">
        <w:t>, Branden-K</w:t>
      </w:r>
    </w:p>
    <w:p w14:paraId="0FCF1ACF" w14:textId="77777777" w:rsidR="00B80C4E" w:rsidRPr="00D51EBA" w:rsidRDefault="00B80C4E" w:rsidP="00B80C4E">
      <w:pPr>
        <w:rPr>
          <w:sz w:val="16"/>
        </w:rPr>
      </w:pPr>
      <w:r w:rsidRPr="00D51EBA">
        <w:rPr>
          <w:sz w:val="16"/>
        </w:rPr>
        <w:t xml:space="preserve">The Role of Uncertainty? </w:t>
      </w:r>
      <w:r w:rsidRPr="00D51EBA">
        <w:rPr>
          <w:rStyle w:val="StyleUnderline"/>
        </w:rPr>
        <w:t>Even many who view the first use of nuclear weapons by the U</w:t>
      </w:r>
      <w:r w:rsidRPr="00D51EBA">
        <w:rPr>
          <w:sz w:val="16"/>
        </w:rPr>
        <w:t xml:space="preserve">nited </w:t>
      </w:r>
      <w:r w:rsidRPr="00D51EBA">
        <w:rPr>
          <w:rStyle w:val="StyleUnderline"/>
        </w:rPr>
        <w:t>S</w:t>
      </w:r>
      <w:r w:rsidRPr="00D51EBA">
        <w:rPr>
          <w:sz w:val="16"/>
        </w:rPr>
        <w:t xml:space="preserve">tates </w:t>
      </w:r>
      <w:r w:rsidRPr="00D51EBA">
        <w:rPr>
          <w:rStyle w:val="StyleUnderline"/>
        </w:rPr>
        <w:t>as unwise</w:t>
      </w:r>
      <w:r w:rsidRPr="00D51EBA">
        <w:rPr>
          <w:sz w:val="16"/>
        </w:rPr>
        <w:t xml:space="preserve"> and unnecessary, </w:t>
      </w:r>
      <w:r w:rsidRPr="00D51EBA">
        <w:rPr>
          <w:rStyle w:val="StyleUnderline"/>
        </w:rPr>
        <w:t>still oppose a no-first-use</w:t>
      </w:r>
      <w:r w:rsidRPr="00D51EBA">
        <w:rPr>
          <w:sz w:val="16"/>
        </w:rPr>
        <w:t xml:space="preserve"> </w:t>
      </w:r>
      <w:r w:rsidRPr="00D51EBA">
        <w:rPr>
          <w:rStyle w:val="StyleUnderline"/>
        </w:rPr>
        <w:t>commitment on grounds that it would reduce enemy uncertainties</w:t>
      </w:r>
      <w:r w:rsidRPr="00D51EBA">
        <w:rPr>
          <w:sz w:val="16"/>
        </w:rPr>
        <w:t xml:space="preserve">. Thus for example, Seth Cropsey, who otherwise argues persuasively against any kind of reliance on nuclear use, nevertheless asserts that </w:t>
      </w:r>
      <w:r w:rsidRPr="00D51EBA">
        <w:rPr>
          <w:rStyle w:val="StyleUnderline"/>
        </w:rPr>
        <w:t>“[t]he United States should not rule out the use of nuclear weapons entirely. Uncertainty about American nuclear retaliation still forces an enemy to think seriously</w:t>
      </w:r>
      <w:r w:rsidRPr="00D51EBA">
        <w:rPr>
          <w:sz w:val="16"/>
        </w:rPr>
        <w:t xml:space="preserve">.” This argument has some merit. </w:t>
      </w:r>
      <w:r w:rsidRPr="00D51EBA">
        <w:rPr>
          <w:rStyle w:val="StyleUnderline"/>
        </w:rPr>
        <w:t>However, whatever the U.S. declaratory policy, no enemy could ever be really sure that the United States meant it.</w:t>
      </w:r>
      <w:r w:rsidRPr="00D51EBA">
        <w:rPr>
          <w:sz w:val="16"/>
        </w:rPr>
        <w:t xml:space="preserve"> Which country would count on no U.S. nuclear response to a devastating chemi- cal or biological weapon attack? The uncertainty created by U.S. hedges will have greater effect on the planning and thinking of the U.S. military and civilian leadership. </w:t>
      </w:r>
      <w:r w:rsidRPr="00D51EBA">
        <w:rPr>
          <w:rStyle w:val="StyleUnderline"/>
        </w:rPr>
        <w:t>The broader the hedge, the less ardently will the U.S. military develop strategies, tactics, and weapons to deal with various hypothetical contingencies, and the sharper will be the arguments for the military to use nuclear weapons in some crisis.</w:t>
      </w:r>
    </w:p>
    <w:p w14:paraId="174427FB" w14:textId="77777777" w:rsidR="00B80C4E" w:rsidRPr="00D51EBA" w:rsidRDefault="00B80C4E" w:rsidP="00B80C4E">
      <w:pPr>
        <w:pStyle w:val="Heading4"/>
        <w:rPr>
          <w:sz w:val="28"/>
        </w:rPr>
      </w:pPr>
      <w:r w:rsidRPr="00D51EBA">
        <w:rPr>
          <w:sz w:val="28"/>
        </w:rPr>
        <w:t>A NO FIRST USE DECLARATION WOULD UNDERMINE U.S. EXTENDED DETERRENCE IN JAPAN. PERCEPTION VERSUS CHINA AND NORTH KOREA IS CRUCIAL</w:t>
      </w:r>
    </w:p>
    <w:p w14:paraId="2CBE852D" w14:textId="77777777" w:rsidR="00B80C4E" w:rsidRPr="00D51EBA" w:rsidRDefault="00B80C4E" w:rsidP="00B80C4E">
      <w:pPr>
        <w:ind w:right="-700"/>
        <w:rPr>
          <w:sz w:val="16"/>
          <w:szCs w:val="16"/>
        </w:rPr>
      </w:pPr>
      <w:r w:rsidRPr="00D51EBA">
        <w:rPr>
          <w:rStyle w:val="Style13ptBold"/>
          <w:sz w:val="28"/>
        </w:rPr>
        <w:t>Japan Today</w:t>
      </w:r>
      <w:r w:rsidRPr="00D51EBA">
        <w:rPr>
          <w:sz w:val="16"/>
          <w:szCs w:val="16"/>
        </w:rPr>
        <w:t xml:space="preserve"> (staff) 9/14/</w:t>
      </w:r>
      <w:r w:rsidRPr="00D51EBA">
        <w:rPr>
          <w:rStyle w:val="Style13ptBold"/>
          <w:sz w:val="28"/>
        </w:rPr>
        <w:t>2009</w:t>
      </w:r>
      <w:r w:rsidRPr="00D51EBA">
        <w:rPr>
          <w:sz w:val="16"/>
          <w:szCs w:val="16"/>
        </w:rPr>
        <w:t xml:space="preserve"> [“Japan concerned at weakening of U.S. nuclear umbrella” online @ http://www.japantoday.com/category/national/view/japan-concerned-at-weakening-of-us-nuclear-umbrella, loghry]</w:t>
      </w:r>
    </w:p>
    <w:p w14:paraId="2407E3A5" w14:textId="77777777" w:rsidR="00B80C4E" w:rsidRPr="00D51EBA" w:rsidRDefault="00B80C4E" w:rsidP="00B80C4E">
      <w:pPr>
        <w:ind w:left="-700" w:right="-700"/>
        <w:rPr>
          <w:sz w:val="16"/>
          <w:szCs w:val="16"/>
        </w:rPr>
      </w:pPr>
    </w:p>
    <w:p w14:paraId="5DB4F1AE" w14:textId="77777777" w:rsidR="00B80C4E" w:rsidRPr="00D51EBA" w:rsidRDefault="00B80C4E" w:rsidP="00B80C4E">
      <w:pPr>
        <w:ind w:right="-700"/>
        <w:rPr>
          <w:sz w:val="16"/>
          <w:szCs w:val="16"/>
        </w:rPr>
      </w:pPr>
      <w:r w:rsidRPr="00D51EBA">
        <w:rPr>
          <w:rStyle w:val="StyleUnderline"/>
        </w:rPr>
        <w:t>Japan has expressed</w:t>
      </w:r>
      <w:r w:rsidRPr="00D51EBA">
        <w:rPr>
          <w:sz w:val="16"/>
          <w:szCs w:val="16"/>
        </w:rPr>
        <w:t xml:space="preserve"> its </w:t>
      </w:r>
      <w:r w:rsidRPr="00D51EBA">
        <w:rPr>
          <w:rStyle w:val="StyleUnderline"/>
        </w:rPr>
        <w:t>reluctance to accept a proposal that urges the U</w:t>
      </w:r>
      <w:r w:rsidRPr="00D51EBA">
        <w:rPr>
          <w:sz w:val="16"/>
          <w:szCs w:val="16"/>
        </w:rPr>
        <w:t xml:space="preserve">nited </w:t>
      </w:r>
      <w:r w:rsidRPr="00D51EBA">
        <w:rPr>
          <w:rStyle w:val="StyleUnderline"/>
        </w:rPr>
        <w:t>S</w:t>
      </w:r>
      <w:r w:rsidRPr="00D51EBA">
        <w:rPr>
          <w:sz w:val="16"/>
          <w:szCs w:val="16"/>
        </w:rPr>
        <w:t xml:space="preserve">tates </w:t>
      </w:r>
      <w:r w:rsidRPr="00D51EBA">
        <w:rPr>
          <w:rStyle w:val="StyleUnderline"/>
        </w:rPr>
        <w:t>to limit the role of nuclear weapons to deterring only nuclear attacks and that seeks a no first-strike commitment</w:t>
      </w:r>
      <w:r w:rsidRPr="00D51EBA">
        <w:rPr>
          <w:sz w:val="16"/>
          <w:szCs w:val="16"/>
        </w:rPr>
        <w:t xml:space="preserve"> in a draft report compiled by an international panel on nuclear nonproliferation and disarmament, panel sources said Sunday. </w:t>
      </w:r>
      <w:r w:rsidRPr="00D51EBA">
        <w:rPr>
          <w:rStyle w:val="StyleUnderline"/>
        </w:rPr>
        <w:t>Japan’s representative to the International Commission on Nuclear Nonproliferation and Disarmament expressed reservations</w:t>
      </w:r>
      <w:r w:rsidRPr="00D51EBA">
        <w:rPr>
          <w:sz w:val="16"/>
          <w:szCs w:val="16"/>
        </w:rPr>
        <w:t xml:space="preserve"> about the proposal </w:t>
      </w:r>
      <w:r w:rsidRPr="00D51EBA">
        <w:rPr>
          <w:rStyle w:val="StyleUnderline"/>
        </w:rPr>
        <w:t>due to</w:t>
      </w:r>
      <w:r w:rsidRPr="00D51EBA">
        <w:rPr>
          <w:sz w:val="16"/>
          <w:szCs w:val="16"/>
        </w:rPr>
        <w:t xml:space="preserve"> concerns over </w:t>
      </w:r>
      <w:r w:rsidRPr="00D51EBA">
        <w:rPr>
          <w:rStyle w:val="StyleUnderline"/>
        </w:rPr>
        <w:t>a weakening of the U.S. nuclear umbrella</w:t>
      </w:r>
      <w:r w:rsidRPr="00D51EBA">
        <w:rPr>
          <w:sz w:val="16"/>
          <w:szCs w:val="16"/>
        </w:rPr>
        <w:t xml:space="preserve">, the sources said. The commission, established at the initiative of Australia and Japan, aims to reinvigorate international efforts on nuclear nonproliferation and disarmament. It is co-chaired by former Japanese and Australian foreign ministers—Yoriko Kawaguchi and Gareth Evans. The draft document envisages U.S. President Barack Obama working out a new nuclear doctrine before the review conference of parties to the nuclear nonproliferation treaty which is scheduled to be held next May. It says that the ‘‘sole purpose of U.S. nuclear weapons is to deter use of nuclear weapons against the United States and its allies.’’ Japan has agreed to the principle of reducing the role of nuclear weapons but has expressed reservations not just about the specific proposal but also the suggested timetable and sequence or weapons reduction, the sources said. </w:t>
      </w:r>
      <w:r w:rsidRPr="00D51EBA">
        <w:rPr>
          <w:rStyle w:val="StyleUnderline"/>
        </w:rPr>
        <w:t>Japan is arguing for Washington to maintain its broad nuclear deterrence apparently due to concerns about possible biological and chemical attacks from North Korea</w:t>
      </w:r>
      <w:r w:rsidRPr="00D51EBA">
        <w:rPr>
          <w:sz w:val="16"/>
          <w:szCs w:val="16"/>
        </w:rPr>
        <w:t xml:space="preserve">, they added. An adviser to the Japanese commission member said, </w:t>
      </w:r>
      <w:r w:rsidRPr="00D51EBA">
        <w:rPr>
          <w:rStyle w:val="StyleUnderline"/>
        </w:rPr>
        <w:t>‘‘From a Japanese defense perspective, there are two concerns</w:t>
      </w:r>
      <w:r w:rsidRPr="00D51EBA">
        <w:rPr>
          <w:sz w:val="16"/>
          <w:szCs w:val="16"/>
        </w:rPr>
        <w:t xml:space="preserve"> under current security circumstances in East Asia for the time being,’’ according to the sources. ‘‘First, </w:t>
      </w:r>
      <w:r w:rsidRPr="00D51EBA">
        <w:rPr>
          <w:rStyle w:val="StyleUnderline"/>
        </w:rPr>
        <w:t xml:space="preserve">limiting the role of nuclear deterrence in preventing nuclear attack may give the wrong signal to North Korea or other ‘rogue states’ which may have a different strategic (escalation) calculation. To deter such threats, the credibility of nuclear deterrence would remain important. </w:t>
      </w:r>
      <w:r w:rsidRPr="00D51EBA">
        <w:rPr>
          <w:sz w:val="16"/>
          <w:szCs w:val="16"/>
        </w:rPr>
        <w:t xml:space="preserve">‘‘Second, </w:t>
      </w:r>
      <w:r w:rsidRPr="00D51EBA">
        <w:rPr>
          <w:rStyle w:val="StyleUnderline"/>
        </w:rPr>
        <w:t>a no-first-use declaration by the U</w:t>
      </w:r>
      <w:r w:rsidRPr="00D51EBA">
        <w:rPr>
          <w:sz w:val="16"/>
          <w:szCs w:val="16"/>
        </w:rPr>
        <w:t xml:space="preserve">nited </w:t>
      </w:r>
      <w:r w:rsidRPr="00D51EBA">
        <w:rPr>
          <w:rStyle w:val="StyleUnderline"/>
        </w:rPr>
        <w:t>S</w:t>
      </w:r>
      <w:r w:rsidRPr="00D51EBA">
        <w:rPr>
          <w:sz w:val="16"/>
          <w:szCs w:val="16"/>
        </w:rPr>
        <w:t xml:space="preserve">tates </w:t>
      </w:r>
      <w:r w:rsidRPr="00D51EBA">
        <w:rPr>
          <w:rStyle w:val="StyleUnderline"/>
        </w:rPr>
        <w:t>without a reduction in threat would undermine the security of Japan</w:t>
      </w:r>
      <w:r w:rsidRPr="00D51EBA">
        <w:rPr>
          <w:sz w:val="16"/>
          <w:szCs w:val="16"/>
        </w:rPr>
        <w:t xml:space="preserve">, or at least it would raise the sense of uncertainty and anxiety over security. </w:t>
      </w:r>
      <w:r w:rsidRPr="00D51EBA">
        <w:rPr>
          <w:rStyle w:val="StyleUnderline"/>
        </w:rPr>
        <w:t>‘‘In light of the reality that China has been rapidly catching up in air and sea power balance...in addition to the rapid modernization of its nuclear capability, no-first-use should</w:t>
      </w:r>
      <w:r w:rsidRPr="00D51EBA">
        <w:rPr>
          <w:sz w:val="16"/>
          <w:szCs w:val="16"/>
        </w:rPr>
        <w:t xml:space="preserve"> be </w:t>
      </w:r>
      <w:r w:rsidRPr="00D51EBA">
        <w:rPr>
          <w:rStyle w:val="StyleUnderline"/>
        </w:rPr>
        <w:t>come after or along with the commitment of</w:t>
      </w:r>
      <w:r w:rsidRPr="00D51EBA">
        <w:rPr>
          <w:sz w:val="16"/>
          <w:szCs w:val="16"/>
        </w:rPr>
        <w:t xml:space="preserve"> a tangible nuclear </w:t>
      </w:r>
      <w:r w:rsidRPr="00D51EBA">
        <w:rPr>
          <w:rStyle w:val="StyleUnderline"/>
        </w:rPr>
        <w:t>threat reduction</w:t>
      </w:r>
      <w:r w:rsidRPr="00D51EBA">
        <w:rPr>
          <w:sz w:val="16"/>
          <w:szCs w:val="16"/>
        </w:rPr>
        <w:t xml:space="preserve"> in the region,’’ the report quoted the adviser as saying. </w:t>
      </w:r>
    </w:p>
    <w:p w14:paraId="01A877A8" w14:textId="77777777" w:rsidR="00B80C4E" w:rsidRPr="00D51EBA" w:rsidRDefault="00B80C4E" w:rsidP="00B80C4E">
      <w:pPr>
        <w:rPr>
          <w:sz w:val="16"/>
          <w:szCs w:val="16"/>
        </w:rPr>
      </w:pPr>
    </w:p>
    <w:p w14:paraId="37031A89" w14:textId="77777777" w:rsidR="00B80C4E" w:rsidRPr="00D51EBA" w:rsidRDefault="00B80C4E" w:rsidP="00B80C4E">
      <w:pPr>
        <w:pStyle w:val="Heading4"/>
        <w:rPr>
          <w:sz w:val="28"/>
        </w:rPr>
      </w:pPr>
      <w:r w:rsidRPr="00D51EBA">
        <w:rPr>
          <w:sz w:val="28"/>
        </w:rPr>
        <w:t>NFU TANKS OUR DETERRENCE CREDIBILITY</w:t>
      </w:r>
    </w:p>
    <w:p w14:paraId="0D1DBD96" w14:textId="77777777" w:rsidR="00B80C4E" w:rsidRPr="00D51EBA" w:rsidRDefault="00B80C4E" w:rsidP="00B80C4E">
      <w:pPr>
        <w:rPr>
          <w:sz w:val="16"/>
          <w:szCs w:val="16"/>
        </w:rPr>
      </w:pPr>
      <w:r w:rsidRPr="00D51EBA">
        <w:rPr>
          <w:sz w:val="16"/>
          <w:szCs w:val="16"/>
        </w:rPr>
        <w:t xml:space="preserve">Edward </w:t>
      </w:r>
      <w:r w:rsidRPr="00D51EBA">
        <w:rPr>
          <w:rStyle w:val="Style13ptBold"/>
          <w:sz w:val="28"/>
        </w:rPr>
        <w:t>Zuckerman</w:t>
      </w:r>
      <w:r w:rsidRPr="00D51EBA">
        <w:rPr>
          <w:sz w:val="16"/>
          <w:szCs w:val="16"/>
        </w:rPr>
        <w:t xml:space="preserve"> (investigative journalist who literally "owns" the field of Continuity of Government research) </w:t>
      </w:r>
      <w:r w:rsidRPr="00D51EBA">
        <w:rPr>
          <w:rStyle w:val="Style13ptBold"/>
          <w:sz w:val="28"/>
        </w:rPr>
        <w:t>1984</w:t>
      </w:r>
    </w:p>
    <w:p w14:paraId="48FECAD4" w14:textId="77777777" w:rsidR="00B80C4E" w:rsidRPr="00D51EBA" w:rsidRDefault="00B80C4E" w:rsidP="00B80C4E">
      <w:pPr>
        <w:rPr>
          <w:sz w:val="16"/>
          <w:szCs w:val="16"/>
        </w:rPr>
      </w:pPr>
      <w:r w:rsidRPr="00D51EBA">
        <w:rPr>
          <w:sz w:val="16"/>
          <w:szCs w:val="16"/>
        </w:rPr>
        <w:t>[</w:t>
      </w:r>
      <w:r w:rsidRPr="00D51EBA">
        <w:rPr>
          <w:sz w:val="16"/>
          <w:szCs w:val="16"/>
          <w:u w:val="single"/>
        </w:rPr>
        <w:t>The Day After World War III</w:t>
      </w:r>
      <w:r w:rsidRPr="00D51EBA">
        <w:rPr>
          <w:sz w:val="16"/>
          <w:szCs w:val="16"/>
        </w:rPr>
        <w:t>, p. 49-50, loghry]</w:t>
      </w:r>
    </w:p>
    <w:p w14:paraId="71B80EB7" w14:textId="77777777" w:rsidR="00B80C4E" w:rsidRPr="00D51EBA" w:rsidRDefault="00B80C4E" w:rsidP="00B80C4E">
      <w:pPr>
        <w:rPr>
          <w:sz w:val="16"/>
          <w:szCs w:val="16"/>
        </w:rPr>
      </w:pPr>
    </w:p>
    <w:p w14:paraId="3D196B4E" w14:textId="77777777" w:rsidR="00B80C4E" w:rsidRPr="00D51EBA" w:rsidRDefault="00B80C4E" w:rsidP="00B80C4E">
      <w:pPr>
        <w:rPr>
          <w:sz w:val="16"/>
          <w:szCs w:val="16"/>
        </w:rPr>
      </w:pPr>
      <w:r w:rsidRPr="00D51EBA">
        <w:rPr>
          <w:rStyle w:val="StyleUnderline"/>
        </w:rPr>
        <w:t>"Western proponents of a 'no first use' policy [do not] acknowledge the consequences for the Western alliance of an American decision not to pose and accept the risk of nuclear war in defense of Europe</w:t>
      </w:r>
      <w:r w:rsidRPr="00D51EBA">
        <w:rPr>
          <w:sz w:val="16"/>
          <w:szCs w:val="16"/>
        </w:rPr>
        <w:t>," Haig said in 1982. "</w:t>
      </w:r>
      <w:r w:rsidRPr="00D51EBA">
        <w:rPr>
          <w:rStyle w:val="StyleUnderline"/>
        </w:rPr>
        <w:t>A 'no first use' policy would be the end of flexible response and thus of the very credibility of the Western strategy of deterrence</w:t>
      </w:r>
      <w:r w:rsidRPr="00D51EBA">
        <w:rPr>
          <w:sz w:val="16"/>
          <w:szCs w:val="16"/>
        </w:rPr>
        <w:t>."</w:t>
      </w:r>
    </w:p>
    <w:p w14:paraId="13366DAC" w14:textId="77777777" w:rsidR="00B80C4E" w:rsidRPr="00D51EBA" w:rsidRDefault="00B80C4E" w:rsidP="00B80C4E">
      <w:pPr>
        <w:rPr>
          <w:sz w:val="16"/>
          <w:szCs w:val="16"/>
        </w:rPr>
      </w:pPr>
      <w:r w:rsidRPr="00D51EBA">
        <w:rPr>
          <w:sz w:val="16"/>
          <w:szCs w:val="16"/>
        </w:rPr>
        <w:t xml:space="preserve">"Flexible response" means that America and its allies will attempt first to defeat a conventional Russian attack with conventional forces and, if that fails, will resort to tactical nuclear weapons. (Or worse. "First use could conceivably, let me underscore conceivably, involve what we define as strategic forces and possibly, possibly, underscore possibly, involve selective strike at the Soviet Union," Secretary of Defense James Schlesinger told reporters in 1975.) </w:t>
      </w:r>
      <w:r w:rsidRPr="00D51EBA">
        <w:rPr>
          <w:rStyle w:val="StyleUnderline"/>
        </w:rPr>
        <w:t>"The first use of U.S. tactical nuclear weapons would probably be in a defensive mode based on prepared defense plans,"</w:t>
      </w:r>
      <w:r w:rsidRPr="00D51EBA">
        <w:rPr>
          <w:sz w:val="16"/>
          <w:szCs w:val="16"/>
        </w:rPr>
        <w:t xml:space="preserve"> says the U.S. Army Field Manual 100-5, Operations. "Later use could include nuclear support for offensive operations to destroy the enemy or regain lost territory." The manual refers to this as "the present concept of conventional-nuclear war," in which nuclear weapons will play a major role. "With nuclear strikes, either side could deliver instantaneously crippling combat power. Depending on the deception, surprise, target acquisition, and boldness of the user, such weapons could change the course of battle very quickly."</w:t>
      </w:r>
    </w:p>
    <w:p w14:paraId="2A1A2D43" w14:textId="77777777" w:rsidR="00B80C4E" w:rsidRPr="00D51EBA" w:rsidRDefault="00B80C4E" w:rsidP="00B80C4E">
      <w:pPr>
        <w:pStyle w:val="Heading3"/>
      </w:pPr>
      <w:r w:rsidRPr="00D51EBA">
        <w:t>Elections</w:t>
      </w:r>
    </w:p>
    <w:p w14:paraId="49472BA5" w14:textId="77777777" w:rsidR="00B80C4E" w:rsidRPr="00D51EBA" w:rsidRDefault="00B80C4E" w:rsidP="00B80C4E">
      <w:pPr>
        <w:pStyle w:val="Heading4"/>
      </w:pPr>
      <w:r w:rsidRPr="00D51EBA">
        <w:rPr>
          <w:sz w:val="44"/>
          <w:szCs w:val="26"/>
          <w:u w:val="double"/>
        </w:rPr>
        <w:t>AT STEINHAUSER</w:t>
      </w:r>
    </w:p>
    <w:p w14:paraId="4A623DA5" w14:textId="77777777" w:rsidR="00B80C4E" w:rsidRPr="00D51EBA" w:rsidRDefault="00B80C4E" w:rsidP="00B80C4E">
      <w:pPr>
        <w:pStyle w:val="Heading4"/>
      </w:pPr>
      <w:r w:rsidRPr="00D51EBA">
        <w:t>The US Public is not against using nuclear weapons, NFU could spark backlash, especially amongst Republicans-almost half of dems could flip too</w:t>
      </w:r>
      <w:r w:rsidRPr="00D51EBA">
        <w:br/>
        <w:t>Sagan and Valentino 16</w:t>
      </w:r>
    </w:p>
    <w:p w14:paraId="35E3C194" w14:textId="77777777" w:rsidR="00B80C4E" w:rsidRPr="00D51EBA" w:rsidRDefault="00B80C4E" w:rsidP="00B80C4E">
      <w:r w:rsidRPr="00D51EBA">
        <w:t xml:space="preserve">Scott Sagan and Benjamin Valentino, Dr. Sagan is professor of political science and senior fellow at the Center for International Security and Cooperation at Stanford University. Dr. Valentino is associate professor of government at Dartmouth College, 05/19/16, “Would the US Drop the Bomb Again”, </w:t>
      </w:r>
      <w:hyperlink r:id="rId242" w:history="1">
        <w:r w:rsidRPr="00D51EBA">
          <w:rPr>
            <w:rStyle w:val="Hyperlink"/>
          </w:rPr>
          <w:t>http://www.wsj.com/articles/would-the-u-s-drop-the-bomb-again-1463682867</w:t>
        </w:r>
      </w:hyperlink>
      <w:r w:rsidRPr="00D51EBA">
        <w:t>, Branden-K</w:t>
      </w:r>
    </w:p>
    <w:p w14:paraId="7D860E0C" w14:textId="77777777" w:rsidR="00B80C4E" w:rsidRPr="00D51EBA" w:rsidRDefault="00B80C4E" w:rsidP="00B80C4E">
      <w:r w:rsidRPr="00D51EBA">
        <w:t xml:space="preserve">To explore how the U.S. public might react today to such choices, we asked YouGov last July to survey a representative sample of 620 Americans about a scenario evoking a 21st-century Pearl Harbor. </w:t>
      </w:r>
      <w:r w:rsidRPr="00D51EBA">
        <w:rPr>
          <w:rStyle w:val="StyleUnderline"/>
        </w:rPr>
        <w:t>To echo the dilemma the U.S. faced in</w:t>
      </w:r>
      <w:r w:rsidRPr="00D51EBA">
        <w:t xml:space="preserve"> August 19</w:t>
      </w:r>
      <w:r w:rsidRPr="00D51EBA">
        <w:rPr>
          <w:rStyle w:val="StyleUnderline"/>
        </w:rPr>
        <w:t>45</w:t>
      </w:r>
      <w:r w:rsidRPr="00D51EBA">
        <w:t xml:space="preserve">, </w:t>
      </w:r>
      <w:r w:rsidRPr="00D51EBA">
        <w:rPr>
          <w:rStyle w:val="StyleUnderline"/>
        </w:rPr>
        <w:t xml:space="preserve">participants read a mock news article in which the U.S. places severe sanctions on </w:t>
      </w:r>
      <w:r w:rsidRPr="00D51EBA">
        <w:t xml:space="preserve">Iran over allegations that Tehran has been caught violating the 2015 nuclear deal. </w:t>
      </w:r>
      <w:r w:rsidRPr="00D51EBA">
        <w:rPr>
          <w:rStyle w:val="StyleUnderline"/>
        </w:rPr>
        <w:t>In response, Iran attacks a U.S. aircraft carrier in the Persian Gulf, killing 2,403 military personnel</w:t>
      </w:r>
      <w:r w:rsidRPr="00D51EBA">
        <w:t xml:space="preserve"> (the same number killed by Japan at Pearl Harbor in 1941). Advertisement Congress then declares war on Iran, and the president demands that Iran’s leadership accept “unconditional surrender.” U.S. generals give the president two options: mount a land invasion to reach Tehran and force the Iranian government to capitulate (at an estimated cost of 20,000 American fatalities), or shock Iran into unconditional surrender by dropping a single nuclear weapon on a major city near Tehran, killing an estimated 100,000 Iranian civilians (similar to the immediate death toll in Hiroshima). </w:t>
      </w:r>
      <w:r w:rsidRPr="00D51EBA">
        <w:rPr>
          <w:rStyle w:val="StyleUnderline"/>
        </w:rPr>
        <w:t>The poll’s participants were reminded that Iran doesn’t yet have an atomic weapon of its own</w:t>
      </w:r>
      <w:r w:rsidRPr="00D51EBA">
        <w:t xml:space="preserve">. The results were startling: Under our scenario, </w:t>
      </w:r>
      <w:r w:rsidRPr="00D51EBA">
        <w:rPr>
          <w:rStyle w:val="StyleUnderline"/>
        </w:rPr>
        <w:t>59% of respondents backed using a nuclear bomb on an Iranian city</w:t>
      </w:r>
      <w:r w:rsidRPr="00D51EBA">
        <w:t>.</w:t>
      </w:r>
      <w:r w:rsidRPr="00D51EBA">
        <w:rPr>
          <w:rStyle w:val="StyleUnderline"/>
        </w:rPr>
        <w:t xml:space="preserve"> Republicans were much more likely to support such an attack, with more than 81% approving, but 47% of Democrats approved the nuclear strike as well</w:t>
      </w:r>
      <w:r w:rsidRPr="00D51EBA">
        <w:t xml:space="preserve">. Even when we increased the number of expected Iranian civilian fatalities 20 fold to two million, 59% of respondents—the same percentage supporting the nuclear attack with the lower death toll—still approved of dropping the bomb. </w:t>
      </w:r>
      <w:r w:rsidRPr="00D51EBA">
        <w:rPr>
          <w:rStyle w:val="StyleUnderline"/>
        </w:rPr>
        <w:t>To further echo Truman’s</w:t>
      </w:r>
      <w:r w:rsidRPr="00D51EBA">
        <w:t xml:space="preserve"> </w:t>
      </w:r>
      <w:r w:rsidRPr="00D51EBA">
        <w:rPr>
          <w:rStyle w:val="StyleUnderline"/>
        </w:rPr>
        <w:t>choice, we ran a second version</w:t>
      </w:r>
      <w:r w:rsidRPr="00D51EBA">
        <w:t xml:space="preserve"> of the </w:t>
      </w:r>
      <w:r w:rsidRPr="00D51EBA">
        <w:rPr>
          <w:rStyle w:val="StyleUnderline"/>
        </w:rPr>
        <w:t>survey that offered respondents the option of ending the war by allowing Iran’s supreme leade</w:t>
      </w:r>
      <w:r w:rsidRPr="00D51EBA">
        <w:t xml:space="preserve">r, Ayatollah Ali Khamenei, </w:t>
      </w:r>
      <w:r w:rsidRPr="00D51EBA">
        <w:rPr>
          <w:rStyle w:val="StyleUnderline"/>
        </w:rPr>
        <w:t>to stay on as a spiritual figurehead with no political authority.</w:t>
      </w:r>
      <w:r w:rsidRPr="00D51EBA">
        <w:t xml:space="preserve"> We hoped to mimic an option facing Truman and his advisers, who wrestled with softening the Allies’ demand for an unconditional surrender by allowing Emperor Hirohito to retain his throne as a symbolic head of state. Some 41% of our respondents preferred this diplomatic option to either dropping the bomb or marching on Tehran. But </w:t>
      </w:r>
      <w:r w:rsidRPr="00D51EBA">
        <w:rPr>
          <w:rStyle w:val="StyleUnderline"/>
        </w:rPr>
        <w:t>virtually the same number (40%) still preferred dropping the bomb and killing 100,000 Iranian civilian</w:t>
      </w:r>
      <w:r w:rsidRPr="00D51EBA">
        <w:t xml:space="preserve">s to accepting this sort of negotiated peace. This readiness seems to hold for other present-day adversaries as well. In an earlier survey that we conducted, published </w:t>
      </w:r>
      <w:r w:rsidRPr="00D51EBA">
        <w:rPr>
          <w:rStyle w:val="StyleUnderline"/>
        </w:rPr>
        <w:t>in 2013</w:t>
      </w:r>
      <w:r w:rsidRPr="00D51EBA">
        <w:t xml:space="preserve"> in the American Political Science Review, we found that about </w:t>
      </w:r>
      <w:r w:rsidRPr="00D51EBA">
        <w:rPr>
          <w:rStyle w:val="StyleUnderline"/>
        </w:rPr>
        <w:t>19% of respondents preferred a nuclear attack on an al Qaeda target even when told that conventional weapons would be just as effective.</w:t>
      </w:r>
      <w:r w:rsidRPr="00D51EBA">
        <w:t xml:space="preserve"> This number is close to the roughly 23% of Americans who had wanted to drop more atomic bombs on Japan in 1945. When facing our worst foes, </w:t>
      </w:r>
      <w:r w:rsidRPr="00D51EBA">
        <w:rPr>
          <w:rStyle w:val="StyleUnderline"/>
        </w:rPr>
        <w:t>a sizable segment of the American public feels an attraction to our most destructive weapons, not an aversion</w:t>
      </w:r>
      <w:r w:rsidRPr="00D51EBA">
        <w:t xml:space="preserve">. Would we drop the bomb again? Our surveys can’t say how future presidents and their top advisers would weigh their options. But they do reveal something unsettling about the instincts of the U.S. public: </w:t>
      </w:r>
      <w:r w:rsidRPr="00D51EBA">
        <w:rPr>
          <w:rStyle w:val="StyleUnderline"/>
        </w:rPr>
        <w:t>When provoked, we don’t seem to consider the use of nuclear weapons a taboo</w:t>
      </w:r>
      <w:r w:rsidRPr="00D51EBA">
        <w:t>, and our commitment to the immunity of civilians from deliberate attack in wartime, even with vast casualties, is shallow</w:t>
      </w:r>
      <w:r w:rsidRPr="00D51EBA">
        <w:rPr>
          <w:rStyle w:val="StyleUnderline"/>
        </w:rPr>
        <w:t>. Today, as in 1945, the U.S. public is unlikely to hold back a president who might consider using nuclear weapons in the crucible of war.</w:t>
      </w:r>
    </w:p>
    <w:p w14:paraId="1AD5E6E9" w14:textId="77777777" w:rsidR="00B80C4E" w:rsidRPr="00D51EBA" w:rsidRDefault="00B80C4E" w:rsidP="00B80C4E">
      <w:pPr>
        <w:pStyle w:val="Heading4"/>
        <w:rPr>
          <w:rStyle w:val="Style13ptBold"/>
          <w:b/>
        </w:rPr>
      </w:pPr>
      <w:r w:rsidRPr="00D51EBA">
        <w:t>Disad turns the case, Hillary is k2 aff, if we do it now Hillary won’t get elected</w:t>
      </w:r>
      <w:r w:rsidRPr="00D51EBA">
        <w:br/>
      </w:r>
      <w:r w:rsidRPr="00D51EBA">
        <w:rPr>
          <w:rStyle w:val="Style13ptBold"/>
          <w:b/>
        </w:rPr>
        <w:t>Bennet 16</w:t>
      </w:r>
    </w:p>
    <w:p w14:paraId="1B083890" w14:textId="77777777" w:rsidR="00B80C4E" w:rsidRPr="00D51EBA" w:rsidRDefault="00B80C4E" w:rsidP="00B80C4E">
      <w:r w:rsidRPr="00D51EBA">
        <w:t xml:space="preserve">Scott Bennett, a former US army psychological warfare officer in San Francisco, 06/20/16, “US seeking to intimidate China with psychological warfare: Analyst”, </w:t>
      </w:r>
      <w:hyperlink r:id="rId243" w:history="1">
        <w:r w:rsidRPr="00D51EBA">
          <w:rPr>
            <w:rStyle w:val="Hyperlink"/>
          </w:rPr>
          <w:t>http://presstv.ir/Detail/2016/06/20/471310/US-China-Philippines-South-China-Sea-drill-aircraft-carrier</w:t>
        </w:r>
      </w:hyperlink>
      <w:r w:rsidRPr="00D51EBA">
        <w:t>, Branden-K</w:t>
      </w:r>
    </w:p>
    <w:p w14:paraId="256E9D78" w14:textId="77777777" w:rsidR="00B80C4E" w:rsidRPr="00D51EBA" w:rsidRDefault="00B80C4E" w:rsidP="00B80C4E">
      <w:r w:rsidRPr="00D51EBA">
        <w:t xml:space="preserve">Press TV has interviewed Scott Bennett, a former US army psychological warfare officer in San Francisco, to discuss the deployment of two US aircraft carriers along with their accompanying ships in the Philippine Sea to conduct training drills near the disputed waters of the South China Sea. A rough transcription of the interview appears below. Press TV: What is going on? We continually see the US having exercises all over the world. This particular one, tell me what do you think the goal is? Bennett: Well I think </w:t>
      </w:r>
      <w:r w:rsidRPr="00D51EBA">
        <w:rPr>
          <w:rStyle w:val="StyleUnderline"/>
        </w:rPr>
        <w:t xml:space="preserve">the goal is to try and intimidate China with a psychological warfare, </w:t>
      </w:r>
      <w:r w:rsidRPr="00D51EBA">
        <w:t xml:space="preserve">demonstration of American firepower, American planes. There is nothing more intimidating than an aircraft carrier, two does the job double as well. So </w:t>
      </w:r>
      <w:r w:rsidRPr="00D51EBA">
        <w:rPr>
          <w:rStyle w:val="StyleUnderline"/>
        </w:rPr>
        <w:t>they are obviously trying to intimidate the Chinese by showing that the Americans are going to pursue a military action eventually</w:t>
      </w:r>
      <w:r w:rsidRPr="00D51EBA">
        <w:t xml:space="preserve">. That is their game; that is the card they are trying to convince the Chinese they hold. </w:t>
      </w:r>
      <w:r w:rsidRPr="00D51EBA">
        <w:rPr>
          <w:rStyle w:val="StyleUnderline"/>
        </w:rPr>
        <w:t xml:space="preserve">I do not think it is rational. </w:t>
      </w:r>
      <w:r w:rsidRPr="00D51EBA">
        <w:t>I do not think the US would do something like that.</w:t>
      </w:r>
      <w:r w:rsidRPr="00D51EBA">
        <w:rPr>
          <w:rStyle w:val="StyleUnderline"/>
        </w:rPr>
        <w:t xml:space="preserve"> I do not think direct military engagement is an option at least not before the elections and I do not think it would be pursued after the elections unless Hillary Clinton was elected president</w:t>
      </w:r>
      <w:r w:rsidRPr="00D51EBA">
        <w:t xml:space="preserve">. I think </w:t>
      </w:r>
      <w:r w:rsidRPr="00D51EBA">
        <w:rPr>
          <w:rStyle w:val="StyleUnderline"/>
        </w:rPr>
        <w:t>she represents the dangerous war hawk regime in the United States. I do not think Donald Trump would</w:t>
      </w:r>
      <w:r w:rsidRPr="00D51EBA">
        <w:t xml:space="preserve">. However, China has an interesting play. It is the only country that has developed these islands, the South Spratly Sea Islands and no other country has. So they have taken the initiative to develop this in response to some of the American aggressive military and missile operations that it has been doing with South Korea and we have seen also against Russia with Romania and Poland. So China is one ahead and developed that as a countermeasure. Now it does have an opportunity to extend an olive branch, if you will, to the other Asiatic nations which are represented on the Chinese flag incidentally. Let’s never forget that. The Chinese flag, a one large star surrounded by four smaller stars is China in relation to the other Asian nations. So it should possibly reach out to the other nations and invite them to share the utility of the island. They may not take them up on that option but it gives China sort of a softening approach to balance its appearance of a world power rising for imperial ambitions which is the psyop that is trying to be used to paint China, it is trying to be defined as a warring empire that is going to try and rise up and enslave the other Asiatic nations. I think that is completely false but I think China needs to counteract that with positive public relations and outrage to its neighbors like the Philippines, like Japan. </w:t>
      </w:r>
    </w:p>
    <w:p w14:paraId="1F9BBE11" w14:textId="77777777" w:rsidR="00B80C4E" w:rsidRPr="00D51EBA" w:rsidRDefault="00B80C4E" w:rsidP="00B80C4E"/>
    <w:p w14:paraId="34D751DE" w14:textId="77777777" w:rsidR="00B80C4E" w:rsidRPr="00D51EBA" w:rsidRDefault="00B80C4E" w:rsidP="00B80C4E">
      <w:pPr>
        <w:pStyle w:val="Heading2"/>
      </w:pPr>
      <w:r w:rsidRPr="00D51EBA">
        <w:t xml:space="preserve">Prolif </w:t>
      </w:r>
    </w:p>
    <w:p w14:paraId="436C7443" w14:textId="77777777" w:rsidR="00B80C4E" w:rsidRPr="00D51EBA" w:rsidRDefault="00B80C4E" w:rsidP="00B80C4E">
      <w:pPr>
        <w:pStyle w:val="Heading3"/>
      </w:pPr>
      <w:r w:rsidRPr="00D51EBA">
        <w:t>No impact---Unstable/small</w:t>
      </w:r>
    </w:p>
    <w:p w14:paraId="32B4F42D" w14:textId="77777777" w:rsidR="00B80C4E" w:rsidRPr="00D51EBA" w:rsidRDefault="00B80C4E" w:rsidP="00B80C4E">
      <w:pPr>
        <w:pStyle w:val="Heading4"/>
      </w:pPr>
      <w:r w:rsidRPr="00D51EBA">
        <w:t>New proliferators will build small arsenals which are uniquely stable.</w:t>
      </w:r>
    </w:p>
    <w:p w14:paraId="630820E9" w14:textId="77777777" w:rsidR="00B80C4E" w:rsidRPr="00D51EBA" w:rsidRDefault="00B80C4E" w:rsidP="00B80C4E">
      <w:pPr>
        <w:rPr>
          <w:sz w:val="16"/>
          <w:szCs w:val="16"/>
        </w:rPr>
      </w:pPr>
      <w:r w:rsidRPr="00D51EBA">
        <w:rPr>
          <w:rStyle w:val="Style13ptBold"/>
        </w:rPr>
        <w:t>Seng 98</w:t>
      </w:r>
      <w:r w:rsidRPr="00D51EBA">
        <w:rPr>
          <w:sz w:val="16"/>
          <w:szCs w:val="16"/>
        </w:rPr>
        <w:t xml:space="preserve">  (Jordan, PhD Candidate in Pol. Sci. – U. Chicago, Dissertation, “Strategy for Pandora's Children: Stable Nuclear Proliferation Among Minor States”, p. 203-206)</w:t>
      </w:r>
    </w:p>
    <w:p w14:paraId="49E37E2F" w14:textId="77777777" w:rsidR="00B80C4E" w:rsidRPr="00D51EBA" w:rsidRDefault="00B80C4E" w:rsidP="00B80C4E">
      <w:pPr>
        <w:rPr>
          <w:sz w:val="16"/>
          <w:szCs w:val="16"/>
        </w:rPr>
      </w:pPr>
      <w:r w:rsidRPr="00D51EBA">
        <w:rPr>
          <w:sz w:val="16"/>
          <w:szCs w:val="16"/>
        </w:rPr>
        <w:t xml:space="preserve">However, </w:t>
      </w:r>
      <w:r w:rsidRPr="00D51EBA">
        <w:rPr>
          <w:rStyle w:val="StyleUnderline"/>
        </w:rPr>
        <w:t>this "state of affairs" is not as dangerous as it might seem.</w:t>
      </w:r>
      <w:r w:rsidRPr="00D51EBA">
        <w:rPr>
          <w:sz w:val="16"/>
          <w:szCs w:val="16"/>
        </w:rPr>
        <w:t xml:space="preserve"> </w:t>
      </w:r>
      <w:r w:rsidRPr="00D51EBA">
        <w:rPr>
          <w:rStyle w:val="StyleUnderline"/>
        </w:rPr>
        <w:t xml:space="preserve">The </w:t>
      </w:r>
      <w:r w:rsidRPr="00D51EBA">
        <w:rPr>
          <w:sz w:val="16"/>
          <w:szCs w:val="16"/>
        </w:rPr>
        <w:t xml:space="preserve">nuclear </w:t>
      </w:r>
      <w:r w:rsidRPr="00D51EBA">
        <w:rPr>
          <w:rStyle w:val="StyleUnderline"/>
        </w:rPr>
        <w:t xml:space="preserve">arsenals of limited </w:t>
      </w:r>
      <w:r w:rsidRPr="00D51EBA">
        <w:rPr>
          <w:sz w:val="16"/>
          <w:szCs w:val="16"/>
        </w:rPr>
        <w:t xml:space="preserve">nuclear </w:t>
      </w:r>
      <w:r w:rsidRPr="00D51EBA">
        <w:rPr>
          <w:rStyle w:val="StyleUnderline"/>
        </w:rPr>
        <w:t>proliferators will be small and</w:t>
      </w:r>
      <w:r w:rsidRPr="00D51EBA">
        <w:rPr>
          <w:sz w:val="16"/>
          <w:szCs w:val="16"/>
        </w:rPr>
        <w:t xml:space="preserve">, consequently, the </w:t>
      </w:r>
      <w:r w:rsidRPr="00D51EBA">
        <w:rPr>
          <w:rStyle w:val="StyleUnderline"/>
        </w:rPr>
        <w:t xml:space="preserve">command and control organizations that manage </w:t>
      </w:r>
      <w:r w:rsidRPr="00D51EBA">
        <w:rPr>
          <w:sz w:val="16"/>
          <w:szCs w:val="16"/>
        </w:rPr>
        <w:t xml:space="preserve">those </w:t>
      </w:r>
      <w:r w:rsidRPr="00D51EBA">
        <w:rPr>
          <w:rStyle w:val="StyleUnderline"/>
        </w:rPr>
        <w:t xml:space="preserve">arsenals will be small </w:t>
      </w:r>
      <w:r w:rsidRPr="00D51EBA">
        <w:rPr>
          <w:sz w:val="16"/>
          <w:szCs w:val="16"/>
        </w:rPr>
        <w:t xml:space="preserve">as well. The </w:t>
      </w:r>
      <w:r w:rsidRPr="00D51EBA">
        <w:rPr>
          <w:rStyle w:val="StyleUnderline"/>
        </w:rPr>
        <w:t xml:space="preserve">small arsenals of limited </w:t>
      </w:r>
      <w:r w:rsidRPr="00D51EBA">
        <w:rPr>
          <w:sz w:val="16"/>
          <w:szCs w:val="16"/>
        </w:rPr>
        <w:t xml:space="preserve">nuclear </w:t>
      </w:r>
      <w:r w:rsidRPr="00D51EBA">
        <w:rPr>
          <w:rStyle w:val="StyleUnderline"/>
        </w:rPr>
        <w:t>proliferators will mitigate against many of the dangers of</w:t>
      </w:r>
      <w:r w:rsidRPr="00D51EBA">
        <w:rPr>
          <w:sz w:val="16"/>
          <w:szCs w:val="16"/>
        </w:rPr>
        <w:t xml:space="preserve"> the highly delegative</w:t>
      </w:r>
      <w:r w:rsidRPr="00D51EBA">
        <w:rPr>
          <w:rStyle w:val="StyleUnderline"/>
        </w:rPr>
        <w:t>, 'non-centralized' launch procedures</w:t>
      </w:r>
      <w:r w:rsidRPr="00D51EBA">
        <w:rPr>
          <w:sz w:val="16"/>
          <w:szCs w:val="16"/>
        </w:rPr>
        <w:t xml:space="preserve"> Third World states are likely to use. This will happen in two main ways. First, </w:t>
      </w:r>
      <w:r w:rsidRPr="00D51EBA">
        <w:rPr>
          <w:rStyle w:val="StyleUnderline"/>
        </w:rPr>
        <w:t xml:space="preserve">only a small number of people need be involved in </w:t>
      </w:r>
      <w:r w:rsidRPr="00D51EBA">
        <w:rPr>
          <w:sz w:val="16"/>
          <w:szCs w:val="16"/>
        </w:rPr>
        <w:t xml:space="preserve">Third World </w:t>
      </w:r>
      <w:r w:rsidRPr="00D51EBA">
        <w:rPr>
          <w:rStyle w:val="StyleUnderline"/>
        </w:rPr>
        <w:t>c</w:t>
      </w:r>
      <w:r w:rsidRPr="00D51EBA">
        <w:rPr>
          <w:sz w:val="16"/>
          <w:szCs w:val="16"/>
        </w:rPr>
        <w:t>ommand</w:t>
      </w:r>
      <w:r w:rsidRPr="00D51EBA">
        <w:rPr>
          <w:rStyle w:val="StyleUnderline"/>
        </w:rPr>
        <w:t xml:space="preserve"> and c</w:t>
      </w:r>
      <w:r w:rsidRPr="00D51EBA">
        <w:rPr>
          <w:sz w:val="16"/>
          <w:szCs w:val="16"/>
        </w:rPr>
        <w:t>ontrol</w:t>
      </w:r>
      <w:r w:rsidRPr="00D51EBA">
        <w:rPr>
          <w:rStyle w:val="StyleUnderline"/>
        </w:rPr>
        <w:t>.</w:t>
      </w:r>
      <w:r w:rsidRPr="00D51EBA">
        <w:rPr>
          <w:sz w:val="16"/>
          <w:szCs w:val="16"/>
        </w:rPr>
        <w:t xml:space="preserve"> The superpowers had tens of thousands of nuclear warheads and thousands of nuclear weapons personnel in a variety of deployments organized around numerous nuclear delivery platforms. A state that has, say, fifty nuclear weapons needs at most fifty launch operators and only a handful of group commanders. </w:t>
      </w:r>
      <w:r w:rsidRPr="00D51EBA">
        <w:rPr>
          <w:rStyle w:val="StyleUnderline"/>
        </w:rPr>
        <w:t xml:space="preserve">This has both quantitative and qualitative repercussions. Quantitatively, the very small number of people 'in the loop' </w:t>
      </w:r>
      <w:r w:rsidRPr="00D51EBA">
        <w:rPr>
          <w:b/>
          <w:u w:val="single"/>
        </w:rPr>
        <w:t>greatly diminishes the statistical probability</w:t>
      </w:r>
      <w:r w:rsidRPr="00D51EBA">
        <w:rPr>
          <w:rStyle w:val="StyleUnderline"/>
        </w:rPr>
        <w:t xml:space="preserve"> that accidents or human error will result in inappropriate nuclear launches.</w:t>
      </w:r>
      <w:r w:rsidRPr="00D51EBA">
        <w:rPr>
          <w:sz w:val="16"/>
          <w:szCs w:val="16"/>
        </w:rPr>
        <w:t xml:space="preserve"> All else being equal, the chances of finding some guard asleep at some post increases with the number of guards and posts one has to cover. </w:t>
      </w:r>
      <w:r w:rsidRPr="00D51EBA">
        <w:rPr>
          <w:rStyle w:val="StyleUnderline"/>
        </w:rPr>
        <w:t>Qualitatively, small numbers makes it possible to centrally train operators, to screen and choose them with exceeding care</w:t>
      </w:r>
      <w:r w:rsidRPr="00D51EBA">
        <w:rPr>
          <w:sz w:val="16"/>
          <w:szCs w:val="16"/>
        </w:rPr>
        <w:t xml:space="preserve">, 7 </w:t>
      </w:r>
      <w:r w:rsidRPr="00D51EBA">
        <w:rPr>
          <w:rStyle w:val="StyleUnderline"/>
        </w:rPr>
        <w:t>and to keep each of them in</w:t>
      </w:r>
      <w:r w:rsidRPr="00D51EBA">
        <w:rPr>
          <w:sz w:val="16"/>
          <w:szCs w:val="16"/>
        </w:rPr>
        <w:t xml:space="preserve"> </w:t>
      </w:r>
      <w:r w:rsidRPr="00D51EBA">
        <w:rPr>
          <w:rStyle w:val="StyleUnderline"/>
        </w:rPr>
        <w:t>direct contact with central authorities in times of crises. With very small control communities, there is no need for intermediary commanders.</w:t>
      </w:r>
      <w:r w:rsidRPr="00D51EBA">
        <w:rPr>
          <w:sz w:val="16"/>
          <w:szCs w:val="16"/>
        </w:rPr>
        <w:t xml:space="preserve"> Important information and instructions can get out quickly and directly. Quality control of launch operators and operations is easier. In some part, at least, </w:t>
      </w:r>
      <w:r w:rsidRPr="00D51EBA">
        <w:rPr>
          <w:rStyle w:val="StyleUnderline"/>
        </w:rPr>
        <w:t xml:space="preserve">Third World states can compensate for their lack of sophisticated use-control technology with a more controlled selection of, and more extensive communication with, human operators. </w:t>
      </w:r>
      <w:r w:rsidRPr="00D51EBA">
        <w:rPr>
          <w:sz w:val="16"/>
          <w:szCs w:val="16"/>
        </w:rPr>
        <w:t xml:space="preserve">Secondly, and relatedly, Third World proliferators will not need to rely on cumbersome standard operating procedures to manage and launch their nuclear weapons. This is because the number of weapons will be so small, and also because the arsenals will be very simple in composition. Third World stares simply will not have that many weapons to keep track of. </w:t>
      </w:r>
      <w:r w:rsidRPr="00D51EBA">
        <w:rPr>
          <w:rStyle w:val="StyleUnderline"/>
        </w:rPr>
        <w:t>Third World states will not have the great variety of delivery platforms that the superpowers had</w:t>
      </w:r>
      <w:r w:rsidRPr="00D51EBA">
        <w:rPr>
          <w:sz w:val="16"/>
          <w:szCs w:val="16"/>
        </w:rPr>
        <w:t xml:space="preserve"> (various ballistic missiles, cruise missiles, long range bombers, fighter bombers, missile submarines, nuclear armed ships, nuclear mortars, etc., etc.), or the great number and variety of basing options, and they will not employ the complicated strategies of international basing that the superpowers used. </w:t>
      </w:r>
      <w:r w:rsidRPr="00D51EBA">
        <w:rPr>
          <w:rStyle w:val="StyleUnderline"/>
        </w:rPr>
        <w:t>The small and simple arsenals of Third World proliferators will not require highly complex systems to coordinate nuclear activities</w:t>
      </w:r>
      <w:r w:rsidRPr="00D51EBA">
        <w:rPr>
          <w:sz w:val="16"/>
          <w:szCs w:val="16"/>
        </w:rPr>
        <w:t xml:space="preserve">. This creates two specific organizational advantages. One, </w:t>
      </w:r>
      <w:r w:rsidRPr="00D51EBA">
        <w:rPr>
          <w:rStyle w:val="StyleUnderline"/>
        </w:rPr>
        <w:t>small organizations, even if they do rely to some extent of standard operating procedures, can be flexible in times of crisis</w:t>
      </w:r>
      <w:r w:rsidRPr="00D51EBA">
        <w:rPr>
          <w:sz w:val="16"/>
          <w:szCs w:val="16"/>
        </w:rPr>
        <w:t xml:space="preserve">. As we have discussed, the essential problem of standard operating procedures in nuclear launch processes is that the full range if possible strategic developments cannot be predicted and specified before the fact, and thus responses to them cannot be standardized fully. An unexpected event can lead to 'mismatched' and inappropriate organizational reactions. In complex and extensive command and control organizations, standard operating procedures coordinate great numbers of people at numerous levels of command structure in a great multiplicity of places. If an unexpected event triggers operating procedures leading to what would be an inappropriate nuclear launch, it would be very difficult for central commanders to “get the word out' to everyone involved. The coordination needed to stop launch activity would be at least as complicated as the coordination needed to initiate it, and, depending on the speed of launch processes, there may be less time to accomplish it. However, </w:t>
      </w:r>
      <w:r w:rsidRPr="00D51EBA">
        <w:rPr>
          <w:rStyle w:val="StyleUnderline"/>
        </w:rPr>
        <w:t xml:space="preserve">the small numbers of people involved in nuclear launches and the simplicity of arsenals will make it far easier for </w:t>
      </w:r>
      <w:r w:rsidRPr="00D51EBA">
        <w:rPr>
          <w:sz w:val="16"/>
          <w:szCs w:val="16"/>
        </w:rPr>
        <w:t>Third World</w:t>
      </w:r>
      <w:r w:rsidRPr="00D51EBA">
        <w:rPr>
          <w:rStyle w:val="StyleUnderline"/>
        </w:rPr>
        <w:t xml:space="preserve"> leaders to </w:t>
      </w:r>
      <w:r w:rsidRPr="00D51EBA">
        <w:rPr>
          <w:sz w:val="16"/>
          <w:szCs w:val="16"/>
        </w:rPr>
        <w:t>'get the word out' and</w:t>
      </w:r>
      <w:r w:rsidRPr="00D51EBA">
        <w:rPr>
          <w:rStyle w:val="StyleUnderline"/>
        </w:rPr>
        <w:t xml:space="preserve"> reverse launch procedures </w:t>
      </w:r>
      <w:r w:rsidRPr="00D51EBA">
        <w:rPr>
          <w:sz w:val="16"/>
          <w:szCs w:val="16"/>
        </w:rPr>
        <w:t>if necessary</w:t>
      </w:r>
      <w:r w:rsidRPr="00D51EBA">
        <w:rPr>
          <w:rStyle w:val="StyleUnderline"/>
        </w:rPr>
        <w:t>.</w:t>
      </w:r>
      <w:r w:rsidRPr="00D51EBA">
        <w:rPr>
          <w:sz w:val="16"/>
          <w:szCs w:val="16"/>
        </w:rPr>
        <w:t xml:space="preserve"> Again, so few will be the numbers of weapons that all launch operators could be contacted directly by central leaders. The programmed triggers of standard operating procedures can be passed over in favor of unscripted, flexible responses based on a limited number of human-to-human communications and confirmations. Two, the smallness and simplicity of Third World command and control organizations will make it easier for leaders to keep track of everything that is going on at any given moment. One of the great dangers of complex organizational procedures is that once one organizational event is triggered—once an alarm is sounded and a programmed response is made—other branches of the organization are likely to be affected as well. This is what Charles Perrow refers to as interactive complexity, 8 and it has been a mainstay in organizational critiques of nuclear command and control s ystems.9 The more complex the organization is, the more likely these secondary effects are, and the less likely they are to be foreseen, noticed, and well-managed. So, for instance, an American commander that gives the order to scramble nuclear bombers over the U.S. as a defensive measure may find that he has unwittingly given the order to scramble bombers in Europe as well. A recall order to the American bombers may overlook the European theater, and nuclear misuse could result. However, </w:t>
      </w:r>
      <w:r w:rsidRPr="00D51EBA">
        <w:rPr>
          <w:rStyle w:val="StyleUnderline"/>
        </w:rPr>
        <w:t>when numbers of nuclear weapons can be measured in the dozens rather than the hundreds or thousands, and when deployment of those weapons does not involve multiple theaters and forward based delivery vehicles of numerous types, tight coupling is unlikely to cause unforeseen and unnoticeable organizational events.</w:t>
      </w:r>
      <w:r w:rsidRPr="00D51EBA">
        <w:rPr>
          <w:sz w:val="16"/>
          <w:szCs w:val="16"/>
        </w:rPr>
        <w:t xml:space="preserve"> Other things being equal, </w:t>
      </w:r>
      <w:r w:rsidRPr="00D51EBA">
        <w:rPr>
          <w:rStyle w:val="StyleUnderline"/>
        </w:rPr>
        <w:t xml:space="preserve">it is </w:t>
      </w:r>
      <w:r w:rsidRPr="00D51EBA">
        <w:rPr>
          <w:sz w:val="16"/>
          <w:szCs w:val="16"/>
        </w:rPr>
        <w:t>just a lot</w:t>
      </w:r>
      <w:r w:rsidRPr="00D51EBA">
        <w:rPr>
          <w:rStyle w:val="StyleUnderline"/>
        </w:rPr>
        <w:t xml:space="preserve"> easier to know </w:t>
      </w:r>
      <w:r w:rsidRPr="00D51EBA">
        <w:rPr>
          <w:sz w:val="16"/>
          <w:szCs w:val="16"/>
        </w:rPr>
        <w:t xml:space="preserve">all of </w:t>
      </w:r>
      <w:r w:rsidRPr="00D51EBA">
        <w:rPr>
          <w:rStyle w:val="StyleUnderline"/>
        </w:rPr>
        <w:t>what is going on.</w:t>
      </w:r>
      <w:r w:rsidRPr="00D51EBA">
        <w:rPr>
          <w:sz w:val="16"/>
          <w:szCs w:val="16"/>
        </w:rPr>
        <w:t xml:space="preserve"> In short, </w:t>
      </w:r>
      <w:r w:rsidRPr="00D51EBA">
        <w:rPr>
          <w:rStyle w:val="StyleUnderline"/>
        </w:rPr>
        <w:t xml:space="preserve">while Third World states </w:t>
      </w:r>
      <w:r w:rsidRPr="00D51EBA">
        <w:rPr>
          <w:sz w:val="16"/>
          <w:szCs w:val="16"/>
        </w:rPr>
        <w:t>may not have the electronic use-control devices that help ensure that peripheral commanders do nor 'get out of control,' they</w:t>
      </w:r>
      <w:r w:rsidRPr="00D51EBA">
        <w:rPr>
          <w:rStyle w:val="StyleUnderline"/>
        </w:rPr>
        <w:t xml:space="preserve"> have </w:t>
      </w:r>
      <w:r w:rsidRPr="00D51EBA">
        <w:rPr>
          <w:sz w:val="16"/>
          <w:szCs w:val="16"/>
        </w:rPr>
        <w:t xml:space="preserve">other </w:t>
      </w:r>
      <w:r w:rsidRPr="00D51EBA">
        <w:rPr>
          <w:rStyle w:val="StyleUnderline"/>
        </w:rPr>
        <w:t xml:space="preserve">advantages that make the challenge of </w:t>
      </w:r>
      <w:r w:rsidRPr="00D51EBA">
        <w:rPr>
          <w:sz w:val="16"/>
          <w:szCs w:val="16"/>
        </w:rPr>
        <w:t xml:space="preserve">centralized </w:t>
      </w:r>
      <w:r w:rsidRPr="00D51EBA">
        <w:rPr>
          <w:rStyle w:val="StyleUnderline"/>
        </w:rPr>
        <w:t xml:space="preserve">control easier than </w:t>
      </w:r>
      <w:r w:rsidRPr="00D51EBA">
        <w:rPr>
          <w:sz w:val="16"/>
          <w:szCs w:val="16"/>
        </w:rPr>
        <w:t>it was</w:t>
      </w:r>
      <w:r w:rsidRPr="00D51EBA">
        <w:rPr>
          <w:rStyle w:val="StyleUnderline"/>
        </w:rPr>
        <w:t xml:space="preserve"> for </w:t>
      </w:r>
      <w:r w:rsidRPr="00D51EBA">
        <w:rPr>
          <w:sz w:val="16"/>
          <w:szCs w:val="16"/>
        </w:rPr>
        <w:t xml:space="preserve">the </w:t>
      </w:r>
      <w:r w:rsidRPr="00D51EBA">
        <w:rPr>
          <w:rStyle w:val="StyleUnderline"/>
        </w:rPr>
        <w:t>superpowers.</w:t>
      </w:r>
      <w:r w:rsidRPr="00D51EBA">
        <w:rPr>
          <w:sz w:val="16"/>
          <w:szCs w:val="16"/>
        </w:rPr>
        <w:t xml:space="preserve"> The small numbers of personnel and organizational simplicity of launch bureaucracies means that even if a few more people have their fingers on the button than in the case of the superpowers, there will be less of a chance that weapons will be launched without a definite, informed and unambiguous decision to press that button.</w:t>
      </w:r>
    </w:p>
    <w:p w14:paraId="376CAE5C" w14:textId="77777777" w:rsidR="00B80C4E" w:rsidRPr="00D51EBA" w:rsidRDefault="00B80C4E" w:rsidP="00B80C4E">
      <w:pPr>
        <w:rPr>
          <w:sz w:val="16"/>
          <w:szCs w:val="16"/>
        </w:rPr>
      </w:pPr>
    </w:p>
    <w:p w14:paraId="5F69DEBB" w14:textId="77777777" w:rsidR="00B80C4E" w:rsidRPr="00D51EBA" w:rsidRDefault="00B80C4E" w:rsidP="00B80C4E"/>
    <w:p w14:paraId="7B928791" w14:textId="77777777" w:rsidR="00B80C4E" w:rsidRPr="00D51EBA" w:rsidRDefault="00B80C4E" w:rsidP="00B80C4E">
      <w:pPr>
        <w:pStyle w:val="Heading3"/>
      </w:pPr>
      <w:r w:rsidRPr="00D51EBA">
        <w:t>No impact---slow/no domino effect</w:t>
      </w:r>
    </w:p>
    <w:p w14:paraId="3F67CB80" w14:textId="77777777" w:rsidR="00B80C4E" w:rsidRPr="00D51EBA" w:rsidRDefault="00B80C4E" w:rsidP="00B80C4E">
      <w:pPr>
        <w:pStyle w:val="Heading4"/>
      </w:pPr>
      <w:r w:rsidRPr="00D51EBA">
        <w:t xml:space="preserve">Prolif will be slow </w:t>
      </w:r>
    </w:p>
    <w:p w14:paraId="0BF6B0DD" w14:textId="77777777" w:rsidR="00B80C4E" w:rsidRPr="00D51EBA" w:rsidRDefault="00B80C4E" w:rsidP="00B80C4E">
      <w:pPr>
        <w:rPr>
          <w:sz w:val="16"/>
          <w:szCs w:val="16"/>
        </w:rPr>
      </w:pPr>
      <w:r w:rsidRPr="00D51EBA">
        <w:rPr>
          <w:rStyle w:val="Style13ptBold"/>
        </w:rPr>
        <w:t>Tepperman 9</w:t>
      </w:r>
      <w:r w:rsidRPr="00D51EBA">
        <w:rPr>
          <w:rStyle w:val="StyleUnderline"/>
          <w:u w:val="none"/>
        </w:rPr>
        <w:t xml:space="preserve"> </w:t>
      </w:r>
      <w:r w:rsidRPr="00D51EBA">
        <w:rPr>
          <w:sz w:val="16"/>
          <w:szCs w:val="16"/>
        </w:rPr>
        <w:t>Deputy Editor at Newsweek. Frmr Deputy Managing Editor, Foreign Affairs. LLM, i-law, NYU. MA, jurisprudence, Oxford. (Jonathan, Why Obama Should Learn to Love the Bomb, http://jonathantepperman.com/Welcome_files/nukes_Final.pdf)</w:t>
      </w:r>
    </w:p>
    <w:p w14:paraId="11EBCD14" w14:textId="77777777" w:rsidR="00B80C4E" w:rsidRPr="00D51EBA" w:rsidRDefault="00B80C4E" w:rsidP="00B80C4E">
      <w:pPr>
        <w:rPr>
          <w:sz w:val="16"/>
          <w:szCs w:val="16"/>
        </w:rPr>
      </w:pPr>
      <w:r w:rsidRPr="00D51EBA">
        <w:rPr>
          <w:rStyle w:val="StyleUnderline"/>
        </w:rPr>
        <w:t>The risk of an arms race</w:t>
      </w:r>
      <w:r w:rsidRPr="00D51EBA">
        <w:rPr>
          <w:sz w:val="16"/>
          <w:szCs w:val="16"/>
        </w:rPr>
        <w:t xml:space="preserve">—with, say, other Persian Gulf states rushing to build a bomb after Iran got one—is a bit harder to dispel. Once again, however, </w:t>
      </w:r>
      <w:r w:rsidRPr="00D51EBA">
        <w:rPr>
          <w:rStyle w:val="StyleUnderline"/>
        </w:rPr>
        <w:t>history is instructive. "In 64 years, the most nuclear-</w:t>
      </w:r>
      <w:r w:rsidRPr="00D51EBA">
        <w:rPr>
          <w:sz w:val="16"/>
          <w:szCs w:val="16"/>
        </w:rPr>
        <w:t xml:space="preserve">weapons </w:t>
      </w:r>
      <w:r w:rsidRPr="00D51EBA">
        <w:rPr>
          <w:rStyle w:val="StyleUnderline"/>
        </w:rPr>
        <w:t xml:space="preserve">states we've </w:t>
      </w:r>
      <w:r w:rsidRPr="00D51EBA">
        <w:rPr>
          <w:sz w:val="16"/>
          <w:szCs w:val="16"/>
        </w:rPr>
        <w:t xml:space="preserve">ever </w:t>
      </w:r>
      <w:r w:rsidRPr="00D51EBA">
        <w:rPr>
          <w:rStyle w:val="StyleUnderline"/>
        </w:rPr>
        <w:t>had is 12,</w:t>
      </w:r>
      <w:r w:rsidRPr="00D51EBA">
        <w:rPr>
          <w:sz w:val="16"/>
          <w:szCs w:val="16"/>
        </w:rPr>
        <w:t xml:space="preserve">" says Waltz. </w:t>
      </w:r>
      <w:r w:rsidRPr="00D51EBA">
        <w:rPr>
          <w:rStyle w:val="StyleUnderline"/>
        </w:rPr>
        <w:t xml:space="preserve">"Now with North Korea we're at nine. That's not proliferation; </w:t>
      </w:r>
      <w:r w:rsidRPr="00D51EBA">
        <w:rPr>
          <w:u w:val="single"/>
          <w:bdr w:val="single" w:sz="4" w:space="0" w:color="auto"/>
        </w:rPr>
        <w:t>that's spread at glacial pace.</w:t>
      </w:r>
      <w:r w:rsidRPr="00D51EBA">
        <w:rPr>
          <w:szCs w:val="15"/>
          <w:u w:val="single"/>
          <w:bdr w:val="single" w:sz="4" w:space="0" w:color="auto"/>
        </w:rPr>
        <w:t>"</w:t>
      </w:r>
      <w:r w:rsidRPr="00D51EBA">
        <w:rPr>
          <w:rStyle w:val="StyleUnderline"/>
        </w:rPr>
        <w:t xml:space="preserve"> Nuclear weapons are so controversial and expensive that only countries that deem them absolutely critical to their survival go through the extreme trouble of acquiring them</w:t>
      </w:r>
      <w:r w:rsidRPr="00D51EBA">
        <w:rPr>
          <w:sz w:val="16"/>
          <w:szCs w:val="16"/>
        </w:rPr>
        <w:t xml:space="preserve">. </w:t>
      </w:r>
      <w:r w:rsidRPr="00D51EBA">
        <w:rPr>
          <w:rStyle w:val="StyleUnderline"/>
        </w:rPr>
        <w:t>That's why South Africa, Ukraine, Belarus, and Kazakhstan voluntarily gave theirs up in the early '90s, and why other countries like Brazil and Argentina dropped nascent programs</w:t>
      </w:r>
      <w:r w:rsidRPr="00D51EBA">
        <w:rPr>
          <w:sz w:val="16"/>
          <w:szCs w:val="16"/>
        </w:rPr>
        <w:t xml:space="preserve">. This doesn't guarantee that one or more of Iran's neighbors—Egypt or Saudi Arabia, say—might not still go for the bomb if Iran manages to build one. But </w:t>
      </w:r>
      <w:r w:rsidRPr="00D51EBA">
        <w:rPr>
          <w:u w:val="single"/>
          <w:bdr w:val="single" w:sz="4" w:space="0" w:color="auto"/>
        </w:rPr>
        <w:t>the risks of a rapid spread are low</w:t>
      </w:r>
      <w:r w:rsidRPr="00D51EBA">
        <w:rPr>
          <w:szCs w:val="15"/>
          <w:u w:val="single"/>
          <w:bdr w:val="single" w:sz="4" w:space="0" w:color="auto"/>
        </w:rPr>
        <w:t>,</w:t>
      </w:r>
      <w:r w:rsidRPr="00D51EBA">
        <w:rPr>
          <w:sz w:val="16"/>
          <w:szCs w:val="16"/>
        </w:rPr>
        <w:t xml:space="preserve"> especially given Secretary of State Hillary Clinton's recent suggestion that the United States would extend a nuclear umbrella over the region, as Washington has over South Korea and Japan, if Iran does complete a bomb. </w:t>
      </w:r>
      <w:r w:rsidRPr="00D51EBA">
        <w:rPr>
          <w:rStyle w:val="StyleUnderline"/>
        </w:rPr>
        <w:t>If one or two</w:t>
      </w:r>
      <w:r w:rsidRPr="00D51EBA">
        <w:rPr>
          <w:sz w:val="16"/>
          <w:szCs w:val="16"/>
        </w:rPr>
        <w:t xml:space="preserve"> Gulf </w:t>
      </w:r>
      <w:r w:rsidRPr="00D51EBA">
        <w:rPr>
          <w:rStyle w:val="StyleUnderline"/>
        </w:rPr>
        <w:t>states nonetheless decided to pursue their own weapon, that still might not be so disastrous, given the way that bombs tend to mellow behavior.</w:t>
      </w:r>
      <w:r w:rsidRPr="00D51EBA">
        <w:rPr>
          <w:sz w:val="16"/>
          <w:szCs w:val="16"/>
        </w:rPr>
        <w:t> </w:t>
      </w:r>
    </w:p>
    <w:p w14:paraId="1E2733FC" w14:textId="77777777" w:rsidR="00B80C4E" w:rsidRPr="00D51EBA" w:rsidRDefault="00B80C4E" w:rsidP="00B80C4E">
      <w:pPr>
        <w:pStyle w:val="Heading4"/>
      </w:pPr>
      <w:r w:rsidRPr="00D51EBA">
        <w:t xml:space="preserve">No domino effect </w:t>
      </w:r>
    </w:p>
    <w:p w14:paraId="61021B78" w14:textId="77777777" w:rsidR="00B80C4E" w:rsidRPr="00D51EBA" w:rsidRDefault="00B80C4E" w:rsidP="00B80C4E">
      <w:pPr>
        <w:rPr>
          <w:sz w:val="16"/>
          <w:szCs w:val="16"/>
        </w:rPr>
      </w:pPr>
      <w:r w:rsidRPr="00D51EBA">
        <w:rPr>
          <w:rStyle w:val="Style13ptBold"/>
        </w:rPr>
        <w:t>Alagappa 9</w:t>
      </w:r>
      <w:r w:rsidRPr="00D51EBA">
        <w:rPr>
          <w:sz w:val="16"/>
          <w:szCs w:val="16"/>
        </w:rPr>
        <w:t>—Distinguished Senior Fellow, East-West Center. PhD, IR, Tufts (Muthiah, The long shadow: nuclear weapons and security in 21st century Asia, ed. Alagappa, 521-2)</w:t>
      </w:r>
    </w:p>
    <w:p w14:paraId="28E4AB07" w14:textId="77777777" w:rsidR="00B80C4E" w:rsidRPr="00D51EBA" w:rsidRDefault="00B80C4E" w:rsidP="00B80C4E">
      <w:pPr>
        <w:rPr>
          <w:sz w:val="16"/>
          <w:szCs w:val="16"/>
        </w:rPr>
      </w:pPr>
      <w:r w:rsidRPr="00D51EBA">
        <w:rPr>
          <w:rStyle w:val="StyleUnderline"/>
        </w:rPr>
        <w:t>It will be useful</w:t>
      </w:r>
      <w:r w:rsidRPr="00D51EBA">
        <w:rPr>
          <w:sz w:val="16"/>
          <w:szCs w:val="16"/>
        </w:rPr>
        <w:t xml:space="preserve"> at this juncture </w:t>
      </w:r>
      <w:r w:rsidRPr="00D51EBA">
        <w:rPr>
          <w:rStyle w:val="StyleUnderline"/>
        </w:rPr>
        <w:t>to address</w:t>
      </w:r>
      <w:r w:rsidRPr="00D51EBA">
        <w:rPr>
          <w:sz w:val="16"/>
          <w:szCs w:val="16"/>
        </w:rPr>
        <w:t xml:space="preserve"> more directly the set of instability arguments advanced by certain policy makers and scholars: </w:t>
      </w:r>
      <w:r w:rsidRPr="00D51EBA">
        <w:rPr>
          <w:rStyle w:val="StyleUnderline"/>
        </w:rPr>
        <w:t>the domino effect of new nuclear weapon states</w:t>
      </w:r>
      <w:r w:rsidRPr="00D51EBA">
        <w:rPr>
          <w:sz w:val="16"/>
          <w:szCs w:val="16"/>
        </w:rPr>
        <w:t xml:space="preserve">, the probability of preventive action against new nuclear weapon states, and the compulsion of these states to use their small arsenals early for fear of losing them in a preventive or preemptive strike by a stronger nuclear adversary. On the domino effect, </w:t>
      </w:r>
      <w:r w:rsidRPr="00D51EBA">
        <w:rPr>
          <w:rStyle w:val="StyleUnderline"/>
        </w:rPr>
        <w:t xml:space="preserve">India's and Pakistan's nuclear weapon programs have not fueled </w:t>
      </w:r>
      <w:r w:rsidRPr="00D51EBA">
        <w:rPr>
          <w:sz w:val="16"/>
          <w:szCs w:val="16"/>
        </w:rPr>
        <w:t xml:space="preserve">new </w:t>
      </w:r>
      <w:r w:rsidRPr="00D51EBA">
        <w:rPr>
          <w:rStyle w:val="StyleUnderline"/>
        </w:rPr>
        <w:t xml:space="preserve">programs in </w:t>
      </w:r>
      <w:r w:rsidRPr="00D51EBA">
        <w:rPr>
          <w:sz w:val="16"/>
          <w:szCs w:val="16"/>
        </w:rPr>
        <w:t xml:space="preserve">South </w:t>
      </w:r>
      <w:r w:rsidRPr="00D51EBA">
        <w:rPr>
          <w:rStyle w:val="StyleUnderline"/>
        </w:rPr>
        <w:t>Asia</w:t>
      </w:r>
      <w:r w:rsidRPr="00D51EBA">
        <w:rPr>
          <w:sz w:val="16"/>
          <w:szCs w:val="16"/>
        </w:rPr>
        <w:t xml:space="preserve"> or beyond. </w:t>
      </w:r>
      <w:r w:rsidRPr="00D51EBA">
        <w:rPr>
          <w:rStyle w:val="StyleUnderline"/>
        </w:rPr>
        <w:t>Iran's quest for nuclear weapons is not a reaction to the Indian or Pakistani programs</w:t>
      </w:r>
      <w:r w:rsidRPr="00D51EBA">
        <w:rPr>
          <w:sz w:val="16"/>
          <w:szCs w:val="16"/>
        </w:rPr>
        <w:t xml:space="preserve">. It is grounded in that country's security concerns about the United States and Tehran's regional aspirations. </w:t>
      </w:r>
      <w:r w:rsidRPr="00D51EBA">
        <w:rPr>
          <w:rStyle w:val="StyleUnderline"/>
        </w:rPr>
        <w:t>The North Korean test has evoked mixed reactions in Northeast Asia.</w:t>
      </w:r>
      <w:r w:rsidRPr="00D51EBA">
        <w:rPr>
          <w:sz w:val="16"/>
          <w:szCs w:val="16"/>
        </w:rPr>
        <w:t xml:space="preserve"> Tokyo is certainly concerned; its reaction, though, has not been to initiate its own nuclear weapon program but to reaffirm and strengthen the American extended deterrence commitment to Japan. Even if the U.S. Japan security treaty were to weaken, </w:t>
      </w:r>
      <w:r w:rsidRPr="00D51EBA">
        <w:rPr>
          <w:rStyle w:val="StyleUnderline"/>
        </w:rPr>
        <w:t xml:space="preserve">it is not certain </w:t>
      </w:r>
      <w:r w:rsidRPr="00D51EBA">
        <w:rPr>
          <w:sz w:val="16"/>
          <w:szCs w:val="16"/>
        </w:rPr>
        <w:t xml:space="preserve">that </w:t>
      </w:r>
      <w:r w:rsidRPr="00D51EBA">
        <w:rPr>
          <w:rStyle w:val="StyleUnderline"/>
        </w:rPr>
        <w:t>Japan would embark on a nuclear weapon program</w:t>
      </w:r>
      <w:r w:rsidRPr="00D51EBA">
        <w:rPr>
          <w:sz w:val="16"/>
          <w:szCs w:val="16"/>
        </w:rPr>
        <w:t xml:space="preserve">. Likewise, </w:t>
      </w:r>
      <w:r w:rsidRPr="00D51EBA">
        <w:rPr>
          <w:rStyle w:val="StyleUnderline"/>
        </w:rPr>
        <w:t>South Korea has sought reaffirmation of the American extended deterrence</w:t>
      </w:r>
      <w:r w:rsidRPr="00D51EBA">
        <w:rPr>
          <w:sz w:val="16"/>
          <w:szCs w:val="16"/>
        </w:rPr>
        <w:t xml:space="preserve"> commitment, but has firmly held to its nonnuclear posture. Without dramatic change in its political, economic, and security circumstances, South Korea is highly unlikely to embark on a covert (or overt) nuclear weapon program as it did in the 1970s. South Korea could still become a nuclear weapon state by inheriting the nuclear weapons of North Korea should the Kim Jong Il regime collapse. Whether it retains or gives up that capability will hinge on the security circumstances of a unified Korea. </w:t>
      </w:r>
      <w:r w:rsidRPr="00D51EBA">
        <w:rPr>
          <w:rStyle w:val="StyleUnderline"/>
        </w:rPr>
        <w:t>The North Korean nuclear test has not spurred Taiwan or Mongolia to develop nuclear weapon capability</w:t>
      </w:r>
      <w:r w:rsidRPr="00D51EBA">
        <w:rPr>
          <w:sz w:val="16"/>
          <w:szCs w:val="16"/>
        </w:rPr>
        <w:t xml:space="preserve">. The point is that </w:t>
      </w:r>
      <w:r w:rsidRPr="00D51EBA">
        <w:rPr>
          <w:rStyle w:val="StyleUnderline"/>
        </w:rPr>
        <w:t>each country's decision to embark on and sustain nuclear weapon programs is contingent on its particular security and other circumstances</w:t>
      </w:r>
      <w:r w:rsidRPr="00D51EBA">
        <w:rPr>
          <w:sz w:val="16"/>
          <w:szCs w:val="16"/>
        </w:rPr>
        <w:t xml:space="preserve">. </w:t>
      </w:r>
      <w:r w:rsidRPr="00D51EBA">
        <w:rPr>
          <w:b/>
        </w:rPr>
        <w:t>Though appealing, the domino theory is not predictive</w:t>
      </w:r>
      <w:r w:rsidRPr="00D51EBA">
        <w:rPr>
          <w:rStyle w:val="StyleUnderline"/>
        </w:rPr>
        <w:t>;</w:t>
      </w:r>
      <w:r w:rsidRPr="00D51EBA">
        <w:rPr>
          <w:sz w:val="16"/>
          <w:szCs w:val="16"/>
        </w:rPr>
        <w:t xml:space="preserve"> often it is employed to justify policy on the basis of alarmist predictions. </w:t>
      </w:r>
      <w:r w:rsidRPr="00D51EBA">
        <w:rPr>
          <w:rStyle w:val="StyleUnderline"/>
        </w:rPr>
        <w:t>The loss of South Vietnam</w:t>
      </w:r>
      <w:r w:rsidRPr="00D51EBA">
        <w:rPr>
          <w:sz w:val="16"/>
          <w:szCs w:val="16"/>
        </w:rPr>
        <w:t xml:space="preserve">, for example, </w:t>
      </w:r>
      <w:r w:rsidRPr="00D51EBA">
        <w:rPr>
          <w:rStyle w:val="StyleUnderline"/>
        </w:rPr>
        <w:t>did not lead to the predicted domino effect in Southeast Asia</w:t>
      </w:r>
      <w:r w:rsidRPr="00D51EBA">
        <w:rPr>
          <w:sz w:val="16"/>
          <w:szCs w:val="16"/>
        </w:rPr>
        <w:t xml:space="preserve">. In fact the so-called dominos became drivers of a vibrant Southeast Asia and brought about a fundamental transformation in that subregion (Lord 1993, 1996). </w:t>
      </w:r>
      <w:r w:rsidRPr="00D51EBA">
        <w:rPr>
          <w:rStyle w:val="StyleUnderline"/>
        </w:rPr>
        <w:t>In the nuclear arena, the nuclear programs of China, India, and Pakistan were part of a security chain reaction, not mechanically falling dominos</w:t>
      </w:r>
      <w:r w:rsidRPr="00D51EBA">
        <w:rPr>
          <w:sz w:val="16"/>
          <w:szCs w:val="16"/>
        </w:rPr>
        <w:t xml:space="preserve">. However, as observed earlier the Indian, Pakistani, and North Korean nuclear tests have thus far not had the domino effect predicted by alarmist analysts and policy makers. </w:t>
      </w:r>
      <w:r w:rsidRPr="00D51EBA">
        <w:rPr>
          <w:rStyle w:val="StyleUnderline"/>
        </w:rPr>
        <w:t>Great caution should be exercised in accepting at face value the sensational predictions of individuals who have a vested interest in accentuating the dangers of nuclear prolif</w:t>
      </w:r>
      <w:r w:rsidRPr="00D51EBA">
        <w:rPr>
          <w:sz w:val="16"/>
          <w:szCs w:val="16"/>
        </w:rPr>
        <w:t xml:space="preserve">eration. Such analysts are now focused on the dangers of a nuclear Iran. A nuclear Iran may or may not have destabilizing effects. Such claims must be assessed on the basis of an objective reading of the drivers of national and regional security in Iran and the Middle East. </w:t>
      </w:r>
    </w:p>
    <w:p w14:paraId="6781FC9D" w14:textId="77777777" w:rsidR="00B80C4E" w:rsidRPr="00D51EBA" w:rsidRDefault="00B80C4E" w:rsidP="00B80C4E">
      <w:pPr>
        <w:pStyle w:val="Heading4"/>
      </w:pPr>
      <w:r w:rsidRPr="00D51EBA">
        <w:t>No risk of prolif, it wouldn’t cause a chain reaction, and it would be slow at worst - your evidence is alarmism</w:t>
      </w:r>
    </w:p>
    <w:p w14:paraId="00C50169" w14:textId="77777777" w:rsidR="00B80C4E" w:rsidRPr="00D51EBA" w:rsidRDefault="00B80C4E" w:rsidP="00B80C4E">
      <w:pPr>
        <w:rPr>
          <w:sz w:val="16"/>
        </w:rPr>
      </w:pPr>
      <w:r w:rsidRPr="00D51EBA">
        <w:rPr>
          <w:rStyle w:val="Style13ptBold"/>
        </w:rPr>
        <w:t>Gavin 10</w:t>
      </w:r>
      <w:r w:rsidRPr="00D51EBA">
        <w:rPr>
          <w:sz w:val="16"/>
        </w:rPr>
        <w:t xml:space="preserve"> (Francis, Tom Slick Professor of International Affairs and Director of the Robert S. Strauss Center for International Security and Law @ the Lyndon B. Johnson School of Public Affairs @ the University of Texas at Austin, “Sam As It Ever Was; Nuclear Alarmism, Proliferation, and the Cold War,” Lexis)</w:t>
      </w:r>
    </w:p>
    <w:p w14:paraId="20D3BB9D" w14:textId="77777777" w:rsidR="00B80C4E" w:rsidRPr="00D51EBA" w:rsidRDefault="00B80C4E" w:rsidP="00B80C4E">
      <w:pPr>
        <w:pStyle w:val="card"/>
        <w:rPr>
          <w:sz w:val="16"/>
        </w:rPr>
      </w:pPr>
      <w:r w:rsidRPr="00D51EBA">
        <w:rPr>
          <w:rStyle w:val="StyleUnderline"/>
        </w:rPr>
        <w:t>Fears of a tipping point</w:t>
      </w:r>
      <w:r w:rsidRPr="00D51EBA">
        <w:rPr>
          <w:sz w:val="16"/>
        </w:rPr>
        <w:t xml:space="preserve"> were especially </w:t>
      </w:r>
      <w:r w:rsidRPr="00D51EBA">
        <w:rPr>
          <w:rStyle w:val="StyleUnderline"/>
        </w:rPr>
        <w:t>acute in</w:t>
      </w:r>
      <w:r w:rsidRPr="00D51EBA">
        <w:rPr>
          <w:sz w:val="16"/>
        </w:rPr>
        <w:t xml:space="preserve"> the aftermath of China's </w:t>
      </w:r>
      <w:r w:rsidRPr="00D51EBA">
        <w:rPr>
          <w:rStyle w:val="StyleUnderline"/>
        </w:rPr>
        <w:t>1964</w:t>
      </w:r>
      <w:r w:rsidRPr="00D51EBA">
        <w:rPr>
          <w:sz w:val="16"/>
        </w:rPr>
        <w:t xml:space="preserve"> detonation of an atomic bomb: </w:t>
      </w:r>
      <w:r w:rsidRPr="00D51EBA">
        <w:rPr>
          <w:rStyle w:val="StyleUnderline"/>
        </w:rPr>
        <w:t>it was predicted</w:t>
      </w:r>
      <w:r w:rsidRPr="00D51EBA">
        <w:rPr>
          <w:sz w:val="16"/>
        </w:rPr>
        <w:t xml:space="preserve"> that </w:t>
      </w:r>
      <w:r w:rsidRPr="00D51EBA">
        <w:rPr>
          <w:rStyle w:val="StyleUnderline"/>
        </w:rPr>
        <w:t>India, Indonesia, and Japan might follow, with</w:t>
      </w:r>
      <w:r w:rsidRPr="00D51EBA">
        <w:rPr>
          <w:sz w:val="16"/>
        </w:rPr>
        <w:t xml:space="preserve"> consequences worldwide, as "</w:t>
      </w:r>
      <w:r w:rsidRPr="00D51EBA">
        <w:rPr>
          <w:rStyle w:val="StyleUnderline"/>
        </w:rPr>
        <w:t xml:space="preserve">Israel, Sweden, Germany, and other </w:t>
      </w:r>
      <w:r w:rsidRPr="00D51EBA">
        <w:rPr>
          <w:sz w:val="16"/>
        </w:rPr>
        <w:t xml:space="preserve">potential nuclear </w:t>
      </w:r>
      <w:r w:rsidRPr="00D51EBA">
        <w:rPr>
          <w:rStyle w:val="StyleUnderline"/>
        </w:rPr>
        <w:t>countries</w:t>
      </w:r>
      <w:r w:rsidRPr="00D51EBA">
        <w:rPr>
          <w:sz w:val="16"/>
        </w:rPr>
        <w:t xml:space="preserve"> far from China and India would be affected by proliferation in Asia." 40 A U.S. government document identified "at least eleven nations (India, Japan, Israel, Sweden, West Germany, Italy, Canada, Czechoslovakia, East Germany, Rumania, and Yugoslavia)" with the capacity to go nuclear, a number that would soon "grow substantially" to include "South Africa, the United Arab Republic, Spain, Brazil and Mexico." 41 A top-secret, blue-ribbon committee established to craft the U.S. response contended that "the [1964] Chinese nuclear explosion has increased the urgency and complexity of this problem by creating strong pressures to develop independent nuclear forces, which, in turn, could strongly influence the plans of other potential nuclear powers." 42  </w:t>
      </w:r>
      <w:r w:rsidRPr="00D51EBA">
        <w:rPr>
          <w:rStyle w:val="StyleUnderline"/>
        </w:rPr>
        <w:t>These predictions were largely wrong</w:t>
      </w:r>
      <w:r w:rsidRPr="00D51EBA">
        <w:rPr>
          <w:sz w:val="16"/>
        </w:rPr>
        <w:t xml:space="preserve">. In 1985 the National Intelligence Council noted that for "almost thirty years the Intelligence Community has been writing about which nations might next get the bomb." </w:t>
      </w:r>
      <w:r w:rsidRPr="00D51EBA">
        <w:rPr>
          <w:rStyle w:val="StyleUnderline"/>
        </w:rPr>
        <w:t>All of</w:t>
      </w:r>
      <w:r w:rsidRPr="00D51EBA">
        <w:rPr>
          <w:sz w:val="16"/>
        </w:rPr>
        <w:t xml:space="preserve"> these </w:t>
      </w:r>
      <w:r w:rsidRPr="00D51EBA">
        <w:rPr>
          <w:rStyle w:val="StyleUnderline"/>
        </w:rPr>
        <w:t>estimates based</w:t>
      </w:r>
      <w:r w:rsidRPr="00D51EBA">
        <w:rPr>
          <w:sz w:val="16"/>
        </w:rPr>
        <w:t xml:space="preserve"> their largely </w:t>
      </w:r>
      <w:r w:rsidRPr="00D51EBA">
        <w:rPr>
          <w:rStyle w:val="StyleUnderline"/>
        </w:rPr>
        <w:t>pessimistic and</w:t>
      </w:r>
      <w:r w:rsidRPr="00D51EBA">
        <w:rPr>
          <w:sz w:val="16"/>
        </w:rPr>
        <w:t xml:space="preserve"> ultimately incorrect </w:t>
      </w:r>
      <w:r w:rsidRPr="00D51EBA">
        <w:rPr>
          <w:rStyle w:val="StyleUnderline"/>
        </w:rPr>
        <w:t>estimates on factors such as the increased "access to fissile materials," improved technical capabilities</w:t>
      </w:r>
      <w:r w:rsidRPr="00D51EBA">
        <w:rPr>
          <w:sz w:val="16"/>
        </w:rPr>
        <w:t xml:space="preserve"> in countries, </w:t>
      </w:r>
      <w:r w:rsidRPr="00D51EBA">
        <w:rPr>
          <w:rStyle w:val="StyleUnderline"/>
        </w:rPr>
        <w:t>the likelihood of "chain reactions</w:t>
      </w:r>
      <w:r w:rsidRPr="00D51EBA">
        <w:rPr>
          <w:sz w:val="16"/>
        </w:rPr>
        <w:t xml:space="preserve">," or a "scramble" to proliferation when "even one additional state demonstrates a nuclear capability." The 1985 report goes on, "The most striking characteristic of the present-day nuclear proliferation scene is that, despite the alarms rung by past Estimates, no additional overt proliferation of nuclear weapons has actually occurred since China tested its bomb in 1964." </w:t>
      </w:r>
      <w:r w:rsidRPr="00D51EBA">
        <w:rPr>
          <w:rStyle w:val="StyleUnderline"/>
        </w:rPr>
        <w:t>Although "some proliferation</w:t>
      </w:r>
      <w:r w:rsidRPr="00D51EBA">
        <w:rPr>
          <w:sz w:val="16"/>
        </w:rPr>
        <w:t xml:space="preserve"> of nuclear explosive capabilities and other major proliferation-related developments </w:t>
      </w:r>
      <w:r w:rsidRPr="00D51EBA">
        <w:rPr>
          <w:rStyle w:val="StyleUnderline"/>
        </w:rPr>
        <w:t>have taken place in the past two decades," they did not have "the damaging, systemwide impacts that the Intelligence community</w:t>
      </w:r>
      <w:r w:rsidRPr="00D51EBA">
        <w:rPr>
          <w:sz w:val="16"/>
        </w:rPr>
        <w:t xml:space="preserve"> generally </w:t>
      </w:r>
      <w:r w:rsidRPr="00D51EBA">
        <w:rPr>
          <w:rStyle w:val="StyleUnderline"/>
        </w:rPr>
        <w:t>anticipated</w:t>
      </w:r>
      <w:r w:rsidRPr="00D51EBA">
        <w:rPr>
          <w:sz w:val="16"/>
        </w:rPr>
        <w:t xml:space="preserve"> they would." 43  </w:t>
      </w:r>
      <w:r w:rsidRPr="00D51EBA">
        <w:rPr>
          <w:rStyle w:val="StyleUnderline"/>
        </w:rPr>
        <w:t xml:space="preserve">In his analysis of </w:t>
      </w:r>
      <w:r w:rsidRPr="00D51EBA">
        <w:rPr>
          <w:sz w:val="16"/>
        </w:rPr>
        <w:t xml:space="preserve">more than </w:t>
      </w:r>
      <w:r w:rsidRPr="00D51EBA">
        <w:rPr>
          <w:rStyle w:val="StyleUnderline"/>
        </w:rPr>
        <w:t>sixty years of failed efforts to accurately predict nuclear proliferation</w:t>
      </w:r>
      <w:r w:rsidRPr="00D51EBA">
        <w:rPr>
          <w:sz w:val="16"/>
        </w:rPr>
        <w:t xml:space="preserve">, analyst Moeed </w:t>
      </w:r>
      <w:r w:rsidRPr="00D51EBA">
        <w:rPr>
          <w:rStyle w:val="StyleUnderline"/>
        </w:rPr>
        <w:t>Yusuf concludes</w:t>
      </w:r>
      <w:r w:rsidRPr="00D51EBA">
        <w:rPr>
          <w:sz w:val="16"/>
        </w:rPr>
        <w:t xml:space="preserve"> that "</w:t>
      </w:r>
      <w:r w:rsidRPr="00D51EBA">
        <w:rPr>
          <w:rStyle w:val="StyleUnderline"/>
        </w:rPr>
        <w:t>the pace of proliferation has been much slower than anticipated by most</w:t>
      </w:r>
      <w:r w:rsidRPr="00D51EBA">
        <w:rPr>
          <w:sz w:val="16"/>
        </w:rPr>
        <w:t xml:space="preserve">." </w:t>
      </w:r>
      <w:r w:rsidRPr="00D51EBA">
        <w:rPr>
          <w:rStyle w:val="StyleUnderline"/>
        </w:rPr>
        <w:t>The majority of countries suspected of trying to obtain a nuclear weapons capability "never even came close to crossing the threshold</w:t>
      </w:r>
      <w:r w:rsidRPr="00D51EBA">
        <w:rPr>
          <w:sz w:val="16"/>
        </w:rPr>
        <w:t xml:space="preserve">. In fact, </w:t>
      </w:r>
      <w:r w:rsidRPr="00D51EBA">
        <w:rPr>
          <w:rStyle w:val="StyleUnderline"/>
        </w:rPr>
        <w:t>most did not even initiate a weapons program."</w:t>
      </w:r>
      <w:r w:rsidRPr="00D51EBA">
        <w:rPr>
          <w:sz w:val="16"/>
        </w:rPr>
        <w:t xml:space="preserve"> If all the countries that were considered prime suspects over the past sixty years had developed nuclear weapons, "the world would have at least 19 nuclear powers today." 44 As Potter and Mukhatzhanova argue, </w:t>
      </w:r>
      <w:r w:rsidRPr="00D51EBA">
        <w:rPr>
          <w:rStyle w:val="StyleUnderline"/>
        </w:rPr>
        <w:t>government and academic experts frequently "exaggerated the scope and pace of</w:t>
      </w:r>
      <w:r w:rsidRPr="00D51EBA">
        <w:rPr>
          <w:sz w:val="16"/>
        </w:rPr>
        <w:t xml:space="preserve"> nuclear weapons </w:t>
      </w:r>
      <w:r w:rsidRPr="00D51EBA">
        <w:rPr>
          <w:rStyle w:val="StyleUnderline"/>
        </w:rPr>
        <w:t>proliferation."</w:t>
      </w:r>
      <w:r w:rsidRPr="00D51EBA">
        <w:rPr>
          <w:sz w:val="16"/>
        </w:rPr>
        <w:t xml:space="preserve"> 45  </w:t>
      </w:r>
      <w:r w:rsidRPr="00D51EBA">
        <w:rPr>
          <w:rStyle w:val="StyleUnderline"/>
        </w:rPr>
        <w:t>Nor is there compelling evidence</w:t>
      </w:r>
      <w:r w:rsidRPr="00D51EBA">
        <w:rPr>
          <w:sz w:val="16"/>
        </w:rPr>
        <w:t xml:space="preserve"> that </w:t>
      </w:r>
      <w:r w:rsidRPr="00D51EBA">
        <w:rPr>
          <w:rStyle w:val="StyleUnderline"/>
        </w:rPr>
        <w:t>a</w:t>
      </w:r>
      <w:r w:rsidRPr="00D51EBA">
        <w:rPr>
          <w:sz w:val="16"/>
        </w:rPr>
        <w:t xml:space="preserve"> nuclear proliferation </w:t>
      </w:r>
      <w:r w:rsidRPr="00D51EBA">
        <w:rPr>
          <w:rStyle w:val="StyleUnderline"/>
        </w:rPr>
        <w:t>chain reaction will ever occur</w:t>
      </w:r>
      <w:r w:rsidRPr="00D51EBA">
        <w:rPr>
          <w:sz w:val="16"/>
        </w:rPr>
        <w:t xml:space="preserve">. Rather, </w:t>
      </w:r>
      <w:r w:rsidRPr="00D51EBA">
        <w:rPr>
          <w:rStyle w:val="StyleUnderline"/>
        </w:rPr>
        <w:t>the pool of potential proliferators has been shrinking. Proliferation pressures were far greater during the Cold War. In the 1960s,</w:t>
      </w:r>
      <w:r w:rsidRPr="00D51EBA">
        <w:rPr>
          <w:sz w:val="16"/>
        </w:rPr>
        <w:t xml:space="preserve"> at least </w:t>
      </w:r>
      <w:r w:rsidRPr="00D51EBA">
        <w:rPr>
          <w:rStyle w:val="StyleUnderline"/>
        </w:rPr>
        <w:t>twenty-one countries</w:t>
      </w:r>
      <w:r w:rsidRPr="00D51EBA">
        <w:rPr>
          <w:sz w:val="16"/>
        </w:rPr>
        <w:t xml:space="preserve"> either had or </w:t>
      </w:r>
      <w:r w:rsidRPr="00D51EBA">
        <w:rPr>
          <w:rStyle w:val="StyleUnderline"/>
        </w:rPr>
        <w:t>were</w:t>
      </w:r>
      <w:r w:rsidRPr="00D51EBA">
        <w:rPr>
          <w:sz w:val="16"/>
        </w:rPr>
        <w:t xml:space="preserve"> </w:t>
      </w:r>
      <w:r w:rsidRPr="00D51EBA">
        <w:rPr>
          <w:rStyle w:val="StyleUnderline"/>
        </w:rPr>
        <w:t xml:space="preserve">considering nuclear weapons </w:t>
      </w:r>
      <w:r w:rsidRPr="00D51EBA">
        <w:rPr>
          <w:sz w:val="16"/>
        </w:rPr>
        <w:t xml:space="preserve">research programs. </w:t>
      </w:r>
      <w:r w:rsidRPr="00D51EBA">
        <w:rPr>
          <w:rStyle w:val="StyleUnderline"/>
        </w:rPr>
        <w:t xml:space="preserve">Today only nine countries </w:t>
      </w:r>
      <w:r w:rsidRPr="00D51EBA">
        <w:rPr>
          <w:sz w:val="16"/>
        </w:rPr>
        <w:t xml:space="preserve">are known to </w:t>
      </w:r>
      <w:r w:rsidRPr="00D51EBA">
        <w:rPr>
          <w:rStyle w:val="StyleUnderline"/>
        </w:rPr>
        <w:t>have nuclear weapons</w:t>
      </w:r>
      <w:r w:rsidRPr="00D51EBA">
        <w:rPr>
          <w:sz w:val="16"/>
        </w:rPr>
        <w:t xml:space="preserve">. Belarus, Brazil, Kazakhstan, Libya, South Africa, Sweden, and Ukraine have dismantled their weapons programs. </w:t>
      </w:r>
      <w:r w:rsidRPr="00D51EBA">
        <w:rPr>
          <w:rStyle w:val="StyleUnderline"/>
        </w:rPr>
        <w:t>Even rogue states</w:t>
      </w:r>
      <w:r w:rsidRPr="00D51EBA">
        <w:rPr>
          <w:sz w:val="16"/>
        </w:rPr>
        <w:t xml:space="preserve"> that are/were a great concern to U.S. policymakers--Iran, Iraq, Libya, and North Korea--</w:t>
      </w:r>
      <w:r w:rsidRPr="00D51EBA">
        <w:rPr>
          <w:rStyle w:val="StyleUnderline"/>
        </w:rPr>
        <w:t>began their nuclear weapons programs before the Cold War had ended.</w:t>
      </w:r>
      <w:r w:rsidRPr="00D51EBA">
        <w:rPr>
          <w:sz w:val="16"/>
        </w:rPr>
        <w:t xml:space="preserve"> 46 As far as is known, </w:t>
      </w:r>
      <w:r w:rsidRPr="00D51EBA">
        <w:rPr>
          <w:rStyle w:val="StyleUnderline"/>
        </w:rPr>
        <w:t>no nation has started a new nuclear weapons program since the demise of the Soviet Union</w:t>
      </w:r>
      <w:r w:rsidRPr="00D51EBA">
        <w:rPr>
          <w:sz w:val="16"/>
        </w:rPr>
        <w:t xml:space="preserve"> in </w:t>
      </w:r>
      <w:r w:rsidRPr="00D51EBA">
        <w:rPr>
          <w:rStyle w:val="StyleUnderline"/>
        </w:rPr>
        <w:t>1991</w:t>
      </w:r>
      <w:r w:rsidRPr="00D51EBA">
        <w:rPr>
          <w:sz w:val="16"/>
        </w:rPr>
        <w:t>. 47 Ironically, by focusing on the threat of rogue states, policymakers may have underestimated the potentially far more destabilizing effect of proliferation in "respectable" states such as Germany, Japan, South Korea, and Taiwan.</w:t>
      </w:r>
    </w:p>
    <w:p w14:paraId="75D13ECA" w14:textId="77777777" w:rsidR="00B80C4E" w:rsidRPr="00D51EBA" w:rsidRDefault="00B80C4E" w:rsidP="00B80C4E">
      <w:pPr>
        <w:pStyle w:val="Heading3"/>
      </w:pPr>
      <w:r w:rsidRPr="00D51EBA">
        <w:t>NoKo Prolif inev—can’t solve</w:t>
      </w:r>
    </w:p>
    <w:p w14:paraId="7762BF08" w14:textId="77777777" w:rsidR="00B80C4E" w:rsidRPr="00D51EBA" w:rsidRDefault="00B80C4E" w:rsidP="00B80C4E">
      <w:pPr>
        <w:pStyle w:val="Heading4"/>
      </w:pPr>
      <w:r w:rsidRPr="00D51EBA">
        <w:t xml:space="preserve">North Korean prolif inevitable—nothing will stop them </w:t>
      </w:r>
    </w:p>
    <w:p w14:paraId="224790DE" w14:textId="77777777" w:rsidR="00B80C4E" w:rsidRPr="00D51EBA" w:rsidRDefault="00B80C4E" w:rsidP="00B80C4E">
      <w:pPr>
        <w:rPr>
          <w:sz w:val="16"/>
          <w:szCs w:val="16"/>
        </w:rPr>
      </w:pPr>
      <w:r w:rsidRPr="00D51EBA">
        <w:rPr>
          <w:rStyle w:val="Style13ptBold"/>
        </w:rPr>
        <w:t>Palla 10</w:t>
      </w:r>
      <w:r w:rsidRPr="00D51EBA">
        <w:rPr>
          <w:b/>
        </w:rPr>
        <w:t xml:space="preserve"> </w:t>
      </w:r>
      <w:r w:rsidRPr="00D51EBA">
        <w:rPr>
          <w:sz w:val="16"/>
          <w:szCs w:val="16"/>
        </w:rPr>
        <w:t>(Stephanie, Experts Pessimistic on North Korea’s Willingness to Give Up Nukes, 25 February 2010, http://www.globalsecuritynewswire.org/gsn/nw_20100225_7481.php)</w:t>
      </w:r>
    </w:p>
    <w:p w14:paraId="2E8D4AF9" w14:textId="77777777" w:rsidR="00B80C4E" w:rsidRPr="00D51EBA" w:rsidRDefault="00B80C4E" w:rsidP="00B80C4E">
      <w:pPr>
        <w:pStyle w:val="cardtext"/>
        <w:rPr>
          <w:sz w:val="12"/>
        </w:rPr>
      </w:pPr>
      <w:r w:rsidRPr="00D51EBA">
        <w:rPr>
          <w:rStyle w:val="StyleUnderline"/>
        </w:rPr>
        <w:t>Even if North Korea agrees</w:t>
      </w:r>
      <w:r w:rsidRPr="00D51EBA">
        <w:rPr>
          <w:sz w:val="12"/>
        </w:rPr>
        <w:t xml:space="preserve"> to </w:t>
      </w:r>
      <w:r w:rsidRPr="00D51EBA">
        <w:rPr>
          <w:rStyle w:val="StyleUnderline"/>
        </w:rPr>
        <w:t>resume negotiations</w:t>
      </w:r>
      <w:r w:rsidRPr="00D51EBA">
        <w:rPr>
          <w:sz w:val="12"/>
        </w:rPr>
        <w:t xml:space="preserve"> on its nuclear program, </w:t>
      </w:r>
      <w:r w:rsidRPr="00D51EBA">
        <w:rPr>
          <w:rStyle w:val="StyleUnderline"/>
        </w:rPr>
        <w:t xml:space="preserve">it is unlikely to ever </w:t>
      </w:r>
      <w:r w:rsidRPr="00D51EBA">
        <w:rPr>
          <w:sz w:val="12"/>
        </w:rPr>
        <w:t xml:space="preserve">prove willing to </w:t>
      </w:r>
      <w:r w:rsidRPr="00D51EBA">
        <w:rPr>
          <w:rStyle w:val="StyleUnderline"/>
        </w:rPr>
        <w:t>give up</w:t>
      </w:r>
      <w:r w:rsidRPr="00D51EBA">
        <w:rPr>
          <w:sz w:val="12"/>
        </w:rPr>
        <w:t xml:space="preserve"> </w:t>
      </w:r>
      <w:r w:rsidRPr="00D51EBA">
        <w:rPr>
          <w:u w:val="single"/>
        </w:rPr>
        <w:t xml:space="preserve">its </w:t>
      </w:r>
      <w:r w:rsidRPr="00D51EBA">
        <w:rPr>
          <w:rStyle w:val="StyleUnderline"/>
        </w:rPr>
        <w:t>strategic deterrent, experts</w:t>
      </w:r>
      <w:r w:rsidRPr="00D51EBA">
        <w:rPr>
          <w:sz w:val="12"/>
        </w:rPr>
        <w:t xml:space="preserve"> on East Asia's role in international security </w:t>
      </w:r>
      <w:r w:rsidRPr="00D51EBA">
        <w:rPr>
          <w:rStyle w:val="StyleUnderline"/>
        </w:rPr>
        <w:t xml:space="preserve">argued </w:t>
      </w:r>
      <w:r w:rsidRPr="00D51EBA">
        <w:rPr>
          <w:sz w:val="12"/>
        </w:rPr>
        <w:t xml:space="preserve">last week (see GSN, Feb. 24). During a panel discussion at the Hudson Institute, </w:t>
      </w:r>
      <w:r w:rsidRPr="00D51EBA">
        <w:rPr>
          <w:rStyle w:val="StyleUnderline"/>
        </w:rPr>
        <w:t>speakers addressed the obstacles the U</w:t>
      </w:r>
      <w:r w:rsidRPr="00D51EBA">
        <w:rPr>
          <w:sz w:val="12"/>
        </w:rPr>
        <w:t xml:space="preserve">nited </w:t>
      </w:r>
      <w:r w:rsidRPr="00D51EBA">
        <w:rPr>
          <w:rStyle w:val="StyleUnderline"/>
        </w:rPr>
        <w:t>S</w:t>
      </w:r>
      <w:r w:rsidRPr="00D51EBA">
        <w:rPr>
          <w:sz w:val="12"/>
        </w:rPr>
        <w:t xml:space="preserve">tates </w:t>
      </w:r>
      <w:r w:rsidRPr="00D51EBA">
        <w:rPr>
          <w:rStyle w:val="StyleUnderline"/>
        </w:rPr>
        <w:t xml:space="preserve">faces in trying to jump-start </w:t>
      </w:r>
      <w:r w:rsidRPr="00D51EBA">
        <w:rPr>
          <w:sz w:val="12"/>
        </w:rPr>
        <w:t xml:space="preserve">the </w:t>
      </w:r>
      <w:r w:rsidRPr="00D51EBA">
        <w:rPr>
          <w:rStyle w:val="StyleUnderline"/>
        </w:rPr>
        <w:t xml:space="preserve">denuclearization </w:t>
      </w:r>
      <w:r w:rsidRPr="00D51EBA">
        <w:rPr>
          <w:sz w:val="12"/>
        </w:rPr>
        <w:t xml:space="preserve">process in Pyongyang. Upon taking office in January 2009, the </w:t>
      </w:r>
      <w:r w:rsidRPr="00D51EBA">
        <w:rPr>
          <w:rStyle w:val="StyleUnderline"/>
        </w:rPr>
        <w:t xml:space="preserve">Obama </w:t>
      </w:r>
      <w:r w:rsidRPr="00D51EBA">
        <w:rPr>
          <w:sz w:val="12"/>
        </w:rPr>
        <w:t xml:space="preserve">administration made clear its willingness to engage directly with Pyongyang but also that it </w:t>
      </w:r>
      <w:r w:rsidRPr="00D51EBA">
        <w:rPr>
          <w:rStyle w:val="StyleUnderline"/>
        </w:rPr>
        <w:t>wanted to push ahead with the six-party talks</w:t>
      </w:r>
      <w:r w:rsidRPr="00D51EBA">
        <w:rPr>
          <w:sz w:val="12"/>
        </w:rPr>
        <w:t xml:space="preserve"> intended to shutter the regime's nuclear-weapon program. </w:t>
      </w:r>
      <w:r w:rsidRPr="00D51EBA">
        <w:rPr>
          <w:rStyle w:val="StyleUnderline"/>
        </w:rPr>
        <w:t>The North responded with</w:t>
      </w:r>
      <w:r w:rsidRPr="00D51EBA">
        <w:rPr>
          <w:u w:val="single"/>
        </w:rPr>
        <w:t xml:space="preserve"> a</w:t>
      </w:r>
      <w:r w:rsidRPr="00D51EBA">
        <w:rPr>
          <w:sz w:val="12"/>
        </w:rPr>
        <w:t xml:space="preserve">n apparent </w:t>
      </w:r>
      <w:r w:rsidRPr="00D51EBA">
        <w:rPr>
          <w:rStyle w:val="StyleUnderline"/>
        </w:rPr>
        <w:t>ballistic missile test</w:t>
      </w:r>
      <w:r w:rsidRPr="00D51EBA">
        <w:rPr>
          <w:sz w:val="12"/>
        </w:rPr>
        <w:t xml:space="preserve"> in April and its second nuclear test in May, and was hit with stronger U.N. sanctions for its efforts. Pressure and heated rhetoric between Washington and Pyongyang have eased since then, according to Victor Cha, Korea chair at the Center for Strategic and International Studies. North Korea has expressed a willingness to participate in denuclearization negotiations with China, Japan, Russia, South Korea and the United States, which were last held in December 2008 - but only after being freed from sanctions and beginning peace talks with the United States. </w:t>
      </w:r>
      <w:r w:rsidRPr="00D51EBA">
        <w:rPr>
          <w:rStyle w:val="StyleUnderline"/>
        </w:rPr>
        <w:t xml:space="preserve">Experts voiced </w:t>
      </w:r>
      <w:r w:rsidRPr="00D51EBA">
        <w:rPr>
          <w:sz w:val="12"/>
        </w:rPr>
        <w:t xml:space="preserve">their </w:t>
      </w:r>
      <w:r w:rsidRPr="00D51EBA">
        <w:rPr>
          <w:rStyle w:val="StyleUnderline"/>
        </w:rPr>
        <w:t>pessimism over the chance of progress in any talks</w:t>
      </w:r>
      <w:r w:rsidRPr="00D51EBA">
        <w:rPr>
          <w:sz w:val="12"/>
        </w:rPr>
        <w:t xml:space="preserve">, </w:t>
      </w:r>
      <w:r w:rsidRPr="00D51EBA">
        <w:rPr>
          <w:rStyle w:val="StyleUnderline"/>
        </w:rPr>
        <w:t xml:space="preserve">based on failures by </w:t>
      </w:r>
      <w:r w:rsidRPr="00D51EBA">
        <w:rPr>
          <w:sz w:val="12"/>
        </w:rPr>
        <w:t xml:space="preserve">Washington and the other </w:t>
      </w:r>
      <w:r w:rsidRPr="00D51EBA">
        <w:rPr>
          <w:rStyle w:val="StyleUnderline"/>
        </w:rPr>
        <w:t>governments to deter North Korea from pursuing nuclear weapons</w:t>
      </w:r>
      <w:r w:rsidRPr="00D51EBA">
        <w:rPr>
          <w:sz w:val="12"/>
        </w:rPr>
        <w:t xml:space="preserve"> </w:t>
      </w:r>
      <w:r w:rsidRPr="00D51EBA">
        <w:rPr>
          <w:rStyle w:val="StyleUnderline"/>
        </w:rPr>
        <w:t xml:space="preserve">even after </w:t>
      </w:r>
      <w:r w:rsidRPr="00D51EBA">
        <w:rPr>
          <w:sz w:val="12"/>
        </w:rPr>
        <w:t xml:space="preserve">giving Pyongyang </w:t>
      </w:r>
      <w:r w:rsidRPr="00D51EBA">
        <w:rPr>
          <w:rStyle w:val="StyleUnderline"/>
        </w:rPr>
        <w:t>numerous incentives</w:t>
      </w:r>
      <w:r w:rsidRPr="00D51EBA">
        <w:rPr>
          <w:sz w:val="12"/>
        </w:rPr>
        <w:t>. "</w:t>
      </w:r>
      <w:r w:rsidRPr="00D51EBA">
        <w:rPr>
          <w:rStyle w:val="StyleUnderline"/>
        </w:rPr>
        <w:t>I don't think that this administration or any future administration can promise more</w:t>
      </w:r>
      <w:r w:rsidRPr="00D51EBA">
        <w:rPr>
          <w:sz w:val="12"/>
        </w:rPr>
        <w:t xml:space="preserve">," </w:t>
      </w:r>
      <w:r w:rsidRPr="00D51EBA">
        <w:rPr>
          <w:rStyle w:val="StyleUnderline"/>
        </w:rPr>
        <w:t>Cha</w:t>
      </w:r>
      <w:r w:rsidRPr="00D51EBA">
        <w:rPr>
          <w:sz w:val="12"/>
        </w:rPr>
        <w:t xml:space="preserve">, </w:t>
      </w:r>
      <w:r w:rsidRPr="00D51EBA">
        <w:rPr>
          <w:rStyle w:val="StyleUnderline"/>
        </w:rPr>
        <w:t>a former negotiator</w:t>
      </w:r>
      <w:r w:rsidRPr="00D51EBA">
        <w:rPr>
          <w:sz w:val="12"/>
        </w:rPr>
        <w:t xml:space="preserve"> to the talks, </w:t>
      </w:r>
      <w:r w:rsidRPr="00D51EBA">
        <w:rPr>
          <w:rStyle w:val="StyleUnderline"/>
        </w:rPr>
        <w:t xml:space="preserve">said </w:t>
      </w:r>
      <w:r w:rsidRPr="00D51EBA">
        <w:rPr>
          <w:sz w:val="12"/>
        </w:rPr>
        <w:t xml:space="preserve">at the Feb. 18 event. Diplomatic efforts by prior U.S. presidential administrations differed in approach but have offered North Korea the same basic incentives going back to the administration of President George H.W. Bush, Cha said. These promises included energy and economic support, normalization of relations between the Pyongyang and Washington, supporting a civilian nuclear energy program in the North, and consideration of a peace treaty to formally end the Korean War. Under the most recent agreement, in 2007, the Bush administration removed North Korea from the U.S. list of state sponsors of terrorism and joined several other six-party states in providing heavy fuel oil for isolated state. Pyongyang took steps toward disabling its plutonium-producing Yongbyon complex, but never followed through on its pledge to dismantle the site. It has since ejected international monitors and resumed operations there. In previous agreements with the North, the other states "put all the hard requirements down later on in the agreement just so you can get the negotiations going," said Patrick Cronin, senior director of the Asia-Pacific Security Program at the Center for a New American Security. "It's classic confidence building. The problem with that is every time we've done this, it's placed these sort of agreements at risk later on and they fall apart when there's anything serious about to be done." North Korea has conducted two nuclear test blasts and is believed to have sufficient plutonium for several weapons. However, its ability to actually delivery any warhead remains in doubt. The fundamental question underlining the years-long process of the six-party talks was the possibility North Korea could be persuaded to eliminate its nuclear program if given the right incentives. </w:t>
      </w:r>
      <w:r w:rsidRPr="00D51EBA">
        <w:rPr>
          <w:rStyle w:val="StyleUnderline"/>
        </w:rPr>
        <w:t>Pyongyang</w:t>
      </w:r>
      <w:r w:rsidRPr="00D51EBA">
        <w:rPr>
          <w:sz w:val="12"/>
        </w:rPr>
        <w:t xml:space="preserve">, though, has," and numerous U.S. pledges of its nonhostile intentions have not quelled that mistrust. </w:t>
      </w:r>
      <w:r w:rsidRPr="00D51EBA">
        <w:rPr>
          <w:rStyle w:val="StyleUnderline"/>
        </w:rPr>
        <w:t>continually cited the need for nuclear weapons in the face of "external threats</w:t>
      </w:r>
      <w:r w:rsidRPr="00D51EBA">
        <w:rPr>
          <w:sz w:val="12"/>
        </w:rPr>
        <w:t xml:space="preserve"> </w:t>
      </w:r>
      <w:r w:rsidRPr="00D51EBA">
        <w:rPr>
          <w:rStyle w:val="StyleUnderline"/>
        </w:rPr>
        <w:t xml:space="preserve">This standoff is evidence that </w:t>
      </w:r>
      <w:r w:rsidRPr="00D51EBA">
        <w:rPr>
          <w:rStyle w:val="StyleUnderline"/>
          <w:bdr w:val="single" w:sz="4" w:space="0" w:color="auto"/>
        </w:rPr>
        <w:t>no U.S. assurances or incentives</w:t>
      </w:r>
      <w:r w:rsidRPr="00D51EBA">
        <w:rPr>
          <w:rStyle w:val="StyleUnderline"/>
        </w:rPr>
        <w:t xml:space="preserve"> would curb North Korean</w:t>
      </w:r>
      <w:r w:rsidRPr="00D51EBA">
        <w:rPr>
          <w:sz w:val="12"/>
        </w:rPr>
        <w:t xml:space="preserve"> doubts and persuade it to take meaningful steps toward </w:t>
      </w:r>
      <w:r w:rsidRPr="00D51EBA">
        <w:rPr>
          <w:rStyle w:val="StyleUnderline"/>
        </w:rPr>
        <w:t>denuclearization</w:t>
      </w:r>
      <w:r w:rsidRPr="00D51EBA">
        <w:rPr>
          <w:sz w:val="12"/>
        </w:rPr>
        <w:t xml:space="preserve">, </w:t>
      </w:r>
      <w:r w:rsidRPr="00D51EBA">
        <w:rPr>
          <w:rStyle w:val="StyleUnderline"/>
        </w:rPr>
        <w:t>according to Cha</w:t>
      </w:r>
      <w:r w:rsidRPr="00D51EBA">
        <w:rPr>
          <w:sz w:val="12"/>
        </w:rPr>
        <w:t xml:space="preserve">. "It is very difficult for me to see this particular regime ever denuclearizing because even if you got rid of every potential external threat to North Korea -- even </w:t>
      </w:r>
      <w:r w:rsidRPr="00D51EBA">
        <w:rPr>
          <w:rStyle w:val="StyleUnderline"/>
        </w:rPr>
        <w:t>if you surrounded North Korea with five Costa Ricas</w:t>
      </w:r>
      <w:r w:rsidRPr="00D51EBA">
        <w:rPr>
          <w:sz w:val="12"/>
        </w:rPr>
        <w:t xml:space="preserve"> -- </w:t>
      </w:r>
      <w:r w:rsidRPr="00D51EBA">
        <w:rPr>
          <w:rStyle w:val="StyleUnderline"/>
        </w:rPr>
        <w:t>this regime</w:t>
      </w:r>
      <w:r w:rsidRPr="00D51EBA">
        <w:rPr>
          <w:sz w:val="12"/>
        </w:rPr>
        <w:t xml:space="preserve"> </w:t>
      </w:r>
      <w:r w:rsidRPr="00D51EBA">
        <w:rPr>
          <w:rStyle w:val="StyleUnderline"/>
        </w:rPr>
        <w:t>would still feel insecure,"</w:t>
      </w:r>
      <w:r w:rsidRPr="00D51EBA">
        <w:rPr>
          <w:sz w:val="12"/>
        </w:rPr>
        <w:t xml:space="preserve"> he said. "It's the nature of the regime; its inability to fulfill at least their version of the socialist contract with their people. This is the primary insecurity to the regime." Cronin was similarly downbeat. "I hate to be an additional realist and skeptic on this," he said. "Are we asking and expecting too much from six-party talks?" The United States should not expect the regime's "calculus" to change through negotiations, he added. Instead, the Obama administration should use the talks to maintain and strengthen partnerships with allies South Korea and Japan, according to Cronin. An additional obstacle to North Korean nuclear disarmament is the program's international notoriety, according to one speaker. "</w:t>
      </w:r>
      <w:r w:rsidRPr="00D51EBA">
        <w:rPr>
          <w:rStyle w:val="StyleUnderline"/>
        </w:rPr>
        <w:t xml:space="preserve">I </w:t>
      </w:r>
      <w:r w:rsidRPr="00D51EBA">
        <w:rPr>
          <w:sz w:val="12"/>
        </w:rPr>
        <w:t xml:space="preserve">just </w:t>
      </w:r>
      <w:r w:rsidRPr="00D51EBA">
        <w:rPr>
          <w:rStyle w:val="StyleUnderline"/>
        </w:rPr>
        <w:t>don't see that the government</w:t>
      </w:r>
      <w:r w:rsidRPr="00D51EBA">
        <w:rPr>
          <w:sz w:val="12"/>
        </w:rPr>
        <w:t xml:space="preserve"> in Pyongyang </w:t>
      </w:r>
      <w:r w:rsidRPr="00D51EBA">
        <w:rPr>
          <w:rStyle w:val="StyleUnderline"/>
        </w:rPr>
        <w:t xml:space="preserve">has much </w:t>
      </w:r>
      <w:r w:rsidRPr="00D51EBA">
        <w:rPr>
          <w:sz w:val="12"/>
        </w:rPr>
        <w:t xml:space="preserve">reason -- or much </w:t>
      </w:r>
      <w:r w:rsidRPr="00D51EBA">
        <w:rPr>
          <w:rStyle w:val="StyleUnderline"/>
        </w:rPr>
        <w:t xml:space="preserve">incentive </w:t>
      </w:r>
      <w:r w:rsidRPr="00D51EBA">
        <w:rPr>
          <w:sz w:val="12"/>
        </w:rPr>
        <w:t xml:space="preserve">-- </w:t>
      </w:r>
      <w:r w:rsidRPr="00D51EBA">
        <w:rPr>
          <w:rStyle w:val="StyleUnderline"/>
        </w:rPr>
        <w:t>to give away the one thing that has caused the</w:t>
      </w:r>
      <w:r w:rsidRPr="00D51EBA">
        <w:rPr>
          <w:sz w:val="12"/>
        </w:rPr>
        <w:t xml:space="preserve"> rest of the </w:t>
      </w:r>
      <w:r w:rsidRPr="00D51EBA">
        <w:rPr>
          <w:rStyle w:val="StyleUnderline"/>
        </w:rPr>
        <w:t xml:space="preserve">world to pay them any </w:t>
      </w:r>
      <w:r w:rsidRPr="00D51EBA">
        <w:rPr>
          <w:sz w:val="12"/>
        </w:rPr>
        <w:t xml:space="preserve">significant </w:t>
      </w:r>
      <w:r w:rsidRPr="00D51EBA">
        <w:rPr>
          <w:rStyle w:val="StyleUnderline"/>
        </w:rPr>
        <w:t>attention</w:t>
      </w:r>
      <w:r w:rsidRPr="00D51EBA">
        <w:rPr>
          <w:sz w:val="12"/>
        </w:rPr>
        <w:t xml:space="preserve"> whatsoever since the end of the Cold War," said Christopher Ford, director of the Center for Technology and Global Security at the Hudson Institute. </w:t>
      </w:r>
    </w:p>
    <w:p w14:paraId="7D820061" w14:textId="77777777" w:rsidR="00B80C4E" w:rsidRPr="00D51EBA" w:rsidRDefault="00B80C4E" w:rsidP="00B80C4E">
      <w:pPr>
        <w:pStyle w:val="Heading2"/>
      </w:pPr>
      <w:r w:rsidRPr="00D51EBA">
        <w:t>Soft Power</w:t>
      </w:r>
    </w:p>
    <w:p w14:paraId="7F5585D7" w14:textId="77777777" w:rsidR="00B80C4E" w:rsidRPr="00D51EBA" w:rsidRDefault="00B80C4E" w:rsidP="00B80C4E">
      <w:pPr>
        <w:pStyle w:val="Heading4"/>
      </w:pPr>
      <w:r w:rsidRPr="00D51EBA">
        <w:t xml:space="preserve">US soft power high now. Tech innovation, heg, and econ checks decline </w:t>
      </w:r>
    </w:p>
    <w:p w14:paraId="0EFC8C02" w14:textId="77777777" w:rsidR="00B80C4E" w:rsidRPr="00D51EBA" w:rsidRDefault="00B80C4E" w:rsidP="00B80C4E">
      <w:pPr>
        <w:rPr>
          <w:rStyle w:val="Style13ptBold"/>
        </w:rPr>
      </w:pPr>
      <w:r w:rsidRPr="00D51EBA">
        <w:rPr>
          <w:rStyle w:val="Style13ptBold"/>
        </w:rPr>
        <w:t>Custer 6/17</w:t>
      </w:r>
    </w:p>
    <w:p w14:paraId="0993E8CB" w14:textId="77777777" w:rsidR="00B80C4E" w:rsidRPr="00D51EBA" w:rsidRDefault="00B80C4E" w:rsidP="00B80C4E">
      <w:pPr>
        <w:rPr>
          <w:rStyle w:val="Style13ptBold"/>
          <w:rFonts w:eastAsiaTheme="majorEastAsia" w:cstheme="majorBidi"/>
          <w:bCs w:val="0"/>
          <w:sz w:val="16"/>
          <w:szCs w:val="16"/>
        </w:rPr>
      </w:pPr>
      <w:r w:rsidRPr="00D51EBA">
        <w:rPr>
          <w:rStyle w:val="Style13ptBold"/>
          <w:b w:val="0"/>
          <w:sz w:val="16"/>
          <w:szCs w:val="16"/>
        </w:rPr>
        <w:t xml:space="preserve">Sara Custer, </w:t>
      </w:r>
      <w:r w:rsidRPr="00D51EBA">
        <w:rPr>
          <w:rStyle w:val="Style13ptBold"/>
          <w:rFonts w:eastAsiaTheme="majorEastAsia" w:cstheme="majorBidi"/>
          <w:b w:val="0"/>
          <w:bCs w:val="0"/>
          <w:sz w:val="16"/>
          <w:szCs w:val="16"/>
        </w:rPr>
        <w:t xml:space="preserve">international education journalist from Oklahoma. She completed her BA in Chicago, taught English in Barcelona and landed in London to be an international student herself completing a Masters in international journalism, “US tops global soft power ranking”, June 17th, 2016, “US tops global soft power ranking”, </w:t>
      </w:r>
      <w:hyperlink r:id="rId244" w:history="1">
        <w:r w:rsidRPr="00D51EBA">
          <w:rPr>
            <w:rStyle w:val="Hyperlink"/>
            <w:rFonts w:eastAsiaTheme="majorEastAsia" w:cstheme="majorBidi"/>
            <w:bCs/>
            <w:sz w:val="16"/>
            <w:szCs w:val="16"/>
          </w:rPr>
          <w:t>http://thepienews.com/news/us-tops-global-soft-power-ranking/</w:t>
        </w:r>
      </w:hyperlink>
      <w:r w:rsidRPr="00D51EBA">
        <w:rPr>
          <w:rStyle w:val="Style13ptBold"/>
          <w:rFonts w:eastAsiaTheme="majorEastAsia" w:cstheme="majorBidi"/>
          <w:b w:val="0"/>
          <w:bCs w:val="0"/>
          <w:sz w:val="16"/>
          <w:szCs w:val="16"/>
        </w:rPr>
        <w:t xml:space="preserve">, </w:t>
      </w:r>
      <w:r w:rsidRPr="00D51EBA">
        <w:rPr>
          <w:rStyle w:val="Style13ptBold"/>
          <w:rFonts w:eastAsiaTheme="majorEastAsia" w:cstheme="majorBidi"/>
          <w:bCs w:val="0"/>
          <w:sz w:val="20"/>
          <w:szCs w:val="20"/>
        </w:rPr>
        <w:t>Jimin Park</w:t>
      </w:r>
    </w:p>
    <w:p w14:paraId="0A5672D7" w14:textId="77777777" w:rsidR="00B80C4E" w:rsidRPr="00D51EBA" w:rsidRDefault="00B80C4E" w:rsidP="00B80C4E">
      <w:pPr>
        <w:rPr>
          <w:rStyle w:val="StyleUnderline"/>
          <w:b w:val="0"/>
        </w:rPr>
      </w:pPr>
      <w:r w:rsidRPr="00D51EBA">
        <w:rPr>
          <w:rStyle w:val="StyleUnderline"/>
          <w:highlight w:val="cyan"/>
        </w:rPr>
        <w:t>A ranking of global soft power</w:t>
      </w:r>
      <w:r w:rsidRPr="00D51EBA">
        <w:rPr>
          <w:rStyle w:val="StyleUnderline"/>
        </w:rPr>
        <w:t xml:space="preserve"> produced by Facebook and global PR/comms agency, </w:t>
      </w:r>
      <w:r w:rsidRPr="00D51EBA">
        <w:rPr>
          <w:rStyle w:val="StyleUnderline"/>
          <w:b w:val="0"/>
        </w:rPr>
        <w:t>Portland Communications</w:t>
      </w:r>
      <w:r w:rsidRPr="00D51EBA">
        <w:rPr>
          <w:rStyle w:val="StyleUnderline"/>
        </w:rPr>
        <w:t xml:space="preserve">, has </w:t>
      </w:r>
      <w:r w:rsidRPr="00D51EBA">
        <w:rPr>
          <w:rStyle w:val="StyleUnderline"/>
          <w:highlight w:val="cyan"/>
        </w:rPr>
        <w:t>placed the US at the top of the table because of its strength in</w:t>
      </w:r>
      <w:r w:rsidRPr="00D51EBA">
        <w:rPr>
          <w:rStyle w:val="StyleUnderline"/>
        </w:rPr>
        <w:t xml:space="preserve"> higher education, cultural production and technological innovation </w:t>
      </w:r>
      <w:r w:rsidRPr="00D51EBA">
        <w:rPr>
          <w:rStyle w:val="StyleUnderline"/>
          <w:highlight w:val="cyan"/>
        </w:rPr>
        <w:t>– areas in which</w:t>
      </w:r>
      <w:r w:rsidRPr="00D51EBA">
        <w:rPr>
          <w:rStyle w:val="StyleUnderline"/>
        </w:rPr>
        <w:t xml:space="preserve"> the report says </w:t>
      </w:r>
      <w:r w:rsidRPr="00D51EBA">
        <w:rPr>
          <w:rStyle w:val="StyleUnderline"/>
          <w:highlight w:val="cyan"/>
        </w:rPr>
        <w:t>it stands “head and shoulders above the rest of the world”.</w:t>
      </w:r>
      <w:r w:rsidRPr="00D51EBA">
        <w:rPr>
          <w:rStyle w:val="StyleUnderline"/>
          <w:b w:val="0"/>
          <w:highlight w:val="cyan"/>
        </w:rPr>
        <w:t xml:space="preserve"> </w:t>
      </w:r>
      <w:r w:rsidRPr="00D51EBA">
        <w:rPr>
          <w:rStyle w:val="StyleUnderline"/>
          <w:highlight w:val="cyan"/>
        </w:rPr>
        <w:t xml:space="preserve">The US leads the </w:t>
      </w:r>
      <w:r w:rsidRPr="00D51EBA">
        <w:rPr>
          <w:rStyle w:val="StyleUnderline"/>
        </w:rPr>
        <w:t xml:space="preserve">rest of the </w:t>
      </w:r>
      <w:r w:rsidRPr="00D51EBA">
        <w:rPr>
          <w:rStyle w:val="StyleUnderline"/>
          <w:highlight w:val="cyan"/>
        </w:rPr>
        <w:t>world in its soft power capital</w:t>
      </w:r>
      <w:r w:rsidRPr="00D51EBA">
        <w:rPr>
          <w:rStyle w:val="StyleUnderline"/>
        </w:rPr>
        <w:t>,</w:t>
      </w:r>
      <w:r w:rsidRPr="00D51EBA">
        <w:rPr>
          <w:rStyle w:val="StyleUnderline"/>
          <w:b w:val="0"/>
        </w:rPr>
        <w:t xml:space="preserve"> says a new report </w:t>
      </w:r>
      <w:r w:rsidRPr="00D51EBA">
        <w:rPr>
          <w:rStyle w:val="StyleUnderline"/>
          <w:highlight w:val="cyan"/>
        </w:rPr>
        <w:t>US-based technology and digital brands</w:t>
      </w:r>
      <w:r w:rsidRPr="00D51EBA">
        <w:rPr>
          <w:rStyle w:val="StyleUnderline"/>
          <w:b w:val="0"/>
        </w:rPr>
        <w:t xml:space="preserve"> including Google, Facebook and Twitter </w:t>
      </w:r>
      <w:r w:rsidRPr="00D51EBA">
        <w:rPr>
          <w:rStyle w:val="StyleUnderline"/>
          <w:highlight w:val="cyan"/>
        </w:rPr>
        <w:t>in people's everyday lives have bolstered the US's global standing</w:t>
      </w:r>
      <w:r w:rsidRPr="00D51EBA">
        <w:rPr>
          <w:rStyle w:val="StyleUnderline"/>
          <w:b w:val="0"/>
        </w:rPr>
        <w:t xml:space="preserve"> The second edition of the Soft Power 30 ranks 30 countries based on digital diplomacy, a 10,500 person poll, and objective metrics including education, enterprise and culture. The US scored 77.96, knocking last year’s first place finisher, the UK (with 75.97 points), to second place. Germany ranked third with 72.60 points, Canada, with 72.53 points, was fourth and France ranked fifth with 72.14. “</w:t>
      </w:r>
      <w:r w:rsidRPr="00D51EBA">
        <w:rPr>
          <w:rStyle w:val="StyleUnderline"/>
          <w:highlight w:val="cyan"/>
        </w:rPr>
        <w:t>The US</w:t>
      </w:r>
      <w:r w:rsidRPr="00D51EBA">
        <w:rPr>
          <w:rStyle w:val="StyleUnderline"/>
        </w:rPr>
        <w:t xml:space="preserve"> </w:t>
      </w:r>
      <w:r w:rsidRPr="00D51EBA">
        <w:rPr>
          <w:rStyle w:val="StyleUnderline"/>
          <w:highlight w:val="cyan"/>
        </w:rPr>
        <w:t>topping the table is not a</w:t>
      </w:r>
      <w:r w:rsidRPr="00D51EBA">
        <w:rPr>
          <w:rStyle w:val="StyleUnderline"/>
        </w:rPr>
        <w:t xml:space="preserve"> huge </w:t>
      </w:r>
      <w:r w:rsidRPr="00D51EBA">
        <w:rPr>
          <w:rStyle w:val="StyleUnderline"/>
          <w:highlight w:val="cyan"/>
        </w:rPr>
        <w:t>surprise when considering the vast soft power resources that America generates</w:t>
      </w:r>
      <w:r w:rsidRPr="00D51EBA">
        <w:rPr>
          <w:rStyle w:val="StyleUnderline"/>
          <w:b w:val="0"/>
          <w:highlight w:val="cyan"/>
        </w:rPr>
        <w:t>,</w:t>
      </w:r>
      <w:r w:rsidRPr="00D51EBA">
        <w:rPr>
          <w:rStyle w:val="StyleUnderline"/>
          <w:b w:val="0"/>
        </w:rPr>
        <w:t xml:space="preserve">” the report says. </w:t>
      </w:r>
      <w:r w:rsidRPr="00D51EBA">
        <w:rPr>
          <w:sz w:val="16"/>
        </w:rPr>
        <w:t>It</w:t>
      </w:r>
      <w:r w:rsidRPr="00D51EBA">
        <w:rPr>
          <w:rStyle w:val="StyleUnderline"/>
        </w:rPr>
        <w:t xml:space="preserve"> </w:t>
      </w:r>
      <w:r w:rsidRPr="00D51EBA">
        <w:rPr>
          <w:sz w:val="16"/>
        </w:rPr>
        <w:t>argues</w:t>
      </w:r>
      <w:r w:rsidRPr="00D51EBA">
        <w:rPr>
          <w:rStyle w:val="StyleUnderline"/>
        </w:rPr>
        <w:t xml:space="preserve"> </w:t>
      </w:r>
      <w:r w:rsidRPr="00D51EBA">
        <w:rPr>
          <w:sz w:val="16"/>
        </w:rPr>
        <w:t>that soft power plays a vital role in foreign policy and cooperation among trans-national networks. It praises US universities as “among the best in the world” and credits Hollywood films for “helping to create a feeling of familiarity even for people who have never set foot on US soil</w:t>
      </w:r>
      <w:r w:rsidRPr="00D51EBA">
        <w:rPr>
          <w:rStyle w:val="StyleUnderline"/>
        </w:rPr>
        <w:t xml:space="preserve">”. </w:t>
      </w:r>
      <w:r w:rsidRPr="00D51EBA">
        <w:rPr>
          <w:rStyle w:val="StyleUnderline"/>
          <w:highlight w:val="cyan"/>
        </w:rPr>
        <w:t>The dominance of US-based technology and digital brands</w:t>
      </w:r>
      <w:r w:rsidRPr="00D51EBA">
        <w:rPr>
          <w:rStyle w:val="StyleUnderline"/>
        </w:rPr>
        <w:t xml:space="preserve"> including Google, Facebook and Twitter </w:t>
      </w:r>
      <w:r w:rsidRPr="00D51EBA">
        <w:rPr>
          <w:rStyle w:val="StyleUnderline"/>
          <w:highlight w:val="cyan"/>
        </w:rPr>
        <w:t>in people’s everyday lives around the world have also bolstered the US’s global standing</w:t>
      </w:r>
      <w:r w:rsidRPr="00D51EBA">
        <w:rPr>
          <w:rStyle w:val="StyleUnderline"/>
        </w:rPr>
        <w:t xml:space="preserve">. </w:t>
      </w:r>
      <w:r w:rsidRPr="00D51EBA">
        <w:rPr>
          <w:sz w:val="16"/>
        </w:rPr>
        <w:t xml:space="preserve">The US also tops the education index “Silicon Valley itself has become synonymous with technology, innovation, and creativity,” it notes. “Such is the power of the brand that tech clusters around the world have appropriated the name, whether ‘Silicon Allee in Berlin, ‘Silicon Roundabout’ in London, or Bangalore taking on the whole name as the ‘Silicon Valley of India’.” The US also tops the education index with 85.99 points, above the UK with 62.29 points and Canada with 60.58 points. </w:t>
      </w:r>
    </w:p>
    <w:p w14:paraId="31805356" w14:textId="77777777" w:rsidR="00B80C4E" w:rsidRPr="00D51EBA" w:rsidRDefault="00B80C4E" w:rsidP="00B80C4E"/>
    <w:p w14:paraId="2309CAAF" w14:textId="77777777" w:rsidR="00B80C4E" w:rsidRPr="00D51EBA" w:rsidRDefault="00B80C4E" w:rsidP="00B80C4E">
      <w:pPr>
        <w:pStyle w:val="Heading4"/>
      </w:pPr>
      <w:r w:rsidRPr="00D51EBA">
        <w:t xml:space="preserve">Soft power fails- Western imposition of values negated globally </w:t>
      </w:r>
    </w:p>
    <w:p w14:paraId="49B15724" w14:textId="77777777" w:rsidR="00B80C4E" w:rsidRPr="00D51EBA" w:rsidRDefault="00B80C4E" w:rsidP="00B80C4E">
      <w:pPr>
        <w:rPr>
          <w:rStyle w:val="Style13ptBold"/>
        </w:rPr>
      </w:pPr>
      <w:r w:rsidRPr="00D51EBA">
        <w:rPr>
          <w:rStyle w:val="Style13ptBold"/>
        </w:rPr>
        <w:t>Shank 14</w:t>
      </w:r>
    </w:p>
    <w:p w14:paraId="3368E96E" w14:textId="77777777" w:rsidR="00B80C4E" w:rsidRPr="00D51EBA" w:rsidRDefault="00B80C4E" w:rsidP="00B80C4E">
      <w:pPr>
        <w:rPr>
          <w:sz w:val="16"/>
          <w:szCs w:val="16"/>
        </w:rPr>
      </w:pPr>
      <w:r w:rsidRPr="00D51EBA">
        <w:rPr>
          <w:sz w:val="16"/>
          <w:szCs w:val="16"/>
        </w:rPr>
        <w:t xml:space="preserve">[Michael Shank, faculty at George Mason University’s School for Conflict Analysis and Resolution and fellow at the Global Partnership for the Prevention of Armed Conflict, “The Dangers of Soft Power”, US News, 4/14/14, </w:t>
      </w:r>
      <w:hyperlink r:id="rId245" w:history="1">
        <w:r w:rsidRPr="00D51EBA">
          <w:rPr>
            <w:rStyle w:val="Hyperlink"/>
            <w:sz w:val="16"/>
            <w:szCs w:val="16"/>
          </w:rPr>
          <w:t>http://www.usnews.com/opinion/blogs/world-report/2014/04/14/when-us-soft-power-becomes-propaganda</w:t>
        </w:r>
      </w:hyperlink>
      <w:r w:rsidRPr="00D51EBA">
        <w:rPr>
          <w:sz w:val="16"/>
          <w:szCs w:val="16"/>
        </w:rPr>
        <w:t>, //jdilge]</w:t>
      </w:r>
    </w:p>
    <w:p w14:paraId="5ACFE345" w14:textId="77777777" w:rsidR="00B80C4E" w:rsidRPr="00D51EBA" w:rsidRDefault="00B80C4E" w:rsidP="00B80C4E">
      <w:pPr>
        <w:rPr>
          <w:sz w:val="16"/>
        </w:rPr>
      </w:pPr>
      <w:r w:rsidRPr="00D51EBA">
        <w:rPr>
          <w:rStyle w:val="Emphasis"/>
          <w:highlight w:val="cyan"/>
        </w:rPr>
        <w:t>For many governments</w:t>
      </w:r>
      <w:r w:rsidRPr="00D51EBA">
        <w:rPr>
          <w:rStyle w:val="StyleUnderline"/>
        </w:rPr>
        <w:t xml:space="preserve"> </w:t>
      </w:r>
      <w:r w:rsidRPr="00D51EBA">
        <w:rPr>
          <w:sz w:val="16"/>
        </w:rPr>
        <w:t>– America’s included – these “</w:t>
      </w:r>
      <w:r w:rsidRPr="00D51EBA">
        <w:rPr>
          <w:rStyle w:val="Emphasis"/>
          <w:highlight w:val="cyan"/>
        </w:rPr>
        <w:t>softer” strategies</w:t>
      </w:r>
      <w:r w:rsidRPr="00D51EBA">
        <w:rPr>
          <w:rStyle w:val="StyleUnderline"/>
        </w:rPr>
        <w:t xml:space="preserve"> </w:t>
      </w:r>
      <w:r w:rsidRPr="00D51EBA">
        <w:rPr>
          <w:sz w:val="16"/>
        </w:rPr>
        <w:t>(in contrast to the “hard power” of military maneuvers, sanctions, etc.)</w:t>
      </w:r>
      <w:r w:rsidRPr="00D51EBA">
        <w:rPr>
          <w:rStyle w:val="StyleUnderline"/>
        </w:rPr>
        <w:t xml:space="preserve"> </w:t>
      </w:r>
      <w:r w:rsidRPr="00D51EBA">
        <w:rPr>
          <w:rStyle w:val="Emphasis"/>
          <w:highlight w:val="cyan"/>
        </w:rPr>
        <w:t>are being employed with good intention perhaps, but insufficient preparation, partnership or planning in a way that is strategic, sustainable and constructive</w:t>
      </w:r>
      <w:r w:rsidRPr="00D51EBA">
        <w:rPr>
          <w:sz w:val="16"/>
        </w:rPr>
        <w:t xml:space="preserve">. Whether it’s a reality TV show on the Niger Delta sponsored by the State Department, theatre forums in Yemen’s fourth largest city, Hudaydah, sponsored by the Defense Department, or radio programs in Nairobi sponsored by USAID’s Office of Transition Initiatives, </w:t>
      </w:r>
      <w:r w:rsidRPr="00D51EBA">
        <w:rPr>
          <w:rStyle w:val="Emphasis"/>
          <w:highlight w:val="cyan"/>
        </w:rPr>
        <w:t>the U.S. government is getting increasingly creative about how to use the cultural sector to do diplomacy, development and defense.</w:t>
      </w:r>
      <w:r w:rsidRPr="00D51EBA">
        <w:rPr>
          <w:sz w:val="16"/>
        </w:rPr>
        <w:t xml:space="preserve"> Our government is not alone in this expansion of soft power, as governments throughout the European Union are sponsoring and spearheading similar initiatives throughout the Middle East and North Africa, for example. </w:t>
      </w:r>
      <w:r w:rsidRPr="00D51EBA">
        <w:rPr>
          <w:rStyle w:val="Emphasis"/>
          <w:highlight w:val="cyan"/>
        </w:rPr>
        <w:t>There is a danger, however, if not done right, and peacebuilders and conflict prevention practitioners on the ground rightly argue that governments shouldn’t be in the business of exporting Western arts and cultural models</w:t>
      </w:r>
      <w:r w:rsidRPr="00D51EBA">
        <w:rPr>
          <w:sz w:val="16"/>
        </w:rPr>
        <w:t xml:space="preserve"> (e.g. former Secretary of State Condoleezza Rice funding the export of a Sesame Street-type U.S.-based program in Indonesia, which brought Elmo to Islamic schools) </w:t>
      </w:r>
      <w:r w:rsidRPr="00D51EBA">
        <w:rPr>
          <w:rStyle w:val="Emphasis"/>
          <w:highlight w:val="cyan"/>
        </w:rPr>
        <w:t>or expropriating indigenous practices for a U.S. agenda. People on the ground in a given U.S. war zone</w:t>
      </w:r>
      <w:r w:rsidRPr="00D51EBA">
        <w:rPr>
          <w:sz w:val="16"/>
        </w:rPr>
        <w:t xml:space="preserve"> – irrespective of whether they are “for us or against us,” to quote former President George W. Bush – </w:t>
      </w:r>
      <w:r w:rsidRPr="00D51EBA">
        <w:rPr>
          <w:rStyle w:val="Emphasis"/>
          <w:highlight w:val="cyan"/>
        </w:rPr>
        <w:t>are understandably skeptical of U.S. intention, no matter how softly formed the polic</w:t>
      </w:r>
      <w:r w:rsidRPr="00D51EBA">
        <w:rPr>
          <w:rStyle w:val="StyleUnderline"/>
        </w:rPr>
        <w:t>y</w:t>
      </w:r>
      <w:r w:rsidRPr="00D51EBA">
        <w:rPr>
          <w:sz w:val="16"/>
        </w:rPr>
        <w:t>. The State Department’s funding of a film about Afghan boys, for example – the Oscar-nominated “Buzkashi Boys” – was to “combat extremism … and burnish the U.S. image in Afghanistan." Arguably, this film is doing little to combat extremism in Afghanistan or burnish the U.S. image in the country. Instead</w:t>
      </w:r>
      <w:r w:rsidRPr="00D51EBA">
        <w:rPr>
          <w:rStyle w:val="StyleUnderline"/>
        </w:rPr>
        <w:t xml:space="preserve">, </w:t>
      </w:r>
      <w:r w:rsidRPr="00D51EBA">
        <w:rPr>
          <w:rStyle w:val="Emphasis"/>
          <w:highlight w:val="cyan"/>
        </w:rPr>
        <w:t>arts-based projects</w:t>
      </w:r>
      <w:r w:rsidRPr="00D51EBA">
        <w:rPr>
          <w:sz w:val="16"/>
        </w:rPr>
        <w:t xml:space="preserve"> like this, often funded out of the State Department’s public-diplomacy fund, </w:t>
      </w:r>
      <w:r w:rsidRPr="00D51EBA">
        <w:rPr>
          <w:rStyle w:val="Emphasis"/>
          <w:highlight w:val="cyan"/>
        </w:rPr>
        <w:t>are often seen as propaganda, not helpful diplomacy</w:t>
      </w:r>
      <w:r w:rsidRPr="00D51EBA">
        <w:rPr>
          <w:sz w:val="16"/>
        </w:rPr>
        <w:t xml:space="preserve">. Communities in war zones want tangible improvements to their lives: Fewer drone attacks, night raids and airstrikes, and more socio-economic access, opportunity and mobility. When food, electricity, housing, transportation, water and sanitation are lacking, no amount of reality TV will bring America’s adversaries closer to America’s perspective. </w:t>
      </w:r>
    </w:p>
    <w:p w14:paraId="744EC4C0" w14:textId="77777777" w:rsidR="00B80C4E" w:rsidRPr="00D51EBA" w:rsidRDefault="00B80C4E" w:rsidP="00B80C4E">
      <w:pPr>
        <w:pStyle w:val="Heading4"/>
      </w:pPr>
      <w:r w:rsidRPr="00D51EBA">
        <w:t>Soft power is impossible without strong military power</w:t>
      </w:r>
    </w:p>
    <w:p w14:paraId="0CDEEF2B" w14:textId="77777777" w:rsidR="00B80C4E" w:rsidRPr="00D51EBA" w:rsidRDefault="00B80C4E" w:rsidP="00B80C4E">
      <w:r w:rsidRPr="00D51EBA">
        <w:t xml:space="preserve">Josef </w:t>
      </w:r>
      <w:r w:rsidRPr="00D51EBA">
        <w:rPr>
          <w:rStyle w:val="cite"/>
        </w:rPr>
        <w:t>Joffe</w:t>
      </w:r>
      <w:r w:rsidRPr="00D51EBA">
        <w:t>, German journalist</w:t>
      </w:r>
      <w:r w:rsidRPr="00D51EBA">
        <w:rPr>
          <w:rFonts w:eastAsia="Arial Unicode MS"/>
        </w:rPr>
        <w:t>,</w:t>
      </w:r>
      <w:r w:rsidRPr="00D51EBA">
        <w:t xml:space="preserve"> Conversations with History, “Power and Culture in International Affairs,” January 20 and March 23, </w:t>
      </w:r>
      <w:r w:rsidRPr="00D51EBA">
        <w:rPr>
          <w:rStyle w:val="cite"/>
        </w:rPr>
        <w:t>2000</w:t>
      </w:r>
      <w:r w:rsidRPr="00D51EBA">
        <w:t>, http://globetrotter.berkeley.edu/people/Joffe/joffe-con4.html, accessed 10/15/02</w:t>
      </w:r>
    </w:p>
    <w:p w14:paraId="5F89EA02" w14:textId="77777777" w:rsidR="00B80C4E" w:rsidRPr="00D51EBA" w:rsidRDefault="00B80C4E" w:rsidP="00B80C4E">
      <w:pPr>
        <w:pStyle w:val="HotRoute"/>
        <w:rPr>
          <w:rFonts w:ascii="Calibri" w:hAnsi="Calibri"/>
        </w:rPr>
      </w:pPr>
      <w:r w:rsidRPr="00D51EBA">
        <w:rPr>
          <w:rFonts w:ascii="Calibri" w:hAnsi="Calibri"/>
        </w:rPr>
        <w:t xml:space="preserve">I think </w:t>
      </w:r>
      <w:r w:rsidRPr="00D51EBA">
        <w:rPr>
          <w:rStyle w:val="underline"/>
          <w:rFonts w:ascii="Calibri" w:hAnsi="Calibri"/>
        </w:rPr>
        <w:t>power has to be seen like</w:t>
      </w:r>
      <w:r w:rsidRPr="00D51EBA">
        <w:rPr>
          <w:rFonts w:ascii="Calibri" w:hAnsi="Calibri"/>
        </w:rPr>
        <w:t xml:space="preserve"> a bundle of </w:t>
      </w:r>
      <w:r w:rsidRPr="00D51EBA">
        <w:rPr>
          <w:rStyle w:val="underline"/>
          <w:rFonts w:ascii="Calibri" w:hAnsi="Calibri"/>
        </w:rPr>
        <w:t>currencies</w:t>
      </w:r>
      <w:r w:rsidRPr="00D51EBA">
        <w:rPr>
          <w:rFonts w:ascii="Calibri" w:hAnsi="Calibri"/>
        </w:rPr>
        <w:t xml:space="preserve">. Traditionally </w:t>
      </w:r>
      <w:r w:rsidRPr="00D51EBA">
        <w:rPr>
          <w:rStyle w:val="underline"/>
          <w:rFonts w:ascii="Calibri" w:hAnsi="Calibri"/>
        </w:rPr>
        <w:t>the most important currency of power was military power</w:t>
      </w:r>
      <w:r w:rsidRPr="00D51EBA">
        <w:rPr>
          <w:rFonts w:ascii="Calibri" w:hAnsi="Calibri"/>
        </w:rPr>
        <w:t xml:space="preserve">, strategic power. Machiavelli said </w:t>
      </w:r>
      <w:r w:rsidRPr="00D51EBA">
        <w:rPr>
          <w:rStyle w:val="underline"/>
          <w:rFonts w:ascii="Calibri" w:hAnsi="Calibri"/>
        </w:rPr>
        <w:t>it's easier to get gold with good soldiers than to get good soldiers with gold</w:t>
      </w:r>
      <w:r w:rsidRPr="00D51EBA">
        <w:rPr>
          <w:rFonts w:ascii="Calibri" w:hAnsi="Calibri"/>
        </w:rPr>
        <w:t xml:space="preserve">. So on top, the most fungible of all currency is strategic. Then you can go down to all kinds of other "currencies": economic power, the attraction of your political and social system, even of your movies and your TV, your diplomatic skills. Or the power radiating from ideas: part of the great power that the Soviet Union had for a while was that this idea of socialism was a very powerful, attractive idea which inspired the entire Third World after decolonization. Everybody wanted a kind a Marxist-Soviet model of economic development and one-party states. So in the Berlin-Berkeley Belt, where the strategic issue for the time being does not arise, those who have the most soft power sources will do very well, such as Germany. </w:t>
      </w:r>
      <w:r w:rsidRPr="00D51EBA">
        <w:rPr>
          <w:rFonts w:ascii="Calibri" w:eastAsia="Arial Unicode MS" w:hAnsi="Calibri"/>
        </w:rPr>
        <w:t>But also the United States.</w:t>
      </w:r>
      <w:r w:rsidRPr="00D51EBA">
        <w:rPr>
          <w:rFonts w:ascii="Calibri" w:hAnsi="Calibri"/>
        </w:rPr>
        <w:t xml:space="preserve"> Yes. But the most important thing is, the best deal you can get is when hard power and soft power come together. </w:t>
      </w:r>
      <w:r w:rsidRPr="00D51EBA">
        <w:rPr>
          <w:rStyle w:val="underline"/>
          <w:rFonts w:ascii="Calibri" w:hAnsi="Calibri"/>
        </w:rPr>
        <w:t>The Vatican has a lot of soft power but it has no hard power and</w:t>
      </w:r>
      <w:r w:rsidRPr="00D51EBA">
        <w:rPr>
          <w:rFonts w:ascii="Calibri" w:hAnsi="Calibri"/>
        </w:rPr>
        <w:t xml:space="preserve"> so </w:t>
      </w:r>
      <w:r w:rsidRPr="00D51EBA">
        <w:rPr>
          <w:rStyle w:val="underline"/>
          <w:rFonts w:ascii="Calibri" w:hAnsi="Calibri"/>
        </w:rPr>
        <w:t>that means the influence</w:t>
      </w:r>
      <w:r w:rsidRPr="00D51EBA">
        <w:rPr>
          <w:rFonts w:ascii="Calibri" w:hAnsi="Calibri"/>
        </w:rPr>
        <w:t xml:space="preserve"> of the Vatican </w:t>
      </w:r>
      <w:r w:rsidRPr="00D51EBA">
        <w:rPr>
          <w:rStyle w:val="underline"/>
          <w:rFonts w:ascii="Calibri" w:hAnsi="Calibri"/>
        </w:rPr>
        <w:t>is limited</w:t>
      </w:r>
      <w:r w:rsidRPr="00D51EBA">
        <w:rPr>
          <w:rFonts w:ascii="Calibri" w:hAnsi="Calibri"/>
        </w:rPr>
        <w:t xml:space="preserve">. Switzerland has a lot of soft power but nothing in the hard power field. So </w:t>
      </w:r>
      <w:r w:rsidRPr="00D51EBA">
        <w:rPr>
          <w:rStyle w:val="underline"/>
          <w:rFonts w:ascii="Calibri" w:hAnsi="Calibri"/>
        </w:rPr>
        <w:t>if you really want to sit pretty today you have to be like the United States</w:t>
      </w:r>
      <w:r w:rsidRPr="00D51EBA">
        <w:rPr>
          <w:rFonts w:ascii="Calibri" w:hAnsi="Calibri"/>
        </w:rPr>
        <w:t xml:space="preserve">, because the United States has all of these resources in spades. </w:t>
      </w:r>
      <w:r w:rsidRPr="00D51EBA">
        <w:rPr>
          <w:rStyle w:val="underline"/>
          <w:rFonts w:ascii="Calibri" w:hAnsi="Calibri"/>
        </w:rPr>
        <w:t>It's the mightiest military power in the world</w:t>
      </w:r>
      <w:r w:rsidRPr="00D51EBA">
        <w:rPr>
          <w:rFonts w:ascii="Calibri" w:hAnsi="Calibri"/>
        </w:rPr>
        <w:t xml:space="preserve">, it is the mightiest economy. </w:t>
      </w:r>
    </w:p>
    <w:p w14:paraId="48E34111" w14:textId="77777777" w:rsidR="00B80C4E" w:rsidRDefault="00B80C4E" w:rsidP="00B80C4E">
      <w:pPr>
        <w:pStyle w:val="Heading3"/>
      </w:pPr>
      <w:r>
        <w:t>Terror</w:t>
      </w:r>
    </w:p>
    <w:p w14:paraId="51440A0F" w14:textId="77777777" w:rsidR="00B80C4E" w:rsidRPr="00D51EBA" w:rsidRDefault="00B80C4E" w:rsidP="00B80C4E">
      <w:pPr>
        <w:pStyle w:val="Heading4"/>
      </w:pPr>
      <w:r w:rsidRPr="00D51EBA">
        <w:t>Soft power fuels terrorism by creating resentment.</w:t>
      </w:r>
    </w:p>
    <w:p w14:paraId="3A42B5F8" w14:textId="77777777" w:rsidR="00B80C4E" w:rsidRPr="00D51EBA" w:rsidRDefault="00B80C4E" w:rsidP="00B80C4E">
      <w:pPr>
        <w:rPr>
          <w:rStyle w:val="Style13ptBold"/>
        </w:rPr>
      </w:pPr>
      <w:r w:rsidRPr="00D51EBA">
        <w:rPr>
          <w:rStyle w:val="Style13ptBold"/>
        </w:rPr>
        <w:t>Pillar 11</w:t>
      </w:r>
    </w:p>
    <w:p w14:paraId="2C4BC0BD" w14:textId="77777777" w:rsidR="00B80C4E" w:rsidRPr="00D51EBA" w:rsidRDefault="00B80C4E" w:rsidP="00B80C4E">
      <w:pPr>
        <w:rPr>
          <w:sz w:val="16"/>
          <w:szCs w:val="16"/>
        </w:rPr>
      </w:pPr>
      <w:r w:rsidRPr="00D51EBA">
        <w:rPr>
          <w:sz w:val="16"/>
          <w:szCs w:val="16"/>
        </w:rPr>
        <w:t xml:space="preserve">[Paul R. Pillar, fellow at the Center for Security Studies at Georgetown University and fellow in Foreign Policy at the Brookings Institution, “The American Perspective on Hard and Soft Power”, The National Interest, 1/4/11, </w:t>
      </w:r>
      <w:hyperlink r:id="rId246" w:history="1">
        <w:r w:rsidRPr="00D51EBA">
          <w:rPr>
            <w:rStyle w:val="Hyperlink"/>
            <w:sz w:val="16"/>
            <w:szCs w:val="16"/>
          </w:rPr>
          <w:t>http://nationalinterest.org/blog/paul-pillar/the-american-perspective-hard-soft-power-4669</w:t>
        </w:r>
      </w:hyperlink>
      <w:r w:rsidRPr="00D51EBA">
        <w:rPr>
          <w:sz w:val="16"/>
          <w:szCs w:val="16"/>
        </w:rPr>
        <w:t>, //jdilge]</w:t>
      </w:r>
    </w:p>
    <w:p w14:paraId="712DDDBC" w14:textId="77777777" w:rsidR="00B80C4E" w:rsidRPr="00D51EBA" w:rsidRDefault="00B80C4E" w:rsidP="00B80C4E">
      <w:pPr>
        <w:rPr>
          <w:sz w:val="16"/>
        </w:rPr>
      </w:pPr>
      <w:r w:rsidRPr="00D51EBA">
        <w:rPr>
          <w:sz w:val="16"/>
        </w:rPr>
        <w:t xml:space="preserve">The positive side of this—the things that make it attractive to live in America—is certainly one of the biggest elements of soft power enjoyed by the United States. It is this country's image as, based on the reality of, a land of prosperity and freedom. The negative side, the anti-Americanism, has a combination of causes, the relative importance of which tends to get debated when the subject is </w:t>
      </w:r>
      <w:r w:rsidRPr="00D51EBA">
        <w:rPr>
          <w:rStyle w:val="StyleUnderline"/>
          <w:highlight w:val="cyan"/>
        </w:rPr>
        <w:t>what leads people to become so extremely anti-American that they engage in violence, especially terrorist violence</w:t>
      </w:r>
      <w:r w:rsidRPr="00D51EBA">
        <w:rPr>
          <w:rStyle w:val="StyleUnderline"/>
        </w:rPr>
        <w:t>. Some of the causes have to do with the United States's status as the sole superpower. It is able to do, more than any other country can, more things that more people around the globe perceive, rightly or wrongly, as threatening or destructive</w:t>
      </w:r>
      <w:r w:rsidRPr="00D51EBA">
        <w:rPr>
          <w:sz w:val="16"/>
        </w:rPr>
        <w:t xml:space="preserve">. The causes also have to do with particular U.S. policies—policies that make use of that ability to do many things around the globe that can be perceived as threatening or destructive. Some of </w:t>
      </w:r>
      <w:r w:rsidRPr="00D51EBA">
        <w:rPr>
          <w:rStyle w:val="StyleUnderline"/>
          <w:highlight w:val="cyan"/>
        </w:rPr>
        <w:t>America's global influence</w:t>
      </w:r>
      <w:r w:rsidRPr="00D51EBA">
        <w:rPr>
          <w:sz w:val="16"/>
        </w:rPr>
        <w:t xml:space="preserve"> that </w:t>
      </w:r>
      <w:r w:rsidRPr="00D51EBA">
        <w:rPr>
          <w:rStyle w:val="StyleUnderline"/>
          <w:highlight w:val="cyan"/>
        </w:rPr>
        <w:t>becomes a source of resentment</w:t>
      </w:r>
      <w:r w:rsidRPr="00D51EBA">
        <w:rPr>
          <w:sz w:val="16"/>
        </w:rPr>
        <w:t xml:space="preserve"> could be labeled </w:t>
      </w:r>
      <w:r w:rsidRPr="00D51EBA">
        <w:rPr>
          <w:rStyle w:val="StyleUnderline"/>
          <w:highlight w:val="cyan"/>
        </w:rPr>
        <w:t>as soft power—specifically, the export of popular culture and consumerism that some people abroad resent as “cultural imperialism”</w:t>
      </w:r>
      <w:r w:rsidRPr="00D51EBA">
        <w:rPr>
          <w:sz w:val="16"/>
        </w:rPr>
        <w:t>. But to a much greater degree the causes of the resentment and even anger that underlie the anti-Americanism have to do with the exercise of hard power, and particularly that quintessential form of hard power, military force.</w:t>
      </w:r>
    </w:p>
    <w:p w14:paraId="07A075A7" w14:textId="77777777" w:rsidR="00B80C4E" w:rsidRPr="00D51EBA" w:rsidRDefault="00B80C4E" w:rsidP="00B80C4E">
      <w:pPr>
        <w:pStyle w:val="Heading4"/>
      </w:pPr>
      <w:r w:rsidRPr="00D51EBA">
        <w:t>Soft power can’t solve terror – allows ISIS to recruit and conquer more territory.</w:t>
      </w:r>
    </w:p>
    <w:p w14:paraId="31CE40FD" w14:textId="77777777" w:rsidR="00B80C4E" w:rsidRPr="00D51EBA" w:rsidRDefault="00B80C4E" w:rsidP="00B80C4E">
      <w:pPr>
        <w:rPr>
          <w:rStyle w:val="Style13ptBold"/>
          <w:b w:val="0"/>
        </w:rPr>
      </w:pPr>
      <w:r w:rsidRPr="00D51EBA">
        <w:rPr>
          <w:rStyle w:val="Style13ptBold"/>
        </w:rPr>
        <w:t xml:space="preserve">Thiessen 2/23 </w:t>
      </w:r>
      <w:r w:rsidRPr="00D51EBA">
        <w:rPr>
          <w:rStyle w:val="Style13ptBold"/>
          <w:b w:val="0"/>
        </w:rPr>
        <w:t xml:space="preserve">(Marc A. Thiessen, Author and political commentator with a B.A. from Vassar College, “Don’t just ‘counter’ violent extremists. Defeat them,” The Washington Post, 23 February 2015, </w:t>
      </w:r>
      <w:hyperlink r:id="rId247" w:history="1">
        <w:r w:rsidRPr="00D51EBA">
          <w:rPr>
            <w:rStyle w:val="Hyperlink"/>
          </w:rPr>
          <w:t>http://www.washingtonpost.com/opinions/dont-just-counter-violent-extremists-defeat-them/2015/02/23/dad3e52a-bb68-11e4-8668-4e7ba8439ca6_story.html</w:t>
        </w:r>
      </w:hyperlink>
      <w:r w:rsidRPr="00D51EBA">
        <w:rPr>
          <w:rStyle w:val="Style13ptBold"/>
          <w:b w:val="0"/>
        </w:rPr>
        <w:t xml:space="preserve">, </w:t>
      </w:r>
      <w:r w:rsidRPr="00D51EBA">
        <w:rPr>
          <w:rStyle w:val="Style13ptBold"/>
          <w:b w:val="0"/>
          <w:i/>
        </w:rPr>
        <w:t>*fc</w:t>
      </w:r>
      <w:r w:rsidRPr="00D51EBA">
        <w:rPr>
          <w:rStyle w:val="Style13ptBold"/>
          <w:b w:val="0"/>
        </w:rPr>
        <w:t>)</w:t>
      </w:r>
    </w:p>
    <w:p w14:paraId="50A00206" w14:textId="77777777" w:rsidR="00B80C4E" w:rsidRPr="00D51EBA" w:rsidRDefault="00B80C4E" w:rsidP="00B80C4E">
      <w:pPr>
        <w:rPr>
          <w:rStyle w:val="Emphasis"/>
        </w:rPr>
      </w:pPr>
      <w:r w:rsidRPr="00D51EBA">
        <w:rPr>
          <w:rStyle w:val="StyleUnderline"/>
        </w:rPr>
        <w:t>The White House just held a three-day summit exploring ways to “counter” violent extremists.</w:t>
      </w:r>
      <w:r w:rsidRPr="00D51EBA">
        <w:rPr>
          <w:sz w:val="16"/>
        </w:rPr>
        <w:t xml:space="preserve"> It could have saved itself some time. </w:t>
      </w:r>
      <w:r w:rsidRPr="00D51EBA">
        <w:rPr>
          <w:rStyle w:val="StyleUnderline"/>
        </w:rPr>
        <w:t>The answer is simple:</w:t>
      </w:r>
      <w:r w:rsidRPr="00EB5A15">
        <w:rPr>
          <w:rStyle w:val="StyleUnderline"/>
          <w:sz w:val="12"/>
        </w:rPr>
        <w:t xml:space="preserve">¶ </w:t>
      </w:r>
      <w:r w:rsidRPr="00D51EBA">
        <w:rPr>
          <w:b/>
          <w:u w:val="single"/>
        </w:rPr>
        <w:t>Defeat them.</w:t>
      </w:r>
      <w:r w:rsidRPr="00EB5A15">
        <w:rPr>
          <w:b/>
          <w:sz w:val="12"/>
          <w:u w:val="single"/>
        </w:rPr>
        <w:t xml:space="preserve">¶ </w:t>
      </w:r>
      <w:r w:rsidRPr="00D51EBA">
        <w:rPr>
          <w:rStyle w:val="StyleUnderline"/>
        </w:rPr>
        <w:t>We know how to counter the radical ideology of the Islamic State because we have done it before — during the 2007 surge in Iraq.</w:t>
      </w:r>
      <w:r w:rsidRPr="00D51EBA">
        <w:rPr>
          <w:sz w:val="16"/>
        </w:rPr>
        <w:t xml:space="preserve"> </w:t>
      </w:r>
      <w:r w:rsidRPr="00D51EBA">
        <w:rPr>
          <w:rStyle w:val="StyleUnderline"/>
        </w:rPr>
        <w:t>When President Obama took office, al-Qaeda in Iraq</w:t>
      </w:r>
      <w:r w:rsidRPr="00D51EBA">
        <w:rPr>
          <w:sz w:val="16"/>
        </w:rPr>
        <w:t xml:space="preserve"> (which changed its name to the Islamic State of Iraq during the surge) </w:t>
      </w:r>
      <w:r w:rsidRPr="00D51EBA">
        <w:rPr>
          <w:rStyle w:val="StyleUnderline"/>
        </w:rPr>
        <w:t xml:space="preserve">had been defeated militarily and ideologically. Militarily, it had been driven from its strongholds in Anbar and other Iraqi provinces, and its leader, Abu Musab al-Zarqawi, had been killed. </w:t>
      </w:r>
      <w:r w:rsidRPr="00D51EBA">
        <w:rPr>
          <w:sz w:val="16"/>
        </w:rPr>
        <w:t>This was more than just a military victory; it was an ideological victory as well. The terrorists had also suffered a massive rejection by the very Sunni masses they claimed to represent. Iraq was supposed to be the place where al-Qaeda/the Islamic State rallied the Sunni masses to drive the United States out. Instead, the Sunni masses joined with the United States to drive the terrorists out. This was far more crippling than the simple loss of territory.</w:t>
      </w:r>
      <w:r w:rsidRPr="00EB5A15">
        <w:rPr>
          <w:sz w:val="12"/>
        </w:rPr>
        <w:t xml:space="preserve">¶ </w:t>
      </w:r>
      <w:r w:rsidRPr="00D51EBA">
        <w:rPr>
          <w:rStyle w:val="StyleUnderline"/>
        </w:rPr>
        <w:t xml:space="preserve">This military and ideological victory was squandered when Obama withdrew all U.S. forces from Iraq — a decision that </w:t>
      </w:r>
      <w:r w:rsidRPr="00D51EBA">
        <w:rPr>
          <w:rStyle w:val="Emphasis"/>
        </w:rPr>
        <w:t>allowed the Islamic State to regroup, reconstitute and reconquer the territory it had lost.</w:t>
      </w:r>
      <w:r w:rsidRPr="00D51EBA">
        <w:t xml:space="preserve"> </w:t>
      </w:r>
      <w:r w:rsidRPr="00D51EBA">
        <w:rPr>
          <w:rStyle w:val="StyleUnderline"/>
        </w:rPr>
        <w:t>If we want to re-defeat them — militarily and ideologically — we must learn from our past experiences and look at how the Islamic State recruits people to its cause.</w:t>
      </w:r>
      <w:r w:rsidRPr="00EB5A15">
        <w:rPr>
          <w:rStyle w:val="StyleUnderline"/>
          <w:sz w:val="12"/>
        </w:rPr>
        <w:t xml:space="preserve">¶ </w:t>
      </w:r>
      <w:r w:rsidRPr="00D51EBA">
        <w:rPr>
          <w:sz w:val="16"/>
        </w:rPr>
        <w:t xml:space="preserve">The first way the Islamic State recruits is by not giving people a choice in the matter. When it conquers new territory, the Islamic State gives those living under its brutal rule two options: capitulate or die. For most, the choice between submission and beheading is a simple one. But we know from experience that most of those living under the Islamic State — where people have their fingers cut off for smoking, are executed for drinking and see their daughters forcibly married to foreign fighters — would gladly be rid of the terrorists. As we saw in 2007, once they have the security necessary to choose freely, the Sunnis rejected the Islamic State. </w:t>
      </w:r>
      <w:r w:rsidRPr="00D51EBA">
        <w:rPr>
          <w:rStyle w:val="StyleUnderline"/>
        </w:rPr>
        <w:t>If we want to see ordinary Muslims rise up and repudiate the Islamic State again, we must create conditions of security that make it safe for them to do so — just as we did during the surge.</w:t>
      </w:r>
      <w:r w:rsidRPr="00EB5A15">
        <w:rPr>
          <w:rStyle w:val="StyleUnderline"/>
          <w:sz w:val="12"/>
        </w:rPr>
        <w:t xml:space="preserve">¶ </w:t>
      </w:r>
      <w:r w:rsidRPr="00D51EBA">
        <w:rPr>
          <w:sz w:val="16"/>
        </w:rPr>
        <w:t xml:space="preserve">The second way the Islamic State recruits is by creating the appearance that it is winning. Osama bin Laden was right when he declared that “When people see a strong horse and a weak horse, by nature they will like the strong horse.” Today, the Islamic State is seen as the strong horse in the Middle East. Our failure to reverse its military gains after six months of bombing has sent the message that the Islamic State is able to take the United States’ best punches and remain standing. </w:t>
      </w:r>
      <w:r w:rsidRPr="00D51EBA">
        <w:rPr>
          <w:rStyle w:val="StyleUnderline"/>
        </w:rPr>
        <w:t xml:space="preserve">The Islamic State draws attention to our impotence by releasing gruesome videos of beheadings and immolations, and its impunity helps it attract recruits from across the world. </w:t>
      </w:r>
      <w:r w:rsidRPr="00D51EBA">
        <w:rPr>
          <w:rStyle w:val="Emphasis"/>
        </w:rPr>
        <w:t>The way to counter this is not with new strategies for community organizing. It is for the United States to become the strong horse again</w:t>
      </w:r>
      <w:r w:rsidRPr="00D51EBA">
        <w:rPr>
          <w:rStyle w:val="StyleUnderline"/>
        </w:rPr>
        <w:t xml:space="preserve"> — by defeating the Islamic State on the battlefield, driving it from its strongholds, capturing and interrogating its leaders. When the world sees the Islamic State retreating, and its leaders in orange jumpsuits boarding planes for Guantanamo Bay, it will know that the United States is the strong horse again — and suddenly the Islamic State’s ideology will lose its current sheen.</w:t>
      </w:r>
      <w:r w:rsidRPr="00EB5A15">
        <w:rPr>
          <w:rStyle w:val="StyleUnderline"/>
          <w:sz w:val="12"/>
        </w:rPr>
        <w:t xml:space="preserve">¶ </w:t>
      </w:r>
      <w:r w:rsidRPr="00D51EBA">
        <w:rPr>
          <w:sz w:val="16"/>
        </w:rPr>
        <w:t>The third way the Islamic State recruits is by feeding on hopelessness in corrupt, autocratic societies. When people feel powerless to change their circumstance through peaceful, democratic means, they can become radicalized and attracted to violent ideologies. This is why President George W. Bush focused so much attention on what he called the “Freedom Agenda” — because to defeat a hateful ideology, we must offer a hopeful alternative.</w:t>
      </w:r>
      <w:r w:rsidRPr="00EB5A15">
        <w:rPr>
          <w:sz w:val="12"/>
        </w:rPr>
        <w:t xml:space="preserve">¶ </w:t>
      </w:r>
      <w:r w:rsidRPr="00D51EBA">
        <w:rPr>
          <w:rStyle w:val="StyleUnderline"/>
        </w:rPr>
        <w:t>The Obama administration was roundly mocked for suggesting that jobs and good governance are critical to countering violent ideologies.</w:t>
      </w:r>
      <w:r w:rsidRPr="00D51EBA">
        <w:rPr>
          <w:sz w:val="16"/>
        </w:rPr>
        <w:t xml:space="preserve"> The fact is the administration is not wrong. </w:t>
      </w:r>
      <w:r w:rsidRPr="00D51EBA">
        <w:rPr>
          <w:rStyle w:val="StyleUnderline"/>
        </w:rPr>
        <w:t xml:space="preserve">But </w:t>
      </w:r>
      <w:r w:rsidRPr="00D51EBA">
        <w:rPr>
          <w:rStyle w:val="Emphasis"/>
        </w:rPr>
        <w:t>if we do not first defeat the Islamic State on the battlefield, and create conditions that make it safe for Muslims to reject the group’s violent ideology, then focusing on jobs and good governance is worse than meaningless.</w:t>
      </w:r>
      <w:r w:rsidRPr="00EB5A15">
        <w:rPr>
          <w:rStyle w:val="Emphasis"/>
          <w:sz w:val="12"/>
        </w:rPr>
        <w:t xml:space="preserve">¶ </w:t>
      </w:r>
      <w:r w:rsidRPr="00D51EBA">
        <w:rPr>
          <w:sz w:val="16"/>
        </w:rPr>
        <w:t xml:space="preserve">Soft power is important. But </w:t>
      </w:r>
      <w:r w:rsidRPr="00D51EBA">
        <w:rPr>
          <w:rStyle w:val="Emphasis"/>
        </w:rPr>
        <w:t>soft power, when it is not backed by hard power, is just softness.</w:t>
      </w:r>
      <w:r w:rsidRPr="00D51EBA">
        <w:rPr>
          <w:sz w:val="16"/>
        </w:rPr>
        <w:t xml:space="preserve"> And </w:t>
      </w:r>
      <w:r w:rsidRPr="00D51EBA">
        <w:rPr>
          <w:rStyle w:val="Emphasis"/>
        </w:rPr>
        <w:t>softness won’t defeat the Islamic State.</w:t>
      </w:r>
    </w:p>
    <w:p w14:paraId="257A9166" w14:textId="77777777" w:rsidR="00B80C4E" w:rsidRDefault="00B80C4E" w:rsidP="00B80C4E">
      <w:pPr>
        <w:pStyle w:val="Heading3"/>
      </w:pPr>
      <w:r>
        <w:t>Heg Bad</w:t>
      </w:r>
    </w:p>
    <w:p w14:paraId="6A28BB23" w14:textId="77777777" w:rsidR="00B80C4E" w:rsidRPr="006360B2" w:rsidRDefault="00B80C4E" w:rsidP="00B80C4E">
      <w:pPr>
        <w:pStyle w:val="Heading4"/>
      </w:pPr>
      <w:r>
        <w:t>US h</w:t>
      </w:r>
      <w:r w:rsidRPr="006360B2">
        <w:t>eg is the largest contributor to violence including terrorism and wars.</w:t>
      </w:r>
    </w:p>
    <w:p w14:paraId="37A019B0" w14:textId="77777777" w:rsidR="00B80C4E" w:rsidRPr="006360B2" w:rsidRDefault="00B80C4E" w:rsidP="00B80C4E">
      <w:r w:rsidRPr="006360B2">
        <w:rPr>
          <w:rStyle w:val="Style13ptBold"/>
        </w:rPr>
        <w:t>MUZAFFAR, 08</w:t>
      </w:r>
      <w:r w:rsidRPr="006360B2">
        <w:t>(CHANDRA MUZAFFAR, HEGEMONY, TERRORISM, AND WAR—IS DEMOCRACY THE ANTIDOTE?, 2008/05/08, widenerlawreview.org/files/2008/05</w:t>
      </w:r>
      <w:r>
        <w:t>/08muzaffar.pdf - around pg 365, Seena-S</w:t>
      </w:r>
      <w:r w:rsidRPr="006360B2">
        <w:t>)</w:t>
      </w:r>
    </w:p>
    <w:p w14:paraId="140644F7" w14:textId="77777777" w:rsidR="00B80C4E" w:rsidRPr="006360B2" w:rsidRDefault="00B80C4E" w:rsidP="00B80C4E">
      <w:pPr>
        <w:rPr>
          <w:sz w:val="16"/>
        </w:rPr>
      </w:pPr>
      <w:r w:rsidRPr="006360B2">
        <w:rPr>
          <w:sz w:val="16"/>
        </w:rPr>
        <w:t xml:space="preserve">From terrorism let us now turn to war. </w:t>
      </w:r>
      <w:r w:rsidRPr="006360B2">
        <w:rPr>
          <w:rStyle w:val="StyleUnderline"/>
          <w:highlight w:val="cyan"/>
        </w:rPr>
        <w:t xml:space="preserve">There is no doubt at all that </w:t>
      </w:r>
      <w:r w:rsidRPr="006360B2">
        <w:rPr>
          <w:rStyle w:val="Emphasis"/>
          <w:highlight w:val="cyan"/>
        </w:rPr>
        <w:t xml:space="preserve">hegemony uses war </w:t>
      </w:r>
      <w:r w:rsidRPr="006360B2">
        <w:rPr>
          <w:rStyle w:val="StyleUnderline"/>
          <w:highlight w:val="cyan"/>
        </w:rPr>
        <w:t>to extend and expand its power</w:t>
      </w:r>
      <w:r w:rsidRPr="006360B2">
        <w:rPr>
          <w:rStyle w:val="StyleUnderline"/>
        </w:rPr>
        <w:t>.</w:t>
      </w:r>
      <w:r w:rsidRPr="006360B2">
        <w:rPr>
          <w:sz w:val="16"/>
        </w:rPr>
        <w:t xml:space="preserve"> Recent examples provide the evidence. The U.S. led invasion of Afghanistan in 2001 enabled the superpower to plant its flag in that country, and, at the same time, to extend its influence over Central Asia—a region of the world where Russia still carries some weight and which China eyes with some interest. Apart from American bases in a couple of Central Asian republics, its geopolitical presence in the oil rich region also means that it is capable of exercising some control over the export of that commodity. This has enhanced its hegemonic power both regionally and globally.5 </w:t>
      </w:r>
      <w:r w:rsidRPr="006360B2">
        <w:rPr>
          <w:rStyle w:val="StyleUnderline"/>
        </w:rPr>
        <w:t xml:space="preserve">Similarly, </w:t>
      </w:r>
      <w:r w:rsidRPr="006360B2">
        <w:rPr>
          <w:rStyle w:val="StyleUnderline"/>
          <w:highlight w:val="cyan"/>
        </w:rPr>
        <w:t>the U.S.’s conquest of Iraq in 2003 was designed to strengthen its dominant position</w:t>
      </w:r>
      <w:r w:rsidRPr="006360B2">
        <w:rPr>
          <w:rStyle w:val="StyleUnderline"/>
        </w:rPr>
        <w:t xml:space="preserve"> in the world’s largest oil exporting region. Iraq itself has the second largest oil reserves in the Middle East.</w:t>
      </w:r>
      <w:r w:rsidRPr="006360B2">
        <w:rPr>
          <w:sz w:val="16"/>
        </w:rPr>
        <w:t xml:space="preserve"> It is also blessed with an abundance of water—a fact of some significance since the Middle East, according to some analysts, may be one of those areas that could well witness conflicts over water in the future. Besides, </w:t>
      </w:r>
      <w:r w:rsidRPr="006360B2">
        <w:rPr>
          <w:rStyle w:val="StyleUnderline"/>
        </w:rPr>
        <w:t>Iraq is strategically located, with Syria, Iran, Turkey, and Saudi Arabia as its immediate neighbors. Going to war in Iraq had another motive. It was to oust President Saddam Hussein and to destroy the Baathist government because Saddam was a staunch opponent of Israel. Weakening and eliminating governments and people’s movements in the Middle East that regard Israel as a morally and politically illegitimate entity has been central to U.S. foreign policy for almost four decades now.</w:t>
      </w:r>
      <w:r w:rsidRPr="006360B2">
        <w:rPr>
          <w:sz w:val="16"/>
        </w:rPr>
        <w:t xml:space="preserve"> Given Iraq’s oil wealth and its scientific military infrastructure, it was potentially a formidable foe of the U.S.’s closest ally and partner in the Middle East. </w:t>
      </w:r>
      <w:r w:rsidRPr="006360B2">
        <w:rPr>
          <w:rStyle w:val="StyleUnderline"/>
        </w:rPr>
        <w:t>This is why Saddam had to be crushed</w:t>
      </w:r>
      <w:r w:rsidRPr="006360B2">
        <w:rPr>
          <w:sz w:val="16"/>
        </w:rPr>
        <w:t xml:space="preserve">—for Israel’s sake.6 Deploying the U.S.’s massive military might serve to secure its hegemonic power and to assist its allies to enhance their strength which is at the core of the agenda of the Bush Administration as defined by the “neo-cons.” Even before George W. Bush assumed the presidency in early 2001, the neo-cons like Paul Wolfowitz, Richard Perle, John Bolton, and Lewis “Scooter” Libby among others, in association with Dick Cheney and Donald Rumsfeld, were already planning and plotting to use U.S. fire power to re-shape the politics of the Middle East in order to reinforce its grip over the region’s oil and to fortify Israel’s position.7. </w:t>
      </w:r>
      <w:r w:rsidRPr="006360B2">
        <w:rPr>
          <w:rStyle w:val="StyleUnderline"/>
          <w:highlight w:val="cyan"/>
        </w:rPr>
        <w:t>Crippling the democratically elected Hamas in Palestine</w:t>
      </w:r>
      <w:r w:rsidRPr="006360B2">
        <w:rPr>
          <w:rStyle w:val="StyleUnderline"/>
        </w:rPr>
        <w:t xml:space="preserve"> and trying to replace it with a leadership that is subservient to Israel’s interest, attempting to eliminate an autonomous movement like Hizbullah in Lebanon with the aim of bolstering a weak pro-U.S. regime in Beirut, </w:t>
      </w:r>
      <w:r w:rsidRPr="006360B2">
        <w:rPr>
          <w:rStyle w:val="StyleUnderline"/>
          <w:highlight w:val="cyan"/>
        </w:rPr>
        <w:t>targeting the independent-minded government in Damascus, and most of all, manipulating the nuclear issue to prepare the ground for some sort of military action</w:t>
      </w:r>
      <w:r w:rsidRPr="006360B2">
        <w:rPr>
          <w:rStyle w:val="StyleUnderline"/>
        </w:rPr>
        <w:t xml:space="preserve"> against an Iran that refuses to bow to the U.S. and Israel—apart from the Iraq war— </w:t>
      </w:r>
      <w:r w:rsidRPr="006360B2">
        <w:rPr>
          <w:rStyle w:val="StyleUnderline"/>
          <w:highlight w:val="cyan"/>
        </w:rPr>
        <w:t>are all</w:t>
      </w:r>
      <w:r w:rsidRPr="006360B2">
        <w:rPr>
          <w:rStyle w:val="StyleUnderline"/>
        </w:rPr>
        <w:t xml:space="preserve"> </w:t>
      </w:r>
      <w:r w:rsidRPr="006360B2">
        <w:rPr>
          <w:rStyle w:val="StyleUnderline"/>
          <w:highlight w:val="cyan"/>
        </w:rPr>
        <w:t>part</w:t>
      </w:r>
      <w:r w:rsidRPr="006360B2">
        <w:rPr>
          <w:rStyle w:val="StyleUnderline"/>
        </w:rPr>
        <w:t xml:space="preserve">-and-parcel </w:t>
      </w:r>
      <w:r w:rsidRPr="006360B2">
        <w:rPr>
          <w:rStyle w:val="StyleUnderline"/>
          <w:highlight w:val="cyan"/>
        </w:rPr>
        <w:t>of the</w:t>
      </w:r>
      <w:r w:rsidRPr="006360B2">
        <w:rPr>
          <w:rStyle w:val="StyleUnderline"/>
        </w:rPr>
        <w:t xml:space="preserve"> neo-cons’ </w:t>
      </w:r>
      <w:r w:rsidRPr="006360B2">
        <w:rPr>
          <w:rStyle w:val="StyleUnderline"/>
          <w:highlight w:val="cyan"/>
        </w:rPr>
        <w:t>elaborate agenda for establishing total hegemony</w:t>
      </w:r>
      <w:r w:rsidRPr="006360B2">
        <w:rPr>
          <w:rStyle w:val="StyleUnderline"/>
        </w:rPr>
        <w:t xml:space="preserve"> over the Middle East as a prerequisite for global hegemony.</w:t>
      </w:r>
      <w:r w:rsidRPr="006360B2">
        <w:rPr>
          <w:sz w:val="16"/>
        </w:rPr>
        <w:t xml:space="preserve"> After five years, some commentators are convinced that the agenda is in tatters. The people’s resistance to the U.S. led occupation of Iraq compounded by the unrelenting Sunni Shiite violence, the continuing popularity of Hamas in spite of the immense suffering that the masses have had to endure, Israel’s failure to defeat Hizbullah in the thirty-four day Lebanon war and the latter’s success in forging a multi-confessional coalition against the Beirut government,8 and Iran’s expanding geopolitical significance in the region due to an extent to the emergence of a Shiite-dominated regime in Baghdad brought about ironically by the U.S. occupation, have separately and collectively helped to thwart the neo-cons’ grand design. The neo-cons have also been checkmated by the situation in the U.S. itself. A majority of Americans are now opposed to their country’s involvement in Iraq and want their soldiers to come home quickly. The failure of the neo-con agenda in the Middle East shows that war and violence are not necessarily the most effective instruments for establishing 6. Indeed, their defeat testifies to the limits of hard power in reshaping political realities. The American leadership has forgotten that war, as the ultimate expression of hard power, has not helped the U.S. to acquire hegemony in the post-second world war decades. The U.S. debacle in Vietnam in the late sixties and early seventies offers irrefutable proof of the folly of the hard power approach. This brings us to the question that we posed at the end of our discussion on hegemony and terrorism. If the U.S. government realizes that </w:t>
      </w:r>
      <w:r w:rsidRPr="006360B2">
        <w:rPr>
          <w:rStyle w:val="StyleUnderline"/>
          <w:highlight w:val="cyan"/>
        </w:rPr>
        <w:t>seeking and perpetuating hegemony does not serve the nation’s interests</w:t>
      </w:r>
      <w:r w:rsidRPr="006360B2">
        <w:rPr>
          <w:sz w:val="16"/>
        </w:rPr>
        <w:t xml:space="preserve"> or if the U.S. ceases to be a hegemonic power, will wars also come to an end? </w:t>
      </w:r>
      <w:r w:rsidRPr="006360B2">
        <w:rPr>
          <w:rStyle w:val="StyleUnderline"/>
          <w:highlight w:val="cyan"/>
        </w:rPr>
        <w:t>Since the</w:t>
      </w:r>
      <w:r w:rsidRPr="006360B2">
        <w:rPr>
          <w:rStyle w:val="StyleUnderline"/>
        </w:rPr>
        <w:t xml:space="preserve"> end of the </w:t>
      </w:r>
      <w:r w:rsidRPr="006360B2">
        <w:rPr>
          <w:rStyle w:val="StyleUnderline"/>
          <w:highlight w:val="cyan"/>
        </w:rPr>
        <w:t>Cold War, there have been</w:t>
      </w:r>
      <w:r w:rsidRPr="006360B2">
        <w:rPr>
          <w:rStyle w:val="StyleUnderline"/>
        </w:rPr>
        <w:t xml:space="preserve"> three </w:t>
      </w:r>
      <w:r w:rsidRPr="006360B2">
        <w:rPr>
          <w:rStyle w:val="StyleUnderline"/>
          <w:highlight w:val="cyan"/>
        </w:rPr>
        <w:t>major wars led by the U.S</w:t>
      </w:r>
      <w:r w:rsidRPr="006360B2">
        <w:rPr>
          <w:rStyle w:val="StyleUnderline"/>
        </w:rPr>
        <w:t xml:space="preserve">.—the Kuwait war in 1991, the Afghan war in 2001, and the Iraq war in 2003—which were </w:t>
      </w:r>
      <w:r w:rsidRPr="006360B2">
        <w:rPr>
          <w:rStyle w:val="Emphasis"/>
          <w:highlight w:val="cyan"/>
        </w:rPr>
        <w:t>all in pursuit of its drive for global hegemony.</w:t>
      </w:r>
      <w:r w:rsidRPr="006360B2">
        <w:rPr>
          <w:rStyle w:val="StyleUnderline"/>
        </w:rPr>
        <w:t xml:space="preserve"> </w:t>
      </w:r>
      <w:r w:rsidRPr="006360B2">
        <w:rPr>
          <w:sz w:val="16"/>
        </w:rPr>
        <w:t xml:space="preserve">To this list, one should add the July-August 2006 Lebanon war and Israel’s long drawn war against the Palestinians and other Arabs. </w:t>
      </w:r>
      <w:r w:rsidRPr="006360B2">
        <w:rPr>
          <w:rStyle w:val="StyleUnderline"/>
          <w:highlight w:val="cyan"/>
        </w:rPr>
        <w:t xml:space="preserve">It is indisputably true that the quest for </w:t>
      </w:r>
      <w:r w:rsidRPr="006360B2">
        <w:rPr>
          <w:rStyle w:val="Emphasis"/>
          <w:highlight w:val="cyan"/>
        </w:rPr>
        <w:t>hegemony is a cause of</w:t>
      </w:r>
      <w:r w:rsidRPr="006360B2">
        <w:rPr>
          <w:rStyle w:val="StyleUnderline"/>
          <w:highlight w:val="cyan"/>
        </w:rPr>
        <w:t xml:space="preserve"> much of the </w:t>
      </w:r>
      <w:r w:rsidRPr="006360B2">
        <w:rPr>
          <w:rStyle w:val="Emphasis"/>
          <w:highlight w:val="cyan"/>
        </w:rPr>
        <w:t>violence and war</w:t>
      </w:r>
      <w:r w:rsidRPr="006360B2">
        <w:rPr>
          <w:rStyle w:val="StyleUnderline"/>
          <w:highlight w:val="cyan"/>
        </w:rPr>
        <w:t xml:space="preserve"> we are witnessing today.</w:t>
      </w:r>
      <w:r w:rsidRPr="006360B2">
        <w:rPr>
          <w:sz w:val="16"/>
        </w:rPr>
        <w:t xml:space="preserve"> There are other causes of war however, which have very little to do with global hegemony. Scores of wars rooted in economic or political conditions sometimes with cultural, religious, or even tribal overtones have occurred in the last two or three decades. The wars in the now-demised Yugoslavia in the early nineties and the war in Rwanda in the mid-nineties would be among the outstanding examples. This is why even without the drive for global hegemony, there are bound to be wars, big and small. Nonetheless, hegemony should be acknowledged as a significant contributor. DEMOCRACY: THE ANTIDOTE? Because </w:t>
      </w:r>
      <w:r w:rsidRPr="006360B2">
        <w:rPr>
          <w:rStyle w:val="Emphasis"/>
          <w:highlight w:val="cyan"/>
        </w:rPr>
        <w:t>hegemony contributes to both terrorism and war</w:t>
      </w:r>
      <w:r w:rsidRPr="006360B2">
        <w:rPr>
          <w:sz w:val="16"/>
        </w:rPr>
        <w:t xml:space="preserve">, we have to find out if a non-hegemonic system—specifically a democratic system—can help to check these two threats to peace and security. By democracy here we mean not just democracy at the global level but also at the national level. We have seen how Osama reacted to the American military base in Dhahran. Strictly speaking, it was not a terrorist attack as we have defined terrorism since the target was military personnel. Nonetheless, Osama resorted to violence. Let us contrast this with the campaign against American military bases in the Philippines in the late eighties and early nineties. The aim of the Filipino people was to get rid of the Subic naval base and the Clark air base, which they viewed as symbols of American hegemony over their nation. Using non-violent democratic methods they achieved their objective in 1992. The Filipinos could depend upon the tools of peaceful protest because the Philippines, in spite of the authoritarianism of the Marcos era that preceded the protest, was, and is, a functioning democracy. Osama, on the other hand, was the subject of a feudal autocracy, which offered hardly any channels of dissent to anyone who was aggrieved by certain fundamental policies of the Saudi regime. Needless to say, dissidents in such situations sometimes turn to violence—or even terror. 366 Widener Law Review [Vol. 13:361 The contrast between the Saudi and Philippine situations shows that a democracy is able to check violence if that violence is a response to some aspect of global hegemony that impinges upon that particular nation-state. This is indisputably the superior strength of a democracy. There are, however, other dimensions of global hegemony, such as the double standards pertaining to the possession of nuclear weapons or the debilitating effects of currency speculation, which go beyond the capability of individual nation-states to handle and can only be addressed from a truly global perspective </w:t>
      </w:r>
    </w:p>
    <w:p w14:paraId="4F906AE8" w14:textId="77777777" w:rsidR="00B80C4E" w:rsidRPr="006360B2" w:rsidRDefault="00B80C4E" w:rsidP="00B80C4E">
      <w:pPr>
        <w:pStyle w:val="Heading4"/>
      </w:pPr>
      <w:r w:rsidRPr="006360B2">
        <w:t xml:space="preserve">Glorifying </w:t>
      </w:r>
      <w:r>
        <w:t>US</w:t>
      </w:r>
      <w:r w:rsidRPr="006360B2">
        <w:t xml:space="preserve"> heg</w:t>
      </w:r>
      <w:r>
        <w:t xml:space="preserve"> </w:t>
      </w:r>
      <w:r w:rsidRPr="006360B2">
        <w:t>is bad –root cause of war and the main competitor of peace in the world</w:t>
      </w:r>
    </w:p>
    <w:p w14:paraId="72622271" w14:textId="77777777" w:rsidR="00B80C4E" w:rsidRPr="006360B2" w:rsidRDefault="00B80C4E" w:rsidP="00B80C4E">
      <w:r w:rsidRPr="006360B2">
        <w:rPr>
          <w:rStyle w:val="Style13ptBold"/>
        </w:rPr>
        <w:t>Jackson 11</w:t>
      </w:r>
      <w:r w:rsidRPr="006360B2">
        <w:rPr>
          <w:b/>
        </w:rPr>
        <w:t xml:space="preserve"> </w:t>
      </w:r>
      <w:r w:rsidRPr="006360B2">
        <w:t xml:space="preserve">[Richard, Director of the National Centre for Peace and Conflict Studies, the University of Otago. Former. Professor of International Politics at Aberystwyth University, The World’s Most Warring Nation, </w:t>
      </w:r>
      <w:hyperlink r:id="rId248" w:history="1">
        <w:r w:rsidRPr="006360B2">
          <w:rPr>
            <w:rStyle w:val="Hyperlink"/>
          </w:rPr>
          <w:t>www.e-ir.info/2011/07/02/the-world’s-most-warring-nation</w:t>
        </w:r>
      </w:hyperlink>
      <w:r w:rsidRPr="006360B2">
        <w:t>]</w:t>
      </w:r>
    </w:p>
    <w:p w14:paraId="39D032ED" w14:textId="77777777" w:rsidR="00B80C4E" w:rsidRPr="006360B2" w:rsidRDefault="00B80C4E" w:rsidP="00B80C4E">
      <w:pPr>
        <w:rPr>
          <w:rStyle w:val="StyleUnderline"/>
          <w:b w:val="0"/>
        </w:rPr>
      </w:pPr>
      <w:r w:rsidRPr="006360B2">
        <w:rPr>
          <w:rStyle w:val="StyleUnderline"/>
          <w:highlight w:val="cyan"/>
        </w:rPr>
        <w:t xml:space="preserve">The history of US foreign policy is a </w:t>
      </w:r>
      <w:r w:rsidRPr="006360B2">
        <w:rPr>
          <w:rStyle w:val="Emphasis"/>
          <w:highlight w:val="cyan"/>
        </w:rPr>
        <w:t>violent and bloody</w:t>
      </w:r>
      <w:r w:rsidRPr="006360B2">
        <w:rPr>
          <w:rStyle w:val="StyleUnderline"/>
          <w:highlight w:val="cyan"/>
        </w:rPr>
        <w:t xml:space="preserve"> one</w:t>
      </w:r>
      <w:r w:rsidRPr="006360B2">
        <w:rPr>
          <w:sz w:val="16"/>
        </w:rPr>
        <w:t xml:space="preserve">, although this is not necessarily the dominant perception of most Americans. </w:t>
      </w:r>
      <w:r w:rsidRPr="006360B2">
        <w:rPr>
          <w:rStyle w:val="StyleUnderline"/>
          <w:highlight w:val="cyan"/>
        </w:rPr>
        <w:t>From the</w:t>
      </w:r>
      <w:r w:rsidRPr="006360B2">
        <w:rPr>
          <w:sz w:val="16"/>
        </w:rPr>
        <w:t xml:space="preserve"> frontier </w:t>
      </w:r>
      <w:r w:rsidRPr="006360B2">
        <w:rPr>
          <w:rStyle w:val="StyleUnderline"/>
          <w:highlight w:val="cyan"/>
        </w:rPr>
        <w:t>wars</w:t>
      </w:r>
      <w:r w:rsidRPr="006360B2">
        <w:rPr>
          <w:rStyle w:val="StyleUnderline"/>
        </w:rPr>
        <w:t xml:space="preserve"> of subjugation </w:t>
      </w:r>
      <w:r w:rsidRPr="006360B2">
        <w:rPr>
          <w:rStyle w:val="StyleUnderline"/>
          <w:highlight w:val="cyan"/>
        </w:rPr>
        <w:t>against Native Peoples to colonial wars against Mexico, Spain</w:t>
      </w:r>
      <w:r w:rsidRPr="006360B2">
        <w:rPr>
          <w:rStyle w:val="StyleUnderline"/>
        </w:rPr>
        <w:t xml:space="preserve"> and the Philippines, </w:t>
      </w:r>
      <w:r w:rsidRPr="006360B2">
        <w:rPr>
          <w:rStyle w:val="StyleUnderline"/>
          <w:highlight w:val="cyan"/>
        </w:rPr>
        <w:t>the Cold War interventions in Korea, Cuba</w:t>
      </w:r>
      <w:r w:rsidRPr="006360B2">
        <w:rPr>
          <w:rStyle w:val="StyleUnderline"/>
        </w:rPr>
        <w:t xml:space="preserve">, the Dominican Republic, Vietnam, Nicaragua, Grenada, Lebanon, Panama, Libya and elsewhere, the post-Cold War interventions in Somalia, Iraq, Sudan, Afghanistan, and Kosovo, </w:t>
      </w:r>
      <w:r w:rsidRPr="006360B2">
        <w:rPr>
          <w:rStyle w:val="StyleUnderline"/>
          <w:highlight w:val="cyan"/>
        </w:rPr>
        <w:t>and the post-9/11 interventions in Afghanistan, Iraq,</w:t>
      </w:r>
      <w:r w:rsidRPr="006360B2">
        <w:rPr>
          <w:rStyle w:val="StyleUnderline"/>
        </w:rPr>
        <w:t xml:space="preserve"> Pakistan, Somalia, Yemen </w:t>
      </w:r>
      <w:r w:rsidRPr="006360B2">
        <w:rPr>
          <w:rStyle w:val="StyleUnderline"/>
          <w:highlight w:val="cyan"/>
        </w:rPr>
        <w:t>and Libya today</w:t>
      </w:r>
      <w:r w:rsidRPr="006360B2">
        <w:rPr>
          <w:b/>
          <w:sz w:val="16"/>
        </w:rPr>
        <w:t xml:space="preserve">, </w:t>
      </w:r>
      <w:r w:rsidRPr="006360B2">
        <w:rPr>
          <w:rStyle w:val="StyleUnderline"/>
          <w:highlight w:val="cyan"/>
        </w:rPr>
        <w:t xml:space="preserve">the US has an </w:t>
      </w:r>
      <w:r w:rsidRPr="006360B2">
        <w:rPr>
          <w:rStyle w:val="Emphasis"/>
          <w:highlight w:val="cyan"/>
        </w:rPr>
        <w:t>unrivaled record of war</w:t>
      </w:r>
      <w:r w:rsidRPr="006360B2">
        <w:rPr>
          <w:rStyle w:val="StyleUnderline"/>
          <w:highlight w:val="cyan"/>
        </w:rPr>
        <w:t xml:space="preserve"> and foreign military intervention.</w:t>
      </w:r>
      <w:r w:rsidRPr="006360B2">
        <w:rPr>
          <w:rStyle w:val="StyleUnderline"/>
        </w:rPr>
        <w:t xml:space="preserve"> </w:t>
      </w:r>
      <w:r w:rsidRPr="006360B2">
        <w:rPr>
          <w:sz w:val="16"/>
        </w:rPr>
        <w:t xml:space="preserve">There are in fact, few periods in its history when the US has not been engaged in war or military attacks on other countries. In addition, </w:t>
      </w:r>
      <w:r w:rsidRPr="006360B2">
        <w:rPr>
          <w:rStyle w:val="StyleUnderline"/>
          <w:highlight w:val="cyan"/>
        </w:rPr>
        <w:t>the US is the world’s largest manufacturer</w:t>
      </w:r>
      <w:r w:rsidRPr="006360B2">
        <w:rPr>
          <w:rStyle w:val="StyleUnderline"/>
        </w:rPr>
        <w:t xml:space="preserve"> and exporter </w:t>
      </w:r>
      <w:r w:rsidRPr="006360B2">
        <w:rPr>
          <w:rStyle w:val="StyleUnderline"/>
          <w:highlight w:val="cyan"/>
        </w:rPr>
        <w:t>of</w:t>
      </w:r>
      <w:r w:rsidRPr="006360B2">
        <w:rPr>
          <w:rStyle w:val="StyleUnderline"/>
        </w:rPr>
        <w:t xml:space="preserve"> military </w:t>
      </w:r>
      <w:r w:rsidRPr="006360B2">
        <w:rPr>
          <w:rStyle w:val="StyleUnderline"/>
          <w:highlight w:val="cyan"/>
        </w:rPr>
        <w:t>weapons</w:t>
      </w:r>
      <w:r w:rsidRPr="006360B2">
        <w:rPr>
          <w:b/>
          <w:sz w:val="16"/>
        </w:rPr>
        <w:t xml:space="preserve">, </w:t>
      </w:r>
      <w:r w:rsidRPr="006360B2">
        <w:rPr>
          <w:rStyle w:val="StyleUnderline"/>
        </w:rPr>
        <w:t xml:space="preserve">and has a military budget several times greater than all its nearest rivals combined. </w:t>
      </w:r>
      <w:r w:rsidRPr="006360B2">
        <w:rPr>
          <w:rStyle w:val="StyleUnderline"/>
          <w:highlight w:val="cyan"/>
        </w:rPr>
        <w:t>It is</w:t>
      </w:r>
      <w:r w:rsidRPr="006360B2">
        <w:rPr>
          <w:rStyle w:val="StyleUnderline"/>
        </w:rPr>
        <w:t xml:space="preserve"> in fact, </w:t>
      </w:r>
      <w:r w:rsidRPr="006360B2">
        <w:rPr>
          <w:rStyle w:val="StyleUnderline"/>
          <w:highlight w:val="cyan"/>
        </w:rPr>
        <w:t xml:space="preserve">the </w:t>
      </w:r>
      <w:r w:rsidRPr="006360B2">
        <w:rPr>
          <w:rStyle w:val="Emphasis"/>
          <w:highlight w:val="cyan"/>
        </w:rPr>
        <w:t>most warring nation in modern history</w:t>
      </w:r>
      <w:r w:rsidRPr="006360B2">
        <w:rPr>
          <w:rStyle w:val="StyleUnderline"/>
        </w:rPr>
        <w:t>. It is in this historical context that we have to</w:t>
      </w:r>
      <w:r w:rsidRPr="006360B2">
        <w:rPr>
          <w:b/>
          <w:sz w:val="16"/>
        </w:rPr>
        <w:t xml:space="preserve"> try and </w:t>
      </w:r>
      <w:r w:rsidRPr="006360B2">
        <w:rPr>
          <w:rStyle w:val="StyleUnderline"/>
        </w:rPr>
        <w:t>understand its current military involvement in</w:t>
      </w:r>
      <w:r w:rsidRPr="006360B2">
        <w:rPr>
          <w:sz w:val="16"/>
        </w:rPr>
        <w:t xml:space="preserve"> Iraq, Afghanistan, </w:t>
      </w:r>
      <w:r w:rsidRPr="006360B2">
        <w:rPr>
          <w:rStyle w:val="StyleUnderline"/>
        </w:rPr>
        <w:t>Pakistan, Yemen, the Horn of Africa and Libya</w:t>
      </w:r>
      <w:r w:rsidRPr="006360B2">
        <w:rPr>
          <w:b/>
          <w:sz w:val="16"/>
        </w:rPr>
        <w:t>.</w:t>
      </w:r>
      <w:r w:rsidRPr="006360B2">
        <w:rPr>
          <w:sz w:val="16"/>
        </w:rPr>
        <w:t xml:space="preserve"> Although </w:t>
      </w:r>
      <w:r w:rsidRPr="006360B2">
        <w:rPr>
          <w:rStyle w:val="StyleUnderline"/>
        </w:rPr>
        <w:t>it is</w:t>
      </w:r>
      <w:r w:rsidRPr="006360B2">
        <w:rPr>
          <w:sz w:val="16"/>
        </w:rPr>
        <w:t xml:space="preserve"> sometimes </w:t>
      </w:r>
      <w:r w:rsidRPr="006360B2">
        <w:rPr>
          <w:rStyle w:val="StyleUnderline"/>
        </w:rPr>
        <w:t>argued</w:t>
      </w:r>
      <w:r w:rsidRPr="006360B2">
        <w:rPr>
          <w:sz w:val="16"/>
        </w:rPr>
        <w:t xml:space="preserve"> by apologists </w:t>
      </w:r>
      <w:r w:rsidRPr="006360B2">
        <w:rPr>
          <w:rStyle w:val="StyleUnderline"/>
        </w:rPr>
        <w:t>that these military actions are</w:t>
      </w:r>
      <w:r w:rsidRPr="006360B2">
        <w:rPr>
          <w:b/>
          <w:sz w:val="16"/>
        </w:rPr>
        <w:t xml:space="preserve"> </w:t>
      </w:r>
      <w:r w:rsidRPr="006360B2">
        <w:rPr>
          <w:sz w:val="16"/>
        </w:rPr>
        <w:t xml:space="preserve">always defensive in nature rather than proactive and expansionist, and are </w:t>
      </w:r>
      <w:r w:rsidRPr="006360B2">
        <w:rPr>
          <w:rStyle w:val="StyleUnderline"/>
        </w:rPr>
        <w:t>the result of real</w:t>
      </w:r>
      <w:r w:rsidRPr="006360B2">
        <w:rPr>
          <w:sz w:val="16"/>
        </w:rPr>
        <w:t xml:space="preserve"> and serious </w:t>
      </w:r>
      <w:r w:rsidRPr="006360B2">
        <w:rPr>
          <w:rStyle w:val="StyleUnderline"/>
        </w:rPr>
        <w:t>threats to US security or the wider international system</w:t>
      </w:r>
      <w:r w:rsidRPr="006360B2">
        <w:rPr>
          <w:sz w:val="16"/>
        </w:rPr>
        <w:t xml:space="preserve">, the virtually impregnable security position of the US, notwithstanding the 9/11 attacks a decade ago, makes </w:t>
      </w:r>
      <w:r w:rsidRPr="006360B2">
        <w:rPr>
          <w:rStyle w:val="StyleUnderline"/>
        </w:rPr>
        <w:t xml:space="preserve">this argument unconvincing. The reality is that the size of the US landmass and population, the vast oceans to its eastern and western borders and the friendly countries to its north and south, and the extent of its economic and military power, means that </w:t>
      </w:r>
      <w:r w:rsidRPr="006360B2">
        <w:rPr>
          <w:rStyle w:val="StyleUnderline"/>
          <w:highlight w:val="cyan"/>
        </w:rPr>
        <w:t>there are no</w:t>
      </w:r>
      <w:r w:rsidRPr="006360B2">
        <w:rPr>
          <w:rStyle w:val="StyleUnderline"/>
        </w:rPr>
        <w:t xml:space="preserve"> serious </w:t>
      </w:r>
      <w:r w:rsidRPr="006360B2">
        <w:rPr>
          <w:rStyle w:val="StyleUnderline"/>
          <w:highlight w:val="cyan"/>
        </w:rPr>
        <w:t>obstacles to</w:t>
      </w:r>
      <w:r w:rsidRPr="006360B2">
        <w:rPr>
          <w:rStyle w:val="StyleUnderline"/>
        </w:rPr>
        <w:t xml:space="preserve"> the adoption of </w:t>
      </w:r>
      <w:r w:rsidRPr="006360B2">
        <w:rPr>
          <w:rStyle w:val="StyleUnderline"/>
          <w:highlight w:val="cyan"/>
        </w:rPr>
        <w:t>an isolationist foreign policy or</w:t>
      </w:r>
      <w:r w:rsidRPr="006360B2">
        <w:rPr>
          <w:rStyle w:val="StyleUnderline"/>
        </w:rPr>
        <w:t xml:space="preserve"> even the adoption of </w:t>
      </w:r>
      <w:r w:rsidRPr="006360B2">
        <w:rPr>
          <w:rStyle w:val="StyleUnderline"/>
          <w:highlight w:val="cyan"/>
        </w:rPr>
        <w:t>a pacifist role</w:t>
      </w:r>
      <w:r w:rsidRPr="006360B2">
        <w:rPr>
          <w:rStyle w:val="StyleUnderline"/>
        </w:rPr>
        <w:t xml:space="preserve"> in international affairs</w:t>
      </w:r>
      <w:r w:rsidRPr="006360B2">
        <w:rPr>
          <w:sz w:val="16"/>
        </w:rPr>
        <w:t xml:space="preserve">. In other words, </w:t>
      </w:r>
      <w:r w:rsidRPr="006360B2">
        <w:rPr>
          <w:rStyle w:val="Emphasis"/>
          <w:highlight w:val="cyan"/>
        </w:rPr>
        <w:t>there is nothing inevitable or predetermined</w:t>
      </w:r>
      <w:r w:rsidRPr="006360B2">
        <w:rPr>
          <w:sz w:val="16"/>
          <w:highlight w:val="cyan"/>
        </w:rPr>
        <w:t xml:space="preserve"> </w:t>
      </w:r>
      <w:r w:rsidRPr="006360B2">
        <w:rPr>
          <w:rStyle w:val="StyleUnderline"/>
          <w:highlight w:val="cyan"/>
        </w:rPr>
        <w:t>about its long record of war</w:t>
      </w:r>
      <w:r w:rsidRPr="006360B2">
        <w:rPr>
          <w:sz w:val="16"/>
        </w:rPr>
        <w:t xml:space="preserve"> and intervention. </w:t>
      </w:r>
      <w:r w:rsidRPr="006360B2">
        <w:rPr>
          <w:rStyle w:val="StyleUnderline"/>
        </w:rPr>
        <w:t>Explaining the historical record of</w:t>
      </w:r>
      <w:r w:rsidRPr="006360B2">
        <w:rPr>
          <w:sz w:val="16"/>
        </w:rPr>
        <w:t xml:space="preserve"> US foreign </w:t>
      </w:r>
      <w:r w:rsidRPr="006360B2">
        <w:rPr>
          <w:rStyle w:val="StyleUnderline"/>
        </w:rPr>
        <w:t>intervention requires a careful evaluation of both its strategic interests and its ideological system, as it is the</w:t>
      </w:r>
      <w:r w:rsidRPr="006360B2">
        <w:rPr>
          <w:b/>
          <w:sz w:val="16"/>
        </w:rPr>
        <w:t xml:space="preserve"> </w:t>
      </w:r>
      <w:r w:rsidRPr="006360B2">
        <w:rPr>
          <w:sz w:val="16"/>
        </w:rPr>
        <w:t xml:space="preserve">almost </w:t>
      </w:r>
      <w:r w:rsidRPr="006360B2">
        <w:rPr>
          <w:rStyle w:val="StyleUnderline"/>
        </w:rPr>
        <w:t>unique combination of these factors and the way in which they underpin and interact with each other which helps to explain why the US continues to be the most violent state in the international system today.</w:t>
      </w:r>
      <w:r w:rsidRPr="006360B2">
        <w:rPr>
          <w:sz w:val="16"/>
        </w:rPr>
        <w:t xml:space="preserve"> Strategically, the US is today the world’s dominant power</w:t>
      </w:r>
      <w:r w:rsidRPr="006360B2">
        <w:rPr>
          <w:b/>
          <w:sz w:val="16"/>
        </w:rPr>
        <w:t xml:space="preserve">. </w:t>
      </w:r>
      <w:r w:rsidRPr="006360B2">
        <w:rPr>
          <w:rStyle w:val="StyleUnderline"/>
          <w:highlight w:val="cyan"/>
        </w:rPr>
        <w:t xml:space="preserve">In order to maintain </w:t>
      </w:r>
      <w:r w:rsidRPr="006360B2">
        <w:rPr>
          <w:rStyle w:val="StyleUnderline"/>
        </w:rPr>
        <w:t xml:space="preserve">this </w:t>
      </w:r>
      <w:r w:rsidRPr="006360B2">
        <w:rPr>
          <w:rStyle w:val="StyleUnderline"/>
          <w:highlight w:val="cyan"/>
        </w:rPr>
        <w:t>hegemonic position</w:t>
      </w:r>
      <w:r w:rsidRPr="006360B2">
        <w:rPr>
          <w:sz w:val="16"/>
          <w:highlight w:val="cyan"/>
        </w:rPr>
        <w:t xml:space="preserve"> </w:t>
      </w:r>
      <w:r w:rsidRPr="006360B2">
        <w:rPr>
          <w:sz w:val="16"/>
        </w:rPr>
        <w:t>in the international system</w:t>
      </w:r>
      <w:r w:rsidRPr="006360B2">
        <w:rPr>
          <w:b/>
          <w:sz w:val="16"/>
        </w:rPr>
        <w:t xml:space="preserve">, </w:t>
      </w:r>
      <w:r w:rsidRPr="006360B2">
        <w:rPr>
          <w:rStyle w:val="StyleUnderline"/>
          <w:highlight w:val="cyan"/>
        </w:rPr>
        <w:t>which is the primary</w:t>
      </w:r>
      <w:r w:rsidRPr="006360B2">
        <w:rPr>
          <w:sz w:val="16"/>
        </w:rPr>
        <w:t xml:space="preserve"> and preeminent </w:t>
      </w:r>
      <w:r w:rsidRPr="006360B2">
        <w:rPr>
          <w:rStyle w:val="StyleUnderline"/>
          <w:highlight w:val="cyan"/>
        </w:rPr>
        <w:t>goal of all US foreign policy</w:t>
      </w:r>
      <w:r w:rsidRPr="006360B2">
        <w:rPr>
          <w:sz w:val="16"/>
        </w:rPr>
        <w:t xml:space="preserve"> (or at least, no major foreign policy initiative can seriously contradict this first principle goal), </w:t>
      </w:r>
      <w:r w:rsidRPr="006360B2">
        <w:rPr>
          <w:rStyle w:val="StyleUnderline"/>
          <w:highlight w:val="cyan"/>
        </w:rPr>
        <w:t>necessitates</w:t>
      </w:r>
      <w:r w:rsidRPr="006360B2">
        <w:rPr>
          <w:sz w:val="16"/>
        </w:rPr>
        <w:t xml:space="preserve"> a number of key measures, such as: </w:t>
      </w:r>
      <w:r w:rsidRPr="006360B2">
        <w:rPr>
          <w:rStyle w:val="Emphasis"/>
          <w:highlight w:val="cyan"/>
        </w:rPr>
        <w:t>maintaining military advantage over rivals, which in turn requires a permanent internal military-industrial complex;</w:t>
      </w:r>
      <w:r w:rsidRPr="006360B2">
        <w:rPr>
          <w:sz w:val="16"/>
        </w:rPr>
        <w:t xml:space="preserve"> </w:t>
      </w:r>
      <w:r w:rsidRPr="006360B2">
        <w:rPr>
          <w:rStyle w:val="StyleUnderline"/>
          <w:highlight w:val="cyan"/>
        </w:rPr>
        <w:t>a system of</w:t>
      </w:r>
      <w:r w:rsidRPr="006360B2">
        <w:rPr>
          <w:sz w:val="16"/>
        </w:rPr>
        <w:t xml:space="preserve"> allies and a military </w:t>
      </w:r>
      <w:r w:rsidRPr="006360B2">
        <w:rPr>
          <w:rStyle w:val="StyleUnderline"/>
          <w:highlight w:val="cyan"/>
        </w:rPr>
        <w:t>presence in</w:t>
      </w:r>
      <w:r w:rsidRPr="006360B2">
        <w:rPr>
          <w:rStyle w:val="StyleUnderline"/>
        </w:rPr>
        <w:t xml:space="preserve"> bases</w:t>
      </w:r>
      <w:r w:rsidRPr="006360B2">
        <w:rPr>
          <w:sz w:val="16"/>
        </w:rPr>
        <w:t xml:space="preserve"> stretched around the globe, especially in strategic regions like the Middle East and the Horn of Africa; </w:t>
      </w:r>
      <w:r w:rsidRPr="006360B2">
        <w:rPr>
          <w:rStyle w:val="StyleUnderline"/>
          <w:highlight w:val="cyan"/>
        </w:rPr>
        <w:t>influence over</w:t>
      </w:r>
      <w:r w:rsidRPr="006360B2">
        <w:rPr>
          <w:sz w:val="16"/>
        </w:rPr>
        <w:t xml:space="preserve"> or control of </w:t>
      </w:r>
      <w:r w:rsidRPr="006360B2">
        <w:rPr>
          <w:rStyle w:val="StyleUnderline"/>
          <w:highlight w:val="cyan"/>
        </w:rPr>
        <w:t>strategic resources such as oil; domination or at least influence</w:t>
      </w:r>
      <w:r w:rsidRPr="006360B2">
        <w:rPr>
          <w:rStyle w:val="StyleUnderline"/>
        </w:rPr>
        <w:t xml:space="preserve"> over the global economic and trading system; significant influence in international institutions; </w:t>
      </w:r>
      <w:r w:rsidRPr="006360B2">
        <w:rPr>
          <w:rStyle w:val="StyleUnderline"/>
          <w:highlight w:val="cyan"/>
        </w:rPr>
        <w:t>and preventing</w:t>
      </w:r>
      <w:r w:rsidRPr="006360B2">
        <w:rPr>
          <w:rStyle w:val="StyleUnderline"/>
        </w:rPr>
        <w:t xml:space="preserve"> the rise of serious </w:t>
      </w:r>
      <w:r w:rsidRPr="006360B2">
        <w:rPr>
          <w:rStyle w:val="StyleUnderline"/>
          <w:highlight w:val="cyan"/>
        </w:rPr>
        <w:t>challengers to</w:t>
      </w:r>
      <w:r w:rsidRPr="006360B2">
        <w:rPr>
          <w:rStyle w:val="StyleUnderline"/>
        </w:rPr>
        <w:t xml:space="preserve"> its overall </w:t>
      </w:r>
      <w:r w:rsidRPr="006360B2">
        <w:rPr>
          <w:rStyle w:val="StyleUnderline"/>
          <w:highlight w:val="cyan"/>
        </w:rPr>
        <w:t>hegemony</w:t>
      </w:r>
      <w:r w:rsidRPr="006360B2">
        <w:rPr>
          <w:rStyle w:val="StyleUnderline"/>
        </w:rPr>
        <w:t xml:space="preserve">. </w:t>
      </w:r>
      <w:r w:rsidRPr="006360B2">
        <w:rPr>
          <w:sz w:val="16"/>
        </w:rPr>
        <w:t xml:space="preserve">At the same time, the US has evolved since the founding of the republic </w:t>
      </w:r>
      <w:r w:rsidRPr="006360B2">
        <w:rPr>
          <w:rStyle w:val="StyleUnderline"/>
        </w:rPr>
        <w:t>a core set of ideological beliefs</w:t>
      </w:r>
      <w:r w:rsidRPr="006360B2">
        <w:rPr>
          <w:sz w:val="16"/>
        </w:rPr>
        <w:t xml:space="preserve"> which are now deeply embedded culturally and accepted by both the political elite and the wider society. Some of these beliefs </w:t>
      </w:r>
      <w:r w:rsidRPr="006360B2">
        <w:rPr>
          <w:rStyle w:val="StyleUnderline"/>
        </w:rPr>
        <w:t>are necessitated by, and functional to, the military power of the US: maintaining a costly and permanent military-industrial complex</w:t>
      </w:r>
      <w:r w:rsidRPr="006360B2">
        <w:rPr>
          <w:sz w:val="16"/>
        </w:rPr>
        <w:t xml:space="preserve"> capable of staying ahead of its rivals, for example, </w:t>
      </w:r>
      <w:r w:rsidRPr="006360B2">
        <w:rPr>
          <w:rStyle w:val="StyleUnderline"/>
        </w:rPr>
        <w:t>requires a supporting set of cultural values which valorize military prowess</w:t>
      </w:r>
      <w:r w:rsidRPr="006360B2">
        <w:rPr>
          <w:sz w:val="16"/>
        </w:rPr>
        <w:t xml:space="preserve">, patriotism and sacrifice in war. </w:t>
      </w:r>
      <w:r w:rsidRPr="006360B2">
        <w:rPr>
          <w:rStyle w:val="StyleUnderline"/>
        </w:rPr>
        <w:t>These values are now part of the military-industrial-media complex in which</w:t>
      </w:r>
      <w:r w:rsidRPr="006360B2">
        <w:rPr>
          <w:sz w:val="16"/>
        </w:rPr>
        <w:t xml:space="preserve"> video </w:t>
      </w:r>
      <w:r w:rsidRPr="006360B2">
        <w:rPr>
          <w:rStyle w:val="StyleUnderline"/>
        </w:rPr>
        <w:t>games</w:t>
      </w:r>
      <w:r w:rsidRPr="006360B2">
        <w:rPr>
          <w:sz w:val="16"/>
        </w:rPr>
        <w:t xml:space="preserve"> and movies, among others, </w:t>
      </w:r>
      <w:r w:rsidRPr="006360B2">
        <w:rPr>
          <w:rStyle w:val="StyleUnderline"/>
        </w:rPr>
        <w:t>serve as</w:t>
      </w:r>
      <w:r w:rsidRPr="006360B2">
        <w:rPr>
          <w:sz w:val="16"/>
        </w:rPr>
        <w:t xml:space="preserve"> recruitment tools for the military, </w:t>
      </w:r>
      <w:r w:rsidRPr="006360B2">
        <w:rPr>
          <w:rStyle w:val="Emphasis"/>
        </w:rPr>
        <w:t>narrative frames for interpreting foreign threats</w:t>
      </w:r>
      <w:r w:rsidRPr="006360B2">
        <w:rPr>
          <w:rStyle w:val="StyleUnderline"/>
        </w:rPr>
        <w:t xml:space="preserve"> and as propaganda for generating support for foreign military intervention. </w:t>
      </w:r>
      <w:r w:rsidRPr="006360B2">
        <w:rPr>
          <w:sz w:val="16"/>
        </w:rPr>
        <w:t xml:space="preserve">Importantly, </w:t>
      </w:r>
      <w:r w:rsidRPr="006360B2">
        <w:rPr>
          <w:rStyle w:val="StyleUnderline"/>
        </w:rPr>
        <w:t xml:space="preserve">this military-industrial-media complex has come to generate its own material and political interests, in part because it </w:t>
      </w:r>
      <w:r w:rsidRPr="006360B2">
        <w:rPr>
          <w:rStyle w:val="Emphasis"/>
        </w:rPr>
        <w:t>requires actual wars to reproduce and sustain itself</w:t>
      </w:r>
      <w:r w:rsidRPr="006360B2">
        <w:rPr>
          <w:rStyle w:val="StyleUnderline"/>
        </w:rPr>
        <w:t>.</w:t>
      </w:r>
      <w:r w:rsidRPr="006360B2">
        <w:rPr>
          <w:sz w:val="16"/>
        </w:rPr>
        <w:t xml:space="preserve"> Other important ideological values include the strongly-held belief that the US has been called by history (or God) to protect the so-called free world from major threats. Thus, it is believed that the US was first called to defeat the threat posed by the Axis powers, then the communist threat, and today, the global threat of terrorism. </w:t>
      </w:r>
      <w:r w:rsidRPr="006360B2">
        <w:rPr>
          <w:rStyle w:val="StyleUnderline"/>
        </w:rPr>
        <w:t>This ideological belief rests on the notion that the US is uniquely placed – by virtue of its military and economic power</w:t>
      </w:r>
      <w:r w:rsidRPr="006360B2">
        <w:rPr>
          <w:sz w:val="16"/>
        </w:rPr>
        <w:t xml:space="preserve">, and its moral values </w:t>
      </w:r>
      <w:r w:rsidRPr="006360B2">
        <w:rPr>
          <w:b/>
          <w:sz w:val="16"/>
        </w:rPr>
        <w:t xml:space="preserve">– </w:t>
      </w:r>
      <w:r w:rsidRPr="006360B2">
        <w:rPr>
          <w:rStyle w:val="StyleUnderline"/>
        </w:rPr>
        <w:t>to ensure the safety of the civilized world</w:t>
      </w:r>
      <w:r w:rsidRPr="006360B2">
        <w:rPr>
          <w:sz w:val="16"/>
        </w:rPr>
        <w:t xml:space="preserve">; it is the ‘exceptional nation’ which must lead the world. Related to this, the US has come to believe that its core values of liberty and democracy are actually universal values which is it bound to protect at home and spread abroad. As with its military values, these ideological beliefs are ubiquitous in popular and political culture. </w:t>
      </w:r>
      <w:r w:rsidRPr="006360B2">
        <w:rPr>
          <w:rStyle w:val="StyleUnderline"/>
        </w:rPr>
        <w:t>It is the combination of the US’s strategic interests and its ideological dispositions</w:t>
      </w:r>
      <w:r w:rsidRPr="006360B2">
        <w:rPr>
          <w:sz w:val="16"/>
        </w:rPr>
        <w:t xml:space="preserve"> in the past two hundred years or more </w:t>
      </w:r>
      <w:r w:rsidRPr="006360B2">
        <w:rPr>
          <w:rStyle w:val="StyleUnderline"/>
        </w:rPr>
        <w:t xml:space="preserve">which </w:t>
      </w:r>
      <w:r w:rsidRPr="006360B2">
        <w:rPr>
          <w:rStyle w:val="Emphasis"/>
        </w:rPr>
        <w:t>explains the frequency</w:t>
      </w:r>
      <w:r w:rsidRPr="006360B2">
        <w:rPr>
          <w:sz w:val="16"/>
        </w:rPr>
        <w:t xml:space="preserve"> and geographical distribution </w:t>
      </w:r>
      <w:r w:rsidRPr="006360B2">
        <w:rPr>
          <w:rStyle w:val="Emphasis"/>
        </w:rPr>
        <w:t>of its military interventions</w:t>
      </w:r>
      <w:r w:rsidRPr="006360B2">
        <w:rPr>
          <w:sz w:val="16"/>
        </w:rPr>
        <w:t xml:space="preserve">. In some cases, interventions have been launched primarily to protect perceived strategic interests, such as the case of the first Gulf War in which Iraq took control of Kuwait oil reserves and appeared to seriously threaten Saudi oil reserves. In other cases, 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 The key point however, is that ideological values such as democracy promotion only rarely generate sufficient will by themselves for military intervention, although Somalia and Kosovo may be considered exceptions (although there were strategic interests involved in both cases). 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 US politicians cannot admit that they are ever at war solely to secure strategic advantage. Of course, </w:t>
      </w:r>
      <w:r w:rsidRPr="006360B2">
        <w:rPr>
          <w:rStyle w:val="StyleUnderline"/>
        </w:rPr>
        <w:t>during</w:t>
      </w:r>
      <w:r w:rsidRPr="006360B2">
        <w:rPr>
          <w:sz w:val="16"/>
        </w:rPr>
        <w:t xml:space="preserve"> some periods such as the cold war and to a lesser degree </w:t>
      </w:r>
      <w:r w:rsidRPr="006360B2">
        <w:rPr>
          <w:rStyle w:val="StyleUnderline"/>
        </w:rPr>
        <w:t>the war on terror, US strategic interests simply overrode ideological commitments to</w:t>
      </w:r>
      <w:r w:rsidRPr="006360B2">
        <w:rPr>
          <w:b/>
          <w:sz w:val="16"/>
        </w:rPr>
        <w:t xml:space="preserve"> </w:t>
      </w:r>
      <w:r w:rsidRPr="006360B2">
        <w:rPr>
          <w:rStyle w:val="StyleUnderline"/>
        </w:rPr>
        <w:t>human rights or democracy promotion, as it supported a series of brutal dictatorships in places like Latin America, Asia and Africa. I</w:t>
      </w:r>
      <w:r w:rsidRPr="006360B2">
        <w:rPr>
          <w:sz w:val="16"/>
        </w:rPr>
        <w:t xml:space="preserve">n some cases, </w:t>
      </w:r>
      <w:r w:rsidRPr="006360B2">
        <w:rPr>
          <w:rStyle w:val="StyleUnderline"/>
        </w:rPr>
        <w:t xml:space="preserve">the US even approved of </w:t>
      </w:r>
      <w:r w:rsidRPr="006360B2">
        <w:rPr>
          <w:rStyle w:val="Emphasis"/>
        </w:rPr>
        <w:t>mass murder</w:t>
      </w:r>
      <w:r w:rsidRPr="006360B2">
        <w:rPr>
          <w:rStyle w:val="StyleUnderline"/>
        </w:rPr>
        <w:t>, such as the Indonesian government’s suppression of Communists in 1965 which killed 500,000 people, its support for the Pol Pot regime in Cambodia, and its support for Latin American death squad activities in places like Chile and El Salvador</w:t>
      </w:r>
      <w:r w:rsidRPr="006360B2">
        <w:rPr>
          <w:sz w:val="16"/>
        </w:rPr>
        <w:t xml:space="preserve">. In other special cases, such as Israel and Saudi Arabia, US strategic interests override ideological commitment entirely and little real effort is made to promote values-based policies. </w:t>
      </w:r>
      <w:r w:rsidRPr="006360B2">
        <w:rPr>
          <w:sz w:val="16"/>
          <w:szCs w:val="16"/>
        </w:rPr>
        <w:t xml:space="preserve">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 Paradoxically, of course, the war on terror, like many previous US interventions, has resulted in massive human rights abuses around the world and the denial of liberty to millions, with torture, rendition, and the denial of civil rights commonplace, among others. At the same time, it has also endangered US strategic interests: the attack on Iraq strengthened and emboldened Iran, destabilized Pakistan, and greatly damaged the reputation and standing of the US in the Middle East and large parts of the Muslim world. </w:t>
      </w:r>
      <w:r w:rsidRPr="006360B2">
        <w:rPr>
          <w:sz w:val="16"/>
        </w:rPr>
        <w:t xml:space="preserve">In the end, </w:t>
      </w:r>
      <w:r w:rsidRPr="006360B2">
        <w:rPr>
          <w:rStyle w:val="StyleUnderline"/>
        </w:rPr>
        <w:t>the culturally and politically embedded ideology of the US – its militarized patriotism – blinds its leaders and public to the</w:t>
      </w:r>
      <w:r w:rsidRPr="006360B2">
        <w:rPr>
          <w:sz w:val="16"/>
        </w:rPr>
        <w:t xml:space="preserve"> interests and </w:t>
      </w:r>
      <w:r w:rsidRPr="006360B2">
        <w:rPr>
          <w:rStyle w:val="StyleUnderline"/>
        </w:rPr>
        <w:t xml:space="preserve">consequences of its military interventions, and </w:t>
      </w:r>
      <w:r w:rsidRPr="006360B2">
        <w:rPr>
          <w:rStyle w:val="Emphasis"/>
        </w:rPr>
        <w:t>sustains the likelihood of future interventions</w:t>
      </w:r>
      <w:r w:rsidRPr="006360B2">
        <w:rPr>
          <w:b/>
          <w:sz w:val="16"/>
        </w:rPr>
        <w:t xml:space="preserve">. </w:t>
      </w:r>
      <w:r w:rsidRPr="006360B2">
        <w:rPr>
          <w:rStyle w:val="StyleUnderline"/>
        </w:rPr>
        <w:t xml:space="preserve">Few </w:t>
      </w:r>
      <w:r w:rsidRPr="006360B2">
        <w:rPr>
          <w:rStyle w:val="StyleUnderline"/>
          <w:highlight w:val="cyan"/>
        </w:rPr>
        <w:t xml:space="preserve">Americans accept that its country’s </w:t>
      </w:r>
      <w:r w:rsidRPr="006360B2">
        <w:rPr>
          <w:rStyle w:val="Emphasis"/>
          <w:highlight w:val="cyan"/>
        </w:rPr>
        <w:t>wars have killed, injured and displaced literally millions of people</w:t>
      </w:r>
      <w:r w:rsidRPr="006360B2">
        <w:rPr>
          <w:rStyle w:val="StyleUnderline"/>
          <w:highlight w:val="cyan"/>
        </w:rPr>
        <w:t xml:space="preserve"> in the last few decades,</w:t>
      </w:r>
      <w:r w:rsidRPr="006360B2">
        <w:rPr>
          <w:rStyle w:val="StyleUnderline"/>
        </w:rPr>
        <w:t xml:space="preserve"> most often </w:t>
      </w:r>
      <w:r w:rsidRPr="006360B2">
        <w:rPr>
          <w:rStyle w:val="StyleUnderline"/>
          <w:highlight w:val="cyan"/>
        </w:rPr>
        <w:t>for</w:t>
      </w:r>
      <w:r w:rsidRPr="006360B2">
        <w:rPr>
          <w:rStyle w:val="StyleUnderline"/>
        </w:rPr>
        <w:t xml:space="preserve"> little or </w:t>
      </w:r>
      <w:r w:rsidRPr="006360B2">
        <w:rPr>
          <w:rStyle w:val="Emphasis"/>
          <w:highlight w:val="cyan"/>
        </w:rPr>
        <w:t>no positive result in either strategic or ideological terms</w:t>
      </w:r>
      <w:r w:rsidRPr="006360B2">
        <w:rPr>
          <w:sz w:val="16"/>
        </w:rPr>
        <w:t xml:space="preserve"> </w:t>
      </w:r>
      <w:r w:rsidRPr="006360B2">
        <w:rPr>
          <w:rStyle w:val="StyleUnderline"/>
        </w:rPr>
        <w:t xml:space="preserve">– that in fact the </w:t>
      </w:r>
      <w:r w:rsidRPr="006360B2">
        <w:rPr>
          <w:rStyle w:val="Emphasis"/>
        </w:rPr>
        <w:t>real-world consequences</w:t>
      </w:r>
      <w:r w:rsidRPr="006360B2">
        <w:rPr>
          <w:rStyle w:val="StyleUnderline"/>
        </w:rPr>
        <w:t xml:space="preserve"> of its interventions are virtually always the </w:t>
      </w:r>
      <w:r w:rsidRPr="006360B2">
        <w:rPr>
          <w:rStyle w:val="Emphasis"/>
        </w:rPr>
        <w:t>denial of its own stated values</w:t>
      </w:r>
      <w:r w:rsidRPr="006360B2">
        <w:rPr>
          <w:sz w:val="16"/>
        </w:rPr>
        <w:t xml:space="preserve"> of liberty and democracy. Fewer still question why the US is willing to sacrifice thousands or even millions of lives to secure its strategic interests, or why the US population is so perennially vulnerable to </w:t>
      </w:r>
      <w:r w:rsidRPr="006360B2">
        <w:rPr>
          <w:rStyle w:val="StyleUnderline"/>
        </w:rPr>
        <w:t>ideological appeals by leaders</w:t>
      </w:r>
      <w:r w:rsidRPr="006360B2">
        <w:rPr>
          <w:sz w:val="16"/>
        </w:rPr>
        <w:t xml:space="preserve"> which </w:t>
      </w:r>
      <w:r w:rsidRPr="006360B2">
        <w:rPr>
          <w:rStyle w:val="StyleUnderline"/>
        </w:rPr>
        <w:t>mask the deeper strategic reasons for violent intervention.</w:t>
      </w:r>
      <w:r w:rsidRPr="006360B2">
        <w:rPr>
          <w:b/>
          <w:sz w:val="16"/>
        </w:rPr>
        <w:t xml:space="preserve"> </w:t>
      </w:r>
      <w:r w:rsidRPr="006360B2">
        <w:rPr>
          <w:rStyle w:val="StyleUnderline"/>
        </w:rPr>
        <w:t>While it is unlikely that</w:t>
      </w:r>
      <w:r w:rsidRPr="006360B2">
        <w:rPr>
          <w:sz w:val="16"/>
        </w:rPr>
        <w:t xml:space="preserve"> its strategic interests will change any time soon or that </w:t>
      </w:r>
      <w:r w:rsidRPr="006360B2">
        <w:rPr>
          <w:rStyle w:val="StyleUnderline"/>
        </w:rPr>
        <w:t>the military-industrial complex can be significantly reduced in size, there is always the hope that</w:t>
      </w:r>
      <w:r w:rsidRPr="006360B2">
        <w:rPr>
          <w:sz w:val="16"/>
        </w:rPr>
        <w:t xml:space="preserve"> new leaders might arise and </w:t>
      </w:r>
      <w:r w:rsidRPr="006360B2">
        <w:rPr>
          <w:rStyle w:val="StyleUnderline"/>
        </w:rPr>
        <w:t>peace movements might emerge which are able to challenge,</w:t>
      </w:r>
      <w:r w:rsidRPr="006360B2">
        <w:rPr>
          <w:sz w:val="16"/>
        </w:rPr>
        <w:t xml:space="preserve"> and perhaps even change, </w:t>
      </w:r>
      <w:r w:rsidRPr="006360B2">
        <w:rPr>
          <w:rStyle w:val="StyleUnderline"/>
        </w:rPr>
        <w:t>the</w:t>
      </w:r>
      <w:r w:rsidRPr="006360B2">
        <w:rPr>
          <w:sz w:val="16"/>
        </w:rPr>
        <w:t xml:space="preserve"> militarized patriotism and deeply-embedded </w:t>
      </w:r>
      <w:r w:rsidRPr="006360B2">
        <w:rPr>
          <w:rStyle w:val="StyleUnderline"/>
        </w:rPr>
        <w:t>culture of violence which makes the US the most violent state in the world.</w:t>
      </w:r>
    </w:p>
    <w:p w14:paraId="033E7AE7" w14:textId="77777777" w:rsidR="00B80C4E" w:rsidRPr="00EB5A15" w:rsidRDefault="00B80C4E" w:rsidP="00B80C4E"/>
    <w:p w14:paraId="0EFDAA5E" w14:textId="77777777" w:rsidR="00B80C4E" w:rsidRPr="00D51EBA" w:rsidRDefault="00B80C4E" w:rsidP="00B80C4E">
      <w:pPr>
        <w:pStyle w:val="Heading2"/>
      </w:pPr>
      <w:r w:rsidRPr="00D51EBA">
        <w:t>Modernization</w:t>
      </w:r>
    </w:p>
    <w:p w14:paraId="347D7F57" w14:textId="77777777" w:rsidR="00B80C4E" w:rsidRPr="00D51EBA" w:rsidRDefault="00B80C4E" w:rsidP="00B80C4E">
      <w:pPr>
        <w:pStyle w:val="Heading3"/>
      </w:pPr>
      <w:r w:rsidRPr="00D51EBA">
        <w:t>China won’t nuke us</w:t>
      </w:r>
    </w:p>
    <w:p w14:paraId="4D8AF702" w14:textId="77777777" w:rsidR="00B80C4E" w:rsidRPr="00D51EBA" w:rsidRDefault="00B80C4E" w:rsidP="00B80C4E">
      <w:pPr>
        <w:pStyle w:val="Heading4"/>
      </w:pPr>
      <w:r w:rsidRPr="00D51EBA">
        <w:t>China won’t nuke</w:t>
      </w:r>
    </w:p>
    <w:p w14:paraId="6732EFBA" w14:textId="77777777" w:rsidR="00B80C4E" w:rsidRPr="00D51EBA" w:rsidRDefault="00B80C4E" w:rsidP="00B80C4E">
      <w:r w:rsidRPr="00D51EBA">
        <w:rPr>
          <w:rStyle w:val="Style13ptBold"/>
        </w:rPr>
        <w:t>Moore 6</w:t>
      </w:r>
      <w:r w:rsidRPr="00D51EBA">
        <w:t xml:space="preserve"> (Scott; Research Assistant – East Asia Nonproliferation Program – James Martin Center for Nonproliferation Studies – Monterey Institute of International Studies, “Nuclear Conflict in the 21st Century: Reviewing the Chinese Nuclear Threat,” 10/18, http://www.nti.org/e_research/e3_80.html)</w:t>
      </w:r>
    </w:p>
    <w:p w14:paraId="282390E8" w14:textId="77777777" w:rsidR="00B80C4E" w:rsidRPr="00D51EBA" w:rsidRDefault="00B80C4E" w:rsidP="00B80C4E">
      <w:r w:rsidRPr="00D51EBA">
        <w:t>Despite the tumult</w:t>
      </w:r>
      <w:r w:rsidRPr="00D51EBA">
        <w:rPr>
          <w:rStyle w:val="StyleUnderline"/>
        </w:rPr>
        <w:t xml:space="preserve">, there is broad consensus among experts that </w:t>
      </w:r>
      <w:r w:rsidRPr="00D51EBA">
        <w:t>the</w:t>
      </w:r>
      <w:r w:rsidRPr="00D51EBA">
        <w:rPr>
          <w:rStyle w:val="StyleUnderline"/>
        </w:rPr>
        <w:t xml:space="preserve"> concerns </w:t>
      </w:r>
      <w:r w:rsidRPr="00D51EBA">
        <w:t>generated in this discussion</w:t>
      </w:r>
      <w:r w:rsidRPr="00D51EBA">
        <w:rPr>
          <w:rStyle w:val="StyleUnderline"/>
        </w:rPr>
        <w:t xml:space="preserve"> are exaggerated. The size of the Chinese nuclear arsenal is small, </w:t>
      </w:r>
      <w:r w:rsidRPr="00D51EBA">
        <w:t>estimated at around 200 warheads;[3] Jeffrey Lewis, a prominent arms control expert, claims that 80 is a realistic number of deployed warheads.[4]</w:t>
      </w:r>
      <w:r w:rsidRPr="00D51EBA">
        <w:rPr>
          <w:rStyle w:val="StyleUnderline"/>
        </w:rPr>
        <w:t xml:space="preserve"> In contrast, the United States has upwards of 10,000 warheads, </w:t>
      </w:r>
      <w:r w:rsidRPr="00D51EBA">
        <w:t>some 5,700 of which are operationally deployed.[5]</w:t>
      </w:r>
      <w:r w:rsidRPr="00D51EBA">
        <w:rPr>
          <w:rStyle w:val="StyleUnderline"/>
        </w:rPr>
        <w:t xml:space="preserve"> Even with projected improvements and the introduction of a new long-range Intercontinental Ballistic Missile, the DF-31A China's nuclear posture is likely to remain one of "minimum deterrence."[6] Similarly, despite concern to the contrary, there is every indication that China is extremely unlikely to abandon its No First Use (NFU) pledge.[7] </w:t>
      </w:r>
      <w:r w:rsidRPr="00D51EBA">
        <w:t xml:space="preserve">The Chinese government has continued to deny any change to the NFU policy, a claim substantiated by many Chinese academic observers.[8] In sum, then, fears over China's current nuclear posture seem somewhat exaggerated. This document, therefore, does not attempt to discuss whether China's nuclear posture poses a probable, general threat to the United States; most signs indicate that even in the longer term, it does not. Rather, it seeks to analyze the most likely scenarios for nuclear conflict. Two such possible scenarios are identified in particular: a declaration of independence by Taiwan that is supported by the United States, and the acquisition by Japan of a nuclear weapons capability. </w:t>
      </w:r>
      <w:r w:rsidRPr="00D51EBA">
        <w:rPr>
          <w:rStyle w:val="StyleUnderline"/>
        </w:rPr>
        <w:t xml:space="preserve">Use of nuclear weapons by China would require a dramatic policy reversal within the policymaking apparatus, </w:t>
      </w:r>
      <w:r w:rsidRPr="00D51EBA">
        <w:t xml:space="preserve">and it is with an analysis of this potential that this brief begins. Such a reversal would also likely require crises as catalysts, and it is to such scenarios, involving Taiwan and Japan, that this brief progresses. It closes with a discussion of the future of Sino-American nuclear relations. </w:t>
      </w:r>
    </w:p>
    <w:p w14:paraId="777AE20E" w14:textId="77777777" w:rsidR="00B80C4E" w:rsidRPr="00D51EBA" w:rsidRDefault="00B80C4E" w:rsidP="00B80C4E">
      <w:pPr>
        <w:pStyle w:val="cardtext"/>
        <w:ind w:left="0"/>
        <w:rPr>
          <w:sz w:val="12"/>
        </w:rPr>
      </w:pPr>
    </w:p>
    <w:p w14:paraId="403F21C1" w14:textId="77777777" w:rsidR="00B80C4E" w:rsidRPr="00D51EBA" w:rsidRDefault="00B80C4E" w:rsidP="00B80C4E">
      <w:pPr>
        <w:rPr>
          <w:sz w:val="16"/>
        </w:rPr>
      </w:pPr>
      <w:r w:rsidRPr="00D51EBA">
        <w:rPr>
          <w:sz w:val="16"/>
        </w:rPr>
        <w:t xml:space="preserve">  </w:t>
      </w:r>
    </w:p>
    <w:p w14:paraId="50FECDE4" w14:textId="77777777" w:rsidR="00B80C4E" w:rsidRPr="00D51EBA" w:rsidRDefault="00B80C4E" w:rsidP="00B80C4E">
      <w:pPr>
        <w:pStyle w:val="Heading4"/>
      </w:pPr>
      <w:r w:rsidRPr="00D51EBA">
        <w:t>No risk of U.S.-China conflict – too economically dangerous, and China knows it won’t win.</w:t>
      </w:r>
    </w:p>
    <w:p w14:paraId="5A2D896E" w14:textId="77777777" w:rsidR="00B80C4E" w:rsidRPr="00D51EBA" w:rsidRDefault="00B80C4E" w:rsidP="00B80C4E">
      <w:pPr>
        <w:rPr>
          <w:rStyle w:val="Style13ptBold"/>
          <w:b w:val="0"/>
        </w:rPr>
      </w:pPr>
      <w:r w:rsidRPr="00D51EBA">
        <w:rPr>
          <w:rStyle w:val="Style13ptBold"/>
        </w:rPr>
        <w:t xml:space="preserve">Rudd 15 </w:t>
      </w:r>
      <w:r w:rsidRPr="00D51EBA">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249" w:history="1">
        <w:r w:rsidRPr="00D51EBA">
          <w:rPr>
            <w:rStyle w:val="Hyperlink"/>
          </w:rPr>
          <w:t>http://belfercenter.ksg.harvard.edu/files/Summary%20Report%20US-China%2021.pdf</w:t>
        </w:r>
      </w:hyperlink>
      <w:r w:rsidRPr="00D51EBA">
        <w:rPr>
          <w:rStyle w:val="Style13ptBold"/>
          <w:b w:val="0"/>
        </w:rPr>
        <w:t xml:space="preserve">, </w:t>
      </w:r>
      <w:r w:rsidRPr="00D51EBA">
        <w:rPr>
          <w:rStyle w:val="Style13ptBold"/>
          <w:b w:val="0"/>
          <w:i/>
        </w:rPr>
        <w:t>*fc</w:t>
      </w:r>
      <w:r w:rsidRPr="00D51EBA">
        <w:rPr>
          <w:rStyle w:val="Style13ptBold"/>
          <w:b w:val="0"/>
        </w:rPr>
        <w:t>)</w:t>
      </w:r>
    </w:p>
    <w:p w14:paraId="1FFE267E" w14:textId="77777777" w:rsidR="00B80C4E" w:rsidRPr="00D51EBA" w:rsidRDefault="00B80C4E" w:rsidP="00B80C4E">
      <w:pPr>
        <w:rPr>
          <w:rStyle w:val="StyleUnderline"/>
        </w:rPr>
      </w:pPr>
      <w:r w:rsidRPr="00D51EBA">
        <w:rPr>
          <w:sz w:val="16"/>
        </w:rPr>
        <w:t>Of course</w:t>
      </w:r>
      <w:r w:rsidRPr="00D51EBA">
        <w:rPr>
          <w:rStyle w:val="StyleUnderline"/>
        </w:rPr>
        <w:t xml:space="preserve">, Xi Jinping has </w:t>
      </w:r>
      <w:r w:rsidRPr="00D51EBA">
        <w:rPr>
          <w:rStyle w:val="Emphasis"/>
        </w:rPr>
        <w:t>no interest in triggering armed conflict with the U.S.,</w:t>
      </w:r>
      <w:r w:rsidRPr="00D51EBA">
        <w:rPr>
          <w:rStyle w:val="StyleUnderline"/>
        </w:rPr>
        <w:t xml:space="preserve"> a nightmare scenario that would </w:t>
      </w:r>
      <w:r w:rsidRPr="00D51EBA">
        <w:rPr>
          <w:rStyle w:val="Emphasis"/>
        </w:rPr>
        <w:t>fundamentally undermine China’s economic rise.</w:t>
      </w:r>
      <w:r w:rsidRPr="00D51EBA">
        <w:rPr>
          <w:rStyle w:val="StyleUnderline"/>
        </w:rPr>
        <w:t xml:space="preserve"> </w:t>
      </w:r>
      <w:r w:rsidRPr="00D51EBA">
        <w:rPr>
          <w:sz w:val="16"/>
        </w:rPr>
        <w:t xml:space="preserve">Furthermore, </w:t>
      </w:r>
      <w:r w:rsidRPr="00D51EBA">
        <w:rPr>
          <w:rStyle w:val="Emphasis"/>
        </w:rPr>
        <w:t>there are few, if any, credible military scenarios in the immediate period ahead in which China could militarily prevail in a direct conflict with the U.S.</w:t>
      </w:r>
      <w:r w:rsidRPr="00D51EBA">
        <w:rPr>
          <w:sz w:val="16"/>
        </w:rPr>
        <w:t xml:space="preserve"> This explains Xi’s determination to oversee the professionalization and modernization of the People’s Liberation Army (PLA) into a credible, war-fighting and war-winning machine. </w:t>
      </w:r>
      <w:r w:rsidRPr="00D51EBA">
        <w:rPr>
          <w:rStyle w:val="StyleUnderline"/>
        </w:rPr>
        <w:t>Xi Jinping is an intelligent consumer of strategic literature and would have concluded that risking any premature military engagement with the U.S. would be foolish.</w:t>
      </w:r>
      <w:r w:rsidRPr="00D51EBA">
        <w:rPr>
          <w:sz w:val="16"/>
        </w:rPr>
        <w:t xml:space="preserve"> Traditional </w:t>
      </w:r>
      <w:r w:rsidRPr="00D51EBA">
        <w:rPr>
          <w:rStyle w:val="StyleUnderline"/>
        </w:rPr>
        <w:t>Chinese strategic thinking is unequivocal in its advice not to engage an enemy unless you are in a position of overwhelming strength.</w:t>
      </w:r>
      <w:r w:rsidRPr="00D51EBA">
        <w:rPr>
          <w:sz w:val="16"/>
        </w:rPr>
        <w:t xml:space="preserve"> Under Xi, </w:t>
      </w:r>
      <w:r w:rsidRPr="00D51EBA">
        <w:rPr>
          <w:rStyle w:val="StyleUnderline"/>
        </w:rPr>
        <w:t>the ultimate purpose of China’s military expansion and modernization is not to inflict defeat on the U.S., but to deter the U.S. Navy from intervening in China’s immediate periphery by creating sufficient doubt in the minds of American strategists as to their ability to prevail.</w:t>
      </w:r>
    </w:p>
    <w:p w14:paraId="741767F8" w14:textId="77777777" w:rsidR="00B80C4E" w:rsidRPr="00D51EBA" w:rsidRDefault="00B80C4E" w:rsidP="00B80C4E">
      <w:pPr>
        <w:pStyle w:val="Heading4"/>
      </w:pPr>
      <w:r w:rsidRPr="00D51EBA">
        <w:t>No great power war with China – Xi Jinping recognizes U.S. capabilities to rebound.</w:t>
      </w:r>
    </w:p>
    <w:p w14:paraId="40FC77C6" w14:textId="77777777" w:rsidR="00B80C4E" w:rsidRPr="00D51EBA" w:rsidRDefault="00B80C4E" w:rsidP="00B80C4E">
      <w:pPr>
        <w:rPr>
          <w:bCs/>
        </w:rPr>
      </w:pPr>
      <w:r w:rsidRPr="00D51EBA">
        <w:rPr>
          <w:rStyle w:val="Style13ptBold"/>
        </w:rPr>
        <w:t xml:space="preserve">Rudd 15 </w:t>
      </w:r>
      <w:r w:rsidRPr="00D51EBA">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250" w:history="1">
        <w:r w:rsidRPr="00D51EBA">
          <w:rPr>
            <w:rStyle w:val="Hyperlink"/>
          </w:rPr>
          <w:t>http://belfercenter.ksg.harvard.edu/files/Summary%20Report%20US-China%2021.pdf</w:t>
        </w:r>
      </w:hyperlink>
      <w:r w:rsidRPr="00D51EBA">
        <w:rPr>
          <w:rStyle w:val="Style13ptBold"/>
          <w:b w:val="0"/>
        </w:rPr>
        <w:t xml:space="preserve">, </w:t>
      </w:r>
      <w:r w:rsidRPr="00D51EBA">
        <w:rPr>
          <w:rStyle w:val="Style13ptBold"/>
          <w:b w:val="0"/>
          <w:i/>
        </w:rPr>
        <w:t>*fc</w:t>
      </w:r>
      <w:r w:rsidRPr="00D51EBA">
        <w:rPr>
          <w:rStyle w:val="Style13ptBold"/>
          <w:b w:val="0"/>
        </w:rPr>
        <w:t>)</w:t>
      </w:r>
    </w:p>
    <w:p w14:paraId="308BC950" w14:textId="77777777" w:rsidR="00B80C4E" w:rsidRPr="00D51EBA" w:rsidRDefault="00B80C4E" w:rsidP="00B80C4E">
      <w:pPr>
        <w:rPr>
          <w:rStyle w:val="StyleUnderline"/>
        </w:rPr>
      </w:pPr>
      <w:r w:rsidRPr="00D51EBA">
        <w:rPr>
          <w:sz w:val="16"/>
        </w:rPr>
        <w:t xml:space="preserve">In the medium term, </w:t>
      </w:r>
      <w:r w:rsidRPr="00D51EBA">
        <w:rPr>
          <w:rStyle w:val="StyleUnderline"/>
        </w:rPr>
        <w:t>the report analyzes the vulnerability of the U.S.-China relationship to the dynamics of “Thucydides’ Trap,” whereby rising great powers have historically ended up at war with established great powers when one has sought to pre-empt the other at a time of perceived maximum strategic opportunity.</w:t>
      </w:r>
      <w:r w:rsidRPr="00D51EBA">
        <w:rPr>
          <w:sz w:val="16"/>
        </w:rPr>
        <w:t xml:space="preserve"> According to case studies, such situations have resulted in war in 12 out of 16 instances over the last 500 years. 6 </w:t>
      </w:r>
      <w:r w:rsidRPr="00D51EBA">
        <w:rPr>
          <w:rStyle w:val="StyleUnderline"/>
        </w:rPr>
        <w:t>Xi Jinping is deeply aware of this strategic literature and potential implications for U.S.-China relations. This has, in part, underpinned his desire to reframe U.S.-China relations from strategic competition to “a new type of great power relationship.”</w:t>
      </w:r>
    </w:p>
    <w:p w14:paraId="7DB6C87E" w14:textId="77777777" w:rsidR="00B80C4E" w:rsidRPr="00D51EBA" w:rsidRDefault="00B80C4E" w:rsidP="00B80C4E">
      <w:pPr>
        <w:rPr>
          <w:rStyle w:val="StyleUnderline"/>
        </w:rPr>
      </w:pPr>
      <w:r w:rsidRPr="00D51EBA">
        <w:rPr>
          <w:sz w:val="16"/>
        </w:rPr>
        <w:t xml:space="preserve">In the longer term, </w:t>
      </w:r>
      <w:r w:rsidRPr="00D51EBA">
        <w:rPr>
          <w:rStyle w:val="StyleUnderline"/>
        </w:rPr>
        <w:t xml:space="preserve">neither Xi Jinping nor his advisors necessarily accept the proposition of the inevitability of U.S. economic, political and military decline </w:t>
      </w:r>
      <w:r w:rsidRPr="00D51EBA">
        <w:rPr>
          <w:sz w:val="16"/>
        </w:rPr>
        <w:t xml:space="preserve">that is often publicized in the Chinese media and by the academy. More </w:t>
      </w:r>
      <w:r w:rsidRPr="00D51EBA">
        <w:rPr>
          <w:rStyle w:val="StyleUnderline"/>
        </w:rPr>
        <w:t xml:space="preserve">sober minds in Xi’s administration are </w:t>
      </w:r>
      <w:r w:rsidRPr="00D51EBA">
        <w:rPr>
          <w:rStyle w:val="Emphasis"/>
        </w:rPr>
        <w:t xml:space="preserve">mindful of the capacity of the U.S. political system and economy to rebound and reinvent itself. </w:t>
      </w:r>
      <w:r w:rsidRPr="00D51EBA">
        <w:rPr>
          <w:sz w:val="16"/>
        </w:rPr>
        <w:t xml:space="preserve">Moreover, </w:t>
      </w:r>
      <w:r w:rsidRPr="00D51EBA">
        <w:rPr>
          <w:rStyle w:val="StyleUnderline"/>
        </w:rPr>
        <w:t>Xi is also aware of his own country’s date with demographic destiny when the population begins to shrink, while the populations of the U.S. and those of the North American Free Trade Agreement (NAFTA) economies will continue to increase.</w:t>
      </w:r>
    </w:p>
    <w:p w14:paraId="68368015" w14:textId="77777777" w:rsidR="00B80C4E" w:rsidRPr="00D51EBA" w:rsidRDefault="00B80C4E" w:rsidP="00B80C4E">
      <w:pPr>
        <w:rPr>
          <w:sz w:val="16"/>
        </w:rPr>
      </w:pPr>
      <w:r w:rsidRPr="00D51EBA">
        <w:rPr>
          <w:sz w:val="16"/>
        </w:rPr>
        <w:t xml:space="preserve">For these reasons, the report concludes that the </w:t>
      </w:r>
      <w:r w:rsidRPr="00D51EBA">
        <w:rPr>
          <w:rStyle w:val="StyleUnderline"/>
        </w:rPr>
        <w:t xml:space="preserve">likelihood of U.S.-China conflict in the medium to long term </w:t>
      </w:r>
      <w:r w:rsidRPr="00D51EBA">
        <w:rPr>
          <w:rStyle w:val="Emphasis"/>
        </w:rPr>
        <w:t>remains remote.</w:t>
      </w:r>
      <w:r w:rsidRPr="00D51EBA">
        <w:rPr>
          <w:sz w:val="16"/>
        </w:rPr>
        <w:t xml:space="preserve"> This is why Xi Jinping is more attracted to the idea of expanding China’s regional and global footprint by economic and political means. This is where he will likely direct China’s diplomatic activism over the decade ahead.</w:t>
      </w:r>
    </w:p>
    <w:p w14:paraId="0DDC9EA4" w14:textId="77777777" w:rsidR="00B80C4E" w:rsidRPr="00D51EBA" w:rsidRDefault="00B80C4E" w:rsidP="00B80C4E">
      <w:pPr>
        <w:pStyle w:val="Heading4"/>
      </w:pPr>
      <w:r w:rsidRPr="00D51EBA">
        <w:t>No war – Xi Jinping recognizes value in politically collaboration with the U.S.</w:t>
      </w:r>
    </w:p>
    <w:p w14:paraId="63BEBA77" w14:textId="77777777" w:rsidR="00B80C4E" w:rsidRPr="00D51EBA" w:rsidRDefault="00B80C4E" w:rsidP="00B80C4E">
      <w:pPr>
        <w:rPr>
          <w:bCs/>
        </w:rPr>
      </w:pPr>
      <w:r w:rsidRPr="00D51EBA">
        <w:rPr>
          <w:rStyle w:val="Style13ptBold"/>
        </w:rPr>
        <w:t xml:space="preserve">Rudd 15 </w:t>
      </w:r>
      <w:r w:rsidRPr="00D51EBA">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251" w:history="1">
        <w:r w:rsidRPr="00D51EBA">
          <w:rPr>
            <w:rStyle w:val="Hyperlink"/>
          </w:rPr>
          <w:t>http://belfercenter.ksg.harvard.edu/files/Summary%20Report%20US-China%2021.pdf</w:t>
        </w:r>
      </w:hyperlink>
      <w:r w:rsidRPr="00D51EBA">
        <w:rPr>
          <w:rStyle w:val="Style13ptBold"/>
          <w:b w:val="0"/>
        </w:rPr>
        <w:t xml:space="preserve">, </w:t>
      </w:r>
      <w:r w:rsidRPr="00D51EBA">
        <w:rPr>
          <w:rStyle w:val="Style13ptBold"/>
          <w:b w:val="0"/>
          <w:i/>
        </w:rPr>
        <w:t>*fc</w:t>
      </w:r>
      <w:r w:rsidRPr="00D51EBA">
        <w:rPr>
          <w:rStyle w:val="Style13ptBold"/>
          <w:b w:val="0"/>
        </w:rPr>
        <w:t>)</w:t>
      </w:r>
    </w:p>
    <w:p w14:paraId="27044C9C" w14:textId="77777777" w:rsidR="00B80C4E" w:rsidRPr="00D51EBA" w:rsidRDefault="00B80C4E" w:rsidP="00B80C4E">
      <w:pPr>
        <w:rPr>
          <w:sz w:val="16"/>
        </w:rPr>
      </w:pPr>
      <w:r w:rsidRPr="00D51EBA">
        <w:rPr>
          <w:rStyle w:val="StyleUnderline"/>
        </w:rPr>
        <w:t xml:space="preserve">Three concepts define how </w:t>
      </w:r>
      <w:r w:rsidRPr="00D51EBA">
        <w:rPr>
          <w:rStyle w:val="Emphasis"/>
        </w:rPr>
        <w:t>Xi Jinping’s leadership differs from that of his predecessors</w:t>
      </w:r>
      <w:r w:rsidRPr="00D51EBA">
        <w:rPr>
          <w:rStyle w:val="StyleUnderline"/>
        </w:rPr>
        <w:t>: his personal authority; his deep sense of national mission; and an even deeper sense of urgency. Xi’s audacious leadership style sets him apart from the modern Chinese norm.</w:t>
      </w:r>
      <w:r w:rsidRPr="00D51EBA">
        <w:rPr>
          <w:sz w:val="16"/>
        </w:rPr>
        <w:t xml:space="preserve"> Both in personality and policy, he represents one part continuity and two parts change. Xi is the most powerful Chinese leader since Deng (Deng Xiaoping </w:t>
      </w:r>
      <w:r w:rsidRPr="00D51EBA">
        <w:rPr>
          <w:rFonts w:eastAsia="Microsoft YaHei" w:cs="Microsoft YaHei"/>
          <w:sz w:val="16"/>
        </w:rPr>
        <w:t>邓小平</w:t>
      </w:r>
      <w:r w:rsidRPr="00D51EBA">
        <w:rPr>
          <w:sz w:val="16"/>
        </w:rPr>
        <w:t xml:space="preserve">), and possibly since Mao (Mao Zedong </w:t>
      </w:r>
      <w:r w:rsidRPr="00D51EBA">
        <w:rPr>
          <w:rFonts w:eastAsia="Microsoft YaHei" w:cs="Microsoft YaHei"/>
          <w:sz w:val="16"/>
        </w:rPr>
        <w:t>毛泽东</w:t>
      </w:r>
      <w:r w:rsidRPr="00D51EBA">
        <w:rPr>
          <w:sz w:val="16"/>
        </w:rPr>
        <w:t>). Whereas his predecessors believed in, and by and large practiced, the principle of collective leadership, Xi Jinping is infinitely more primus than he is primus inter pares. As a Party blue blood, he also exudes a self-confidence that comes from someone utterly comfortable with the exercise of political power.</w:t>
      </w:r>
    </w:p>
    <w:p w14:paraId="6AFBCD4B" w14:textId="77777777" w:rsidR="00B80C4E" w:rsidRPr="00D51EBA" w:rsidRDefault="00B80C4E" w:rsidP="00B80C4E">
      <w:pPr>
        <w:rPr>
          <w:sz w:val="16"/>
        </w:rPr>
      </w:pPr>
      <w:r w:rsidRPr="00D51EBA">
        <w:rPr>
          <w:rStyle w:val="StyleUnderline"/>
        </w:rPr>
        <w:t>Xi is driven by a deep sense of personal integrity, personal destiny and the decisive role that he is to play in bringing about two great historical missions for his country: first, national rejuvenation, thereby restoring China’s place as a respected great power in the councils of the world; and second, saving the Communist Party itself from the cancer of corruption, thereby securing the party’s future as the continuing political vehicle for China’s future as a great power.</w:t>
      </w:r>
      <w:r w:rsidRPr="00D51EBA">
        <w:rPr>
          <w:sz w:val="16"/>
        </w:rPr>
        <w:t xml:space="preserve"> Xi is both a Chinese nationalist and a Party loyalist. He is deeply and widely read in both international and Chinese history, including an encyclopedic knowledge of the history of the Communist Party itself.</w:t>
      </w:r>
    </w:p>
    <w:p w14:paraId="58FFA12B" w14:textId="77777777" w:rsidR="00B80C4E" w:rsidRPr="00D51EBA" w:rsidRDefault="00B80C4E" w:rsidP="00B80C4E">
      <w:pPr>
        <w:rPr>
          <w:sz w:val="16"/>
        </w:rPr>
      </w:pPr>
      <w:r w:rsidRPr="00D51EBA">
        <w:rPr>
          <w:sz w:val="16"/>
        </w:rPr>
        <w:t xml:space="preserve">His core, animating vision centers on his concept of the “China Dream” (zhongguomeng </w:t>
      </w:r>
      <w:r w:rsidRPr="00D51EBA">
        <w:rPr>
          <w:rFonts w:eastAsia="Microsoft YaHei" w:cs="Microsoft YaHei"/>
          <w:sz w:val="16"/>
        </w:rPr>
        <w:t>中国梦</w:t>
      </w:r>
      <w:r w:rsidRPr="00D51EBA">
        <w:rPr>
          <w:sz w:val="16"/>
        </w:rPr>
        <w:t xml:space="preserve">) which in turn has two objectives: to achieve a “moderately well-off China” (xiaokang shehui </w:t>
      </w:r>
      <w:r w:rsidRPr="00D51EBA">
        <w:rPr>
          <w:rFonts w:eastAsia="Microsoft YaHei" w:cs="Microsoft YaHei"/>
          <w:sz w:val="16"/>
        </w:rPr>
        <w:t>小康社会</w:t>
      </w:r>
      <w:r w:rsidRPr="00D51EBA">
        <w:rPr>
          <w:sz w:val="16"/>
        </w:rPr>
        <w:t xml:space="preserve">) by 2021 when the Party celebrates its centenary; and “a rich and powerful” (fuqiang </w:t>
      </w:r>
      <w:r w:rsidRPr="00D51EBA">
        <w:rPr>
          <w:rFonts w:eastAsia="Microsoft YaHei" w:cs="Microsoft YaHei"/>
          <w:sz w:val="16"/>
        </w:rPr>
        <w:t>富强</w:t>
      </w:r>
      <w:r w:rsidRPr="00D51EBA">
        <w:rPr>
          <w:sz w:val="16"/>
        </w:rPr>
        <w:t xml:space="preserve">) China by 2049 on the centenary of the People’s Republic. Realizing the China Dream, according to Xi, requires a second phase of transformative economic reform. He sees no contradiction in prosecuting deeper market reforms to achieve his national objectives, while implementing new restrictions on individual political freedom. In fact, he sees this as the essence of “the China Model” (zhongguo moshi </w:t>
      </w:r>
      <w:r w:rsidRPr="00D51EBA">
        <w:rPr>
          <w:rFonts w:eastAsia="Microsoft YaHei" w:cs="Microsoft YaHei"/>
          <w:sz w:val="16"/>
        </w:rPr>
        <w:t>中国模式</w:t>
      </w:r>
      <w:r w:rsidRPr="00D51EBA">
        <w:rPr>
          <w:sz w:val="16"/>
        </w:rPr>
        <w:t>) in contrast to the liberal democratic capitalism of the West which he describes as totally unsuited to China.1</w:t>
      </w:r>
    </w:p>
    <w:p w14:paraId="61D6D040" w14:textId="77777777" w:rsidR="00B80C4E" w:rsidRPr="00D51EBA" w:rsidRDefault="00B80C4E" w:rsidP="00B80C4E">
      <w:pPr>
        <w:rPr>
          <w:sz w:val="16"/>
        </w:rPr>
      </w:pPr>
      <w:r w:rsidRPr="00D51EBA">
        <w:rPr>
          <w:rStyle w:val="StyleUnderline"/>
        </w:rPr>
        <w:t>For Xi, China must seize the moment of “extended strategic opportunity,” following ten wasted years when necessary reforms were postponed, and corruption allowed to run rampant. China’s domestic policy needs are now integrally bound up with the country’s foreign policy direction.</w:t>
      </w:r>
      <w:r w:rsidRPr="00D51EBA">
        <w:rPr>
          <w:sz w:val="16"/>
        </w:rPr>
        <w:t xml:space="preserve"> In Xi’s worldview, an increasingly “rich and powerful” China must now start playing a much bigger role in the world. No longer will China “hide its strength, bide its time, and never take the lead” (taoguang yanghui, juebu dangtou </w:t>
      </w:r>
      <w:r w:rsidRPr="00D51EBA">
        <w:rPr>
          <w:rFonts w:eastAsia="Microsoft YaHei" w:cs="Microsoft YaHei"/>
          <w:sz w:val="16"/>
        </w:rPr>
        <w:t>韬光</w:t>
      </w:r>
      <w:r w:rsidRPr="00D51EBA">
        <w:rPr>
          <w:sz w:val="16"/>
        </w:rPr>
        <w:t xml:space="preserve"> </w:t>
      </w:r>
      <w:r w:rsidRPr="00D51EBA">
        <w:rPr>
          <w:rFonts w:eastAsia="Microsoft YaHei" w:cs="Microsoft YaHei"/>
          <w:sz w:val="16"/>
        </w:rPr>
        <w:t>养晦</w:t>
      </w:r>
      <w:r w:rsidRPr="00D51EBA">
        <w:rPr>
          <w:sz w:val="16"/>
        </w:rPr>
        <w:t xml:space="preserve"> </w:t>
      </w:r>
      <w:r w:rsidRPr="00D51EBA">
        <w:rPr>
          <w:rFonts w:eastAsia="Microsoft YaHei" w:cs="Microsoft YaHei"/>
          <w:sz w:val="16"/>
        </w:rPr>
        <w:t>决不当头</w:t>
      </w:r>
      <w:r w:rsidRPr="00D51EBA">
        <w:rPr>
          <w:sz w:val="16"/>
        </w:rPr>
        <w:t xml:space="preserve">), Deng Xiaoping’s foreign policy mantra for decades. China must now pursue an “activist” (fenfa youwei </w:t>
      </w:r>
      <w:r w:rsidRPr="00D51EBA">
        <w:rPr>
          <w:rFonts w:eastAsia="Microsoft YaHei" w:cs="Microsoft YaHei"/>
          <w:sz w:val="16"/>
        </w:rPr>
        <w:t>奋发有为</w:t>
      </w:r>
      <w:r w:rsidRPr="00D51EBA">
        <w:rPr>
          <w:sz w:val="16"/>
        </w:rPr>
        <w:t xml:space="preserve">) foreign policy that maximizes China’s economic and security interests, and one that begins to engage in the longer-term reform of the global order. </w:t>
      </w:r>
      <w:r w:rsidRPr="00D51EBA">
        <w:rPr>
          <w:rStyle w:val="StyleUnderline"/>
        </w:rPr>
        <w:t xml:space="preserve">Xi speaks for the first time of China’s “grand strategy” needing to embrace “a new great power diplomacy with Chinese characteristics” </w:t>
      </w:r>
      <w:r w:rsidRPr="00D51EBA">
        <w:rPr>
          <w:sz w:val="16"/>
        </w:rPr>
        <w:t xml:space="preserve">(you zhongguo tese de xinxing daguo waijiao </w:t>
      </w:r>
      <w:r w:rsidRPr="00D51EBA">
        <w:rPr>
          <w:rFonts w:eastAsia="Microsoft YaHei" w:cs="Microsoft YaHei"/>
          <w:sz w:val="16"/>
        </w:rPr>
        <w:t>有中国特色的新型大国外交</w:t>
      </w:r>
      <w:r w:rsidRPr="00D51EBA">
        <w:rPr>
          <w:sz w:val="16"/>
        </w:rPr>
        <w:t xml:space="preserve">), </w:t>
      </w:r>
      <w:r w:rsidRPr="00D51EBA">
        <w:rPr>
          <w:rStyle w:val="StyleUnderline"/>
        </w:rPr>
        <w:t>in order to craft a “new type of great power relations”</w:t>
      </w:r>
      <w:r w:rsidRPr="00D51EBA">
        <w:rPr>
          <w:sz w:val="16"/>
        </w:rPr>
        <w:t xml:space="preserve"> (xinxing daguo guanxi </w:t>
      </w:r>
      <w:r w:rsidRPr="00D51EBA">
        <w:rPr>
          <w:rFonts w:eastAsia="Microsoft YaHei" w:cs="Microsoft YaHei"/>
          <w:sz w:val="16"/>
        </w:rPr>
        <w:t>新型大国关系</w:t>
      </w:r>
      <w:r w:rsidRPr="00D51EBA">
        <w:rPr>
          <w:sz w:val="16"/>
        </w:rPr>
        <w:t xml:space="preserve">) </w:t>
      </w:r>
      <w:r w:rsidRPr="00D51EBA">
        <w:rPr>
          <w:rStyle w:val="StyleUnderline"/>
        </w:rPr>
        <w:t>with the United States.</w:t>
      </w:r>
      <w:r w:rsidRPr="00D51EBA">
        <w:rPr>
          <w:sz w:val="16"/>
        </w:rPr>
        <w:t>2 Xi, in short, is not a status quo politician. He is the exact reverse. And in pursuing his sense of national mission and personal destiny, he is prepared to take calculated risks in a traditionally risk-averse Communist Party culture.</w:t>
      </w:r>
    </w:p>
    <w:p w14:paraId="09001B18" w14:textId="77777777" w:rsidR="00B80C4E" w:rsidRPr="00D51EBA" w:rsidRDefault="00B80C4E" w:rsidP="00B80C4E">
      <w:pPr>
        <w:rPr>
          <w:sz w:val="16"/>
        </w:rPr>
      </w:pPr>
      <w:r w:rsidRPr="00D51EBA">
        <w:rPr>
          <w:sz w:val="16"/>
        </w:rPr>
        <w:t>Xi Jinping’s sense of personal and national urgency is animated by a formidable, Confucian work ethic, which he also expects of his Party colleagues and policy advisors. He is results-driven. He is frustrated by the interminable processes of the Chinese bureaucracy, and its predisposition for formulaic responses to real policy challenges. He is very much a man in a hurry.</w:t>
      </w:r>
    </w:p>
    <w:p w14:paraId="641C1426" w14:textId="77777777" w:rsidR="00B80C4E" w:rsidRPr="00D51EBA" w:rsidRDefault="00B80C4E" w:rsidP="00B80C4E">
      <w:pPr>
        <w:rPr>
          <w:rStyle w:val="StyleUnderline"/>
        </w:rPr>
      </w:pPr>
      <w:r w:rsidRPr="00D51EBA">
        <w:rPr>
          <w:rStyle w:val="StyleUnderline"/>
        </w:rPr>
        <w:t xml:space="preserve">For these several reasons, Xi, unlike his predecessor, has the personal authority and policy flexibility to be a potentially </w:t>
      </w:r>
      <w:r w:rsidRPr="00D51EBA">
        <w:rPr>
          <w:rStyle w:val="Emphasis"/>
        </w:rPr>
        <w:t>dynamic interlocutor with the United States</w:t>
      </w:r>
      <w:r w:rsidRPr="00D51EBA">
        <w:rPr>
          <w:sz w:val="16"/>
        </w:rPr>
        <w:t xml:space="preserve">, albeit always within the framework of his nationalist vision for China’s future, and his definitive conclusions concerning the continuing role of China’s one-party state. When, </w:t>
      </w:r>
      <w:r w:rsidRPr="00D51EBA">
        <w:rPr>
          <w:rStyle w:val="StyleUnderline"/>
        </w:rPr>
        <w:t>therefore, Xi uses the term “win-win”</w:t>
      </w:r>
      <w:r w:rsidRPr="00D51EBA">
        <w:rPr>
          <w:sz w:val="16"/>
        </w:rPr>
        <w:t xml:space="preserve"> (shuangying </w:t>
      </w:r>
      <w:r w:rsidRPr="00D51EBA">
        <w:rPr>
          <w:rFonts w:eastAsia="Microsoft YaHei" w:cs="Microsoft YaHei"/>
          <w:sz w:val="16"/>
        </w:rPr>
        <w:t>双赢</w:t>
      </w:r>
      <w:r w:rsidRPr="00D51EBA">
        <w:rPr>
          <w:sz w:val="16"/>
        </w:rPr>
        <w:t xml:space="preserve">) </w:t>
      </w:r>
      <w:r w:rsidRPr="00D51EBA">
        <w:rPr>
          <w:rStyle w:val="StyleUnderline"/>
        </w:rPr>
        <w:t xml:space="preserve">to describe his desired relationship with the U.S., it should not be simply discarded as a piece of Chinese propaganda. Xi </w:t>
      </w:r>
      <w:r w:rsidRPr="00D51EBA">
        <w:rPr>
          <w:rStyle w:val="Emphasis"/>
        </w:rPr>
        <w:t>does see potential value in strategic and political collaboration with the United States.</w:t>
      </w:r>
      <w:r w:rsidRPr="00D51EBA">
        <w:rPr>
          <w:sz w:val="16"/>
        </w:rPr>
        <w:t xml:space="preserve"> In short, </w:t>
      </w:r>
      <w:r w:rsidRPr="00D51EBA">
        <w:rPr>
          <w:rStyle w:val="StyleUnderline"/>
        </w:rPr>
        <w:t>there is still reasonable foreign and security policy space for the U.S. administration to work within in its dealings with Xi Jinping, although it is an open question how long it will be before policy directions are set in stone, and the window of opportunity begins to close.</w:t>
      </w:r>
      <w:r w:rsidRPr="00D51EBA">
        <w:rPr>
          <w:sz w:val="16"/>
        </w:rPr>
        <w:t xml:space="preserve"> I argue that </w:t>
      </w:r>
      <w:r w:rsidRPr="00D51EBA">
        <w:rPr>
          <w:rStyle w:val="StyleUnderline"/>
        </w:rPr>
        <w:t xml:space="preserve">Xi is capable of bold policy moves, even including the possibility of grand strategic bargains on intractable questions such as the denuclearization and peaceful re-unification of the Korean Peninsula. It is up to America to use this space as creatively as it can while it still lasts. </w:t>
      </w:r>
    </w:p>
    <w:p w14:paraId="243DEAFF" w14:textId="77777777" w:rsidR="00B80C4E" w:rsidRPr="00D51EBA" w:rsidRDefault="00B80C4E" w:rsidP="00B80C4E"/>
    <w:p w14:paraId="766CEF68" w14:textId="77777777" w:rsidR="00B80C4E" w:rsidRPr="00D51EBA" w:rsidRDefault="00B80C4E" w:rsidP="00B80C4E">
      <w:pPr>
        <w:pStyle w:val="Heading4"/>
      </w:pPr>
      <w:r w:rsidRPr="00D51EBA">
        <w:t>Despite Chinese military growth, there’s no risk of conflict – economic interdependency.</w:t>
      </w:r>
    </w:p>
    <w:p w14:paraId="4C296084" w14:textId="77777777" w:rsidR="00B80C4E" w:rsidRPr="00D51EBA" w:rsidRDefault="00B80C4E" w:rsidP="00B80C4E">
      <w:pPr>
        <w:rPr>
          <w:bCs/>
        </w:rPr>
      </w:pPr>
      <w:r w:rsidRPr="00D51EBA">
        <w:rPr>
          <w:rStyle w:val="Style13ptBold"/>
        </w:rPr>
        <w:t xml:space="preserve">Rudd 15 </w:t>
      </w:r>
      <w:r w:rsidRPr="00D51EBA">
        <w:rPr>
          <w:rStyle w:val="Style13ptBold"/>
          <w:b w:val="0"/>
        </w:rPr>
        <w:t xml:space="preserve">(Kevin Rudd, Prime Minister of Australia with a Bachelor of Arts in Asian Studies from the Australian National University in Canberra, “U.S.-China 21: The Future of U.S.-China Relations Under Xi Jinping,” Harvard Belfer Center for Science and International Affairs, April 2015, </w:t>
      </w:r>
      <w:hyperlink r:id="rId252" w:history="1">
        <w:r w:rsidRPr="00D51EBA">
          <w:rPr>
            <w:rStyle w:val="Hyperlink"/>
          </w:rPr>
          <w:t>http://belfercenter.ksg.harvard.edu/files/Summary%20Report%20US-China%2021.pdf</w:t>
        </w:r>
      </w:hyperlink>
      <w:r w:rsidRPr="00D51EBA">
        <w:rPr>
          <w:rStyle w:val="Style13ptBold"/>
          <w:b w:val="0"/>
        </w:rPr>
        <w:t xml:space="preserve">, </w:t>
      </w:r>
      <w:r w:rsidRPr="00D51EBA">
        <w:rPr>
          <w:rStyle w:val="Style13ptBold"/>
          <w:b w:val="0"/>
          <w:i/>
        </w:rPr>
        <w:t>*fc</w:t>
      </w:r>
      <w:r w:rsidRPr="00D51EBA">
        <w:rPr>
          <w:rStyle w:val="Style13ptBold"/>
          <w:b w:val="0"/>
        </w:rPr>
        <w:t>)</w:t>
      </w:r>
    </w:p>
    <w:p w14:paraId="6A688BFB" w14:textId="77777777" w:rsidR="00B80C4E" w:rsidRPr="00D51EBA" w:rsidRDefault="00B80C4E" w:rsidP="00B80C4E">
      <w:pPr>
        <w:rPr>
          <w:rStyle w:val="Emphasis"/>
        </w:rPr>
      </w:pPr>
      <w:r w:rsidRPr="00D51EBA">
        <w:rPr>
          <w:rStyle w:val="Emphasis"/>
        </w:rPr>
        <w:t>Armed conflict between the U.S. and China is highly unlikely in the coming decade.</w:t>
      </w:r>
    </w:p>
    <w:p w14:paraId="47CF08D4" w14:textId="77777777" w:rsidR="00B80C4E" w:rsidRPr="00D51EBA" w:rsidRDefault="00B80C4E" w:rsidP="00B80C4E">
      <w:pPr>
        <w:rPr>
          <w:sz w:val="16"/>
        </w:rPr>
      </w:pPr>
      <w:r w:rsidRPr="00D51EBA">
        <w:rPr>
          <w:sz w:val="16"/>
        </w:rPr>
        <w:t xml:space="preserve">Xi Jinping is a nationalist. And </w:t>
      </w:r>
      <w:r w:rsidRPr="00D51EBA">
        <w:rPr>
          <w:rStyle w:val="StyleUnderline"/>
        </w:rPr>
        <w:t>China</w:t>
      </w:r>
      <w:r w:rsidRPr="00D51EBA">
        <w:rPr>
          <w:sz w:val="16"/>
        </w:rPr>
        <w:t xml:space="preserve">, both the U.S. and China’s neighbors have concluded, </w:t>
      </w:r>
      <w:r w:rsidRPr="00D51EBA">
        <w:rPr>
          <w:rStyle w:val="StyleUnderline"/>
        </w:rPr>
        <w:t>is displaying newfound assertiveness in pursuing its hard security interests in the region.</w:t>
      </w:r>
      <w:r w:rsidRPr="00D51EBA">
        <w:rPr>
          <w:sz w:val="16"/>
        </w:rPr>
        <w:t xml:space="preserve"> But </w:t>
      </w:r>
      <w:r w:rsidRPr="00D51EBA">
        <w:rPr>
          <w:rStyle w:val="StyleUnderline"/>
        </w:rPr>
        <w:t xml:space="preserve">there is, nonetheless, a very low risk of any form of direct conflict involving the armed forces of China and the U.S. over the next decade. It is </w:t>
      </w:r>
      <w:r w:rsidRPr="00D51EBA">
        <w:rPr>
          <w:rStyle w:val="Emphasis"/>
        </w:rPr>
        <w:t>not in the national interests</w:t>
      </w:r>
      <w:r w:rsidRPr="00D51EBA">
        <w:rPr>
          <w:rStyle w:val="StyleUnderline"/>
        </w:rPr>
        <w:t xml:space="preserve"> of either country for any such conflict to occur; and it would be disastrous for both, not to mention for the rest of the world.</w:t>
      </w:r>
      <w:r w:rsidRPr="00D51EBA">
        <w:rPr>
          <w:sz w:val="16"/>
        </w:rPr>
        <w:t xml:space="preserve"> Despite the deep difficulties in the relationship, </w:t>
      </w:r>
      <w:r w:rsidRPr="00D51EBA">
        <w:rPr>
          <w:rStyle w:val="StyleUnderline"/>
        </w:rPr>
        <w:t>no Cold War standoff between them yet exists, only a strategic chill.</w:t>
      </w:r>
      <w:r w:rsidRPr="00D51EBA">
        <w:rPr>
          <w:sz w:val="16"/>
        </w:rPr>
        <w:t xml:space="preserve"> In fact, </w:t>
      </w:r>
      <w:r w:rsidRPr="00D51EBA">
        <w:rPr>
          <w:rStyle w:val="StyleUnderline"/>
        </w:rPr>
        <w:t xml:space="preserve">there is a high level of </w:t>
      </w:r>
      <w:r w:rsidRPr="00D51EBA">
        <w:rPr>
          <w:rStyle w:val="Emphasis"/>
        </w:rPr>
        <w:t xml:space="preserve">economic inter-dependency </w:t>
      </w:r>
      <w:r w:rsidRPr="00D51EBA">
        <w:rPr>
          <w:rStyle w:val="StyleUnderline"/>
        </w:rPr>
        <w:t xml:space="preserve">in the relationship, which some international relations scholars think puts a fundamental brake on the possibility of any open hostilities. </w:t>
      </w:r>
      <w:r w:rsidRPr="00D51EBA">
        <w:rPr>
          <w:sz w:val="16"/>
        </w:rPr>
        <w:t xml:space="preserve">Although it should be noted the U.S. is no longer as important to the Chinese economy as it once was. </w:t>
      </w:r>
    </w:p>
    <w:p w14:paraId="6C929563" w14:textId="77777777" w:rsidR="00B80C4E" w:rsidRPr="00D51EBA" w:rsidRDefault="00B80C4E" w:rsidP="00B80C4E">
      <w:pPr>
        <w:pStyle w:val="Heading3"/>
      </w:pPr>
      <w:r w:rsidRPr="00D51EBA">
        <w:t>China won’t get rid of NFU</w:t>
      </w:r>
    </w:p>
    <w:p w14:paraId="4E79F824" w14:textId="77777777" w:rsidR="00B80C4E" w:rsidRPr="00D51EBA" w:rsidRDefault="00B80C4E" w:rsidP="00B80C4E">
      <w:pPr>
        <w:pStyle w:val="Heading4"/>
      </w:pPr>
      <w:r w:rsidRPr="00D51EBA">
        <w:t>Arsenal size and alert status proves their NFU isn’t going anywhere</w:t>
      </w:r>
    </w:p>
    <w:p w14:paraId="38315C9D" w14:textId="77777777" w:rsidR="00B80C4E" w:rsidRPr="00D51EBA" w:rsidRDefault="00B80C4E" w:rsidP="00B80C4E">
      <w:pPr>
        <w:rPr>
          <w:sz w:val="16"/>
          <w:szCs w:val="16"/>
        </w:rPr>
      </w:pPr>
      <w:r w:rsidRPr="00D51EBA">
        <w:rPr>
          <w:sz w:val="16"/>
          <w:szCs w:val="16"/>
        </w:rPr>
        <w:t xml:space="preserve">Hui </w:t>
      </w:r>
      <w:r w:rsidRPr="00D51EBA">
        <w:rPr>
          <w:rStyle w:val="Style13ptBold"/>
        </w:rPr>
        <w:t>Zhang</w:t>
      </w:r>
      <w:r w:rsidRPr="00D51EBA">
        <w:rPr>
          <w:sz w:val="16"/>
          <w:szCs w:val="16"/>
        </w:rPr>
        <w:t xml:space="preserve"> 5-22-20</w:t>
      </w:r>
      <w:r w:rsidRPr="00D51EBA">
        <w:rPr>
          <w:rStyle w:val="Style13ptBold"/>
        </w:rPr>
        <w:t>13</w:t>
      </w:r>
      <w:r w:rsidRPr="00D51EBA">
        <w:rPr>
          <w:sz w:val="16"/>
          <w:szCs w:val="16"/>
        </w:rPr>
        <w:t xml:space="preserve">; Hui Zhang, a physicist, is leading a research initiative on China's nuclear policies for the Managing the Atom Project in Harvard Kennedy School' s Belfer Center for Science and International Affairs. “China’s No-First-Use Policy Promotes Nuclear Disarmament” The Diplomat, </w:t>
      </w:r>
      <w:hyperlink r:id="rId253" w:history="1">
        <w:r w:rsidRPr="00D51EBA">
          <w:rPr>
            <w:rStyle w:val="Hyperlink"/>
            <w:sz w:val="16"/>
            <w:szCs w:val="16"/>
          </w:rPr>
          <w:t>http://thediplomat.com/flashpoints-blog/2013/05/22/chinas-no-first-use-policy-promotes-nuclear-disarmament/</w:t>
        </w:r>
      </w:hyperlink>
    </w:p>
    <w:p w14:paraId="58BABD37" w14:textId="77777777" w:rsidR="00B80C4E" w:rsidRPr="00D51EBA" w:rsidRDefault="00B80C4E" w:rsidP="00B80C4E">
      <w:pPr>
        <w:rPr>
          <w:rStyle w:val="StyleUnderline"/>
        </w:rPr>
      </w:pPr>
      <w:r w:rsidRPr="00D51EBA">
        <w:rPr>
          <w:rStyle w:val="StyleUnderline"/>
        </w:rPr>
        <w:t>“[China] keeps an appropriate level of readiness in peacetime…</w:t>
      </w:r>
      <w:r w:rsidRPr="00D51EBA">
        <w:rPr>
          <w:sz w:val="16"/>
        </w:rPr>
        <w:t xml:space="preserve"> If China comes under a nuclear attack, the nuclear missile force of the PLASAF will use nuclear missiles to launch a resolute counterattack either independently or together with the nuclear forces of other services.” It should be noted that the term “</w:t>
      </w:r>
      <w:r w:rsidRPr="00D51EBA">
        <w:rPr>
          <w:rStyle w:val="StyleUnderline"/>
        </w:rPr>
        <w:t xml:space="preserve">nuclear counterattack” in the context of China’s nuclear strategy generally means “nuclear retaliation to a first nuclear strike” or “second nuclear strike.” </w:t>
      </w:r>
      <w:r w:rsidRPr="00D51EBA">
        <w:rPr>
          <w:sz w:val="16"/>
        </w:rPr>
        <w:t xml:space="preserve">Many </w:t>
      </w:r>
      <w:r w:rsidRPr="00D51EBA">
        <w:rPr>
          <w:rStyle w:val="StyleUnderline"/>
        </w:rPr>
        <w:t>experts and scholars are suspicious of China’s no-first-use pledge</w:t>
      </w:r>
      <w:r w:rsidRPr="00D51EBA">
        <w:rPr>
          <w:sz w:val="16"/>
        </w:rPr>
        <w:t xml:space="preserve">, with the Pentagon’s 2013 annual report on the Chinese military calling it ambiguous. </w:t>
      </w:r>
      <w:r w:rsidRPr="00D51EBA">
        <w:rPr>
          <w:rStyle w:val="StyleUnderline"/>
        </w:rPr>
        <w:t xml:space="preserve">But China’s nuclear force posture has all the features of a meaningful no-first-use policy. It has a much smaller and simpler arsenal with a much lower alert status than required for a first-use option. </w:t>
      </w:r>
    </w:p>
    <w:p w14:paraId="0EF9BA14" w14:textId="77777777" w:rsidR="00B80C4E" w:rsidRPr="00D51EBA" w:rsidRDefault="00B80C4E" w:rsidP="00B80C4E">
      <w:pPr>
        <w:pStyle w:val="Heading3"/>
      </w:pPr>
      <w:r w:rsidRPr="00D51EBA">
        <w:t>No impact to China modernization</w:t>
      </w:r>
    </w:p>
    <w:p w14:paraId="1D64559A" w14:textId="77777777" w:rsidR="00B80C4E" w:rsidRPr="00D51EBA" w:rsidRDefault="00B80C4E" w:rsidP="00B80C4E"/>
    <w:p w14:paraId="2D34C199" w14:textId="77777777" w:rsidR="00B80C4E" w:rsidRPr="00D51EBA" w:rsidRDefault="00B80C4E" w:rsidP="00B80C4E">
      <w:pPr>
        <w:pStyle w:val="Heading4"/>
      </w:pPr>
      <w:r w:rsidRPr="00D51EBA">
        <w:t xml:space="preserve">China’s modernization is inherently slow and stable---it’s guided by their doctrine which rejects any offensive role for nuclear weapons---there’s no chance modernization turns offensive </w:t>
      </w:r>
    </w:p>
    <w:p w14:paraId="5BF3DD74" w14:textId="77777777" w:rsidR="00B80C4E" w:rsidRPr="00D51EBA" w:rsidRDefault="00B80C4E" w:rsidP="00B80C4E">
      <w:r w:rsidRPr="00D51EBA">
        <w:rPr>
          <w:rStyle w:val="Style13ptBold"/>
        </w:rPr>
        <w:t>Yuan 9</w:t>
      </w:r>
      <w:r w:rsidRPr="00D51EBA">
        <w:t xml:space="preserve"> – Jing-Dong Yuan, Director of the East Asia Nonproliferation Program at the James Martin Center for Nonproliferation Studies and associate professor of international policy studies at the Monterey Institute of International Studies, April 2009, “China and the Nuclear-Free World,” in Engaging China and Russia on Nuclear Disarmament, eds. Hansell and Potter, online: http://cns.miis.edu/opapers/op15/op15.pdf</w:t>
      </w:r>
    </w:p>
    <w:p w14:paraId="358380EF" w14:textId="77777777" w:rsidR="00B80C4E" w:rsidRPr="00D51EBA" w:rsidRDefault="00B80C4E" w:rsidP="00B80C4E">
      <w:pPr>
        <w:pStyle w:val="card"/>
        <w:ind w:left="0"/>
      </w:pPr>
      <w:r w:rsidRPr="00D51EBA">
        <w:rPr>
          <w:rStyle w:val="StyleUnderline"/>
        </w:rPr>
        <w:t>China has long maintained that</w:t>
      </w:r>
      <w:r w:rsidRPr="00D51EBA">
        <w:t xml:space="preserve"> its nuclear weapons development is largely driven by the need to respond to nuclear coercion and blackmail. </w:t>
      </w:r>
      <w:r w:rsidRPr="00D51EBA">
        <w:rPr>
          <w:rStyle w:val="StyleUnderline"/>
        </w:rPr>
        <w:t>The role of nuclear weapons</w:t>
      </w:r>
      <w:r w:rsidRPr="00D51EBA">
        <w:t xml:space="preserve">, in this context, </w:t>
      </w:r>
      <w:r w:rsidRPr="00D51EBA">
        <w:rPr>
          <w:rStyle w:val="StyleUnderline"/>
        </w:rPr>
        <w:t>is purely defensive and retaliatory</w:t>
      </w:r>
      <w:r w:rsidRPr="00D51EBA">
        <w:t xml:space="preserve">, rather than war-fighting, as some western analysts suggest.19 Indeed, in the early years, China even rejected the concept of deterrence, regarding it as an attempt by the superpowers to compel others with the threat of nuclear weapons. </w:t>
      </w:r>
      <w:r w:rsidRPr="00D51EBA">
        <w:rPr>
          <w:rStyle w:val="StyleUnderline"/>
        </w:rPr>
        <w:t>This</w:t>
      </w:r>
      <w:r w:rsidRPr="00D51EBA">
        <w:t xml:space="preserve"> probably </w:t>
      </w:r>
      <w:r w:rsidRPr="00D51EBA">
        <w:rPr>
          <w:rStyle w:val="StyleUnderline"/>
        </w:rPr>
        <w:t>explains the glacial pace with which China introduced, modified, and modernized its small-size nuclear arsenals over the past four decades</w:t>
      </w:r>
      <w:r w:rsidRPr="00D51EBA">
        <w:t xml:space="preserve">. Mainly guided by the principle that nuclear weapons will only be used (but used in a rather indiscriminate way) if China is attacked with nuclear weapons by others, </w:t>
      </w:r>
      <w:r w:rsidRPr="00D51EBA">
        <w:rPr>
          <w:rStyle w:val="StyleUnderline"/>
        </w:rPr>
        <w:t>nuclear weapons in China’s defense strategy serve political rather than military purposes</w:t>
      </w:r>
      <w:r w:rsidRPr="00D51EBA">
        <w:t>.20</w:t>
      </w:r>
      <w:r w:rsidRPr="00D51EBA">
        <w:rPr>
          <w:sz w:val="12"/>
        </w:rPr>
        <w:t xml:space="preserve">¶ </w:t>
      </w:r>
      <w:r w:rsidRPr="00D51EBA">
        <w:t xml:space="preserve">PLA analysts emphasize that the terms “nuclear strategy” and “nuclear doctrine” are rarely used in Chinese strategic discourse; instead, a more commonly used term refers to “nuclear policy,” which in turn is governed by the country’s national strategy. Hence, </w:t>
      </w:r>
      <w:r w:rsidRPr="00D51EBA">
        <w:rPr>
          <w:rStyle w:val="StyleUnderline"/>
        </w:rPr>
        <w:t>the deployment and use of nuclear weapons are strictly under the “supreme command” of the</w:t>
      </w:r>
      <w:r w:rsidRPr="00D51EBA">
        <w:t xml:space="preserve"> Communist Party and its </w:t>
      </w:r>
      <w:r w:rsidRPr="00D51EBA">
        <w:rPr>
          <w:rStyle w:val="StyleUnderline"/>
        </w:rPr>
        <w:t>Central Military Commission. Nuclear weapons are for strategic deterrence only; no tactical or operational utility is entertained</w:t>
      </w:r>
      <w:r w:rsidRPr="00D51EBA">
        <w:t xml:space="preserve">. If and when China is under a nuclear strike, regardless of the size and the yield, it warrants strategic responses and retaliation.21 Chinese leaders and military strategists consider the role for nuclear weapons as one of defensive nuclear deterrence (ziwei fangyu de heweishe). Specifically, the country’s nuclear doctrine and force modernization have been informed and guided by three general principles: effectiveness (youxiaoxing), sufficiency (zugou), and counter-deterrence (fanweishe).22 China’s 2006 Defense White Paper emphasizes the importance of developing land-based strategic capabilities, both nuclear and conventional, but provides no specifics on the existing arsenal, the structure of the Second Artillery Corps (China’s strategic nuclear force) order of battle, or the projected size of the nuclear force. It indicates only that China will continue to maintain and build a lean and effective nuclear force. While Chinese analysts acknowledge that deterrence underpins China’s nuclear doctrine, it is more in the sense of preventing nuclear coercion by the superpower(s) without being coercive itself, and hence it is counter-coercion or counter-deterrence. </w:t>
      </w:r>
      <w:r w:rsidRPr="00D51EBA">
        <w:rPr>
          <w:rStyle w:val="StyleUnderline"/>
        </w:rPr>
        <w:t>Rather than build a large nuclear arsenal as resources and relevant technologies have become available, a path pursued by the superpowers during the Cold War, China has kept the size of its nuclear weapons modest, compatible with a nuclear doctrine of minimum deterrence</w:t>
      </w:r>
      <w:r w:rsidRPr="00D51EBA">
        <w:t xml:space="preserve">.23 </w:t>
      </w:r>
      <w:r w:rsidRPr="00D51EBA">
        <w:rPr>
          <w:rStyle w:val="StyleUnderline"/>
        </w:rPr>
        <w:t>According to Chinese analysts, nuclear weapons’ role in China’s defense doctrine and posture is limited and is reinforced by the NFU position, a limited nuclear arsenal, and support of nuclear disarmament</w:t>
      </w:r>
      <w:r w:rsidRPr="00D51EBA">
        <w:t>.</w:t>
      </w:r>
    </w:p>
    <w:p w14:paraId="10F629D8" w14:textId="77777777" w:rsidR="00B80C4E" w:rsidRPr="00D51EBA" w:rsidRDefault="00B80C4E" w:rsidP="00B80C4E">
      <w:pPr>
        <w:pStyle w:val="Heading4"/>
      </w:pPr>
      <w:r w:rsidRPr="00D51EBA">
        <w:t>China is still fundamentally behind, even with nuclear modernization</w:t>
      </w:r>
    </w:p>
    <w:p w14:paraId="4EAFEEDA" w14:textId="77777777" w:rsidR="00B80C4E" w:rsidRPr="00D51EBA" w:rsidRDefault="00B80C4E" w:rsidP="00B80C4E">
      <w:pPr>
        <w:rPr>
          <w:sz w:val="16"/>
          <w:szCs w:val="16"/>
        </w:rPr>
      </w:pPr>
      <w:r w:rsidRPr="00D51EBA">
        <w:rPr>
          <w:rStyle w:val="Style13ptBold"/>
        </w:rPr>
        <w:t>CEWCES</w:t>
      </w:r>
      <w:r w:rsidRPr="00D51EBA">
        <w:rPr>
          <w:sz w:val="16"/>
          <w:szCs w:val="16"/>
        </w:rPr>
        <w:t xml:space="preserve"> 10-9-20</w:t>
      </w:r>
      <w:r w:rsidRPr="00D51EBA">
        <w:rPr>
          <w:rStyle w:val="Style13ptBold"/>
        </w:rPr>
        <w:t>12</w:t>
      </w:r>
      <w:r w:rsidRPr="00D51EBA">
        <w:rPr>
          <w:sz w:val="16"/>
          <w:szCs w:val="16"/>
        </w:rPr>
        <w:t xml:space="preserve">; Bond University Center for East-East Cultural and Economic Studies, “Nuclear complexity in the Third Nuclear Age” </w:t>
      </w:r>
      <w:hyperlink r:id="rId254" w:history="1">
        <w:r w:rsidRPr="00D51EBA">
          <w:rPr>
            <w:rStyle w:val="Hyperlink"/>
            <w:sz w:val="16"/>
            <w:szCs w:val="16"/>
          </w:rPr>
          <w:t>http://cewces.wordpress.com/2012/10/09/nuclear-complexity-in-the-third-nuclear-age/</w:t>
        </w:r>
      </w:hyperlink>
    </w:p>
    <w:p w14:paraId="4E6B018D" w14:textId="77777777" w:rsidR="00B80C4E" w:rsidRPr="00D51EBA" w:rsidRDefault="00B80C4E" w:rsidP="00B80C4E">
      <w:pPr>
        <w:rPr>
          <w:sz w:val="16"/>
        </w:rPr>
      </w:pPr>
      <w:r w:rsidRPr="00D51EBA">
        <w:rPr>
          <w:sz w:val="16"/>
        </w:rPr>
        <w:t xml:space="preserve">So </w:t>
      </w:r>
      <w:r w:rsidRPr="00D51EBA">
        <w:rPr>
          <w:rStyle w:val="StyleUnderline"/>
        </w:rPr>
        <w:t>when you examine China’s nuclear forces, with a low number of nuclear warheads in comparison to the United States and Russia, and older delivery systems, the Chinese nuclear weapons capability and posture is not that threatening.</w:t>
      </w:r>
      <w:r w:rsidRPr="00D51EBA">
        <w:rPr>
          <w:sz w:val="16"/>
        </w:rPr>
        <w:t xml:space="preserve"> </w:t>
      </w:r>
      <w:r w:rsidRPr="00D51EBA">
        <w:rPr>
          <w:rStyle w:val="StyleUnderline"/>
        </w:rPr>
        <w:t>This is reinforced by China’s nuclear posture</w:t>
      </w:r>
      <w:r w:rsidRPr="00D51EBA">
        <w:rPr>
          <w:sz w:val="16"/>
        </w:rPr>
        <w:t xml:space="preserve">, </w:t>
      </w:r>
      <w:r w:rsidRPr="00D51EBA">
        <w:rPr>
          <w:rStyle w:val="StyleUnderline"/>
        </w:rPr>
        <w:t>which remains minimum deterrence and no-first-use.</w:t>
      </w:r>
      <w:r w:rsidRPr="00D51EBA">
        <w:rPr>
          <w:sz w:val="16"/>
        </w:rPr>
        <w:t xml:space="preserve"> </w:t>
      </w:r>
      <w:r w:rsidRPr="00D51EBA">
        <w:rPr>
          <w:rStyle w:val="StyleUnderline"/>
        </w:rPr>
        <w:t>The modernization</w:t>
      </w:r>
      <w:r w:rsidRPr="00D51EBA">
        <w:rPr>
          <w:sz w:val="16"/>
        </w:rPr>
        <w:t xml:space="preserve"> described above </w:t>
      </w:r>
      <w:r w:rsidRPr="00D51EBA">
        <w:rPr>
          <w:rStyle w:val="StyleUnderline"/>
        </w:rPr>
        <w:t>will ensure that it remains a credible deterrent,</w:t>
      </w:r>
      <w:r w:rsidRPr="00D51EBA">
        <w:rPr>
          <w:sz w:val="16"/>
        </w:rPr>
        <w:t xml:space="preserve"> as well as give China the potential to move from a basis of minimum deterrent / no first use, to a more robust nuclear posture in the future. The key question to consider is why would it choose to make such a change? A number of factors are emerging which could promote significant changes in both the size and role of China’s nuclear forces, and will demand greater attention by Western policy makers. </w:t>
      </w:r>
      <w:r w:rsidRPr="00D51EBA">
        <w:rPr>
          <w:rStyle w:val="StyleUnderline"/>
        </w:rPr>
        <w:t>Of key significance to China is ensuring the survivability and maintaining the credibility of their nuclear deterrent in the face of a range of looming challenges</w:t>
      </w:r>
      <w:r w:rsidRPr="00D51EBA">
        <w:rPr>
          <w:sz w:val="16"/>
        </w:rPr>
        <w:t>. Looking from the perspective from Beijing, China faces the United States, which although currently de-emphasizing the role of nuclear forces and seeking to significantly reduce the number of nuclear weapons in its arsenal under the Obama Administration, is also maintaining a commitment to sustaining its own credible nuclear deterrent for the foreseeable future. This means that the aging nuclear delivery systems, as well as infrastructure to sustain the US nuclear weapons complex, will need to be modernized sooner rather than later to avoid undermining the credibility of the US nuclear deterrent.</w:t>
      </w:r>
    </w:p>
    <w:p w14:paraId="7A276EB0" w14:textId="77777777" w:rsidR="00B80C4E" w:rsidRPr="00D51EBA" w:rsidRDefault="00B80C4E" w:rsidP="00B80C4E">
      <w:pPr>
        <w:pStyle w:val="Heading3"/>
      </w:pPr>
      <w:r w:rsidRPr="00D51EBA">
        <w:t>No US heg decline---Resilience</w:t>
      </w:r>
    </w:p>
    <w:p w14:paraId="55CE486D" w14:textId="77777777" w:rsidR="00B80C4E" w:rsidRPr="00D51EBA" w:rsidRDefault="00B80C4E" w:rsidP="00B80C4E">
      <w:pPr>
        <w:pStyle w:val="Heading4"/>
      </w:pPr>
      <w:r w:rsidRPr="00D51EBA">
        <w:t xml:space="preserve">The unprecedented US primacy will inevitably continue no matter what economic, military, or technological competitiveness problems they encounter </w:t>
      </w:r>
    </w:p>
    <w:p w14:paraId="65BD6C6A" w14:textId="77777777" w:rsidR="00B80C4E" w:rsidRPr="00D51EBA" w:rsidRDefault="00B80C4E" w:rsidP="00B80C4E">
      <w:r w:rsidRPr="00D51EBA">
        <w:rPr>
          <w:rStyle w:val="Style13ptBold"/>
        </w:rPr>
        <w:t xml:space="preserve">Brooks and Wohlforth 08 </w:t>
      </w:r>
      <w:r w:rsidRPr="00D51EBA">
        <w:t>(Stephen Gallup Brooks is an Associate Professor of Government in the Department of Government at Dartmouth College. Brooks is well known in the international relations community for his contributions to international political economy and American grand strategy. William Curti Wohlforth (born 1959) is the Daniel Webster Professor of Government in the Dartmouth College Department of Government, of which he was chair for three academic years. Wohlforth received his Bachelor's degree in International Relations (summa cum laude) from Beloit College. He went on to receive his Master's and PhD from Yale University in International Relations as well. "World Out of Balance" 2008, press.princeton.edu/chapters/i8784.pdf)</w:t>
      </w:r>
    </w:p>
    <w:p w14:paraId="2EF51126" w14:textId="77777777" w:rsidR="00B80C4E" w:rsidRPr="00D51EBA" w:rsidRDefault="00B80C4E" w:rsidP="00B80C4E">
      <w:pPr>
        <w:rPr>
          <w:sz w:val="16"/>
        </w:rPr>
      </w:pPr>
      <w:r w:rsidRPr="00D51EBA">
        <w:rPr>
          <w:rStyle w:val="StyleUnderline"/>
        </w:rPr>
        <w:t xml:space="preserve">THE DISSOLUTION OF THE SOVIET UNION marked the emergence of historically unprecedented U.S. advantages in the scales of world power. No system of sovereign states has ever contained one state with comparable material preponderance.1 </w:t>
      </w:r>
      <w:r w:rsidRPr="00D51EBA">
        <w:rPr>
          <w:rStyle w:val="StyleUnderline"/>
          <w:highlight w:val="cyan"/>
        </w:rPr>
        <w:t>Following</w:t>
      </w:r>
      <w:r w:rsidRPr="00D51EBA">
        <w:rPr>
          <w:rStyle w:val="StyleUnderline"/>
        </w:rPr>
        <w:t xml:space="preserve"> its invasion of Afghanistan in </w:t>
      </w:r>
      <w:r w:rsidRPr="00D51EBA">
        <w:rPr>
          <w:rStyle w:val="StyleUnderline"/>
          <w:highlight w:val="cyan"/>
        </w:rPr>
        <w:t>2001, 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loomed so large</w:t>
      </w:r>
      <w:r w:rsidRPr="00D51EBA">
        <w:rPr>
          <w:rStyle w:val="StyleUnderline"/>
        </w:rPr>
        <w:t xml:space="preserve"> on the world stage that </w:t>
      </w:r>
      <w:r w:rsidRPr="00D51EBA">
        <w:rPr>
          <w:rStyle w:val="Emphasis"/>
          <w:highlight w:val="cyan"/>
        </w:rPr>
        <w:t>many scholars call</w:t>
      </w:r>
      <w:r w:rsidRPr="00D51EBA">
        <w:rPr>
          <w:rStyle w:val="Emphasis"/>
        </w:rPr>
        <w:t xml:space="preserve">ed </w:t>
      </w:r>
      <w:r w:rsidRPr="00D51EBA">
        <w:rPr>
          <w:rStyle w:val="Emphasis"/>
          <w:highlight w:val="cyan"/>
        </w:rPr>
        <w:t>it an empire</w:t>
      </w:r>
      <w:r w:rsidRPr="00D51EBA">
        <w:rPr>
          <w:sz w:val="16"/>
        </w:rPr>
        <w:t xml:space="preserve">,2 but the costly turmoil that engulfed Iraq following the toppling of Saddam Hussein in 2003 quieted such talk. Suddenly, the limits of U.S. power became the new preoccupation. Many analysts began to compare the United States to Britain at the beginning of the twentieth century—an overstretched, declining, “weary Titan” that “staggers under the too vast orb of his fate.”3 What accounts for this sudden shift in assessments of American power? For most observers, it was not new information about material capabilities. </w:t>
      </w:r>
      <w:r w:rsidRPr="00D51EBA">
        <w:rPr>
          <w:rStyle w:val="StyleUnderline"/>
        </w:rPr>
        <w:t xml:space="preserve">As Robert Jervis observes, “Measured in any conceivable way, </w:t>
      </w:r>
      <w:r w:rsidRPr="00D51EBA">
        <w:rPr>
          <w:rStyle w:val="StyleUnderline"/>
          <w:highlight w:val="cyan"/>
        </w:rPr>
        <w:t>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has a greater</w:t>
      </w:r>
      <w:r w:rsidRPr="00D51EBA">
        <w:rPr>
          <w:rStyle w:val="StyleUnderline"/>
        </w:rPr>
        <w:t xml:space="preserve"> share of world </w:t>
      </w:r>
      <w:r w:rsidRPr="00D51EBA">
        <w:rPr>
          <w:rStyle w:val="StyleUnderline"/>
          <w:highlight w:val="cyan"/>
        </w:rPr>
        <w:t>power than any</w:t>
      </w:r>
      <w:r w:rsidRPr="00D51EBA">
        <w:rPr>
          <w:rStyle w:val="StyleUnderline"/>
        </w:rPr>
        <w:t xml:space="preserve"> other </w:t>
      </w:r>
      <w:r w:rsidRPr="00D51EBA">
        <w:rPr>
          <w:rStyle w:val="StyleUnderline"/>
          <w:highlight w:val="cyan"/>
        </w:rPr>
        <w:t>country in history</w:t>
      </w:r>
      <w:r w:rsidRPr="00D51EBA">
        <w:rPr>
          <w:rStyle w:val="StyleUnderline"/>
        </w:rPr>
        <w:t xml:space="preserve">.”4 That statement was as accurate when it was written in 2006 as it would have been at any time after 1991, and </w:t>
      </w:r>
      <w:r w:rsidRPr="00D51EBA">
        <w:rPr>
          <w:rStyle w:val="StyleUnderline"/>
          <w:highlight w:val="cyan"/>
        </w:rPr>
        <w:t>the primacy</w:t>
      </w:r>
      <w:r w:rsidRPr="00D51EBA">
        <w:rPr>
          <w:rStyle w:val="StyleUnderline"/>
        </w:rPr>
        <w:t xml:space="preserve"> it describes </w:t>
      </w:r>
      <w:r w:rsidRPr="00D51EBA">
        <w:rPr>
          <w:rStyle w:val="StyleUnderline"/>
          <w:highlight w:val="cyan"/>
        </w:rPr>
        <w:t>will</w:t>
      </w:r>
      <w:r w:rsidRPr="00D51EBA">
        <w:rPr>
          <w:rStyle w:val="StyleUnderline"/>
        </w:rPr>
        <w:t xml:space="preserve"> long </w:t>
      </w:r>
      <w:r w:rsidRPr="00D51EBA">
        <w:rPr>
          <w:rStyle w:val="StyleUnderline"/>
          <w:highlight w:val="cyan"/>
        </w:rPr>
        <w:t>persist,</w:t>
      </w:r>
      <w:r w:rsidRPr="00D51EBA">
        <w:rPr>
          <w:rStyle w:val="Emphasis"/>
          <w:highlight w:val="cyan"/>
        </w:rPr>
        <w:t xml:space="preserve"> even if the most pessimistic prognostications about U.S. economic, military, and technological competitiveness come true</w:t>
      </w:r>
      <w:r w:rsidRPr="00D51EBA">
        <w:rPr>
          <w:rStyle w:val="StyleUnderline"/>
        </w:rPr>
        <w:t xml:space="preserve">. </w:t>
      </w:r>
      <w:r w:rsidRPr="00D51EBA">
        <w:rPr>
          <w:sz w:val="16"/>
        </w:rPr>
        <w:t xml:space="preserve">For most scholars of international relations, what really changed after 2003 were estimates of the political utility of America’s primacy. Suddenly, scholars were impressed by the fact that material preponderance does not always translate into desired outcomes. For many, theories of international relations (IR) that explain constraints on the use of power were vindicated by American setbacks in Iraq and elsewhere. For more than three decades, much IR scholarship has been devoted to theories about how the international environment shapes states’ behavior. 5 Applying them to the case at hand, scholars have drawn on each of the main IR theories—realism, institutionalism, constructivism, and liberalism—to identify external (or “systemic”) constraints that undermine the value of the United States’ primacy, greatly restricting the range of security policies it can pursue. Scholars emphasize a variety of elements in the international system that constrain U.S. security policy: international institutions, balancing dynamics, global economic interdependence, and legitimacy. The upshot is simple but portentous for the contours of international politics in the decades to come: the political utility of U.S. material primacy is attenuated or even negated by enduring properties of the international system. The purpose of this book is to undertake a systematic evaluation of the external constraints that scholars have highlighted and thereby gain a better understanding of the United States’ global role. This entails answering four questions: </w:t>
      </w:r>
      <w:r w:rsidRPr="00D51EBA">
        <w:rPr>
          <w:rStyle w:val="StyleUnderline"/>
          <w:highlight w:val="cyan"/>
        </w:rPr>
        <w:t>Does 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face</w:t>
      </w:r>
      <w:r w:rsidRPr="00D51EBA">
        <w:rPr>
          <w:rStyle w:val="StyleUnderline"/>
        </w:rPr>
        <w:t xml:space="preserve"> the imminent prospect of </w:t>
      </w:r>
      <w:r w:rsidRPr="00D51EBA">
        <w:rPr>
          <w:rStyle w:val="StyleUnderline"/>
          <w:highlight w:val="cyan"/>
        </w:rPr>
        <w:t>having its power checked</w:t>
      </w:r>
      <w:r w:rsidRPr="00D51EBA">
        <w:rPr>
          <w:rStyle w:val="StyleUnderline"/>
        </w:rPr>
        <w:t xml:space="preserve"> by a balancing coalition of other great powers? As it has become increasingly exposed to the international economy</w:t>
      </w:r>
      <w:r w:rsidRPr="00D51EBA">
        <w:rPr>
          <w:rStyle w:val="StyleUnderline"/>
          <w:highlight w:val="cyan"/>
        </w:rPr>
        <w:t>, has 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become</w:t>
      </w:r>
      <w:r w:rsidRPr="00D51EBA">
        <w:rPr>
          <w:rStyle w:val="StyleUnderline"/>
        </w:rPr>
        <w:t xml:space="preserve"> more </w:t>
      </w:r>
      <w:r w:rsidRPr="00D51EBA">
        <w:rPr>
          <w:rStyle w:val="StyleUnderline"/>
          <w:highlight w:val="cyan"/>
        </w:rPr>
        <w:t>vulnerable to other actors’</w:t>
      </w:r>
      <w:r w:rsidRPr="00D51EBA">
        <w:rPr>
          <w:rStyle w:val="StyleUnderline"/>
        </w:rPr>
        <w:t xml:space="preserve"> attempts to influence its security policies? Is the United States tightly bound by the need to maintain a good general reputation for cooperation in international institutions? Does the United States need to adhere to existing rules to sustain legitimacy and thus maintain today’s international institutional order? </w:t>
      </w:r>
      <w:r w:rsidRPr="00D51EBA">
        <w:rPr>
          <w:rStyle w:val="StyleUnderline"/>
          <w:highlight w:val="cyan"/>
        </w:rPr>
        <w:t xml:space="preserve">Our answer to </w:t>
      </w:r>
      <w:r w:rsidRPr="00D51EBA">
        <w:rPr>
          <w:rStyle w:val="StyleUnderline"/>
        </w:rPr>
        <w:t xml:space="preserve">each of </w:t>
      </w:r>
      <w:r w:rsidRPr="00D51EBA">
        <w:rPr>
          <w:rStyle w:val="StyleUnderline"/>
          <w:highlight w:val="cyan"/>
        </w:rPr>
        <w:t>these questions is no</w:t>
      </w:r>
      <w:r w:rsidRPr="00D51EBA">
        <w:rPr>
          <w:sz w:val="16"/>
        </w:rPr>
        <w:t xml:space="preserve">—a finding that overturns the scholarly conventional wisdom, according to which these factors strongly constrain U.S. security policy. </w:t>
      </w:r>
      <w:r w:rsidRPr="00D51EBA">
        <w:rPr>
          <w:rStyle w:val="StyleUnderline"/>
        </w:rPr>
        <w:t xml:space="preserve">On the contrary, </w:t>
      </w:r>
      <w:r w:rsidRPr="00D51EBA">
        <w:rPr>
          <w:rStyle w:val="StyleUnderline"/>
          <w:highlight w:val="cyan"/>
        </w:rPr>
        <w:t>the unprecedented concentration of power</w:t>
      </w:r>
      <w:r w:rsidRPr="00D51EBA">
        <w:rPr>
          <w:rStyle w:val="StyleUnderline"/>
        </w:rPr>
        <w:t xml:space="preserve"> resources </w:t>
      </w:r>
      <w:r w:rsidRPr="00D51EBA">
        <w:rPr>
          <w:rStyle w:val="StyleUnderline"/>
          <w:highlight w:val="cyan"/>
        </w:rPr>
        <w:t>in the U</w:t>
      </w:r>
      <w:r w:rsidRPr="00D51EBA">
        <w:rPr>
          <w:rStyle w:val="StyleUnderline"/>
        </w:rPr>
        <w:t xml:space="preserve">nited </w:t>
      </w:r>
      <w:r w:rsidRPr="00D51EBA">
        <w:rPr>
          <w:rStyle w:val="StyleUnderline"/>
          <w:highlight w:val="cyan"/>
        </w:rPr>
        <w:t>S</w:t>
      </w:r>
      <w:r w:rsidRPr="00D51EBA">
        <w:rPr>
          <w:rStyle w:val="StyleUnderline"/>
        </w:rPr>
        <w:t xml:space="preserve">tates generally </w:t>
      </w:r>
      <w:r w:rsidRPr="00D51EBA">
        <w:rPr>
          <w:rStyle w:val="StyleUnderline"/>
          <w:highlight w:val="cyan"/>
        </w:rPr>
        <w:t xml:space="preserve">renders inoperative </w:t>
      </w:r>
      <w:r w:rsidRPr="00D51EBA">
        <w:rPr>
          <w:rStyle w:val="StyleUnderline"/>
        </w:rPr>
        <w:t xml:space="preserve">the </w:t>
      </w:r>
      <w:r w:rsidRPr="00D51EBA">
        <w:rPr>
          <w:rStyle w:val="StyleUnderline"/>
          <w:highlight w:val="cyan"/>
        </w:rPr>
        <w:t>constraining effects</w:t>
      </w:r>
      <w:r w:rsidRPr="00D51EBA">
        <w:rPr>
          <w:rStyle w:val="StyleUnderline"/>
        </w:rPr>
        <w:t xml:space="preserve"> of the systemic properties long central to research in international relations. Given the likely longevity of American primacy, this general finding has important repercussions for thinking about international relations scholarship and U.S. foreign policy.</w:t>
      </w:r>
      <w:r w:rsidRPr="00D51EBA">
        <w:rPr>
          <w:sz w:val="16"/>
        </w:rPr>
        <w:t xml:space="preserve"> </w:t>
      </w:r>
    </w:p>
    <w:p w14:paraId="0A9FB533" w14:textId="77777777" w:rsidR="00B80C4E" w:rsidRPr="00D51EBA" w:rsidRDefault="00B80C4E" w:rsidP="00B80C4E">
      <w:pPr>
        <w:pStyle w:val="Heading3"/>
      </w:pPr>
      <w:r w:rsidRPr="00D51EBA">
        <w:t>No US heg decline---Times Have Changed</w:t>
      </w:r>
    </w:p>
    <w:p w14:paraId="2BF72990" w14:textId="77777777" w:rsidR="00B80C4E" w:rsidRPr="00D51EBA" w:rsidRDefault="00B80C4E" w:rsidP="00B80C4E">
      <w:pPr>
        <w:pStyle w:val="Heading4"/>
      </w:pPr>
      <w:r w:rsidRPr="00D51EBA">
        <w:t>Conventional wisdom about US hegemony is flawed—systemic constraints don’t affect the US like they did in multipolar systems</w:t>
      </w:r>
    </w:p>
    <w:p w14:paraId="44025074" w14:textId="77777777" w:rsidR="00B80C4E" w:rsidRPr="00D51EBA" w:rsidRDefault="00B80C4E" w:rsidP="00B80C4E">
      <w:pPr>
        <w:rPr>
          <w:rStyle w:val="StyleUnderline"/>
          <w:u w:val="none"/>
        </w:rPr>
      </w:pPr>
      <w:r w:rsidRPr="00D51EBA">
        <w:rPr>
          <w:rStyle w:val="Style13ptBold"/>
        </w:rPr>
        <w:t xml:space="preserve">Brooks and Wohlforth 08 </w:t>
      </w:r>
      <w:r w:rsidRPr="00D51EBA">
        <w:t>(Stephen Gallup Brooks is an Associate Professor of Government in the Department of Government at Dartmouth College. Brooks is well known in the international relations community for his contributions to international political economy and American grand strategy. William Curti Wohlforth (born 1959) is the Daniel Webster Professor of Government in the Dartmouth College Department of Government, of which he was chair for three academic years. Wohlforth received his Bachelor's degree in International Relations (summa cum laude) from Beloit College. He went on to receive his Master's and PhD from Yale University in International Relations as well. "World Out of Balance" 2008, press.princeton.edu/chapters/i8784.pdf)</w:t>
      </w:r>
    </w:p>
    <w:p w14:paraId="27D5557F" w14:textId="77777777" w:rsidR="00B80C4E" w:rsidRPr="00D51EBA" w:rsidRDefault="00B80C4E" w:rsidP="00B80C4E">
      <w:pPr>
        <w:rPr>
          <w:rStyle w:val="StyleUnderline"/>
          <w:b w:val="0"/>
        </w:rPr>
      </w:pPr>
      <w:r w:rsidRPr="00D51EBA">
        <w:rPr>
          <w:rStyle w:val="StyleUnderline"/>
          <w:highlight w:val="cyan"/>
        </w:rPr>
        <w:t>Scholars stress that</w:t>
      </w:r>
      <w:r w:rsidRPr="00D51EBA">
        <w:rPr>
          <w:rStyle w:val="StyleUnderline"/>
        </w:rPr>
        <w:t xml:space="preserve"> the shift from the bipolarity of the Cold War to the current </w:t>
      </w:r>
      <w:r w:rsidRPr="00D51EBA">
        <w:rPr>
          <w:rStyle w:val="StyleUnderline"/>
          <w:highlight w:val="cyan"/>
        </w:rPr>
        <w:t>unipolarity is not a</w:t>
      </w:r>
      <w:r w:rsidRPr="00D51EBA">
        <w:rPr>
          <w:rStyle w:val="StyleUnderline"/>
        </w:rPr>
        <w:t xml:space="preserve">n unalloyed </w:t>
      </w:r>
      <w:r w:rsidRPr="00D51EBA">
        <w:rPr>
          <w:rStyle w:val="StyleUnderline"/>
          <w:highlight w:val="cyan"/>
        </w:rPr>
        <w:t>benefit for 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because</w:t>
      </w:r>
      <w:r w:rsidRPr="00D51EBA">
        <w:rPr>
          <w:rStyle w:val="StyleUnderline"/>
        </w:rPr>
        <w:t xml:space="preserve"> it comes with the prospect </w:t>
      </w:r>
      <w:r w:rsidRPr="00D51EBA">
        <w:rPr>
          <w:rStyle w:val="StyleUnderline"/>
          <w:highlight w:val="cyan"/>
        </w:rPr>
        <w:t>of counterbalancing</w:t>
      </w:r>
      <w:r w:rsidRPr="00D51EBA">
        <w:rPr>
          <w:rStyle w:val="StyleUnderline"/>
        </w:rPr>
        <w:t xml:space="preserve">, increased </w:t>
      </w:r>
      <w:r w:rsidRPr="00D51EBA">
        <w:rPr>
          <w:rStyle w:val="StyleUnderline"/>
          <w:highlight w:val="cyan"/>
        </w:rPr>
        <w:t>dependence on the international economy,</w:t>
      </w:r>
      <w:r w:rsidRPr="00D51EBA">
        <w:rPr>
          <w:rStyle w:val="StyleUnderline"/>
        </w:rPr>
        <w:t xml:space="preserve"> a greater need to maintain a favorable </w:t>
      </w:r>
      <w:r w:rsidRPr="00D51EBA">
        <w:rPr>
          <w:rStyle w:val="StyleUnderline"/>
          <w:highlight w:val="cyan"/>
        </w:rPr>
        <w:t>reputation</w:t>
      </w:r>
      <w:r w:rsidRPr="00D51EBA">
        <w:rPr>
          <w:rStyle w:val="StyleUnderline"/>
        </w:rPr>
        <w:t xml:space="preserve"> to sustain cooperation within international institutions, </w:t>
      </w:r>
      <w:r w:rsidRPr="00D51EBA">
        <w:rPr>
          <w:rStyle w:val="StyleUnderline"/>
          <w:highlight w:val="cyan"/>
        </w:rPr>
        <w:t>and</w:t>
      </w:r>
      <w:r w:rsidRPr="00D51EBA">
        <w:rPr>
          <w:rStyle w:val="StyleUnderline"/>
        </w:rPr>
        <w:t xml:space="preserve"> greater </w:t>
      </w:r>
      <w:r w:rsidRPr="00D51EBA">
        <w:rPr>
          <w:rStyle w:val="StyleUnderline"/>
          <w:highlight w:val="cyan"/>
        </w:rPr>
        <w:t>challenges to</w:t>
      </w:r>
      <w:r w:rsidRPr="00D51EBA">
        <w:rPr>
          <w:rStyle w:val="StyleUnderline"/>
        </w:rPr>
        <w:t xml:space="preserve"> American </w:t>
      </w:r>
      <w:r w:rsidRPr="00D51EBA">
        <w:rPr>
          <w:rStyle w:val="StyleUnderline"/>
          <w:highlight w:val="cyan"/>
        </w:rPr>
        <w:t>legitimacy</w:t>
      </w:r>
      <w:r w:rsidRPr="00D51EBA">
        <w:rPr>
          <w:rStyle w:val="StyleUnderline"/>
        </w:rPr>
        <w:t>. The conventional wisdom is that these systemic constraints impede the translation of U.S. power capabilities into influence over security outcomes, rendering the United States much less capable than its material capabilities imply</w:t>
      </w:r>
      <w:r w:rsidRPr="00D51EBA">
        <w:rPr>
          <w:sz w:val="16"/>
        </w:rPr>
        <w:t xml:space="preserve">. Put more generally, existing theoretical arguments sum up to the contention that once a state is at or near the top of the international heap, it confronts more and stronger properties of the international system that greatly diminish the marginal utility of additional capabilities for pursuing its security objectives.6 </w:t>
      </w:r>
      <w:r w:rsidRPr="00D51EBA">
        <w:rPr>
          <w:rStyle w:val="StyleUnderline"/>
        </w:rPr>
        <w:t xml:space="preserve">The </w:t>
      </w:r>
      <w:r w:rsidRPr="00D51EBA">
        <w:rPr>
          <w:rStyle w:val="StyleUnderline"/>
          <w:highlight w:val="cyan"/>
        </w:rPr>
        <w:t>validity of this view depends on whether systemic constraints function in a unipolar system as they did in</w:t>
      </w:r>
      <w:r w:rsidRPr="00D51EBA">
        <w:rPr>
          <w:rStyle w:val="StyleUnderline"/>
        </w:rPr>
        <w:t xml:space="preserve"> the bi- and </w:t>
      </w:r>
      <w:r w:rsidRPr="00D51EBA">
        <w:rPr>
          <w:rStyle w:val="StyleUnderline"/>
          <w:highlight w:val="cyan"/>
        </w:rPr>
        <w:t>multipolar systems on which most IR research is based</w:t>
      </w:r>
      <w:r w:rsidRPr="00D51EBA">
        <w:rPr>
          <w:rStyle w:val="StyleUnderline"/>
        </w:rPr>
        <w:t xml:space="preserve">. Yet answering that critical question has not been the explicit object of study. As a result, </w:t>
      </w:r>
      <w:r w:rsidRPr="00D51EBA">
        <w:rPr>
          <w:rStyle w:val="StyleUnderline"/>
          <w:highlight w:val="cyan"/>
        </w:rPr>
        <w:t>the research underlying the conventional wisdom suffers from</w:t>
      </w:r>
      <w:r w:rsidRPr="00D51EBA">
        <w:rPr>
          <w:rStyle w:val="StyleUnderline"/>
        </w:rPr>
        <w:t xml:space="preserve"> one or more of </w:t>
      </w:r>
      <w:r w:rsidRPr="00D51EBA">
        <w:rPr>
          <w:rStyle w:val="StyleUnderline"/>
          <w:highlight w:val="cyan"/>
        </w:rPr>
        <w:t>the following</w:t>
      </w:r>
      <w:r w:rsidRPr="00D51EBA">
        <w:rPr>
          <w:rStyle w:val="StyleUnderline"/>
        </w:rPr>
        <w:t xml:space="preserve"> problems: </w:t>
      </w:r>
      <w:r w:rsidRPr="00D51EBA">
        <w:rPr>
          <w:rStyle w:val="StyleUnderline"/>
          <w:highlight w:val="cyan"/>
        </w:rPr>
        <w:t>it</w:t>
      </w:r>
      <w:r w:rsidRPr="00D51EBA">
        <w:rPr>
          <w:rStyle w:val="StyleUnderline"/>
        </w:rPr>
        <w:t xml:space="preserve"> uncritically </w:t>
      </w:r>
      <w:r w:rsidRPr="00D51EBA">
        <w:rPr>
          <w:rStyle w:val="StyleUnderline"/>
          <w:highlight w:val="cyan"/>
        </w:rPr>
        <w:t>applies theories developed to</w:t>
      </w:r>
      <w:r w:rsidRPr="00D51EBA">
        <w:rPr>
          <w:rStyle w:val="StyleUnderline"/>
        </w:rPr>
        <w:t xml:space="preserve"> </w:t>
      </w:r>
      <w:r w:rsidRPr="00D51EBA">
        <w:rPr>
          <w:rStyle w:val="StyleUnderline"/>
          <w:highlight w:val="cyan"/>
        </w:rPr>
        <w:t>explain past</w:t>
      </w:r>
      <w:r w:rsidRPr="00D51EBA">
        <w:rPr>
          <w:rStyle w:val="StyleUnderline"/>
        </w:rPr>
        <w:t xml:space="preserve"> international </w:t>
      </w:r>
      <w:r w:rsidRPr="00D51EBA">
        <w:rPr>
          <w:rStyle w:val="StyleUnderline"/>
          <w:highlight w:val="cyan"/>
        </w:rPr>
        <w:t>systems; it does not subject arguments to systematic</w:t>
      </w:r>
      <w:r w:rsidRPr="00D51EBA">
        <w:rPr>
          <w:rStyle w:val="StyleUnderline"/>
        </w:rPr>
        <w:t xml:space="preserve"> theoretical </w:t>
      </w:r>
      <w:r w:rsidRPr="00D51EBA">
        <w:rPr>
          <w:rStyle w:val="StyleUnderline"/>
          <w:highlight w:val="cyan"/>
        </w:rPr>
        <w:t>or empirical analysis; it considers only a single</w:t>
      </w:r>
      <w:r w:rsidRPr="00D51EBA">
        <w:rPr>
          <w:rStyle w:val="StyleUnderline"/>
        </w:rPr>
        <w:t xml:space="preserve"> theoretical </w:t>
      </w:r>
      <w:r w:rsidRPr="00D51EBA">
        <w:rPr>
          <w:rStyle w:val="StyleUnderline"/>
          <w:highlight w:val="cyan"/>
        </w:rPr>
        <w:t>perspective; and it is not</w:t>
      </w:r>
      <w:r w:rsidRPr="00D51EBA">
        <w:rPr>
          <w:rStyle w:val="StyleUnderline"/>
        </w:rPr>
        <w:t xml:space="preserve"> specifically </w:t>
      </w:r>
      <w:r w:rsidRPr="00D51EBA">
        <w:rPr>
          <w:rStyle w:val="StyleUnderline"/>
          <w:highlight w:val="cyan"/>
        </w:rPr>
        <w:t>focused</w:t>
      </w:r>
      <w:r w:rsidRPr="00D51EBA">
        <w:rPr>
          <w:rStyle w:val="StyleUnderline"/>
        </w:rPr>
        <w:t xml:space="preserve"> up</w:t>
      </w:r>
      <w:r w:rsidRPr="00D51EBA">
        <w:rPr>
          <w:rStyle w:val="StyleUnderline"/>
          <w:highlight w:val="cyan"/>
        </w:rPr>
        <w:t>on the constraints on U.S.</w:t>
      </w:r>
      <w:r w:rsidRPr="00D51EBA">
        <w:rPr>
          <w:rStyle w:val="StyleUnderline"/>
        </w:rPr>
        <w:t xml:space="preserve"> security </w:t>
      </w:r>
      <w:r w:rsidRPr="00D51EBA">
        <w:rPr>
          <w:rStyle w:val="StyleUnderline"/>
          <w:highlight w:val="cyan"/>
        </w:rPr>
        <w:t>policy</w:t>
      </w:r>
      <w:r w:rsidRPr="00D51EBA">
        <w:rPr>
          <w:rStyle w:val="StyleUnderline"/>
        </w:rPr>
        <w:t>.</w:t>
      </w:r>
      <w:r w:rsidRPr="00D51EBA">
        <w:rPr>
          <w:sz w:val="16"/>
        </w:rPr>
        <w:t xml:space="preserve"> To assess the conventional wisdom, it is necessary to examine the key systemic constraints to determine whether and to what degree their operation is transformed in a unipolar system. Ours is the first book to do this, and it does so for all the systemic constraints highlighted by IR theory. This study turns the conventional wisdom on its head: our assessment is that </w:t>
      </w:r>
      <w:r w:rsidRPr="00D51EBA">
        <w:rPr>
          <w:rStyle w:val="StyleUnderline"/>
          <w:highlight w:val="cyan"/>
        </w:rPr>
        <w:t>as the</w:t>
      </w:r>
      <w:r w:rsidRPr="00D51EBA">
        <w:rPr>
          <w:rStyle w:val="StyleUnderline"/>
        </w:rPr>
        <w:t xml:space="preserve"> concentration of </w:t>
      </w:r>
      <w:r w:rsidRPr="00D51EBA">
        <w:rPr>
          <w:rStyle w:val="StyleUnderline"/>
          <w:highlight w:val="cyan"/>
        </w:rPr>
        <w:t>power in a state increases</w:t>
      </w:r>
      <w:r w:rsidRPr="00D51EBA">
        <w:rPr>
          <w:rStyle w:val="StyleUnderline"/>
        </w:rPr>
        <w:t xml:space="preserve"> beyond a certain threshold, </w:t>
      </w:r>
      <w:r w:rsidRPr="00D51EBA">
        <w:rPr>
          <w:rStyle w:val="Emphasis"/>
          <w:highlight w:val="cyan"/>
        </w:rPr>
        <w:t>systemic constraints</w:t>
      </w:r>
      <w:r w:rsidRPr="00D51EBA">
        <w:rPr>
          <w:rStyle w:val="Emphasis"/>
        </w:rPr>
        <w:t xml:space="preserve"> on its security policy </w:t>
      </w:r>
      <w:r w:rsidRPr="00D51EBA">
        <w:rPr>
          <w:rStyle w:val="Emphasis"/>
          <w:highlight w:val="cyan"/>
        </w:rPr>
        <w:t>become</w:t>
      </w:r>
      <w:r w:rsidRPr="00D51EBA">
        <w:rPr>
          <w:rStyle w:val="Emphasis"/>
        </w:rPr>
        <w:t xml:space="preserve"> generally </w:t>
      </w:r>
      <w:r w:rsidRPr="00D51EBA">
        <w:rPr>
          <w:rStyle w:val="Emphasis"/>
          <w:highlight w:val="cyan"/>
        </w:rPr>
        <w:t>inoperative</w:t>
      </w:r>
      <w:r w:rsidRPr="00D51EBA">
        <w:rPr>
          <w:rStyle w:val="StyleUnderline"/>
          <w:highlight w:val="cyan"/>
        </w:rPr>
        <w:t>. Scholars are</w:t>
      </w:r>
      <w:r w:rsidRPr="00D51EBA">
        <w:rPr>
          <w:rStyle w:val="StyleUnderline"/>
        </w:rPr>
        <w:t xml:space="preserve"> right to hold that systemic constraints are potentially important, but </w:t>
      </w:r>
      <w:r w:rsidRPr="00D51EBA">
        <w:rPr>
          <w:rStyle w:val="StyleUnderline"/>
          <w:highlight w:val="cyan"/>
        </w:rPr>
        <w:t>wrong to assume that theories</w:t>
      </w:r>
      <w:r w:rsidRPr="00D51EBA">
        <w:rPr>
          <w:rStyle w:val="StyleUnderline"/>
        </w:rPr>
        <w:t xml:space="preserve"> developed </w:t>
      </w:r>
      <w:r w:rsidRPr="00D51EBA">
        <w:rPr>
          <w:rStyle w:val="StyleUnderline"/>
          <w:highlight w:val="cyan"/>
        </w:rPr>
        <w:t>to explain previous</w:t>
      </w:r>
      <w:r w:rsidRPr="00D51EBA">
        <w:rPr>
          <w:rStyle w:val="StyleUnderline"/>
        </w:rPr>
        <w:t xml:space="preserve"> international </w:t>
      </w:r>
      <w:r w:rsidRPr="00D51EBA">
        <w:rPr>
          <w:rStyle w:val="StyleUnderline"/>
          <w:highlight w:val="cyan"/>
        </w:rPr>
        <w:t>systems apply to unipolarity</w:t>
      </w:r>
      <w:r w:rsidRPr="00D51EBA">
        <w:rPr>
          <w:rStyle w:val="StyleUnderline"/>
        </w:rPr>
        <w:t>.</w:t>
      </w:r>
    </w:p>
    <w:p w14:paraId="3E3DBD6E" w14:textId="77777777" w:rsidR="00B80C4E" w:rsidRPr="00D51EBA" w:rsidRDefault="00B80C4E" w:rsidP="00B80C4E"/>
    <w:p w14:paraId="61990C0F" w14:textId="77777777" w:rsidR="00B80C4E" w:rsidRPr="00D51EBA" w:rsidRDefault="00B80C4E" w:rsidP="00B80C4E">
      <w:pPr>
        <w:pStyle w:val="Heading3"/>
      </w:pPr>
      <w:r w:rsidRPr="00D51EBA">
        <w:t>Defense---modernization—no harmful threat</w:t>
      </w:r>
    </w:p>
    <w:p w14:paraId="47709941" w14:textId="77777777" w:rsidR="00B80C4E" w:rsidRPr="00D51EBA" w:rsidRDefault="00B80C4E" w:rsidP="00B80C4E">
      <w:pPr>
        <w:pStyle w:val="Heading4"/>
      </w:pPr>
      <w:r w:rsidRPr="00D51EBA">
        <w:t>China is only modernizing to improve the survivability of its nukes</w:t>
      </w:r>
    </w:p>
    <w:p w14:paraId="45B42B7A" w14:textId="77777777" w:rsidR="00B80C4E" w:rsidRPr="00D51EBA" w:rsidRDefault="00B80C4E" w:rsidP="00B80C4E">
      <w:r w:rsidRPr="00D51EBA">
        <w:rPr>
          <w:rStyle w:val="Style13ptBold"/>
        </w:rPr>
        <w:t>Zhang 12</w:t>
      </w:r>
      <w:r w:rsidRPr="00D51EBA">
        <w:br/>
        <w:t>Hui Zhang is a Senior Research Associate in the Belfer Center for Science and International Affairs at Harvard University's John F. Kennedy School of Government. July 15, 2012, "China’s Nuclear Weapons Modernization: Intentions, Drivers, and Trends" belfercenter.ksg.harvard.edu/files/ChinaNuclearModernization-hzhang.pdf , Seena-S</w:t>
      </w:r>
    </w:p>
    <w:p w14:paraId="2BF4D17F" w14:textId="77777777" w:rsidR="00B80C4E" w:rsidRPr="00D51EBA" w:rsidRDefault="00B80C4E" w:rsidP="00B80C4E">
      <w:pPr>
        <w:rPr>
          <w:sz w:val="16"/>
        </w:rPr>
      </w:pPr>
      <w:r w:rsidRPr="00D51EBA">
        <w:rPr>
          <w:rStyle w:val="StyleUnderline"/>
        </w:rPr>
        <w:t xml:space="preserve">The Chinese government insists that </w:t>
      </w:r>
      <w:r w:rsidRPr="00D51EBA">
        <w:rPr>
          <w:rStyle w:val="StyleUnderline"/>
          <w:highlight w:val="cyan"/>
        </w:rPr>
        <w:t>China continues to modernize its nuclear force only</w:t>
      </w:r>
      <w:r w:rsidRPr="00D51EBA">
        <w:rPr>
          <w:rStyle w:val="StyleUnderline"/>
        </w:rPr>
        <w:t xml:space="preserve"> in order </w:t>
      </w:r>
      <w:r w:rsidRPr="00D51EBA">
        <w:rPr>
          <w:rStyle w:val="StyleUnderline"/>
          <w:highlight w:val="cyan"/>
        </w:rPr>
        <w:t>to maintain a reliable second-strike</w:t>
      </w:r>
      <w:r w:rsidRPr="00D51EBA">
        <w:rPr>
          <w:rStyle w:val="StyleUnderline"/>
        </w:rPr>
        <w:t xml:space="preserve"> retaliatory </w:t>
      </w:r>
      <w:r w:rsidRPr="00D51EBA">
        <w:rPr>
          <w:rStyle w:val="StyleUnderline"/>
          <w:highlight w:val="cyan"/>
        </w:rPr>
        <w:t>capability</w:t>
      </w:r>
      <w:r w:rsidRPr="00D51EBA">
        <w:rPr>
          <w:rStyle w:val="StyleUnderline"/>
        </w:rPr>
        <w:t>.</w:t>
      </w:r>
      <w:r w:rsidRPr="00D51EBA">
        <w:rPr>
          <w:sz w:val="16"/>
        </w:rPr>
        <w:t xml:space="preserve"> Chinese president Hu Jintao has emphasized that </w:t>
      </w:r>
      <w:r w:rsidRPr="00D51EBA">
        <w:rPr>
          <w:rStyle w:val="StyleUnderline"/>
        </w:rPr>
        <w:t>China‘s modernization programmes are designed to ensure that the ―nuclear deterrent‖ is ―safe, reliable, and effective‖ under ―any‖ circumstance</w:t>
      </w:r>
      <w:r w:rsidRPr="00D51EBA">
        <w:rPr>
          <w:sz w:val="16"/>
        </w:rPr>
        <w:t xml:space="preserve">. Similarly, many Chinese officials and nuclear weapon experts argue that China‘s nuclear modernization programme is to be conducted under the guidance of China‘s nuclear policy. </w:t>
      </w:r>
      <w:r w:rsidRPr="00D51EBA">
        <w:rPr>
          <w:rStyle w:val="StyleUnderline"/>
        </w:rPr>
        <w:t xml:space="preserve">As Professor Hu Side, the </w:t>
      </w:r>
      <w:r w:rsidRPr="00D51EBA">
        <w:rPr>
          <w:rStyle w:val="StyleUnderline"/>
          <w:highlight w:val="cyan"/>
        </w:rPr>
        <w:t>former president of Chinese Academy of Engineering Physics</w:t>
      </w:r>
      <w:r w:rsidRPr="00D51EBA">
        <w:rPr>
          <w:rStyle w:val="StyleUnderline"/>
        </w:rPr>
        <w:t xml:space="preserve"> (the Chinese Los Alamos) </w:t>
      </w:r>
      <w:r w:rsidRPr="00D51EBA">
        <w:rPr>
          <w:rStyle w:val="StyleUnderline"/>
          <w:highlight w:val="cyan"/>
        </w:rPr>
        <w:t xml:space="preserve">emphasized, ―China‘s </w:t>
      </w:r>
      <w:r w:rsidRPr="00D51EBA">
        <w:rPr>
          <w:rStyle w:val="StyleUnderline"/>
        </w:rPr>
        <w:t xml:space="preserve">nuclear </w:t>
      </w:r>
      <w:r w:rsidRPr="00D51EBA">
        <w:rPr>
          <w:rStyle w:val="StyleUnderline"/>
          <w:highlight w:val="cyan"/>
        </w:rPr>
        <w:t>modernization</w:t>
      </w:r>
      <w:r w:rsidRPr="00D51EBA">
        <w:rPr>
          <w:rStyle w:val="StyleUnderline"/>
        </w:rPr>
        <w:t xml:space="preserve"> [is conducted] under the guideline of China‘s nuclear policy, maintaining the principle of counterattack in self-defense and avoiding [an] arms race.‖ He further emphasized that, the main features of China‘s nuclear modernization programme include the beliefs that it </w:t>
      </w:r>
      <w:r w:rsidRPr="00D51EBA">
        <w:rPr>
          <w:rStyle w:val="StyleUnderline"/>
          <w:highlight w:val="cyan"/>
        </w:rPr>
        <w:t>is impossible and unnecessary to accomplish</w:t>
      </w:r>
      <w:r w:rsidRPr="00D51EBA">
        <w:rPr>
          <w:rStyle w:val="StyleUnderline"/>
        </w:rPr>
        <w:t xml:space="preserve"> China‘s nuclear modernization ―requirements</w:t>
      </w:r>
      <w:r w:rsidRPr="00D51EBA">
        <w:rPr>
          <w:sz w:val="16"/>
        </w:rPr>
        <w:t xml:space="preserve">‖ through a simple increase of the number of nuclear weapons; that modernization will provide assurance of safety of its nuclear arsenal; </w:t>
      </w:r>
      <w:r w:rsidRPr="00D51EBA">
        <w:rPr>
          <w:rStyle w:val="StyleUnderline"/>
        </w:rPr>
        <w:t xml:space="preserve">that </w:t>
      </w:r>
      <w:r w:rsidRPr="00D51EBA">
        <w:rPr>
          <w:rStyle w:val="StyleUnderline"/>
          <w:highlight w:val="cyan"/>
        </w:rPr>
        <w:t>investment</w:t>
      </w:r>
      <w:r w:rsidRPr="00D51EBA">
        <w:rPr>
          <w:rStyle w:val="StyleUnderline"/>
        </w:rPr>
        <w:t xml:space="preserve"> in modernization </w:t>
      </w:r>
      <w:r w:rsidRPr="00D51EBA">
        <w:rPr>
          <w:rStyle w:val="StyleUnderline"/>
          <w:highlight w:val="cyan"/>
        </w:rPr>
        <w:t>will be</w:t>
      </w:r>
      <w:r w:rsidRPr="00D51EBA">
        <w:rPr>
          <w:rStyle w:val="StyleUnderline"/>
        </w:rPr>
        <w:t xml:space="preserve"> limited at </w:t>
      </w:r>
      <w:r w:rsidRPr="00D51EBA">
        <w:rPr>
          <w:rStyle w:val="StyleUnderline"/>
          <w:highlight w:val="cyan"/>
        </w:rPr>
        <w:t>very low</w:t>
      </w:r>
      <w:r w:rsidRPr="00D51EBA">
        <w:rPr>
          <w:rStyle w:val="StyleUnderline"/>
        </w:rPr>
        <w:t xml:space="preserve"> </w:t>
      </w:r>
      <w:r w:rsidRPr="00D51EBA">
        <w:rPr>
          <w:sz w:val="16"/>
        </w:rPr>
        <w:t xml:space="preserve">level; and that modernization will be conducted under the Comprehensive Test Ban Treaty (CTBT) regime.11 Under China‘s no-first-use doctrine and the principle of maintaining a ―lean and effective‖ (jinggan youxiao) nuclear force, China initiated a nuclear modernization program in the 1980s, aiming to increase the survivability, reliability, safety, and penetrating ability of its small nuclear arsenal and, thereby, to maintain a limited but effective second-strike nuclear force to deter a nuclear attack. Unlike the United States‘ focus on counterforce targeting policy, which needs a large arsenal to eliminate the adversary‘s nuclear force, China has a retaliatory countervalue posture for which China believes a small force is enough. In 1978, Deng Xiaoping provided the 4 guidance for the future development of China‘s nuclear force. He emphasized that China‘s strategic weapons ―should be updated (gengxin) and the guideline [for their development] is few but effective (shao er jing). Few means numbers and effectiveness should increase with each generation.‖12 The gengxin (upgrade) means here mainly replacing the older ones by new, ―better‖ ones. Mao Zedong once also remarked that one should ―have a little bit (of nuclear weapon), keep (the weapons) a little bit, make (the weapons) a little bit better‖ (you yidian, shao yidian, hao yidian).13 This ―yidian‖ (a little bit) policy has been kept by several generations of Chinese leaders. </w:t>
      </w:r>
      <w:r w:rsidRPr="00D51EBA">
        <w:rPr>
          <w:rStyle w:val="StyleUnderline"/>
        </w:rPr>
        <w:t xml:space="preserve">To have a small arsenal capable of counterattack, China‘s nuclear </w:t>
      </w:r>
      <w:r w:rsidRPr="00D51EBA">
        <w:rPr>
          <w:rStyle w:val="StyleUnderline"/>
          <w:highlight w:val="cyan"/>
        </w:rPr>
        <w:t>modernization has been focusing on the quality</w:t>
      </w:r>
      <w:r w:rsidRPr="00D51EBA">
        <w:rPr>
          <w:rStyle w:val="StyleUnderline"/>
        </w:rPr>
        <w:t xml:space="preserve"> over the quantity of its nuclear arsenal during the past three decades. Specifically, </w:t>
      </w:r>
      <w:r w:rsidRPr="00D51EBA">
        <w:rPr>
          <w:rStyle w:val="StyleUnderline"/>
          <w:highlight w:val="cyan"/>
        </w:rPr>
        <w:t>China</w:t>
      </w:r>
      <w:r w:rsidRPr="00D51EBA">
        <w:rPr>
          <w:rStyle w:val="StyleUnderline"/>
        </w:rPr>
        <w:t xml:space="preserve">‘s nuclear </w:t>
      </w:r>
      <w:r w:rsidRPr="00D51EBA">
        <w:rPr>
          <w:rStyle w:val="Emphasis"/>
        </w:rPr>
        <w:t xml:space="preserve">modernization </w:t>
      </w:r>
      <w:r w:rsidRPr="00D51EBA">
        <w:rPr>
          <w:rStyle w:val="Emphasis"/>
          <w:highlight w:val="cyan"/>
        </w:rPr>
        <w:t>has sought to increase</w:t>
      </w:r>
      <w:r w:rsidRPr="00D51EBA">
        <w:rPr>
          <w:rStyle w:val="Emphasis"/>
        </w:rPr>
        <w:t xml:space="preserve"> the </w:t>
      </w:r>
      <w:r w:rsidRPr="00D51EBA">
        <w:rPr>
          <w:rStyle w:val="Emphasis"/>
          <w:highlight w:val="cyan"/>
        </w:rPr>
        <w:t>survivability of its nuclear force</w:t>
      </w:r>
      <w:r w:rsidRPr="00D51EBA">
        <w:rPr>
          <w:rStyle w:val="StyleUnderline"/>
        </w:rPr>
        <w:t xml:space="preserve"> by replacing older, liquid-fueled missiles with solid-fueled, mobile ballistic missiles and constructing deep underground tunnels that can act as missile bases</w:t>
      </w:r>
      <w:r w:rsidRPr="00D51EBA">
        <w:rPr>
          <w:sz w:val="16"/>
        </w:rPr>
        <w:t>. In practice, China‘s ―underground great wall‖ project provides another evidence for Beijing‘s minimum deterrence posture.14 Given the fact that China has no reliable operational air-based (bomber) or sea-based (SSBN) nuclear forces, the main focus of the Second Artillery since 1980, when it initiated China‘s nuclear modernization, has been how to ensure that its limited land-based strategic missiles can survive a first nuclear strike. With the development of Soviet/Russian and U.S. satellite surveillance capabilities and the increased accuracy of their nuclear weapons,</w:t>
      </w:r>
      <w:r w:rsidRPr="00D51EBA">
        <w:rPr>
          <w:rStyle w:val="StyleUnderline"/>
        </w:rPr>
        <w:t xml:space="preserve"> China became concerned about the vulnerability of its land-based missiles, in particular its silo-based DF-5s and its cave-based DF-4 missiles, which need to be pulled out and launched from pre-prepared above-ground launch sites.</w:t>
      </w:r>
      <w:r w:rsidRPr="00D51EBA">
        <w:rPr>
          <w:sz w:val="16"/>
        </w:rPr>
        <w:t xml:space="preserve"> These liquid-fueled missiles usually take up to two hours of preparation for launch. In addition, unlike the US and Russia, China does not have a reliable early warning system and its missiles are not in a launch-on-warning posture. </w:t>
      </w:r>
      <w:r w:rsidRPr="00D51EBA">
        <w:rPr>
          <w:rStyle w:val="StyleUnderline"/>
          <w:highlight w:val="cyan"/>
        </w:rPr>
        <w:t>Under its</w:t>
      </w:r>
      <w:r w:rsidRPr="00D51EBA">
        <w:rPr>
          <w:rStyle w:val="StyleUnderline"/>
        </w:rPr>
        <w:t xml:space="preserve"> announced </w:t>
      </w:r>
      <w:r w:rsidRPr="00D51EBA">
        <w:rPr>
          <w:rStyle w:val="StyleUnderline"/>
          <w:highlight w:val="cyan"/>
        </w:rPr>
        <w:t>n</w:t>
      </w:r>
      <w:r w:rsidRPr="00D51EBA">
        <w:rPr>
          <w:rStyle w:val="StyleUnderline"/>
        </w:rPr>
        <w:t>o-</w:t>
      </w:r>
      <w:r w:rsidRPr="00D51EBA">
        <w:rPr>
          <w:rStyle w:val="StyleUnderline"/>
          <w:highlight w:val="cyan"/>
        </w:rPr>
        <w:t>f</w:t>
      </w:r>
      <w:r w:rsidRPr="00D51EBA">
        <w:rPr>
          <w:rStyle w:val="StyleUnderline"/>
        </w:rPr>
        <w:t>irst-</w:t>
      </w:r>
      <w:r w:rsidRPr="00D51EBA">
        <w:rPr>
          <w:rStyle w:val="StyleUnderline"/>
          <w:highlight w:val="cyan"/>
        </w:rPr>
        <w:t>u</w:t>
      </w:r>
      <w:r w:rsidRPr="00D51EBA">
        <w:rPr>
          <w:rStyle w:val="StyleUnderline"/>
        </w:rPr>
        <w:t xml:space="preserve">se doctrine, </w:t>
      </w:r>
      <w:r w:rsidRPr="00D51EBA">
        <w:rPr>
          <w:rStyle w:val="StyleUnderline"/>
          <w:highlight w:val="cyan"/>
        </w:rPr>
        <w:t>the Chinese government</w:t>
      </w:r>
      <w:r w:rsidRPr="00D51EBA">
        <w:rPr>
          <w:rStyle w:val="StyleUnderline"/>
        </w:rPr>
        <w:t xml:space="preserve"> has stated it </w:t>
      </w:r>
      <w:r w:rsidRPr="00D51EBA">
        <w:rPr>
          <w:rStyle w:val="StyleUnderline"/>
          <w:highlight w:val="cyan"/>
        </w:rPr>
        <w:t>would launch a retaliatory</w:t>
      </w:r>
      <w:r w:rsidRPr="00D51EBA">
        <w:rPr>
          <w:rStyle w:val="StyleUnderline"/>
        </w:rPr>
        <w:t xml:space="preserve"> nuclear </w:t>
      </w:r>
      <w:r w:rsidRPr="00D51EBA">
        <w:rPr>
          <w:rStyle w:val="StyleUnderline"/>
          <w:highlight w:val="cyan"/>
        </w:rPr>
        <w:t>attack only after it survived a first</w:t>
      </w:r>
      <w:r w:rsidRPr="00D51EBA">
        <w:rPr>
          <w:rStyle w:val="StyleUnderline"/>
        </w:rPr>
        <w:t xml:space="preserve"> nuclear </w:t>
      </w:r>
      <w:r w:rsidRPr="00D51EBA">
        <w:rPr>
          <w:rStyle w:val="StyleUnderline"/>
          <w:highlight w:val="cyan"/>
        </w:rPr>
        <w:t>strike</w:t>
      </w:r>
      <w:r w:rsidRPr="00D51EBA">
        <w:rPr>
          <w:rStyle w:val="StyleUnderline"/>
        </w:rPr>
        <w:t>.</w:t>
      </w:r>
      <w:r w:rsidRPr="00D51EBA">
        <w:rPr>
          <w:sz w:val="16"/>
        </w:rPr>
        <w:t xml:space="preserve"> To assure the survival of an adequate number of weapons for retaliation, </w:t>
      </w:r>
      <w:r w:rsidRPr="00D51EBA">
        <w:rPr>
          <w:rStyle w:val="StyleUnderline"/>
        </w:rPr>
        <w:t>China has just two primary options: One is to build more warheads and launchers, but to survive a US preemptive attack that could involve as many as a thousand warheads and extremely accurate targeting,</w:t>
      </w:r>
      <w:r w:rsidRPr="00D51EBA">
        <w:rPr>
          <w:sz w:val="16"/>
        </w:rPr>
        <w:t xml:space="preserve"> so China would need a huge nuclear arsenal. In practice, China has chosen the second option, moving its small land-based missile force underground. It is reported that the engineering unit of the Second Artillery began to construct the underground Great Wall in 1985 and finished it after a ten year effort. Thus, by the mid-1990s, China had a true, reliable second-strike capability. These tunnels are hundreds of meters underground, in deep mountainous areas, and are difficult to detect from space. They can withstand nuclear and conventional attacks. The missiles, personnel, and related equipment can be transported by rails and trucks within the network of tunnels to various locations. All the activities for launch preparation can be done in the tunnels without detection. Some of the tunnels could also be used for logistical support or as command and control facilities. While the road-mobile solid-fueled missiles (e.g. DF-31 and DF -31A) deployed around 2006 have significantly enhanced survivability relative to fix-based and silo-based missiles, the US is pursuing the capability of 5 long-range precise conventional strike, and its space monitoring capacity to track mobile targets could make Chinese road-mobile missiles vulnerable again. China‘s underground Great Wall is converting its land-based ballistic missiles into ―tunnel-launched ballistic missiles‖. Thus, China has moved its land-base missiles to underground-basing to ensure a limited and reliable second-strike nuclear force after absorbing a first nuclear strike.</w:t>
      </w:r>
    </w:p>
    <w:p w14:paraId="6A15B75F" w14:textId="77777777" w:rsidR="00B80C4E" w:rsidRPr="00D51EBA" w:rsidRDefault="00B80C4E" w:rsidP="00B80C4E"/>
    <w:p w14:paraId="5E28A73A" w14:textId="77777777" w:rsidR="00B80C4E" w:rsidRPr="00D51EBA" w:rsidRDefault="00B80C4E" w:rsidP="00B80C4E">
      <w:pPr>
        <w:pStyle w:val="Heading3"/>
      </w:pPr>
      <w:r w:rsidRPr="00D51EBA">
        <w:t>No Sino-US war---geography and nukes</w:t>
      </w:r>
    </w:p>
    <w:p w14:paraId="58A4559A" w14:textId="77777777" w:rsidR="00B80C4E" w:rsidRPr="00D51EBA" w:rsidRDefault="00B80C4E" w:rsidP="00B80C4E">
      <w:pPr>
        <w:pStyle w:val="Heading4"/>
      </w:pPr>
      <w:r w:rsidRPr="00D51EBA">
        <w:t>Threat of nuclear escalation and geographical separation prevents disincentives Sino-US war</w:t>
      </w:r>
    </w:p>
    <w:p w14:paraId="3374E69D" w14:textId="77777777" w:rsidR="00B80C4E" w:rsidRPr="00D51EBA" w:rsidRDefault="00B80C4E" w:rsidP="00B80C4E">
      <w:r w:rsidRPr="00D51EBA">
        <w:rPr>
          <w:rStyle w:val="Style13ptBold"/>
        </w:rPr>
        <w:t xml:space="preserve">Keck 13 </w:t>
      </w:r>
      <w:r w:rsidRPr="00D51EBA">
        <w:br/>
        <w:t xml:space="preserve">Zachary Keck is the Assistant Editor of The Diplomat and a graduate student in the Department of Public and International Affairs at George Mason University. He is also a researcher at the geopolitical online consulting firm Wikistrat. “Why China and the US (Probably) Won’t Go to War”, July 12, 2013, </w:t>
      </w:r>
      <w:hyperlink r:id="rId255" w:history="1">
        <w:r w:rsidRPr="00D51EBA">
          <w:rPr>
            <w:rStyle w:val="Hyperlink"/>
          </w:rPr>
          <w:t>http://thediplomat.com/2013/07/why-china-and-the-us-probably-wont-go-to-war/</w:t>
        </w:r>
      </w:hyperlink>
      <w:r w:rsidRPr="00D51EBA">
        <w:t xml:space="preserve"> , Seena-S</w:t>
      </w:r>
    </w:p>
    <w:p w14:paraId="26BFDD91" w14:textId="77777777" w:rsidR="00B80C4E" w:rsidRPr="00D51EBA" w:rsidRDefault="00B80C4E" w:rsidP="00B80C4E">
      <w:pPr>
        <w:rPr>
          <w:rStyle w:val="StyleUnderline"/>
        </w:rPr>
      </w:pPr>
      <w:r w:rsidRPr="00D51EBA">
        <w:rPr>
          <w:sz w:val="16"/>
        </w:rPr>
        <w:t xml:space="preserve">But </w:t>
      </w:r>
      <w:r w:rsidRPr="00D51EBA">
        <w:rPr>
          <w:rStyle w:val="StyleUnderline"/>
        </w:rPr>
        <w:t xml:space="preserve">while trade cannot be relied upon to keep the peace, a </w:t>
      </w:r>
      <w:r w:rsidRPr="00D51EBA">
        <w:rPr>
          <w:rStyle w:val="StyleUnderline"/>
          <w:highlight w:val="cyan"/>
        </w:rPr>
        <w:t>U.S.-China war is</w:t>
      </w:r>
      <w:r w:rsidRPr="00D51EBA">
        <w:rPr>
          <w:rStyle w:val="StyleUnderline"/>
        </w:rPr>
        <w:t xml:space="preserve"> virtually </w:t>
      </w:r>
      <w:r w:rsidRPr="00D51EBA">
        <w:rPr>
          <w:rStyle w:val="StyleUnderline"/>
          <w:highlight w:val="cyan"/>
        </w:rPr>
        <w:t>unthinkable because of</w:t>
      </w:r>
      <w:r w:rsidRPr="00D51EBA">
        <w:rPr>
          <w:rStyle w:val="StyleUnderline"/>
        </w:rPr>
        <w:t xml:space="preserve"> two other factors: </w:t>
      </w:r>
      <w:r w:rsidRPr="00D51EBA">
        <w:rPr>
          <w:rStyle w:val="StyleUnderline"/>
          <w:highlight w:val="cyan"/>
        </w:rPr>
        <w:t>nuclear weapons and geography. The fact that both</w:t>
      </w:r>
      <w:r w:rsidRPr="00D51EBA">
        <w:rPr>
          <w:rStyle w:val="StyleUnderline"/>
        </w:rPr>
        <w:t xml:space="preserve"> the U.S. and China </w:t>
      </w:r>
      <w:r w:rsidRPr="00D51EBA">
        <w:rPr>
          <w:rStyle w:val="StyleUnderline"/>
          <w:highlight w:val="cyan"/>
        </w:rPr>
        <w:t>have nuc</w:t>
      </w:r>
      <w:r w:rsidRPr="00D51EBA">
        <w:rPr>
          <w:rStyle w:val="StyleUnderline"/>
        </w:rPr>
        <w:t>lear weapon</w:t>
      </w:r>
      <w:r w:rsidRPr="00D51EBA">
        <w:rPr>
          <w:rStyle w:val="StyleUnderline"/>
          <w:highlight w:val="cyan"/>
        </w:rPr>
        <w:t>s is the most obvious reason</w:t>
      </w:r>
      <w:r w:rsidRPr="00D51EBA">
        <w:rPr>
          <w:rStyle w:val="StyleUnderline"/>
        </w:rPr>
        <w:t xml:space="preserve">s why </w:t>
      </w:r>
      <w:r w:rsidRPr="00D51EBA">
        <w:rPr>
          <w:rStyle w:val="StyleUnderline"/>
          <w:highlight w:val="cyan"/>
        </w:rPr>
        <w:t>they won’t clash</w:t>
      </w:r>
      <w:r w:rsidRPr="00D51EBA">
        <w:rPr>
          <w:rStyle w:val="StyleUnderline"/>
        </w:rPr>
        <w:t xml:space="preserve">, even if they remain fiercely competitive. This is because </w:t>
      </w:r>
      <w:r w:rsidRPr="00D51EBA">
        <w:rPr>
          <w:rStyle w:val="StyleUnderline"/>
          <w:highlight w:val="cyan"/>
        </w:rPr>
        <w:t>war is the continuation of politics</w:t>
      </w:r>
      <w:r w:rsidRPr="00D51EBA">
        <w:rPr>
          <w:rStyle w:val="StyleUnderline"/>
        </w:rPr>
        <w:t xml:space="preserve"> by other means, </w:t>
      </w:r>
      <w:r w:rsidRPr="00D51EBA">
        <w:rPr>
          <w:rStyle w:val="Emphasis"/>
          <w:highlight w:val="cyan"/>
        </w:rPr>
        <w:t>and nuc</w:t>
      </w:r>
      <w:r w:rsidRPr="00D51EBA">
        <w:rPr>
          <w:rStyle w:val="Emphasis"/>
        </w:rPr>
        <w:t>lear weapon</w:t>
      </w:r>
      <w:r w:rsidRPr="00D51EBA">
        <w:rPr>
          <w:rStyle w:val="Emphasis"/>
          <w:highlight w:val="cyan"/>
        </w:rPr>
        <w:t>s make</w:t>
      </w:r>
      <w:r w:rsidRPr="00D51EBA">
        <w:rPr>
          <w:rStyle w:val="Emphasis"/>
        </w:rPr>
        <w:t xml:space="preserve"> war extremely </w:t>
      </w:r>
      <w:r w:rsidRPr="00D51EBA">
        <w:rPr>
          <w:rStyle w:val="Emphasis"/>
          <w:highlight w:val="cyan"/>
        </w:rPr>
        <w:t>bad politics</w:t>
      </w:r>
      <w:r w:rsidRPr="00D51EBA">
        <w:rPr>
          <w:rStyle w:val="StyleUnderline"/>
        </w:rPr>
        <w:t xml:space="preserve">. Put differently, war is fought in pursuit of </w:t>
      </w:r>
      <w:r w:rsidRPr="00D51EBA">
        <w:rPr>
          <w:rStyle w:val="StyleUnderline"/>
          <w:highlight w:val="cyan"/>
        </w:rPr>
        <w:t>policy ends</w:t>
      </w:r>
      <w:r w:rsidRPr="00D51EBA">
        <w:rPr>
          <w:rStyle w:val="StyleUnderline"/>
        </w:rPr>
        <w:t xml:space="preserve">, which </w:t>
      </w:r>
      <w:r w:rsidRPr="00D51EBA">
        <w:rPr>
          <w:rStyle w:val="StyleUnderline"/>
          <w:highlight w:val="cyan"/>
        </w:rPr>
        <w:t>can</w:t>
      </w:r>
      <w:r w:rsidRPr="00D51EBA">
        <w:rPr>
          <w:rStyle w:val="StyleUnderline"/>
        </w:rPr>
        <w:t>no</w:t>
      </w:r>
      <w:r w:rsidRPr="00D51EBA">
        <w:rPr>
          <w:rStyle w:val="StyleUnderline"/>
          <w:highlight w:val="cyan"/>
        </w:rPr>
        <w:t>t be achieved through</w:t>
      </w:r>
      <w:r w:rsidRPr="00D51EBA">
        <w:rPr>
          <w:rStyle w:val="StyleUnderline"/>
        </w:rPr>
        <w:t xml:space="preserve"> a total </w:t>
      </w:r>
      <w:r w:rsidRPr="00D51EBA">
        <w:rPr>
          <w:rStyle w:val="StyleUnderline"/>
          <w:highlight w:val="cyan"/>
        </w:rPr>
        <w:t>war</w:t>
      </w:r>
      <w:r w:rsidRPr="00D51EBA">
        <w:rPr>
          <w:rStyle w:val="StyleUnderline"/>
        </w:rPr>
        <w:t xml:space="preserve"> between nuclear-armed states. </w:t>
      </w:r>
      <w:r w:rsidRPr="00D51EBA">
        <w:rPr>
          <w:sz w:val="16"/>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D51EBA">
        <w:rPr>
          <w:rStyle w:val="StyleUnderline"/>
        </w:rPr>
        <w:t xml:space="preserve">What makes nuclear weapons different, then, is not just their destructive power but also the certainty and immediacy of it. 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w:t>
      </w:r>
      <w:r w:rsidRPr="00D51EBA">
        <w:rPr>
          <w:rStyle w:val="StyleUnderline"/>
          <w:highlight w:val="cyan"/>
        </w:rPr>
        <w:t>since there are no adequate defenses for a</w:t>
      </w:r>
      <w:r w:rsidRPr="00D51EBA">
        <w:rPr>
          <w:rStyle w:val="StyleUnderline"/>
        </w:rPr>
        <w:t xml:space="preserve"> large-scale </w:t>
      </w:r>
      <w:r w:rsidRPr="00D51EBA">
        <w:rPr>
          <w:rStyle w:val="StyleUnderline"/>
          <w:highlight w:val="cyan"/>
        </w:rPr>
        <w:t>nuclear attack, every leader can be</w:t>
      </w:r>
      <w:r w:rsidRPr="00D51EBA">
        <w:rPr>
          <w:rStyle w:val="StyleUnderline"/>
        </w:rPr>
        <w:t xml:space="preserve"> absolute </w:t>
      </w:r>
      <w:r w:rsidRPr="00D51EBA">
        <w:rPr>
          <w:rStyle w:val="StyleUnderline"/>
          <w:highlight w:val="cyan"/>
        </w:rPr>
        <w:t>certain that</w:t>
      </w:r>
      <w:r w:rsidRPr="00D51EBA">
        <w:rPr>
          <w:rStyle w:val="StyleUnderline"/>
        </w:rPr>
        <w:t xml:space="preserve"> most of </w:t>
      </w:r>
      <w:r w:rsidRPr="00D51EBA">
        <w:rPr>
          <w:rStyle w:val="StyleUnderline"/>
          <w:highlight w:val="cyan"/>
        </w:rPr>
        <w:t>their country can be destroyed</w:t>
      </w:r>
      <w:r w:rsidRPr="00D51EBA">
        <w:rPr>
          <w:rStyle w:val="StyleUnderline"/>
        </w:rPr>
        <w:t xml:space="preserve"> in short-order </w:t>
      </w:r>
      <w:r w:rsidRPr="00D51EBA">
        <w:rPr>
          <w:rStyle w:val="StyleUnderline"/>
          <w:highlight w:val="cyan"/>
        </w:rPr>
        <w:t>in</w:t>
      </w:r>
      <w:r w:rsidRPr="00D51EBA">
        <w:rPr>
          <w:rStyle w:val="StyleUnderline"/>
        </w:rPr>
        <w:t xml:space="preserve"> the event of </w:t>
      </w:r>
      <w:r w:rsidRPr="00D51EBA">
        <w:rPr>
          <w:rStyle w:val="StyleUnderline"/>
          <w:highlight w:val="cyan"/>
        </w:rPr>
        <w:t>a</w:t>
      </w:r>
      <w:r w:rsidRPr="00D51EBA">
        <w:rPr>
          <w:rStyle w:val="StyleUnderline"/>
        </w:rPr>
        <w:t xml:space="preserve"> total </w:t>
      </w:r>
      <w:r w:rsidRPr="00D51EBA">
        <w:rPr>
          <w:rStyle w:val="StyleUnderline"/>
          <w:highlight w:val="cyan"/>
        </w:rPr>
        <w:t>conflict. Since no policy goal is worth this</w:t>
      </w:r>
      <w:r w:rsidRPr="00D51EBA">
        <w:rPr>
          <w:rStyle w:val="StyleUnderline"/>
        </w:rPr>
        <w:t xml:space="preserve"> level of sacrifice, </w:t>
      </w:r>
      <w:r w:rsidRPr="00D51EBA">
        <w:rPr>
          <w:rStyle w:val="StyleUnderline"/>
          <w:highlight w:val="cyan"/>
        </w:rPr>
        <w:t>the only possible</w:t>
      </w:r>
      <w:r w:rsidRPr="00D51EBA">
        <w:rPr>
          <w:rStyle w:val="StyleUnderline"/>
        </w:rPr>
        <w:t xml:space="preserve"> way for an all-out </w:t>
      </w:r>
      <w:r w:rsidRPr="00D51EBA">
        <w:rPr>
          <w:rStyle w:val="StyleUnderline"/>
          <w:highlight w:val="cyan"/>
        </w:rPr>
        <w:t>conflict</w:t>
      </w:r>
      <w:r w:rsidRPr="00D51EBA">
        <w:rPr>
          <w:rStyle w:val="StyleUnderline"/>
        </w:rPr>
        <w:t xml:space="preserve"> to ensue </w:t>
      </w:r>
      <w:r w:rsidRPr="00D51EBA">
        <w:rPr>
          <w:rStyle w:val="StyleUnderline"/>
          <w:highlight w:val="cyan"/>
        </w:rPr>
        <w:t>is</w:t>
      </w:r>
      <w:r w:rsidRPr="00D51EBA">
        <w:rPr>
          <w:rStyle w:val="StyleUnderline"/>
        </w:rPr>
        <w:t xml:space="preserve"> for a </w:t>
      </w:r>
      <w:r w:rsidRPr="00D51EBA">
        <w:rPr>
          <w:rStyle w:val="StyleUnderline"/>
          <w:highlight w:val="cyan"/>
        </w:rPr>
        <w:t>miscalc</w:t>
      </w:r>
      <w:r w:rsidRPr="00D51EBA">
        <w:rPr>
          <w:rStyle w:val="StyleUnderline"/>
        </w:rPr>
        <w:t xml:space="preserve">ulation of some sort to occur. Most of </w:t>
      </w:r>
      <w:r w:rsidRPr="00D51EBA">
        <w:rPr>
          <w:rStyle w:val="StyleUnderline"/>
          <w:highlight w:val="cyan"/>
        </w:rPr>
        <w:t>these can</w:t>
      </w:r>
      <w:r w:rsidRPr="00D51EBA">
        <w:rPr>
          <w:rStyle w:val="StyleUnderline"/>
        </w:rPr>
        <w:t xml:space="preserve"> and should </w:t>
      </w:r>
      <w:r w:rsidRPr="00D51EBA">
        <w:rPr>
          <w:rStyle w:val="StyleUnderline"/>
          <w:highlight w:val="cyan"/>
        </w:rPr>
        <w:t>be dealt by</w:t>
      </w:r>
      <w:r w:rsidRPr="00D51EBA">
        <w:rPr>
          <w:rStyle w:val="StyleUnderline"/>
        </w:rPr>
        <w:t xml:space="preserve"> Chinese and the U.S. </w:t>
      </w:r>
      <w:r w:rsidRPr="00D51EBA">
        <w:rPr>
          <w:rStyle w:val="StyleUnderline"/>
          <w:highlight w:val="cyan"/>
        </w:rPr>
        <w:t>leaders holding</w:t>
      </w:r>
      <w:r w:rsidRPr="00D51EBA">
        <w:rPr>
          <w:rStyle w:val="StyleUnderline"/>
        </w:rPr>
        <w:t xml:space="preserve"> regularly senior level </w:t>
      </w:r>
      <w:r w:rsidRPr="00D51EBA">
        <w:rPr>
          <w:rStyle w:val="StyleUnderline"/>
          <w:highlight w:val="cyan"/>
        </w:rPr>
        <w:t>dialogues like the ones of the past</w:t>
      </w:r>
      <w:r w:rsidRPr="00D51EBA">
        <w:rPr>
          <w:rStyle w:val="StyleUnderline"/>
        </w:rPr>
        <w:t xml:space="preserve"> month, in which frank and direct talk about redlines are discussed. </w:t>
      </w:r>
      <w:r w:rsidRPr="00D51EBA">
        <w:rPr>
          <w:sz w:val="16"/>
        </w:rPr>
        <w:t xml:space="preserve">These can and should be supplemented with clear and open communication channels, which can be especially useful when </w:t>
      </w:r>
      <w:r w:rsidRPr="00D51EBA">
        <w:rPr>
          <w:rStyle w:val="StyleUnderline"/>
        </w:rPr>
        <w:t xml:space="preserve">unexpected crises arise, like an exchange of fire between low-level naval officers in the increasingly crowded waters in the region. While this possibility is real and frightening, it’s hard to imagine a plausible scenario where it leads to a nuclear exchange between China and the United States. After all, </w:t>
      </w:r>
      <w:r w:rsidRPr="00D51EBA">
        <w:rPr>
          <w:rStyle w:val="StyleUnderline"/>
          <w:highlight w:val="cyan"/>
        </w:rPr>
        <w:t>at each stage of the crisis leaders know that if</w:t>
      </w:r>
      <w:r w:rsidRPr="00D51EBA">
        <w:rPr>
          <w:rStyle w:val="StyleUnderline"/>
        </w:rPr>
        <w:t xml:space="preserve"> it is </w:t>
      </w:r>
      <w:r w:rsidRPr="00D51EBA">
        <w:rPr>
          <w:rStyle w:val="StyleUnderline"/>
          <w:highlight w:val="cyan"/>
        </w:rPr>
        <w:t>not</w:t>
      </w:r>
      <w:r w:rsidRPr="00D51EBA">
        <w:rPr>
          <w:rStyle w:val="StyleUnderline"/>
        </w:rPr>
        <w:t xml:space="preserve"> properly </w:t>
      </w:r>
      <w:r w:rsidRPr="00D51EBA">
        <w:rPr>
          <w:rStyle w:val="StyleUnderline"/>
          <w:highlight w:val="cyan"/>
        </w:rPr>
        <w:t>contained, a nuclear war could ensue,</w:t>
      </w:r>
      <w:r w:rsidRPr="00D51EBA">
        <w:rPr>
          <w:rStyle w:val="StyleUnderline"/>
        </w:rPr>
        <w:t xml:space="preserve"> </w:t>
      </w:r>
      <w:r w:rsidRPr="00D51EBA">
        <w:rPr>
          <w:rStyle w:val="StyleUnderline"/>
          <w:highlight w:val="cyan"/>
        </w:rPr>
        <w:t>and</w:t>
      </w:r>
      <w:r w:rsidRPr="00D51EBA">
        <w:rPr>
          <w:rStyle w:val="StyleUnderline"/>
        </w:rPr>
        <w:t xml:space="preserve"> the complete </w:t>
      </w:r>
      <w:r w:rsidRPr="00D51EBA">
        <w:rPr>
          <w:rStyle w:val="StyleUnderline"/>
          <w:highlight w:val="cyan"/>
        </w:rPr>
        <w:t xml:space="preserve">destruction of a </w:t>
      </w:r>
      <w:r w:rsidRPr="00D51EBA">
        <w:rPr>
          <w:rStyle w:val="StyleUnderline"/>
        </w:rPr>
        <w:t xml:space="preserve">leader’s </w:t>
      </w:r>
      <w:r w:rsidRPr="00D51EBA">
        <w:rPr>
          <w:rStyle w:val="StyleUnderline"/>
          <w:highlight w:val="cyan"/>
        </w:rPr>
        <w:t>country is</w:t>
      </w:r>
      <w:r w:rsidRPr="00D51EBA">
        <w:rPr>
          <w:rStyle w:val="StyleUnderline"/>
        </w:rPr>
        <w:t xml:space="preserve"> a </w:t>
      </w:r>
      <w:r w:rsidRPr="00D51EBA">
        <w:rPr>
          <w:rStyle w:val="StyleUnderline"/>
          <w:highlight w:val="cyan"/>
        </w:rPr>
        <w:t>more frightening</w:t>
      </w:r>
      <w:r w:rsidRPr="00D51EBA">
        <w:rPr>
          <w:rStyle w:val="StyleUnderline"/>
        </w:rPr>
        <w:t xml:space="preserve"> possibility </w:t>
      </w:r>
      <w:r w:rsidRPr="00D51EBA">
        <w:rPr>
          <w:rStyle w:val="StyleUnderline"/>
          <w:highlight w:val="cyan"/>
        </w:rPr>
        <w:t>than losing cred</w:t>
      </w:r>
      <w:r w:rsidRPr="00D51EBA">
        <w:rPr>
          <w:rStyle w:val="StyleUnderline"/>
        </w:rPr>
        <w:t>ibility among hawkish elements of society.</w:t>
      </w:r>
      <w:r w:rsidRPr="00D51EBA">
        <w:rPr>
          <w:sz w:val="16"/>
        </w:rPr>
        <w:t xml:space="preserve"> In any case, measured means of retaliation would be available to the party wronged, and behind-the-scenes diplomacy could help facilitate the process of finding mutually acceptable retaliatory measures. </w:t>
      </w:r>
      <w:r w:rsidRPr="00D51EBA">
        <w:rPr>
          <w:rStyle w:val="StyleUnderline"/>
          <w:highlight w:val="cyan"/>
        </w:rPr>
        <w:t>Geography</w:t>
      </w:r>
      <w:r w:rsidRPr="00D51EBA">
        <w:rPr>
          <w:rStyle w:val="StyleUnderline"/>
        </w:rPr>
        <w:t xml:space="preserve"> is the less appreciated factor that will mitigate the chances of a U.S.-China war, but it </w:t>
      </w:r>
      <w:r w:rsidRPr="00D51EBA">
        <w:rPr>
          <w:rStyle w:val="StyleUnderline"/>
          <w:highlight w:val="cyan"/>
        </w:rPr>
        <w:t>could be</w:t>
      </w:r>
      <w:r w:rsidRPr="00D51EBA">
        <w:rPr>
          <w:rStyle w:val="StyleUnderline"/>
        </w:rPr>
        <w:t xml:space="preserve"> nearly </w:t>
      </w:r>
      <w:r w:rsidRPr="00D51EBA">
        <w:rPr>
          <w:rStyle w:val="StyleUnderline"/>
          <w:highlight w:val="cyan"/>
        </w:rPr>
        <w:t>as important as nuclear weapons.</w:t>
      </w:r>
      <w:r w:rsidRPr="00D51EBA">
        <w:rPr>
          <w:rStyle w:val="StyleUnderline"/>
        </w:rPr>
        <w:t xml:space="preserve"> Indeed, geography has a history of allowing countries to avoid the Thucydides Trap, and works against a U.S.-China war in a couple of ways. First, both </w:t>
      </w:r>
      <w:r w:rsidRPr="00D51EBA">
        <w:rPr>
          <w:rStyle w:val="StyleUnderline"/>
          <w:highlight w:val="cyan"/>
        </w:rPr>
        <w:t>the U</w:t>
      </w:r>
      <w:r w:rsidRPr="00D51EBA">
        <w:rPr>
          <w:rStyle w:val="StyleUnderline"/>
        </w:rPr>
        <w:t xml:space="preserve">nited </w:t>
      </w:r>
      <w:r w:rsidRPr="00D51EBA">
        <w:rPr>
          <w:rStyle w:val="StyleUnderline"/>
          <w:highlight w:val="cyan"/>
        </w:rPr>
        <w:t>S</w:t>
      </w:r>
      <w:r w:rsidRPr="00D51EBA">
        <w:rPr>
          <w:rStyle w:val="StyleUnderline"/>
        </w:rPr>
        <w:t xml:space="preserve">tates </w:t>
      </w:r>
      <w:r w:rsidRPr="00D51EBA">
        <w:rPr>
          <w:rStyle w:val="StyleUnderline"/>
          <w:highlight w:val="cyan"/>
        </w:rPr>
        <w:t>and China</w:t>
      </w:r>
      <w:r w:rsidRPr="00D51EBA">
        <w:rPr>
          <w:rStyle w:val="StyleUnderline"/>
        </w:rPr>
        <w:t xml:space="preserve"> are immensely large countries</w:t>
      </w:r>
      <w:r w:rsidRPr="00D51EBA">
        <w:rPr>
          <w:sz w:val="16"/>
        </w:rPr>
        <w:t xml:space="preserve">—according to the Central Intelligence Agency, the U.S. and China are the third and fourth largest countries in the world by area, at 9,826,675 and 9,596,961 square km respectively. </w:t>
      </w:r>
      <w:r w:rsidRPr="00D51EBA">
        <w:rPr>
          <w:rStyle w:val="StyleUnderline"/>
        </w:rPr>
        <w:t xml:space="preserve">They also </w:t>
      </w:r>
      <w:r w:rsidRPr="00D51EBA">
        <w:rPr>
          <w:rStyle w:val="StyleUnderline"/>
          <w:highlight w:val="cyan"/>
        </w:rPr>
        <w:t>have difficult</w:t>
      </w:r>
      <w:r w:rsidRPr="00D51EBA">
        <w:rPr>
          <w:rStyle w:val="StyleUnderline"/>
        </w:rPr>
        <w:t xml:space="preserve"> </w:t>
      </w:r>
      <w:r w:rsidRPr="00D51EBA">
        <w:rPr>
          <w:rStyle w:val="StyleUnderline"/>
          <w:highlight w:val="cyan"/>
        </w:rPr>
        <w:t>topographical features</w:t>
      </w:r>
      <w:r w:rsidRPr="00D51EBA">
        <w:rPr>
          <w:rStyle w:val="StyleUnderline"/>
        </w:rPr>
        <w:t xml:space="preserve"> and complex populations. </w:t>
      </w:r>
      <w:r w:rsidRPr="00D51EBA">
        <w:rPr>
          <w:rStyle w:val="StyleUnderline"/>
          <w:highlight w:val="cyan"/>
        </w:rPr>
        <w:t>As such, they are</w:t>
      </w:r>
      <w:r w:rsidRPr="00D51EBA">
        <w:rPr>
          <w:rStyle w:val="StyleUnderline"/>
        </w:rPr>
        <w:t xml:space="preserve"> virtually </w:t>
      </w:r>
      <w:r w:rsidRPr="00D51EBA">
        <w:rPr>
          <w:rStyle w:val="StyleUnderline"/>
          <w:highlight w:val="cyan"/>
        </w:rPr>
        <w:t>unconquerable</w:t>
      </w:r>
      <w:r w:rsidRPr="00D51EBA">
        <w:rPr>
          <w:rStyle w:val="StyleUnderline"/>
        </w:rPr>
        <w:t xml:space="preserve"> by another power. </w:t>
      </w:r>
      <w:r w:rsidRPr="00D51EBA">
        <w:rPr>
          <w:sz w:val="16"/>
        </w:rPr>
        <w:t xml:space="preserve">This is an important point and differentiates the current strategic environment from historical cases where power transitions led to war. For example, </w:t>
      </w:r>
      <w:r w:rsidRPr="00D51EBA">
        <w:rPr>
          <w:rStyle w:val="StyleUnderline"/>
        </w:rPr>
        <w:t>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w:t>
      </w:r>
      <w:r w:rsidRPr="00D51EBA">
        <w:rPr>
          <w:sz w:val="16"/>
        </w:rPr>
        <w:t xml:space="preserve"> </w:t>
      </w:r>
      <w:r w:rsidRPr="00D51EBA">
        <w:rPr>
          <w:rStyle w:val="StyleUnderline"/>
        </w:rPr>
        <w:t xml:space="preserve">Besides being immensely large countries, </w:t>
      </w:r>
      <w:r w:rsidRPr="00D51EBA">
        <w:rPr>
          <w:rStyle w:val="StyleUnderline"/>
          <w:highlight w:val="cyan"/>
        </w:rPr>
        <w:t>China and the U.S. are also separated by the Pacific</w:t>
      </w:r>
      <w:r w:rsidRPr="00D51EBA">
        <w:rPr>
          <w:rStyle w:val="StyleUnderline"/>
        </w:rPr>
        <w:t xml:space="preserve"> Ocean, </w:t>
      </w:r>
      <w:r w:rsidRPr="00D51EBA">
        <w:rPr>
          <w:rStyle w:val="StyleUnderline"/>
          <w:highlight w:val="cyan"/>
        </w:rPr>
        <w:t>which will</w:t>
      </w:r>
      <w:r w:rsidRPr="00D51EBA">
        <w:rPr>
          <w:rStyle w:val="StyleUnderline"/>
        </w:rPr>
        <w:t xml:space="preserve"> also </w:t>
      </w:r>
      <w:r w:rsidRPr="00D51EBA">
        <w:rPr>
          <w:rStyle w:val="Emphasis"/>
          <w:highlight w:val="cyan"/>
        </w:rPr>
        <w:t>weaken their sense of insecurity and threat perception</w:t>
      </w:r>
      <w:r w:rsidRPr="00D51EBA">
        <w:rPr>
          <w:rStyle w:val="Emphasis"/>
        </w:rPr>
        <w:t xml:space="preserve"> </w:t>
      </w:r>
      <w:r w:rsidRPr="00D51EBA">
        <w:rPr>
          <w:rStyle w:val="StyleUnderline"/>
        </w:rPr>
        <w:t xml:space="preserve">towards one another. </w:t>
      </w:r>
      <w:r w:rsidRPr="00D51EBA">
        <w:rPr>
          <w:rStyle w:val="StyleUnderline"/>
          <w:highlight w:val="cyan"/>
        </w:rPr>
        <w:t>In</w:t>
      </w:r>
      <w:r w:rsidRPr="00D51EBA">
        <w:rPr>
          <w:rStyle w:val="StyleUnderline"/>
        </w:rPr>
        <w:t xml:space="preserve"> many of the violent power transitions of </w:t>
      </w:r>
      <w:r w:rsidRPr="00D51EBA">
        <w:rPr>
          <w:rStyle w:val="StyleUnderline"/>
          <w:highlight w:val="cyan"/>
        </w:rPr>
        <w:t>the past</w:t>
      </w:r>
      <w:r w:rsidRPr="00D51EBA">
        <w:rPr>
          <w:sz w:val="16"/>
        </w:rPr>
        <w:t xml:space="preserve">, starting with Sparta and Athens but also including the European ones, </w:t>
      </w:r>
      <w:r w:rsidRPr="00D51EBA">
        <w:rPr>
          <w:rStyle w:val="StyleUnderline"/>
        </w:rPr>
        <w:t xml:space="preserve">the </w:t>
      </w:r>
      <w:r w:rsidRPr="00D51EBA">
        <w:rPr>
          <w:rStyle w:val="StyleUnderline"/>
          <w:highlight w:val="cyan"/>
        </w:rPr>
        <w:t>rival states were</w:t>
      </w:r>
      <w:r w:rsidRPr="00D51EBA">
        <w:rPr>
          <w:rStyle w:val="StyleUnderline"/>
        </w:rPr>
        <w:t xml:space="preserve"> located in </w:t>
      </w:r>
      <w:r w:rsidRPr="00D51EBA">
        <w:rPr>
          <w:rStyle w:val="StyleUnderline"/>
          <w:highlight w:val="cyan"/>
        </w:rPr>
        <w:t>close</w:t>
      </w:r>
      <w:r w:rsidRPr="00D51EBA">
        <w:rPr>
          <w:rStyle w:val="StyleUnderline"/>
        </w:rPr>
        <w:t xml:space="preserve"> proximity </w:t>
      </w:r>
      <w:r w:rsidRPr="00D51EBA">
        <w:rPr>
          <w:rStyle w:val="StyleUnderline"/>
          <w:highlight w:val="cyan"/>
        </w:rPr>
        <w:t>to one another</w:t>
      </w:r>
      <w:r w:rsidRPr="00D51EBA">
        <w:rPr>
          <w:rStyle w:val="StyleUnderline"/>
        </w:rPr>
        <w:t xml:space="preserve">. By contrast, </w:t>
      </w:r>
      <w:r w:rsidRPr="00D51EBA">
        <w:rPr>
          <w:rStyle w:val="StyleUnderline"/>
          <w:highlight w:val="cyan"/>
        </w:rPr>
        <w:t>when</w:t>
      </w:r>
      <w:r w:rsidRPr="00D51EBA">
        <w:rPr>
          <w:rStyle w:val="StyleUnderline"/>
        </w:rPr>
        <w:t xml:space="preserve"> great power </w:t>
      </w:r>
      <w:r w:rsidRPr="00D51EBA">
        <w:rPr>
          <w:rStyle w:val="StyleUnderline"/>
          <w:highlight w:val="cyan"/>
        </w:rPr>
        <w:t>conflict has been avoided, the states have</w:t>
      </w:r>
      <w:r w:rsidRPr="00D51EBA">
        <w:rPr>
          <w:rStyle w:val="StyleUnderline"/>
        </w:rPr>
        <w:t xml:space="preserve"> often </w:t>
      </w:r>
      <w:r w:rsidRPr="00D51EBA">
        <w:rPr>
          <w:rStyle w:val="StyleUnderline"/>
          <w:highlight w:val="cyan"/>
        </w:rPr>
        <w:t xml:space="preserve">had </w:t>
      </w:r>
      <w:r w:rsidRPr="00D51EBA">
        <w:rPr>
          <w:rStyle w:val="StyleUnderline"/>
        </w:rPr>
        <w:t xml:space="preserve">considerable </w:t>
      </w:r>
      <w:r w:rsidRPr="00D51EBA">
        <w:rPr>
          <w:rStyle w:val="StyleUnderline"/>
          <w:highlight w:val="cyan"/>
        </w:rPr>
        <w:t xml:space="preserve">distance </w:t>
      </w:r>
      <w:r w:rsidRPr="00D51EBA">
        <w:rPr>
          <w:rStyle w:val="StyleUnderline"/>
        </w:rPr>
        <w:t>between them,</w:t>
      </w:r>
      <w:r w:rsidRPr="00D51EBA">
        <w:rPr>
          <w:sz w:val="16"/>
        </w:rPr>
        <w:t xml:space="preserve"> as was the case for the U.S. and British power transition and the peaceful end to the Cold War. The reason is simple and similar to the one above: </w:t>
      </w:r>
      <w:r w:rsidRPr="00D51EBA">
        <w:rPr>
          <w:rStyle w:val="StyleUnderline"/>
        </w:rPr>
        <w:t xml:space="preserve">the difficulty of projecting power across large distances—particularly bodies of waters— reduces each side’s concern that the other will threaten its national survival and most important strategic interests. </w:t>
      </w:r>
      <w:r w:rsidRPr="00D51EBA">
        <w:rPr>
          <w:sz w:val="16"/>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D51EBA">
        <w:rPr>
          <w:rStyle w:val="StyleUnderline"/>
          <w:highlight w:val="cyan"/>
        </w:rPr>
        <w:t>Even with the U.S. presence in Asia</w:t>
      </w:r>
      <w:r w:rsidRPr="00D51EBA">
        <w:rPr>
          <w:rStyle w:val="StyleUnderline"/>
        </w:rPr>
        <w:t xml:space="preserve">, then, the fact that the Chinese and American homelands are separated by the largest body of water in the world is enormously important in reducing their conflict potential, if history is any guide at least. Thus, while every effort should be made to avoid a U.S.-China war, it is nearly unthinkable one will occur. </w:t>
      </w:r>
    </w:p>
    <w:p w14:paraId="29A3D6EC" w14:textId="77777777" w:rsidR="00B80C4E" w:rsidRPr="00D51EBA" w:rsidRDefault="00B80C4E" w:rsidP="00B80C4E"/>
    <w:p w14:paraId="0D78EE02" w14:textId="77777777" w:rsidR="00B80C4E" w:rsidRPr="00D51EBA" w:rsidRDefault="00B80C4E" w:rsidP="00B80C4E">
      <w:pPr>
        <w:pStyle w:val="Heading3"/>
      </w:pPr>
      <w:r w:rsidRPr="00D51EBA">
        <w:t>No SCS Escalation</w:t>
      </w:r>
    </w:p>
    <w:p w14:paraId="734F8722" w14:textId="77777777" w:rsidR="00B80C4E" w:rsidRPr="00D51EBA" w:rsidRDefault="00B80C4E" w:rsidP="00B80C4E">
      <w:pPr>
        <w:pStyle w:val="Heading4"/>
      </w:pPr>
      <w:r w:rsidRPr="00D51EBA">
        <w:t>China understands the risks of a nuclear war</w:t>
      </w:r>
    </w:p>
    <w:p w14:paraId="4D001D56" w14:textId="77777777" w:rsidR="00B80C4E" w:rsidRPr="00D51EBA" w:rsidRDefault="00B80C4E" w:rsidP="00B80C4E">
      <w:pPr>
        <w:spacing w:after="0" w:line="240" w:lineRule="auto"/>
        <w:rPr>
          <w:rStyle w:val="Style13ptBold"/>
        </w:rPr>
      </w:pPr>
      <w:r w:rsidRPr="00D51EBA">
        <w:rPr>
          <w:rStyle w:val="Style13ptBold"/>
        </w:rPr>
        <w:t>Li ‘15</w:t>
      </w:r>
    </w:p>
    <w:p w14:paraId="18723AFF" w14:textId="77777777" w:rsidR="00B80C4E" w:rsidRPr="00D51EBA" w:rsidRDefault="00B80C4E" w:rsidP="00B80C4E">
      <w:pPr>
        <w:spacing w:after="0" w:line="240" w:lineRule="auto"/>
        <w:rPr>
          <w:rFonts w:eastAsia="Times New Roman" w:cs="Times New Roman"/>
          <w:b/>
          <w:sz w:val="20"/>
          <w:u w:val="single"/>
          <w:lang w:eastAsia="ko-KR"/>
        </w:rPr>
      </w:pPr>
      <w:r w:rsidRPr="00D51EBA">
        <w:rPr>
          <w:rFonts w:eastAsia="Times New Roman" w:cs="Arial"/>
          <w:color w:val="000230"/>
          <w:sz w:val="16"/>
          <w:shd w:val="clear" w:color="auto" w:fill="FFFFFF"/>
          <w:lang w:eastAsia="ko-KR"/>
        </w:rPr>
        <w:t>Li Bin, a senior associate with the Carnegie Endowment for International Peace and professor of international relations at Tsinghua University in Beijing, December 3</w:t>
      </w:r>
      <w:r w:rsidRPr="00D51EBA">
        <w:rPr>
          <w:rFonts w:eastAsia="Times New Roman" w:cs="Arial"/>
          <w:color w:val="000230"/>
          <w:sz w:val="16"/>
          <w:shd w:val="clear" w:color="auto" w:fill="FFFFFF"/>
          <w:vertAlign w:val="superscript"/>
          <w:lang w:eastAsia="ko-KR"/>
        </w:rPr>
        <w:t>rd</w:t>
      </w:r>
      <w:r w:rsidRPr="00D51EBA">
        <w:rPr>
          <w:rFonts w:eastAsia="Times New Roman" w:cs="Arial"/>
          <w:color w:val="000230"/>
          <w:sz w:val="16"/>
          <w:shd w:val="clear" w:color="auto" w:fill="FFFFFF"/>
          <w:lang w:eastAsia="ko-KR"/>
        </w:rPr>
        <w:t xml:space="preserve">, 2016, “Chinese Thinking On Nuclear Weapons”, </w:t>
      </w:r>
      <w:hyperlink r:id="rId256" w:history="1">
        <w:r w:rsidRPr="00D51EBA">
          <w:rPr>
            <w:rStyle w:val="Hyperlink"/>
            <w:rFonts w:eastAsia="Times New Roman" w:cs="Arial"/>
            <w:sz w:val="16"/>
            <w:shd w:val="clear" w:color="auto" w:fill="FFFFFF"/>
            <w:lang w:eastAsia="ko-KR"/>
          </w:rPr>
          <w:t>https://www.armscontrol.org/ACT/2015_12/Features/Chinese-Thinking-On-Nuclear-Weapons</w:t>
        </w:r>
      </w:hyperlink>
      <w:r w:rsidRPr="00D51EBA">
        <w:rPr>
          <w:rFonts w:eastAsia="Times New Roman" w:cs="Arial"/>
          <w:color w:val="000230"/>
          <w:sz w:val="16"/>
          <w:shd w:val="clear" w:color="auto" w:fill="FFFFFF"/>
          <w:lang w:eastAsia="ko-KR"/>
        </w:rPr>
        <w:t xml:space="preserve">, </w:t>
      </w:r>
      <w:r w:rsidRPr="00D51EBA">
        <w:rPr>
          <w:rFonts w:eastAsia="Times New Roman" w:cs="Arial"/>
          <w:b/>
          <w:color w:val="000230"/>
          <w:sz w:val="20"/>
          <w:u w:val="single"/>
          <w:shd w:val="clear" w:color="auto" w:fill="FFFFFF"/>
          <w:lang w:eastAsia="ko-KR"/>
        </w:rPr>
        <w:t>Jimin Park</w:t>
      </w:r>
    </w:p>
    <w:p w14:paraId="714DF870" w14:textId="77777777" w:rsidR="00B80C4E" w:rsidRPr="00D51EBA" w:rsidRDefault="00B80C4E" w:rsidP="00B80C4E">
      <w:pPr>
        <w:rPr>
          <w:rStyle w:val="StyleUnderline"/>
        </w:rPr>
      </w:pPr>
      <w:r w:rsidRPr="00D51EBA">
        <w:rPr>
          <w:sz w:val="16"/>
        </w:rPr>
        <w:t>In the trade-off between the military power and the safety of nuclear weapons, the comprehensive security theory allows China to optimize its nuclear weapon systems in a more comprehensive framework.</w:t>
      </w:r>
      <w:r w:rsidRPr="00D51EBA">
        <w:rPr>
          <w:rStyle w:val="StyleUnderline"/>
        </w:rPr>
        <w:t xml:space="preserve"> This can explain why </w:t>
      </w:r>
      <w:r w:rsidRPr="00D51EBA">
        <w:rPr>
          <w:rStyle w:val="StyleUnderline"/>
          <w:highlight w:val="cyan"/>
        </w:rPr>
        <w:t>China chooses to keep its nuclear weapons at a low level of alert. A higher level might strengthen</w:t>
      </w:r>
      <w:r w:rsidRPr="00D51EBA">
        <w:rPr>
          <w:rStyle w:val="StyleUnderline"/>
        </w:rPr>
        <w:t xml:space="preserve"> the </w:t>
      </w:r>
      <w:r w:rsidRPr="00D51EBA">
        <w:rPr>
          <w:rStyle w:val="StyleUnderline"/>
          <w:highlight w:val="cyan"/>
        </w:rPr>
        <w:t>deterrent power</w:t>
      </w:r>
      <w:r w:rsidRPr="00D51EBA">
        <w:rPr>
          <w:rStyle w:val="StyleUnderline"/>
        </w:rPr>
        <w:t xml:space="preserve"> of Chinese nuclear forces, </w:t>
      </w:r>
      <w:r w:rsidRPr="00D51EBA">
        <w:rPr>
          <w:rStyle w:val="StyleUnderline"/>
          <w:highlight w:val="cyan"/>
        </w:rPr>
        <w:t>but</w:t>
      </w:r>
      <w:r w:rsidRPr="00D51EBA">
        <w:rPr>
          <w:rStyle w:val="StyleUnderline"/>
        </w:rPr>
        <w:t xml:space="preserve"> it </w:t>
      </w:r>
      <w:r w:rsidRPr="00D51EBA">
        <w:rPr>
          <w:rStyle w:val="StyleUnderline"/>
          <w:highlight w:val="cyan"/>
        </w:rPr>
        <w:t>also increases the risk of accidental launch and other safety problems. A “purely military viewpoint” that optimizes a weapons system only with regard to its military effects</w:t>
      </w:r>
      <w:r w:rsidRPr="00D51EBA">
        <w:rPr>
          <w:sz w:val="16"/>
          <w:highlight w:val="cyan"/>
        </w:rPr>
        <w:t xml:space="preserve"> </w:t>
      </w:r>
      <w:r w:rsidRPr="00D51EBA">
        <w:rPr>
          <w:rStyle w:val="StyleUnderline"/>
          <w:highlight w:val="cyan"/>
        </w:rPr>
        <w:t>has long been criticized</w:t>
      </w:r>
      <w:r w:rsidRPr="00D51EBA">
        <w:rPr>
          <w:rStyle w:val="StyleUnderline"/>
        </w:rPr>
        <w:t xml:space="preserve"> as unwise </w:t>
      </w:r>
      <w:r w:rsidRPr="00D51EBA">
        <w:rPr>
          <w:rStyle w:val="StyleUnderline"/>
          <w:highlight w:val="cyan"/>
        </w:rPr>
        <w:t>by the leaders of the</w:t>
      </w:r>
      <w:r w:rsidRPr="00D51EBA">
        <w:rPr>
          <w:rStyle w:val="StyleUnderline"/>
        </w:rPr>
        <w:t xml:space="preserve"> </w:t>
      </w:r>
      <w:r w:rsidRPr="00D51EBA">
        <w:rPr>
          <w:rStyle w:val="StyleUnderline"/>
          <w:highlight w:val="cyan"/>
        </w:rPr>
        <w:t>P</w:t>
      </w:r>
      <w:r w:rsidRPr="00D51EBA">
        <w:rPr>
          <w:rStyle w:val="StyleUnderline"/>
        </w:rPr>
        <w:t xml:space="preserve">eople’s </w:t>
      </w:r>
      <w:r w:rsidRPr="00D51EBA">
        <w:rPr>
          <w:rStyle w:val="StyleUnderline"/>
          <w:highlight w:val="cyan"/>
        </w:rPr>
        <w:t>L</w:t>
      </w:r>
      <w:r w:rsidRPr="00D51EBA">
        <w:rPr>
          <w:rStyle w:val="StyleUnderline"/>
        </w:rPr>
        <w:t xml:space="preserve">iberation </w:t>
      </w:r>
      <w:r w:rsidRPr="00D51EBA">
        <w:rPr>
          <w:rStyle w:val="StyleUnderline"/>
          <w:highlight w:val="cyan"/>
        </w:rPr>
        <w:t>A</w:t>
      </w:r>
      <w:r w:rsidRPr="00D51EBA">
        <w:rPr>
          <w:rStyle w:val="StyleUnderline"/>
        </w:rPr>
        <w:t>rmy.</w:t>
      </w:r>
    </w:p>
    <w:p w14:paraId="5740DC8B" w14:textId="77777777" w:rsidR="00B80C4E" w:rsidRPr="00D51EBA" w:rsidRDefault="00B80C4E" w:rsidP="00B80C4E">
      <w:pPr>
        <w:pStyle w:val="Heading4"/>
        <w:rPr>
          <w:color w:val="FF0000"/>
        </w:rPr>
      </w:pPr>
      <w:r w:rsidRPr="00D51EBA">
        <w:t xml:space="preserve">The best way to rise for China is peacefully, will not escalate in the SCS </w:t>
      </w:r>
      <w:r w:rsidRPr="00D51EBA">
        <w:rPr>
          <w:color w:val="FF0000"/>
        </w:rPr>
        <w:t>// potentially can be cut other ways because it is multiple authors discussing the topic</w:t>
      </w:r>
    </w:p>
    <w:p w14:paraId="6E59A413" w14:textId="77777777" w:rsidR="00B80C4E" w:rsidRPr="00D51EBA" w:rsidRDefault="00B80C4E" w:rsidP="00B80C4E">
      <w:pPr>
        <w:rPr>
          <w:rStyle w:val="Style13ptBold"/>
        </w:rPr>
      </w:pPr>
      <w:r w:rsidRPr="00D51EBA">
        <w:rPr>
          <w:rStyle w:val="Style13ptBold"/>
        </w:rPr>
        <w:t>Hu et al. 2016</w:t>
      </w:r>
      <w:r w:rsidRPr="00D51EBA">
        <w:rPr>
          <w:rStyle w:val="Style13ptBold"/>
        </w:rPr>
        <w:br/>
      </w:r>
      <w:r w:rsidRPr="00D51EBA">
        <w:t>Richard Hu, Jean-Pierre Cabestan, Zhang Baohui, (Richard Hu,  who teaches at Hong Kong U, has a PhD in political science from the University of Maryland at College Park. He taught in the U.S. before coming to Hong Kong. And he was an Olin Fellow at Harvard and a post doctoral fellow at UC San Diego. Jean-Pierre Cabestan. Who's a professor and head of the department of government And international studies at Hong Kong Baptist University. He's also the Director General of the European Union academic program, in Hong Kong. Zhang Baohui, from Lingnan University, is the director on the Center of Asia- Pacific Studies At Lingnan. He got his PhD from the University of Texas at Austin in the USA. He is a specialist on international relations and strategic focus, wrote a book recently on China's assertive nuclear posture), 2016, “Can China Rise Peacefully?”, https://www.coursera.org/learn/chinese-politics-2/lecture/oZrtd/5-7-can-china-rise-peacefully, Branden-K</w:t>
      </w:r>
    </w:p>
    <w:p w14:paraId="7FF85619" w14:textId="77777777" w:rsidR="00B80C4E" w:rsidRPr="00D51EBA" w:rsidRDefault="00B80C4E" w:rsidP="00B80C4E">
      <w:r w:rsidRPr="00D51EBA">
        <w:t xml:space="preserve">Well, if you're still with us that's terrific. Well, hopefully this debate, this discussion has kept your attention. Now we're going to come to the last question. And the last question is really, </w:t>
      </w:r>
      <w:r w:rsidRPr="00D51EBA">
        <w:rPr>
          <w:rStyle w:val="StyleUnderline"/>
        </w:rPr>
        <w:t>can China rise peacefull</w:t>
      </w:r>
      <w:r w:rsidRPr="00D51EBA">
        <w:t xml:space="preserve">y? The reason people would think that that may not happen is what's known as the power transition theory. It's actually a concept raised by my professor Ken Organski at the University of Michigan. And the theory largely argues that </w:t>
      </w:r>
      <w:r w:rsidRPr="00D51EBA">
        <w:rPr>
          <w:rStyle w:val="StyleUnderline"/>
        </w:rPr>
        <w:t>when a rising challenger comes up, when a challenger rises against a hegemonic dominant power that there comes a time where both of them look at each other and they think seriously about going to wa</w:t>
      </w:r>
      <w:r w:rsidRPr="00D51EBA">
        <w:t xml:space="preserve">r. </w:t>
      </w:r>
      <w:r w:rsidRPr="00D51EBA">
        <w:rPr>
          <w:rStyle w:val="StyleUnderline"/>
        </w:rPr>
        <w:t xml:space="preserve">The rising power in part can be dissatisfied. If he's dissatisfied, he may want to change the rules. He may want to confront the dominant power. He may look for allies to be able to confront that dominant power, and so we get a real risk to the system. </w:t>
      </w:r>
      <w:r w:rsidRPr="00D51EBA">
        <w:t xml:space="preserve">The alternative argument though is, and there are several, one is in the post-World War II era, </w:t>
      </w:r>
      <w:r w:rsidRPr="00D51EBA">
        <w:rPr>
          <w:rStyle w:val="StyleUnderline"/>
        </w:rPr>
        <w:t>it has become much less likely that states will fight over territory and much more likely that they will fight over talent, trade rules, the values of their currency.</w:t>
      </w:r>
      <w:r w:rsidRPr="00D51EBA">
        <w:t xml:space="preserve"> These kinds of things and so the land war, t</w:t>
      </w:r>
      <w:r w:rsidRPr="00D51EBA">
        <w:rPr>
          <w:rStyle w:val="StyleUnderline"/>
        </w:rPr>
        <w:t>he military war is less likely. Second, we have nuclear weapons now and we can see that the US and USSR, even though there was a cold war going on, they never resorted to nuclear weapon</w:t>
      </w:r>
      <w:r w:rsidRPr="00D51EBA">
        <w:t xml:space="preserve">s. So, that could suggest that the United States and China may not ever resort to that kind of problems. So, as I said, Richard, you're going to take this one first. Is the power transition under way? Can China rise peacefully? I think power transitions theories, it's a historical lessons we learn from the past. </w:t>
      </w:r>
      <w:r w:rsidRPr="00D51EBA">
        <w:rPr>
          <w:rStyle w:val="StyleUnderline"/>
        </w:rPr>
        <w:t>History will repeat, but not exactly same wa</w:t>
      </w:r>
      <w:r w:rsidRPr="00D51EBA">
        <w:t xml:space="preserve">y. And, in the past, we see there's a moment of truth. </w:t>
      </w:r>
      <w:r w:rsidRPr="00D51EBA">
        <w:rPr>
          <w:rStyle w:val="StyleUnderline"/>
        </w:rPr>
        <w:t>The rising power go to war with a existing power, or visa versa. The existing power take preventive war to stop the new power, get keep rising, challenging himself.</w:t>
      </w:r>
      <w:r w:rsidRPr="00D51EBA">
        <w:t xml:space="preserve"> So in the history, we also see some peaceful power transitions, when the United States rising up it did not go to war with Britain to take number one position in the world. And after World War II, Japan's rise, Germany's rise also peaceful, did not go to war. So now come to the China case, I think there's also good chance </w:t>
      </w:r>
      <w:r w:rsidRPr="00D51EBA">
        <w:rPr>
          <w:rStyle w:val="StyleUnderline"/>
        </w:rPr>
        <w:t>China's rise could be peaceful</w:t>
      </w:r>
      <w:r w:rsidRPr="00D51EBA">
        <w:t>, right. US and China does not necessarily have to go to the moment of truth, the fight to decide who is number one, number two. And then there is actually both sides now leaders have very good sense how to avoid the trap and the other things- &gt;&gt; Trap being going back to the historical side example of Sparta and Athens, and that's where people talk about &gt;&gt; Gren Allison, a professor at Harvard, did a very good studies on trap. Right, 15 cases or something like that. 15 cases, only four of five case is peaceful transition and the rest will be war. And so- &gt;&gt; But you're optimistic. I'm optimistic. Look at the 21st centuries</w:t>
      </w:r>
      <w:r w:rsidRPr="00D51EBA">
        <w:rPr>
          <w:rStyle w:val="StyleUnderline"/>
        </w:rPr>
        <w:t>. Both China and United States are nuclear powe</w:t>
      </w:r>
      <w:r w:rsidRPr="00D51EBA">
        <w:t xml:space="preserve">rs. So nuclear deterrents work, secondly </w:t>
      </w:r>
      <w:r w:rsidRPr="00D51EBA">
        <w:rPr>
          <w:rStyle w:val="StyleUnderline"/>
        </w:rPr>
        <w:t>both countries are highly interdependent on each other in terms of economics and security and also societal relations there</w:t>
      </w:r>
      <w:r w:rsidRPr="00D51EBA">
        <w:t xml:space="preserve">- &gt;&gt; But they often point out for War World One heavy interdependence, you even had the monarchs of Britain and Germany were relative cousins. Baohui, what do you, what's your view? I think that- &gt;&gt; You believe there will be a war. I think that timewise. No I don't. I think a power transition could be peaceful, mainly because </w:t>
      </w:r>
      <w:r w:rsidRPr="00D51EBA">
        <w:rPr>
          <w:rStyle w:val="StyleUnderline"/>
        </w:rPr>
        <w:t>China is firmly committed to a peaceful rise</w:t>
      </w:r>
      <w:r w:rsidRPr="00D51EBA">
        <w:t xml:space="preserve">. China has spent more time than other countries studying cultural rise. It is called an industry in China, because they want to rise smartly. And what is there biggest conclusion? That if you want to rise by war your going to self destruct. Because they observe history, they look at Japan's imperial past. Imperial Germany's failed bid for high Germany. They learned lesson, that's why China leadership, Chinese security leads, they are united by one idea. China must rise peacefully. And </w:t>
      </w:r>
      <w:r w:rsidRPr="00D51EBA">
        <w:rPr>
          <w:rStyle w:val="StyleUnderline"/>
        </w:rPr>
        <w:t>indeed China has reached where it is today by peaceful means, by developing it's econo</w:t>
      </w:r>
      <w:r w:rsidRPr="00D51EBA">
        <w:t xml:space="preserve">my. </w:t>
      </w:r>
      <w:r w:rsidRPr="00D51EBA">
        <w:rPr>
          <w:rStyle w:val="StyleUnderline"/>
        </w:rPr>
        <w:t>Chinese leads understand in the 21st century, dominance means economic dominance, financial dominance, and influence global instituti</w:t>
      </w:r>
      <w:r w:rsidRPr="00D51EBA">
        <w:t>ons. So, China is revising the global architecture, to mainly influence the federal system. Nobody said we should fight the United States to wrap global from the Americans. So, these are people not deciding China's future. So I think a Chinese commitment to peaceful rights is the best guarantee that we're now going to see a titanic war between China and states in the future. Well, I will challenge his idea. Because he assumes that states are irrational actors. Sometimes they do irrational things. First of all, I think your question is a double question, a question of power transition. A principle that China's ambition is to replace the United States and to some degree it's true, I think China wants to become the first economic power in the world. It wants, I think, also to become the first diplomatic and political power to reduce the United States influence. Now whether China wants to become the first military power with a set of alliances shapen on the model of the United States remains to be seen. Well they don't like alliances. First of all, some people in China like you said, like to see China embracing that concept, but that's a minority. And I don't think that China wants to become the first military power in the world. Having said that</w:t>
      </w:r>
      <w:r w:rsidRPr="00D51EBA">
        <w:rPr>
          <w:rStyle w:val="StyleUnderline"/>
        </w:rPr>
        <w:t>, China wants to become the first military power in Asia</w:t>
      </w:r>
      <w:r w:rsidRPr="00D51EBA">
        <w:t xml:space="preserve">. The Asians, so China, I think </w:t>
      </w:r>
      <w:r w:rsidRPr="00D51EBA">
        <w:rPr>
          <w:rStyle w:val="StyleUnderline"/>
        </w:rPr>
        <w:t>China wants to kick out the United States from East Asia and do it from the old Asian continent in the foreseeable future</w:t>
      </w:r>
      <w:r w:rsidRPr="00D51EBA">
        <w:t>. South China sea. The South China sea. But, so there</w:t>
      </w:r>
      <w:r w:rsidRPr="00D51EBA">
        <w:rPr>
          <w:rStyle w:val="StyleUnderline"/>
        </w:rPr>
        <w:t xml:space="preserve"> </w:t>
      </w:r>
      <w:r w:rsidRPr="00D51EBA">
        <w:t xml:space="preserve">are arguments pro and con. Because in the South China sea today, up to now, China has used non-military means. Putting the fishing boats, the Coast Guard in the first place, keeping the Navy in the back. So China's being cautious, but the same time, what we'll see, that we have a PLA, People's Liberation Army which is getting more and more meaningful, more powerful, and China has not fought a war since 1979. And if you you have a military which hasn't fought a war, how can you become a great power? So there's a temptation among quite a number of Chinese elites to test the military in some limited wars. So I don't question the idea of having a full fledged confrontation with the United States, or even a nuclear war. I think it's pretty unlikely and hopefully unlikely. But at the same time I think that people in China would like to hit the water, so to speak, and put a bit more pressure or teach a lesson to countries like the Philippines or Vietnam, if they would push back too much. so that's where I see the danger. . I think we have to be careful because there is a lot of nationalism also pushing the Chinese leaders, not only from the society but from the elite themselves. From the PLA, from the idealogues, from people who want to keep the regime in place, but I agree with the idea that it will be the less logical and self serving adventure, to launch a war against other country, because that will weaken China. And maybe compromise, its stake, its objective of, becoming the first economically employed part. I would ask a different set of questions. Now is 21st century's. And then, China's rise taking place in the context of 21st century, highly institutionalized world order. Now, we have to ask ourself, in the last 40 years, China's rise in this context, within the current world order, is China satisfied with the current order or dissatisfied? That's why I raised at the beginning the question that dissatisfied- Yeah, </w:t>
      </w:r>
      <w:r w:rsidRPr="00D51EBA">
        <w:rPr>
          <w:rStyle w:val="StyleUnderline"/>
        </w:rPr>
        <w:t>if China is satisfied there's no sense to destroy the order, destroy the house to make a new one</w:t>
      </w:r>
      <w:r w:rsidRPr="00D51EBA">
        <w:t xml:space="preserve">. Second, </w:t>
      </w:r>
      <w:r w:rsidRPr="00D51EBA">
        <w:rPr>
          <w:rStyle w:val="StyleUnderline"/>
        </w:rPr>
        <w:t>if China's largely satisfied just want to reform just change some aspects of the order China would be largely status quo power, not necessary revisionist power.</w:t>
      </w:r>
      <w:r w:rsidRPr="00D51EBA">
        <w:t xml:space="preserve"> But still. I have to say- &gt;&gt; </w:t>
      </w:r>
      <w:r w:rsidRPr="00D51EBA">
        <w:rPr>
          <w:rStyle w:val="StyleUnderline"/>
        </w:rPr>
        <w:t>But China also want to have its own vision of order put in place, like the Just World Order, like Multi-Polar World. Not US dominant hedging money order. So, these are the things China wants to change. But, that not necessary lead to overall war to destroy the current order.</w:t>
      </w:r>
      <w:r w:rsidRPr="00D51EBA">
        <w:t xml:space="preserve"> Yeah, basically China is a dissatisfied power. Every rising power is dissatisfied. That's why China is reshaping the world order. It's reforming the global architecture, but these kind of revisions- &gt;&gt; Parts of the global architecture. Yeah, part of it. But the point is, these kind of revision efforts do not involve war and peace issues</w:t>
      </w:r>
      <w:r w:rsidRPr="00D51EBA">
        <w:rPr>
          <w:rStyle w:val="StyleUnderline"/>
        </w:rPr>
        <w:t>. If China set up AIB, it's not a war and peace issue</w:t>
      </w:r>
      <w:r w:rsidRPr="00D51EBA">
        <w:t xml:space="preserve">. So China is revising the order, but it's not a war and peace issue. And then- &gt;&gt; Still trying to see- There's that kind of issue, yeah, if China decides with the order, that could trigger war. And then if the- &gt;&gt; A large military? If JP's right in saying that at least some people in China are saying at least we detest our military in limiting war. I'm not, I don't believe that there's a majority of people in China that think like that, but if there is a minority of people who think like that it's still dangerous. In that context, how do we maintain peace? Balance of power is always the recipe for peace. I don't think that will happen precisely, </w:t>
      </w:r>
      <w:r w:rsidRPr="00D51EBA">
        <w:rPr>
          <w:rStyle w:val="StyleUnderline"/>
        </w:rPr>
        <w:t>because the United States in the forseeable future will remain a superior power militarily</w:t>
      </w:r>
      <w:r w:rsidRPr="00D51EBA">
        <w:t xml:space="preserve">. You're stealing my thunder because I would say I agree with you. No, United States are committed to peace and stability in the region. And therefore, that will constrain or dampen China's religious impulse. Well, the president said, President Obama said at his last speech that he would, every president, just like every president, we have to keep out spending China or the challengers. And, in fact, the United States way out spends. The students may not know, but it's six to one. The United States spends more on defense than the top five or six countries, including, eight countries, including Russia. But they're outspending them. So that should lead it and make it much more difficult for China militarily to challenge. Let's go around one more time quickly, J.D.? Yeah, first of all, I think you can agree with that. You can be a revisions power. And I think </w:t>
      </w:r>
      <w:r w:rsidRPr="00D51EBA">
        <w:rPr>
          <w:rStyle w:val="StyleUnderline"/>
        </w:rPr>
        <w:t>China, to some degree, is a revisions power without leading to any kind of war</w:t>
      </w:r>
      <w:r w:rsidRPr="00D51EBA">
        <w:t xml:space="preserve">. What- &gt;&gt; That also means that the United States has to live with some of that revision, which is one of the points that the Australians say. And maybe the Americans don't want to live with that revisionism. Yes, and it maybe won't prevail, because China is walking on two legs, on the one hand trying to empower itself in the existing international organization, at the same time creating it's own organization. Where it calls the shot, I mean, the IB, the ACUs Shanghai Corporation Organization, China's much more, in Central Asia China is much more influential in those organizations than the other one, the existing ones. Now I would like to combat these ideas transition maybe to finish. Because there are a number of obstacles on the way to China's empowerment and becoming a real full fledged great power. First of all, the risk of middle income trap. The economic slowdown in China we need to bear in mind the economic future of China is well- &gt;&gt; We'll see. We'll see. But I mean there's a degree of uncertainty. The second thing, we mentioned that China might be behind the US clearly in the longer term. And finally the political system. Is the political system of China an asset or liability? I would argue to the liability for China's empowerment. </w:t>
      </w:r>
      <w:r w:rsidRPr="00D51EBA">
        <w:rPr>
          <w:rStyle w:val="StyleUnderline"/>
        </w:rPr>
        <w:t>If China wants to become a really great power it will need to move to another kind of political system</w:t>
      </w:r>
      <w:r w:rsidRPr="00D51EBA">
        <w:t xml:space="preserve">. Maybe a multiparty democracy, a liberal democracy. But really moving away from the one party system and the way the party operates and the political system operates both domestically and on the outside, the international stage. It operates in such an opaque way. So here we have domestic politics, going back to the second question- &gt;&gt; And we're coming back to the domestic politics and that's I think a weakness of China's empowerment. Okay, last word for you? Overall, I think China will rise peacefully because fundamentally that's China's gun strategy, rise peacefully because of the learned lesson's from history. They know, rise by war, you will be self destructive and so they will try everything they can to overt a major power war. Okay, Richard? I agree. </w:t>
      </w:r>
      <w:r w:rsidRPr="00D51EBA">
        <w:rPr>
          <w:rStyle w:val="StyleUnderline"/>
        </w:rPr>
        <w:t>China's intent to rise up peacefully</w:t>
      </w:r>
      <w:r w:rsidRPr="00D51EBA">
        <w:t xml:space="preserve">. And </w:t>
      </w:r>
      <w:r w:rsidRPr="00D51EBA">
        <w:rPr>
          <w:rStyle w:val="StyleUnderline"/>
        </w:rPr>
        <w:t>also this is in the best interest of China as well as the world for a peaceful rising China</w:t>
      </w:r>
      <w:r w:rsidRPr="00D51EBA">
        <w:t>. Now secondly, as we discussed here, if China is a revisionist power but is in a sense not overturning the whole world order. Just want to reform some aspects of the existing order. But whether this process of rising up will be peaceful or not depends on how other countries respond to the China rise. So in international relations as we said, everything is consequential. Okay, well hopefully this discussion has been consequential for you and that you've learned a lot. That's the purpose, the reason we put this together and I want to thank our three guests for their lucid, to the point and very informative discussions and I'll come back in a few minutes and summarize this for you. And just thank them again. Thank you very much for your insights and your help.</w:t>
      </w:r>
    </w:p>
    <w:p w14:paraId="750BFE2E" w14:textId="77777777" w:rsidR="00B80C4E" w:rsidRPr="00D51EBA" w:rsidRDefault="00B80C4E" w:rsidP="00B80C4E"/>
    <w:p w14:paraId="682329B6" w14:textId="77777777" w:rsidR="00B80C4E" w:rsidRPr="00D51EBA" w:rsidRDefault="00B80C4E" w:rsidP="00B80C4E">
      <w:pPr>
        <w:pStyle w:val="Heading4"/>
      </w:pPr>
      <w:r w:rsidRPr="00D51EBA">
        <w:t>No SCS conflict- thawing relations ensure status quo tensions wont escalate</w:t>
      </w:r>
    </w:p>
    <w:p w14:paraId="280426D3" w14:textId="77777777" w:rsidR="00B80C4E" w:rsidRPr="00D51EBA" w:rsidRDefault="00B80C4E" w:rsidP="00B80C4E">
      <w:r w:rsidRPr="00D51EBA">
        <w:rPr>
          <w:rStyle w:val="Style13ptBold"/>
        </w:rPr>
        <w:t>Feng 15</w:t>
      </w:r>
      <w:r w:rsidRPr="00D51EBA">
        <w:t xml:space="preserve">— Executive Director of China Center for Collaborative Studies of the South China Sea (Zhu, “DE-ESCALATING TERRITORIAL CONFLICT BETWEEN CHINA AND JAPAN,” Asia Maritime Transparency Initiative, Feb. 4, 2015, </w:t>
      </w:r>
      <w:hyperlink r:id="rId257" w:history="1">
        <w:r w:rsidRPr="00D51EBA">
          <w:rPr>
            <w:rStyle w:val="Hyperlink"/>
          </w:rPr>
          <w:t>http://amti.csis.org/de-escalating-territorial-conflict-between-china-and-japan/</w:t>
        </w:r>
      </w:hyperlink>
      <w:r w:rsidRPr="00D51EBA">
        <w:t>). WM</w:t>
      </w:r>
    </w:p>
    <w:p w14:paraId="42524238" w14:textId="77777777" w:rsidR="00B80C4E" w:rsidRPr="00D51EBA" w:rsidRDefault="00B80C4E" w:rsidP="00B80C4E">
      <w:pPr>
        <w:rPr>
          <w:sz w:val="16"/>
        </w:rPr>
      </w:pPr>
      <w:r w:rsidRPr="00D51EBA">
        <w:rPr>
          <w:sz w:val="16"/>
        </w:rPr>
        <w:t xml:space="preserve">The first month of </w:t>
      </w:r>
      <w:r w:rsidRPr="00D51EBA">
        <w:rPr>
          <w:rStyle w:val="StyleUnderline"/>
        </w:rPr>
        <w:t>2015 has witnessed a slow thawing of China-Japan relations</w:t>
      </w:r>
      <w:r w:rsidRPr="00D51EBA">
        <w:rPr>
          <w:sz w:val="16"/>
        </w:rPr>
        <w:t xml:space="preserve">. </w:t>
      </w:r>
      <w:r w:rsidRPr="00D51EBA">
        <w:rPr>
          <w:rStyle w:val="StyleUnderline"/>
        </w:rPr>
        <w:t>Following</w:t>
      </w:r>
      <w:r w:rsidRPr="00D51EBA">
        <w:rPr>
          <w:sz w:val="16"/>
        </w:rPr>
        <w:t xml:space="preserve"> up </w:t>
      </w:r>
      <w:r w:rsidRPr="00D51EBA">
        <w:rPr>
          <w:rStyle w:val="StyleUnderline"/>
        </w:rPr>
        <w:t>their Beijing summit meeting</w:t>
      </w:r>
      <w:r w:rsidRPr="00D51EBA">
        <w:rPr>
          <w:sz w:val="16"/>
        </w:rPr>
        <w:t xml:space="preserve"> in November of 2014, </w:t>
      </w:r>
      <w:r w:rsidRPr="00D51EBA">
        <w:rPr>
          <w:rStyle w:val="StyleUnderline"/>
        </w:rPr>
        <w:t>the two Asian giants resumed two maritime security talks in January of 2015</w:t>
      </w:r>
      <w:r w:rsidRPr="00D51EBA">
        <w:rPr>
          <w:sz w:val="16"/>
        </w:rPr>
        <w:t xml:space="preserve"> – </w:t>
      </w:r>
      <w:r w:rsidRPr="00D51EBA">
        <w:rPr>
          <w:rStyle w:val="StyleUnderline"/>
        </w:rPr>
        <w:t>one between</w:t>
      </w:r>
      <w:r w:rsidRPr="00D51EBA">
        <w:rPr>
          <w:sz w:val="16"/>
        </w:rPr>
        <w:t xml:space="preserve"> their two </w:t>
      </w:r>
      <w:r w:rsidRPr="00D51EBA">
        <w:rPr>
          <w:rStyle w:val="StyleUnderline"/>
        </w:rPr>
        <w:t>defense departments</w:t>
      </w:r>
      <w:r w:rsidRPr="00D51EBA">
        <w:rPr>
          <w:sz w:val="16"/>
        </w:rPr>
        <w:t xml:space="preserve">, and the other working level </w:t>
      </w:r>
      <w:r w:rsidRPr="00D51EBA">
        <w:rPr>
          <w:rStyle w:val="StyleUnderline"/>
        </w:rPr>
        <w:t>diplomatic talks</w:t>
      </w:r>
      <w:r w:rsidRPr="00D51EBA">
        <w:rPr>
          <w:sz w:val="16"/>
        </w:rPr>
        <w:t xml:space="preserve"> between the governments. So far there is no sign that China and Japan will quickly progress with a substantive deal, given their long-standing mutual suspicions, friction, and arguments. </w:t>
      </w:r>
      <w:r w:rsidRPr="00D51EBA">
        <w:rPr>
          <w:rStyle w:val="StyleUnderline"/>
        </w:rPr>
        <w:t>The resumption of the talks</w:t>
      </w:r>
      <w:r w:rsidRPr="00D51EBA">
        <w:rPr>
          <w:sz w:val="16"/>
        </w:rPr>
        <w:t xml:space="preserve">, however, </w:t>
      </w:r>
      <w:r w:rsidRPr="00D51EBA">
        <w:rPr>
          <w:rStyle w:val="Emphasis"/>
        </w:rPr>
        <w:t xml:space="preserve">represents the return of diplomatic pragmatism </w:t>
      </w:r>
      <w:r w:rsidRPr="00D51EBA">
        <w:rPr>
          <w:rStyle w:val="StyleUnderline"/>
        </w:rPr>
        <w:t>in dealing with their protracted disagreements over the East China Sea</w:t>
      </w:r>
      <w:r w:rsidRPr="00D51EBA">
        <w:rPr>
          <w:sz w:val="16"/>
        </w:rPr>
        <w:t xml:space="preserve">. The defense officers meeting, which commenced on January 12-13, is a trial balloon to see if the militaries can repair their ties since contact was fully broken in June 2012. Participants on both sides are low-level officers responsible for military-to-military relations. The </w:t>
      </w:r>
      <w:r w:rsidRPr="00D51EBA">
        <w:rPr>
          <w:rStyle w:val="StyleUnderline"/>
        </w:rPr>
        <w:t>media has reported that China and Japan are close to a deal on establishing an at-sea hotline,</w:t>
      </w:r>
      <w:r w:rsidRPr="00D51EBA">
        <w:rPr>
          <w:sz w:val="16"/>
        </w:rPr>
        <w:t xml:space="preserve"> but this is not a breakthrough. As early as 2010, maritime tensions between Beijing and Tokyo arose from the detention of a Chinese trawler captain and compelled both sides to seek a maritime communication mechanism to prevention conflict escalation. By June 2012, both militaries were close to a deal to build an emergency communication mechanism. Unfortunately, after the Noda Administration’s decision to “nationalize” the Diaoyu/Senkaku Islands, and China’s intrusion into the islands’ territorial waters with surveillance boats, progress on the deal ceased entirely. An additional round of “</w:t>
      </w:r>
      <w:r w:rsidRPr="00D51EBA">
        <w:rPr>
          <w:rStyle w:val="StyleUnderline"/>
        </w:rPr>
        <w:t>working level talks</w:t>
      </w:r>
      <w:r w:rsidRPr="00D51EBA">
        <w:rPr>
          <w:sz w:val="16"/>
        </w:rPr>
        <w:t xml:space="preserve">” by senior officials from both countries, </w:t>
      </w:r>
      <w:r w:rsidRPr="00D51EBA">
        <w:rPr>
          <w:rStyle w:val="StyleUnderline"/>
        </w:rPr>
        <w:t>also took place at Yokohama on January 22-23</w:t>
      </w:r>
      <w:r w:rsidRPr="00D51EBA">
        <w:rPr>
          <w:sz w:val="16"/>
        </w:rPr>
        <w:t xml:space="preserve">, however, and this channel is more intriguing. The talks, composed of multiple departmental officials from both sides, are aimed at addressing China-Japan animosity in the East China Sea, and strive to mitigate their maritime disputes. If the </w:t>
      </w:r>
      <w:r w:rsidRPr="00D51EBA">
        <w:rPr>
          <w:rStyle w:val="StyleUnderline"/>
        </w:rPr>
        <w:t>talks</w:t>
      </w:r>
      <w:r w:rsidRPr="00D51EBA">
        <w:rPr>
          <w:sz w:val="16"/>
        </w:rPr>
        <w:t xml:space="preserve"> continue, they </w:t>
      </w:r>
      <w:r w:rsidRPr="00D51EBA">
        <w:rPr>
          <w:rStyle w:val="StyleUnderline"/>
        </w:rPr>
        <w:t xml:space="preserve">will be a promising pathway to rebuilding the “consensual process” in the East China Sea contestation. </w:t>
      </w:r>
      <w:r w:rsidRPr="00D51EBA">
        <w:rPr>
          <w:sz w:val="16"/>
        </w:rPr>
        <w:t xml:space="preserve">Beijing and Tokyo have distance between them on numerous issues, including the sovereignty dispute over the Diaoyu/Senkaku islands, EEZ delimitations, specification of joint development zones, fishing administration, and military surveillance in unclarified EEZ areas. The worst part of the China-Japan contest is their overlapping Air Defense Identity Zones (ADIZ). Japan has condemned Beijing for being unilateral and provocative in its first ADIZ announcement in the East China Sea in November, 2013. Obviously, Beijing’s decision to establish an ADIZ that covers disputed Diaoyu/Senkaku air space is a way to forcefully escalate pressure vis-à-vis Japan in return for Tokyo’s consistent refusal to admit the existence of a maritime territorial dispute between two countries, which in turn means the issue cannot be negotiated. In the eyes of the Japanese, on contrary, China’s ADIZ decision is a new indicator of its coercive intention. </w:t>
      </w:r>
      <w:r w:rsidRPr="00D51EBA">
        <w:rPr>
          <w:rStyle w:val="StyleUnderline"/>
        </w:rPr>
        <w:t>Resumption of the two sets of talks is a positive step</w:t>
      </w:r>
      <w:r w:rsidRPr="00D51EBA">
        <w:rPr>
          <w:sz w:val="16"/>
        </w:rPr>
        <w:t>. Political contacts at different levels of government may begin to warm again, and chann</w:t>
      </w:r>
      <w:r w:rsidRPr="00D51EBA">
        <w:rPr>
          <w:rStyle w:val="StyleUnderline"/>
        </w:rPr>
        <w:t>els of political communication can accordingly re-open</w:t>
      </w:r>
      <w:r w:rsidRPr="00D51EBA">
        <w:rPr>
          <w:sz w:val="16"/>
        </w:rPr>
        <w:t>. Last week</w:t>
      </w:r>
      <w:r w:rsidRPr="00D51EBA">
        <w:rPr>
          <w:rStyle w:val="StyleUnderline"/>
        </w:rPr>
        <w:t>, a governor-level Chinese official visited Japan</w:t>
      </w:r>
      <w:r w:rsidRPr="00D51EBA">
        <w:rPr>
          <w:sz w:val="16"/>
        </w:rPr>
        <w:t xml:space="preserve">, </w:t>
      </w:r>
      <w:r w:rsidRPr="00D51EBA">
        <w:rPr>
          <w:rStyle w:val="StyleUnderline"/>
        </w:rPr>
        <w:t>another signal of</w:t>
      </w:r>
      <w:r w:rsidRPr="00D51EBA">
        <w:rPr>
          <w:sz w:val="16"/>
        </w:rPr>
        <w:t xml:space="preserve"> political </w:t>
      </w:r>
      <w:r w:rsidRPr="00D51EBA">
        <w:rPr>
          <w:rStyle w:val="StyleUnderline"/>
        </w:rPr>
        <w:t>thawing</w:t>
      </w:r>
      <w:r w:rsidRPr="00D51EBA">
        <w:rPr>
          <w:sz w:val="16"/>
        </w:rPr>
        <w:t xml:space="preserve">. And despite its shortness, rituality, and rigidity, </w:t>
      </w:r>
      <w:r w:rsidRPr="00D51EBA">
        <w:rPr>
          <w:rStyle w:val="StyleUnderline"/>
        </w:rPr>
        <w:t>the Xi -Abe summit</w:t>
      </w:r>
      <w:r w:rsidRPr="00D51EBA">
        <w:rPr>
          <w:sz w:val="16"/>
        </w:rPr>
        <w:t xml:space="preserve"> meeting in Beijing </w:t>
      </w:r>
      <w:r w:rsidRPr="00D51EBA">
        <w:rPr>
          <w:rStyle w:val="StyleUnderline"/>
        </w:rPr>
        <w:t>in November</w:t>
      </w:r>
      <w:r w:rsidRPr="00D51EBA">
        <w:rPr>
          <w:sz w:val="16"/>
        </w:rPr>
        <w:t xml:space="preserve">, </w:t>
      </w:r>
      <w:r w:rsidRPr="00D51EBA">
        <w:rPr>
          <w:rStyle w:val="StyleUnderline"/>
        </w:rPr>
        <w:t>confirmed the resilience of China-Japan relations</w:t>
      </w:r>
      <w:r w:rsidRPr="00D51EBA">
        <w:rPr>
          <w:sz w:val="16"/>
        </w:rPr>
        <w:t>. It remains quite unrealistic to assume, however, that China and Japan will firmly and explicitly improve their relations. Maritime security talks may not achieve an obvious breakthrough. There are several reasons why this is the case.</w:t>
      </w:r>
    </w:p>
    <w:p w14:paraId="68C348D1" w14:textId="77777777" w:rsidR="00B80C4E" w:rsidRPr="00D51EBA" w:rsidRDefault="00B80C4E" w:rsidP="00B80C4E">
      <w:pPr>
        <w:pStyle w:val="Heading4"/>
      </w:pPr>
      <w:r w:rsidRPr="00D51EBA">
        <w:t>Both China and the US have adopted strategies that prevent conflict</w:t>
      </w:r>
    </w:p>
    <w:p w14:paraId="26CD580A" w14:textId="77777777" w:rsidR="00B80C4E" w:rsidRPr="00D51EBA" w:rsidRDefault="00B80C4E" w:rsidP="00B80C4E">
      <w:r w:rsidRPr="00D51EBA">
        <w:rPr>
          <w:rStyle w:val="Style13ptBold"/>
        </w:rPr>
        <w:t>Li and Yanzhuo 6/19</w:t>
      </w:r>
      <w:r w:rsidRPr="00D51EBA">
        <w:t xml:space="preserve">— Director of the Department of International Strategy at the Institute of World Economics and Politics, Chinese Academy of Social Sciences, and doctorate from Durham University who studies South China Sea and Chinese foreign policy (Xue and Xu, “The US and China Won't See Military Conflict Over the South China Sea,” The Diplomat, June 19, 2015, </w:t>
      </w:r>
      <w:hyperlink r:id="rId258" w:history="1">
        <w:r w:rsidRPr="00D51EBA">
          <w:rPr>
            <w:rStyle w:val="Hyperlink"/>
          </w:rPr>
          <w:t>http://thediplomat.com/2015/06/the-us-and-china-wont-see-military-conflict-over-the-south-china-sea/</w:t>
        </w:r>
      </w:hyperlink>
      <w:r w:rsidRPr="00D51EBA">
        <w:t xml:space="preserve">). WM </w:t>
      </w:r>
    </w:p>
    <w:p w14:paraId="2EB73081" w14:textId="77777777" w:rsidR="00B80C4E" w:rsidRPr="00D51EBA" w:rsidRDefault="00B80C4E" w:rsidP="00B80C4E">
      <w:pPr>
        <w:rPr>
          <w:sz w:val="16"/>
        </w:rPr>
      </w:pPr>
      <w:r w:rsidRPr="00D51EBA">
        <w:rPr>
          <w:sz w:val="16"/>
        </w:rPr>
        <w:t xml:space="preserve">However, </w:t>
      </w:r>
      <w:r w:rsidRPr="00D51EBA">
        <w:rPr>
          <w:rStyle w:val="StyleUnderline"/>
        </w:rPr>
        <w:t xml:space="preserve">if we look at the practical significance of the remarks, there are several limiting factors. The interests at stake in the South China Sea are </w:t>
      </w:r>
      <w:r w:rsidRPr="00D51EBA">
        <w:rPr>
          <w:rStyle w:val="Emphasis"/>
        </w:rPr>
        <w:t>not core national interests</w:t>
      </w:r>
      <w:r w:rsidRPr="00D51EBA">
        <w:rPr>
          <w:sz w:val="16"/>
        </w:rPr>
        <w:t xml:space="preserve"> </w:t>
      </w:r>
      <w:r w:rsidRPr="00D51EBA">
        <w:rPr>
          <w:rStyle w:val="StyleUnderline"/>
        </w:rPr>
        <w:t>for the United States</w:t>
      </w:r>
      <w:r w:rsidRPr="00D51EBA">
        <w:rPr>
          <w:sz w:val="16"/>
        </w:rPr>
        <w:t xml:space="preserve">. Meanwhile, the U.S.-Philippine alliance is not as important as the U.S.-Japan alliance, and U.S. ties with other ASEAN countries are even weaker. </w:t>
      </w:r>
      <w:r w:rsidRPr="00D51EBA">
        <w:rPr>
          <w:rStyle w:val="StyleUnderline"/>
        </w:rPr>
        <w:t>Given U.S.-China mutual economic dependence and China’s comprehensive national strength, the United States is unlikely to go so far as having a military confrontation with China over the South China Sea.</w:t>
      </w:r>
      <w:r w:rsidRPr="00D51EBA">
        <w:rPr>
          <w:sz w:val="16"/>
        </w:rPr>
        <w:t xml:space="preserve"> Barack </w:t>
      </w:r>
      <w:r w:rsidRPr="00D51EBA">
        <w:rPr>
          <w:rStyle w:val="StyleUnderline"/>
        </w:rPr>
        <w:t>Obama, the ‘peace president’</w:t>
      </w:r>
      <w:r w:rsidRPr="00D51EBA">
        <w:rPr>
          <w:sz w:val="16"/>
        </w:rPr>
        <w:t xml:space="preserve"> who withdrew the U.S. military from Iraq and Afghanistan, </w:t>
      </w:r>
      <w:r w:rsidRPr="00D51EBA">
        <w:rPr>
          <w:rStyle w:val="StyleUnderline"/>
        </w:rPr>
        <w:t>is even less likely to fight with China</w:t>
      </w:r>
      <w:r w:rsidRPr="00D51EBA">
        <w:rPr>
          <w:sz w:val="16"/>
        </w:rPr>
        <w:t xml:space="preserve"> for the South China Sea. </w:t>
      </w:r>
      <w:r w:rsidRPr="00D51EBA">
        <w:rPr>
          <w:rStyle w:val="StyleUnderline"/>
        </w:rPr>
        <w:t>As for the U.S. interests in the region</w:t>
      </w:r>
      <w:r w:rsidRPr="00D51EBA">
        <w:rPr>
          <w:sz w:val="16"/>
        </w:rPr>
        <w:t xml:space="preserve">, </w:t>
      </w:r>
      <w:r w:rsidRPr="00D51EBA">
        <w:rPr>
          <w:rStyle w:val="StyleUnderline"/>
        </w:rPr>
        <w:t>Washington</w:t>
      </w:r>
      <w:r w:rsidRPr="00D51EBA">
        <w:rPr>
          <w:sz w:val="16"/>
        </w:rPr>
        <w:t xml:space="preserve"> </w:t>
      </w:r>
      <w:r w:rsidRPr="00D51EBA">
        <w:rPr>
          <w:rStyle w:val="StyleUnderline"/>
        </w:rPr>
        <w:t>is</w:t>
      </w:r>
      <w:r w:rsidRPr="00D51EBA">
        <w:rPr>
          <w:sz w:val="16"/>
        </w:rPr>
        <w:t xml:space="preserve"> surely </w:t>
      </w:r>
      <w:r w:rsidRPr="00D51EBA">
        <w:rPr>
          <w:rStyle w:val="StyleUnderline"/>
        </w:rPr>
        <w:t>aware</w:t>
      </w:r>
      <w:r w:rsidRPr="00D51EBA">
        <w:rPr>
          <w:sz w:val="16"/>
        </w:rPr>
        <w:t xml:space="preserve"> that </w:t>
      </w:r>
      <w:r w:rsidRPr="00D51EBA">
        <w:rPr>
          <w:rStyle w:val="StyleUnderline"/>
        </w:rPr>
        <w:t>China has not affected the freedom of commercial navigation</w:t>
      </w:r>
      <w:r w:rsidRPr="00D51EBA">
        <w:rPr>
          <w:sz w:val="16"/>
        </w:rPr>
        <w:t xml:space="preserve"> in these waters so far. And as I noted in my earlier piece, Beijing is developing its stance and could eventually recognize the legality of military activities in another country’s EEZ (see, for example, the China-Russia joint military exercise in the Mediterranean). 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the U.S. has no better choice than to become directly involved in this issue. 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 </w:t>
      </w:r>
      <w:r w:rsidRPr="00D51EBA">
        <w:rPr>
          <w:rStyle w:val="StyleUnderline"/>
        </w:rPr>
        <w:t>Since 2015, Washington has increased its pressure on China</w:t>
      </w:r>
      <w:r w:rsidRPr="00D51EBA">
        <w:rPr>
          <w:sz w:val="16"/>
        </w:rPr>
        <w:t xml:space="preserve">. It sent the USS Fort Worth, a littoral combat ship, to sail in waters near the Spratly area controlled by Vietnam in early May. U.S. official are also considering sending naval and air patrols within 12 nautical miles of the Spratly Islands controlled by China. </w:t>
      </w:r>
      <w:r w:rsidRPr="00D51EBA">
        <w:rPr>
          <w:rStyle w:val="StyleUnderline"/>
        </w:rPr>
        <w:t>Washington has recognized that it could hardly stop China’s construction in Spratly Islands</w:t>
      </w:r>
      <w:r w:rsidRPr="00D51EBA">
        <w:rPr>
          <w:sz w:val="16"/>
        </w:rPr>
        <w:t xml:space="preserve">. Therefore, </w:t>
      </w:r>
      <w:r w:rsidRPr="00D51EBA">
        <w:rPr>
          <w:rStyle w:val="StyleUnderline"/>
        </w:rPr>
        <w:t>it has opted to portray Beijing as a challenger to the status qu</w:t>
      </w:r>
      <w:r w:rsidRPr="00D51EBA">
        <w:rPr>
          <w:sz w:val="16"/>
        </w:rPr>
        <w:t xml:space="preserve">o, 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 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 As the U.S. involvement in the South China Sea becomes more aggressive and high-profile, the dynamic relationship between China and the United States comes to affect other layers of the dispute (for example, relations between China and ASEAN claimants or China and ASEAN in general). To some extent, the South China Sea dispute has developed into a balance of power tug-of-war between the U.S. and China, yet both sides will not take the risk of military confrontation. </w:t>
      </w:r>
      <w:r w:rsidRPr="00D51EBA">
        <w:rPr>
          <w:rStyle w:val="StyleUnderline"/>
        </w:rPr>
        <w:t>As Foreign Minister</w:t>
      </w:r>
      <w:r w:rsidRPr="00D51EBA">
        <w:rPr>
          <w:sz w:val="16"/>
        </w:rPr>
        <w:t xml:space="preserve"> Wang </w:t>
      </w:r>
      <w:r w:rsidRPr="00D51EBA">
        <w:rPr>
          <w:rStyle w:val="StyleUnderline"/>
        </w:rPr>
        <w:t xml:space="preserve">Yi put it in a recent meeting with U.S. Secretary of State </w:t>
      </w:r>
      <w:r w:rsidRPr="00D51EBA">
        <w:rPr>
          <w:sz w:val="16"/>
        </w:rPr>
        <w:t xml:space="preserve">John </w:t>
      </w:r>
      <w:r w:rsidRPr="00D51EBA">
        <w:rPr>
          <w:rStyle w:val="StyleUnderline"/>
        </w:rPr>
        <w:t>Kerry</w:t>
      </w:r>
      <w:r w:rsidRPr="00D51EBA">
        <w:rPr>
          <w:sz w:val="16"/>
        </w:rPr>
        <w:t>, “</w:t>
      </w:r>
      <w:r w:rsidRPr="00D51EBA">
        <w:rPr>
          <w:rStyle w:val="StyleUnderline"/>
        </w:rPr>
        <w:t xml:space="preserve">as for the differences, our attitude is </w:t>
      </w:r>
      <w:r w:rsidRPr="00D51EBA">
        <w:rPr>
          <w:rStyle w:val="Emphasis"/>
        </w:rPr>
        <w:t>it is okay to have differences</w:t>
      </w:r>
      <w:r w:rsidRPr="00D51EBA">
        <w:rPr>
          <w:rStyle w:val="StyleUnderline"/>
        </w:rPr>
        <w:t xml:space="preserve"> as long as we could avoid misunderstanding, and even more importantly, avoid miscalculation</w:t>
      </w:r>
      <w:r w:rsidRPr="00D51EBA">
        <w:rPr>
          <w:sz w:val="16"/>
        </w:rPr>
        <w:t xml:space="preserve">.” For its part, China is determined to build artificial islands and several airstrips in the Spratlys, which I argue would help promote the resolution of SCS disputes. But it’s worth noting that </w:t>
      </w:r>
      <w:r w:rsidRPr="00D51EBA">
        <w:rPr>
          <w:rStyle w:val="StyleUnderline"/>
        </w:rPr>
        <w:t>if China establishes an ADIZ and advocates a 200 nautical miles EEZ</w:t>
      </w:r>
      <w:r w:rsidRPr="00D51EBA">
        <w:rPr>
          <w:sz w:val="16"/>
        </w:rPr>
        <w:t xml:space="preserve"> (as the U.S. fears), </w:t>
      </w:r>
      <w:r w:rsidRPr="00D51EBA">
        <w:rPr>
          <w:rStyle w:val="StyleUnderline"/>
        </w:rPr>
        <w:t xml:space="preserve">it would push ASEAN claimants and even non-claimants to stand by the United States. Obviously, the potential consequences </w:t>
      </w:r>
      <w:r w:rsidRPr="00D51EBA">
        <w:rPr>
          <w:rStyle w:val="Emphasis"/>
        </w:rPr>
        <w:t>contradict</w:t>
      </w:r>
      <w:r w:rsidRPr="00D51EBA">
        <w:rPr>
          <w:rStyle w:val="StyleUnderline"/>
        </w:rPr>
        <w:t xml:space="preserve"> with </w:t>
      </w:r>
      <w:r w:rsidRPr="00D51EBA">
        <w:rPr>
          <w:rStyle w:val="Emphasis"/>
        </w:rPr>
        <w:t>China’s “One Belt, One Road” strategy</w:t>
      </w:r>
      <w:r w:rsidRPr="00D51EBA">
        <w:rPr>
          <w:sz w:val="16"/>
        </w:rPr>
        <w:t xml:space="preserve">. In February 2014, in response to reports by Japan’s Asahi Shimbun that a South China Sea ADIZ was imminent, China’s Ministry of Foreign Affairs hinted that China would not necessarily impose an ADIZ. “The Chinese side has yet to feel any air security threat from the ASEAN countries and is optimistic about its relations with the neighboring countries and the general situation in the South China Sea region,” a spokesperson said. 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the disputes. </w:t>
      </w:r>
      <w:r w:rsidRPr="00D51EBA">
        <w:rPr>
          <w:rStyle w:val="StyleUnderline"/>
        </w:rPr>
        <w:t>The South China Sea dispute has developed a seasonal pattern, where the first half of the year is focused on conflicts, and the second half tends to emphasize cooperation.</w:t>
      </w:r>
      <w:r w:rsidRPr="00D51EBA">
        <w:rPr>
          <w:sz w:val="16"/>
        </w:rPr>
        <w:t xml:space="preserve">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This year was no exception, as the U.S. worked hard to draw the world’s attention to the Shangri-La Dialogue this year. But audiences should </w:t>
      </w:r>
      <w:r w:rsidRPr="00D51EBA">
        <w:rPr>
          <w:rStyle w:val="StyleUnderline"/>
        </w:rPr>
        <w:t>be aware that aggressive statements</w:t>
      </w:r>
      <w:r w:rsidRPr="00D51EBA">
        <w:rPr>
          <w:sz w:val="16"/>
        </w:rPr>
        <w:t xml:space="preserve"> at the Shangri-La Dialogue </w:t>
      </w:r>
      <w:r w:rsidRPr="00D51EBA">
        <w:rPr>
          <w:rStyle w:val="Emphasis"/>
        </w:rPr>
        <w:t>are not totally representative of U.S.-China relations</w:t>
      </w:r>
      <w:r w:rsidRPr="00D51EBA">
        <w:rPr>
          <w:sz w:val="16"/>
        </w:rPr>
        <w:t xml:space="preserve">. After all, </w:t>
      </w:r>
      <w:r w:rsidRPr="00D51EBA">
        <w:rPr>
          <w:rStyle w:val="StyleUnderline"/>
        </w:rPr>
        <w:t>these statements are made by military rather than political elites</w:t>
      </w:r>
      <w:r w:rsidRPr="00D51EBA">
        <w:rPr>
          <w:sz w:val="16"/>
        </w:rPr>
        <w:t>. Cooperation will be the key when the U.S. and China have their Strategic and Economic Dialogue in late June, with the ASEAN Regional Forum and other meetings following later this summer.</w:t>
      </w:r>
    </w:p>
    <w:p w14:paraId="44CC9988" w14:textId="77777777" w:rsidR="00B80C4E" w:rsidRPr="00D51EBA" w:rsidRDefault="00B80C4E" w:rsidP="00B80C4E"/>
    <w:p w14:paraId="782AD9FC" w14:textId="77777777" w:rsidR="00B80C4E" w:rsidRPr="00D51EBA" w:rsidRDefault="00B80C4E" w:rsidP="00B80C4E">
      <w:pPr>
        <w:pStyle w:val="Heading4"/>
      </w:pPr>
      <w:r w:rsidRPr="00D51EBA">
        <w:t>No SCS conflict- current US commitments stop China</w:t>
      </w:r>
    </w:p>
    <w:p w14:paraId="1EF981C0" w14:textId="77777777" w:rsidR="00B80C4E" w:rsidRPr="00D51EBA" w:rsidRDefault="00B80C4E" w:rsidP="00B80C4E">
      <w:r w:rsidRPr="00D51EBA">
        <w:rPr>
          <w:rStyle w:val="Style13ptBold"/>
        </w:rPr>
        <w:t>Bosco 15</w:t>
      </w:r>
      <w:r w:rsidRPr="00D51EBA">
        <w:t>— member of the U.S.-China task force at the Center for the National Interest (Joseph A., “US Must Hold Firm in South China Sea Dispute,” The Diplomat, June 03, 2015, http://thediplomat.com/2015/06/us-must-hold-firm-in-south-china-sea-dispute/). WM</w:t>
      </w:r>
    </w:p>
    <w:p w14:paraId="64F3571F" w14:textId="77777777" w:rsidR="00B80C4E" w:rsidRPr="00D51EBA" w:rsidRDefault="00B80C4E" w:rsidP="00B80C4E"/>
    <w:p w14:paraId="66623F30" w14:textId="77777777" w:rsidR="00B80C4E" w:rsidRPr="00D51EBA" w:rsidRDefault="00B80C4E" w:rsidP="00B80C4E">
      <w:pPr>
        <w:rPr>
          <w:sz w:val="16"/>
        </w:rPr>
      </w:pPr>
      <w:r w:rsidRPr="00D51EBA">
        <w:rPr>
          <w:rStyle w:val="Emphasis"/>
        </w:rPr>
        <w:t>No sane Chinese or American official wants a major war</w:t>
      </w:r>
      <w:r w:rsidRPr="00D51EBA">
        <w:rPr>
          <w:sz w:val="16"/>
        </w:rPr>
        <w:t xml:space="preserve"> between the two countries. Nor would anyone in a responsible position on the U.S. side welcome even a limited military conflict with China, for fear of miscalculation, escalation, and unintended consequences, including the significant endangerment of economic relations. </w:t>
      </w:r>
      <w:r w:rsidRPr="00D51EBA">
        <w:rPr>
          <w:rStyle w:val="StyleUnderline"/>
        </w:rPr>
        <w:t>American restraint is demonstrable in the South China Sea</w:t>
      </w:r>
      <w:r w:rsidRPr="00D51EBA">
        <w:rPr>
          <w:sz w:val="16"/>
        </w:rPr>
        <w:t xml:space="preserve"> (SCS) but it has also characterized the U.S. response to China-initiated situations in the East China Sea and across the Taiwan Strait. That prudent approach, however, is not sufficiently shared by </w:t>
      </w:r>
      <w:r w:rsidRPr="00D51EBA">
        <w:rPr>
          <w:rStyle w:val="StyleUnderline"/>
        </w:rPr>
        <w:t>Chinese government and military leaders</w:t>
      </w:r>
      <w:r w:rsidRPr="00D51EBA">
        <w:rPr>
          <w:sz w:val="16"/>
        </w:rPr>
        <w:t xml:space="preserve">. Some </w:t>
      </w:r>
      <w:r w:rsidRPr="00D51EBA">
        <w:rPr>
          <w:rStyle w:val="StyleUnderline"/>
        </w:rPr>
        <w:t>seem willing to push the envelope</w:t>
      </w:r>
      <w:r w:rsidRPr="00D51EBA">
        <w:rPr>
          <w:sz w:val="16"/>
        </w:rPr>
        <w:t xml:space="preserve"> </w:t>
      </w:r>
      <w:r w:rsidRPr="00D51EBA">
        <w:rPr>
          <w:rStyle w:val="StyleUnderline"/>
        </w:rPr>
        <w:t>to see</w:t>
      </w:r>
      <w:r w:rsidRPr="00D51EBA">
        <w:rPr>
          <w:sz w:val="16"/>
        </w:rPr>
        <w:t xml:space="preserve"> just </w:t>
      </w:r>
      <w:r w:rsidRPr="00D51EBA">
        <w:rPr>
          <w:rStyle w:val="StyleUnderline"/>
        </w:rPr>
        <w:t>how much aggressive behavior Washington will tolerate in the region</w:t>
      </w:r>
      <w:r w:rsidRPr="00D51EBA">
        <w:rPr>
          <w:sz w:val="16"/>
        </w:rPr>
        <w:t xml:space="preserve">. They appear prepared to risk a direct clash at sea or in the air and expect the U.S. to make the necessary efforts to avoid it – for instance, to back away from exercising full navigational and overflight rights. Beijing’s belief in its new military prowess and in America’s failing will and capabilities emboldens Chinese leaders to persist in their defiance even if planes or ships collide, and potentially, if shots are actually fired. </w:t>
      </w:r>
      <w:r w:rsidRPr="00D51EBA">
        <w:rPr>
          <w:rStyle w:val="StyleUnderline"/>
        </w:rPr>
        <w:t xml:space="preserve">Chinese officials are convinced that Washington fears escalation more than they do </w:t>
      </w:r>
      <w:r w:rsidRPr="00D51EBA">
        <w:rPr>
          <w:sz w:val="16"/>
        </w:rPr>
        <w:t xml:space="preserve">and that it will accept a compromise resolution rather than take U.S. resistance to the next level. </w:t>
      </w:r>
      <w:r w:rsidRPr="00D51EBA">
        <w:rPr>
          <w:rStyle w:val="StyleUnderline"/>
        </w:rPr>
        <w:t>But</w:t>
      </w:r>
      <w:r w:rsidRPr="00D51EBA">
        <w:rPr>
          <w:sz w:val="16"/>
        </w:rPr>
        <w:t xml:space="preserve"> if Washington’s present grasping for an SCS off-ramp leaves China in even a marginally better position than the status quo ante, it will be seen – not just in Beijing – as vindication of its more aggressive actions and evidence of faltering U.S. resolve. America, and countries that depend on its security guarantees, will have been taught a lesson. To pursue its regional and global ambitions, China will no longer feel compelled to heed Deng Xiaoping’s caution to “bide our time, hide our capabilities.” The blow to U.S. prestige and security credibility will exceed that suffered after the Scarborough Shoal incident in 2012. Washington helped mediate a diplomatic solution to the tense China-Philippines standoff, but then did nothing when China violated the agreement and effectively seized the disputed reef from America’s treaty ally. Washington rationalized that it had no interest in the actual outcome of the sovereignty dispute as long as it was determined peacefully and bilaterally. Yet, even that limited U.S. interest was defeated by China’s unilateral quasi-military action, and Washington accepted it rather than confront Beijing. </w:t>
      </w:r>
      <w:r w:rsidRPr="00D51EBA">
        <w:rPr>
          <w:rStyle w:val="StyleUnderline"/>
        </w:rPr>
        <w:t>In</w:t>
      </w:r>
      <w:r w:rsidRPr="00D51EBA">
        <w:rPr>
          <w:sz w:val="16"/>
        </w:rPr>
        <w:t xml:space="preserve"> the unfolding crisis in </w:t>
      </w:r>
      <w:r w:rsidRPr="00D51EBA">
        <w:rPr>
          <w:rStyle w:val="StyleUnderline"/>
        </w:rPr>
        <w:t>the SCS</w:t>
      </w:r>
      <w:r w:rsidRPr="00D51EBA">
        <w:rPr>
          <w:sz w:val="16"/>
        </w:rPr>
        <w:t xml:space="preserve">, however, </w:t>
      </w:r>
      <w:r w:rsidRPr="00D51EBA">
        <w:rPr>
          <w:rStyle w:val="StyleUnderline"/>
        </w:rPr>
        <w:t>the U.S. no longer has the option to look away</w:t>
      </w:r>
      <w:r w:rsidRPr="00D51EBA">
        <w:rPr>
          <w:sz w:val="16"/>
        </w:rPr>
        <w:t xml:space="preserve">. As </w:t>
      </w:r>
      <w:r w:rsidRPr="00D51EBA">
        <w:rPr>
          <w:rStyle w:val="StyleUnderline"/>
        </w:rPr>
        <w:t>Defense Secretary</w:t>
      </w:r>
      <w:r w:rsidRPr="00D51EBA">
        <w:rPr>
          <w:sz w:val="16"/>
        </w:rPr>
        <w:t xml:space="preserve"> Ashton </w:t>
      </w:r>
      <w:r w:rsidRPr="00D51EBA">
        <w:rPr>
          <w:rStyle w:val="StyleUnderline"/>
        </w:rPr>
        <w:t>Carter</w:t>
      </w:r>
      <w:r w:rsidRPr="00D51EBA">
        <w:rPr>
          <w:sz w:val="16"/>
        </w:rPr>
        <w:t xml:space="preserve"> </w:t>
      </w:r>
      <w:r w:rsidRPr="00D51EBA">
        <w:rPr>
          <w:rStyle w:val="StyleUnderline"/>
        </w:rPr>
        <w:t>declared</w:t>
      </w:r>
      <w:r w:rsidRPr="00D51EBA">
        <w:rPr>
          <w:sz w:val="16"/>
        </w:rPr>
        <w:t xml:space="preserve"> at the Shangri-La defense ministers’ meeting last week, </w:t>
      </w:r>
      <w:r w:rsidRPr="00D51EBA">
        <w:rPr>
          <w:rStyle w:val="StyleUnderline"/>
        </w:rPr>
        <w:t>the U</w:t>
      </w:r>
      <w:r w:rsidRPr="00D51EBA">
        <w:rPr>
          <w:sz w:val="16"/>
        </w:rPr>
        <w:t xml:space="preserve">nited </w:t>
      </w:r>
      <w:r w:rsidRPr="00D51EBA">
        <w:rPr>
          <w:rStyle w:val="StyleUnderline"/>
        </w:rPr>
        <w:t>S</w:t>
      </w:r>
      <w:r w:rsidRPr="00D51EBA">
        <w:rPr>
          <w:sz w:val="16"/>
        </w:rPr>
        <w:t xml:space="preserve">tates </w:t>
      </w:r>
      <w:r w:rsidRPr="00D51EBA">
        <w:rPr>
          <w:rStyle w:val="StyleUnderline"/>
        </w:rPr>
        <w:t xml:space="preserve">has a direct and enduring interest in freedom of navigation and overflight in all international waters and airspace. </w:t>
      </w:r>
      <w:r w:rsidRPr="00D51EBA">
        <w:rPr>
          <w:sz w:val="16"/>
        </w:rPr>
        <w:t xml:space="preserve">Beyond self-interest, </w:t>
      </w:r>
      <w:r w:rsidRPr="00D51EBA">
        <w:rPr>
          <w:rStyle w:val="StyleUnderline"/>
        </w:rPr>
        <w:t>America has kept the maritime and aviation public commons open</w:t>
      </w:r>
      <w:r w:rsidRPr="00D51EBA">
        <w:rPr>
          <w:sz w:val="16"/>
        </w:rPr>
        <w:t xml:space="preserve"> to all nations for more than seven decades. Allowing China unilaterally to carve out a gigantic exception to Washington’s global role in the vital SCS shipping lanes would constitute an incalculable diminution of U.S. power and prestige. If American will not uphold its own proclaimed navigational and overflight rights, will Japan believe it would be more willing to risk conflict with China by defending the “pile of rocks” known as the Senkakus? The way out of this fraught dilemma is to follow the frequent admonition of Deng, Mao Zedong, and other Chinese leaders: “</w:t>
      </w:r>
      <w:r w:rsidRPr="00D51EBA">
        <w:rPr>
          <w:rStyle w:val="StyleUnderline"/>
        </w:rPr>
        <w:t>It is up to the one who tied the knot to untie it.” That would clearly be China</w:t>
      </w:r>
      <w:r w:rsidRPr="00D51EBA">
        <w:rPr>
          <w:sz w:val="16"/>
        </w:rPr>
        <w:t xml:space="preserve"> in this case. Yes, </w:t>
      </w:r>
      <w:r w:rsidRPr="00D51EBA">
        <w:rPr>
          <w:rStyle w:val="StyleUnderline"/>
        </w:rPr>
        <w:t>it will mean an inevitable loss of face</w:t>
      </w:r>
      <w:r w:rsidRPr="00D51EBA">
        <w:rPr>
          <w:sz w:val="16"/>
        </w:rPr>
        <w:t xml:space="preserve"> for a government that is adept at playing the face card to avoid accountability for its own reckless actions. </w:t>
      </w:r>
      <w:r w:rsidRPr="00D51EBA">
        <w:rPr>
          <w:rStyle w:val="StyleUnderline"/>
        </w:rPr>
        <w:t xml:space="preserve">Better from Beijing’s viewpoint to compel others to manage some tactical retreat to rescue China’s ill-placed and self-serving pride. </w:t>
      </w:r>
      <w:r w:rsidRPr="00D51EBA">
        <w:rPr>
          <w:sz w:val="16"/>
        </w:rPr>
        <w:t xml:space="preserve">But </w:t>
      </w:r>
      <w:r w:rsidRPr="00D51EBA">
        <w:rPr>
          <w:rStyle w:val="StyleUnderline"/>
        </w:rPr>
        <w:t>anything less than implementation of Washington’s declaration of total and free access to the waters and airspace of the South China Sea will be understood in Beijing and capitals around the world as a further erosion of U.S. credibility</w:t>
      </w:r>
      <w:r w:rsidRPr="00D51EBA">
        <w:rPr>
          <w:sz w:val="16"/>
        </w:rPr>
        <w:t>. And credibility is the very linchpin of America’s pivot to Asia. Loss of our most valuable asset in confronting the increasingly non-peaceful rise of China will surely unbalance the rebalance. For regional and international security, it is important that at the denouement of the current crisis, China will have taught itself a corrective lesson.</w:t>
      </w:r>
    </w:p>
    <w:p w14:paraId="621F0919" w14:textId="77777777" w:rsidR="00B80C4E" w:rsidRPr="00D51EBA" w:rsidRDefault="00B80C4E" w:rsidP="00B80C4E">
      <w:pPr>
        <w:pStyle w:val="Heading3"/>
      </w:pPr>
      <w:r w:rsidRPr="00D51EBA">
        <w:t xml:space="preserve">US involvement </w:t>
      </w:r>
    </w:p>
    <w:p w14:paraId="5BACFD2A" w14:textId="77777777" w:rsidR="00B80C4E" w:rsidRPr="00D51EBA" w:rsidRDefault="00B80C4E" w:rsidP="00B80C4E">
      <w:pPr>
        <w:pStyle w:val="Heading4"/>
      </w:pPr>
      <w:r w:rsidRPr="00D51EBA">
        <w:t>No US draw-in the South China Sea or Senkaku- Congress holds power over war</w:t>
      </w:r>
    </w:p>
    <w:p w14:paraId="1679227B" w14:textId="77777777" w:rsidR="00B80C4E" w:rsidRPr="00D51EBA" w:rsidRDefault="00B80C4E" w:rsidP="00B80C4E">
      <w:r w:rsidRPr="00D51EBA">
        <w:rPr>
          <w:rStyle w:val="Style13ptBold"/>
        </w:rPr>
        <w:t>Sracic 14</w:t>
      </w:r>
      <w:r w:rsidRPr="00D51EBA">
        <w:t xml:space="preserve">—Chair of the Department of Politics and International Relations at Youngstown State University (Paul, “Will the U.S. Really Defend Japan?,” The Diplomat, July 26, 2014, </w:t>
      </w:r>
      <w:hyperlink r:id="rId259" w:history="1">
        <w:r w:rsidRPr="00D51EBA">
          <w:rPr>
            <w:rStyle w:val="Hyperlink"/>
          </w:rPr>
          <w:t>http://thediplomat.com/2014/07/will-the-u-s-really-defend-japan/</w:t>
        </w:r>
      </w:hyperlink>
      <w:r w:rsidRPr="00D51EBA">
        <w:t>). WM</w:t>
      </w:r>
    </w:p>
    <w:p w14:paraId="402C8394" w14:textId="77777777" w:rsidR="00B80C4E" w:rsidRPr="00D51EBA" w:rsidRDefault="00B80C4E" w:rsidP="00B80C4E">
      <w:pPr>
        <w:rPr>
          <w:sz w:val="16"/>
        </w:rPr>
      </w:pPr>
      <w:r w:rsidRPr="00D51EBA">
        <w:rPr>
          <w:rStyle w:val="StyleUnderline"/>
        </w:rPr>
        <w:t>If</w:t>
      </w:r>
      <w:r w:rsidRPr="00D51EBA">
        <w:rPr>
          <w:sz w:val="16"/>
        </w:rPr>
        <w:t xml:space="preserve"> the unthinkable happens, and </w:t>
      </w:r>
      <w:r w:rsidRPr="00D51EBA">
        <w:rPr>
          <w:rStyle w:val="StyleUnderline"/>
        </w:rPr>
        <w:t>the dispute</w:t>
      </w:r>
      <w:r w:rsidRPr="00D51EBA">
        <w:rPr>
          <w:sz w:val="16"/>
        </w:rPr>
        <w:t xml:space="preserve"> </w:t>
      </w:r>
      <w:r w:rsidRPr="00D51EBA">
        <w:rPr>
          <w:rStyle w:val="StyleUnderline"/>
        </w:rPr>
        <w:t>in the East China Sea between Japan and China</w:t>
      </w:r>
      <w:r w:rsidRPr="00D51EBA">
        <w:rPr>
          <w:sz w:val="16"/>
        </w:rPr>
        <w:t xml:space="preserve"> over the Senkaku islands (called the Diaoyu islands by the Chinese) </w:t>
      </w:r>
      <w:r w:rsidRPr="00D51EBA">
        <w:rPr>
          <w:rStyle w:val="StyleUnderline"/>
        </w:rPr>
        <w:t>escalates into a military conflict</w:t>
      </w:r>
      <w:r w:rsidRPr="00D51EBA">
        <w:rPr>
          <w:sz w:val="16"/>
        </w:rPr>
        <w:t xml:space="preserve">, </w:t>
      </w:r>
      <w:r w:rsidRPr="00D51EBA">
        <w:rPr>
          <w:rStyle w:val="StyleUnderline"/>
        </w:rPr>
        <w:t xml:space="preserve">will the U.S. military really come to the aid of Japan? </w:t>
      </w:r>
      <w:r w:rsidRPr="00D51EBA">
        <w:rPr>
          <w:sz w:val="16"/>
        </w:rPr>
        <w:t xml:space="preserve">This is certainly the implied position of the Obama administration, but would it be able to follow through on this commitment? If not, what impact will this have on future relations with Japan and in Asia? These are very important questions, yet no one is asking them; this is because no one thinks they need to be asked. </w:t>
      </w:r>
      <w:r w:rsidRPr="00D51EBA">
        <w:rPr>
          <w:rStyle w:val="StyleUnderline"/>
        </w:rPr>
        <w:t>On the surface, this is true.</w:t>
      </w:r>
      <w:r w:rsidRPr="00D51EBA">
        <w:rPr>
          <w:sz w:val="16"/>
        </w:rPr>
        <w:t xml:space="preserve"> In late April 2014, President </w:t>
      </w:r>
      <w:r w:rsidRPr="00D51EBA">
        <w:rPr>
          <w:rStyle w:val="StyleUnderline"/>
        </w:rPr>
        <w:t>Obama</w:t>
      </w:r>
      <w:r w:rsidRPr="00D51EBA">
        <w:rPr>
          <w:sz w:val="16"/>
        </w:rPr>
        <w:t xml:space="preserve"> twice stated that the disputed islands are, in his words, “administered by Japan and therefore fall within the scope of Article 5 of the U.S.-Japan Treaty of Mutual Cooperation and Security.” The president’s statement </w:t>
      </w:r>
      <w:r w:rsidRPr="00D51EBA">
        <w:rPr>
          <w:rStyle w:val="StyleUnderline"/>
        </w:rPr>
        <w:t>affirmed a position</w:t>
      </w:r>
      <w:r w:rsidRPr="00D51EBA">
        <w:rPr>
          <w:sz w:val="16"/>
        </w:rPr>
        <w:t xml:space="preserve"> that had already been articulated by former Secretary of State Hillary Clinton, current Secretary of State John Kerry, and former Defense Secretary Leon Panetta. It was, nevertheless, very well received in Japan, with one of Prime Minister Shinzo Abe’s advisors declaring it “the most reassuring statement that the nation has ever heard from the U.S.“ </w:t>
      </w:r>
      <w:r w:rsidRPr="00D51EBA">
        <w:rPr>
          <w:rStyle w:val="StyleUnderline"/>
        </w:rPr>
        <w:t>At the same time China has been cleverly taking actions</w:t>
      </w:r>
      <w:r w:rsidRPr="00D51EBA">
        <w:rPr>
          <w:sz w:val="16"/>
        </w:rPr>
        <w:t xml:space="preserve">, </w:t>
      </w:r>
      <w:r w:rsidRPr="00D51EBA">
        <w:rPr>
          <w:rStyle w:val="StyleUnderline"/>
        </w:rPr>
        <w:t>such as setting up an Air Defense Identification Zone</w:t>
      </w:r>
      <w:r w:rsidRPr="00D51EBA">
        <w:rPr>
          <w:sz w:val="16"/>
        </w:rPr>
        <w:t xml:space="preserve"> (ADIZ) in area, which might call into question Japan’s administrative control over the Senkaku. </w:t>
      </w:r>
      <w:r w:rsidRPr="00D51EBA">
        <w:rPr>
          <w:rStyle w:val="StyleUnderline"/>
        </w:rPr>
        <w:t>So far, this has not altered the position of the Obama administration</w:t>
      </w:r>
      <w:r w:rsidRPr="00D51EBA">
        <w:rPr>
          <w:sz w:val="16"/>
        </w:rPr>
        <w:t xml:space="preserve">. Nor has it influenced Congress, which added a resolution to the 2013 National Defense Authorization Act stating “the unilateral action of a third party will not affect the United States’ acknowledgment of the administration of Japan over the Senkaku Islands.” This latter resolution is significant because, </w:t>
      </w:r>
      <w:r w:rsidRPr="00D51EBA">
        <w:rPr>
          <w:rStyle w:val="StyleUnderline"/>
        </w:rPr>
        <w:t>in the end, Congress may be the most important, and most vulnerable, institution when it comes to defending Japan.</w:t>
      </w:r>
      <w:r w:rsidRPr="00D51EBA">
        <w:rPr>
          <w:sz w:val="16"/>
        </w:rPr>
        <w:t xml:space="preserve"> To understand why, </w:t>
      </w:r>
      <w:r w:rsidRPr="00D51EBA">
        <w:rPr>
          <w:rStyle w:val="StyleUnderline"/>
        </w:rPr>
        <w:t>it is helpful to look at</w:t>
      </w:r>
      <w:r w:rsidRPr="00D51EBA">
        <w:rPr>
          <w:sz w:val="16"/>
        </w:rPr>
        <w:t xml:space="preserve"> the actual text of </w:t>
      </w:r>
      <w:r w:rsidRPr="00D51EBA">
        <w:rPr>
          <w:rStyle w:val="StyleUnderline"/>
        </w:rPr>
        <w:t>the U.S.-Japan treaty</w:t>
      </w:r>
      <w:r w:rsidRPr="00D51EBA">
        <w:rPr>
          <w:sz w:val="16"/>
        </w:rPr>
        <w:t xml:space="preserve"> </w:t>
      </w:r>
      <w:r w:rsidRPr="00D51EBA">
        <w:rPr>
          <w:rStyle w:val="StyleUnderline"/>
        </w:rPr>
        <w:t>According to Article 5 of the</w:t>
      </w:r>
      <w:r w:rsidRPr="00D51EBA">
        <w:rPr>
          <w:sz w:val="16"/>
        </w:rPr>
        <w:t xml:space="preserve"> </w:t>
      </w:r>
      <w:r w:rsidRPr="00D51EBA">
        <w:rPr>
          <w:rStyle w:val="StyleUnderline"/>
        </w:rPr>
        <w:t>treaty</w:t>
      </w:r>
      <w:r w:rsidRPr="00D51EBA">
        <w:rPr>
          <w:sz w:val="16"/>
        </w:rPr>
        <w:t xml:space="preserve">, </w:t>
      </w:r>
      <w:r w:rsidRPr="00D51EBA">
        <w:rPr>
          <w:rStyle w:val="StyleUnderline"/>
        </w:rPr>
        <w:t>each country is obligated</w:t>
      </w:r>
      <w:r w:rsidRPr="00D51EBA">
        <w:rPr>
          <w:sz w:val="16"/>
        </w:rPr>
        <w:t xml:space="preserve"> </w:t>
      </w:r>
      <w:r w:rsidRPr="00D51EBA">
        <w:rPr>
          <w:rStyle w:val="StyleUnderline"/>
        </w:rPr>
        <w:t xml:space="preserve">“to meet common danger in accordance with its </w:t>
      </w:r>
      <w:r w:rsidRPr="00D51EBA">
        <w:rPr>
          <w:rStyle w:val="Emphasis"/>
        </w:rPr>
        <w:t>constitutional provisions and processes</w:t>
      </w:r>
      <w:r w:rsidRPr="00D51EBA">
        <w:rPr>
          <w:sz w:val="16"/>
        </w:rPr>
        <w:t xml:space="preserve">” (my emphasis). Lest one think that that this language was intended only to acknowledge Japan’s constitutional restrictions, a similar reference to constitutional demands is common in joint security arrangements entered into by the U.S. It is found, for example, in the NATO and SEATO treaties. According to the Congressional Research Service, the language was intended “to satisfy congressional concerns that the agreements could be interpreted as sanctioning the President to take military action in defense of treaty parties without additional congressional authorization.” This understanding is confirmed by 1973 The War Powers Resolution, which specifically states that presidential authority to unilaterally send troops into harm’s way shall not be inferred “from any treaty heretofore or hereafter ratified unless such treaty is implemented by legislation specifically authorizing the introduction of United States Armed Forces into hostilities.” There is, of course, an ongoing legal controversy in the U.S. over the extent of war powers given to the president as commander and chief of the military. Obama’s position on this matter is far from clear. In response to a question from the Boston Globe back in 2008, candidate Obama explained “the President does not have power under the Constitution to unilaterally authorize a military attack in a situation that does not involve stopping an actual or imminent threat to the nation.” In Libya in 2011, however, President Obama acted very differently, using American airpower to enforce a no-fly zone without seeking Congressional authorization. In Syria in 2013, however, the President refused to act without first consulting with the Congress. David Rothkopf wrote in Foreign Policy magazine that by going to Congress Obama had now made it “highly unlikely that at any time during the remainder of his term will he be able to initiate military action without seeking congressional approval.” If this is correct, then </w:t>
      </w:r>
      <w:r w:rsidRPr="00D51EBA">
        <w:rPr>
          <w:rStyle w:val="StyleUnderline"/>
        </w:rPr>
        <w:t>in the event of a battle in the East China Sea</w:t>
      </w:r>
      <w:r w:rsidRPr="00D51EBA">
        <w:rPr>
          <w:sz w:val="16"/>
        </w:rPr>
        <w:t xml:space="preserve">, </w:t>
      </w:r>
      <w:r w:rsidRPr="00D51EBA">
        <w:rPr>
          <w:rStyle w:val="StyleUnderline"/>
        </w:rPr>
        <w:t>Obama’s</w:t>
      </w:r>
      <w:r w:rsidRPr="00D51EBA">
        <w:rPr>
          <w:sz w:val="16"/>
        </w:rPr>
        <w:t xml:space="preserve"> </w:t>
      </w:r>
      <w:r w:rsidRPr="00D51EBA">
        <w:rPr>
          <w:rStyle w:val="StyleUnderline"/>
        </w:rPr>
        <w:t>first</w:t>
      </w:r>
      <w:r w:rsidRPr="00D51EBA">
        <w:rPr>
          <w:sz w:val="16"/>
        </w:rPr>
        <w:t xml:space="preserve"> </w:t>
      </w:r>
      <w:r w:rsidRPr="00D51EBA">
        <w:rPr>
          <w:rStyle w:val="StyleUnderline"/>
        </w:rPr>
        <w:t>reaction</w:t>
      </w:r>
      <w:r w:rsidRPr="00D51EBA">
        <w:rPr>
          <w:sz w:val="16"/>
        </w:rPr>
        <w:t xml:space="preserve"> may not be to provide immediate military assistance. Instead, the president </w:t>
      </w:r>
      <w:r w:rsidRPr="00D51EBA">
        <w:rPr>
          <w:rStyle w:val="StyleUnderline"/>
        </w:rPr>
        <w:t xml:space="preserve">will request an authorization from Congress. </w:t>
      </w:r>
      <w:r w:rsidRPr="00D51EBA">
        <w:rPr>
          <w:sz w:val="16"/>
        </w:rPr>
        <w:t xml:space="preserve">Will this authorization be forthcoming? Based on the prior resolution, the answer appears to be yes. It is useful to recall that, at first, it seemed likely that Congress would support Obama’s call to use force in Syria. After all, both Obama and Republican House Speaker John Boehner supported this action. It was only after Congress and the public began paying attention to what was actually happening in Syria that it became clear that the votes were not there. Of course one cannot directly compare Syria and Japan. In Syria, the U.S. was not sure whether it had friends on either side of the conflict. More importantly, no treaty obligations were involved. Still, as it was with in Syria, the U.S. public knows very little about the islands that are the subject of so much debate between Japan and China. In the event that open hostilities break out over the islands, this will quickly change. How will constituent phone calls and e-mails trend when voters learn that the U.S. government’s position is that it takes no position on which country has the more valid claim to the islands? Will the public support risking World War III (that is undoubtedly how it will be portrayed by those opposing action) to defend territory whose ultimate owner, according to the U.S. government, is in dispute? </w:t>
      </w:r>
      <w:r w:rsidRPr="00D51EBA">
        <w:rPr>
          <w:rStyle w:val="StyleUnderline"/>
        </w:rPr>
        <w:t>These questions should be bothering</w:t>
      </w:r>
      <w:r w:rsidRPr="00D51EBA">
        <w:rPr>
          <w:sz w:val="16"/>
        </w:rPr>
        <w:t xml:space="preserve"> not only </w:t>
      </w:r>
      <w:r w:rsidRPr="00D51EBA">
        <w:rPr>
          <w:rStyle w:val="StyleUnderline"/>
        </w:rPr>
        <w:t>Japan’s</w:t>
      </w:r>
      <w:r w:rsidRPr="00D51EBA">
        <w:rPr>
          <w:sz w:val="16"/>
        </w:rPr>
        <w:t xml:space="preserve"> friends in Washington, but also her </w:t>
      </w:r>
      <w:r w:rsidRPr="00D51EBA">
        <w:rPr>
          <w:rStyle w:val="StyleUnderline"/>
        </w:rPr>
        <w:t>leaders</w:t>
      </w:r>
      <w:r w:rsidRPr="00D51EBA">
        <w:rPr>
          <w:sz w:val="16"/>
        </w:rPr>
        <w:t xml:space="preserve"> in Nagatachō. </w:t>
      </w:r>
      <w:r w:rsidRPr="00D51EBA">
        <w:rPr>
          <w:rStyle w:val="StyleUnderline"/>
        </w:rPr>
        <w:t>The Obama administration’s persistent assurances about section 5 coverage, insofar as they ignore the role of Congress, may be providing Japan with a false sense of security</w:t>
      </w:r>
      <w:r w:rsidRPr="00D51EBA">
        <w:rPr>
          <w:sz w:val="16"/>
        </w:rPr>
        <w:t xml:space="preserve">. At the same time, </w:t>
      </w:r>
      <w:r w:rsidRPr="00D51EBA">
        <w:rPr>
          <w:rStyle w:val="StyleUnderline"/>
        </w:rPr>
        <w:t>the continued insistence that the U.S. is neutral with regard to sovereignty over the islands has provided China with a valuable argument that it can exploit to influence U.S. public opinion. It may well be that China’s ultimate goal is</w:t>
      </w:r>
      <w:r w:rsidRPr="00D51EBA">
        <w:rPr>
          <w:sz w:val="16"/>
        </w:rPr>
        <w:t xml:space="preserve"> not only to possess the islands, but more importantly </w:t>
      </w:r>
      <w:r w:rsidRPr="00D51EBA">
        <w:rPr>
          <w:rStyle w:val="StyleUnderline"/>
        </w:rPr>
        <w:t>to weaken the relationship between the U.S. and Japan</w:t>
      </w:r>
      <w:r w:rsidRPr="00D51EBA">
        <w:rPr>
          <w:sz w:val="16"/>
        </w:rPr>
        <w:t>. In the end, Obama and his advisors need to remember two things. First, international relations is as much about anticipating threats as it is with dealing with problems as they emerge. Second, even in the area of international relations</w:t>
      </w:r>
      <w:r w:rsidRPr="00D51EBA">
        <w:rPr>
          <w:rStyle w:val="StyleUnderline"/>
        </w:rPr>
        <w:t>, Congress matters. This may nowhere be truer than in the East China Sea</w:t>
      </w:r>
      <w:r w:rsidRPr="00D51EBA">
        <w:rPr>
          <w:sz w:val="16"/>
        </w:rPr>
        <w:t>.</w:t>
      </w:r>
    </w:p>
    <w:p w14:paraId="06C095C4" w14:textId="77777777" w:rsidR="00B80C4E" w:rsidRPr="00D51EBA" w:rsidRDefault="00B80C4E" w:rsidP="00B80C4E"/>
    <w:p w14:paraId="253E413E" w14:textId="77777777" w:rsidR="00B80C4E" w:rsidRPr="00D51EBA" w:rsidRDefault="00B80C4E" w:rsidP="00B80C4E"/>
    <w:p w14:paraId="6059B479" w14:textId="77777777" w:rsidR="00B80C4E" w:rsidRPr="00D51EBA" w:rsidRDefault="00B80C4E" w:rsidP="00B80C4E">
      <w:pPr>
        <w:pStyle w:val="Heading2"/>
      </w:pPr>
      <w:r w:rsidRPr="00D51EBA">
        <w:t>Solvency</w:t>
      </w:r>
    </w:p>
    <w:p w14:paraId="6C6D74B3" w14:textId="77777777" w:rsidR="00B80C4E" w:rsidRDefault="00B80C4E" w:rsidP="00B80C4E">
      <w:pPr>
        <w:pStyle w:val="Heading3"/>
      </w:pPr>
      <w:r>
        <w:t>Agreements fail</w:t>
      </w:r>
    </w:p>
    <w:p w14:paraId="3E22E2B3" w14:textId="77777777" w:rsidR="00B80C4E" w:rsidRDefault="00B80C4E" w:rsidP="00B80C4E">
      <w:pPr>
        <w:pStyle w:val="Heading4"/>
      </w:pPr>
      <w:r>
        <w:t xml:space="preserve">Philosophical differences between the US and China hinder each other’s negotiations on issues regarding nuclear weapons  </w:t>
      </w:r>
    </w:p>
    <w:p w14:paraId="5B5FC79D" w14:textId="77777777" w:rsidR="00B80C4E" w:rsidRPr="006D53C8" w:rsidRDefault="00B80C4E" w:rsidP="00B80C4E">
      <w:pPr>
        <w:spacing w:after="0" w:line="240" w:lineRule="auto"/>
        <w:rPr>
          <w:rStyle w:val="Style13ptBold"/>
        </w:rPr>
      </w:pPr>
      <w:r>
        <w:rPr>
          <w:rStyle w:val="Style13ptBold"/>
        </w:rPr>
        <w:t>Li ‘15</w:t>
      </w:r>
    </w:p>
    <w:p w14:paraId="0479C308" w14:textId="77777777" w:rsidR="00B80C4E" w:rsidRPr="003539EF" w:rsidRDefault="00B80C4E" w:rsidP="00B80C4E">
      <w:pPr>
        <w:spacing w:after="0" w:line="240" w:lineRule="auto"/>
        <w:rPr>
          <w:rStyle w:val="Style13ptBold"/>
          <w:rFonts w:asciiTheme="majorHAnsi" w:eastAsia="Times New Roman" w:hAnsiTheme="majorHAnsi" w:cs="Times New Roman"/>
          <w:sz w:val="20"/>
          <w:lang w:eastAsia="ko-KR"/>
        </w:rPr>
      </w:pPr>
      <w:r w:rsidRPr="005846E5">
        <w:rPr>
          <w:rFonts w:asciiTheme="majorHAnsi" w:eastAsia="Times New Roman" w:hAnsiTheme="majorHAnsi" w:cs="Arial"/>
          <w:color w:val="000230"/>
          <w:sz w:val="16"/>
          <w:shd w:val="clear" w:color="auto" w:fill="FFFFFF"/>
          <w:lang w:eastAsia="ko-KR"/>
        </w:rPr>
        <w:t xml:space="preserve">Li Bin, </w:t>
      </w:r>
      <w:r w:rsidRPr="006D53C8">
        <w:rPr>
          <w:rFonts w:asciiTheme="majorHAnsi" w:eastAsia="Times New Roman" w:hAnsiTheme="majorHAnsi" w:cs="Arial"/>
          <w:color w:val="000230"/>
          <w:sz w:val="16"/>
          <w:shd w:val="clear" w:color="auto" w:fill="FFFFFF"/>
          <w:lang w:eastAsia="ko-KR"/>
        </w:rPr>
        <w:t>a senior associate with the Carnegie Endowment for International Peace and professor of international relations at Tsinghua University in Beijing</w:t>
      </w:r>
      <w:r>
        <w:rPr>
          <w:rFonts w:asciiTheme="majorHAnsi" w:eastAsia="Times New Roman" w:hAnsiTheme="majorHAnsi" w:cs="Arial"/>
          <w:color w:val="000230"/>
          <w:sz w:val="16"/>
          <w:shd w:val="clear" w:color="auto" w:fill="FFFFFF"/>
          <w:lang w:eastAsia="ko-KR"/>
        </w:rPr>
        <w:t>, December 3</w:t>
      </w:r>
      <w:r w:rsidRPr="005846E5">
        <w:rPr>
          <w:rFonts w:asciiTheme="majorHAnsi" w:eastAsia="Times New Roman" w:hAnsiTheme="majorHAnsi" w:cs="Arial"/>
          <w:color w:val="000230"/>
          <w:sz w:val="16"/>
          <w:shd w:val="clear" w:color="auto" w:fill="FFFFFF"/>
          <w:vertAlign w:val="superscript"/>
          <w:lang w:eastAsia="ko-KR"/>
        </w:rPr>
        <w:t>rd</w:t>
      </w:r>
      <w:r>
        <w:rPr>
          <w:rFonts w:asciiTheme="majorHAnsi" w:eastAsia="Times New Roman" w:hAnsiTheme="majorHAnsi" w:cs="Arial"/>
          <w:color w:val="000230"/>
          <w:sz w:val="16"/>
          <w:shd w:val="clear" w:color="auto" w:fill="FFFFFF"/>
          <w:lang w:eastAsia="ko-KR"/>
        </w:rPr>
        <w:t xml:space="preserve">, 2016, </w:t>
      </w:r>
      <w:r w:rsidRPr="003539EF">
        <w:rPr>
          <w:rFonts w:asciiTheme="majorHAnsi" w:eastAsia="Times New Roman" w:hAnsiTheme="majorHAnsi" w:cs="Arial"/>
          <w:color w:val="000230"/>
          <w:sz w:val="16"/>
          <w:shd w:val="clear" w:color="auto" w:fill="FFFFFF"/>
          <w:lang w:eastAsia="ko-KR"/>
        </w:rPr>
        <w:t>C</w:t>
      </w:r>
      <w:r>
        <w:rPr>
          <w:rFonts w:asciiTheme="majorHAnsi" w:eastAsia="Times New Roman" w:hAnsiTheme="majorHAnsi" w:cs="Arial"/>
          <w:color w:val="000230"/>
          <w:sz w:val="16"/>
          <w:shd w:val="clear" w:color="auto" w:fill="FFFFFF"/>
          <w:lang w:eastAsia="ko-KR"/>
        </w:rPr>
        <w:t>”</w:t>
      </w:r>
      <w:r w:rsidRPr="003539EF">
        <w:rPr>
          <w:rFonts w:asciiTheme="majorHAnsi" w:eastAsia="Times New Roman" w:hAnsiTheme="majorHAnsi" w:cs="Arial"/>
          <w:color w:val="000230"/>
          <w:sz w:val="16"/>
          <w:shd w:val="clear" w:color="auto" w:fill="FFFFFF"/>
          <w:lang w:eastAsia="ko-KR"/>
        </w:rPr>
        <w:t>hinese Thinking On Nuclear Weapons</w:t>
      </w:r>
      <w:r>
        <w:rPr>
          <w:rFonts w:asciiTheme="majorHAnsi" w:eastAsia="Times New Roman" w:hAnsiTheme="majorHAnsi" w:cs="Arial"/>
          <w:color w:val="000230"/>
          <w:sz w:val="16"/>
          <w:shd w:val="clear" w:color="auto" w:fill="FFFFFF"/>
          <w:lang w:eastAsia="ko-KR"/>
        </w:rPr>
        <w:t xml:space="preserve">”, </w:t>
      </w:r>
      <w:hyperlink r:id="rId260" w:history="1">
        <w:r w:rsidRPr="001D09C7">
          <w:rPr>
            <w:rStyle w:val="Hyperlink"/>
            <w:rFonts w:asciiTheme="majorHAnsi" w:eastAsia="Times New Roman" w:hAnsiTheme="majorHAnsi" w:cs="Arial"/>
            <w:sz w:val="16"/>
            <w:shd w:val="clear" w:color="auto" w:fill="FFFFFF"/>
            <w:lang w:eastAsia="ko-KR"/>
          </w:rPr>
          <w:t>https://www.armscontrol.org/ACT/2015_12/Features/Chinese-Thinking-On-Nuclear-Weapons</w:t>
        </w:r>
      </w:hyperlink>
      <w:r>
        <w:rPr>
          <w:rFonts w:asciiTheme="majorHAnsi" w:eastAsia="Times New Roman" w:hAnsiTheme="majorHAnsi" w:cs="Arial"/>
          <w:color w:val="000230"/>
          <w:sz w:val="16"/>
          <w:shd w:val="clear" w:color="auto" w:fill="FFFFFF"/>
          <w:lang w:eastAsia="ko-KR"/>
        </w:rPr>
        <w:t xml:space="preserve">, </w:t>
      </w:r>
      <w:r w:rsidRPr="003539EF">
        <w:rPr>
          <w:rFonts w:asciiTheme="majorHAnsi" w:eastAsia="Times New Roman" w:hAnsiTheme="majorHAnsi" w:cs="Arial"/>
          <w:b/>
          <w:color w:val="000230"/>
          <w:sz w:val="20"/>
          <w:u w:val="single"/>
          <w:shd w:val="clear" w:color="auto" w:fill="FFFFFF"/>
          <w:lang w:eastAsia="ko-KR"/>
        </w:rPr>
        <w:t>Jimin Park</w:t>
      </w:r>
    </w:p>
    <w:p w14:paraId="4E3BBA16" w14:textId="77777777" w:rsidR="00B80C4E" w:rsidRDefault="00B80C4E" w:rsidP="00B80C4E">
      <w:pPr>
        <w:spacing w:line="240" w:lineRule="auto"/>
        <w:rPr>
          <w:rStyle w:val="StyleUnderline"/>
        </w:rPr>
      </w:pPr>
      <w:r w:rsidRPr="00FD758F">
        <w:rPr>
          <w:rStyle w:val="StyleUnderline"/>
          <w:highlight w:val="cyan"/>
        </w:rPr>
        <w:t>Chinese</w:t>
      </w:r>
      <w:r w:rsidRPr="00FD758F">
        <w:rPr>
          <w:rStyle w:val="StyleUnderline"/>
        </w:rPr>
        <w:t xml:space="preserve"> nuclear experts began to join international nuclear dialogues</w:t>
      </w:r>
      <w:r>
        <w:t xml:space="preserve"> in the late 1970s when </w:t>
      </w:r>
      <w:r w:rsidRPr="00FD758F">
        <w:rPr>
          <w:rStyle w:val="StyleUnderline"/>
        </w:rPr>
        <w:t xml:space="preserve">China launched its policy of reform and openness. Their </w:t>
      </w:r>
      <w:r w:rsidRPr="00FD758F">
        <w:rPr>
          <w:rStyle w:val="StyleUnderline"/>
          <w:highlight w:val="cyan"/>
        </w:rPr>
        <w:t>communications with U.S. nuclear experts are</w:t>
      </w:r>
      <w:r w:rsidRPr="00FD758F">
        <w:rPr>
          <w:rStyle w:val="StyleUnderline"/>
        </w:rPr>
        <w:t xml:space="preserve"> sometimes </w:t>
      </w:r>
      <w:r w:rsidRPr="00FD758F">
        <w:rPr>
          <w:rStyle w:val="StyleUnderline"/>
          <w:highlight w:val="cyan"/>
        </w:rPr>
        <w:t>difficult and inefficient</w:t>
      </w:r>
      <w:r w:rsidRPr="00FD758F">
        <w:rPr>
          <w:rStyle w:val="StyleUnderline"/>
        </w:rPr>
        <w:t xml:space="preserve">, in part </w:t>
      </w:r>
      <w:r w:rsidRPr="00FD758F">
        <w:rPr>
          <w:rStyle w:val="StyleUnderline"/>
          <w:highlight w:val="cyan"/>
        </w:rPr>
        <w:t>because</w:t>
      </w:r>
      <w:r w:rsidRPr="00FD758F">
        <w:rPr>
          <w:rStyle w:val="StyleUnderline"/>
        </w:rPr>
        <w:t xml:space="preserve"> </w:t>
      </w:r>
      <w:r w:rsidRPr="00FD758F">
        <w:rPr>
          <w:rStyle w:val="StyleUnderline"/>
          <w:highlight w:val="cyan"/>
        </w:rPr>
        <w:t>of</w:t>
      </w:r>
      <w:r w:rsidRPr="00FD758F">
        <w:rPr>
          <w:rStyle w:val="StyleUnderline"/>
        </w:rPr>
        <w:t xml:space="preserve"> differences in </w:t>
      </w:r>
      <w:r w:rsidRPr="00FD758F">
        <w:rPr>
          <w:rStyle w:val="StyleUnderline"/>
          <w:highlight w:val="cyan"/>
        </w:rPr>
        <w:t>the ways that Americans and Chinese think about nuclear weapons.</w:t>
      </w:r>
      <w:r w:rsidRPr="00C11BB9">
        <w:rPr>
          <w:sz w:val="16"/>
        </w:rPr>
        <w:t>One aspect of this divergence is terminology. Some international efforts have been undertaken to develop a common language among nuclear experts from different countries by compiling multilanguage nuclear glossaries. 1 These glossaries are a useful first step to smoothen international communication on nuclear issues, but they are not enough to eliminate misunderstandings caused by divergent beliefs and analytical paradigms.</w:t>
      </w:r>
      <w:r>
        <w:rPr>
          <w:sz w:val="16"/>
        </w:rPr>
        <w:t xml:space="preserve"> </w:t>
      </w:r>
      <w:r w:rsidRPr="00C11BB9">
        <w:rPr>
          <w:sz w:val="16"/>
        </w:rPr>
        <w:t>This article summarizes the findings of a project by the Carnegie Endowment for International Peace on Chinese nuclear thinking. 2 The project aims to promote an effective and efficient dialogue between Chinese and U.S. nuclear experts by developing each side’s understandings of the other side’s thinking on nuclear weapons.</w:t>
      </w:r>
      <w:r>
        <w:rPr>
          <w:sz w:val="16"/>
        </w:rPr>
        <w:t xml:space="preserve"> </w:t>
      </w:r>
      <w:r w:rsidRPr="003522C2">
        <w:rPr>
          <w:sz w:val="16"/>
        </w:rPr>
        <w:t>Terminology</w:t>
      </w:r>
      <w:r>
        <w:rPr>
          <w:sz w:val="10"/>
        </w:rPr>
        <w:t xml:space="preserve"> </w:t>
      </w:r>
      <w:r w:rsidRPr="003522C2">
        <w:rPr>
          <w:sz w:val="16"/>
        </w:rPr>
        <w:t>Several important security concepts have very different meanings in China and the United States. The differences are rooted in philosophical, historical, and cultural contexts and cannot be clarified simply by translating one side’s words into the language of other.</w:t>
      </w:r>
      <w:r>
        <w:rPr>
          <w:sz w:val="16"/>
        </w:rPr>
        <w:t xml:space="preserve"> </w:t>
      </w:r>
      <w:r w:rsidRPr="003522C2">
        <w:rPr>
          <w:sz w:val="16"/>
        </w:rPr>
        <w:t>The word “security” itself is difficult to translate in Chinese. In English, security generally is about avoiding damage caused by intended human attacks while “safety” is about avoiding damage caused by accidents or natural disasters. In Chinese, the word “anquan” refers to the avoidance of damage from any cause and thus encompasses the meanings of “security” and “safety” in English.</w:t>
      </w:r>
      <w:r>
        <w:rPr>
          <w:sz w:val="16"/>
        </w:rPr>
        <w:t xml:space="preserve"> </w:t>
      </w:r>
      <w:r w:rsidRPr="00CA6283">
        <w:rPr>
          <w:sz w:val="16"/>
        </w:rPr>
        <w:t>The assumption in the English-speaking world is that security and safety issues are distinguishable</w:t>
      </w:r>
      <w:r w:rsidRPr="00CA6283">
        <w:rPr>
          <w:rStyle w:val="StyleUnderline"/>
        </w:rPr>
        <w:t xml:space="preserve">. </w:t>
      </w:r>
      <w:r w:rsidRPr="003C09FC">
        <w:rPr>
          <w:rStyle w:val="StyleUnderline"/>
          <w:highlight w:val="cyan"/>
        </w:rPr>
        <w:t>In China the assumption is that security and safety issues</w:t>
      </w:r>
      <w:r w:rsidRPr="00CA6283">
        <w:rPr>
          <w:rStyle w:val="StyleUnderline"/>
        </w:rPr>
        <w:t xml:space="preserve"> are sometimes tangled with each other and </w:t>
      </w:r>
      <w:r w:rsidRPr="003C09FC">
        <w:rPr>
          <w:rStyle w:val="StyleUnderline"/>
          <w:highlight w:val="cyan"/>
        </w:rPr>
        <w:t>should be addressed in an integrated way</w:t>
      </w:r>
      <w:r w:rsidRPr="00CA6283">
        <w:rPr>
          <w:rStyle w:val="StyleUnderline"/>
        </w:rPr>
        <w:t xml:space="preserve">. </w:t>
      </w:r>
      <w:r w:rsidRPr="003C09FC">
        <w:rPr>
          <w:rStyle w:val="StyleUnderline"/>
          <w:highlight w:val="cyan"/>
        </w:rPr>
        <w:t>This</w:t>
      </w:r>
      <w:r w:rsidRPr="003C09FC">
        <w:rPr>
          <w:sz w:val="16"/>
          <w:highlight w:val="cyan"/>
        </w:rPr>
        <w:t xml:space="preserve"> </w:t>
      </w:r>
      <w:r w:rsidRPr="003C09FC">
        <w:rPr>
          <w:rStyle w:val="StyleUnderline"/>
          <w:highlight w:val="cyan"/>
        </w:rPr>
        <w:t>Chinese thinking is based on a holistic philosophy</w:t>
      </w:r>
      <w:r w:rsidRPr="00CA6283">
        <w:rPr>
          <w:rStyle w:val="StyleUnderline"/>
        </w:rPr>
        <w:t xml:space="preserve"> and is now </w:t>
      </w:r>
      <w:r w:rsidRPr="003C09FC">
        <w:rPr>
          <w:rStyle w:val="StyleUnderline"/>
          <w:highlight w:val="cyan"/>
        </w:rPr>
        <w:t>called the “comprehensive security concept”</w:t>
      </w:r>
      <w:r w:rsidRPr="00CA6283">
        <w:rPr>
          <w:rStyle w:val="StyleUnderline"/>
        </w:rPr>
        <w:t xml:space="preserve"> or “comprehensive security theory.</w:t>
      </w:r>
      <w:r w:rsidRPr="00CA6283">
        <w:rPr>
          <w:sz w:val="16"/>
        </w:rPr>
        <w:t>”3</w:t>
      </w:r>
      <w:r>
        <w:rPr>
          <w:sz w:val="16"/>
        </w:rPr>
        <w:t xml:space="preserve"> </w:t>
      </w:r>
      <w:r w:rsidRPr="00CA6283">
        <w:rPr>
          <w:sz w:val="16"/>
        </w:rPr>
        <w:t xml:space="preserve">At its first meeting, in April 2014, the Chinese Council of State Security, which is analogous to the U.S. National Security Council, announced 11 important security issues that it would address, most of which are nonmilitary issues.4 </w:t>
      </w:r>
      <w:r w:rsidRPr="00637140">
        <w:rPr>
          <w:rStyle w:val="StyleUnderline"/>
          <w:highlight w:val="cyan"/>
        </w:rPr>
        <w:t>According to China’s comprehensive security theory, military and nonmilitary security issues are at the same level of importance and should be managed synergistically.</w:t>
      </w:r>
    </w:p>
    <w:p w14:paraId="645EAFF6" w14:textId="77777777" w:rsidR="00B80C4E" w:rsidRPr="0076724D" w:rsidRDefault="00B80C4E" w:rsidP="00B80C4E"/>
    <w:p w14:paraId="1F9165A2" w14:textId="77777777" w:rsidR="00B80C4E" w:rsidRPr="00D51EBA" w:rsidRDefault="00B80C4E" w:rsidP="00B80C4E">
      <w:pPr>
        <w:pStyle w:val="Heading3"/>
      </w:pPr>
      <w:r w:rsidRPr="00D51EBA">
        <w:t xml:space="preserve">China exploits </w:t>
      </w:r>
    </w:p>
    <w:p w14:paraId="27F4B598" w14:textId="77777777" w:rsidR="00B80C4E" w:rsidRPr="00D51EBA" w:rsidRDefault="00B80C4E" w:rsidP="00B80C4E">
      <w:pPr>
        <w:pStyle w:val="Heading4"/>
        <w:rPr>
          <w:sz w:val="28"/>
        </w:rPr>
      </w:pPr>
      <w:r w:rsidRPr="00D51EBA">
        <w:rPr>
          <w:sz w:val="28"/>
        </w:rPr>
        <w:t xml:space="preserve">Accepting nuclear vulnerability with China </w:t>
      </w:r>
      <w:r w:rsidRPr="00D51EBA">
        <w:rPr>
          <w:sz w:val="28"/>
          <w:u w:val="single"/>
        </w:rPr>
        <w:t>accelerates</w:t>
      </w:r>
      <w:r w:rsidRPr="00D51EBA">
        <w:rPr>
          <w:sz w:val="28"/>
        </w:rPr>
        <w:t xml:space="preserve"> their attempts to exploit it---causes a </w:t>
      </w:r>
      <w:r w:rsidRPr="00D51EBA">
        <w:rPr>
          <w:sz w:val="28"/>
          <w:u w:val="single"/>
        </w:rPr>
        <w:t>fast</w:t>
      </w:r>
      <w:r w:rsidRPr="00D51EBA">
        <w:rPr>
          <w:sz w:val="28"/>
        </w:rPr>
        <w:t xml:space="preserve"> ramp-up of asymmetric capabilities and war---turns </w:t>
      </w:r>
      <w:r w:rsidRPr="00D51EBA">
        <w:rPr>
          <w:sz w:val="28"/>
          <w:u w:val="single"/>
        </w:rPr>
        <w:t>every</w:t>
      </w:r>
      <w:r w:rsidRPr="00D51EBA">
        <w:rPr>
          <w:sz w:val="28"/>
        </w:rPr>
        <w:t xml:space="preserve"> aff arg </w:t>
      </w:r>
    </w:p>
    <w:p w14:paraId="71E75578" w14:textId="77777777" w:rsidR="00B80C4E" w:rsidRPr="00D51EBA" w:rsidRDefault="00B80C4E" w:rsidP="00B80C4E">
      <w:pPr>
        <w:rPr>
          <w:sz w:val="16"/>
          <w:szCs w:val="16"/>
        </w:rPr>
      </w:pPr>
      <w:r w:rsidRPr="00D51EBA">
        <w:rPr>
          <w:rStyle w:val="Style13ptBold"/>
          <w:rFonts w:eastAsiaTheme="majorEastAsia"/>
          <w:sz w:val="28"/>
        </w:rPr>
        <w:t>Pfaltzgraff 9</w:t>
      </w:r>
      <w:r w:rsidRPr="00D51EBA">
        <w:rPr>
          <w:sz w:val="16"/>
          <w:szCs w:val="16"/>
        </w:rPr>
        <w:t xml:space="preserve"> – Robert L. Pfaltzgraff, Jr., Shelby Cullom Davis Professor of International Security Studies at Tufts University, April 7, 2009, “China–U.S. Strategic Stability,” online: http://www.carnegieendowment.org/files/2009npc_prepared_pfaltzgraff.pdf</w:t>
      </w:r>
    </w:p>
    <w:p w14:paraId="52C6C0D9" w14:textId="77777777" w:rsidR="00B80C4E" w:rsidRPr="00D51EBA" w:rsidRDefault="00B80C4E" w:rsidP="00B80C4E">
      <w:pPr>
        <w:pStyle w:val="card"/>
        <w:ind w:left="0"/>
      </w:pPr>
      <w:r w:rsidRPr="00D51EBA">
        <w:t xml:space="preserve">This, then, leads me to the conclusion that </w:t>
      </w:r>
      <w:r w:rsidRPr="00D51EBA">
        <w:rPr>
          <w:rStyle w:val="StyleUnderline"/>
        </w:rPr>
        <w:t>to the extent that the U</w:t>
      </w:r>
      <w:r w:rsidRPr="00D51EBA">
        <w:t xml:space="preserve">nited </w:t>
      </w:r>
      <w:r w:rsidRPr="00D51EBA">
        <w:rPr>
          <w:rStyle w:val="StyleUnderline"/>
        </w:rPr>
        <w:t>S</w:t>
      </w:r>
      <w:r w:rsidRPr="00D51EBA">
        <w:t xml:space="preserve">tates </w:t>
      </w:r>
      <w:r w:rsidRPr="00D51EBA">
        <w:rPr>
          <w:rStyle w:val="StyleUnderline"/>
        </w:rPr>
        <w:t xml:space="preserve">perpetuates its vulnerabilities, it provides an </w:t>
      </w:r>
      <w:r w:rsidRPr="00D51EBA">
        <w:rPr>
          <w:rStyle w:val="Emphasis"/>
        </w:rPr>
        <w:t>open invitation to Chinese efforts to exploit such vulnerabilities</w:t>
      </w:r>
      <w:r w:rsidRPr="00D51EBA">
        <w:t xml:space="preserve">. Let me be more specific. </w:t>
      </w:r>
      <w:r w:rsidRPr="00D51EBA">
        <w:rPr>
          <w:rStyle w:val="StyleUnderline"/>
        </w:rPr>
        <w:t>There is considerable discussion to the effect that the U</w:t>
      </w:r>
      <w:r w:rsidRPr="00D51EBA">
        <w:t xml:space="preserve">nited </w:t>
      </w:r>
      <w:r w:rsidRPr="00D51EBA">
        <w:rPr>
          <w:rStyle w:val="StyleUnderline"/>
        </w:rPr>
        <w:t>S</w:t>
      </w:r>
      <w:r w:rsidRPr="00D51EBA">
        <w:t xml:space="preserve">tates </w:t>
      </w:r>
      <w:r w:rsidRPr="00D51EBA">
        <w:rPr>
          <w:rStyle w:val="StyleUnderline"/>
        </w:rPr>
        <w:t>should maintain or develop with China a strategic relationship based on mutual vulnerability</w:t>
      </w:r>
      <w:r w:rsidRPr="00D51EBA">
        <w:t xml:space="preserve"> and that increased emphasis, notably, on missile defense on our part will lead China to increase its own programs to order to counter such U.S. systems. </w:t>
      </w:r>
      <w:r w:rsidRPr="00D51EBA">
        <w:rPr>
          <w:rStyle w:val="StyleUnderline"/>
        </w:rPr>
        <w:t xml:space="preserve">Aside from the shaky empirical basis for such an assertion, the Chinese emphasis on exploiting U.S. vulnerabilities argues logically </w:t>
      </w:r>
      <w:r w:rsidRPr="00D51EBA">
        <w:rPr>
          <w:rStyle w:val="Emphasis"/>
        </w:rPr>
        <w:t>for efforts on our part to cut off such U.S. vulnerabilities</w:t>
      </w:r>
      <w:r w:rsidRPr="00D51EBA">
        <w:rPr>
          <w:rStyle w:val="StyleUnderline"/>
        </w:rPr>
        <w:t xml:space="preserve"> wherever possible in the forces that will shape the China-U.S. strategic relationship</w:t>
      </w:r>
      <w:r w:rsidRPr="00D51EBA">
        <w:t xml:space="preserve"> in the years ahead. In fact, I could even argue that </w:t>
      </w:r>
      <w:r w:rsidRPr="00D51EBA">
        <w:rPr>
          <w:rStyle w:val="StyleUnderline"/>
        </w:rPr>
        <w:t xml:space="preserve">the conscious perpetuation of U.S. vulnerability in the mistaken belief that the result will be strategic stability </w:t>
      </w:r>
      <w:r w:rsidRPr="00D51EBA">
        <w:rPr>
          <w:rStyle w:val="Emphasis"/>
        </w:rPr>
        <w:t>makes no sense.</w:t>
      </w:r>
      <w:r w:rsidRPr="00D51EBA">
        <w:rPr>
          <w:rStyle w:val="StyleUnderline"/>
        </w:rPr>
        <w:t xml:space="preserve"> It may even encourage China to attempt to exploit U.S. vulnerability at a time of crisis and </w:t>
      </w:r>
      <w:r w:rsidRPr="00D51EBA">
        <w:rPr>
          <w:rStyle w:val="Emphasis"/>
        </w:rPr>
        <w:t>lead to undesired escalation based on miscalculation</w:t>
      </w:r>
      <w:r w:rsidRPr="00D51EBA">
        <w:t>.</w:t>
      </w:r>
    </w:p>
    <w:p w14:paraId="2DE1202C" w14:textId="77777777" w:rsidR="00B80C4E" w:rsidRPr="00D51EBA" w:rsidRDefault="00B80C4E" w:rsidP="00B80C4E"/>
    <w:p w14:paraId="309BFB92" w14:textId="77777777" w:rsidR="00B80C4E" w:rsidRPr="00D51EBA" w:rsidRDefault="00B80C4E" w:rsidP="00B80C4E">
      <w:pPr>
        <w:pStyle w:val="Heading3"/>
      </w:pPr>
      <w:r w:rsidRPr="00D51EBA">
        <w:t xml:space="preserve">Not credible </w:t>
      </w:r>
    </w:p>
    <w:p w14:paraId="6B0EE3BB" w14:textId="77777777" w:rsidR="00B80C4E" w:rsidRPr="00D51EBA" w:rsidRDefault="00B80C4E" w:rsidP="00B80C4E">
      <w:pPr>
        <w:pStyle w:val="Heading4"/>
        <w:rPr>
          <w:sz w:val="28"/>
        </w:rPr>
      </w:pPr>
      <w:r w:rsidRPr="00D51EBA">
        <w:rPr>
          <w:sz w:val="28"/>
        </w:rPr>
        <w:t>NO CREDIBILITY TO ANY NFU PLEDGE</w:t>
      </w:r>
    </w:p>
    <w:p w14:paraId="35437904" w14:textId="77777777" w:rsidR="00B80C4E" w:rsidRPr="00D51EBA" w:rsidRDefault="00B80C4E" w:rsidP="00B80C4E">
      <w:pPr>
        <w:rPr>
          <w:sz w:val="16"/>
          <w:szCs w:val="16"/>
        </w:rPr>
      </w:pPr>
      <w:r w:rsidRPr="00D51EBA">
        <w:rPr>
          <w:sz w:val="16"/>
          <w:szCs w:val="16"/>
        </w:rPr>
        <w:t xml:space="preserve">Jeffrey </w:t>
      </w:r>
      <w:r w:rsidRPr="00D51EBA">
        <w:rPr>
          <w:rStyle w:val="Style13ptBold"/>
          <w:sz w:val="28"/>
        </w:rPr>
        <w:t>Lewis</w:t>
      </w:r>
      <w:r w:rsidRPr="00D51EBA">
        <w:rPr>
          <w:sz w:val="16"/>
          <w:szCs w:val="16"/>
        </w:rPr>
        <w:t xml:space="preserve"> (is Director of the Nuclear Strategy and Nonproliferation Initiative at the New America Foundation) 1/4/</w:t>
      </w:r>
      <w:r w:rsidRPr="00D51EBA">
        <w:rPr>
          <w:rStyle w:val="Style13ptBold"/>
          <w:sz w:val="28"/>
        </w:rPr>
        <w:t>2010</w:t>
      </w:r>
    </w:p>
    <w:p w14:paraId="7886607F" w14:textId="77777777" w:rsidR="00B80C4E" w:rsidRPr="00D51EBA" w:rsidRDefault="00B80C4E" w:rsidP="00B80C4E">
      <w:pPr>
        <w:rPr>
          <w:sz w:val="16"/>
          <w:szCs w:val="16"/>
        </w:rPr>
      </w:pPr>
      <w:r w:rsidRPr="00D51EBA">
        <w:rPr>
          <w:sz w:val="16"/>
          <w:szCs w:val="16"/>
        </w:rPr>
        <w:t>[“Declaratory Policy” online @ http://www.armscontrolwonk.com/2583/declaratory-policy, loghry]</w:t>
      </w:r>
    </w:p>
    <w:p w14:paraId="5630E45E" w14:textId="77777777" w:rsidR="00B80C4E" w:rsidRPr="00D51EBA" w:rsidRDefault="00B80C4E" w:rsidP="00B80C4E">
      <w:pPr>
        <w:rPr>
          <w:sz w:val="16"/>
          <w:szCs w:val="16"/>
        </w:rPr>
      </w:pPr>
    </w:p>
    <w:p w14:paraId="2CB5CA48" w14:textId="77777777" w:rsidR="00B80C4E" w:rsidRPr="00D51EBA" w:rsidRDefault="00B80C4E" w:rsidP="00B80C4E">
      <w:pPr>
        <w:rPr>
          <w:sz w:val="16"/>
          <w:szCs w:val="16"/>
        </w:rPr>
      </w:pPr>
      <w:r w:rsidRPr="00D51EBA">
        <w:rPr>
          <w:sz w:val="16"/>
          <w:szCs w:val="16"/>
        </w:rPr>
        <w:t>I am temperamentally inclined toward a “no first use” pledge. (I don’t think it would be a huge gain for the United States, though nor do I think it is a huge danger.) But it does suffer from one very specific problem.</w:t>
      </w:r>
      <w:r w:rsidRPr="00D51EBA">
        <w:rPr>
          <w:sz w:val="12"/>
          <w:szCs w:val="16"/>
        </w:rPr>
        <w:t xml:space="preserve">¶ </w:t>
      </w:r>
      <w:r w:rsidRPr="00D51EBA">
        <w:rPr>
          <w:sz w:val="16"/>
          <w:szCs w:val="16"/>
        </w:rPr>
        <w:t xml:space="preserve">As it happens, </w:t>
      </w:r>
      <w:r w:rsidRPr="00D51EBA">
        <w:rPr>
          <w:rStyle w:val="StyleUnderline"/>
        </w:rPr>
        <w:t>I don’t think it would ever be in the interest of the United States would initiate the use of nuclear weapons.</w:t>
      </w:r>
      <w:r w:rsidRPr="00D51EBA">
        <w:rPr>
          <w:sz w:val="16"/>
          <w:szCs w:val="16"/>
        </w:rPr>
        <w:t xml:space="preserve"> The late Michael Quinlan, for instance, once said in a meeting that </w:t>
      </w:r>
      <w:r w:rsidRPr="00D51EBA">
        <w:rPr>
          <w:rStyle w:val="StyleUnderline"/>
        </w:rPr>
        <w:t>“We do not foresee first use. We do not expect it. We will do everything in our power by our posture to sustain our expectation. But we cannot guarantee” that a situation will not arise that would force us to consider the first use of nuclear weapons.</w:t>
      </w:r>
      <w:r w:rsidRPr="00D51EBA">
        <w:rPr>
          <w:sz w:val="12"/>
          <w:szCs w:val="16"/>
        </w:rPr>
        <w:t xml:space="preserve">¶ </w:t>
      </w:r>
      <w:r w:rsidRPr="00D51EBA">
        <w:rPr>
          <w:sz w:val="16"/>
          <w:szCs w:val="16"/>
        </w:rPr>
        <w:t xml:space="preserve">Sir Michael’s objection, I thought, was quite sensible. </w:t>
      </w:r>
      <w:r w:rsidRPr="00D51EBA">
        <w:rPr>
          <w:rStyle w:val="StyleUnderline"/>
        </w:rPr>
        <w:t>Categorical statements are too simplistic for the real world. As a result, others don’t take such pledges seriously. Reassurance must be credible</w:t>
      </w:r>
      <w:r w:rsidRPr="00D51EBA">
        <w:rPr>
          <w:sz w:val="16"/>
          <w:szCs w:val="16"/>
        </w:rPr>
        <w:t>. I often see, in the Chinese case, this particular drawback of a no-first use pledge. Americans and others don’t take it seriously — although I think we should. As a result, Chinese academics and officials often get trapped in silly “what if” games.</w:t>
      </w:r>
    </w:p>
    <w:p w14:paraId="551E07B8" w14:textId="77777777" w:rsidR="00B80C4E" w:rsidRPr="00D51EBA" w:rsidRDefault="00B80C4E" w:rsidP="00B80C4E">
      <w:pPr>
        <w:pStyle w:val="Heading3"/>
      </w:pPr>
      <w:r w:rsidRPr="00D51EBA">
        <w:t xml:space="preserve">No solvency---suspicion/ambiguity </w:t>
      </w:r>
    </w:p>
    <w:p w14:paraId="7C1AF655" w14:textId="77777777" w:rsidR="00B80C4E" w:rsidRPr="00D51EBA" w:rsidRDefault="00B80C4E" w:rsidP="00B80C4E">
      <w:pPr>
        <w:pStyle w:val="Heading4"/>
        <w:rPr>
          <w:sz w:val="28"/>
        </w:rPr>
      </w:pPr>
      <w:r w:rsidRPr="00D51EBA">
        <w:rPr>
          <w:sz w:val="28"/>
        </w:rPr>
        <w:t>A DECLARATION OF “NO FIRST USE” DOES NOTHING – INCREASES SUSPICION DUE TO AMBIGUITY OF WHAT “USE” MEANS</w:t>
      </w:r>
    </w:p>
    <w:p w14:paraId="31690893" w14:textId="77777777" w:rsidR="00B80C4E" w:rsidRPr="00D51EBA" w:rsidRDefault="00B80C4E" w:rsidP="00B80C4E">
      <w:pPr>
        <w:rPr>
          <w:sz w:val="16"/>
          <w:szCs w:val="16"/>
        </w:rPr>
      </w:pPr>
      <w:r w:rsidRPr="00D51EBA">
        <w:rPr>
          <w:rStyle w:val="Style13ptBold"/>
          <w:sz w:val="28"/>
        </w:rPr>
        <w:t>FAS</w:t>
      </w:r>
      <w:r w:rsidRPr="00D51EBA">
        <w:rPr>
          <w:sz w:val="16"/>
          <w:szCs w:val="16"/>
        </w:rPr>
        <w:t xml:space="preserve"> (federation of American scientists) 1/08/</w:t>
      </w:r>
      <w:r w:rsidRPr="00D51EBA">
        <w:rPr>
          <w:rStyle w:val="Style13ptBold"/>
          <w:sz w:val="28"/>
        </w:rPr>
        <w:t>2010</w:t>
      </w:r>
      <w:r w:rsidRPr="00D51EBA">
        <w:rPr>
          <w:sz w:val="16"/>
          <w:szCs w:val="16"/>
        </w:rPr>
        <w:t xml:space="preserve"> [“Nuclear Doctrine and Missing the Point.” FAS Strategic Security Blog, online @ http://www.fas.org/blog/ssp/2010/01/nuclear-doctrine-and-missing-the-point.php, loghry]</w:t>
      </w:r>
    </w:p>
    <w:p w14:paraId="257AC63F" w14:textId="77777777" w:rsidR="00B80C4E" w:rsidRPr="00D51EBA" w:rsidRDefault="00B80C4E" w:rsidP="00B80C4E">
      <w:pPr>
        <w:rPr>
          <w:sz w:val="16"/>
          <w:szCs w:val="16"/>
        </w:rPr>
      </w:pPr>
    </w:p>
    <w:p w14:paraId="7214265E" w14:textId="77777777" w:rsidR="00B80C4E" w:rsidRPr="00D51EBA" w:rsidRDefault="00B80C4E" w:rsidP="00B80C4E">
      <w:pPr>
        <w:rPr>
          <w:sz w:val="16"/>
          <w:szCs w:val="16"/>
        </w:rPr>
      </w:pPr>
      <w:r w:rsidRPr="00D51EBA">
        <w:rPr>
          <w:rStyle w:val="StyleUnderline"/>
        </w:rPr>
        <w:t>Some question the value of having a declaratory policy at all.</w:t>
      </w:r>
      <w:r w:rsidRPr="00D51EBA">
        <w:rPr>
          <w:sz w:val="16"/>
          <w:szCs w:val="16"/>
        </w:rPr>
        <w:t xml:space="preserve"> For example, </w:t>
      </w:r>
      <w:r w:rsidRPr="00D51EBA">
        <w:rPr>
          <w:rStyle w:val="StyleUnderline"/>
        </w:rPr>
        <w:t>if a no-first-use policy can be reversed by a phone call from the president, what does it actually mean?</w:t>
      </w:r>
      <w:r w:rsidRPr="00D51EBA">
        <w:rPr>
          <w:sz w:val="16"/>
          <w:szCs w:val="16"/>
        </w:rPr>
        <w:t xml:space="preserve"> As Jeffrey Lewis argues, </w:t>
      </w:r>
      <w:r w:rsidRPr="00D51EBA">
        <w:rPr>
          <w:rStyle w:val="StyleUnderline"/>
        </w:rPr>
        <w:t xml:space="preserve">if having a declared policy causes an intense drilling down into what-ifs, it can increase suspicion and do actual harm. </w:t>
      </w:r>
      <w:r w:rsidRPr="00D51EBA">
        <w:rPr>
          <w:sz w:val="16"/>
          <w:szCs w:val="16"/>
        </w:rPr>
        <w:t>(Although the example Lewis offers raises questions about whether China should have a no-first-use policy and is not particularly relevant to whether the U.S. should.)</w:t>
      </w:r>
      <w:r w:rsidRPr="00D51EBA">
        <w:rPr>
          <w:sz w:val="12"/>
          <w:szCs w:val="16"/>
        </w:rPr>
        <w:t xml:space="preserve">¶ </w:t>
      </w:r>
      <w:r w:rsidRPr="00D51EBA">
        <w:rPr>
          <w:sz w:val="16"/>
          <w:szCs w:val="16"/>
        </w:rPr>
        <w:t xml:space="preserve">A bigger problem with any declaratory policy is figuring out what it actually means. </w:t>
      </w:r>
      <w:r w:rsidRPr="00D51EBA">
        <w:rPr>
          <w:rStyle w:val="StyleUnderline"/>
        </w:rPr>
        <w:t>Do we agree on what “no first use” means?</w:t>
      </w:r>
      <w:r w:rsidRPr="00D51EBA">
        <w:rPr>
          <w:sz w:val="16"/>
          <w:szCs w:val="16"/>
        </w:rPr>
        <w:t xml:space="preserve"> I think it means that we will not be the first to explode a nuclear weapon. But, for example, in a recent article in Foreign Affairs, Lieber and Press argue that </w:t>
      </w:r>
      <w:r w:rsidRPr="00D51EBA">
        <w:rPr>
          <w:rStyle w:val="StyleUnderline"/>
        </w:rPr>
        <w:t>the United States could be justified in using nuclear weapons if an adversary first “introduced” nuclear weapons into a conflict, where “introduce” might be to explode one, but might also include putting them on higher alert, moving them, or simply implying their relevance to the contest.</w:t>
      </w:r>
      <w:r w:rsidRPr="00D51EBA">
        <w:rPr>
          <w:sz w:val="16"/>
          <w:szCs w:val="16"/>
        </w:rPr>
        <w:t xml:space="preserve"> So a nuclear war-planner and I could agree on a no-first-use policy and have differing, almost opposite, views of what that meant.</w:t>
      </w:r>
    </w:p>
    <w:p w14:paraId="0A10C8EE" w14:textId="77777777" w:rsidR="00B80C4E" w:rsidRPr="00D51EBA" w:rsidRDefault="00B80C4E" w:rsidP="00B80C4E">
      <w:pPr>
        <w:pStyle w:val="Heading3"/>
      </w:pPr>
      <w:r w:rsidRPr="00D51EBA">
        <w:t>China Circumvents</w:t>
      </w:r>
    </w:p>
    <w:p w14:paraId="40F911C7" w14:textId="77777777" w:rsidR="00B80C4E" w:rsidRPr="00D51EBA" w:rsidRDefault="00B80C4E" w:rsidP="00B80C4E">
      <w:pPr>
        <w:pStyle w:val="Heading4"/>
      </w:pPr>
      <w:r w:rsidRPr="00D51EBA">
        <w:t>The CCP would circumvent an NFU</w:t>
      </w:r>
      <w:r w:rsidRPr="00D51EBA">
        <w:br/>
        <w:t>Philipp 16</w:t>
      </w:r>
    </w:p>
    <w:p w14:paraId="2E2BC56D" w14:textId="77777777" w:rsidR="00B80C4E" w:rsidRPr="00D51EBA" w:rsidRDefault="00B80C4E" w:rsidP="00B80C4E">
      <w:r w:rsidRPr="00D51EBA">
        <w:t xml:space="preserve">Joshua Phillip, Joshua Philipp is an award-winning investigative journalist at Epoch Times where he covers national security relating to China. He is an expert on hybrid warfare, including China’s roles and approaches in espionage, organized crime, and unconventional warfare, 06/07/2016, “China Pushes ‘No First Use’ Lie for Proposed Nuclear Sub Patrol”, </w:t>
      </w:r>
      <w:hyperlink r:id="rId261" w:history="1">
        <w:r w:rsidRPr="00D51EBA">
          <w:rPr>
            <w:rStyle w:val="Hyperlink"/>
          </w:rPr>
          <w:t>http://www.theepochtimes.com/n3/2079443-china-pushes-no-first-use-lie-for-proposed-nuclear-sub-patrols/</w:t>
        </w:r>
      </w:hyperlink>
      <w:r w:rsidRPr="00D51EBA">
        <w:t>, Branden-K</w:t>
      </w:r>
    </w:p>
    <w:p w14:paraId="6041C109" w14:textId="77777777" w:rsidR="00B80C4E" w:rsidRPr="00D51EBA" w:rsidRDefault="00B80C4E" w:rsidP="00B80C4E">
      <w:pPr>
        <w:rPr>
          <w:sz w:val="16"/>
        </w:rPr>
      </w:pPr>
      <w:r w:rsidRPr="00D51EBA">
        <w:rPr>
          <w:rStyle w:val="StyleUnderline"/>
        </w:rPr>
        <w:t>A</w:t>
      </w:r>
      <w:r w:rsidRPr="00D51EBA">
        <w:rPr>
          <w:sz w:val="16"/>
        </w:rPr>
        <w:t xml:space="preserve"> </w:t>
      </w:r>
      <w:r w:rsidRPr="00D51EBA">
        <w:rPr>
          <w:rStyle w:val="StyleUnderline"/>
        </w:rPr>
        <w:t>Chinese state-run news outlet</w:t>
      </w:r>
      <w:r w:rsidRPr="00D51EBA">
        <w:rPr>
          <w:sz w:val="16"/>
        </w:rPr>
        <w:t xml:space="preserve">s, Global Times, published a response on May 29 to rumors that China would begin sending nuclear-armed submarines for patrols in the Pacific Ocean. While it notes the Chinese Communist Party (CCP) has made no official announcements on the patrols, it states that it’s time for the People Liberation Army to send “nuclear submarines into the depth of the Pacific Ocean for regular patrols.” The </w:t>
      </w:r>
      <w:r w:rsidRPr="00D51EBA">
        <w:rPr>
          <w:rStyle w:val="StyleUnderline"/>
        </w:rPr>
        <w:t>report argues that</w:t>
      </w:r>
      <w:r w:rsidRPr="00D51EBA">
        <w:rPr>
          <w:sz w:val="16"/>
        </w:rPr>
        <w:t xml:space="preserve"> </w:t>
      </w:r>
      <w:r w:rsidRPr="00D51EBA">
        <w:rPr>
          <w:rStyle w:val="StyleUnderline"/>
        </w:rPr>
        <w:t>the CCP has a “no first use” policy on nuclear weapons, and because of this, its nuclear ambitions are benign</w:t>
      </w:r>
      <w:r w:rsidRPr="00D51EBA">
        <w:rPr>
          <w:sz w:val="16"/>
        </w:rPr>
        <w:t xml:space="preserve">. </w:t>
      </w:r>
      <w:r w:rsidRPr="00D51EBA">
        <w:rPr>
          <w:rStyle w:val="StyleUnderline"/>
        </w:rPr>
        <w:t>The problem is that China’s “no first use” policy is</w:t>
      </w:r>
      <w:r w:rsidRPr="00D51EBA">
        <w:rPr>
          <w:sz w:val="16"/>
        </w:rPr>
        <w:t xml:space="preserve"> little more than </w:t>
      </w:r>
      <w:r w:rsidRPr="00D51EBA">
        <w:rPr>
          <w:rStyle w:val="StyleUnderline"/>
        </w:rPr>
        <w:t>a</w:t>
      </w:r>
      <w:r w:rsidRPr="00D51EBA">
        <w:rPr>
          <w:sz w:val="16"/>
        </w:rPr>
        <w:t xml:space="preserve"> widely-parroted</w:t>
      </w:r>
      <w:r w:rsidRPr="00D51EBA">
        <w:rPr>
          <w:rStyle w:val="StyleUnderline"/>
        </w:rPr>
        <w:t xml:space="preserve"> lie</w:t>
      </w:r>
      <w:r w:rsidRPr="00D51EBA">
        <w:rPr>
          <w:sz w:val="16"/>
        </w:rPr>
        <w:t xml:space="preserve">. “With regard to ‘no first use,’ </w:t>
      </w:r>
      <w:r w:rsidRPr="00D51EBA">
        <w:rPr>
          <w:rStyle w:val="StyleUnderline"/>
        </w:rPr>
        <w:t>a careful look at the Chinese wording of China’s ‘no first use’ policy reveals that it commits them to nothing,</w:t>
      </w:r>
      <w:r w:rsidRPr="00D51EBA">
        <w:rPr>
          <w:sz w:val="16"/>
        </w:rPr>
        <w:t xml:space="preserve">” stated Mark Schneider, a senior analyst with the National Institute for Public Policy, during a congressional hearing in March 2012. </w:t>
      </w:r>
      <w:r w:rsidRPr="00D51EBA">
        <w:rPr>
          <w:rStyle w:val="StyleUnderline"/>
        </w:rPr>
        <w:t>While the CCP’s policy suggests it would not use nuclear weapons unless another country used them first, its actual policy is that it could use nuclear weapons to counter regular military attacks as well.</w:t>
      </w:r>
      <w:r w:rsidRPr="00D51EBA">
        <w:rPr>
          <w:sz w:val="16"/>
        </w:rPr>
        <w:t xml:space="preserve"> Schneider noted a report from Kyodo News Agency, which obtained classified Chinese military documents stating China “will adjust the nuclear threat policy if a nuclear missile-possessing country carries out a series of air strikes against key strategic targets in our country with absolutely superior conventional weapons…” He also notes that </w:t>
      </w:r>
      <w:r w:rsidRPr="00D51EBA">
        <w:rPr>
          <w:rStyle w:val="StyleUnderline"/>
        </w:rPr>
        <w:t>in 2000, the CCP “adopted a nuclear doctrine which allowed for ‘a preemptive strike strategy,'” to use “its tactical nuclear weapons in regional wars if necessary.</w:t>
      </w:r>
      <w:r w:rsidRPr="00D51EBA">
        <w:rPr>
          <w:sz w:val="16"/>
        </w:rPr>
        <w:t>” The use of pre-emptive strikes is still a key element in Chinese military writings, and as Michael Pillsbury notes in his book, “The Hundred-Year Marathon,” this concept is at the heart of its “Assassin’s Mace” strategy, which the CCP has designed to defeat technologically superior opponents such as the United States. The strategy includes the use of high altitude EMP (HEMP) attacks, which would leverage the EMP field generated by nuclear weapons to destroy communication and control systems of a targeted country.</w:t>
      </w:r>
    </w:p>
    <w:p w14:paraId="55975953" w14:textId="77777777" w:rsidR="00B80C4E" w:rsidRPr="00D51EBA" w:rsidRDefault="00B80C4E" w:rsidP="00B80C4E">
      <w:pPr>
        <w:pStyle w:val="Heading4"/>
      </w:pPr>
      <w:r w:rsidRPr="00D51EBA">
        <w:t>CCP is increasing its nuclear deterrent capabilities with submarines however submarines are so effective that China can disregard at any time-also proves that China doesn’t need an NFU</w:t>
      </w:r>
      <w:r w:rsidRPr="00D51EBA">
        <w:br/>
        <w:t xml:space="preserve">Woolgar-James 15 </w:t>
      </w:r>
    </w:p>
    <w:p w14:paraId="2A4AA3F0" w14:textId="77777777" w:rsidR="00B80C4E" w:rsidRPr="00D51EBA" w:rsidRDefault="00B80C4E" w:rsidP="00B80C4E">
      <w:r w:rsidRPr="00D51EBA">
        <w:t xml:space="preserve">Richard Woolgar-James, holds a master’s degree in diplomacy and international relations from Lancaster University in the United Kingdom, and a bachelor’s degree in international relations from theUniversity of London, his research focuses on Chinese nuclear developments, 11/19/2015, “China’s nuclear submarines: The end of “No First Use?”, </w:t>
      </w:r>
      <w:hyperlink r:id="rId262" w:history="1">
        <w:r w:rsidRPr="00D51EBA">
          <w:rPr>
            <w:rStyle w:val="Hyperlink"/>
          </w:rPr>
          <w:t>http://thebulletin.org/chinas-nuclear-submarines-end-no-first-use8900</w:t>
        </w:r>
      </w:hyperlink>
      <w:r w:rsidRPr="00D51EBA">
        <w:t>, Branden-K</w:t>
      </w:r>
    </w:p>
    <w:p w14:paraId="0C7FFF6A" w14:textId="77777777" w:rsidR="00B80C4E" w:rsidRPr="00D51EBA" w:rsidRDefault="00B80C4E" w:rsidP="00B80C4E">
      <w:pPr>
        <w:rPr>
          <w:b/>
          <w:u w:val="single"/>
        </w:rPr>
      </w:pPr>
      <w:r w:rsidRPr="00D51EBA">
        <w:rPr>
          <w:sz w:val="16"/>
        </w:rPr>
        <w:t xml:space="preserve">China has a consistent history of publicizing its policy of “No First Use” of nuclear weapons. But China has one of the world’s most secretive nuclear weapons programs, so why is this doctrine understood as a sincere description of China’s attitude toward its ever-increasing nuclear arsenal? </w:t>
      </w:r>
      <w:r w:rsidRPr="00D51EBA">
        <w:rPr>
          <w:rStyle w:val="StyleUnderline"/>
        </w:rPr>
        <w:t>Why should the international community believe China’s promise not to be the first to use nuclear weapons in anger? The answer lies in the fact that some characteristics of the Chinese nuclear arsenal align with China’s “No First Use” proclamation</w:t>
      </w:r>
      <w:r w:rsidRPr="00D51EBA">
        <w:rPr>
          <w:sz w:val="16"/>
        </w:rPr>
        <w:t xml:space="preserve">: Nuclear warheads are not routinely mated with missiles, and nuclear weapons do not sit in a state of high alert with pre-programmed targets. Instead they are stored in a central location, to be released as part of a second strike under authorization from the very top of the Chinese hierarchy. On the other hand, </w:t>
      </w:r>
      <w:r w:rsidRPr="00D51EBA">
        <w:rPr>
          <w:rStyle w:val="StyleUnderline"/>
        </w:rPr>
        <w:t>China’s nuclear weapons program has been progressing in a direction that raises questions about the integrity of “No First Us</w:t>
      </w:r>
      <w:r w:rsidRPr="00D51EBA">
        <w:rPr>
          <w:sz w:val="16"/>
        </w:rPr>
        <w:t xml:space="preserve">e.” </w:t>
      </w:r>
      <w:r w:rsidRPr="00D51EBA">
        <w:rPr>
          <w:rStyle w:val="StyleUnderline"/>
        </w:rPr>
        <w:t>In its search for a more credible second-strike capability</w:t>
      </w:r>
      <w:r w:rsidRPr="00D51EBA">
        <w:rPr>
          <w:sz w:val="16"/>
        </w:rPr>
        <w:t xml:space="preserve">, China will soon add Type 094 ballistic missile submarines armed with JL-2 submarine-launched ballistic missiles to its arsenal. Once it has achieved this, it’s likely that </w:t>
      </w:r>
      <w:r w:rsidRPr="00D51EBA">
        <w:rPr>
          <w:rStyle w:val="StyleUnderline"/>
        </w:rPr>
        <w:t>China will begin deep-water deterrence patrols, putting the continental United States within range of Chinese submarine-launched nuclear missiles.</w:t>
      </w:r>
      <w:r w:rsidRPr="00D51EBA">
        <w:rPr>
          <w:sz w:val="16"/>
        </w:rPr>
        <w:t xml:space="preserve"> Why submarines are a game changer. </w:t>
      </w:r>
      <w:r w:rsidRPr="00D51EBA">
        <w:rPr>
          <w:rStyle w:val="StyleUnderline"/>
        </w:rPr>
        <w:t>Ballistic missile submarines can act as first- or second-strike weapons. Because submarines are hard to detect, they can be used to launch a first strike with little or no warning.</w:t>
      </w:r>
      <w:r w:rsidRPr="00D51EBA">
        <w:rPr>
          <w:sz w:val="16"/>
        </w:rPr>
        <w:t xml:space="preserve"> As a second-strike weapon, they are more likely than land-based missiles to survive an enemy first strike and be able to retaliate. But regardless of whether they are intended to fulfill a first- or second-strike role, </w:t>
      </w:r>
      <w:r w:rsidRPr="00D51EBA">
        <w:rPr>
          <w:rStyle w:val="StyleUnderline"/>
        </w:rPr>
        <w:t>ballistic missile submarines deployed on deep-water deterrence patrols are not compatible with China’s current nuclear posture and will contravene the very foundations of China’s “No First Use” pledge: The storage of warheads will be decentralized; warheads will be mated with missiles; missiles will be on a higher level of alert than other components of the nuclear arsenal; and targeting data will be stored onboard the submarines</w:t>
      </w:r>
      <w:r w:rsidRPr="00D51EBA">
        <w:rPr>
          <w:sz w:val="16"/>
        </w:rPr>
        <w:t xml:space="preserve">. </w:t>
      </w:r>
      <w:r w:rsidRPr="00D51EBA">
        <w:rPr>
          <w:rStyle w:val="StyleUnderline"/>
        </w:rPr>
        <w:t>However, submarine-launched ballistic missiles are arguably the most efficient way of deploying nuclear weapons for any country that wants a credible deterrent</w:t>
      </w:r>
      <w:r w:rsidRPr="00D51EBA">
        <w:rPr>
          <w:sz w:val="16"/>
        </w:rPr>
        <w:t xml:space="preserve">. All of the legally recognized nuclear powers except China possess and deploy nuclear-armed submarines, and other nuclear states are increasingly looking to submarines to provide the foundations of their nuclear deterrent. Even the United States has argued that its submarine forces are so effective that they alone could counter the Russian nuclear threat. China is looking to field five Type 094 submarines in the very near future, each armed with a dozen missiles and deployed in a similar fashion to the United Kingdom’s Continuous At Sea Deterrence program, which always has at least one submarine on patrol. Arms control expert Jeffrey Lewis calculates that each Chinese sub is able to conduct patrols lasting approximately 60 days, or about 300 days total for all five submarines, which provides near-continuous at-sea deterrence (the time required to refit each submarine after its patrol may hinder year-round coverage). This would ensure a high survivability rate of nuclear weapons (even while taking account of claims that the Type 094 is not the quietest submarine) and a force comparable with other states’ recognized survivable forces. As a late developer, in comparison with the other four legally recognized nuclear states, China knows that survivability is measured on perception. If China aligns its nuclear forces with other states’ forces, it will benefit from the same perception of survivability. China’s arms race is a search for parity based on quality rather than quantity. China’s doubt about whether its force is survivable or not has long plagued its modernization and development decisions, and ballistic missile submarines are the best insurance policy against unknown future threats, especially from rising nuclear powers such as India. Like other nuclear states, </w:t>
      </w:r>
      <w:r w:rsidRPr="00D51EBA">
        <w:rPr>
          <w:rStyle w:val="StyleUnderline"/>
        </w:rPr>
        <w:t xml:space="preserve">China will rely heavily on ballistic missile submarines to provide a large proportion of its nuclear deterrent. </w:t>
      </w:r>
      <w:r w:rsidRPr="00D51EBA">
        <w:rPr>
          <w:sz w:val="16"/>
        </w:rPr>
        <w:t xml:space="preserve">However, </w:t>
      </w:r>
      <w:r w:rsidRPr="00D51EBA">
        <w:rPr>
          <w:rStyle w:val="StyleUnderline"/>
        </w:rPr>
        <w:t>China will also continue to develop nuclear, conventional, and dual-use weapons outside of this “ultimate” insurance policy. The military application of nuclear weapons</w:t>
      </w:r>
      <w:r w:rsidRPr="00D51EBA">
        <w:rPr>
          <w:sz w:val="16"/>
        </w:rPr>
        <w:t xml:space="preserve">. This leads to the most important result of China’s nuclear submarine deployment: Not only will it be able to deter a first strike, but it will also prevent a conventional conflict from escalating into a nuclear exchange. This is crucial for China, which wants to be able to use its conventional forces and dual-use weapons without running the risk of receiving a nuclear strike in retaliation. This brings thousands of conventionally armed ballistic missiles into play, giving China greater anti-access/area denial capabilities and greater coercive power in resolving sovereignty issues that plague international relations in the Pacific region. </w:t>
      </w:r>
      <w:r w:rsidRPr="00D51EBA">
        <w:rPr>
          <w:rStyle w:val="StyleUnderline"/>
        </w:rPr>
        <w:t>Chinese nuclear-armed submarines will also aid in deterring a debilitating first strike by the United States using conventional means</w:t>
      </w:r>
      <w:r w:rsidRPr="00D51EBA">
        <w:rPr>
          <w:sz w:val="16"/>
        </w:rPr>
        <w:t xml:space="preserve"> (for example, cruise missiles or future conventional weapons such as Prompt Global Strike). Without a Chinese submarine deterrent, China's nuclear forces could be vulnerable to a first strike from US conventional forces as well as US nuclear forces. A Chinese retaliation using conventional weapons, including ballistic missiles, could prompt a much broader and comprehensive US counterstrike, but the threat of a Chinese nuclear force that is survivable and effective dispels these concerns. This is the primary non-political logic behind Chinese efforts to ensure the survivability of its nuclear forces through an expensive but prestigious measure: </w:t>
      </w:r>
      <w:r w:rsidRPr="00D51EBA">
        <w:rPr>
          <w:rStyle w:val="StyleUnderline"/>
        </w:rPr>
        <w:t>China will be able to use its ever-developing conventional military against its enemies if it so wishes, knowing that the opposing force will be deterred by its nuclear weapon</w:t>
      </w:r>
      <w:r w:rsidRPr="00D51EBA">
        <w:rPr>
          <w:sz w:val="16"/>
        </w:rPr>
        <w:t>s. This rings especially true in the current climate—in which mutually assured destruction has evolved away from images of a Cold War nuclear holocaust and toward a situation in which the United States might consider even one nuclear weapon detonating on US soil as unacceptable damage. Nuclear doctrinal change with conventional implications. The policy of ensuring a survivable strategic nuclear threat allows for the continued militarization of the Chinese state and for its expansion of influence in the Pacific. This expanded influence is made further possible by a post-Cold War, casualty-averse environment in which even the largest of nuclear arsenals can be deterred by a truly “lean and effective” force. Ballistic missile submarines are the realization of China’s dream of a nuclear force that protects China not only from nuclear exchange, but also from conventional coercion: Finally, a true minimum deterrence will be reached—</w:t>
      </w:r>
      <w:r w:rsidRPr="00D51EBA">
        <w:rPr>
          <w:rStyle w:val="StyleUnderline"/>
        </w:rPr>
        <w:t>the quality and quantity of Chinese nuclear weapons will be enough to deter its adversaries from initiating a first strike</w:t>
      </w:r>
      <w:r w:rsidRPr="00D51EBA">
        <w:rPr>
          <w:sz w:val="16"/>
        </w:rPr>
        <w:t xml:space="preserve">. It is a level of deterrence that is recognized not only by the rest of the world but also by China itself. Some Chinese nuclear developments—such as the continued modernization of the DF-5 A and B missiles, whose silo locations are widely known and would not survive a first strike—are questionable on strategic ground, but the deployment of ballistic missile submarines on deterrent patrols is nothing but a logical progression for a nuclear armed state. At the same time, however, this deployment weighs against the evidence supporting a Chinese policy of “No First Use.” Unfortunately, the threat from below has repercussions that are larger and more tangible than its implications for "No First Use." </w:t>
      </w:r>
      <w:r w:rsidRPr="00D51EBA">
        <w:rPr>
          <w:rStyle w:val="StyleUnderline"/>
        </w:rPr>
        <w:t>China is refusing to separate its nuclear forces from its growing conventional forces—not only continuing to obscure the nature of China’s nuclear arsenal, but also guaranteeing the utility of its conventional weapons. China’s 260 nuclear warheads should now be looked upon as having a real military function, rather than dismissed as a small force developed for political purposes only.</w:t>
      </w:r>
    </w:p>
    <w:p w14:paraId="25763517" w14:textId="77777777" w:rsidR="00B80C4E" w:rsidRPr="00D51EBA" w:rsidRDefault="00B80C4E" w:rsidP="00B80C4E"/>
    <w:p w14:paraId="42DF73F2" w14:textId="77777777" w:rsidR="00B80C4E" w:rsidRPr="00D51EBA" w:rsidRDefault="00B80C4E" w:rsidP="00B80C4E">
      <w:pPr>
        <w:pStyle w:val="Heading3"/>
      </w:pPr>
      <w:r w:rsidRPr="00D51EBA">
        <w:t>Relations</w:t>
      </w:r>
    </w:p>
    <w:p w14:paraId="116FD46C" w14:textId="77777777" w:rsidR="00B80C4E" w:rsidRPr="00D51EBA" w:rsidRDefault="00B80C4E" w:rsidP="00B80C4E"/>
    <w:p w14:paraId="0A34EDFB" w14:textId="77777777" w:rsidR="00B80C4E" w:rsidRPr="00D51EBA" w:rsidRDefault="00B80C4E" w:rsidP="00B80C4E">
      <w:pPr>
        <w:pStyle w:val="Heading4"/>
      </w:pPr>
      <w:r w:rsidRPr="00D51EBA">
        <w:t>U.S.-China relations will remain stable – cooperation over South China Sea disputes occurring now- impacts should have already happened</w:t>
      </w:r>
    </w:p>
    <w:p w14:paraId="2B9A793F" w14:textId="77777777" w:rsidR="00B80C4E" w:rsidRPr="00D51EBA" w:rsidRDefault="00B80C4E" w:rsidP="00B80C4E">
      <w:r w:rsidRPr="00D51EBA">
        <w:rPr>
          <w:rStyle w:val="Style13ptBold"/>
        </w:rPr>
        <w:t xml:space="preserve">Brunnstrom 15 </w:t>
      </w:r>
      <w:r w:rsidRPr="00D51EBA">
        <w:t xml:space="preserve">(David Brunnstrom, U.S. Asia Policy Correspondent at Thomson Reuters, “Despite tension, Xi says U.S.-China relations are stable,” Reuters, 17 May 2015, </w:t>
      </w:r>
      <w:hyperlink r:id="rId263" w:history="1">
        <w:r w:rsidRPr="00D51EBA">
          <w:rPr>
            <w:rStyle w:val="Hyperlink"/>
          </w:rPr>
          <w:t>http://www.reuters.com/article/2015/05/17/us-usa-kerry-china-idUSKBN0O203J20150517</w:t>
        </w:r>
      </w:hyperlink>
      <w:r w:rsidRPr="00D51EBA">
        <w:t>, *fc)</w:t>
      </w:r>
    </w:p>
    <w:p w14:paraId="602A2F2A" w14:textId="77777777" w:rsidR="00B80C4E" w:rsidRPr="00D51EBA" w:rsidRDefault="00B80C4E" w:rsidP="00B80C4E">
      <w:pPr>
        <w:rPr>
          <w:rStyle w:val="StyleUnderline"/>
        </w:rPr>
      </w:pPr>
      <w:r w:rsidRPr="00D51EBA">
        <w:rPr>
          <w:rStyle w:val="Emphasis"/>
        </w:rPr>
        <w:t>China's ties with the United States remain stable</w:t>
      </w:r>
      <w:r w:rsidRPr="00D51EBA">
        <w:rPr>
          <w:rStyle w:val="StyleUnderline"/>
        </w:rPr>
        <w:t>, Chinese President Xi Jinping said on Sunday, as he sought to defuse tension over a territorial dispute in the South China Sea that has raised fears of confrontation between them.</w:t>
      </w:r>
    </w:p>
    <w:p w14:paraId="4D6050D3" w14:textId="77777777" w:rsidR="00B80C4E" w:rsidRPr="00D51EBA" w:rsidRDefault="00B80C4E" w:rsidP="00B80C4E">
      <w:pPr>
        <w:rPr>
          <w:sz w:val="16"/>
        </w:rPr>
      </w:pPr>
      <w:r w:rsidRPr="00D51EBA">
        <w:rPr>
          <w:sz w:val="16"/>
        </w:rPr>
        <w:t>"</w:t>
      </w:r>
      <w:r w:rsidRPr="00D51EBA">
        <w:rPr>
          <w:rStyle w:val="StyleUnderline"/>
        </w:rPr>
        <w:t>I look forward to continuing to develop this relationship with President Obama and to bring China-U.S. relations to a new height along a track of a new model of major country relationship," Xi told U.S. Secretary of State John Kerry</w:t>
      </w:r>
      <w:r w:rsidRPr="00D51EBA">
        <w:rPr>
          <w:sz w:val="16"/>
        </w:rPr>
        <w:t xml:space="preserve"> at the end of Kerry's two-day trip to China.</w:t>
      </w:r>
    </w:p>
    <w:p w14:paraId="03097E15" w14:textId="77777777" w:rsidR="00B80C4E" w:rsidRPr="00D51EBA" w:rsidRDefault="00B80C4E" w:rsidP="00B80C4E">
      <w:pPr>
        <w:rPr>
          <w:sz w:val="16"/>
        </w:rPr>
      </w:pPr>
      <w:r w:rsidRPr="00D51EBA">
        <w:rPr>
          <w:sz w:val="16"/>
        </w:rPr>
        <w:t>Kerry's trip has been dominated by deepening security concerns about Beijing's maritime ambitions in the South China Sea. China's rapid reclamation effort around seven reefs in the Spratly archipelago of the South China Sea has alarmed claimants such as the Philippines and Vietnam.</w:t>
      </w:r>
    </w:p>
    <w:p w14:paraId="1E368D6D" w14:textId="77777777" w:rsidR="00B80C4E" w:rsidRPr="00D51EBA" w:rsidRDefault="00B80C4E" w:rsidP="00B80C4E">
      <w:pPr>
        <w:rPr>
          <w:rStyle w:val="StyleUnderline"/>
        </w:rPr>
      </w:pPr>
      <w:r w:rsidRPr="00D51EBA">
        <w:rPr>
          <w:rStyle w:val="StyleUnderline"/>
        </w:rPr>
        <w:t>Xi told Kerry that China and the United States should handle disputes in a way that would not damage bilateral ties.</w:t>
      </w:r>
    </w:p>
    <w:p w14:paraId="2DDC3F01" w14:textId="77777777" w:rsidR="00B80C4E" w:rsidRPr="00D51EBA" w:rsidRDefault="00B80C4E" w:rsidP="00B80C4E">
      <w:pPr>
        <w:rPr>
          <w:sz w:val="16"/>
        </w:rPr>
      </w:pPr>
      <w:r w:rsidRPr="00D51EBA">
        <w:rPr>
          <w:sz w:val="16"/>
        </w:rPr>
        <w:t xml:space="preserve">On Saturday, </w:t>
      </w:r>
      <w:r w:rsidRPr="00D51EBA">
        <w:rPr>
          <w:rStyle w:val="StyleUnderline"/>
        </w:rPr>
        <w:t>Kerry urged China to take action to reduce tension in the South China Sea.</w:t>
      </w:r>
      <w:r w:rsidRPr="00D51EBA">
        <w:rPr>
          <w:sz w:val="16"/>
        </w:rPr>
        <w:t xml:space="preserve"> His call was rebuffed by China's Foreign Minister Wang Yi, who said Beijing's determination to protect its interests in the area is "as hard as a rock".</w:t>
      </w:r>
    </w:p>
    <w:p w14:paraId="7569E0E0" w14:textId="77777777" w:rsidR="00B80C4E" w:rsidRPr="00D51EBA" w:rsidRDefault="00B80C4E" w:rsidP="00B80C4E">
      <w:pPr>
        <w:rPr>
          <w:sz w:val="16"/>
        </w:rPr>
      </w:pPr>
      <w:r w:rsidRPr="00D51EBA">
        <w:rPr>
          <w:sz w:val="16"/>
        </w:rPr>
        <w:t>Kerry's trip is intended to prepare for the annual U.S.-China Strategic and Economic Dialogue next month in Washington and Xi's expected visit to Washington in September, a trip that Xi said he looked forward to.</w:t>
      </w:r>
    </w:p>
    <w:p w14:paraId="79E4F792" w14:textId="77777777" w:rsidR="00B80C4E" w:rsidRPr="00D51EBA" w:rsidRDefault="00B80C4E" w:rsidP="00B80C4E">
      <w:pPr>
        <w:rPr>
          <w:rStyle w:val="StyleUnderline"/>
        </w:rPr>
      </w:pPr>
      <w:r w:rsidRPr="00D51EBA">
        <w:rPr>
          <w:rStyle w:val="StyleUnderline"/>
        </w:rPr>
        <w:t>Xi has repeatedly told Obama of his desire for a "new model of major country relationship," in which China would be viewed as an equal global player.</w:t>
      </w:r>
    </w:p>
    <w:p w14:paraId="5FFA822A" w14:textId="77777777" w:rsidR="00B80C4E" w:rsidRPr="00D51EBA" w:rsidRDefault="00B80C4E" w:rsidP="00B80C4E">
      <w:pPr>
        <w:rPr>
          <w:rStyle w:val="StyleUnderline"/>
        </w:rPr>
      </w:pPr>
      <w:r w:rsidRPr="00D51EBA">
        <w:rPr>
          <w:sz w:val="16"/>
        </w:rPr>
        <w:t xml:space="preserve">But </w:t>
      </w:r>
      <w:r w:rsidRPr="00D51EBA">
        <w:rPr>
          <w:rStyle w:val="StyleUnderline"/>
        </w:rPr>
        <w:t>the model also outlines a respect for "each other's sovereign and territorial integrity as well as political system and development path".</w:t>
      </w:r>
    </w:p>
    <w:p w14:paraId="28607547" w14:textId="77777777" w:rsidR="00B80C4E" w:rsidRPr="00D51EBA" w:rsidRDefault="00B80C4E" w:rsidP="00B80C4E">
      <w:pPr>
        <w:rPr>
          <w:sz w:val="16"/>
        </w:rPr>
      </w:pPr>
      <w:r w:rsidRPr="00D51EBA">
        <w:rPr>
          <w:sz w:val="16"/>
        </w:rPr>
        <w:t xml:space="preserve">"In my view the </w:t>
      </w:r>
      <w:r w:rsidRPr="00D51EBA">
        <w:rPr>
          <w:rStyle w:val="StyleUnderline"/>
        </w:rPr>
        <w:t>China-U.S. relationship has remained stable," Xi told Kerry</w:t>
      </w:r>
      <w:r w:rsidRPr="00D51EBA">
        <w:rPr>
          <w:sz w:val="16"/>
        </w:rPr>
        <w:t xml:space="preserve"> at Beijing's Great Hall of the People at a session partially open to reporters.</w:t>
      </w:r>
    </w:p>
    <w:p w14:paraId="177FED7A" w14:textId="77777777" w:rsidR="00B80C4E" w:rsidRDefault="00B80C4E" w:rsidP="00B80C4E">
      <w:pPr>
        <w:pStyle w:val="Heading2"/>
      </w:pPr>
      <w:r>
        <w:t>Hege answers</w:t>
      </w:r>
    </w:p>
    <w:p w14:paraId="21C61C24" w14:textId="77777777" w:rsidR="00B80C4E" w:rsidRPr="00AF2B1C" w:rsidRDefault="00B80C4E" w:rsidP="00B80C4E">
      <w:pPr>
        <w:pStyle w:val="Heading4"/>
      </w:pPr>
      <w:r w:rsidRPr="00AF2B1C">
        <w:t>Statisically unipolarity is THE most conflict prone system</w:t>
      </w:r>
    </w:p>
    <w:p w14:paraId="48325B1B" w14:textId="77777777" w:rsidR="00B80C4E" w:rsidRPr="00AF2B1C" w:rsidRDefault="00B80C4E" w:rsidP="00B80C4E">
      <w:pPr>
        <w:rPr>
          <w:b/>
        </w:rPr>
      </w:pPr>
      <w:r w:rsidRPr="00AF2B1C">
        <w:rPr>
          <w:rStyle w:val="Style13ptBold"/>
        </w:rPr>
        <w:t>Montiero 12</w:t>
      </w:r>
      <w:r w:rsidRPr="00AF2B1C">
        <w:t xml:space="preserve"> [Nuno P. Monteiro is Assistant Professor of Political Science at Yale University, “Unrest Assured: Why Unipolarity is Not Peaceful”, International Security, Vol. 36, No. 3 (Winter 2011/12), pp. 9–40, Chetan]</w:t>
      </w:r>
    </w:p>
    <w:p w14:paraId="4EDE0655" w14:textId="77777777" w:rsidR="00B80C4E" w:rsidRPr="00AF2B1C" w:rsidRDefault="00B80C4E" w:rsidP="00B80C4E">
      <w:pPr>
        <w:rPr>
          <w:rStyle w:val="StyleUnderline"/>
        </w:rPr>
      </w:pPr>
    </w:p>
    <w:p w14:paraId="36A5B775" w14:textId="77777777" w:rsidR="00B80C4E" w:rsidRPr="00AF2B1C" w:rsidRDefault="00B80C4E" w:rsidP="00B80C4E">
      <w:pPr>
        <w:rPr>
          <w:sz w:val="16"/>
        </w:rPr>
      </w:pPr>
      <w:r w:rsidRPr="00AF2B1C">
        <w:rPr>
          <w:rStyle w:val="StyleUnderline"/>
        </w:rPr>
        <w:t>Wohlforth claims not only that the unipole can stave off challenges and preclude major power</w:t>
      </w:r>
      <w:r w:rsidRPr="00AF2B1C">
        <w:rPr>
          <w:sz w:val="16"/>
        </w:rPr>
        <w:t xml:space="preserve"> rivalries, but also that it is able to prevent conflicts among other states and create incentives for them to side with it. 39 The unipole’s advantage is so great that it can settle any quarrel in which it intervenes. As Wohlforth writes, “For as long as unipolarity obtains....second-tier states are less likely to engage in conflict-prone rivalries for security or prestige. Once the sole pole takes sides, there can be little doubt about which party will prevail.” </w:t>
      </w:r>
      <w:r w:rsidRPr="00AF2B1C">
        <w:rPr>
          <w:rStyle w:val="StyleUnderline"/>
        </w:rPr>
        <w:t>40 This is the core logic of Wohlforth’s argument that unipolarity is peaceful</w:t>
      </w:r>
      <w:r w:rsidRPr="00AF2B1C">
        <w:rPr>
          <w:sz w:val="16"/>
        </w:rPr>
        <w:t xml:space="preserve">. But what specifically does his argument say about each of the six possible kinds of war I identified in the previous section? Clearly, great power war is impossible in a unipolar world. In Wohlforth’s famous formulation: “Two states measured up in 1990. One is gone. No new pole has appeared: 2  1   1.” 41 Furthermore, by arguing that unipolarity precludes hegemonic rivalries, </w:t>
      </w:r>
      <w:r w:rsidRPr="00AF2B1C">
        <w:rPr>
          <w:rStyle w:val="StyleUnderline"/>
        </w:rPr>
        <w:t>Wohlforth makes no room for wars between the sole great power and major powers</w:t>
      </w:r>
      <w:r w:rsidRPr="00AF2B1C">
        <w:rPr>
          <w:sz w:val="16"/>
        </w:rPr>
        <w:t xml:space="preserve">. These are, </w:t>
      </w:r>
      <w:r w:rsidRPr="00AF2B1C">
        <w:rPr>
          <w:rStyle w:val="StyleUnderline"/>
        </w:rPr>
        <w:t xml:space="preserve">according to him, the two main reasons why a unipolar world is peaceful. Unipolarity, he writes, “means the absence of two big problems that bedeviled the statesmen of past epochs: hegemonic rivalry and balance-of-power politics among major powers.” </w:t>
      </w:r>
      <w:r w:rsidRPr="00AF2B1C">
        <w:rPr>
          <w:sz w:val="16"/>
        </w:rPr>
        <w:t xml:space="preserve">42 I agree with Wohlforth on these two points, but they are only part of the picture. Granted, the absence of great power wars is an important contribution toward peace, but great power competition—and the conflict it might engender—would signal the emergence of one or more peer competitors to the unipole, and thus indicate that a transition to a bipolar or multipolar system was already under way. </w:t>
      </w:r>
      <w:r w:rsidRPr="00AF2B1C">
        <w:rPr>
          <w:rStyle w:val="StyleUnderline"/>
        </w:rPr>
        <w:t>In this sense, great power conflict should be discussed within the context of unipolar durability</w:t>
      </w:r>
      <w:r w:rsidRPr="00AF2B1C">
        <w:rPr>
          <w:sz w:val="16"/>
        </w:rPr>
        <w:t xml:space="preserve">, not unipolar peace. Indeed, including this subject in discussions of unipolar peacefulness parallels the mistakes made in the debate about the Cold War bipolar system. Then, arguments about how the two superpowers were unlikely to fight each other were often taken to mean that the system was peaceful. This thinking ignored the possibility of wars between a superpower and a lesser state, as well as armed conflicts among two or more lesser states, often acting as great power proxies. 43 In addition, Wohlforth claims that wars among major powers are unlikely, because the unipole will prevent conflict from erupting among important states. He writes, “The sole pole’s power advantages matter only to the degree that it is engaged, and it is most likely to be engaged in politics among the other major powers. 44 I agree that if the unipole were to pursue a strategy of defensive dominance, major power wars would be unlikely. Yet, there is no compelling reason to expect that it will always follow such a course. Should the unipole decide to disengage, as Wohlforth implies, major power wars would be possible. At the same time, Wohlforth argues that the unipole’s power preponderance makes the expected costs of balancing prohibitive, leading minor powers to bandwagon. This is his explanation for the absence of wars between the sole great power and minor powers. But, as I show, the costs of balancing relative to bandwagoning vary among minor powers. So Wohlforth’s argument underplays the likelihood of this type of war. Finally, Wohlforth’s argument does not exclude all kinds of war. Although power preponderance allows the unipole to manage conflicts globally, this argument is not meant to apply to relations between major and minor powers, or among the latter. As Wohlforth explains, his argument “applies with less force to potential security competition between regional powers, or between a second-tier state and a lesser power with which the system leader lacks close ties.” 45 Despite this caveat, Wohlforth does not fully explore the consequences of potential conflict between major and minor powers or among the latter for his view that unipolarity leads to peace. How well, then, does the argument that unipolar systems are peaceful account for the first two decades of unipolarity since the end of the Cold War? Table 1 presents a list of great powers divided into three periods: 1816 to 1945, multipolarity; 1946 to 1989, bipolarity; and since 1990, unipolarity. 46 Table 2 presents summary data about the incidence of war during each of these periods. </w:t>
      </w:r>
      <w:r w:rsidRPr="00AF2B1C">
        <w:rPr>
          <w:rStyle w:val="StyleUnderline"/>
        </w:rPr>
        <w:t>Unipolarity is the most conflict prone of all the systems, according to</w:t>
      </w:r>
      <w:r w:rsidRPr="00AF2B1C">
        <w:rPr>
          <w:sz w:val="16"/>
        </w:rPr>
        <w:t xml:space="preserve"> at </w:t>
      </w:r>
      <w:r w:rsidRPr="00AF2B1C">
        <w:rPr>
          <w:rStyle w:val="StyleUnderline"/>
        </w:rPr>
        <w:t xml:space="preserve">least two important criteria: the percentage of years that great powers spend at war and the incidence of war involving great powers. In multipolarity, 18 percent of great power years were spent at war. </w:t>
      </w:r>
      <w:r w:rsidRPr="00AF2B1C">
        <w:rPr>
          <w:sz w:val="16"/>
        </w:rPr>
        <w:t xml:space="preserve">In bipolarity, the ratio is 16 percent. </w:t>
      </w:r>
      <w:r w:rsidRPr="00AF2B1C">
        <w:rPr>
          <w:rStyle w:val="StyleUnderline"/>
        </w:rPr>
        <w:t>In unipolarity</w:t>
      </w:r>
      <w:r w:rsidRPr="00AF2B1C">
        <w:rPr>
          <w:sz w:val="16"/>
        </w:rPr>
        <w:t xml:space="preserve">, however, a remarkable </w:t>
      </w:r>
      <w:r w:rsidRPr="00AF2B1C">
        <w:rPr>
          <w:rStyle w:val="StyleUnderline"/>
        </w:rPr>
        <w:t>59 percent of great power years until now were spent at war</w:t>
      </w:r>
      <w:r w:rsidRPr="00AF2B1C">
        <w:rPr>
          <w:sz w:val="16"/>
        </w:rPr>
        <w:t xml:space="preserve">. This is by far the highest percentage in all three systems. Furthermore, during periods of multipolarity and bipolarity, the probability that war involving a great power would break out in any given year was, respectively, 4.2 percent and 3.4 percent. Under unipolarity, it is 18.2 percent—or more than four times higher. 47 </w:t>
      </w:r>
      <w:r w:rsidRPr="00AF2B1C">
        <w:rPr>
          <w:rStyle w:val="StyleUnderline"/>
        </w:rPr>
        <w:t>These figures provide no evidence that unipolarity is peaceful.</w:t>
      </w:r>
      <w:r w:rsidRPr="00AF2B1C">
        <w:rPr>
          <w:sz w:val="16"/>
        </w:rPr>
        <w:t xml:space="preserve"> 48 In sum, the argument that unipolarity makes for peace is heavily weighted toward interactions among the most powerful states in the system. This should come as no surprise given that Wohlforth makes a structural argument: peace flows from the unipolar structure of international politics, not from any particular characteristic of the unipole. 49 Structural analyses of the international system are usually centered on interactions between great powers. 50 As Waltz writes, “The theory, like the story, of international politics is written in terms of the great powers of an era.” 51 In the sections that follow, however, I show that in the case of unipolarity, an investigation of its peacefulness must consider potential causes of conflict beyond interactions between the most important states in the system.</w:t>
      </w:r>
    </w:p>
    <w:p w14:paraId="0E7BCF69" w14:textId="77777777" w:rsidR="00B80C4E" w:rsidRPr="00AF2B1C" w:rsidRDefault="00B80C4E" w:rsidP="00B80C4E">
      <w:pPr>
        <w:rPr>
          <w:sz w:val="16"/>
        </w:rPr>
      </w:pPr>
    </w:p>
    <w:p w14:paraId="3ED0A2B2" w14:textId="77777777" w:rsidR="00B80C4E" w:rsidRPr="00AF2B1C" w:rsidRDefault="00B80C4E" w:rsidP="00B80C4E">
      <w:pPr>
        <w:rPr>
          <w:sz w:val="16"/>
        </w:rPr>
      </w:pPr>
      <w:r w:rsidRPr="00AF2B1C">
        <w:rPr>
          <w:sz w:val="16"/>
        </w:rPr>
        <w:t xml:space="preserve"> </w:t>
      </w:r>
    </w:p>
    <w:p w14:paraId="64FE5F4D" w14:textId="77777777" w:rsidR="00B80C4E" w:rsidRPr="00AF2B1C" w:rsidRDefault="00B80C4E" w:rsidP="00B80C4E">
      <w:pPr>
        <w:pStyle w:val="Heading4"/>
      </w:pPr>
      <w:r w:rsidRPr="00AF2B1C">
        <w:t>The US is far from the only thing preventing great power war</w:t>
      </w:r>
    </w:p>
    <w:p w14:paraId="0D9B089C" w14:textId="77777777" w:rsidR="00B80C4E" w:rsidRPr="00AF2B1C" w:rsidRDefault="00B80C4E" w:rsidP="00B80C4E">
      <w:r w:rsidRPr="00AF2B1C">
        <w:rPr>
          <w:rStyle w:val="Style13ptBold"/>
        </w:rPr>
        <w:t>Fettweis 10</w:t>
      </w:r>
      <w:r w:rsidRPr="00AF2B1C">
        <w:t xml:space="preserve"> (Christopher J. Professor of Political Science at Tulane, Dangerous Times-The International Politics of Great Power Peace, pg. 175-6)</w:t>
      </w:r>
    </w:p>
    <w:p w14:paraId="0FA5F0E9" w14:textId="77777777" w:rsidR="00B80C4E" w:rsidRPr="00AF2B1C" w:rsidRDefault="00B80C4E" w:rsidP="00B80C4E"/>
    <w:p w14:paraId="6C17E2DF" w14:textId="77777777" w:rsidR="00B80C4E" w:rsidRPr="00AF2B1C" w:rsidRDefault="00B80C4E" w:rsidP="00B80C4E">
      <w:pPr>
        <w:rPr>
          <w:sz w:val="16"/>
        </w:rPr>
      </w:pPr>
      <w:r w:rsidRPr="00AF2B1C">
        <w:rPr>
          <w:sz w:val="16"/>
        </w:rPr>
        <w:t xml:space="preserve">If the only thing standing between the world and chaos is the US military presence, then an adjustment in grand strategy would be exceptionally counter-productive.  But it is worth recalling that </w:t>
      </w:r>
      <w:r w:rsidRPr="00AF2B1C">
        <w:rPr>
          <w:rStyle w:val="StyleUnderline"/>
          <w:highlight w:val="yellow"/>
        </w:rPr>
        <w:t>none of the</w:t>
      </w:r>
      <w:r w:rsidRPr="00AF2B1C">
        <w:rPr>
          <w:sz w:val="16"/>
        </w:rPr>
        <w:t xml:space="preserve"> other</w:t>
      </w:r>
      <w:r w:rsidRPr="00AF2B1C">
        <w:rPr>
          <w:rStyle w:val="StyleUnderline"/>
        </w:rPr>
        <w:t xml:space="preserve"> </w:t>
      </w:r>
      <w:r w:rsidRPr="00AF2B1C">
        <w:rPr>
          <w:rStyle w:val="StyleUnderline"/>
          <w:highlight w:val="yellow"/>
        </w:rPr>
        <w:t>explanations for the decline of war</w:t>
      </w:r>
      <w:r w:rsidRPr="00AF2B1C">
        <w:rPr>
          <w:sz w:val="16"/>
        </w:rPr>
        <w:t xml:space="preserve"> – </w:t>
      </w:r>
      <w:r w:rsidRPr="00AF2B1C">
        <w:rPr>
          <w:rStyle w:val="StyleUnderline"/>
        </w:rPr>
        <w:t xml:space="preserve">nuclear weapons, complex economic interdependence, international and domestic political institutions, evolution in ideas and norms </w:t>
      </w:r>
      <w:r w:rsidRPr="00AF2B1C">
        <w:rPr>
          <w:rStyle w:val="StyleUnderline"/>
          <w:highlight w:val="yellow"/>
        </w:rPr>
        <w:t>– necessitate an activist America to maintain their validity</w:t>
      </w:r>
      <w:r w:rsidRPr="00AF2B1C">
        <w:rPr>
          <w:rStyle w:val="StyleUnderline"/>
        </w:rPr>
        <w:t xml:space="preserve">. </w:t>
      </w:r>
      <w:r w:rsidRPr="00AF2B1C">
        <w:rPr>
          <w:rStyle w:val="StyleUnderline"/>
          <w:highlight w:val="yellow"/>
        </w:rPr>
        <w:t>Were American to become more restrained, nuclear weapons would still affect the calculations of the would be aggressor; the process of globalization would continue</w:t>
      </w:r>
      <w:r w:rsidRPr="00AF2B1C">
        <w:rPr>
          <w:rStyle w:val="StyleUnderline"/>
        </w:rPr>
        <w:t>, deepening the complexity of economic interdependence;</w:t>
      </w:r>
      <w:r w:rsidRPr="00AF2B1C">
        <w:rPr>
          <w:sz w:val="16"/>
        </w:rPr>
        <w:t xml:space="preserve"> the United Nations could still deploy peacekeepers where necessary; </w:t>
      </w:r>
      <w:r w:rsidRPr="00AF2B1C">
        <w:rPr>
          <w:rStyle w:val="StyleUnderline"/>
        </w:rPr>
        <w:t xml:space="preserve">and </w:t>
      </w:r>
      <w:r w:rsidRPr="00AF2B1C">
        <w:rPr>
          <w:rStyle w:val="StyleUnderline"/>
          <w:highlight w:val="yellow"/>
        </w:rPr>
        <w:t>democracy would not shrivel</w:t>
      </w:r>
      <w:r w:rsidRPr="00AF2B1C">
        <w:rPr>
          <w:rStyle w:val="StyleUnderline"/>
        </w:rPr>
        <w:t xml:space="preserve"> where it currently exists. More importantly, </w:t>
      </w:r>
      <w:r w:rsidRPr="00AF2B1C">
        <w:rPr>
          <w:rStyle w:val="StyleUnderline"/>
          <w:highlight w:val="yellow"/>
        </w:rPr>
        <w:t>the idea that war is a worthwhile way to resolve conflict would have no reason to return</w:t>
      </w:r>
      <w:r w:rsidRPr="00AF2B1C">
        <w:rPr>
          <w:sz w:val="16"/>
        </w:rPr>
        <w:t>. As was argued in chapter 2, normative evolution is typically unidirectional. Strategic restraint in such a world be virtually risk free.</w:t>
      </w:r>
    </w:p>
    <w:p w14:paraId="6B67891C" w14:textId="77777777" w:rsidR="00B80C4E" w:rsidRPr="00AF2B1C" w:rsidRDefault="00B80C4E" w:rsidP="00B80C4E"/>
    <w:p w14:paraId="7E03DA00" w14:textId="77777777" w:rsidR="00B80C4E" w:rsidRPr="00AF2B1C" w:rsidRDefault="00B80C4E" w:rsidP="00B80C4E">
      <w:pPr>
        <w:pStyle w:val="Heading4"/>
      </w:pPr>
      <w:r w:rsidRPr="00AF2B1C">
        <w:t>Lots of factors prevent great power conflict without hegemony</w:t>
      </w:r>
    </w:p>
    <w:p w14:paraId="74CF2251" w14:textId="77777777" w:rsidR="00B80C4E" w:rsidRPr="00AF2B1C" w:rsidRDefault="00B80C4E" w:rsidP="00B80C4E">
      <w:r w:rsidRPr="00AF2B1C">
        <w:rPr>
          <w:rStyle w:val="Style13ptBold"/>
        </w:rPr>
        <w:t>Fettweis 10</w:t>
      </w:r>
      <w:r w:rsidRPr="00AF2B1C">
        <w:t xml:space="preserve"> (Christopher J. Professor of Political Science at Tulane, Dangerous Times-The International Politics of Great Power Peace, pg. 175-6)</w:t>
      </w:r>
    </w:p>
    <w:p w14:paraId="4964620E" w14:textId="77777777" w:rsidR="00B80C4E" w:rsidRPr="00AF2B1C" w:rsidRDefault="00B80C4E" w:rsidP="00B80C4E"/>
    <w:p w14:paraId="2B128AD4" w14:textId="77777777" w:rsidR="00B80C4E" w:rsidRPr="00AF2B1C" w:rsidRDefault="00B80C4E" w:rsidP="00B80C4E">
      <w:pPr>
        <w:ind w:left="360"/>
      </w:pPr>
      <w:r w:rsidRPr="00AF2B1C">
        <w:rPr>
          <w:sz w:val="16"/>
        </w:rPr>
        <w:t xml:space="preserve">If the only thing standing between the world and chaos is the US military presence, then an adjustment in grand strategy would be exceptionally counter-productive.  But it is worth recalling that </w:t>
      </w:r>
      <w:r w:rsidRPr="00AF2B1C">
        <w:rPr>
          <w:rStyle w:val="StyleUnderline"/>
          <w:highlight w:val="yellow"/>
        </w:rPr>
        <w:t>no</w:t>
      </w:r>
      <w:r w:rsidRPr="00AF2B1C">
        <w:rPr>
          <w:rStyle w:val="StyleUnderline"/>
        </w:rPr>
        <w:t>ne of the</w:t>
      </w:r>
      <w:r w:rsidRPr="00AF2B1C">
        <w:rPr>
          <w:sz w:val="16"/>
        </w:rPr>
        <w:t xml:space="preserve"> other </w:t>
      </w:r>
      <w:r w:rsidRPr="00AF2B1C">
        <w:rPr>
          <w:rStyle w:val="StyleUnderline"/>
          <w:highlight w:val="yellow"/>
        </w:rPr>
        <w:t>explanation</w:t>
      </w:r>
      <w:r w:rsidRPr="00AF2B1C">
        <w:rPr>
          <w:rStyle w:val="StyleUnderline"/>
        </w:rPr>
        <w:t>s</w:t>
      </w:r>
      <w:r w:rsidRPr="00AF2B1C">
        <w:rPr>
          <w:rStyle w:val="StyleUnderline"/>
          <w:highlight w:val="yellow"/>
        </w:rPr>
        <w:t xml:space="preserve"> for the decline of war – </w:t>
      </w:r>
      <w:r w:rsidRPr="00AF2B1C">
        <w:t>nuclear weapons</w:t>
      </w:r>
      <w:r w:rsidRPr="00AF2B1C">
        <w:rPr>
          <w:rStyle w:val="StyleUnderline"/>
        </w:rPr>
        <w:t xml:space="preserve">, complex </w:t>
      </w:r>
      <w:r w:rsidRPr="00AF2B1C">
        <w:rPr>
          <w:rStyle w:val="Emphasis"/>
          <w:highlight w:val="yellow"/>
        </w:rPr>
        <w:t>economic interdependence</w:t>
      </w:r>
      <w:r w:rsidRPr="00AF2B1C">
        <w:rPr>
          <w:rStyle w:val="StyleUnderline"/>
          <w:highlight w:val="yellow"/>
        </w:rPr>
        <w:t>,</w:t>
      </w:r>
      <w:r w:rsidRPr="00AF2B1C">
        <w:rPr>
          <w:rStyle w:val="StyleUnderline"/>
        </w:rPr>
        <w:t xml:space="preserve"> international and domestic political </w:t>
      </w:r>
      <w:r w:rsidRPr="00AF2B1C">
        <w:rPr>
          <w:rStyle w:val="Emphasis"/>
          <w:highlight w:val="yellow"/>
        </w:rPr>
        <w:t>institutions</w:t>
      </w:r>
      <w:r w:rsidRPr="00AF2B1C">
        <w:rPr>
          <w:rStyle w:val="StyleUnderline"/>
          <w:highlight w:val="yellow"/>
        </w:rPr>
        <w:t>, evolution in</w:t>
      </w:r>
      <w:r w:rsidRPr="00AF2B1C">
        <w:rPr>
          <w:rStyle w:val="StyleUnderline"/>
        </w:rPr>
        <w:t xml:space="preserve"> ideas and </w:t>
      </w:r>
      <w:r w:rsidRPr="00AF2B1C">
        <w:rPr>
          <w:rStyle w:val="Emphasis"/>
          <w:highlight w:val="yellow"/>
        </w:rPr>
        <w:t>norms</w:t>
      </w:r>
      <w:r w:rsidRPr="00AF2B1C">
        <w:rPr>
          <w:rStyle w:val="StyleUnderline"/>
        </w:rPr>
        <w:t xml:space="preserve"> – </w:t>
      </w:r>
      <w:r w:rsidRPr="00AF2B1C">
        <w:rPr>
          <w:rStyle w:val="StyleUnderline"/>
          <w:highlight w:val="yellow"/>
        </w:rPr>
        <w:t xml:space="preserve">necessitate an activist America </w:t>
      </w:r>
      <w:r w:rsidRPr="00AF2B1C">
        <w:rPr>
          <w:rStyle w:val="StyleUnderline"/>
        </w:rPr>
        <w:t xml:space="preserve">to maintain their validity. </w:t>
      </w:r>
      <w:r w:rsidRPr="00AF2B1C">
        <w:rPr>
          <w:rStyle w:val="StyleUnderline"/>
          <w:highlight w:val="yellow"/>
        </w:rPr>
        <w:t>Were American to become more restrained</w:t>
      </w:r>
      <w:r w:rsidRPr="00AF2B1C">
        <w:rPr>
          <w:rStyle w:val="StyleUnderline"/>
        </w:rPr>
        <w:t>, nuclear weapons would still affect the calculations of the would be aggressor</w:t>
      </w:r>
      <w:r w:rsidRPr="00AF2B1C">
        <w:rPr>
          <w:sz w:val="16"/>
        </w:rPr>
        <w:t xml:space="preserve">; the process of </w:t>
      </w:r>
      <w:r w:rsidRPr="00AF2B1C">
        <w:rPr>
          <w:rStyle w:val="StyleUnderline"/>
          <w:highlight w:val="yellow"/>
        </w:rPr>
        <w:t>globalization would continue</w:t>
      </w:r>
      <w:r w:rsidRPr="00AF2B1C">
        <w:rPr>
          <w:rStyle w:val="StyleUnderline"/>
        </w:rPr>
        <w:t>, deepening the complexity of economic interdependence</w:t>
      </w:r>
      <w:r w:rsidRPr="00AF2B1C">
        <w:rPr>
          <w:sz w:val="16"/>
        </w:rPr>
        <w:t xml:space="preserve">; the United Nations could still deploy peacekeepers where necessary; and </w:t>
      </w:r>
      <w:r w:rsidRPr="00AF2B1C">
        <w:rPr>
          <w:highlight w:val="yellow"/>
          <w:u w:val="single"/>
        </w:rPr>
        <w:t>democracy would not shrivel where it currently exists</w:t>
      </w:r>
      <w:r w:rsidRPr="00AF2B1C">
        <w:rPr>
          <w:sz w:val="16"/>
        </w:rPr>
        <w:t>. More importantly,</w:t>
      </w:r>
      <w:r w:rsidRPr="00AF2B1C">
        <w:rPr>
          <w:b/>
          <w:u w:val="single"/>
        </w:rPr>
        <w:t xml:space="preserve"> </w:t>
      </w:r>
      <w:r w:rsidRPr="00AF2B1C">
        <w:rPr>
          <w:highlight w:val="yellow"/>
          <w:u w:val="single"/>
        </w:rPr>
        <w:t>the idea that war</w:t>
      </w:r>
      <w:r w:rsidRPr="00AF2B1C">
        <w:rPr>
          <w:u w:val="single"/>
        </w:rPr>
        <w:t xml:space="preserve"> </w:t>
      </w:r>
      <w:r w:rsidRPr="00AF2B1C">
        <w:rPr>
          <w:highlight w:val="yellow"/>
          <w:u w:val="single"/>
        </w:rPr>
        <w:t>is a</w:t>
      </w:r>
      <w:r w:rsidRPr="00AF2B1C">
        <w:rPr>
          <w:u w:val="single"/>
        </w:rPr>
        <w:t xml:space="preserve"> worthwhile </w:t>
      </w:r>
      <w:r w:rsidRPr="00AF2B1C">
        <w:rPr>
          <w:highlight w:val="yellow"/>
          <w:u w:val="single"/>
        </w:rPr>
        <w:t>way to resolve conflict would have no reason to return</w:t>
      </w:r>
      <w:r w:rsidRPr="00AF2B1C">
        <w:rPr>
          <w:u w:val="single"/>
        </w:rPr>
        <w:t xml:space="preserve">. </w:t>
      </w:r>
      <w:r w:rsidRPr="00AF2B1C">
        <w:rPr>
          <w:sz w:val="16"/>
        </w:rPr>
        <w:t xml:space="preserve">As was argued in chapter 2, normative evolution is typically unidirectional. Strategic restraint in such a world be virtually risk free. </w:t>
      </w:r>
    </w:p>
    <w:p w14:paraId="0164B565" w14:textId="77777777" w:rsidR="00B80C4E" w:rsidRPr="00AF2B1C" w:rsidRDefault="00B80C4E" w:rsidP="00B80C4E"/>
    <w:p w14:paraId="0F8F9705" w14:textId="77777777" w:rsidR="00B80C4E" w:rsidRPr="00997E91" w:rsidRDefault="00B80C4E" w:rsidP="00B80C4E"/>
    <w:p w14:paraId="12A15E8E" w14:textId="77777777" w:rsidR="00B80C4E" w:rsidRPr="00D51EBA" w:rsidRDefault="00B80C4E" w:rsidP="00B80C4E">
      <w:pPr>
        <w:pStyle w:val="Heading2"/>
      </w:pPr>
      <w:r w:rsidRPr="00D51EBA">
        <w:t>No Nuke Impact</w:t>
      </w:r>
    </w:p>
    <w:p w14:paraId="53B5345B" w14:textId="77777777" w:rsidR="00B80C4E" w:rsidRPr="00D51EBA" w:rsidRDefault="00B80C4E" w:rsidP="00B80C4E">
      <w:pPr>
        <w:pStyle w:val="Heading3"/>
      </w:pPr>
      <w:bookmarkStart w:id="5" w:name="_Toc299537995"/>
      <w:r w:rsidRPr="00D51EBA">
        <w:t>NUKE WAR NOT CAUSE EXTINCTION</w:t>
      </w:r>
      <w:bookmarkEnd w:id="5"/>
    </w:p>
    <w:p w14:paraId="69A6632E" w14:textId="77777777" w:rsidR="00B80C4E" w:rsidRPr="00D00A9A" w:rsidRDefault="00B80C4E" w:rsidP="00B80C4E">
      <w:pPr>
        <w:pStyle w:val="Heading4"/>
      </w:pPr>
      <w:r>
        <w:t xml:space="preserve">Nuke war doesn’t cause extinction—there is no science behind the assumption </w:t>
      </w:r>
    </w:p>
    <w:p w14:paraId="2F37D53F" w14:textId="77777777" w:rsidR="00B80C4E" w:rsidRPr="00953BDC" w:rsidRDefault="00B80C4E" w:rsidP="00B80C4E">
      <w:r w:rsidRPr="00953BDC">
        <w:rPr>
          <w:rStyle w:val="Style13ptBold"/>
        </w:rPr>
        <w:t>Martin 1982</w:t>
      </w:r>
      <w:r>
        <w:t xml:space="preserve"> (</w:t>
      </w:r>
      <w:r w:rsidRPr="00953BDC">
        <w:t>Brian Martin</w:t>
      </w:r>
      <w:r>
        <w:t xml:space="preserve"> is a pr</w:t>
      </w:r>
      <w:r w:rsidRPr="00D51EBA">
        <w:t>ofessor of Social Sciences @ the University of Wollongong</w:t>
      </w:r>
      <w:r w:rsidRPr="00953BDC">
        <w:t xml:space="preserve">, 1982, “Critique of nuclear extinction”, </w:t>
      </w:r>
      <w:hyperlink r:id="rId264" w:history="1">
        <w:r w:rsidRPr="00953BDC">
          <w:rPr>
            <w:rStyle w:val="Hyperlink"/>
          </w:rPr>
          <w:t>https://www.uow.edu.au/~bmartin/pubs/82jpr.html</w:t>
        </w:r>
      </w:hyperlink>
      <w:r>
        <w:t>, Seena-S)</w:t>
      </w:r>
    </w:p>
    <w:p w14:paraId="0BFC9D31" w14:textId="77777777" w:rsidR="00B80C4E" w:rsidRPr="005E3742" w:rsidRDefault="00B80C4E" w:rsidP="00B80C4E">
      <w:pPr>
        <w:rPr>
          <w:sz w:val="16"/>
        </w:rPr>
      </w:pPr>
      <w:r w:rsidRPr="008E0C75">
        <w:rPr>
          <w:rStyle w:val="StyleUnderline"/>
          <w:highlight w:val="cyan"/>
        </w:rPr>
        <w:t>The idea that global nuclear war could kill</w:t>
      </w:r>
      <w:r w:rsidRPr="00D00A9A">
        <w:rPr>
          <w:rStyle w:val="StyleUnderline"/>
        </w:rPr>
        <w:t xml:space="preserve"> most or </w:t>
      </w:r>
      <w:r w:rsidRPr="008E0C75">
        <w:rPr>
          <w:rStyle w:val="StyleUnderline"/>
          <w:highlight w:val="cyan"/>
        </w:rPr>
        <w:t>all of the world's population is critically examined</w:t>
      </w:r>
      <w:r w:rsidRPr="00D00A9A">
        <w:rPr>
          <w:rStyle w:val="StyleUnderline"/>
        </w:rPr>
        <w:t xml:space="preserve"> and found </w:t>
      </w:r>
      <w:r w:rsidRPr="008E0C75">
        <w:rPr>
          <w:rStyle w:val="StyleUnderline"/>
          <w:highlight w:val="cyan"/>
        </w:rPr>
        <w:t xml:space="preserve">to have </w:t>
      </w:r>
      <w:r w:rsidRPr="00D00A9A">
        <w:rPr>
          <w:rStyle w:val="StyleUnderline"/>
        </w:rPr>
        <w:t xml:space="preserve">little or </w:t>
      </w:r>
      <w:r w:rsidRPr="008E0C75">
        <w:rPr>
          <w:rStyle w:val="Emphasis"/>
          <w:highlight w:val="cyan"/>
        </w:rPr>
        <w:t>no scientific basis</w:t>
      </w:r>
      <w:r w:rsidRPr="00D00A9A">
        <w:rPr>
          <w:rStyle w:val="StyleUnderline"/>
        </w:rPr>
        <w:t xml:space="preserve">. </w:t>
      </w:r>
      <w:r w:rsidRPr="00D00A9A">
        <w:rPr>
          <w:sz w:val="16"/>
        </w:rPr>
        <w:t xml:space="preserve">A number of possible reasons for beliefs about nuclear extinction are presented, including exaggeration to justify inaction, fear of death, exaggeration to stimulate action, the idea that planning is defeatist, exaggeration to justify concern, white western orientation, the pattern of day-to-day life, and reformist political analysis. Some of the ways in which these factors inhibit a full political analysis and practice by the peace movement are indicated. Prevalent ideas about the irrationality and short duration of nuclear war and of the unlikelihood of limited nuclear war are also briefly examined. Why do so </w:t>
      </w:r>
      <w:r w:rsidRPr="008E0C75">
        <w:rPr>
          <w:rStyle w:val="StyleUnderline"/>
          <w:highlight w:val="cyan"/>
        </w:rPr>
        <w:t>many people</w:t>
      </w:r>
      <w:r w:rsidRPr="00D00A9A">
        <w:rPr>
          <w:sz w:val="16"/>
        </w:rPr>
        <w:t xml:space="preserve"> have an exaggerated idea of the effects of nuclear war, or </w:t>
      </w:r>
      <w:r w:rsidRPr="008E0C75">
        <w:rPr>
          <w:rStyle w:val="StyleUnderline"/>
          <w:highlight w:val="cyan"/>
        </w:rPr>
        <w:t>focus on the worst possible outcome</w:t>
      </w:r>
      <w:r w:rsidRPr="00D00A9A">
        <w:rPr>
          <w:sz w:val="16"/>
        </w:rPr>
        <w:t xml:space="preserve">? Many </w:t>
      </w:r>
      <w:r w:rsidRPr="008E0C75">
        <w:rPr>
          <w:rStyle w:val="StyleUnderline"/>
          <w:highlight w:val="cyan"/>
        </w:rPr>
        <w:t>people tend to believe what they hear</w:t>
      </w:r>
      <w:r w:rsidRPr="00D00A9A">
        <w:rPr>
          <w:rStyle w:val="StyleUnderline"/>
        </w:rPr>
        <w:t xml:space="preserve">, but </w:t>
      </w:r>
      <w:r w:rsidRPr="008E0C75">
        <w:rPr>
          <w:rStyle w:val="StyleUnderline"/>
          <w:highlight w:val="cyan"/>
        </w:rPr>
        <w:t>in the case of nuclear war there are</w:t>
      </w:r>
      <w:r w:rsidRPr="00D00A9A">
        <w:rPr>
          <w:rStyle w:val="StyleUnderline"/>
        </w:rPr>
        <w:t xml:space="preserve"> both </w:t>
      </w:r>
      <w:r w:rsidRPr="008E0C75">
        <w:rPr>
          <w:rStyle w:val="StyleUnderline"/>
          <w:highlight w:val="cyan"/>
        </w:rPr>
        <w:t>very</w:t>
      </w:r>
      <w:r w:rsidRPr="00D00A9A">
        <w:rPr>
          <w:rStyle w:val="StyleUnderline"/>
        </w:rPr>
        <w:t xml:space="preserve"> </w:t>
      </w:r>
      <w:r w:rsidRPr="008E0C75">
        <w:rPr>
          <w:rStyle w:val="StyleUnderline"/>
          <w:highlight w:val="cyan"/>
        </w:rPr>
        <w:t>pessimistic accounts</w:t>
      </w:r>
      <w:r w:rsidRPr="00D00A9A">
        <w:rPr>
          <w:rStyle w:val="StyleUnderline"/>
        </w:rPr>
        <w:t xml:space="preserve"> </w:t>
      </w:r>
      <w:r w:rsidRPr="00D00A9A">
        <w:rPr>
          <w:sz w:val="16"/>
        </w:rPr>
        <w:t>and other accounts which minimise the dangers. Many people, though not all by any means, seem to assume the worst and not look into the technical details - as indeed I myself did until a few years ago. Why? Here I outline a number of possible reasons for exaggeration of the effects of nuclear war and emphasis on worst cases. While the importance of most of these reasons may be disputed, I feel it is necessary to raise them for discussion. The points raised are not meant to lay blame on anyone, but rather to help ensure that peace movement theory and strategy are founded on sound beliefs. By understanding our motivations and emotional responses, some insight may be gained into how better to struggle against nuclear war. (a) Exaggeration to justify inaction</w:t>
      </w:r>
      <w:r w:rsidRPr="00D00A9A">
        <w:rPr>
          <w:rStyle w:val="StyleUnderline"/>
        </w:rPr>
        <w:t>. For many people, nuclear war is seen as such a terrible event</w:t>
      </w:r>
      <w:r w:rsidRPr="00D00A9A">
        <w:rPr>
          <w:sz w:val="16"/>
        </w:rPr>
        <w:t>, and as something that people can do so little about, that they can see no point in taking action on peace issues and do not even think about the danger. For those who have never been concerned or taken action on the issue, accepting an extreme account of the effects of nuclear war can provide conscious or unconscious justification for this inaction. In short, one removes from one's awareness the upsetting topic of nuclear war, and justifies this psychological denial by believing the worst.</w:t>
      </w:r>
    </w:p>
    <w:p w14:paraId="75272954" w14:textId="77777777" w:rsidR="00B80C4E" w:rsidRPr="00D51EBA" w:rsidRDefault="00B80C4E" w:rsidP="00B80C4E">
      <w:pPr>
        <w:pStyle w:val="Heading4"/>
      </w:pPr>
      <w:r w:rsidRPr="00D51EBA">
        <w:t>ONLY 10% OF THE GLOBAL POPULATION DIES IN AN ALL OUT NUCLEAR WAR – THIS ASSUMES EPIDEMICS, FAMINE AND FALLOUT</w:t>
      </w:r>
    </w:p>
    <w:p w14:paraId="7A69751F" w14:textId="77777777" w:rsidR="00B80C4E" w:rsidRPr="00D51EBA" w:rsidRDefault="00B80C4E" w:rsidP="00B80C4E">
      <w:r w:rsidRPr="00D51EBA">
        <w:t xml:space="preserve">Brian </w:t>
      </w:r>
      <w:r w:rsidRPr="00D51EBA">
        <w:rPr>
          <w:rStyle w:val="Style13ptBold"/>
        </w:rPr>
        <w:t>Martin</w:t>
      </w:r>
      <w:r w:rsidRPr="00D51EBA">
        <w:t xml:space="preserve"> (Professor of Social Sciences @ the University of Wollongong) December </w:t>
      </w:r>
      <w:r w:rsidRPr="00D51EBA">
        <w:rPr>
          <w:rStyle w:val="Style13ptBold"/>
        </w:rPr>
        <w:t xml:space="preserve">1982 </w:t>
      </w:r>
      <w:r w:rsidRPr="00D51EBA">
        <w:t>[“The global health effects of nuclear war” Current Affairs Bulletin, Vol. 59, No. 7, pp. 14-26, online @ http://www.uow.edu.au/arts/sts/bmartin/pubs/82cab/index.html, loghry]</w:t>
      </w:r>
    </w:p>
    <w:p w14:paraId="3ABF1EF9" w14:textId="77777777" w:rsidR="00B80C4E" w:rsidRPr="00D51EBA" w:rsidRDefault="00B80C4E" w:rsidP="00B80C4E">
      <w:r w:rsidRPr="00D51EBA">
        <w:t xml:space="preserve">In the following article Dr Brian Martin, without belittling the horrendous effects of nuclear war, dispels a little of the gloom surrounding the subject - from Australia's point of view at least - by arguing that contrary to Tom Lehrer's assertions we may not 'all go together when we go'. </w:t>
      </w:r>
      <w:r w:rsidRPr="00D51EBA">
        <w:rPr>
          <w:rStyle w:val="StyleUnderline"/>
        </w:rPr>
        <w:t>While a full-scale nuclear war would devastate some parts of the earth, particularly in the northern hemisphere</w:t>
      </w:r>
      <w:r w:rsidRPr="00D51EBA">
        <w:t xml:space="preserve">, present evidence indicates that </w:t>
      </w:r>
      <w:r w:rsidRPr="00D51EBA">
        <w:rPr>
          <w:rStyle w:val="StyleUnderline"/>
        </w:rPr>
        <w:t>'nuclear war poses no threat to the survival of the human species'.</w:t>
      </w:r>
      <w:r w:rsidRPr="00D51EBA">
        <w:t xml:space="preserve"> Ever since the first nuclear bomb was exploded at Alamogordo, New Mexico, on 16 July 1945, the threat of nuclear war has existed. So far the only nuclear bombs used in war were the two dropped by the United States on Hiroshima and Nagasaki on the sixth and ninth of August 1945. Today the United States possesses some 30,000 nuclear weapons, the Soviet Union some 20,000, and China, France and Britain several hundred to a few thousand each.[1] A few other countries such as Israel have or may soon have small nuclear arsenals. The Hiroshima and Nagasaki bombs killed a total of perhaps 300,000 people - different estimates have been offered.[2] What would be the result of all-out nuclear war using today's weapon arsenals? This question has become more important in many people's minds in the 1980s as world attention has again focussed on the threat of nuclear war. </w:t>
      </w:r>
      <w:r w:rsidRPr="00D51EBA">
        <w:rPr>
          <w:rStyle w:val="StyleUnderline"/>
        </w:rPr>
        <w:t>In the immediate vicinity of a nuclear explosion, most casualties result from blast, heat and fallout during the first few days.[</w:t>
      </w:r>
      <w:r w:rsidRPr="00D51EBA">
        <w:t xml:space="preserve">3] The blast or heat from a one megatonne bomb - about 75 times the power of the Hiroshima bomb, and a size often found in nuclear arsenals - would kill almost all people, even those in shelters, out to a distance of two kilometres. </w:t>
      </w:r>
      <w:r w:rsidRPr="00D51EBA">
        <w:rPr>
          <w:rStyle w:val="StyleUnderline"/>
        </w:rPr>
        <w:t>Beyond ten kilometres the chance of death even for people without special protection would be very small. If the bomb is exploded at an altitude higher than the radius of the fireball from the explosion</w:t>
      </w:r>
      <w:r w:rsidRPr="00D51EBA">
        <w:t xml:space="preserve">, as happened at Hiroshima and Nagasaki, </w:t>
      </w:r>
      <w:r w:rsidRPr="00D51EBA">
        <w:rPr>
          <w:rStyle w:val="StyleUnderline"/>
        </w:rPr>
        <w:t>local fallout is minimal. If exploded at or near the earth's surface, fallout lethal to unprotected people will be deposited downwind</w:t>
      </w:r>
      <w:r w:rsidRPr="00D51EBA">
        <w:t xml:space="preserve"> - most often to the east toward which prevailing upper atmospheric winds blow - for a distance of up to hundreds of kilometres. </w:t>
      </w:r>
      <w:r w:rsidRPr="00D51EBA">
        <w:rPr>
          <w:rStyle w:val="StyleUnderline"/>
        </w:rPr>
        <w:t>After a fortnight the radiation levels will have dropped to about one thousandth of what they were one hour after the blast. A major global nuclear war could kill up to 400-500 million people from these effects</w:t>
      </w:r>
      <w:r w:rsidRPr="00D51EBA">
        <w:t xml:space="preserve">, mainly in the United States, Soviet Union and Europe, and to a lesser extent China and Japan.[4] The death toll would depend on a range of factors, such as the areas actually hit by weapons and the extent of evacuation and fallout protection. </w:t>
      </w:r>
      <w:r w:rsidRPr="00D51EBA">
        <w:rPr>
          <w:rStyle w:val="StyleUnderline"/>
        </w:rPr>
        <w:t>This death toll</w:t>
      </w:r>
      <w:r w:rsidRPr="00D51EBA">
        <w:t xml:space="preserve"> would be made up mainly of the people in the immediate vicinity or downwind of nuclear explosions, and </w:t>
      </w:r>
      <w:r w:rsidRPr="00D51EBA">
        <w:rPr>
          <w:rStyle w:val="StyleUnderline"/>
        </w:rPr>
        <w:t>would total about ten percent of the world's population</w:t>
      </w:r>
      <w:r w:rsidRPr="00D51EBA">
        <w:t xml:space="preserve">. This figure would be much higher if most of the largest population centres in countries all around the world were bombed,[5] but </w:t>
      </w:r>
      <w:r w:rsidRPr="00D51EBA">
        <w:rPr>
          <w:rStyle w:val="StyleUnderline"/>
        </w:rPr>
        <w:t>there are no known plans for systematically bombing the largest population centres in areas such as India, Southeast Asia and China</w:t>
      </w:r>
      <w:r w:rsidRPr="00D51EBA">
        <w:t xml:space="preserve">.[6] On the other hand, </w:t>
      </w:r>
      <w:r w:rsidRPr="00D51EBA">
        <w:rPr>
          <w:rStyle w:val="StyleUnderline"/>
        </w:rPr>
        <w:t>if a nuclear war were limited in any sense</w:t>
      </w:r>
      <w:r w:rsidRPr="00D51EBA">
        <w:t xml:space="preserve"> - for example, </w:t>
      </w:r>
      <w:r w:rsidRPr="00D51EBA">
        <w:rPr>
          <w:rStyle w:val="StyleUnderline"/>
        </w:rPr>
        <w:t>restricted to Europe or to military targets - the immediate death toll would be less. If agricultural or economic breakdown or epidemics occurred in the aftermath of nuclear war, many more people could die, perhaps as many as a few hundred million in the worst case</w:t>
      </w:r>
      <w:r w:rsidRPr="00D51EBA">
        <w:t xml:space="preserve">.[7] These would be primarily in the most heavily bombed areas, namely the United States, Soviet Union and Europe. Nuclear war would also result in various long range effects, beyond the range of blast, heat and local fallout. These effects - effects hundreds or thousands of kilometres from nuclear explosions - are known as 'global' effects. The most well known is global radioactive fallout. </w:t>
      </w:r>
      <w:r w:rsidRPr="00D51EBA">
        <w:rPr>
          <w:rStyle w:val="StyleUnderline"/>
        </w:rPr>
        <w:t>Many people believe that this fallout, or some other effect, would cause the death of most or all the people on earth in the event of major nuclear war.</w:t>
      </w:r>
      <w:r w:rsidRPr="00D51EBA">
        <w:t xml:space="preserve"> This is the idea portrayed in the popular novel On the Beach.[8] </w:t>
      </w:r>
      <w:r w:rsidRPr="00D51EBA">
        <w:rPr>
          <w:rStyle w:val="StyleUnderline"/>
        </w:rPr>
        <w:t>However, the available scientific evidence provides no support for such a doomsday scenario.</w:t>
      </w:r>
      <w:r w:rsidRPr="00D51EBA">
        <w:t xml:space="preserve"> My aim here is to describe in general terms the main global effects of nuclear war with direct consequences for human health. Four main categories will be treated: global fallout,[9] ozone, climate and fires. </w:t>
      </w:r>
    </w:p>
    <w:p w14:paraId="511401E9" w14:textId="77777777" w:rsidR="00B80C4E" w:rsidRPr="00D51EBA" w:rsidRDefault="00B80C4E" w:rsidP="00B80C4E">
      <w:pPr>
        <w:pStyle w:val="Heading4"/>
      </w:pPr>
      <w:r w:rsidRPr="00D51EBA">
        <w:t>CURRENT ARSENALS ARE ONLY 6 TIMES AS POWERFUL AS TESTING FROM 1961-62, NO EXTINCTION</w:t>
      </w:r>
    </w:p>
    <w:p w14:paraId="079A1E1E" w14:textId="77777777" w:rsidR="00B80C4E" w:rsidRPr="00D51EBA" w:rsidRDefault="00B80C4E" w:rsidP="00B80C4E">
      <w:r w:rsidRPr="00D51EBA">
        <w:t xml:space="preserve">Brian </w:t>
      </w:r>
      <w:r w:rsidRPr="00D51EBA">
        <w:rPr>
          <w:rStyle w:val="Style13ptBold"/>
        </w:rPr>
        <w:t>Wang</w:t>
      </w:r>
      <w:r w:rsidRPr="00D51EBA">
        <w:t xml:space="preserve"> (Director of Research, Lifeboat Foundation; a nonprofit nongovernmental organization dedicated to encouraging scientific advancements while helping humanity survive existential risks and possible misuse of increasingly powerful technologies) 2/7/</w:t>
      </w:r>
      <w:r w:rsidRPr="00D51EBA">
        <w:rPr>
          <w:rStyle w:val="Style13ptBold"/>
        </w:rPr>
        <w:t xml:space="preserve">2009 </w:t>
      </w:r>
      <w:r w:rsidRPr="00D51EBA">
        <w:t>[“The Science of Nuclear War Effects and Battlestar Galactica” online @ http://nextbigfuture.com/2009/02/nuclear-war-effects-and-battlestar.html, loghry]</w:t>
      </w:r>
    </w:p>
    <w:p w14:paraId="3E82098A" w14:textId="77777777" w:rsidR="00B80C4E" w:rsidRPr="00D51EBA" w:rsidRDefault="00B80C4E" w:rsidP="00B80C4E">
      <w:r w:rsidRPr="00D51EBA">
        <w:t xml:space="preserve">Executive Summary on Nuclear War </w:t>
      </w:r>
      <w:r w:rsidRPr="00D51EBA">
        <w:rPr>
          <w:rStyle w:val="StyleUnderline"/>
        </w:rPr>
        <w:t>200 million megaton of explosions will not kill the biosphere. The current nuclear arsenal will not kill all humans and the pattern of nuclear explosions for a nuclear war between the largest nuclear powers will not destroy civilization, let alone kill all people</w:t>
      </w:r>
      <w:r w:rsidRPr="00D51EBA">
        <w:t xml:space="preserve"> or even half of all people. The greatest risks from a total nuclear war are from fire and starvation and not from the radiation or the blasts. </w:t>
      </w:r>
      <w:r w:rsidRPr="00D51EBA">
        <w:rPr>
          <w:rStyle w:val="StyleUnderline"/>
        </w:rPr>
        <w:t>The historic high for megatonnage was</w:t>
      </w:r>
      <w:r w:rsidRPr="00D51EBA">
        <w:t xml:space="preserve"> reached in 1960 with nearly </w:t>
      </w:r>
      <w:r w:rsidRPr="00D51EBA">
        <w:rPr>
          <w:rStyle w:val="StyleUnderline"/>
        </w:rPr>
        <w:t>20,500</w:t>
      </w:r>
      <w:r w:rsidRPr="00D51EBA">
        <w:t xml:space="preserve"> megatons (that’s 20 billion tons, or 40 trillion pounds, of TNT)—the equivalent of about 1,400,000 Hiroshimas. </w:t>
      </w:r>
      <w:r w:rsidRPr="00D51EBA">
        <w:rPr>
          <w:rStyle w:val="StyleUnderline"/>
        </w:rPr>
        <w:t>Today the total is</w:t>
      </w:r>
      <w:r w:rsidRPr="00D51EBA">
        <w:t xml:space="preserve"> about </w:t>
      </w:r>
      <w:r w:rsidRPr="00D51EBA">
        <w:rPr>
          <w:rStyle w:val="StyleUnderline"/>
        </w:rPr>
        <w:t>one-tenth</w:t>
      </w:r>
      <w:r w:rsidRPr="00D51EBA">
        <w:t xml:space="preserve"> the 1960 level, or about 2,000 megatons, or 140,000 Hiroshimas. </w:t>
      </w:r>
      <w:r w:rsidRPr="00D51EBA">
        <w:rPr>
          <w:rStyle w:val="StyleUnderline"/>
        </w:rPr>
        <w:t>This is only 6 times more than the peak years for nuclear</w:t>
      </w:r>
      <w:r w:rsidRPr="00D51EBA">
        <w:t xml:space="preserve"> bomb </w:t>
      </w:r>
      <w:r w:rsidRPr="00D51EBA">
        <w:rPr>
          <w:rStyle w:val="StyleUnderline"/>
        </w:rPr>
        <w:t>testing</w:t>
      </w:r>
      <w:r w:rsidRPr="00D51EBA">
        <w:t xml:space="preserve"> 1961-1962 when 340 megatons were exploded in above ground tests.</w:t>
      </w:r>
    </w:p>
    <w:p w14:paraId="1DB4C628" w14:textId="77777777" w:rsidR="00B80C4E" w:rsidRPr="00D51EBA" w:rsidRDefault="00B80C4E" w:rsidP="00B80C4E">
      <w:pPr>
        <w:pStyle w:val="Heading4"/>
      </w:pPr>
      <w:r w:rsidRPr="00D51EBA">
        <w:t>COUNTERFORCE STRIKES MEAN ONLY 20 MILLION DIE.</w:t>
      </w:r>
    </w:p>
    <w:p w14:paraId="3B22A9E6" w14:textId="77777777" w:rsidR="00B80C4E" w:rsidRPr="00D51EBA" w:rsidRDefault="00B80C4E" w:rsidP="00B80C4E">
      <w:pPr>
        <w:rPr>
          <w:rFonts w:cs="Arial"/>
          <w:bCs/>
          <w:sz w:val="16"/>
          <w:szCs w:val="16"/>
        </w:rPr>
      </w:pPr>
      <w:r w:rsidRPr="00D51EBA">
        <w:rPr>
          <w:rStyle w:val="Style13ptBold"/>
        </w:rPr>
        <w:t>Mueller 2009</w:t>
      </w:r>
      <w:r w:rsidRPr="00D51EBA">
        <w:rPr>
          <w:rFonts w:cs="Arial"/>
          <w:b/>
          <w:sz w:val="16"/>
          <w:szCs w:val="16"/>
        </w:rPr>
        <w:t xml:space="preserve"> </w:t>
      </w:r>
      <w:r w:rsidRPr="00D51EBA">
        <w:rPr>
          <w:rFonts w:cs="Arial"/>
          <w:bCs/>
          <w:sz w:val="16"/>
          <w:szCs w:val="16"/>
        </w:rPr>
        <w:t>(John, Woody Hayes Chair of National Security Studies and Professor of Political Science at Ohio State University. “Atomic Obsession: Nuclear Alarmism from Hiroshima to Al-Qaeda” p. 8)</w:t>
      </w:r>
    </w:p>
    <w:p w14:paraId="3BDCAD54" w14:textId="77777777" w:rsidR="00B80C4E" w:rsidRPr="00D51EBA" w:rsidRDefault="00B80C4E" w:rsidP="00B80C4E">
      <w:pPr>
        <w:rPr>
          <w:rFonts w:cs="Arial"/>
          <w:sz w:val="16"/>
          <w:szCs w:val="16"/>
        </w:rPr>
      </w:pPr>
      <w:r w:rsidRPr="00D51EBA">
        <w:rPr>
          <w:rStyle w:val="StyleUnderline"/>
        </w:rPr>
        <w:t>To</w:t>
      </w:r>
      <w:r w:rsidRPr="00D51EBA">
        <w:rPr>
          <w:rFonts w:cs="Arial"/>
          <w:sz w:val="16"/>
          <w:szCs w:val="16"/>
        </w:rPr>
        <w:t xml:space="preserve"> begin to approach a condition that can credibly </w:t>
      </w:r>
      <w:r w:rsidRPr="00D51EBA">
        <w:rPr>
          <w:rStyle w:val="StyleUnderline"/>
        </w:rPr>
        <w:t>justify applying such extreme characterizations as societal annihilation, a full-out attack with hundreds, probably thousands, of thermonuclear bombs would be required. Even in such extreme cases, the area actually devastated by the bombs' blast and thermal pulse effects would be limited</w:t>
      </w:r>
      <w:r w:rsidRPr="00D51EBA">
        <w:rPr>
          <w:rFonts w:cs="Arial"/>
          <w:sz w:val="16"/>
          <w:szCs w:val="16"/>
        </w:rPr>
        <w:t xml:space="preserve">: 2,000 I-MT explosions with a destructive radius of 5 miles each would directly demolish </w:t>
      </w:r>
      <w:r w:rsidRPr="00D51EBA">
        <w:rPr>
          <w:rStyle w:val="StyleUnderline"/>
        </w:rPr>
        <w:t>less than 5 percent of the territory of the United States</w:t>
      </w:r>
      <w:r w:rsidRPr="00D51EBA">
        <w:rPr>
          <w:rFonts w:cs="Arial"/>
          <w:sz w:val="16"/>
          <w:szCs w:val="16"/>
        </w:rPr>
        <w:t xml:space="preserve">, for example. Obviously, if major population centers were targeted, this sort of attack could inflict massive casualties. Back in cold war days, when such devastating events sometimes seemed uncomfortably likely, a number of studies were conducted to estimate the consequences of massive thermonuclear attacks. One of the most prominent of these considered several possibilities. </w:t>
      </w:r>
      <w:r w:rsidRPr="00D51EBA">
        <w:rPr>
          <w:rStyle w:val="StyleUnderline"/>
        </w:rPr>
        <w:t>The most likely scenario</w:t>
      </w:r>
      <w:r w:rsidRPr="00D51EBA">
        <w:rPr>
          <w:rFonts w:cs="Arial"/>
          <w:sz w:val="16"/>
          <w:szCs w:val="16"/>
        </w:rPr>
        <w:t xml:space="preserve">--one </w:t>
      </w:r>
      <w:r w:rsidRPr="00D51EBA">
        <w:rPr>
          <w:rStyle w:val="StyleUnderline"/>
        </w:rPr>
        <w:t>that could be perhaps be considered at least to begin to approach the rational-was a "counterforce" strike in which well over 1,000 thermonuclear weapons would be targeted at America's ballistic missile silos, strategic airfields, and nuclear submarine bases</w:t>
      </w:r>
      <w:r w:rsidRPr="00D51EBA">
        <w:rPr>
          <w:rFonts w:cs="Arial"/>
          <w:sz w:val="16"/>
          <w:szCs w:val="16"/>
        </w:rPr>
        <w:t xml:space="preserve"> in an effort to destroy the country's strategic ability to retaliate. Since the attack would not directly target population centers, </w:t>
      </w:r>
      <w:r w:rsidRPr="00D51EBA">
        <w:rPr>
          <w:rStyle w:val="StyleUnderline"/>
        </w:rPr>
        <w:t>most of the ensuing deaths would be from radioactive fallout, and the study estimates that from 2 to 20 million, depending mostly on wind, weather, and sheltering, would perish during the first month.</w:t>
      </w:r>
    </w:p>
    <w:p w14:paraId="1BF24204" w14:textId="77777777" w:rsidR="00B80C4E" w:rsidRPr="00D51EBA" w:rsidRDefault="00B80C4E" w:rsidP="00B80C4E"/>
    <w:p w14:paraId="37DB4668" w14:textId="77777777" w:rsidR="00B80C4E" w:rsidRPr="00D51EBA" w:rsidRDefault="00B80C4E" w:rsidP="00B80C4E">
      <w:pPr>
        <w:pStyle w:val="Heading3"/>
      </w:pPr>
      <w:bookmarkStart w:id="6" w:name="_Toc299537997"/>
      <w:r w:rsidRPr="00D51EBA">
        <w:t>A2: OZONE</w:t>
      </w:r>
      <w:bookmarkEnd w:id="6"/>
    </w:p>
    <w:p w14:paraId="7228CB09" w14:textId="77777777" w:rsidR="00B80C4E" w:rsidRPr="00D51EBA" w:rsidRDefault="00B80C4E" w:rsidP="00B80C4E">
      <w:pPr>
        <w:pStyle w:val="Heading4"/>
      </w:pPr>
      <w:r w:rsidRPr="00D51EBA">
        <w:t>MULTI-MEGATON NUKES HAVE BEEN REPLACED BY MANY SMALLER WARHEADS, MEANS NOT ENOUGH NITROGEN OXIDE TO DESTROY THE OZONE LAYER</w:t>
      </w:r>
    </w:p>
    <w:p w14:paraId="22020E82" w14:textId="77777777" w:rsidR="00B80C4E" w:rsidRPr="00D51EBA" w:rsidRDefault="00B80C4E" w:rsidP="00B80C4E">
      <w:r w:rsidRPr="00D51EBA">
        <w:t xml:space="preserve">Brian </w:t>
      </w:r>
      <w:r w:rsidRPr="00D51EBA">
        <w:rPr>
          <w:rStyle w:val="Style13ptBold"/>
        </w:rPr>
        <w:t>Martin</w:t>
      </w:r>
      <w:r w:rsidRPr="00D51EBA">
        <w:t xml:space="preserve"> (Professor of Social Sciences @ the University of Wollongong) October </w:t>
      </w:r>
      <w:r w:rsidRPr="00D51EBA">
        <w:rPr>
          <w:rStyle w:val="Style13ptBold"/>
        </w:rPr>
        <w:t xml:space="preserve">1988 </w:t>
      </w:r>
      <w:r w:rsidRPr="00D51EBA">
        <w:t>[“Nuclear winter: science and politics” Science and Public Policy, Vol. 15, No. 5, pp. 321-334, online @ http://www.uow.edu.au/arts/sts/bmartin/pubs/88spp.html, loghry]</w:t>
      </w:r>
    </w:p>
    <w:p w14:paraId="43F35CFB" w14:textId="77777777" w:rsidR="00B80C4E" w:rsidRPr="00D51EBA" w:rsidRDefault="00B80C4E" w:rsidP="00B80C4E">
      <w:r w:rsidRPr="00D51EBA">
        <w:t xml:space="preserve">The resurgence of the peace movement in the early 1980s provided fertile ground for discovering the nuclear winter effect. The upsurge in peace activism spread throughout numerous organisations and occupational groups, including doctors, scientists and engineers. In this context, the editors of </w:t>
      </w:r>
      <w:r w:rsidRPr="00D51EBA">
        <w:rPr>
          <w:rStyle w:val="StyleUnderline"/>
        </w:rPr>
        <w:t>the environmental journal Ambio, published</w:t>
      </w:r>
      <w:r w:rsidRPr="00D51EBA">
        <w:t xml:space="preserve"> by the Swedish Academy of Sciences, planned </w:t>
      </w:r>
      <w:r w:rsidRPr="00D51EBA">
        <w:rPr>
          <w:rStyle w:val="StyleUnderline"/>
        </w:rPr>
        <w:t>a special issue</w:t>
      </w:r>
      <w:r w:rsidRPr="00D51EBA">
        <w:t xml:space="preserve"> in 1982 to cover the effects of nuclear war. Paul Crutzen was asked </w:t>
      </w:r>
      <w:r w:rsidRPr="00D51EBA">
        <w:rPr>
          <w:rStyle w:val="StyleUnderline"/>
        </w:rPr>
        <w:t>to deal with the effects of nuclear war on the atmosphere</w:t>
      </w:r>
      <w:r w:rsidRPr="00D51EBA">
        <w:t xml:space="preserve"> for this issue. Crutzen in his Ph.D. did pioneering work in showing the important effect of nitrogen oxides in regulating the amount of ozone in the stratosphere[8]. His work came just at the height of the debate over supersonic transport (SST) aircraft in the United States. Crutzen, along with Harold Johnston, was the first to draw attention to the possible impact of SSTs on ozone due to the nitrogen oxides in their exhaust[9-10]. So from an early stage Crutzen was attuned to the sensitivity of natural systems to human impacts. A later development in the SST debate was comparison of the effects of SST exhausts on ozone with the effects of </w:t>
      </w:r>
      <w:r w:rsidRPr="00D51EBA">
        <w:rPr>
          <w:rStyle w:val="StyleUnderline"/>
        </w:rPr>
        <w:t>nuclear explosions</w:t>
      </w:r>
      <w:r w:rsidRPr="00D51EBA">
        <w:t xml:space="preserve">, which also </w:t>
      </w:r>
      <w:r w:rsidRPr="00D51EBA">
        <w:rPr>
          <w:rStyle w:val="StyleUnderline"/>
        </w:rPr>
        <w:t>produce nitrogen oxides</w:t>
      </w:r>
      <w:r w:rsidRPr="00D51EBA">
        <w:t xml:space="preserve">. Ironically, the first studies of the effects of the atmospheric nuclear explosions on ozone were done in the early 1970s to show that SSTs would not affect ozone significantly[11]. The debate over the effects of past nuclear tests on ozone continued[12] for a couple of years before a few </w:t>
      </w:r>
      <w:r w:rsidRPr="00D51EBA">
        <w:rPr>
          <w:rStyle w:val="StyleUnderline"/>
        </w:rPr>
        <w:t>researchers pointed out that a full-scale nuclear war could have catastrophic effects on ozone</w:t>
      </w:r>
      <w:r w:rsidRPr="00D51EBA">
        <w:t xml:space="preserve">[13]. This led to a study in 1975 by the US National Academy of Sciences on the long-term effects of nuclear weapons[14]. In 1981 journalist Jonathan </w:t>
      </w:r>
      <w:r w:rsidRPr="00D51EBA">
        <w:rPr>
          <w:rStyle w:val="StyleUnderline"/>
        </w:rPr>
        <w:t>Schell wrote a series of articles</w:t>
      </w:r>
      <w:r w:rsidRPr="00D51EBA">
        <w:t xml:space="preserve"> in the New Yorker </w:t>
      </w:r>
      <w:r w:rsidRPr="00D51EBA">
        <w:rPr>
          <w:rStyle w:val="StyleUnderline"/>
        </w:rPr>
        <w:t>arguing that nuclear war could cause extinction of human life, principally through destruction of stratospheric ozone</w:t>
      </w:r>
      <w:r w:rsidRPr="00D51EBA">
        <w:t xml:space="preserve">. Schell's articles, made into a book[15], were inspired by the burgeoning peace movement and in turn were widely taken up by it. Yet </w:t>
      </w:r>
      <w:r w:rsidRPr="00D51EBA">
        <w:rPr>
          <w:rStyle w:val="StyleUnderline"/>
        </w:rPr>
        <w:t>by the time he made his argument, the basis for massive ozone destruction by nuclear weapons had largely evaporated. This is what Crutzen and</w:t>
      </w:r>
      <w:r w:rsidRPr="00D51EBA">
        <w:t xml:space="preserve"> his collaborator John </w:t>
      </w:r>
      <w:r w:rsidRPr="00D51EBA">
        <w:rPr>
          <w:rStyle w:val="StyleUnderline"/>
        </w:rPr>
        <w:t>Birks found in 1982 as they ran their computer models dealing with stratospheric ozone to determine the effects of a nuclear war. Because the large multi-megatonne nuclear bombs deployed in the 1950s were being replaced by larger numbers of smaller warheads, not as much nitrogen oxides would be lofted far up into the stratosphere</w:t>
      </w:r>
      <w:r w:rsidRPr="00D51EBA">
        <w:t xml:space="preserve">. Crutzen and Birks' model did not predict a significant reduction in stratospheric ozone using the Ambio reference scenario. </w:t>
      </w:r>
    </w:p>
    <w:p w14:paraId="6A42D529" w14:textId="77777777" w:rsidR="00B80C4E" w:rsidRPr="00D51EBA" w:rsidRDefault="00B80C4E" w:rsidP="00B80C4E">
      <w:pPr>
        <w:pStyle w:val="Heading4"/>
      </w:pPr>
      <w:r w:rsidRPr="00D51EBA">
        <w:t>LIFE CAN THRIVE WITHOUT OZONE</w:t>
      </w:r>
    </w:p>
    <w:p w14:paraId="20F866C7" w14:textId="77777777" w:rsidR="00B80C4E" w:rsidRPr="00D51EBA" w:rsidRDefault="00B80C4E" w:rsidP="00B80C4E">
      <w:pPr>
        <w:pStyle w:val="tag"/>
      </w:pPr>
      <w:r w:rsidRPr="00D51EBA">
        <w:t>JOSEPH 1990</w:t>
      </w:r>
    </w:p>
    <w:p w14:paraId="748BB4CF" w14:textId="77777777" w:rsidR="00B80C4E" w:rsidRPr="00D51EBA" w:rsidRDefault="00B80C4E" w:rsidP="00B80C4E">
      <w:r w:rsidRPr="00D51EBA">
        <w:t xml:space="preserve">[Lawrence E. (Environmental Analyst). </w:t>
      </w:r>
      <w:r w:rsidRPr="00D51EBA">
        <w:rPr>
          <w:u w:val="single"/>
        </w:rPr>
        <w:t>Gale</w:t>
      </w:r>
      <w:r w:rsidRPr="00D51EBA">
        <w:t>. St. Martin’s Press)]</w:t>
      </w:r>
    </w:p>
    <w:p w14:paraId="2EA46535" w14:textId="77777777" w:rsidR="00B80C4E" w:rsidRPr="00D51EBA" w:rsidRDefault="00B80C4E" w:rsidP="00B80C4E">
      <w:pPr>
        <w:rPr>
          <w:b/>
          <w:sz w:val="24"/>
        </w:rPr>
      </w:pPr>
      <w:r w:rsidRPr="00D51EBA">
        <w:t>In fact</w:t>
      </w:r>
      <w:r w:rsidRPr="00D51EBA">
        <w:rPr>
          <w:highlight w:val="yellow"/>
        </w:rPr>
        <w:t xml:space="preserve">, </w:t>
      </w:r>
      <w:r w:rsidRPr="00D51EBA">
        <w:rPr>
          <w:rStyle w:val="underline2"/>
          <w:b/>
          <w:highlight w:val="yellow"/>
        </w:rPr>
        <w:t>life arose and flourished for at least a billion years without any absorbent ozone shield at all</w:t>
      </w:r>
      <w:r w:rsidRPr="00D51EBA">
        <w:rPr>
          <w:b/>
          <w:highlight w:val="yellow"/>
        </w:rPr>
        <w:t>.</w:t>
      </w:r>
      <w:r w:rsidRPr="00D51EBA">
        <w:t xml:space="preserve">  Lynn Margulis has done numerous experiments illustrating this, showing that </w:t>
      </w:r>
      <w:r w:rsidRPr="00D51EBA">
        <w:rPr>
          <w:rStyle w:val="underline2"/>
          <w:b/>
          <w:highlight w:val="yellow"/>
        </w:rPr>
        <w:t>photosynthetic algae survive exposure to ultraviolet radiation equivalent in intensity to pure sunlight unfiltered by the atmosphere</w:t>
      </w:r>
      <w:r w:rsidRPr="00D51EBA">
        <w:rPr>
          <w:rStyle w:val="underline2"/>
        </w:rPr>
        <w:t>.</w:t>
      </w:r>
      <w:r w:rsidRPr="00D51EBA">
        <w:br w:type="page"/>
      </w:r>
    </w:p>
    <w:p w14:paraId="73CB6D67" w14:textId="77777777" w:rsidR="00B80C4E" w:rsidRPr="00D51EBA" w:rsidRDefault="00B80C4E" w:rsidP="00B80C4E">
      <w:pPr>
        <w:pStyle w:val="Heading4"/>
      </w:pPr>
      <w:r w:rsidRPr="00D51EBA">
        <w:t>DEPLETION WOULD ONLY LAST 2 YEARS</w:t>
      </w:r>
    </w:p>
    <w:p w14:paraId="5E310FBD" w14:textId="77777777" w:rsidR="00B80C4E" w:rsidRPr="00D51EBA" w:rsidRDefault="00B80C4E" w:rsidP="00B80C4E">
      <w:pPr>
        <w:pStyle w:val="tag"/>
      </w:pPr>
      <w:r w:rsidRPr="00D51EBA">
        <w:t>TELLER 1988</w:t>
      </w:r>
    </w:p>
    <w:p w14:paraId="1B35A14D" w14:textId="77777777" w:rsidR="00B80C4E" w:rsidRPr="00D51EBA" w:rsidRDefault="00B80C4E" w:rsidP="00B80C4E">
      <w:r w:rsidRPr="00D51EBA">
        <w:t xml:space="preserve">[Edward, (Member of the White House Science Council, National Medal of Science, One of the first ones to work on the freakin’ bomb). </w:t>
      </w:r>
      <w:r w:rsidRPr="00D51EBA">
        <w:rPr>
          <w:i/>
        </w:rPr>
        <w:t>Would the insects inherit the earth?</w:t>
      </w:r>
      <w:r w:rsidRPr="00D51EBA">
        <w:t>]</w:t>
      </w:r>
    </w:p>
    <w:p w14:paraId="7379C011" w14:textId="77777777" w:rsidR="00B80C4E" w:rsidRPr="00D51EBA" w:rsidRDefault="00B80C4E" w:rsidP="00B80C4E">
      <w:r w:rsidRPr="00D51EBA">
        <w:rPr>
          <w:rStyle w:val="underline2"/>
          <w:b/>
        </w:rPr>
        <w:t xml:space="preserve">The ozone molecules </w:t>
      </w:r>
      <w:r w:rsidRPr="00D51EBA">
        <w:rPr>
          <w:rStyle w:val="underline2"/>
          <w:b/>
          <w:highlight w:val="yellow"/>
        </w:rPr>
        <w:t>are steadily regenerated by solar radiation, but the precence of the NOx residue from large nuclear explosions could reduce the effective thickness of the ozone layer by an average of 30 to 40 percent from its usual level for a period of a year or two</w:t>
      </w:r>
      <w:r w:rsidRPr="00D51EBA">
        <w:t xml:space="preserve"> (chang et al., 1979; Luther, 1983).</w:t>
      </w:r>
    </w:p>
    <w:p w14:paraId="20CA35C1" w14:textId="77777777" w:rsidR="00B80C4E" w:rsidRPr="00D51EBA" w:rsidRDefault="00B80C4E" w:rsidP="00B80C4E">
      <w:pPr>
        <w:rPr>
          <w:b/>
        </w:rPr>
      </w:pPr>
    </w:p>
    <w:p w14:paraId="087CDE0C" w14:textId="77777777" w:rsidR="00B80C4E" w:rsidRPr="00D51EBA" w:rsidRDefault="00B80C4E" w:rsidP="00B80C4E">
      <w:pPr>
        <w:pStyle w:val="Heading3"/>
      </w:pPr>
      <w:bookmarkStart w:id="7" w:name="_Toc299537998"/>
      <w:r w:rsidRPr="00D51EBA">
        <w:t>A2: NUCLEAR WINTER</w:t>
      </w:r>
      <w:bookmarkEnd w:id="7"/>
      <w:r w:rsidRPr="00D51EBA">
        <w:t xml:space="preserve"> – MODELS FAIL</w:t>
      </w:r>
    </w:p>
    <w:p w14:paraId="395F16ED" w14:textId="77777777" w:rsidR="00B80C4E" w:rsidRPr="00D51EBA" w:rsidRDefault="00B80C4E" w:rsidP="00B80C4E">
      <w:pPr>
        <w:pStyle w:val="Heading4"/>
      </w:pPr>
      <w:r w:rsidRPr="00D51EBA">
        <w:t>CAN’T RELY ON MODELS – NUCLEAR WINTER MODELING PRODUCES CONFLICTING RESULTS WITH THE SAME DATA SETS</w:t>
      </w:r>
    </w:p>
    <w:p w14:paraId="0FFF4E27" w14:textId="77777777" w:rsidR="00B80C4E" w:rsidRPr="00D51EBA" w:rsidRDefault="00B80C4E" w:rsidP="00B80C4E">
      <w:r w:rsidRPr="00D51EBA">
        <w:t xml:space="preserve">David D. </w:t>
      </w:r>
      <w:r w:rsidRPr="00D51EBA">
        <w:rPr>
          <w:rStyle w:val="Style13ptBold"/>
        </w:rPr>
        <w:t>Kemp</w:t>
      </w:r>
      <w:r w:rsidRPr="00D51EBA">
        <w:t xml:space="preserve"> (Professor of Geography at Lakehead University, Ontario) </w:t>
      </w:r>
      <w:r w:rsidRPr="00D51EBA">
        <w:rPr>
          <w:rStyle w:val="Style13ptBold"/>
        </w:rPr>
        <w:t xml:space="preserve">1994 </w:t>
      </w:r>
      <w:r w:rsidRPr="00D51EBA">
        <w:t>[Global Environmental Issues: A Climatological Approach p.183-185, loghry]</w:t>
      </w:r>
    </w:p>
    <w:p w14:paraId="5065EFA8" w14:textId="77777777" w:rsidR="00B80C4E" w:rsidRPr="00D51EBA" w:rsidRDefault="00B80C4E" w:rsidP="00B80C4E">
      <w:r w:rsidRPr="00D51EBA">
        <w:t xml:space="preserve">Such arguments are no longer possible now that sufficient data are available, yet there remains a very real need for further study of many aspects of the earth/atmosphere system. The roles of the various atmospheric processes require particular attention since they are intimately involved in all of the major problems currently confronting the environment. Traditionally, the study of the atmosphere was based on the collection and analysis of observational data. That approach is time-consuming and costly; it is also of limited overall accuracy because of gaps in the meteorological network, particularly in high latitudes and over the oceans. </w:t>
      </w:r>
      <w:r w:rsidRPr="00D51EBA">
        <w:rPr>
          <w:rStyle w:val="StyleUnderline"/>
        </w:rPr>
        <w:t>Modern attempts at exploring the workings of the atmosphere are almost exclusively dependent upon computer models, which range in complexity from simple 1-D formats providing information on one element in the system to highly sophisticated models employing as many as 100 variables, and including consideration of the oceans as well as the atmosphere. Studies of such topics as nuclear winter, global warming and ozone depletion have benefited greatly from the use of computer modelling techniques.</w:t>
      </w:r>
      <w:r w:rsidRPr="00D51EBA">
        <w:t xml:space="preserve"> The models are becoming increasingly complex and comprehensive, but </w:t>
      </w:r>
      <w:r w:rsidRPr="00D51EBA">
        <w:rPr>
          <w:rStyle w:val="StyleUnderline"/>
        </w:rPr>
        <w:t>a high level of sophistication is no guarantee of perfection. Even state-of-the-art, 3-D general circulation models include some degree of simplification, and certain variables—cloudiness</w:t>
      </w:r>
      <w:r w:rsidRPr="00D51EBA">
        <w:t>, for example—</w:t>
      </w:r>
      <w:r w:rsidRPr="00D51EBA">
        <w:rPr>
          <w:rStyle w:val="StyleUnderline"/>
        </w:rPr>
        <w:t>are very difficult to deal with whatever the level of model employed.</w:t>
      </w:r>
      <w:r w:rsidRPr="00D51EBA">
        <w:t xml:space="preserve"> In short, </w:t>
      </w:r>
      <w:r w:rsidRPr="00D51EBA">
        <w:rPr>
          <w:rStyle w:val="StyleUnderline"/>
        </w:rPr>
        <w:t>there is</w:t>
      </w:r>
      <w:r w:rsidRPr="00D51EBA">
        <w:t xml:space="preserve"> as yet </w:t>
      </w:r>
      <w:r w:rsidRPr="00D51EBA">
        <w:rPr>
          <w:rStyle w:val="StyleUnderline"/>
        </w:rPr>
        <w:t>no model capable of simulating exactly the conditions and processes in the real atmosphere.</w:t>
      </w:r>
      <w:r w:rsidRPr="00D51EBA">
        <w:t xml:space="preserve"> As a result, </w:t>
      </w:r>
      <w:r w:rsidRPr="00D51EBA">
        <w:rPr>
          <w:rStyle w:val="StyleUnderline"/>
        </w:rPr>
        <w:t>models using the same data often generate different results</w:t>
      </w:r>
      <w:r w:rsidRPr="00D51EBA">
        <w:t xml:space="preserve"> (see Figure 8.2). That should not be used as an excuse to do nothing, however. It might be tempting to wait for the perfect model, but that may prove impossible to develop. Existing models do have flaws, but they can be used provided their limitations are understood, and despite their inherent problems there is probably no better way of studying environmental problems involving the atmosphere.</w:t>
      </w:r>
    </w:p>
    <w:p w14:paraId="71A7D06D" w14:textId="77777777" w:rsidR="00B80C4E" w:rsidRPr="00D51EBA" w:rsidRDefault="00B80C4E" w:rsidP="00B80C4E">
      <w:pPr>
        <w:pStyle w:val="Heading4"/>
      </w:pPr>
      <w:r w:rsidRPr="00D51EBA">
        <w:t>CLIMACTIC EFFECTS OF NUCLEAR WAR HAVE ALWAYS BEEN OVERSTATED – THE MODELS ARE NOT SUITED FOR PREDICTING THE FUTURE AND OFTEN RETURN OPPOSITE RESULTS</w:t>
      </w:r>
    </w:p>
    <w:p w14:paraId="4DF3E1FA" w14:textId="77777777" w:rsidR="00B80C4E" w:rsidRPr="00D51EBA" w:rsidRDefault="00B80C4E" w:rsidP="00B80C4E">
      <w:r w:rsidRPr="00D51EBA">
        <w:t xml:space="preserve">S. Fred </w:t>
      </w:r>
      <w:r w:rsidRPr="00D51EBA">
        <w:rPr>
          <w:rStyle w:val="Style13ptBold"/>
        </w:rPr>
        <w:t>Singer</w:t>
      </w:r>
      <w:r w:rsidRPr="00D51EBA">
        <w:t xml:space="preserve"> (atmospheric physicist) </w:t>
      </w:r>
      <w:r w:rsidRPr="00D51EBA">
        <w:rPr>
          <w:rStyle w:val="Style13ptBold"/>
        </w:rPr>
        <w:t xml:space="preserve">2008 </w:t>
      </w:r>
      <w:r w:rsidRPr="00D51EBA">
        <w:t>[“Nature, Not Human Activity, Rules the Climate” The Heartland Institute, online @ http://www.bobbrinsmead.com/e_NIPCC_final.pdf, logs]</w:t>
      </w:r>
    </w:p>
    <w:p w14:paraId="203121BE" w14:textId="77777777" w:rsidR="00B80C4E" w:rsidRPr="00D51EBA" w:rsidRDefault="00B80C4E" w:rsidP="00B80C4E">
      <w:r w:rsidRPr="00D51EBA">
        <w:rPr>
          <w:rStyle w:val="StyleUnderline"/>
        </w:rPr>
        <w:t>Computer models are notoriously inadequate in simulating or projecting regional effects, particularly when it comes to precipitation</w:t>
      </w:r>
      <w:r w:rsidRPr="00D51EBA">
        <w:t xml:space="preserve">. This fact can be demonstrated most clearly in </w:t>
      </w:r>
      <w:r w:rsidRPr="00D51EBA">
        <w:rPr>
          <w:rStyle w:val="StyleUnderline"/>
        </w:rPr>
        <w:t>the U.S.-National Assessment of Climate Change report</w:t>
      </w:r>
      <w:r w:rsidRPr="00D51EBA">
        <w:t xml:space="preserve"> [NACC 2000] that </w:t>
      </w:r>
      <w:r w:rsidRPr="00D51EBA">
        <w:rPr>
          <w:rStyle w:val="StyleUnderline"/>
        </w:rPr>
        <w:t>used both the Hadley model and Canadian model to project future changes</w:t>
      </w:r>
      <w:r w:rsidRPr="00D51EBA">
        <w:t xml:space="preserve"> for 18 regions of the United States. As can be seen from Figure 16, in about </w:t>
      </w:r>
      <w:r w:rsidRPr="00D51EBA">
        <w:rPr>
          <w:rStyle w:val="StyleUnderline"/>
        </w:rPr>
        <w:t>half the regions the two models gave opposite results</w:t>
      </w:r>
      <w:r w:rsidRPr="00D51EBA">
        <w:t xml:space="preserve">. For example, the Dakotas would become either a desert or a swamp by 2100, depending on the model chosen. It is significant that the U.S.-NACC report failed to meet the tests of the Information Quality Act [2004] and was withdrawn from official government report status. While useful in experiments to study the sensitivity of changes in climate parameters, </w:t>
      </w:r>
      <w:r w:rsidRPr="00D51EBA">
        <w:rPr>
          <w:rStyle w:val="StyleUnderline"/>
        </w:rPr>
        <w:t>computer models are unsuited for predictions of future climate</w:t>
      </w:r>
      <w:r w:rsidRPr="00D51EBA">
        <w:t xml:space="preserve">. Kevin Trenberth, a lead author of the IPCC-TAR report, recently wrote [Trenberth 2007]: In fact there are no predictions by IPCC at all. And there never have been. The IPCC instead proffers ‘what if’ projections of future climate that correspond to certain emissions scenarios. There are a number of assumptions that go into these emissions scenarios. They are intended to cover a range of possible self consistent ‘story lines’ that then provide decision makers with information about which paths might be more desirable. But they do not consider many things like the recovery of the ozone layer, for instance, or observed trends in forcing agents. There is no estimate, even probabilistically, as to the likelihood of any emissions scenario and no best guess. Even if there were, the projections are based on model results that provide differences of the future climate relative to that today. There is neither an El Niño sequence nor any Pacific Decadal Oscillation that replicates the recent past; yet these are critical modes of variability that affect Pacific Rim countries and beyond. The Atlantic Multidecadal Oscillation, that may depend on the thermohaline circulation and thus ocean currents in the Atlantic, is not set up to match today’s state, but it is a critical component of the Atlantic hurricanes, and it undoubtedly affects forecasts for the next decade from Brazil to Europe. The starting climate state in several of the models may depart significantly from the real climate owing to model errors. I postulate that regional climate change is impossible to deal with properly unless the models are initialized. The </w:t>
      </w:r>
      <w:r w:rsidRPr="00D51EBA">
        <w:rPr>
          <w:rStyle w:val="StyleUnderline"/>
        </w:rPr>
        <w:t xml:space="preserve">‘nuclear winter’ </w:t>
      </w:r>
      <w:r w:rsidRPr="00D51EBA">
        <w:t xml:space="preserve">episode of 1983-84 </w:t>
      </w:r>
      <w:r w:rsidRPr="00D51EBA">
        <w:rPr>
          <w:rStyle w:val="StyleUnderline"/>
        </w:rPr>
        <w:t>represents a good example of how global climate models can give false results and mislead</w:t>
      </w:r>
      <w:r w:rsidRPr="00D51EBA">
        <w:t xml:space="preserve"> the public and even many </w:t>
      </w:r>
      <w:r w:rsidRPr="00D51EBA">
        <w:rPr>
          <w:rStyle w:val="StyleUnderline"/>
        </w:rPr>
        <w:t>experts.</w:t>
      </w:r>
      <w:r w:rsidRPr="00D51EBA">
        <w:t xml:space="preserve"> Ideologically driven, the ‘nuclear-winter’ hypothesis relied on a model calculation that used artificial assumptions designed to give the desired result, incomplete physics that neglected important atmospheric processes, and also some physics that was plain wrong. The ‘phenomenon’ was hyped by the popular press, endorsed by a National Academy of Sciences panel, and taken quite seriously by government agencies, including the Pentagon. </w:t>
      </w:r>
      <w:r w:rsidRPr="00D51EBA">
        <w:rPr>
          <w:rStyle w:val="StyleUnderline"/>
        </w:rPr>
        <w:t>It is now being resurrected in an ‘improved’ form</w:t>
      </w:r>
      <w:r w:rsidRPr="00D51EBA">
        <w:t xml:space="preserve"> [Robock 2007], </w:t>
      </w:r>
      <w:r w:rsidRPr="00D51EBA">
        <w:rPr>
          <w:rStyle w:val="StyleUnderline"/>
        </w:rPr>
        <w:t>but with the same problems as the original version</w:t>
      </w:r>
      <w:r w:rsidRPr="00D51EBA">
        <w:t xml:space="preserve">. Conclusion: The climate models used by the IPCC do not depict the chaotic, open-ended climate system. They cannot make reliable predictions and should not be used in formulating government policy. </w:t>
      </w:r>
    </w:p>
    <w:p w14:paraId="17E83B69" w14:textId="77777777" w:rsidR="00B80C4E" w:rsidRPr="00D51EBA" w:rsidRDefault="00B80C4E" w:rsidP="00B80C4E"/>
    <w:p w14:paraId="433BE643" w14:textId="77777777" w:rsidR="00B80C4E" w:rsidRPr="00D51EBA" w:rsidRDefault="00B80C4E" w:rsidP="00B80C4E">
      <w:pPr>
        <w:pStyle w:val="Heading4"/>
      </w:pPr>
      <w:r w:rsidRPr="00D51EBA">
        <w:t xml:space="preserve">No extinction – alternative food sources solve even in nuclear winter </w:t>
      </w:r>
    </w:p>
    <w:p w14:paraId="6BFD7E3D" w14:textId="77777777" w:rsidR="00B80C4E" w:rsidRPr="00D51EBA" w:rsidRDefault="00B80C4E" w:rsidP="00B80C4E">
      <w:r w:rsidRPr="00D51EBA">
        <w:rPr>
          <w:b/>
        </w:rPr>
        <w:t>Heyes 15</w:t>
      </w:r>
      <w:r w:rsidRPr="00D51EBA">
        <w:t xml:space="preserve"> </w:t>
      </w:r>
      <w:r w:rsidRPr="00D51EBA">
        <w:rPr>
          <w:sz w:val="16"/>
        </w:rPr>
        <w:t xml:space="preserve">(J.D. Heyes is a contributing writer for Natural News. "How to survive when the sun doesn't rise," Jan 10, 2015. </w:t>
      </w:r>
      <w:hyperlink r:id="rId265" w:history="1">
        <w:r w:rsidRPr="00D51EBA">
          <w:rPr>
            <w:rStyle w:val="Hyperlink"/>
            <w:sz w:val="16"/>
          </w:rPr>
          <w:t>www.naturalnews.com/048247_apocalypse_survival_food_</w:t>
        </w:r>
      </w:hyperlink>
      <w:r w:rsidRPr="00D51EBA">
        <w:rPr>
          <w:sz w:val="16"/>
        </w:rPr>
        <w:t xml:space="preserve"> supply.html#) </w:t>
      </w:r>
      <w:r w:rsidRPr="00D51EBA">
        <w:rPr>
          <w:i/>
          <w:sz w:val="16"/>
        </w:rPr>
        <w:t>jsk</w:t>
      </w:r>
    </w:p>
    <w:p w14:paraId="76E0EB8F" w14:textId="77777777" w:rsidR="00B80C4E" w:rsidRPr="00D51EBA" w:rsidRDefault="00B80C4E" w:rsidP="00B80C4E">
      <w:pPr>
        <w:rPr>
          <w:rStyle w:val="StyleUnderline"/>
        </w:rPr>
      </w:pPr>
      <w:r w:rsidRPr="00D51EBA">
        <w:rPr>
          <w:sz w:val="16"/>
        </w:rPr>
        <w:t xml:space="preserve">(NaturalNews) During the Cold War, Americans - and </w:t>
      </w:r>
      <w:r w:rsidRPr="00D51EBA">
        <w:rPr>
          <w:rStyle w:val="StyleUnderline"/>
        </w:rPr>
        <w:t>citizens</w:t>
      </w:r>
      <w:r w:rsidRPr="00D51EBA">
        <w:rPr>
          <w:sz w:val="16"/>
        </w:rPr>
        <w:t xml:space="preserve"> of countries </w:t>
      </w:r>
      <w:r w:rsidRPr="00D51EBA">
        <w:rPr>
          <w:rStyle w:val="StyleUnderline"/>
        </w:rPr>
        <w:t>all over the globe</w:t>
      </w:r>
      <w:r w:rsidRPr="00D51EBA">
        <w:rPr>
          <w:sz w:val="16"/>
        </w:rPr>
        <w:t xml:space="preserve"> - </w:t>
      </w:r>
      <w:r w:rsidRPr="00D51EBA">
        <w:rPr>
          <w:rStyle w:val="StyleUnderline"/>
        </w:rPr>
        <w:t>worried that</w:t>
      </w:r>
      <w:r w:rsidRPr="00D51EBA">
        <w:rPr>
          <w:sz w:val="16"/>
        </w:rPr>
        <w:t xml:space="preserve"> the two superpowers at the time, the United States and the Soviet Union, could someday launch</w:t>
      </w:r>
      <w:r w:rsidRPr="00D51EBA">
        <w:rPr>
          <w:rStyle w:val="StyleUnderline"/>
        </w:rPr>
        <w:t xml:space="preserve"> a nuclear war</w:t>
      </w:r>
      <w:r w:rsidRPr="00D51EBA">
        <w:rPr>
          <w:sz w:val="16"/>
        </w:rPr>
        <w:t xml:space="preserve"> that </w:t>
      </w:r>
      <w:r w:rsidRPr="00D51EBA">
        <w:rPr>
          <w:rStyle w:val="StyleUnderline"/>
        </w:rPr>
        <w:t>would shroud the world in planet-killing radioactive fallout.</w:t>
      </w:r>
    </w:p>
    <w:p w14:paraId="2DB9C177" w14:textId="77777777" w:rsidR="00B80C4E" w:rsidRPr="00D51EBA" w:rsidRDefault="00B80C4E" w:rsidP="00B80C4E">
      <w:pPr>
        <w:rPr>
          <w:sz w:val="16"/>
        </w:rPr>
      </w:pPr>
      <w:r w:rsidRPr="00D51EBA">
        <w:rPr>
          <w:sz w:val="16"/>
        </w:rPr>
        <w:t>While that is not as much of a concern anymore - the Soviet Union is gone and the U.S. does not yet have a nuclear-armed peer - there are still thousands of nuclear warheads in existence and, until a weapon is developed to defeat them and render them useless, they will continue to exist.</w:t>
      </w:r>
    </w:p>
    <w:p w14:paraId="4A3FB717" w14:textId="77777777" w:rsidR="00B80C4E" w:rsidRPr="00D51EBA" w:rsidRDefault="00B80C4E" w:rsidP="00B80C4E">
      <w:pPr>
        <w:rPr>
          <w:rStyle w:val="StyleUnderline"/>
        </w:rPr>
      </w:pPr>
      <w:r w:rsidRPr="00D51EBA">
        <w:rPr>
          <w:sz w:val="16"/>
        </w:rPr>
        <w:t xml:space="preserve">With that in mind, then, </w:t>
      </w:r>
      <w:r w:rsidRPr="00D51EBA">
        <w:rPr>
          <w:rStyle w:val="StyleUnderline"/>
        </w:rPr>
        <w:t>shouldn't we still be concerned about "nuclear winter,</w:t>
      </w:r>
      <w:r w:rsidRPr="00D51EBA">
        <w:rPr>
          <w:sz w:val="16"/>
        </w:rPr>
        <w:t xml:space="preserve">" which would be the effect of multiple nuclear explosions around the world? </w:t>
      </w:r>
      <w:r w:rsidRPr="00D51EBA">
        <w:rPr>
          <w:rStyle w:val="StyleUnderline"/>
        </w:rPr>
        <w:t>Not really says one scientist and expert.</w:t>
      </w:r>
    </w:p>
    <w:p w14:paraId="095FC46D" w14:textId="77777777" w:rsidR="00B80C4E" w:rsidRPr="00D51EBA" w:rsidRDefault="00B80C4E" w:rsidP="00B80C4E">
      <w:pPr>
        <w:rPr>
          <w:rStyle w:val="StyleUnderline"/>
        </w:rPr>
      </w:pPr>
      <w:r w:rsidRPr="00D51EBA">
        <w:rPr>
          <w:sz w:val="16"/>
        </w:rPr>
        <w:t xml:space="preserve">'We can still feed everyone' </w:t>
      </w:r>
      <w:r w:rsidRPr="00D51EBA">
        <w:rPr>
          <w:rStyle w:val="StyleUnderline"/>
        </w:rPr>
        <w:t>As reported by Michigan Technological University, one of its scholars, Prof. Joshua Pearce, says if the world as we currently know it were to end, humanity would be fine.</w:t>
      </w:r>
    </w:p>
    <w:p w14:paraId="39FF3F9F" w14:textId="77777777" w:rsidR="00B80C4E" w:rsidRPr="00D51EBA" w:rsidRDefault="00B80C4E" w:rsidP="00B80C4E">
      <w:pPr>
        <w:rPr>
          <w:sz w:val="16"/>
        </w:rPr>
      </w:pPr>
      <w:r w:rsidRPr="00D51EBA">
        <w:rPr>
          <w:sz w:val="16"/>
        </w:rPr>
        <w:t>"People have been doing catastrophic risk research for a while," Pearce said, according to a press release posted at Newswise. "</w:t>
      </w:r>
      <w:r w:rsidRPr="00D51EBA">
        <w:rPr>
          <w:rStyle w:val="StyleUnderline"/>
        </w:rPr>
        <w:t>But most of what's been done</w:t>
      </w:r>
      <w:r w:rsidRPr="00D51EBA">
        <w:rPr>
          <w:sz w:val="16"/>
        </w:rPr>
        <w:t xml:space="preserve"> is dark, apocalyptic and dismal. It </w:t>
      </w:r>
      <w:r w:rsidRPr="00D51EBA">
        <w:rPr>
          <w:rStyle w:val="StyleUnderline"/>
        </w:rPr>
        <w:t>hasn't provided any real solutions."</w:t>
      </w:r>
    </w:p>
    <w:p w14:paraId="10388F2E" w14:textId="77777777" w:rsidR="00B80C4E" w:rsidRPr="00D51EBA" w:rsidRDefault="00B80C4E" w:rsidP="00B80C4E">
      <w:pPr>
        <w:rPr>
          <w:rStyle w:val="StyleUnderline"/>
        </w:rPr>
      </w:pPr>
      <w:r w:rsidRPr="00D51EBA">
        <w:rPr>
          <w:sz w:val="16"/>
        </w:rPr>
        <w:t xml:space="preserve">So, </w:t>
      </w:r>
      <w:r w:rsidRPr="00D51EBA">
        <w:rPr>
          <w:rStyle w:val="StyleUnderline"/>
        </w:rPr>
        <w:t>he examined doomsday scenarios - super volcanoes, nuclear winter, abrupt global climate change (for real) - and what he found was that the forecast for society is not that bad.</w:t>
      </w:r>
    </w:p>
    <w:p w14:paraId="64D99813" w14:textId="77777777" w:rsidR="00B80C4E" w:rsidRPr="00D51EBA" w:rsidRDefault="00B80C4E" w:rsidP="00B80C4E">
      <w:pPr>
        <w:rPr>
          <w:rStyle w:val="StyleUnderline"/>
        </w:rPr>
      </w:pPr>
      <w:r w:rsidRPr="00D51EBA">
        <w:rPr>
          <w:sz w:val="16"/>
        </w:rPr>
        <w:t xml:space="preserve">Indeed, Pearce says in research outlined in a new book, "Feeding Everyone No Matter What," </w:t>
      </w:r>
      <w:r w:rsidRPr="00D51EBA">
        <w:rPr>
          <w:rStyle w:val="StyleUnderline"/>
        </w:rPr>
        <w:t>that we should look positively.</w:t>
      </w:r>
    </w:p>
    <w:p w14:paraId="0AABEBDE" w14:textId="77777777" w:rsidR="00B80C4E" w:rsidRPr="00D51EBA" w:rsidRDefault="00B80C4E" w:rsidP="00B80C4E">
      <w:pPr>
        <w:rPr>
          <w:sz w:val="16"/>
        </w:rPr>
      </w:pPr>
      <w:r w:rsidRPr="00D51EBA">
        <w:rPr>
          <w:sz w:val="16"/>
        </w:rPr>
        <w:t>"</w:t>
      </w:r>
      <w:r w:rsidRPr="00D51EBA">
        <w:rPr>
          <w:rStyle w:val="StyleUnderline"/>
        </w:rPr>
        <w:t>We researched the worst cases</w:t>
      </w:r>
      <w:r w:rsidRPr="00D51EBA">
        <w:rPr>
          <w:sz w:val="16"/>
        </w:rPr>
        <w:t xml:space="preserve"> and asked, </w:t>
      </w:r>
      <w:r w:rsidRPr="00D51EBA">
        <w:rPr>
          <w:rStyle w:val="StyleUnderline"/>
        </w:rPr>
        <w:t>'Is it possible to still feed everybody after a complete collapse of the agricultural system?'"</w:t>
      </w:r>
      <w:r w:rsidRPr="00D51EBA">
        <w:rPr>
          <w:sz w:val="16"/>
        </w:rPr>
        <w:t xml:space="preserve"> he told the university. "All solutions until this book focused on food storage, the survivalist method of putting cans in closets. But for global catastrophes, you'd need at least five years of supplies - think bedroom size, not just a closet."</w:t>
      </w:r>
    </w:p>
    <w:p w14:paraId="00846AC2" w14:textId="77777777" w:rsidR="00B80C4E" w:rsidRPr="00D51EBA" w:rsidRDefault="00B80C4E" w:rsidP="00B80C4E">
      <w:pPr>
        <w:rPr>
          <w:sz w:val="16"/>
        </w:rPr>
      </w:pPr>
      <w:r w:rsidRPr="00D51EBA">
        <w:rPr>
          <w:sz w:val="16"/>
        </w:rPr>
        <w:t xml:space="preserve">So, in </w:t>
      </w:r>
      <w:r w:rsidRPr="00D51EBA">
        <w:rPr>
          <w:rStyle w:val="StyleUnderline"/>
        </w:rPr>
        <w:t>global terms, it is just not feasible to imagine stockpiles big enough to feed survivors</w:t>
      </w:r>
      <w:r w:rsidRPr="00D51EBA">
        <w:rPr>
          <w:sz w:val="16"/>
        </w:rPr>
        <w:t xml:space="preserve">, let alone in terms of just feeding survivors in the U.S. Families just don't have the resources - or space - to prepare in that way, and also he says, such </w:t>
      </w:r>
      <w:r w:rsidRPr="00D51EBA">
        <w:rPr>
          <w:rStyle w:val="StyleUnderline"/>
        </w:rPr>
        <w:t xml:space="preserve">stockpiling would likely lead to rising food prices </w:t>
      </w:r>
      <w:r w:rsidRPr="00D51EBA">
        <w:rPr>
          <w:sz w:val="16"/>
        </w:rPr>
        <w:t>(because of shortages), and that would cause even more of the world's current poor and downtrodden to go hungry.</w:t>
      </w:r>
    </w:p>
    <w:p w14:paraId="73005669" w14:textId="77777777" w:rsidR="00B80C4E" w:rsidRPr="00D51EBA" w:rsidRDefault="00B80C4E" w:rsidP="00B80C4E">
      <w:pPr>
        <w:rPr>
          <w:rStyle w:val="StyleUnderline"/>
        </w:rPr>
      </w:pPr>
      <w:r w:rsidRPr="00D51EBA">
        <w:rPr>
          <w:sz w:val="16"/>
        </w:rPr>
        <w:t xml:space="preserve">You may not like your cuisine choices, but...Don't worry, Pearce said: </w:t>
      </w:r>
      <w:r w:rsidRPr="00D51EBA">
        <w:rPr>
          <w:rStyle w:val="StyleUnderline"/>
        </w:rPr>
        <w:t>If the sun were blacked out for years at a time, leading to the death of all plant life, humans would be okay.</w:t>
      </w:r>
    </w:p>
    <w:p w14:paraId="6EFFF45A" w14:textId="77777777" w:rsidR="00B80C4E" w:rsidRPr="00D51EBA" w:rsidRDefault="00B80C4E" w:rsidP="00B80C4E">
      <w:pPr>
        <w:rPr>
          <w:sz w:val="16"/>
        </w:rPr>
      </w:pPr>
      <w:r w:rsidRPr="00D51EBA">
        <w:rPr>
          <w:sz w:val="16"/>
        </w:rPr>
        <w:t>The university reported further:</w:t>
      </w:r>
    </w:p>
    <w:p w14:paraId="6C4E0FF6" w14:textId="77777777" w:rsidR="00B80C4E" w:rsidRPr="00D51EBA" w:rsidRDefault="00B80C4E" w:rsidP="00B80C4E">
      <w:pPr>
        <w:rPr>
          <w:rStyle w:val="StyleUnderline"/>
        </w:rPr>
      </w:pPr>
      <w:r w:rsidRPr="00D51EBA">
        <w:rPr>
          <w:rStyle w:val="StyleUnderline"/>
        </w:rPr>
        <w:t>After looking at</w:t>
      </w:r>
      <w:r w:rsidRPr="00D51EBA">
        <w:rPr>
          <w:sz w:val="16"/>
        </w:rPr>
        <w:t xml:space="preserve"> five </w:t>
      </w:r>
      <w:r w:rsidRPr="00D51EBA">
        <w:rPr>
          <w:rStyle w:val="StyleUnderline"/>
        </w:rPr>
        <w:t>crop-destroying catastrophes</w:t>
      </w:r>
      <w:r w:rsidRPr="00D51EBA">
        <w:rPr>
          <w:sz w:val="16"/>
        </w:rPr>
        <w:t xml:space="preserve"> (sudden climate change, super-weeds, super-bacteria, super-pests and super-pathogens) </w:t>
      </w:r>
      <w:r w:rsidRPr="00D51EBA">
        <w:rPr>
          <w:rStyle w:val="StyleUnderline"/>
        </w:rPr>
        <w:t>and</w:t>
      </w:r>
      <w:r w:rsidRPr="00D51EBA">
        <w:rPr>
          <w:sz w:val="16"/>
        </w:rPr>
        <w:t xml:space="preserve"> three </w:t>
      </w:r>
      <w:r w:rsidRPr="00D51EBA">
        <w:rPr>
          <w:rStyle w:val="StyleUnderline"/>
        </w:rPr>
        <w:t xml:space="preserve">sunlight-extinguishing events </w:t>
      </w:r>
      <w:r w:rsidRPr="00D51EBA">
        <w:rPr>
          <w:sz w:val="16"/>
        </w:rPr>
        <w:t xml:space="preserve">(super-volcano eruption, asteroid or comet impact, and </w:t>
      </w:r>
      <w:r w:rsidRPr="00D51EBA">
        <w:rPr>
          <w:rStyle w:val="StyleUnderline"/>
        </w:rPr>
        <w:t>nuclear winter</w:t>
      </w:r>
      <w:r w:rsidRPr="00D51EBA">
        <w:rPr>
          <w:sz w:val="16"/>
        </w:rPr>
        <w:t xml:space="preserve">), </w:t>
      </w:r>
      <w:r w:rsidRPr="00D51EBA">
        <w:rPr>
          <w:rStyle w:val="StyleUnderline"/>
        </w:rPr>
        <w:t>Pearce says we have a way to feed everyone on Earth for five years. That's enough time for the planet to recover, allowing a gradual return to the agricultural system we use today.</w:t>
      </w:r>
    </w:p>
    <w:p w14:paraId="09C74688" w14:textId="77777777" w:rsidR="00B80C4E" w:rsidRPr="00D51EBA" w:rsidRDefault="00B80C4E" w:rsidP="00B80C4E">
      <w:pPr>
        <w:rPr>
          <w:sz w:val="16"/>
        </w:rPr>
      </w:pPr>
      <w:r w:rsidRPr="00D51EBA">
        <w:rPr>
          <w:sz w:val="16"/>
        </w:rPr>
        <w:t>"We looked purely at technical viability - ignoring all the social issues that currently cause millions to go hungry and die every year," Pearce said.</w:t>
      </w:r>
    </w:p>
    <w:p w14:paraId="3CE9941E" w14:textId="77777777" w:rsidR="00B80C4E" w:rsidRPr="00D51EBA" w:rsidRDefault="00B80C4E" w:rsidP="00B80C4E">
      <w:pPr>
        <w:rPr>
          <w:rStyle w:val="StyleUnderline"/>
        </w:rPr>
      </w:pPr>
      <w:r w:rsidRPr="00D51EBA">
        <w:rPr>
          <w:rStyle w:val="StyleUnderline"/>
        </w:rPr>
        <w:t>How would the planet feed billions of mouths? By swapping traditional foods for bacterial slime and bugs.</w:t>
      </w:r>
    </w:p>
    <w:p w14:paraId="67E40C07" w14:textId="77777777" w:rsidR="00B80C4E" w:rsidRPr="00D51EBA" w:rsidRDefault="00B80C4E" w:rsidP="00B80C4E">
      <w:pPr>
        <w:rPr>
          <w:rStyle w:val="StyleUnderline"/>
        </w:rPr>
      </w:pPr>
      <w:r w:rsidRPr="00D51EBA">
        <w:rPr>
          <w:sz w:val="16"/>
        </w:rPr>
        <w:t>"We came up with two primary classes of solutions," Pearce said. "</w:t>
      </w:r>
      <w:r w:rsidRPr="00D51EBA">
        <w:rPr>
          <w:rStyle w:val="StyleUnderline"/>
        </w:rPr>
        <w:t>We can convert existing fossil fuels to food by growing bacteria on top of it - then either eat the bacterial slime or feed it to rats and bugs and then eat them."</w:t>
      </w:r>
    </w:p>
    <w:p w14:paraId="32AE4D2C" w14:textId="77777777" w:rsidR="00B80C4E" w:rsidRPr="00D51EBA" w:rsidRDefault="00B80C4E" w:rsidP="00B80C4E">
      <w:pPr>
        <w:rPr>
          <w:rStyle w:val="StyleUnderline"/>
        </w:rPr>
      </w:pPr>
      <w:r w:rsidRPr="00D51EBA">
        <w:rPr>
          <w:sz w:val="16"/>
        </w:rPr>
        <w:t xml:space="preserve">He said </w:t>
      </w:r>
      <w:r w:rsidRPr="00D51EBA">
        <w:rPr>
          <w:rStyle w:val="StyleUnderline"/>
        </w:rPr>
        <w:t>a second</w:t>
      </w:r>
      <w:r w:rsidRPr="00D51EBA">
        <w:rPr>
          <w:sz w:val="16"/>
        </w:rPr>
        <w:t xml:space="preserve">, and far easier, </w:t>
      </w:r>
      <w:r w:rsidRPr="00D51EBA">
        <w:rPr>
          <w:rStyle w:val="StyleUnderline"/>
        </w:rPr>
        <w:t>set of solutions is to utilize partial rotting of woody plant fiber to grow mushrooms or to feed to insects, rats, cows, deer or chickens.</w:t>
      </w:r>
    </w:p>
    <w:p w14:paraId="63D368A6" w14:textId="77777777" w:rsidR="00B80C4E" w:rsidRPr="00D51EBA" w:rsidRDefault="00B80C4E" w:rsidP="00B80C4E">
      <w:pPr>
        <w:rPr>
          <w:sz w:val="16"/>
        </w:rPr>
      </w:pPr>
      <w:r w:rsidRPr="00D51EBA">
        <w:rPr>
          <w:sz w:val="16"/>
        </w:rPr>
        <w:t>"</w:t>
      </w:r>
      <w:r w:rsidRPr="00D51EBA">
        <w:rPr>
          <w:rStyle w:val="StyleUnderline"/>
        </w:rPr>
        <w:t>The trees are all dying from the lack of light anyway</w:t>
      </w:r>
      <w:r w:rsidRPr="00D51EBA">
        <w:rPr>
          <w:sz w:val="16"/>
        </w:rPr>
        <w:t xml:space="preserve">. </w:t>
      </w:r>
      <w:r w:rsidRPr="00D51EBA">
        <w:rPr>
          <w:rStyle w:val="StyleUnderline"/>
        </w:rPr>
        <w:t>If we use dead trees as an input, we can feed beetles or rats and then feed them to something else higher on the food chain,"</w:t>
      </w:r>
      <w:r w:rsidRPr="00D51EBA">
        <w:rPr>
          <w:sz w:val="16"/>
        </w:rPr>
        <w:t xml:space="preserve"> he said, </w:t>
      </w:r>
      <w:r w:rsidRPr="00D51EBA">
        <w:rPr>
          <w:rStyle w:val="StyleUnderline"/>
        </w:rPr>
        <w:t>"or just eat the bugs."</w:t>
      </w:r>
    </w:p>
    <w:p w14:paraId="40629613" w14:textId="77777777" w:rsidR="00B80C4E" w:rsidRPr="00D51EBA" w:rsidRDefault="00B80C4E" w:rsidP="00B80C4E"/>
    <w:p w14:paraId="212434B7" w14:textId="77777777" w:rsidR="00B80C4E" w:rsidRPr="00D51EBA" w:rsidRDefault="00B80C4E" w:rsidP="00B80C4E">
      <w:pPr>
        <w:pStyle w:val="Heading2"/>
      </w:pPr>
      <w:r w:rsidRPr="00D51EBA">
        <w:t>Deterrence DA</w:t>
      </w:r>
    </w:p>
    <w:p w14:paraId="050713D8" w14:textId="77777777" w:rsidR="00B80C4E" w:rsidRPr="00D51EBA" w:rsidRDefault="00B80C4E" w:rsidP="00B80C4E">
      <w:pPr>
        <w:pStyle w:val="Heading3"/>
      </w:pPr>
      <w:r w:rsidRPr="00D51EBA">
        <w:t>1NC</w:t>
      </w:r>
    </w:p>
    <w:p w14:paraId="7B910441" w14:textId="77777777" w:rsidR="00B80C4E" w:rsidRPr="00D51EBA" w:rsidRDefault="00B80C4E" w:rsidP="00B80C4E">
      <w:pPr>
        <w:pStyle w:val="Heading4"/>
      </w:pPr>
      <w:r w:rsidRPr="00D51EBA">
        <w:t>Deterrence is the core of US Military Strategy now</w:t>
      </w:r>
      <w:r w:rsidRPr="00D51EBA">
        <w:br/>
        <w:t>Garamone 15</w:t>
      </w:r>
    </w:p>
    <w:p w14:paraId="055D3A10" w14:textId="77777777" w:rsidR="00B80C4E" w:rsidRPr="00D51EBA" w:rsidRDefault="00B80C4E" w:rsidP="00B80C4E">
      <w:r w:rsidRPr="00D51EBA">
        <w:t xml:space="preserve">Jim Garamone, Reporter at US Department of Defense, 08/06/15, “Deterrence Still Cornerstone of U.S. Strategy, Haney Says”, </w:t>
      </w:r>
      <w:hyperlink r:id="rId266" w:history="1">
        <w:r w:rsidRPr="00D51EBA">
          <w:rPr>
            <w:rStyle w:val="Hyperlink"/>
          </w:rPr>
          <w:t>http://www.defense.gov/News-Article-View/Article/612752/deterrence-still-cornerstone-of-us-strategy-haney-says</w:t>
        </w:r>
      </w:hyperlink>
      <w:r w:rsidRPr="00D51EBA">
        <w:t>, Branden-K</w:t>
      </w:r>
    </w:p>
    <w:p w14:paraId="64892272" w14:textId="77777777" w:rsidR="00B80C4E" w:rsidRPr="00D51EBA" w:rsidRDefault="00B80C4E" w:rsidP="00B80C4E">
      <w:r w:rsidRPr="00D51EBA">
        <w:t xml:space="preserve">Even in an age of terror groups like the Islamic State of Iraq and the Levant and al-Qaida, </w:t>
      </w:r>
      <w:r w:rsidRPr="00D51EBA">
        <w:rPr>
          <w:rStyle w:val="StyleUnderline"/>
        </w:rPr>
        <w:t>deterrence remains at the heart of America’s security strategy</w:t>
      </w:r>
      <w:r w:rsidRPr="00D51EBA">
        <w:t xml:space="preserve">, </w:t>
      </w:r>
      <w:r w:rsidRPr="00D51EBA">
        <w:rPr>
          <w:rStyle w:val="StyleUnderline"/>
        </w:rPr>
        <w:t xml:space="preserve">said </w:t>
      </w:r>
      <w:r w:rsidRPr="00D51EBA">
        <w:t xml:space="preserve">Navy Adm. Cecil D. </w:t>
      </w:r>
      <w:r w:rsidRPr="00D51EBA">
        <w:rPr>
          <w:rStyle w:val="StyleUnderline"/>
        </w:rPr>
        <w:t>Haney</w:t>
      </w:r>
      <w:r w:rsidRPr="00D51EBA">
        <w:t xml:space="preserve">, </w:t>
      </w:r>
      <w:r w:rsidRPr="00D51EBA">
        <w:rPr>
          <w:rStyle w:val="StyleUnderline"/>
        </w:rPr>
        <w:t>the commander of U.S. Strategic Command</w:t>
      </w:r>
      <w:r w:rsidRPr="00D51EBA">
        <w:t xml:space="preserve">. The key to deterrence is </w:t>
      </w:r>
      <w:r w:rsidRPr="00D51EBA">
        <w:rPr>
          <w:rStyle w:val="StyleUnderline"/>
        </w:rPr>
        <w:t>any adversary has to understand “that they cannot escalate their way out of a failed conflict</w:t>
      </w:r>
      <w:r w:rsidRPr="00D51EBA">
        <w:t xml:space="preserve">,” he said during an interview at the Washington Navy Yard Aug. 4. The admiral spoke following a stakeholders meeting at the Navy’s Strategic Systems Program -- the folks who maintain the Navy’s submarine-launched ballistic missile program. </w:t>
      </w:r>
      <w:r w:rsidRPr="00D51EBA">
        <w:rPr>
          <w:rStyle w:val="StyleUnderline"/>
        </w:rPr>
        <w:t>Any attack directed at the United States “would be very costly for them and they will not get the benefits they are trying to achieve,</w:t>
      </w:r>
      <w:r w:rsidRPr="00D51EBA">
        <w:t xml:space="preserve">” he said. </w:t>
      </w:r>
      <w:r w:rsidRPr="00D51EBA">
        <w:rPr>
          <w:rStyle w:val="StyleUnderline"/>
        </w:rPr>
        <w:t xml:space="preserve">Successful deterrence, he said, compels an adversary to acknowledge that “restraint is a much better option.” </w:t>
      </w:r>
      <w:r w:rsidRPr="00D51EBA">
        <w:t xml:space="preserve">Nuclear Deterrence Nuclear deterrence is the one aspect that most people are familiar with and that is a main concern for Haney. “We have to be aware of the fact as long as we have countries like Russia and China that have developed this kind of nuclear capability and are deploying this kind of capability,” the admiral said. </w:t>
      </w:r>
      <w:r w:rsidRPr="00D51EBA">
        <w:rPr>
          <w:rStyle w:val="StyleUnderline"/>
        </w:rPr>
        <w:t>Haney emphasized that deterrence is more than nuclear weapons or even the military.</w:t>
      </w:r>
      <w:r w:rsidRPr="00D51EBA">
        <w:t xml:space="preserve"> “We are not locked into one domain thinking,” he said. “If you take on the United States of America, we will use the appropriate tools out of our kit to associate with that particular business.” </w:t>
      </w:r>
      <w:r w:rsidRPr="00D51EBA">
        <w:rPr>
          <w:rStyle w:val="StyleUnderline"/>
        </w:rPr>
        <w:t>Sometimes a response will be diplomatic, the admiral said. Other times it will be economic or informational. All “are backed by sufficient military capability,”</w:t>
      </w:r>
      <w:r w:rsidRPr="00D51EBA">
        <w:t xml:space="preserve"> he said. </w:t>
      </w:r>
      <w:r w:rsidRPr="00D51EBA">
        <w:rPr>
          <w:rStyle w:val="StyleUnderline"/>
        </w:rPr>
        <w:t>“At the end of the day, it is my job to deter a strategic attack against the United States of America and its allies,” Haney said, “and to provide the president the decision space and options if deterrence fails.”</w:t>
      </w:r>
    </w:p>
    <w:p w14:paraId="7BFB56D0" w14:textId="77777777" w:rsidR="00B80C4E" w:rsidRPr="00D51EBA" w:rsidRDefault="00B80C4E" w:rsidP="00B80C4E"/>
    <w:p w14:paraId="743E5CE0" w14:textId="77777777" w:rsidR="00B80C4E" w:rsidRPr="00D51EBA" w:rsidRDefault="00B80C4E" w:rsidP="00B80C4E">
      <w:pPr>
        <w:pStyle w:val="Heading4"/>
        <w:rPr>
          <w:sz w:val="28"/>
        </w:rPr>
      </w:pPr>
      <w:r w:rsidRPr="00D51EBA">
        <w:rPr>
          <w:sz w:val="28"/>
        </w:rPr>
        <w:t>A NO FIRST USE DECLARATION WOULD UNDERMINE U.S. EXTENDED DETERRENCE IN JAPAN. PERCEPTION VERSUS CHINA AND NORTH KOREA IS CRUCIAL</w:t>
      </w:r>
    </w:p>
    <w:p w14:paraId="177DEC32" w14:textId="77777777" w:rsidR="00B80C4E" w:rsidRPr="00D51EBA" w:rsidRDefault="00B80C4E" w:rsidP="00B80C4E">
      <w:pPr>
        <w:ind w:right="-700"/>
        <w:rPr>
          <w:sz w:val="16"/>
          <w:szCs w:val="16"/>
        </w:rPr>
      </w:pPr>
      <w:r w:rsidRPr="00D51EBA">
        <w:rPr>
          <w:rStyle w:val="Style13ptBold"/>
          <w:sz w:val="28"/>
        </w:rPr>
        <w:t>Japan Today</w:t>
      </w:r>
      <w:r w:rsidRPr="00D51EBA">
        <w:rPr>
          <w:sz w:val="16"/>
          <w:szCs w:val="16"/>
        </w:rPr>
        <w:t xml:space="preserve"> (staff) 9/14/</w:t>
      </w:r>
      <w:r w:rsidRPr="00D51EBA">
        <w:rPr>
          <w:rStyle w:val="Style13ptBold"/>
          <w:sz w:val="28"/>
        </w:rPr>
        <w:t>2009</w:t>
      </w:r>
      <w:r w:rsidRPr="00D51EBA">
        <w:rPr>
          <w:sz w:val="16"/>
          <w:szCs w:val="16"/>
        </w:rPr>
        <w:t xml:space="preserve"> [“Japan concerned at weakening of U.S. nuclear umbrella” online @ http://www.japantoday.com/category/national/view/japan-concerned-at-weakening-of-us-nuclear-umbrella, loghry]</w:t>
      </w:r>
    </w:p>
    <w:p w14:paraId="54DB0684" w14:textId="77777777" w:rsidR="00B80C4E" w:rsidRPr="00D51EBA" w:rsidRDefault="00B80C4E" w:rsidP="00B80C4E">
      <w:pPr>
        <w:ind w:left="-700" w:right="-700"/>
        <w:rPr>
          <w:sz w:val="16"/>
          <w:szCs w:val="16"/>
        </w:rPr>
      </w:pPr>
    </w:p>
    <w:p w14:paraId="7195D350" w14:textId="77777777" w:rsidR="00B80C4E" w:rsidRPr="00D51EBA" w:rsidRDefault="00B80C4E" w:rsidP="00B80C4E">
      <w:pPr>
        <w:ind w:right="-700"/>
        <w:rPr>
          <w:sz w:val="16"/>
          <w:szCs w:val="16"/>
        </w:rPr>
      </w:pPr>
      <w:r w:rsidRPr="00D51EBA">
        <w:rPr>
          <w:rStyle w:val="StyleUnderline"/>
        </w:rPr>
        <w:t>Japan has expressed</w:t>
      </w:r>
      <w:r w:rsidRPr="00D51EBA">
        <w:rPr>
          <w:sz w:val="16"/>
          <w:szCs w:val="16"/>
        </w:rPr>
        <w:t xml:space="preserve"> its </w:t>
      </w:r>
      <w:r w:rsidRPr="00D51EBA">
        <w:rPr>
          <w:rStyle w:val="StyleUnderline"/>
        </w:rPr>
        <w:t>reluctance to accept a proposal that urges the U</w:t>
      </w:r>
      <w:r w:rsidRPr="00D51EBA">
        <w:rPr>
          <w:sz w:val="16"/>
          <w:szCs w:val="16"/>
        </w:rPr>
        <w:t xml:space="preserve">nited </w:t>
      </w:r>
      <w:r w:rsidRPr="00D51EBA">
        <w:rPr>
          <w:rStyle w:val="StyleUnderline"/>
        </w:rPr>
        <w:t>S</w:t>
      </w:r>
      <w:r w:rsidRPr="00D51EBA">
        <w:rPr>
          <w:sz w:val="16"/>
          <w:szCs w:val="16"/>
        </w:rPr>
        <w:t xml:space="preserve">tates </w:t>
      </w:r>
      <w:r w:rsidRPr="00D51EBA">
        <w:rPr>
          <w:rStyle w:val="StyleUnderline"/>
        </w:rPr>
        <w:t>to limit the role of nuclear weapons to deterring only nuclear attacks and that seeks a no first-strike commitment</w:t>
      </w:r>
      <w:r w:rsidRPr="00D51EBA">
        <w:rPr>
          <w:sz w:val="16"/>
          <w:szCs w:val="16"/>
        </w:rPr>
        <w:t xml:space="preserve"> in a draft report compiled by an international panel on nuclear nonproliferation and disarmament, panel sources said Sunday. </w:t>
      </w:r>
      <w:r w:rsidRPr="00D51EBA">
        <w:rPr>
          <w:rStyle w:val="StyleUnderline"/>
        </w:rPr>
        <w:t>Japan’s representative to the International Commission on Nuclear Nonproliferation and Disarmament expressed reservations</w:t>
      </w:r>
      <w:r w:rsidRPr="00D51EBA">
        <w:rPr>
          <w:sz w:val="16"/>
          <w:szCs w:val="16"/>
        </w:rPr>
        <w:t xml:space="preserve"> about the proposal </w:t>
      </w:r>
      <w:r w:rsidRPr="00D51EBA">
        <w:rPr>
          <w:rStyle w:val="StyleUnderline"/>
        </w:rPr>
        <w:t>due to</w:t>
      </w:r>
      <w:r w:rsidRPr="00D51EBA">
        <w:rPr>
          <w:sz w:val="16"/>
          <w:szCs w:val="16"/>
        </w:rPr>
        <w:t xml:space="preserve"> concerns over </w:t>
      </w:r>
      <w:r w:rsidRPr="00D51EBA">
        <w:rPr>
          <w:rStyle w:val="StyleUnderline"/>
        </w:rPr>
        <w:t>a weakening of the U.S. nuclear umbrella</w:t>
      </w:r>
      <w:r w:rsidRPr="00D51EBA">
        <w:rPr>
          <w:sz w:val="16"/>
          <w:szCs w:val="16"/>
        </w:rPr>
        <w:t xml:space="preserve">, the sources said. The commission, established at the initiative of Australia and Japan, aims to reinvigorate international efforts on nuclear nonproliferation and disarmament. It is co-chaired by former Japanese and Australian foreign ministers—Yoriko Kawaguchi and Gareth Evans. The draft document envisages U.S. President Barack Obama working out a new nuclear doctrine before the review conference of parties to the nuclear nonproliferation treaty which is scheduled to be held next May. It says that the ‘‘sole purpose of U.S. nuclear weapons is to deter use of nuclear weapons against the United States and its allies.’’ Japan has agreed to the principle of reducing the role of nuclear weapons but has expressed reservations not just about the specific proposal but also the suggested timetable and sequence or weapons reduction, the sources said. </w:t>
      </w:r>
      <w:r w:rsidRPr="00D51EBA">
        <w:rPr>
          <w:rStyle w:val="StyleUnderline"/>
        </w:rPr>
        <w:t>Japan is arguing for Washington to maintain its broad nuclear deterrence apparently due to concerns about possible biological and chemical attacks from North Korea</w:t>
      </w:r>
      <w:r w:rsidRPr="00D51EBA">
        <w:rPr>
          <w:sz w:val="16"/>
          <w:szCs w:val="16"/>
        </w:rPr>
        <w:t xml:space="preserve">, they added. An adviser to the Japanese commission member said, </w:t>
      </w:r>
      <w:r w:rsidRPr="00D51EBA">
        <w:rPr>
          <w:rStyle w:val="StyleUnderline"/>
        </w:rPr>
        <w:t>‘‘From a Japanese defense perspective, there are two concerns</w:t>
      </w:r>
      <w:r w:rsidRPr="00D51EBA">
        <w:rPr>
          <w:sz w:val="16"/>
          <w:szCs w:val="16"/>
        </w:rPr>
        <w:t xml:space="preserve"> under current security circumstances in East Asia for the time being,’’ according to the sources. ‘‘First, </w:t>
      </w:r>
      <w:r w:rsidRPr="00D51EBA">
        <w:rPr>
          <w:rStyle w:val="StyleUnderline"/>
        </w:rPr>
        <w:t xml:space="preserve">limiting the role of nuclear deterrence in preventing nuclear attack may give the wrong signal to North Korea or other ‘rogue states’ which may have a different strategic (escalation) calculation. To deter such threats, the credibility of nuclear deterrence would remain important. </w:t>
      </w:r>
      <w:r w:rsidRPr="00D51EBA">
        <w:rPr>
          <w:sz w:val="16"/>
          <w:szCs w:val="16"/>
        </w:rPr>
        <w:t xml:space="preserve">‘‘Second, </w:t>
      </w:r>
      <w:r w:rsidRPr="00D51EBA">
        <w:rPr>
          <w:rStyle w:val="StyleUnderline"/>
        </w:rPr>
        <w:t>a no-first-use declaration by the U</w:t>
      </w:r>
      <w:r w:rsidRPr="00D51EBA">
        <w:rPr>
          <w:sz w:val="16"/>
          <w:szCs w:val="16"/>
        </w:rPr>
        <w:t xml:space="preserve">nited </w:t>
      </w:r>
      <w:r w:rsidRPr="00D51EBA">
        <w:rPr>
          <w:rStyle w:val="StyleUnderline"/>
        </w:rPr>
        <w:t>S</w:t>
      </w:r>
      <w:r w:rsidRPr="00D51EBA">
        <w:rPr>
          <w:sz w:val="16"/>
          <w:szCs w:val="16"/>
        </w:rPr>
        <w:t xml:space="preserve">tates </w:t>
      </w:r>
      <w:r w:rsidRPr="00D51EBA">
        <w:rPr>
          <w:rStyle w:val="StyleUnderline"/>
        </w:rPr>
        <w:t>without a reduction in threat would undermine the security of Japan</w:t>
      </w:r>
      <w:r w:rsidRPr="00D51EBA">
        <w:rPr>
          <w:sz w:val="16"/>
          <w:szCs w:val="16"/>
        </w:rPr>
        <w:t xml:space="preserve">, or at least it would raise the sense of uncertainty and anxiety over security. </w:t>
      </w:r>
      <w:r w:rsidRPr="00D51EBA">
        <w:rPr>
          <w:rStyle w:val="StyleUnderline"/>
        </w:rPr>
        <w:t>‘‘In light of the reality that China has been rapidly catching up in air and sea power balance...in addition to the rapid modernization of its nuclear capability, no-first-use should</w:t>
      </w:r>
      <w:r w:rsidRPr="00D51EBA">
        <w:rPr>
          <w:sz w:val="16"/>
          <w:szCs w:val="16"/>
        </w:rPr>
        <w:t xml:space="preserve"> be </w:t>
      </w:r>
      <w:r w:rsidRPr="00D51EBA">
        <w:rPr>
          <w:rStyle w:val="StyleUnderline"/>
        </w:rPr>
        <w:t>come after or along with the commitment of</w:t>
      </w:r>
      <w:r w:rsidRPr="00D51EBA">
        <w:rPr>
          <w:sz w:val="16"/>
          <w:szCs w:val="16"/>
        </w:rPr>
        <w:t xml:space="preserve"> a tangible nuclear </w:t>
      </w:r>
      <w:r w:rsidRPr="00D51EBA">
        <w:rPr>
          <w:rStyle w:val="StyleUnderline"/>
        </w:rPr>
        <w:t>threat reduction</w:t>
      </w:r>
      <w:r w:rsidRPr="00D51EBA">
        <w:rPr>
          <w:sz w:val="16"/>
          <w:szCs w:val="16"/>
        </w:rPr>
        <w:t xml:space="preserve"> in the region,’’ the report quoted the adviser as saying. </w:t>
      </w:r>
    </w:p>
    <w:p w14:paraId="1BD88A58" w14:textId="77777777" w:rsidR="00B80C4E" w:rsidRPr="00D51EBA" w:rsidRDefault="00B80C4E" w:rsidP="00B80C4E">
      <w:pPr>
        <w:pStyle w:val="Heading4"/>
      </w:pPr>
      <w:r w:rsidRPr="00D51EBA">
        <w:t xml:space="preserve">Nuclear deterrence prevents conflict </w:t>
      </w:r>
    </w:p>
    <w:p w14:paraId="5D400332" w14:textId="77777777" w:rsidR="00B80C4E" w:rsidRPr="00D51EBA" w:rsidRDefault="00B80C4E" w:rsidP="00B80C4E">
      <w:r w:rsidRPr="00D51EBA">
        <w:rPr>
          <w:rStyle w:val="Style13ptBold"/>
        </w:rPr>
        <w:t>Spalding 13</w:t>
      </w:r>
      <w:r w:rsidRPr="00D51EBA">
        <w:br/>
        <w:t>Robert S. Spalding III is a military fellow at the Council on Foreign Relations. 11/25/13, "SPALDING: Maintaining a credible nuclear deterrence", www.washingtontimes.com/news/2013/nov/25/spalding-maintaining-a-credible-nuclear-deterrence/ , Seena-S</w:t>
      </w:r>
    </w:p>
    <w:p w14:paraId="7BC77BF6" w14:textId="77777777" w:rsidR="00B80C4E" w:rsidRPr="00D51EBA" w:rsidRDefault="00B80C4E" w:rsidP="00B80C4E">
      <w:pPr>
        <w:rPr>
          <w:rStyle w:val="StyleUnderline"/>
        </w:rPr>
      </w:pPr>
      <w:r w:rsidRPr="00D51EBA">
        <w:rPr>
          <w:sz w:val="16"/>
        </w:rPr>
        <w:t xml:space="preserve">The U.S. rebalance — or “pivot” — to the Asia-Pacific must be peaceful and affordable. </w:t>
      </w:r>
      <w:r w:rsidRPr="00D51EBA">
        <w:rPr>
          <w:rStyle w:val="StyleUnderline"/>
        </w:rPr>
        <w:t>Unfortunately, our country neglects the one aspect of national defense that can deliver this outcome: nuclear weapons.</w:t>
      </w:r>
      <w:r w:rsidRPr="00D51EBA">
        <w:rPr>
          <w:rStyle w:val="StyleUnderline"/>
          <w:b w:val="0"/>
          <w:sz w:val="12"/>
          <w:u w:val="none"/>
        </w:rPr>
        <w:t>¶</w:t>
      </w:r>
      <w:r w:rsidRPr="00D51EBA">
        <w:rPr>
          <w:sz w:val="16"/>
        </w:rPr>
        <w:t xml:space="preserve"> As I entered active duty as a bomber pilot at the end of the Cold War, I was among those who questioned the continued relevance of nuclear weapons. The Cold War was over and, thankfully, we had escaped nuclear armageddon. I believed it was time to put away the bomb and focus on more relevant conventional capabilities. Lately, however, </w:t>
      </w:r>
      <w:r w:rsidRPr="00D51EBA">
        <w:rPr>
          <w:rStyle w:val="StyleUnderline"/>
        </w:rPr>
        <w:t>I have become keenly aware of the need for our nuclear force.</w:t>
      </w:r>
      <w:r w:rsidRPr="00D51EBA">
        <w:rPr>
          <w:sz w:val="12"/>
        </w:rPr>
        <w:t>¶</w:t>
      </w:r>
      <w:r w:rsidRPr="00D51EBA">
        <w:rPr>
          <w:sz w:val="16"/>
        </w:rPr>
        <w:t xml:space="preserve"> </w:t>
      </w:r>
      <w:r w:rsidRPr="00D51EBA">
        <w:rPr>
          <w:rStyle w:val="StyleUnderline"/>
        </w:rPr>
        <w:t>The United States won the Cold War by maintaining a credible nuclear force to stand in opposition to the Soviet Union. U.S. nuclear weapons defended Europe against a numerically superior conventional force. Missile-equipped submarines and the bombers and intercontinental ballistic missiles of Strategic Air Command were the nuclear triad that deterred the Soviets from attacking</w:t>
      </w:r>
      <w:r w:rsidRPr="00D51EBA">
        <w:rPr>
          <w:sz w:val="16"/>
        </w:rPr>
        <w:t>. These forces were at the forefront of our defense strategy and received priority in both rhetoric and ­funding.</w:t>
      </w:r>
      <w:r w:rsidRPr="00D51EBA">
        <w:rPr>
          <w:sz w:val="12"/>
        </w:rPr>
        <w:t>¶</w:t>
      </w:r>
      <w:r w:rsidRPr="00D51EBA">
        <w:rPr>
          <w:sz w:val="16"/>
        </w:rPr>
        <w:t xml:space="preserve"> </w:t>
      </w:r>
      <w:r w:rsidRPr="00D51EBA">
        <w:rPr>
          <w:rStyle w:val="StyleUnderline"/>
        </w:rPr>
        <w:t xml:space="preserve">The U.S. nuclear force exists to keep a threshold on the level of violence. This is especially important when disagreements between nuclear powers move beyond dialogue. While numerous smaller wars existed in proxy states during the Cold War, direct conflict between nuclear powers always deescalated back to dialogue. </w:t>
      </w:r>
      <w:r w:rsidRPr="00D51EBA">
        <w:rPr>
          <w:sz w:val="16"/>
        </w:rPr>
        <w:t xml:space="preserve">It is possible that the international body politic that arose after World War II is </w:t>
      </w:r>
      <w:r w:rsidRPr="00D51EBA">
        <w:rPr>
          <w:rStyle w:val="StyleUnderline"/>
        </w:rPr>
        <w:t>the reason we have not witnessed a third world war. Yet it is also possible that has not occurred because the threat of nuclear holocaust is too menacing.</w:t>
      </w:r>
      <w:r w:rsidRPr="00D51EBA">
        <w:rPr>
          <w:sz w:val="16"/>
        </w:rPr>
        <w:t xml:space="preserve"> More likely, it is a combination of the two.</w:t>
      </w:r>
      <w:r w:rsidRPr="00D51EBA">
        <w:rPr>
          <w:sz w:val="12"/>
        </w:rPr>
        <w:t>¶</w:t>
      </w:r>
      <w:r w:rsidRPr="00D51EBA">
        <w:rPr>
          <w:sz w:val="16"/>
        </w:rPr>
        <w:t xml:space="preserve"> </w:t>
      </w:r>
      <w:r w:rsidRPr="00D51EBA">
        <w:rPr>
          <w:rStyle w:val="StyleUnderline"/>
        </w:rPr>
        <w:t>To be credible, nuclear weapons must be a key component underpinning relevant U.S. foreign policy.</w:t>
      </w:r>
      <w:r w:rsidRPr="00D51EBA">
        <w:rPr>
          <w:sz w:val="16"/>
        </w:rPr>
        <w:t xml:space="preserve"> It erodes morale and encourages perpetually low funding when the Nuclear Posture Review adds “as long as nuclear weapons exist” to the phrase “safe, secure and effective,” as if it is a foregone conclusion that these weapons will be eliminated. </w:t>
      </w:r>
      <w:r w:rsidRPr="00D51EBA">
        <w:rPr>
          <w:rStyle w:val="StyleUnderline"/>
        </w:rPr>
        <w:t>Russia, China, India, Pakistan, Israel, France, Britain and North Korea all treat nuclear weapons as a key component in their nation’s strategy, and they are modernizing weapons and/or delivery systems.</w:t>
      </w:r>
      <w:r w:rsidRPr="00D51EBA">
        <w:rPr>
          <w:sz w:val="12"/>
        </w:rPr>
        <w:t>¶</w:t>
      </w:r>
      <w:r w:rsidRPr="00D51EBA">
        <w:rPr>
          <w:sz w:val="16"/>
        </w:rPr>
        <w:t xml:space="preserve"> </w:t>
      </w:r>
      <w:r w:rsidRPr="00D51EBA">
        <w:rPr>
          <w:rStyle w:val="Emphasis"/>
        </w:rPr>
        <w:t>Nuclear weapons are instruments of peace. Airmen and sailors nobly ensure that nuclear conflict will be deterred by being ready to use them.</w:t>
      </w:r>
      <w:r w:rsidRPr="00D51EBA">
        <w:rPr>
          <w:sz w:val="16"/>
        </w:rPr>
        <w:t xml:space="preserve"> Americans may feel guilty for possessing such terrible capacity to destroy life. Despite their distastefulness, however, </w:t>
      </w:r>
      <w:r w:rsidRPr="00D51EBA">
        <w:rPr>
          <w:rStyle w:val="StyleUnderline"/>
        </w:rPr>
        <w:t>nuclear weapons probably have saved lives</w:t>
      </w:r>
      <w:r w:rsidRPr="00D51EBA">
        <w:rPr>
          <w:sz w:val="16"/>
        </w:rPr>
        <w:t>. A new day dawned on Aug. 6, 1945</w:t>
      </w:r>
      <w:r w:rsidRPr="00D51EBA">
        <w:rPr>
          <w:rStyle w:val="StyleUnderline"/>
        </w:rPr>
        <w:t xml:space="preserve">. Many who worked on the Manhattan Project believed that they had condemned the world. They could not have known that they might have liberated it. Since Aug. 9, 1945, approximately 7 million to 10 million people have died from conflict. Before the introduction of nuclear weapons, two world wars alone led to the deaths of 70 million to 100 million </w:t>
      </w:r>
      <w:r w:rsidRPr="00D51EBA">
        <w:rPr>
          <w:sz w:val="16"/>
        </w:rPr>
        <w:t>— a difference of a decimal point.</w:t>
      </w:r>
      <w:r w:rsidRPr="00D51EBA">
        <w:rPr>
          <w:sz w:val="12"/>
        </w:rPr>
        <w:t>¶</w:t>
      </w:r>
      <w:r w:rsidRPr="00D51EBA">
        <w:rPr>
          <w:sz w:val="16"/>
        </w:rPr>
        <w:t xml:space="preserve"> </w:t>
      </w:r>
      <w:r w:rsidRPr="00D51EBA">
        <w:rPr>
          <w:rStyle w:val="StyleUnderline"/>
        </w:rPr>
        <w:t>Nuclear weapons are an affordable deterrent.</w:t>
      </w:r>
      <w:r w:rsidRPr="00D51EBA">
        <w:rPr>
          <w:sz w:val="16"/>
        </w:rPr>
        <w:t xml:space="preserve"> The cost of the triad represents less than 3 percent of the $526 billion Defense Department budget. In 2012, the U.S. Postal Service lost about $16 billion, or three times the amount it cost U.S. taxpayers for intercontinental ballistic missiles and bombers, two-thirds of the triad. Although the nuclear budget needs to rise to offset the more than 20 years of neglect in modernization, a modest increase would barely register in the overall defense budget.</w:t>
      </w:r>
      <w:r w:rsidRPr="00D51EBA">
        <w:rPr>
          <w:sz w:val="12"/>
        </w:rPr>
        <w:t>¶</w:t>
      </w:r>
      <w:r w:rsidRPr="00D51EBA">
        <w:rPr>
          <w:sz w:val="16"/>
        </w:rPr>
        <w:t xml:space="preserve"> </w:t>
      </w:r>
      <w:r w:rsidRPr="00D51EBA">
        <w:rPr>
          <w:rStyle w:val="StyleUnderline"/>
        </w:rPr>
        <w:t>A perceived march toward complete nuclear disarmament, evident in phrases like “as long as nuclear weapons exist,” weakens the very thing that ensures a peaceful future.</w:t>
      </w:r>
      <w:r w:rsidRPr="00D51EBA">
        <w:rPr>
          <w:sz w:val="16"/>
        </w:rPr>
        <w:t xml:space="preserve"> The idea that such weapons are here only until we can figure out how to get rid of them gnaws at the morale of every airman and sailor tasked with this awesome responsibility. As conventional forces modernize, nuclear weapons funding dwindles, and weapons systems age. The irony is distressing: We are funding weapons that kill on a daily basis to the detriment of the weapons that exist to prevent war.</w:t>
      </w:r>
      <w:r w:rsidRPr="00D51EBA">
        <w:rPr>
          <w:sz w:val="12"/>
        </w:rPr>
        <w:t>¶</w:t>
      </w:r>
      <w:r w:rsidRPr="00D51EBA">
        <w:rPr>
          <w:rStyle w:val="StyleUnderline"/>
          <w:sz w:val="12"/>
        </w:rPr>
        <w:t xml:space="preserve"> </w:t>
      </w:r>
      <w:r w:rsidRPr="00D51EBA">
        <w:rPr>
          <w:rStyle w:val="StyleUnderline"/>
        </w:rPr>
        <w:t>The sensible path to peace starts with the realization that peace can be secured only through strength. Nuclear weapons represent that strength. We must embrace it through funding and rhetoric.</w:t>
      </w:r>
      <w:r w:rsidRPr="00D51EBA">
        <w:rPr>
          <w:sz w:val="16"/>
        </w:rPr>
        <w:t xml:space="preserve"> The troops tasked with ensuring our peaceful future must hear that they are important, and they must see and feel it as well. We need new weapons and delivery systems, but, most important, </w:t>
      </w:r>
      <w:r w:rsidRPr="00D51EBA">
        <w:rPr>
          <w:rStyle w:val="StyleUnderline"/>
        </w:rPr>
        <w:t>we need a new strategy that recognizes the importance of nuclear weapons to a peaceful future.</w:t>
      </w:r>
    </w:p>
    <w:p w14:paraId="2EEB94AA" w14:textId="77777777" w:rsidR="00B80C4E" w:rsidRPr="00D51EBA" w:rsidRDefault="00B80C4E" w:rsidP="00B80C4E">
      <w:pPr>
        <w:pStyle w:val="Heading4"/>
      </w:pPr>
    </w:p>
    <w:p w14:paraId="1EB300D2" w14:textId="77777777" w:rsidR="00B80C4E" w:rsidRPr="00D51EBA" w:rsidRDefault="00B80C4E" w:rsidP="00B80C4E">
      <w:pPr>
        <w:pStyle w:val="Heading3"/>
      </w:pPr>
      <w:r w:rsidRPr="00D51EBA">
        <w:t>Deterrence/Cred</w:t>
      </w:r>
    </w:p>
    <w:p w14:paraId="54334191" w14:textId="77777777" w:rsidR="00B80C4E" w:rsidRPr="00D51EBA" w:rsidRDefault="00B80C4E" w:rsidP="00B80C4E"/>
    <w:p w14:paraId="4D674A3E" w14:textId="77777777" w:rsidR="00B80C4E" w:rsidRPr="00D51EBA" w:rsidRDefault="00B80C4E" w:rsidP="00B80C4E">
      <w:pPr>
        <w:pStyle w:val="Heading4"/>
        <w:rPr>
          <w:sz w:val="28"/>
        </w:rPr>
      </w:pPr>
      <w:r w:rsidRPr="00D51EBA">
        <w:rPr>
          <w:sz w:val="28"/>
        </w:rPr>
        <w:t>NFU TANKS OUR DETERRENCE CREDIBILITY</w:t>
      </w:r>
    </w:p>
    <w:p w14:paraId="0E97FBF3" w14:textId="77777777" w:rsidR="00B80C4E" w:rsidRPr="00D51EBA" w:rsidRDefault="00B80C4E" w:rsidP="00B80C4E">
      <w:pPr>
        <w:rPr>
          <w:sz w:val="16"/>
          <w:szCs w:val="16"/>
        </w:rPr>
      </w:pPr>
      <w:r w:rsidRPr="00D51EBA">
        <w:rPr>
          <w:sz w:val="16"/>
          <w:szCs w:val="16"/>
        </w:rPr>
        <w:t xml:space="preserve">Edward </w:t>
      </w:r>
      <w:r w:rsidRPr="00D51EBA">
        <w:rPr>
          <w:rStyle w:val="Style13ptBold"/>
          <w:sz w:val="28"/>
        </w:rPr>
        <w:t>Zuckerman</w:t>
      </w:r>
      <w:r w:rsidRPr="00D51EBA">
        <w:rPr>
          <w:sz w:val="16"/>
          <w:szCs w:val="16"/>
        </w:rPr>
        <w:t xml:space="preserve"> (investigative journalist who literally "owns" the field of Continuity of Government research) </w:t>
      </w:r>
      <w:r w:rsidRPr="00D51EBA">
        <w:rPr>
          <w:rStyle w:val="Style13ptBold"/>
          <w:sz w:val="28"/>
        </w:rPr>
        <w:t>1984</w:t>
      </w:r>
    </w:p>
    <w:p w14:paraId="77A9616E" w14:textId="77777777" w:rsidR="00B80C4E" w:rsidRPr="00D51EBA" w:rsidRDefault="00B80C4E" w:rsidP="00B80C4E">
      <w:pPr>
        <w:rPr>
          <w:sz w:val="16"/>
          <w:szCs w:val="16"/>
        </w:rPr>
      </w:pPr>
      <w:r w:rsidRPr="00D51EBA">
        <w:rPr>
          <w:sz w:val="16"/>
          <w:szCs w:val="16"/>
        </w:rPr>
        <w:t>[</w:t>
      </w:r>
      <w:r w:rsidRPr="00D51EBA">
        <w:rPr>
          <w:sz w:val="16"/>
          <w:szCs w:val="16"/>
          <w:u w:val="single"/>
        </w:rPr>
        <w:t>The Day After World War III</w:t>
      </w:r>
      <w:r w:rsidRPr="00D51EBA">
        <w:rPr>
          <w:sz w:val="16"/>
          <w:szCs w:val="16"/>
        </w:rPr>
        <w:t>, p. 49-50, loghry]</w:t>
      </w:r>
    </w:p>
    <w:p w14:paraId="380BB618" w14:textId="77777777" w:rsidR="00B80C4E" w:rsidRPr="00D51EBA" w:rsidRDefault="00B80C4E" w:rsidP="00B80C4E">
      <w:pPr>
        <w:rPr>
          <w:sz w:val="16"/>
          <w:szCs w:val="16"/>
        </w:rPr>
      </w:pPr>
    </w:p>
    <w:p w14:paraId="34557762" w14:textId="77777777" w:rsidR="00B80C4E" w:rsidRPr="00D51EBA" w:rsidRDefault="00B80C4E" w:rsidP="00B80C4E">
      <w:pPr>
        <w:rPr>
          <w:sz w:val="16"/>
          <w:szCs w:val="16"/>
        </w:rPr>
      </w:pPr>
      <w:r w:rsidRPr="00D51EBA">
        <w:rPr>
          <w:rStyle w:val="StyleUnderline"/>
        </w:rPr>
        <w:t>"Western proponents of a 'no first use' policy [do not] acknowledge the consequences for the Western alliance of an American decision not to pose and accept the risk of nuclear war in defense of Europe</w:t>
      </w:r>
      <w:r w:rsidRPr="00D51EBA">
        <w:rPr>
          <w:sz w:val="16"/>
          <w:szCs w:val="16"/>
        </w:rPr>
        <w:t>," Haig said in 1982. "</w:t>
      </w:r>
      <w:r w:rsidRPr="00D51EBA">
        <w:rPr>
          <w:rStyle w:val="StyleUnderline"/>
        </w:rPr>
        <w:t>A 'no first use' policy would be the end of flexible response and thus of the very credibility of the Western strategy of deterrence</w:t>
      </w:r>
      <w:r w:rsidRPr="00D51EBA">
        <w:rPr>
          <w:sz w:val="16"/>
          <w:szCs w:val="16"/>
        </w:rPr>
        <w:t>."</w:t>
      </w:r>
    </w:p>
    <w:p w14:paraId="4DD1BB13" w14:textId="77777777" w:rsidR="00B80C4E" w:rsidRPr="00D51EBA" w:rsidRDefault="00B80C4E" w:rsidP="00B80C4E">
      <w:pPr>
        <w:rPr>
          <w:sz w:val="16"/>
          <w:szCs w:val="16"/>
        </w:rPr>
      </w:pPr>
      <w:r w:rsidRPr="00D51EBA">
        <w:rPr>
          <w:sz w:val="16"/>
          <w:szCs w:val="16"/>
        </w:rPr>
        <w:t xml:space="preserve">"Flexible response" means that America and its allies will attempt first to defeat a conventional Russian attack with conventional forces and, if that fails, will resort to tactical nuclear weapons. (Or worse. "First use could conceivably, let me underscore conceivably, involve what we define as strategic forces and possibly, possibly, underscore possibly, involve selective strike at the Soviet Union," Secretary of Defense James Schlesinger told reporters in 1975.) </w:t>
      </w:r>
      <w:r w:rsidRPr="00D51EBA">
        <w:rPr>
          <w:rStyle w:val="StyleUnderline"/>
        </w:rPr>
        <w:t>"The first use of U.S. tactical nuclear weapons would probably be in a defensive mode based on prepared defense plans,"</w:t>
      </w:r>
      <w:r w:rsidRPr="00D51EBA">
        <w:rPr>
          <w:sz w:val="16"/>
          <w:szCs w:val="16"/>
        </w:rPr>
        <w:t xml:space="preserve"> says the U.S. Army Field Manual 100-5, Operations. "Later use could include nuclear support for offensive operations to destroy the enemy or regain lost territory." The manual refers to this as "the present concept of conventional-nuclear war," in which nuclear weapons will play a major role. "With nuclear strikes, either side could deliver instantaneously crippling combat power. Depending on the deception, surprise, target acquisition, and boldness of the user, such weapons could change the course of battle very quickly."</w:t>
      </w:r>
    </w:p>
    <w:p w14:paraId="0202A4E4" w14:textId="77777777" w:rsidR="00B80C4E" w:rsidRPr="00D51EBA" w:rsidRDefault="00B80C4E" w:rsidP="00B80C4E">
      <w:pPr>
        <w:pStyle w:val="Heading4"/>
      </w:pPr>
      <w:r w:rsidRPr="00D51EBA">
        <w:t>NFU takes away America’s deterrence abilities</w:t>
      </w:r>
    </w:p>
    <w:p w14:paraId="3A7C8244" w14:textId="77777777" w:rsidR="00B80C4E" w:rsidRPr="00D51EBA" w:rsidRDefault="00B80C4E" w:rsidP="00B80C4E">
      <w:r w:rsidRPr="00D51EBA">
        <w:rPr>
          <w:rStyle w:val="Style13ptBold"/>
        </w:rPr>
        <w:t>Feiveson and Hogendoorn 03</w:t>
      </w:r>
      <w:r w:rsidRPr="00D51EBA">
        <w:br/>
        <w:t xml:space="preserve">Harold A. Feiveson and Ernst Jan Hogendoorn, Harold A. Feiveson is a senior research scientist, and co-director of the Program on Science and Global Security at the Woodrow Wilson School at Princteon University. Ernst Jan Hogendoom is a Ph.D. student at the Woodrow Wilson School, Summer 2003, “No First Use of Nuclear Weapons”, </w:t>
      </w:r>
      <w:hyperlink r:id="rId267" w:history="1">
        <w:r w:rsidRPr="00D51EBA">
          <w:rPr>
            <w:rStyle w:val="Hyperlink"/>
          </w:rPr>
          <w:t>https://www.nonproliferation.org/wp-content/uploads/npr/102feiv.pdf</w:t>
        </w:r>
      </w:hyperlink>
      <w:r w:rsidRPr="00D51EBA">
        <w:t>, Branden-K</w:t>
      </w:r>
    </w:p>
    <w:p w14:paraId="559E3076" w14:textId="77777777" w:rsidR="00B80C4E" w:rsidRPr="00D51EBA" w:rsidRDefault="00B80C4E" w:rsidP="00B80C4E">
      <w:pPr>
        <w:rPr>
          <w:sz w:val="16"/>
        </w:rPr>
      </w:pPr>
      <w:r w:rsidRPr="00D51EBA">
        <w:rPr>
          <w:sz w:val="16"/>
        </w:rPr>
        <w:t xml:space="preserve">The Role of Uncertainty? </w:t>
      </w:r>
      <w:r w:rsidRPr="00D51EBA">
        <w:rPr>
          <w:rStyle w:val="StyleUnderline"/>
        </w:rPr>
        <w:t>Even many who view the first use of nuclear weapons by the U</w:t>
      </w:r>
      <w:r w:rsidRPr="00D51EBA">
        <w:rPr>
          <w:sz w:val="16"/>
        </w:rPr>
        <w:t xml:space="preserve">nited </w:t>
      </w:r>
      <w:r w:rsidRPr="00D51EBA">
        <w:rPr>
          <w:rStyle w:val="StyleUnderline"/>
        </w:rPr>
        <w:t>S</w:t>
      </w:r>
      <w:r w:rsidRPr="00D51EBA">
        <w:rPr>
          <w:sz w:val="16"/>
        </w:rPr>
        <w:t xml:space="preserve">tates </w:t>
      </w:r>
      <w:r w:rsidRPr="00D51EBA">
        <w:rPr>
          <w:rStyle w:val="StyleUnderline"/>
        </w:rPr>
        <w:t>as unwise</w:t>
      </w:r>
      <w:r w:rsidRPr="00D51EBA">
        <w:rPr>
          <w:sz w:val="16"/>
        </w:rPr>
        <w:t xml:space="preserve"> and unnecessary, </w:t>
      </w:r>
      <w:r w:rsidRPr="00D51EBA">
        <w:rPr>
          <w:rStyle w:val="StyleUnderline"/>
        </w:rPr>
        <w:t>still oppose a no-first-use</w:t>
      </w:r>
      <w:r w:rsidRPr="00D51EBA">
        <w:rPr>
          <w:sz w:val="16"/>
        </w:rPr>
        <w:t xml:space="preserve"> </w:t>
      </w:r>
      <w:r w:rsidRPr="00D51EBA">
        <w:rPr>
          <w:rStyle w:val="StyleUnderline"/>
        </w:rPr>
        <w:t>commitment on grounds that it would reduce enemy uncertainties</w:t>
      </w:r>
      <w:r w:rsidRPr="00D51EBA">
        <w:rPr>
          <w:sz w:val="16"/>
        </w:rPr>
        <w:t xml:space="preserve">. Thus for example, Seth Cropsey, who otherwise argues persuasively against any kind of reliance on nuclear use, nevertheless asserts that </w:t>
      </w:r>
      <w:r w:rsidRPr="00D51EBA">
        <w:rPr>
          <w:rStyle w:val="StyleUnderline"/>
        </w:rPr>
        <w:t>“[t]he United States should not rule out the use of nuclear weapons entirely. Uncertainty about American nuclear retaliation still forces an enemy to think seriously</w:t>
      </w:r>
      <w:r w:rsidRPr="00D51EBA">
        <w:rPr>
          <w:sz w:val="16"/>
        </w:rPr>
        <w:t xml:space="preserve">.” This argument has some merit. </w:t>
      </w:r>
      <w:r w:rsidRPr="00D51EBA">
        <w:rPr>
          <w:rStyle w:val="StyleUnderline"/>
        </w:rPr>
        <w:t>However, whatever the U.S. declaratory policy, no enemy could ever be really sure that the United States meant it.</w:t>
      </w:r>
      <w:r w:rsidRPr="00D51EBA">
        <w:rPr>
          <w:sz w:val="16"/>
        </w:rPr>
        <w:t xml:space="preserve"> Which country would count on no U.S. nuclear response to a devastating chemi- cal or biological weapon attack? The uncertainty created by U.S. hedges will have greater effect on the planning and thinking of the U.S. military and civilian leadership. </w:t>
      </w:r>
      <w:r w:rsidRPr="00D51EBA">
        <w:rPr>
          <w:rStyle w:val="StyleUnderline"/>
        </w:rPr>
        <w:t>The broader the hedge, the less ardently will the U.S. military develop strategies, tactics, and weapons to deal with various hypothetical contingencies, and the sharper will be the arguments for the military to use nuclear weapons in some crisis.</w:t>
      </w:r>
    </w:p>
    <w:p w14:paraId="30B613D5" w14:textId="77777777" w:rsidR="00B80C4E" w:rsidRPr="00D51EBA" w:rsidRDefault="00B80C4E" w:rsidP="00B80C4E"/>
    <w:p w14:paraId="54239A9C" w14:textId="77777777" w:rsidR="00B80C4E" w:rsidRPr="00D51EBA" w:rsidRDefault="00B80C4E" w:rsidP="00B80C4E">
      <w:pPr>
        <w:rPr>
          <w:sz w:val="16"/>
          <w:szCs w:val="16"/>
        </w:rPr>
      </w:pPr>
    </w:p>
    <w:p w14:paraId="74EF3067" w14:textId="77777777" w:rsidR="00B80C4E" w:rsidRPr="00D51EBA" w:rsidRDefault="00B80C4E" w:rsidP="00B80C4E">
      <w:pPr>
        <w:pStyle w:val="Heading4"/>
      </w:pPr>
      <w:r w:rsidRPr="00D51EBA">
        <w:t>No First Use kills deterrence</w:t>
      </w:r>
    </w:p>
    <w:p w14:paraId="1720E88A" w14:textId="77777777" w:rsidR="00B80C4E" w:rsidRPr="00D51EBA" w:rsidRDefault="00B80C4E" w:rsidP="00B80C4E">
      <w:r w:rsidRPr="00D51EBA">
        <w:rPr>
          <w:rStyle w:val="Style13ptBold"/>
        </w:rPr>
        <w:t>Chilcoat 99</w:t>
      </w:r>
      <w:r w:rsidRPr="00D51EBA">
        <w:t xml:space="preserve"> (Richard, President – National Defense University, “Strategic Forces and Deterrence:  New Realities, New Roles?” Strategic Assuessment, National Defense University, http://se1.isn.ch:80/serviceengine/FileContent?serviceID=ISN&amp;fileid=A28BAB6C-38EA-B58D-A4F2-10FE0E95174A&amp;lng=en)</w:t>
      </w:r>
    </w:p>
    <w:p w14:paraId="6485B931" w14:textId="77777777" w:rsidR="00B80C4E" w:rsidRPr="00D51EBA" w:rsidRDefault="00B80C4E" w:rsidP="00B80C4E">
      <w:r w:rsidRPr="00D51EBA">
        <w:rPr>
          <w:sz w:val="16"/>
        </w:rPr>
        <w:t xml:space="preserve">The United States has consistently eschewed an unequivocal policy of “no first use” of nuclear weapons.  Under the “Negative Security Assurance” concept, U.S. policy is not to use nuclear weapons unless (1) the state attacking the United States or its allies, or its military forces, is nuclear capable; (2) the state is not a party in good standing under the Nonproliferation Treaty; or (3) the state is engaged in a conflict where it is supported by a nuclear state. Moreover, </w:t>
      </w:r>
      <w:r w:rsidRPr="00D51EBA">
        <w:rPr>
          <w:rStyle w:val="StyleUnderline"/>
        </w:rPr>
        <w:t xml:space="preserve">U.S. officials on several occasions have made it a point </w:t>
      </w:r>
      <w:r w:rsidRPr="00D51EBA">
        <w:rPr>
          <w:rStyle w:val="Emphasis"/>
        </w:rPr>
        <w:t>not to exclude nuclear weapons</w:t>
      </w:r>
      <w:r w:rsidRPr="00D51EBA">
        <w:rPr>
          <w:rStyle w:val="StyleUnderline"/>
        </w:rPr>
        <w:t xml:space="preserve"> use in retaliation for use of chemical and biological weapons</w:t>
      </w:r>
      <w:r w:rsidRPr="00D51EBA">
        <w:rPr>
          <w:sz w:val="16"/>
        </w:rPr>
        <w:t xml:space="preserve"> against the United States, its forces, or allies. This does not mean that a nuclear response is the first line of defense against such an attack or that nuclear weapons use is inevitable, even to destroy biological and chemical facilities and stocks. However, </w:t>
      </w:r>
      <w:r w:rsidRPr="00D51EBA">
        <w:rPr>
          <w:rStyle w:val="StyleUnderline"/>
        </w:rPr>
        <w:t>U.S. policy seeks to make clear that no state can plan on using chemical or biological weapons against the United States without taking into account the possibility of a U.S. nuclear response.</w:t>
      </w:r>
      <w:r w:rsidRPr="00D51EBA">
        <w:rPr>
          <w:sz w:val="16"/>
        </w:rPr>
        <w:t xml:space="preserve"> </w:t>
      </w:r>
      <w:r w:rsidRPr="00D51EBA">
        <w:rPr>
          <w:rStyle w:val="StyleUnderline"/>
        </w:rPr>
        <w:t xml:space="preserve">This </w:t>
      </w:r>
      <w:r w:rsidRPr="00D51EBA">
        <w:rPr>
          <w:rStyle w:val="Emphasis"/>
        </w:rPr>
        <w:t>helps to deter use</w:t>
      </w:r>
      <w:r w:rsidRPr="00D51EBA">
        <w:rPr>
          <w:sz w:val="16"/>
        </w:rPr>
        <w:t xml:space="preserve"> in a crisis </w:t>
      </w:r>
      <w:r w:rsidRPr="00D51EBA">
        <w:rPr>
          <w:rStyle w:val="StyleUnderline"/>
        </w:rPr>
        <w:t xml:space="preserve">and </w:t>
      </w:r>
      <w:r w:rsidRPr="00D51EBA">
        <w:rPr>
          <w:rStyle w:val="Emphasis"/>
        </w:rPr>
        <w:t>plays a role in dissuading states</w:t>
      </w:r>
      <w:r w:rsidRPr="00D51EBA">
        <w:rPr>
          <w:rStyle w:val="StyleUnderline"/>
        </w:rPr>
        <w:t xml:space="preserve"> from pursuing new or improved capabilities</w:t>
      </w:r>
      <w:r w:rsidRPr="00D51EBA">
        <w:rPr>
          <w:sz w:val="16"/>
        </w:rPr>
        <w:t xml:space="preserve">. In some cases, </w:t>
      </w:r>
      <w:r w:rsidRPr="00D51EBA">
        <w:rPr>
          <w:rStyle w:val="StyleUnderline"/>
        </w:rPr>
        <w:t>ambiguous declaratory policy may be perceived as a lack of U.S. commitment that could be exploited</w:t>
      </w:r>
      <w:r w:rsidRPr="00D51EBA">
        <w:rPr>
          <w:sz w:val="16"/>
        </w:rPr>
        <w:t xml:space="preserve">. </w:t>
      </w:r>
      <w:r w:rsidRPr="00D51EBA">
        <w:rPr>
          <w:rStyle w:val="StyleUnderline"/>
        </w:rPr>
        <w:t>If opponents are tolerant of cost and risk, greater clarity may be needed for deterrence</w:t>
      </w:r>
      <w:r w:rsidRPr="00D51EBA">
        <w:rPr>
          <w:sz w:val="16"/>
        </w:rPr>
        <w:t xml:space="preserve">. However, such declarations can be situation dependent and made privately without compromising a broader policy of calculated ambiguity and flexibility. At the same time, the overall posture of the U.S. must be able to support such a declaratory policy. This includes a defense against chemical and biological weapons. </w:t>
      </w:r>
      <w:r w:rsidRPr="00D51EBA">
        <w:rPr>
          <w:rStyle w:val="StyleUnderline"/>
        </w:rPr>
        <w:t>The United States must</w:t>
      </w:r>
      <w:r w:rsidRPr="00D51EBA">
        <w:rPr>
          <w:sz w:val="16"/>
        </w:rPr>
        <w:t xml:space="preserve"> also </w:t>
      </w:r>
      <w:r w:rsidRPr="00D51EBA">
        <w:rPr>
          <w:rStyle w:val="StyleUnderline"/>
        </w:rPr>
        <w:t>be capable of a credible and proportional response, with nuclear weapons</w:t>
      </w:r>
      <w:r w:rsidRPr="00D51EBA">
        <w:rPr>
          <w:sz w:val="16"/>
        </w:rPr>
        <w:t xml:space="preserve"> if necessary. </w:t>
      </w:r>
    </w:p>
    <w:p w14:paraId="791E7C71" w14:textId="77777777" w:rsidR="00B80C4E" w:rsidRPr="00D51EBA" w:rsidRDefault="00B80C4E" w:rsidP="00B80C4E">
      <w:pPr>
        <w:pStyle w:val="Heading4"/>
      </w:pPr>
      <w:r w:rsidRPr="00D51EBA">
        <w:t>Nuclear Deterrence prevents CBW</w:t>
      </w:r>
    </w:p>
    <w:p w14:paraId="2198ED9E" w14:textId="77777777" w:rsidR="00B80C4E" w:rsidRPr="00D51EBA" w:rsidRDefault="00B80C4E" w:rsidP="00B80C4E">
      <w:r w:rsidRPr="00D51EBA">
        <w:rPr>
          <w:rStyle w:val="Style13ptBold"/>
        </w:rPr>
        <w:t>Joseph 00</w:t>
      </w:r>
      <w:r w:rsidRPr="00D51EBA">
        <w:t xml:space="preserve"> (Robert, Director – Center for Counterproliferation Research, senior scholar at the National Institute for Public Policy, professor – Missouri State University, and formerly Special Envoy for Nuclear Nonproliferation, Congressional Testimony – Senate Foreign Relations Nonproliferation Policy, 3-21)</w:t>
      </w:r>
    </w:p>
    <w:p w14:paraId="02E095E7" w14:textId="77777777" w:rsidR="00B80C4E" w:rsidRPr="00D51EBA" w:rsidRDefault="00B80C4E" w:rsidP="00B80C4E">
      <w:r w:rsidRPr="00D51EBA">
        <w:rPr>
          <w:sz w:val="16"/>
        </w:rPr>
        <w:t xml:space="preserve">Therefore, </w:t>
      </w:r>
      <w:r w:rsidRPr="00D51EBA">
        <w:rPr>
          <w:rStyle w:val="StyleUnderline"/>
        </w:rPr>
        <w:t>it is essential that the United States acquire the capabilities to deny an enemy the benefits of</w:t>
      </w:r>
      <w:r w:rsidRPr="00D51EBA">
        <w:rPr>
          <w:sz w:val="16"/>
        </w:rPr>
        <w:t xml:space="preserve"> these </w:t>
      </w:r>
      <w:r w:rsidRPr="00D51EBA">
        <w:rPr>
          <w:rStyle w:val="StyleUnderline"/>
        </w:rPr>
        <w:t>weapons</w:t>
      </w:r>
      <w:r w:rsidRPr="00D51EBA">
        <w:rPr>
          <w:sz w:val="16"/>
        </w:rPr>
        <w:t xml:space="preserve">. These capabilities - including passive and active defenses as well as improved counterforce means (such as the ability to destroy deep and hardened underground targets and mobile missiles) - offer the best chance to strengthen deterrence, and provide the best hedge against deterrence failure. A further dimension of the WMD threat that undercuts deterrence is the growing ability of adversaries to deliver these weapons against the United States homeland, including against our cities. This is most visible with the North Korean long-range missile program but also includes the potential for unconventional delivery, especially of biological agents. For rogue states, acquiring the capability to strike our population centers denies us the convenience and simplicity of thinking in terms of fighting a purely theater war, and makes essential our development and deployment of new defensive capabilities. In this context, I commend the initiatives undertaken by the Senate to insure that our first responders are trained to deal with chemical and biological incidents, and for the passage of the National Missile Defense Act. I do not want to give the impression that </w:t>
      </w:r>
      <w:r w:rsidRPr="00D51EBA">
        <w:rPr>
          <w:rStyle w:val="Emphasis"/>
        </w:rPr>
        <w:t>the threat of punishment</w:t>
      </w:r>
      <w:r w:rsidRPr="00D51EBA">
        <w:rPr>
          <w:sz w:val="16"/>
        </w:rPr>
        <w:t xml:space="preserve"> is not unimportant. Although not adequate by itself, such a threat </w:t>
      </w:r>
      <w:r w:rsidRPr="00D51EBA">
        <w:rPr>
          <w:rStyle w:val="Emphasis"/>
        </w:rPr>
        <w:t>remains essential for deterrence</w:t>
      </w:r>
      <w:r w:rsidRPr="00D51EBA">
        <w:rPr>
          <w:rStyle w:val="StyleUnderline"/>
        </w:rPr>
        <w:t xml:space="preserve"> of both initial use and follow-on use of WMD by rogue states</w:t>
      </w:r>
      <w:r w:rsidRPr="00D51EBA">
        <w:rPr>
          <w:sz w:val="16"/>
        </w:rPr>
        <w:t xml:space="preserve">. Here, </w:t>
      </w:r>
      <w:r w:rsidRPr="00D51EBA">
        <w:rPr>
          <w:rStyle w:val="StyleUnderline"/>
        </w:rPr>
        <w:t>conventional superiority alone cannot provide for a credible deterren</w:t>
      </w:r>
      <w:r w:rsidRPr="00D51EBA">
        <w:rPr>
          <w:sz w:val="16"/>
        </w:rPr>
        <w:t xml:space="preserve">t. In fact, despite sustained and determined efforts by some to de-legitimize our nuclear weapons and assertions that their utility ended with the Cold War, </w:t>
      </w:r>
      <w:r w:rsidRPr="00D51EBA">
        <w:rPr>
          <w:rStyle w:val="StyleUnderline"/>
        </w:rPr>
        <w:t xml:space="preserve">our </w:t>
      </w:r>
      <w:r w:rsidRPr="00D51EBA">
        <w:rPr>
          <w:rStyle w:val="Emphasis"/>
        </w:rPr>
        <w:t>nuclear weapons play a unique and indispensable role in deterring</w:t>
      </w:r>
      <w:r w:rsidRPr="00D51EBA">
        <w:rPr>
          <w:rStyle w:val="StyleUnderline"/>
        </w:rPr>
        <w:t xml:space="preserve"> the use of chemical, biological and nuclear weapons in regional contexts</w:t>
      </w:r>
      <w:r w:rsidRPr="00D51EBA">
        <w:rPr>
          <w:sz w:val="16"/>
        </w:rPr>
        <w:t xml:space="preserve">. This is </w:t>
      </w:r>
      <w:r w:rsidRPr="00D51EBA">
        <w:rPr>
          <w:rStyle w:val="StyleUnderline"/>
        </w:rPr>
        <w:t xml:space="preserve">in addition to the hedge our nuclear weapons provide against </w:t>
      </w:r>
      <w:r w:rsidRPr="00D51EBA">
        <w:rPr>
          <w:sz w:val="16"/>
        </w:rPr>
        <w:t xml:space="preserve">the strategic uncertainties associated with </w:t>
      </w:r>
      <w:r w:rsidRPr="00D51EBA">
        <w:rPr>
          <w:rStyle w:val="StyleUnderline"/>
        </w:rPr>
        <w:t>Russia and China</w:t>
      </w:r>
      <w:r w:rsidRPr="00D51EBA">
        <w:rPr>
          <w:sz w:val="16"/>
        </w:rPr>
        <w:t xml:space="preserve"> - two states that continue to value and modernize their nuclear forces.</w:t>
      </w:r>
      <w:r w:rsidRPr="00D51EBA">
        <w:t xml:space="preserve"> </w:t>
      </w:r>
      <w:r w:rsidRPr="00D51EBA">
        <w:rPr>
          <w:rStyle w:val="StyleUnderline"/>
        </w:rPr>
        <w:t>From</w:t>
      </w:r>
      <w:r w:rsidRPr="00D51EBA">
        <w:rPr>
          <w:sz w:val="16"/>
        </w:rPr>
        <w:t xml:space="preserve"> our </w:t>
      </w:r>
      <w:r w:rsidRPr="00D51EBA">
        <w:rPr>
          <w:rStyle w:val="StyleUnderline"/>
        </w:rPr>
        <w:t>examination of the real-world case of deterring Iraqi chemical and biological use in Desert Storm, and from our extensive experience in gaming, we</w:t>
      </w:r>
      <w:r w:rsidRPr="00D51EBA">
        <w:rPr>
          <w:sz w:val="16"/>
        </w:rPr>
        <w:t xml:space="preserve"> have </w:t>
      </w:r>
      <w:r w:rsidRPr="00D51EBA">
        <w:rPr>
          <w:rStyle w:val="StyleUnderline"/>
        </w:rPr>
        <w:t>concluded tha</w:t>
      </w:r>
      <w:r w:rsidRPr="00D51EBA">
        <w:rPr>
          <w:sz w:val="16"/>
        </w:rPr>
        <w:t xml:space="preserve">t our </w:t>
      </w:r>
      <w:r w:rsidRPr="00D51EBA">
        <w:rPr>
          <w:rStyle w:val="StyleUnderline"/>
        </w:rPr>
        <w:t xml:space="preserve">nuclear weapons are </w:t>
      </w:r>
      <w:r w:rsidRPr="00D51EBA">
        <w:rPr>
          <w:rStyle w:val="Emphasis"/>
        </w:rPr>
        <w:t>the single most important instrument</w:t>
      </w:r>
      <w:r w:rsidRPr="00D51EBA">
        <w:rPr>
          <w:rStyle w:val="StyleUnderline"/>
        </w:rPr>
        <w:t xml:space="preserve"> we have for deterring the use of chemical and biological weapons against us by rogue states.</w:t>
      </w:r>
      <w:r w:rsidRPr="00D51EBA">
        <w:rPr>
          <w:sz w:val="16"/>
        </w:rPr>
        <w:t xml:space="preserve"> </w:t>
      </w:r>
      <w:r w:rsidRPr="00D51EBA">
        <w:rPr>
          <w:rStyle w:val="StyleUnderline"/>
        </w:rPr>
        <w:t>Conventional superiority</w:t>
      </w:r>
      <w:r w:rsidRPr="00D51EBA">
        <w:rPr>
          <w:sz w:val="16"/>
        </w:rPr>
        <w:t xml:space="preserve">, which in certain critical ways </w:t>
      </w:r>
      <w:r w:rsidRPr="00D51EBA">
        <w:rPr>
          <w:rStyle w:val="StyleUnderline"/>
        </w:rPr>
        <w:t>is perceived as vulnerable</w:t>
      </w:r>
      <w:r w:rsidRPr="00D51EBA">
        <w:rPr>
          <w:sz w:val="16"/>
        </w:rPr>
        <w:t xml:space="preserve">, especially if the enemy uses his WMD capabilities early in a conflict, is not enough. Our conventional and nuclear forces must work together to enhance deterrence in a very complex and dangerous environment. In conclusion, preventing proliferation -- and especially the spread of nuclear weapons -- has long been a stated goal of U.S. policy, beginning in the months immediately following the conclusion of World War 11 and continuing to the present. Every Administration, from President Truman forward, has made non-proliferation a central element of American foreign policy. This was evident in the Baruch proposals and in President Eisenhower's Atoms for Peace initiative. It was also apparent in the negotiation of the Nuclear Non-Proliferation Treaty under President Johnson and in the conventions on prohibiting biological and chemical weapons negotiated Nixon and Bush respectively. Presidents Kennedy and Carter were not only eloquent but also passionate in their stated goal of preventing the further spread of nuclear weapons, and President Reagan held the vision of eliminating these weapons altogether. </w:t>
      </w:r>
    </w:p>
    <w:p w14:paraId="7CE367AD" w14:textId="77777777" w:rsidR="00B80C4E" w:rsidRPr="00D51EBA" w:rsidRDefault="00B80C4E" w:rsidP="00B80C4E">
      <w:pPr>
        <w:pStyle w:val="Heading4"/>
        <w:ind w:firstLine="720"/>
      </w:pPr>
      <w:r w:rsidRPr="00D51EBA">
        <w:t>Extinction</w:t>
      </w:r>
    </w:p>
    <w:p w14:paraId="3B0D50DC" w14:textId="77777777" w:rsidR="00B80C4E" w:rsidRPr="00D51EBA" w:rsidRDefault="00B80C4E" w:rsidP="00B80C4E">
      <w:r w:rsidRPr="00D51EBA">
        <w:rPr>
          <w:rStyle w:val="Style13ptBold"/>
        </w:rPr>
        <w:t>Sandberg et al 8</w:t>
      </w:r>
      <w:r w:rsidRPr="00D51EBA">
        <w:t>—Research Fellow at the Future of Humanity Institute at Oxford University. PhD in computation neuroscience, Stockholm—AND—Jason G. Matheny—PhD candidate in Health Policy and Management at Johns Hopkins. special consultant to the Center for Biosecurity at the University of Pittsburgh—AND—Milan M. Ćirković—senior research associate at the Astronomical Observatory of Belgrade. Assistant professor of physics at the University of Novi Sad. (Anders, How can we reduce the risk of human extinction?, 9 September 2008, http://www.thebulletin.org/web-edition/features/how-can-we-reduce-the-risk-of-human-extinction)</w:t>
      </w:r>
    </w:p>
    <w:p w14:paraId="08E3DFD1" w14:textId="77777777" w:rsidR="00B80C4E" w:rsidRPr="00D51EBA" w:rsidRDefault="00B80C4E" w:rsidP="00B80C4E">
      <w:pPr>
        <w:rPr>
          <w:sz w:val="16"/>
          <w:szCs w:val="20"/>
        </w:rPr>
      </w:pPr>
      <w:r w:rsidRPr="00D51EBA">
        <w:rPr>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D51EBA">
        <w:rPr>
          <w:szCs w:val="20"/>
          <w:u w:val="single"/>
        </w:rPr>
        <w:t xml:space="preserve">We </w:t>
      </w:r>
      <w:r w:rsidRPr="00D51EBA">
        <w:rPr>
          <w:sz w:val="16"/>
          <w:szCs w:val="20"/>
        </w:rPr>
        <w:t xml:space="preserve">may </w:t>
      </w:r>
      <w:r w:rsidRPr="00D51EBA">
        <w:rPr>
          <w:szCs w:val="20"/>
          <w:u w:val="single"/>
        </w:rPr>
        <w:t>face even greater risks from emerging technologies</w:t>
      </w:r>
      <w:r w:rsidRPr="00D51EBA">
        <w:rPr>
          <w:sz w:val="16"/>
          <w:szCs w:val="20"/>
        </w:rPr>
        <w:t xml:space="preserve">. </w:t>
      </w:r>
      <w:r w:rsidRPr="00D51EBA">
        <w:rPr>
          <w:szCs w:val="20"/>
          <w:u w:val="single"/>
        </w:rPr>
        <w:t xml:space="preserve">Advances in synthetic biology might </w:t>
      </w:r>
      <w:r w:rsidRPr="00D51EBA">
        <w:rPr>
          <w:rStyle w:val="Emphasis"/>
        </w:rPr>
        <w:t xml:space="preserve">make it possible </w:t>
      </w:r>
      <w:r w:rsidRPr="00D51EBA">
        <w:rPr>
          <w:szCs w:val="20"/>
          <w:u w:val="single"/>
        </w:rPr>
        <w:t>to engineer pathogens capable of extinction</w:t>
      </w:r>
      <w:r w:rsidRPr="00D51EBA">
        <w:rPr>
          <w:sz w:val="16"/>
          <w:szCs w:val="20"/>
        </w:rPr>
        <w:t xml:space="preserve">-level pandemics. The knowledge, equipment, and materials needed to engineer pathogens are more accessible than those needed to build nuclear weapons. And </w:t>
      </w:r>
      <w:r w:rsidRPr="00D51EBA">
        <w:rPr>
          <w:szCs w:val="20"/>
          <w:u w:val="single"/>
        </w:rPr>
        <w:t>unlike other weapons</w:t>
      </w:r>
      <w:r w:rsidRPr="00D51EBA">
        <w:rPr>
          <w:sz w:val="16"/>
          <w:szCs w:val="20"/>
        </w:rPr>
        <w:t xml:space="preserve">, </w:t>
      </w:r>
      <w:r w:rsidRPr="00D51EBA">
        <w:rPr>
          <w:szCs w:val="20"/>
          <w:u w:val="single"/>
        </w:rPr>
        <w:t xml:space="preserve">pathogens </w:t>
      </w:r>
      <w:r w:rsidRPr="00D51EBA">
        <w:rPr>
          <w:b/>
          <w:szCs w:val="20"/>
          <w:u w:val="single"/>
        </w:rPr>
        <w:t>are self-replicating</w:t>
      </w:r>
      <w:r w:rsidRPr="00D51EBA">
        <w:rPr>
          <w:b/>
          <w:sz w:val="16"/>
          <w:szCs w:val="20"/>
        </w:rPr>
        <w:t xml:space="preserve">, </w:t>
      </w:r>
      <w:r w:rsidRPr="00D51EBA">
        <w:rPr>
          <w:b/>
          <w:szCs w:val="20"/>
          <w:u w:val="single"/>
        </w:rPr>
        <w:t>allowing a small arsenal to become exponentially destructive</w:t>
      </w:r>
      <w:r w:rsidRPr="00D51EBA">
        <w:rPr>
          <w:sz w:val="16"/>
          <w:szCs w:val="20"/>
        </w:rPr>
        <w:t xml:space="preserve">. Pathogens have been implicated in the extinctions of many wild species. </w:t>
      </w:r>
      <w:r w:rsidRPr="00D51EBA">
        <w:rPr>
          <w:szCs w:val="20"/>
          <w:u w:val="single"/>
        </w:rPr>
        <w:t>Although most pandemics "fade out"</w:t>
      </w:r>
      <w:r w:rsidRPr="00D51EBA">
        <w:rPr>
          <w:sz w:val="16"/>
          <w:szCs w:val="20"/>
        </w:rPr>
        <w:t xml:space="preserve"> by reducing the density of susceptible populations, </w:t>
      </w:r>
      <w:r w:rsidRPr="00D51EBA">
        <w:rPr>
          <w:szCs w:val="20"/>
          <w:u w:val="single"/>
        </w:rPr>
        <w:t>pathogens with wide host ranges</w:t>
      </w:r>
      <w:r w:rsidRPr="00D51EBA">
        <w:rPr>
          <w:sz w:val="16"/>
          <w:szCs w:val="20"/>
        </w:rPr>
        <w:t xml:space="preserve"> in multiple species </w:t>
      </w:r>
      <w:r w:rsidRPr="00D51EBA">
        <w:rPr>
          <w:szCs w:val="20"/>
          <w:u w:val="single"/>
        </w:rPr>
        <w:t>can reach</w:t>
      </w:r>
      <w:r w:rsidRPr="00D51EBA">
        <w:rPr>
          <w:sz w:val="16"/>
          <w:szCs w:val="20"/>
        </w:rPr>
        <w:t xml:space="preserve"> even </w:t>
      </w:r>
      <w:r w:rsidRPr="00D51EBA">
        <w:rPr>
          <w:szCs w:val="20"/>
          <w:u w:val="single"/>
        </w:rPr>
        <w:t>isolated individuals</w:t>
      </w:r>
      <w:r w:rsidRPr="00D51EBA">
        <w:rPr>
          <w:sz w:val="16"/>
          <w:szCs w:val="20"/>
        </w:rPr>
        <w:t xml:space="preserve">. The intentional or unintentional </w:t>
      </w:r>
      <w:r w:rsidRPr="00D51EBA">
        <w:rPr>
          <w:szCs w:val="20"/>
          <w:u w:val="single"/>
        </w:rPr>
        <w:t>release of engineered pathogens</w:t>
      </w:r>
      <w:r w:rsidRPr="00D51EBA">
        <w:rPr>
          <w:sz w:val="16"/>
          <w:szCs w:val="20"/>
        </w:rPr>
        <w:t xml:space="preserve"> with high transmissibility, latency, and lethality </w:t>
      </w:r>
      <w:r w:rsidRPr="00D51EBA">
        <w:rPr>
          <w:szCs w:val="20"/>
          <w:u w:val="single"/>
        </w:rPr>
        <w:t xml:space="preserve">might be capable of causing </w:t>
      </w:r>
      <w:r w:rsidRPr="00D51EBA">
        <w:rPr>
          <w:rStyle w:val="Emphasis"/>
        </w:rPr>
        <w:t>human extinction</w:t>
      </w:r>
      <w:r w:rsidRPr="00D51EBA">
        <w:rPr>
          <w:sz w:val="16"/>
          <w:szCs w:val="20"/>
        </w:rPr>
        <w:t xml:space="preserve">. While such an event seems unlikely today, </w:t>
      </w:r>
      <w:r w:rsidRPr="00D51EBA">
        <w:rPr>
          <w:szCs w:val="20"/>
          <w:u w:val="single"/>
        </w:rPr>
        <w:t>the likelihood may increase as biotechnologies</w:t>
      </w:r>
      <w:r w:rsidRPr="00D51EBA">
        <w:rPr>
          <w:sz w:val="16"/>
          <w:szCs w:val="20"/>
        </w:rPr>
        <w:t xml:space="preserve"> continue to </w:t>
      </w:r>
      <w:r w:rsidRPr="00D51EBA">
        <w:rPr>
          <w:szCs w:val="20"/>
          <w:u w:val="single"/>
        </w:rPr>
        <w:t xml:space="preserve">improve </w:t>
      </w:r>
      <w:r w:rsidRPr="00D51EBA">
        <w:rPr>
          <w:sz w:val="16"/>
          <w:szCs w:val="20"/>
        </w:rPr>
        <w:t>at a rate rivaling Moore's Law.</w:t>
      </w:r>
    </w:p>
    <w:p w14:paraId="290E0AE0" w14:textId="77777777" w:rsidR="00B80C4E" w:rsidRPr="00142BC8" w:rsidRDefault="00B80C4E">
      <w:pPr>
        <w:rPr>
          <w:rFonts w:asciiTheme="minorHAnsi" w:hAnsiTheme="minorHAnsi"/>
          <w:sz w:val="22"/>
        </w:rPr>
      </w:pPr>
    </w:p>
    <w:sectPr w:rsidR="00B80C4E" w:rsidRPr="00142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287" w:usb1="00000000" w:usb2="00000000" w:usb3="00000000" w:csb0="0000009F" w:csb1="00000000"/>
  </w:font>
  <w:font w:name="OpenSans">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Lucida Sans Unicode">
    <w:panose1 w:val="020B0602030504020204"/>
    <w:charset w:val="00"/>
    <w:family w:val="auto"/>
    <w:pitch w:val="variable"/>
    <w:sig w:usb0="80000AFF" w:usb1="0000396B" w:usb2="00000000" w:usb3="00000000" w:csb0="000000BF" w:csb1="00000000"/>
  </w:font>
  <w:font w:name="MS Gothic">
    <w:panose1 w:val="020B0609070205080204"/>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Microsoft YaHei">
    <w:panose1 w:val="020B0503020204020204"/>
    <w:charset w:val="86"/>
    <w:family w:val="auto"/>
    <w:pitch w:val="variable"/>
    <w:sig w:usb0="80000287" w:usb1="28CF3C52" w:usb2="00000016" w:usb3="00000000" w:csb0="0004001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23C66D4"/>
    <w:multiLevelType w:val="hybridMultilevel"/>
    <w:tmpl w:val="A4F26F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94085604"/>
  </w:docVars>
  <w:rsids>
    <w:rsidRoot w:val="00D92D5B"/>
    <w:rsid w:val="0006423F"/>
    <w:rsid w:val="000857E5"/>
    <w:rsid w:val="000E5ABF"/>
    <w:rsid w:val="00134DE5"/>
    <w:rsid w:val="00142BC8"/>
    <w:rsid w:val="00167637"/>
    <w:rsid w:val="001D6E7C"/>
    <w:rsid w:val="00265177"/>
    <w:rsid w:val="00302165"/>
    <w:rsid w:val="00330B08"/>
    <w:rsid w:val="003A4572"/>
    <w:rsid w:val="003B0F89"/>
    <w:rsid w:val="003F014B"/>
    <w:rsid w:val="00402FC1"/>
    <w:rsid w:val="00442DF7"/>
    <w:rsid w:val="004A37D1"/>
    <w:rsid w:val="005359B5"/>
    <w:rsid w:val="00623766"/>
    <w:rsid w:val="00625721"/>
    <w:rsid w:val="006554DB"/>
    <w:rsid w:val="00656F8E"/>
    <w:rsid w:val="006A6338"/>
    <w:rsid w:val="006D5604"/>
    <w:rsid w:val="006F5A9A"/>
    <w:rsid w:val="007136A5"/>
    <w:rsid w:val="007241FB"/>
    <w:rsid w:val="007316C4"/>
    <w:rsid w:val="00760569"/>
    <w:rsid w:val="00776210"/>
    <w:rsid w:val="0079076A"/>
    <w:rsid w:val="007A4137"/>
    <w:rsid w:val="007B1019"/>
    <w:rsid w:val="0092481D"/>
    <w:rsid w:val="009557B8"/>
    <w:rsid w:val="0098252B"/>
    <w:rsid w:val="00986E05"/>
    <w:rsid w:val="00987D9C"/>
    <w:rsid w:val="009C68E6"/>
    <w:rsid w:val="00A10C51"/>
    <w:rsid w:val="00A14827"/>
    <w:rsid w:val="00A6189F"/>
    <w:rsid w:val="00A75B83"/>
    <w:rsid w:val="00B216DB"/>
    <w:rsid w:val="00B62811"/>
    <w:rsid w:val="00B80C4E"/>
    <w:rsid w:val="00C37961"/>
    <w:rsid w:val="00C672C1"/>
    <w:rsid w:val="00CB01EB"/>
    <w:rsid w:val="00D92D5B"/>
    <w:rsid w:val="00DA50A0"/>
    <w:rsid w:val="00DF3E46"/>
    <w:rsid w:val="00E4776C"/>
    <w:rsid w:val="00EA1059"/>
    <w:rsid w:val="00EA72B3"/>
    <w:rsid w:val="00F85922"/>
    <w:rsid w:val="00FA47E0"/>
    <w:rsid w:val="00FB6834"/>
    <w:rsid w:val="00FE5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F344E"/>
  <w15:chartTrackingRefBased/>
  <w15:docId w15:val="{8CE144EE-3ECD-49EB-9B25-F93E3E538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80C4E"/>
    <w:rPr>
      <w:rFonts w:ascii="Calibri" w:hAnsi="Calibri"/>
      <w:sz w:val="18"/>
    </w:rPr>
  </w:style>
  <w:style w:type="paragraph" w:styleId="Heading1">
    <w:name w:val="heading 1"/>
    <w:aliases w:val="Pocket"/>
    <w:basedOn w:val="Normal"/>
    <w:next w:val="Normal"/>
    <w:link w:val="Heading1Char"/>
    <w:qFormat/>
    <w:rsid w:val="00B80C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0C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
    <w:basedOn w:val="Normal"/>
    <w:next w:val="Normal"/>
    <w:link w:val="Heading3Char"/>
    <w:uiPriority w:val="2"/>
    <w:unhideWhenUsed/>
    <w:qFormat/>
    <w:rsid w:val="00B80C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No Spacing12,Heading 21,No Spacing11111,TAG,No Spacing4,No Spacing5,No Spacing21,Card,tags,ta,Tags"/>
    <w:basedOn w:val="Normal"/>
    <w:next w:val="Normal"/>
    <w:link w:val="Heading4Char"/>
    <w:uiPriority w:val="3"/>
    <w:unhideWhenUsed/>
    <w:qFormat/>
    <w:rsid w:val="00B80C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B80C4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B80C4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80C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0C4E"/>
    <w:rPr>
      <w:rFonts w:ascii="Calibri" w:eastAsiaTheme="majorEastAsia" w:hAnsi="Calibri" w:cstheme="majorBidi"/>
      <w:b/>
      <w:sz w:val="44"/>
      <w:szCs w:val="26"/>
      <w:u w:val="double"/>
    </w:rPr>
  </w:style>
  <w:style w:type="character" w:customStyle="1" w:styleId="Heading3Char">
    <w:name w:val="Heading 3 Char"/>
    <w:aliases w:val="Block Char,Heading 3 Char Char Char2,Char Char1, Char Char,Char1 Char,Heading 3 Char3 Char,Heading 3 Char4 Char Char Char,Heading 3 Char3 Char Char Char Char,Heading 3 Char1 Char Char Char Char Char"/>
    <w:basedOn w:val="DefaultParagraphFont"/>
    <w:link w:val="Heading3"/>
    <w:uiPriority w:val="2"/>
    <w:rsid w:val="00B80C4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1,Heading 2 Char1 Char Char Char1,no read Char,No Spacing211 Char,No Spacing2111 Char, Ch Char,No Spacing12 Char,TAG Char2"/>
    <w:basedOn w:val="DefaultParagraphFont"/>
    <w:link w:val="Heading4"/>
    <w:uiPriority w:val="3"/>
    <w:rsid w:val="00B80C4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B80C4E"/>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80C4E"/>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B80C4E"/>
    <w:rPr>
      <w:b/>
      <w:sz w:val="22"/>
      <w:u w:val="single"/>
    </w:rPr>
  </w:style>
  <w:style w:type="character" w:styleId="Hyperlink">
    <w:name w:val="Hyperlink"/>
    <w:aliases w:val="Read,Important,heading 1 (block title),Card Text,Internet Link,Analytic Text,Internet link"/>
    <w:basedOn w:val="DefaultParagraphFont"/>
    <w:uiPriority w:val="99"/>
    <w:unhideWhenUsed/>
    <w:rsid w:val="00B80C4E"/>
    <w:rPr>
      <w:color w:val="auto"/>
      <w:u w:val="none"/>
    </w:rPr>
  </w:style>
  <w:style w:type="character" w:styleId="FollowedHyperlink">
    <w:name w:val="FollowedHyperlink"/>
    <w:basedOn w:val="DefaultParagraphFont"/>
    <w:uiPriority w:val="99"/>
    <w:semiHidden/>
    <w:unhideWhenUsed/>
    <w:rsid w:val="00B80C4E"/>
    <w:rPr>
      <w:color w:val="auto"/>
      <w:u w:val="none"/>
    </w:rPr>
  </w:style>
  <w:style w:type="character" w:customStyle="1" w:styleId="CiteBold">
    <w:name w:val="Cite+Bold"/>
    <w:basedOn w:val="DefaultParagraphFont"/>
    <w:rsid w:val="0079076A"/>
    <w:rPr>
      <w:rFonts w:ascii="Arial" w:hAnsi="Arial"/>
      <w:b/>
      <w:sz w:val="24"/>
      <w:u w:val="single"/>
    </w:rPr>
  </w:style>
  <w:style w:type="paragraph" w:styleId="NormalWeb">
    <w:name w:val="Normal (Web)"/>
    <w:basedOn w:val="Normal"/>
    <w:uiPriority w:val="99"/>
    <w:unhideWhenUsed/>
    <w:rsid w:val="000857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857E5"/>
  </w:style>
  <w:style w:type="character" w:styleId="Strong">
    <w:name w:val="Strong"/>
    <w:basedOn w:val="DefaultParagraphFont"/>
    <w:uiPriority w:val="22"/>
    <w:qFormat/>
    <w:rsid w:val="000857E5"/>
    <w:rPr>
      <w:b/>
      <w:bCs/>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1"/>
    <w:basedOn w:val="DefaultParagraphFont"/>
    <w:qFormat/>
    <w:rsid w:val="00F85922"/>
    <w:rPr>
      <w:b/>
      <w:sz w:val="24"/>
      <w:u w:val="single"/>
    </w:rPr>
  </w:style>
  <w:style w:type="paragraph" w:customStyle="1" w:styleId="tag">
    <w:name w:val="tag"/>
    <w:basedOn w:val="Normal"/>
    <w:next w:val="Normal"/>
    <w:link w:val="tagChar"/>
    <w:qFormat/>
    <w:rsid w:val="00F85922"/>
    <w:pPr>
      <w:spacing w:after="0" w:line="240" w:lineRule="auto"/>
    </w:pPr>
    <w:rPr>
      <w:rFonts w:ascii="Garamond" w:eastAsia="Times New Roman" w:hAnsi="Garamond" w:cs="Times New Roman"/>
      <w:b/>
      <w:sz w:val="24"/>
      <w:szCs w:val="20"/>
    </w:rPr>
  </w:style>
  <w:style w:type="paragraph" w:customStyle="1" w:styleId="card">
    <w:name w:val="card"/>
    <w:basedOn w:val="Normal"/>
    <w:next w:val="Normal"/>
    <w:link w:val="cardChar"/>
    <w:qFormat/>
    <w:rsid w:val="00F85922"/>
    <w:pPr>
      <w:spacing w:after="0" w:line="240" w:lineRule="auto"/>
      <w:ind w:left="288" w:right="288"/>
    </w:pPr>
    <w:rPr>
      <w:rFonts w:ascii="Times New Roman" w:eastAsia="Times New Roman" w:hAnsi="Times New Roman" w:cs="Times New Roman"/>
      <w:sz w:val="20"/>
      <w:szCs w:val="20"/>
    </w:rPr>
  </w:style>
  <w:style w:type="character" w:customStyle="1" w:styleId="underline">
    <w:name w:val="underline"/>
    <w:basedOn w:val="DefaultParagraphFont"/>
    <w:qFormat/>
    <w:rsid w:val="00F85922"/>
    <w:rPr>
      <w:u w:val="single"/>
    </w:rPr>
  </w:style>
  <w:style w:type="paragraph" w:styleId="ListParagraph">
    <w:name w:val="List Paragraph"/>
    <w:basedOn w:val="Normal"/>
    <w:uiPriority w:val="34"/>
    <w:qFormat/>
    <w:rsid w:val="009C68E6"/>
    <w:pPr>
      <w:ind w:left="720"/>
      <w:contextualSpacing/>
    </w:p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9557B8"/>
    <w:rPr>
      <w:rFonts w:ascii="Garamond" w:eastAsia="Times New Roman" w:hAnsi="Garamond" w:cs="Times New Roman"/>
      <w:b/>
      <w:sz w:val="24"/>
      <w:szCs w:val="20"/>
    </w:rPr>
  </w:style>
  <w:style w:type="character" w:customStyle="1" w:styleId="cardChar">
    <w:name w:val="card Char"/>
    <w:basedOn w:val="DefaultParagraphFont"/>
    <w:link w:val="card"/>
    <w:rsid w:val="009557B8"/>
    <w:rPr>
      <w:rFonts w:ascii="Times New Roman" w:eastAsia="Times New Roman" w:hAnsi="Times New Roman" w:cs="Times New Roman"/>
      <w:sz w:val="20"/>
      <w:szCs w:val="20"/>
    </w:rPr>
  </w:style>
  <w:style w:type="character" w:customStyle="1" w:styleId="caption1">
    <w:name w:val="caption1"/>
    <w:basedOn w:val="DefaultParagraphFont"/>
    <w:rsid w:val="00986E05"/>
  </w:style>
  <w:style w:type="character" w:customStyle="1" w:styleId="source">
    <w:name w:val="source"/>
    <w:basedOn w:val="DefaultParagraphFont"/>
    <w:rsid w:val="00986E05"/>
  </w:style>
  <w:style w:type="paragraph" w:customStyle="1" w:styleId="textbold">
    <w:name w:val="text bold"/>
    <w:basedOn w:val="Normal"/>
    <w:link w:val="Emphasis"/>
    <w:uiPriority w:val="7"/>
    <w:qFormat/>
    <w:rsid w:val="00986E05"/>
    <w:pPr>
      <w:ind w:left="720"/>
      <w:jc w:val="both"/>
    </w:pPr>
    <w:rPr>
      <w:b/>
      <w:iCs/>
      <w:sz w:val="22"/>
      <w:u w:val="single"/>
      <w:bdr w:val="single" w:sz="24" w:space="0" w:color="auto"/>
    </w:rPr>
  </w:style>
  <w:style w:type="character" w:styleId="IntenseEmphasis">
    <w:name w:val="Intense Emphasis"/>
    <w:aliases w:val="Title Char2,Intense Emphasis1111,Intense Emphasis11111,Block Heading Char,Thick Underline Char,Underline Char,9.5,Intense Emphasi"/>
    <w:qFormat/>
    <w:rsid w:val="00986E05"/>
    <w:rPr>
      <w:b/>
      <w:bCs/>
      <w:u w:val="single"/>
    </w:rPr>
  </w:style>
  <w:style w:type="character" w:customStyle="1" w:styleId="drop-capinner">
    <w:name w:val="drop-cap__inner"/>
    <w:basedOn w:val="DefaultParagraphFont"/>
    <w:rsid w:val="001D6E7C"/>
  </w:style>
  <w:style w:type="character" w:customStyle="1" w:styleId="DebateUnderline">
    <w:name w:val="Debate Underline"/>
    <w:qFormat/>
    <w:rsid w:val="001D6E7C"/>
    <w:rPr>
      <w:rFonts w:ascii="Times New Roman" w:hAnsi="Times New Roman"/>
      <w:sz w:val="20"/>
      <w:u w:val="thick"/>
    </w:rPr>
  </w:style>
  <w:style w:type="paragraph" w:customStyle="1" w:styleId="Cards">
    <w:name w:val="Cards"/>
    <w:next w:val="Normal"/>
    <w:link w:val="CardsChar"/>
    <w:qFormat/>
    <w:rsid w:val="001D6E7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D6E7C"/>
    <w:rPr>
      <w:rFonts w:ascii="Times New Roman" w:eastAsia="Times New Roman" w:hAnsi="Times New Roman" w:cs="Times New Roman"/>
      <w:sz w:val="20"/>
      <w:szCs w:val="24"/>
    </w:rPr>
  </w:style>
  <w:style w:type="character" w:customStyle="1" w:styleId="Heading5Char">
    <w:name w:val="Heading 5 Char"/>
    <w:basedOn w:val="DefaultParagraphFont"/>
    <w:link w:val="Heading5"/>
    <w:uiPriority w:val="9"/>
    <w:rsid w:val="00B80C4E"/>
    <w:rPr>
      <w:rFonts w:asciiTheme="majorHAnsi" w:eastAsiaTheme="majorEastAsia" w:hAnsiTheme="majorHAnsi" w:cstheme="majorBidi"/>
      <w:color w:val="2E74B5" w:themeColor="accent1" w:themeShade="BF"/>
      <w:sz w:val="18"/>
    </w:rPr>
  </w:style>
  <w:style w:type="character" w:customStyle="1" w:styleId="Heading6Char">
    <w:name w:val="Heading 6 Char"/>
    <w:basedOn w:val="DefaultParagraphFont"/>
    <w:link w:val="Heading6"/>
    <w:uiPriority w:val="9"/>
    <w:rsid w:val="00B80C4E"/>
    <w:rPr>
      <w:rFonts w:asciiTheme="majorHAnsi" w:eastAsiaTheme="majorEastAsia" w:hAnsiTheme="majorHAnsi" w:cstheme="majorBidi"/>
      <w:color w:val="1F4D78" w:themeColor="accent1" w:themeShade="7F"/>
      <w:sz w:val="18"/>
    </w:rPr>
  </w:style>
  <w:style w:type="paragraph" w:customStyle="1" w:styleId="cardtext">
    <w:name w:val="card text"/>
    <w:basedOn w:val="Normal"/>
    <w:link w:val="cardtextChar"/>
    <w:qFormat/>
    <w:rsid w:val="00B80C4E"/>
    <w:pPr>
      <w:spacing w:after="0" w:line="240" w:lineRule="auto"/>
      <w:ind w:left="288" w:right="288"/>
    </w:pPr>
    <w:rPr>
      <w:rFonts w:eastAsia="Calibri"/>
      <w:sz w:val="20"/>
    </w:rPr>
  </w:style>
  <w:style w:type="character" w:customStyle="1" w:styleId="cardtextChar">
    <w:name w:val="card text Char"/>
    <w:link w:val="cardtext"/>
    <w:rsid w:val="00B80C4E"/>
    <w:rPr>
      <w:rFonts w:ascii="Calibri" w:eastAsia="Calibri" w:hAnsi="Calibri"/>
      <w:sz w:val="20"/>
    </w:rPr>
  </w:style>
  <w:style w:type="character" w:customStyle="1" w:styleId="apple-style-span">
    <w:name w:val="apple-style-span"/>
    <w:rsid w:val="00B80C4E"/>
  </w:style>
  <w:style w:type="character" w:customStyle="1" w:styleId="underline2">
    <w:name w:val="underline2"/>
    <w:uiPriority w:val="99"/>
    <w:rsid w:val="00B80C4E"/>
    <w:rPr>
      <w:u w:val="single"/>
    </w:rPr>
  </w:style>
  <w:style w:type="paragraph" w:customStyle="1" w:styleId="HotRoute">
    <w:name w:val="Hot Route"/>
    <w:basedOn w:val="Normal"/>
    <w:rsid w:val="00B80C4E"/>
    <w:pPr>
      <w:spacing w:after="0" w:line="240" w:lineRule="auto"/>
      <w:ind w:left="144"/>
    </w:pPr>
    <w:rPr>
      <w:rFonts w:ascii="Times New Roman" w:eastAsia="Times New Roman" w:hAnsi="Times New Roman" w:cs="Times New Roman"/>
      <w:sz w:val="20"/>
      <w:szCs w:val="24"/>
    </w:rPr>
  </w:style>
  <w:style w:type="character" w:customStyle="1" w:styleId="Author-Date">
    <w:name w:val="Author-Date"/>
    <w:rsid w:val="00B80C4E"/>
    <w:rPr>
      <w:b/>
      <w:sz w:val="24"/>
    </w:rPr>
  </w:style>
  <w:style w:type="character" w:customStyle="1" w:styleId="Style8pt">
    <w:name w:val="Style 8 pt"/>
    <w:basedOn w:val="DefaultParagraphFont"/>
    <w:rsid w:val="00B80C4E"/>
    <w:rPr>
      <w:rFonts w:ascii="Times New Roman" w:hAnsi="Times New Roman"/>
      <w:sz w:val="16"/>
    </w:rPr>
  </w:style>
  <w:style w:type="character" w:customStyle="1" w:styleId="review--authors">
    <w:name w:val="review--authors"/>
    <w:basedOn w:val="DefaultParagraphFont"/>
    <w:rsid w:val="00B80C4E"/>
  </w:style>
  <w:style w:type="paragraph" w:styleId="DocumentMap">
    <w:name w:val="Document Map"/>
    <w:basedOn w:val="Normal"/>
    <w:link w:val="DocumentMapChar"/>
    <w:uiPriority w:val="99"/>
    <w:semiHidden/>
    <w:unhideWhenUsed/>
    <w:rsid w:val="0006423F"/>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642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archives.cerium.ca/IMG/pdf/China_s_Strategy_in_SouthChinaSea.pdf" TargetMode="External"/><Relationship Id="rId107" Type="http://schemas.openxmlformats.org/officeDocument/2006/relationships/hyperlink" Target="http://www.isis-online.org/publications/dprk/higgins.pdf" TargetMode="External"/><Relationship Id="rId108" Type="http://schemas.openxmlformats.org/officeDocument/2006/relationships/hyperlink" Target="https://www.theguardian.com/environment/2014/nov/12/us-china-climate-deal-boosts-global-talks-but-republicans-vow-to-resist" TargetMode="External"/><Relationship Id="rId109" Type="http://schemas.openxmlformats.org/officeDocument/2006/relationships/hyperlink" Target="https://www.theguardian.com/world/china" TargetMode="External"/><Relationship Id="rId70" Type="http://schemas.openxmlformats.org/officeDocument/2006/relationships/hyperlink" Target="http://amti.csis.org/positive-signs-for-crisis-management-in-the-east-china-sea/" TargetMode="External"/><Relationship Id="rId71" Type="http://schemas.openxmlformats.org/officeDocument/2006/relationships/hyperlink" Target="http://amti.csis.org/de-escalating-territorial-conflict-between-china-and-japan/" TargetMode="External"/><Relationship Id="rId72" Type="http://schemas.openxmlformats.org/officeDocument/2006/relationships/hyperlink" Target="http://fpif.org/south-korea-get-bomb/" TargetMode="External"/><Relationship Id="rId73" Type="http://schemas.openxmlformats.org/officeDocument/2006/relationships/hyperlink" Target="http://www.dtic.mil/dtic/tr/fulltext/u2/a539454.pdf" TargetMode="External"/><Relationship Id="rId74" Type="http://schemas.openxmlformats.org/officeDocument/2006/relationships/hyperlink" Target="https://www.theguardian.com/us-news" TargetMode="External"/><Relationship Id="rId75" Type="http://schemas.openxmlformats.org/officeDocument/2006/relationships/hyperlink" Target="https://www.theguardian.com/world/china" TargetMode="External"/><Relationship Id="rId76" Type="http://schemas.openxmlformats.org/officeDocument/2006/relationships/hyperlink" Target="https://www.theguardian.com/world/isis" TargetMode="External"/><Relationship Id="rId77" Type="http://schemas.openxmlformats.org/officeDocument/2006/relationships/hyperlink" Target="https://www.theguardian.com/world/2015/jul/28/whats-behind-beijings-drive-control-south-china-sea-hainan" TargetMode="External"/><Relationship Id="rId78" Type="http://schemas.openxmlformats.org/officeDocument/2006/relationships/hyperlink" Target="https://www.theguardian.com/world/xi-jinping" TargetMode="External"/><Relationship Id="rId79" Type="http://schemas.openxmlformats.org/officeDocument/2006/relationships/hyperlink" Target="https://www.theguardian.com/world/live/2015/sep/03/china-military-parade-to-commemorate-second-world-war-victory-live" TargetMode="External"/><Relationship Id="rId170" Type="http://schemas.openxmlformats.org/officeDocument/2006/relationships/hyperlink" Target="https://csis-prod.s3.amazonaws.com/s3fs-public/legacy_files/files/publication/130307_Colby_USChinaNuclear_Web.pdf" TargetMode="External"/><Relationship Id="rId171" Type="http://schemas.openxmlformats.org/officeDocument/2006/relationships/hyperlink" Target="https://csis-prod.s3.amazonaws.com/s3fs-public/legacy_files/files/media/csis/pubs/issuesinsights_v07n08.pdf" TargetMode="External"/><Relationship Id="rId172" Type="http://schemas.openxmlformats.org/officeDocument/2006/relationships/hyperlink" Target="https://www.csis.org/analysis/pacnet-14-time-right-us-china-nuclear-dialogue" TargetMode="External"/><Relationship Id="rId173" Type="http://schemas.openxmlformats.org/officeDocument/2006/relationships/hyperlink" Target="http://thepienews.com/news/us-tops-global-soft-power-ranking/" TargetMode="External"/><Relationship Id="rId174" Type="http://schemas.openxmlformats.org/officeDocument/2006/relationships/hyperlink" Target="http://www.ucsusa.org/sites/default/files/attach/2016/05/Nuclear-War-with-China.pdf" TargetMode="External"/><Relationship Id="rId175" Type="http://schemas.openxmlformats.org/officeDocument/2006/relationships/hyperlink" Target="http://www.armscontrol.org/act/2011_10/U.S._Chinese_Nuclear_Dialogue" TargetMode="External"/><Relationship Id="rId176" Type="http://schemas.openxmlformats.org/officeDocument/2006/relationships/hyperlink" Target="http://www.armscontrol.org/act/2005_11/focus" TargetMode="External"/><Relationship Id="rId177" Type="http://schemas.openxmlformats.org/officeDocument/2006/relationships/hyperlink" Target="https://www.nonproliferation.org/wp-content/uploads/npr/102feiv.pdf" TargetMode="External"/><Relationship Id="rId178" Type="http://schemas.openxmlformats.org/officeDocument/2006/relationships/hyperlink" Target="http://books.google.com/books/about/New_Wars_Terrorism_And_Security_Of_The_S.html?id=950cn_k9PMAC" TargetMode="External"/><Relationship Id="rId179" Type="http://schemas.openxmlformats.org/officeDocument/2006/relationships/hyperlink" Target="https://www.wsws.org/en/articles/2016/05/30/pers-m30.html" TargetMode="External"/><Relationship Id="rId260" Type="http://schemas.openxmlformats.org/officeDocument/2006/relationships/hyperlink" Target="https://www.armscontrol.org/ACT/2015_12/Features/Chinese-Thinking-On-Nuclear-Weapons" TargetMode="External"/><Relationship Id="rId10" Type="http://schemas.openxmlformats.org/officeDocument/2006/relationships/hyperlink" Target="http://www.scstt.org/Publications/Issue-Briefings-2015-5-Coutaz.pdf" TargetMode="External"/><Relationship Id="rId11" Type="http://schemas.openxmlformats.org/officeDocument/2006/relationships/hyperlink" Target="http://www.scstt.org/Publications/Issue-Briefings-2015-5-Coutaz.pdf" TargetMode="External"/><Relationship Id="rId12" Type="http://schemas.openxmlformats.org/officeDocument/2006/relationships/hyperlink" Target="http://amti.csis.org/managing-sino-u-s-disagreements-in-the-south-china-sea/" TargetMode="External"/><Relationship Id="rId13" Type="http://schemas.openxmlformats.org/officeDocument/2006/relationships/hyperlink" Target="http://thediplomat.com/2015/06/lets-be-real-the-south-china-sea-is-a-us-china-issue/" TargetMode="External"/><Relationship Id="rId14" Type="http://schemas.openxmlformats.org/officeDocument/2006/relationships/hyperlink" Target="http://www.state.gov/t/avc/rls/255834.htm" TargetMode="External"/><Relationship Id="rId15" Type="http://schemas.openxmlformats.org/officeDocument/2006/relationships/hyperlink" Target="http://www.epc.eu/documents/uploads/pub_3587_an_armenian_perspective.pdf" TargetMode="External"/><Relationship Id="rId16" Type="http://schemas.openxmlformats.org/officeDocument/2006/relationships/hyperlink" Target="https://www.nonproliferation.org/wp-content/uploads/npr/73chev.pdf" TargetMode="External"/><Relationship Id="rId17" Type="http://schemas.openxmlformats.org/officeDocument/2006/relationships/hyperlink" Target="http://www.brookings.edu/research/papers/2000/09/northeastasia-yuan" TargetMode="External"/><Relationship Id="rId18" Type="http://schemas.openxmlformats.org/officeDocument/2006/relationships/hyperlink" Target="http://www.isis-online.org/publications/dprk/higgins.pdf" TargetMode="External"/><Relationship Id="rId19" Type="http://schemas.openxmlformats.org/officeDocument/2006/relationships/hyperlink" Target="http://www.isis-online.org/publications/dprk/higgins.pdf" TargetMode="External"/><Relationship Id="rId261" Type="http://schemas.openxmlformats.org/officeDocument/2006/relationships/hyperlink" Target="http://www.theepochtimes.com/n3/2079443-china-pushes-no-first-use-lie-for-proposed-nuclear-sub-patrols/" TargetMode="External"/><Relationship Id="rId262" Type="http://schemas.openxmlformats.org/officeDocument/2006/relationships/hyperlink" Target="http://thebulletin.org/chinas-nuclear-submarines-end-no-first-use8900" TargetMode="External"/><Relationship Id="rId263" Type="http://schemas.openxmlformats.org/officeDocument/2006/relationships/hyperlink" Target="http://www.reuters.com/article/2015/05/17/us-usa-kerry-china-idUSKBN0O203J20150517" TargetMode="External"/><Relationship Id="rId264" Type="http://schemas.openxmlformats.org/officeDocument/2006/relationships/hyperlink" Target="https://www.uow.edu.au/~bmartin/pubs/82jpr.html" TargetMode="External"/><Relationship Id="rId110" Type="http://schemas.openxmlformats.org/officeDocument/2006/relationships/hyperlink" Target="https://www.nonproliferation.org/wp-content/uploads/npr/73chev.pdf" TargetMode="External"/><Relationship Id="rId111" Type="http://schemas.openxmlformats.org/officeDocument/2006/relationships/hyperlink" Target="http://www.unidir.org/files/publications/pdfs/confidence-building-measures-and-international-security-the-political-and-military-aspect-8212-a-soviet-approach-en-88.pdf" TargetMode="External"/><Relationship Id="rId112" Type="http://schemas.openxmlformats.org/officeDocument/2006/relationships/hyperlink" Target="http://www.css.ethz.ch/content/dam/ethz/special-interest/gess/cis/center-for-securities-studies/pdfs/AU_Handbook_Confidence_Building_Measures.pdf" TargetMode="External"/><Relationship Id="rId113" Type="http://schemas.openxmlformats.org/officeDocument/2006/relationships/hyperlink" Target="http://nbr.org/research/activity.aspx?id=607" TargetMode="External"/><Relationship Id="rId114" Type="http://schemas.openxmlformats.org/officeDocument/2006/relationships/hyperlink" Target="https://news.usni.org/2016/05/19/china-contests-pentagon-account-unsafe-intercept-u-s-navy-surveillance-plane-pla-fighters" TargetMode="External"/><Relationship Id="rId115" Type="http://schemas.openxmlformats.org/officeDocument/2006/relationships/hyperlink" Target="https://www.washingtonpost.com/world/national-security/pentagon-chinese-jets-fly-close-to-us-spy-plane/2016/05/18/421a6f5c-1d46-11e6-82c2-a7dcb313287d_story.html?tid=a_inl" TargetMode="External"/><Relationship Id="rId116" Type="http://schemas.openxmlformats.org/officeDocument/2006/relationships/hyperlink" Target="https://www.wsws.org/en/articles/2016/05/30/pers-m30.html" TargetMode="External"/><Relationship Id="rId117" Type="http://schemas.openxmlformats.org/officeDocument/2006/relationships/hyperlink" Target="http://www.chinausfocus.com/foreign-policy/the-future-of-us-china-relations/" TargetMode="External"/><Relationship Id="rId118" Type="http://schemas.openxmlformats.org/officeDocument/2006/relationships/hyperlink" Target="http://www.chinausfocus.com/foreign-policy/the-future-of-us-china-relations/" TargetMode="External"/><Relationship Id="rId119" Type="http://schemas.openxmlformats.org/officeDocument/2006/relationships/hyperlink" Target="http://www.nti.org/learn/countries/south-korea/" TargetMode="External"/><Relationship Id="rId200" Type="http://schemas.openxmlformats.org/officeDocument/2006/relationships/hyperlink" Target="https://www.washingtonpost.com/world/national-security/from-fear-of-war-to-diplomatic-accord-the-steps-to-a-nuclear-agreement/2015/07/14/9eb34c6e-2a1e-11e5-bd33-395c05608059_story.html" TargetMode="External"/><Relationship Id="rId201" Type="http://schemas.openxmlformats.org/officeDocument/2006/relationships/hyperlink" Target="http://www.armscontrol.org/act/2005_11/focus" TargetMode="External"/><Relationship Id="rId202" Type="http://schemas.openxmlformats.org/officeDocument/2006/relationships/hyperlink" Target="https://www.armscontrol.org/ACT/2015_12/Features/Chinese-Thinking-On-Nuclear-Weapons" TargetMode="External"/><Relationship Id="rId203" Type="http://schemas.openxmlformats.org/officeDocument/2006/relationships/hyperlink" Target="http://www.usafa.edu/df/inss/OCP/OCP69.pdf" TargetMode="External"/><Relationship Id="rId204" Type="http://schemas.openxmlformats.org/officeDocument/2006/relationships/hyperlink" Target="http://www.oiip.ac.at/fileadmin/Unterlagen/Dateien/Arbeitspapiere/WP68_HG_end.pdf" TargetMode="External"/><Relationship Id="rId205" Type="http://schemas.openxmlformats.org/officeDocument/2006/relationships/hyperlink" Target="http://www.forbes.com/sites/lorenthompson/2014/08/18/what-if-deterrence-doesnt-work-anymore-five-reasons-to-worry/" TargetMode="External"/><Relationship Id="rId206" Type="http://schemas.openxmlformats.org/officeDocument/2006/relationships/hyperlink" Target="http://www.forbes.com/sites/lorenthompson/2014/08/18/what-if-deterrence-doesnt-work-anymore-five-reasons-to-worry/" TargetMode="External"/><Relationship Id="rId207" Type="http://schemas.openxmlformats.org/officeDocument/2006/relationships/hyperlink" Target="http://www.forbes.com/sites/lorenthompson/2014/08/18/what-if-deterrence-doesnt-work-anymore-five-reasons-to-worry/" TargetMode="External"/><Relationship Id="rId208" Type="http://schemas.openxmlformats.org/officeDocument/2006/relationships/hyperlink" Target="https://www.wagingpeace.org/ten-serious-flaws-in-nuclear-deterrence-theory/" TargetMode="External"/><Relationship Id="rId209" Type="http://schemas.openxmlformats.org/officeDocument/2006/relationships/hyperlink" Target="https://www.wagingpeace.org/ten-serious-flaws-in-nuclear-deterrence-theory/" TargetMode="External"/><Relationship Id="rId265" Type="http://schemas.openxmlformats.org/officeDocument/2006/relationships/hyperlink" Target="http://www.naturalnews.com/048247_apocalypse_survival_food_" TargetMode="External"/><Relationship Id="rId266" Type="http://schemas.openxmlformats.org/officeDocument/2006/relationships/hyperlink" Target="http://www.defense.gov/News-Article-View/Article/612752/deterrence-still-cornerstone-of-us-strategy-haney-says" TargetMode="External"/><Relationship Id="rId267" Type="http://schemas.openxmlformats.org/officeDocument/2006/relationships/hyperlink" Target="https://www.nonproliferation.org/wp-content/uploads/npr/102feiv.pdf" TargetMode="External"/><Relationship Id="rId268" Type="http://schemas.openxmlformats.org/officeDocument/2006/relationships/fontTable" Target="fontTable.xml"/><Relationship Id="rId26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dnaindia.com/world/report-us-flexes-muscles-as-asia-worries-about-south-china-sea-row-2219875" TargetMode="External"/><Relationship Id="rId6" Type="http://schemas.openxmlformats.org/officeDocument/2006/relationships/hyperlink" Target="http://www.wsj.com/articles/new-u-s-china-military-rules-vague-on-dealing-with-conflicts-1443220819" TargetMode="External"/><Relationship Id="rId7" Type="http://schemas.openxmlformats.org/officeDocument/2006/relationships/hyperlink" Target="http://www.ucsusa.org/sites/default/files/attach/2016/05/Nuclear-War-with-China.pdf" TargetMode="External"/><Relationship Id="rId8" Type="http://schemas.openxmlformats.org/officeDocument/2006/relationships/hyperlink" Target="http://www.cfr.org/asia-and-pacific/armed-clash-south-china-sea/p27883" TargetMode="External"/><Relationship Id="rId9" Type="http://schemas.openxmlformats.org/officeDocument/2006/relationships/hyperlink" Target="http://www.scstt.org/Publications/Issue-Briefings-2015-5-Coutaz.pdf" TargetMode="External"/><Relationship Id="rId80" Type="http://schemas.openxmlformats.org/officeDocument/2006/relationships/hyperlink" Target="http://www.abc.net.au/news/2012-06-24/an-china-rams-phils-fishing-boat/4089334" TargetMode="External"/><Relationship Id="rId81" Type="http://schemas.openxmlformats.org/officeDocument/2006/relationships/hyperlink" Target="https://www.theguardian.com/world/2014/aug/23/chinese-fighter-jey-buzzed-us-patrol-aircraft-pentagon" TargetMode="External"/><Relationship Id="rId82" Type="http://schemas.openxmlformats.org/officeDocument/2006/relationships/hyperlink" Target="https://www.theguardian.com/world/2015/sep/02/chinese-naval-ships-bering-sea-alaska-coast" TargetMode="External"/><Relationship Id="rId83" Type="http://schemas.openxmlformats.org/officeDocument/2006/relationships/hyperlink" Target="http://arctic-news.blogspot.com/2014/04/near-term-human-extinction.html" TargetMode="External"/><Relationship Id="rId84" Type="http://schemas.openxmlformats.org/officeDocument/2006/relationships/hyperlink" Target="http://www.haaretz.com/life/nature-environment/1.599802" TargetMode="External"/><Relationship Id="rId85" Type="http://schemas.openxmlformats.org/officeDocument/2006/relationships/hyperlink" Target="http://www.haaretz.com/life/nature-environment/1.596351" TargetMode="External"/><Relationship Id="rId86" Type="http://schemas.openxmlformats.org/officeDocument/2006/relationships/hyperlink" Target="http://www.vox.com/2016/6/24/12024728/brexit-economy-economists-recession" TargetMode="External"/><Relationship Id="rId87" Type="http://schemas.openxmlformats.org/officeDocument/2006/relationships/hyperlink" Target="http://www.examiner.com/article/cyber-attackers-could-easily-shut-down-the-electric-grid-for-the-entire-east-coa" TargetMode="External"/><Relationship Id="rId88" Type="http://schemas.openxmlformats.org/officeDocument/2006/relationships/hyperlink" Target="http://www.e-ir.info/2015/08/09/shared-stewardship-a-solomonic-solution-to-the-south-china-sea-conflict/" TargetMode="External"/><Relationship Id="rId89" Type="http://schemas.openxmlformats.org/officeDocument/2006/relationships/hyperlink" Target="https://www.ipinst.org/wp-content/uploads/publications/ipi_e_pub_building_confidence.pdf" TargetMode="External"/><Relationship Id="rId180" Type="http://schemas.openxmlformats.org/officeDocument/2006/relationships/hyperlink" Target="https://www.nonproliferation.org/wp-content/uploads/npr/102feiv.pdf" TargetMode="External"/><Relationship Id="rId181" Type="http://schemas.openxmlformats.org/officeDocument/2006/relationships/hyperlink" Target="https://csis-prod.s3.amazonaws.com/s3fs-public/legacy_files/files/publication/130307_Colby_USChinaNuclear_Web.pdf" TargetMode="External"/><Relationship Id="rId182" Type="http://schemas.openxmlformats.org/officeDocument/2006/relationships/hyperlink" Target="http://www.huffingtonpost.com/elliott-negin/china-may-put-its-nuclear_b_9213552.html" TargetMode="External"/><Relationship Id="rId183" Type="http://schemas.openxmlformats.org/officeDocument/2006/relationships/hyperlink" Target="http://carnegieendowment.org/2013/04/01/do-unto-others-toward-defensible-nuclear-doctrine/fxax" TargetMode="External"/><Relationship Id="rId184" Type="http://schemas.openxmlformats.org/officeDocument/2006/relationships/hyperlink" Target="http://www.businessinsider.com/relations-between-the-us-and-china-are-getting-tense-2015-6" TargetMode="External"/><Relationship Id="rId185" Type="http://schemas.openxmlformats.org/officeDocument/2006/relationships/hyperlink" Target="http://www.ucsusa.org/sites/default/files/attach/2016/05/Nuclear-War-with-China.pdf" TargetMode="External"/><Relationship Id="rId186" Type="http://schemas.openxmlformats.org/officeDocument/2006/relationships/hyperlink" Target="http://www.dailymirror.lk/50952/the-benefits-of-good-diplomacy" TargetMode="External"/><Relationship Id="rId187" Type="http://schemas.openxmlformats.org/officeDocument/2006/relationships/hyperlink" Target="http://www.un.org/wcm/content/site/undpa/main/issues/preventive_diplomacy/qa_preventive" TargetMode="External"/><Relationship Id="rId188" Type="http://schemas.openxmlformats.org/officeDocument/2006/relationships/hyperlink" Target="http://www.un.org/wcm/content/site/undpa/main/about/field_operations" TargetMode="External"/><Relationship Id="rId189" Type="http://schemas.openxmlformats.org/officeDocument/2006/relationships/hyperlink" Target="http://www.un.org/wcm/content/site/undpa/main/issues/peacemaking/mediation_support" TargetMode="External"/><Relationship Id="rId20" Type="http://schemas.openxmlformats.org/officeDocument/2006/relationships/hyperlink" Target="http://www.isis-online.org/publications/dprk/higgins.pdf" TargetMode="External"/><Relationship Id="rId21" Type="http://schemas.openxmlformats.org/officeDocument/2006/relationships/hyperlink" Target="http://www.isis-online.org/publications/dprk/higgins.pdf" TargetMode="External"/><Relationship Id="rId22" Type="http://schemas.openxmlformats.org/officeDocument/2006/relationships/hyperlink" Target="http://www.isis-online.org/publications/dprk/higgins.pdf" TargetMode="External"/><Relationship Id="rId23" Type="http://schemas.openxmlformats.org/officeDocument/2006/relationships/hyperlink" Target="https://news.usni.org/2016/05/19/china-contests-pentagon-account-unsafe-intercept-u-s-navy-surveillance-plane-pla-fighters" TargetMode="External"/><Relationship Id="rId24" Type="http://schemas.openxmlformats.org/officeDocument/2006/relationships/hyperlink" Target="https://www.washingtonpost.com/world/national-security/pentagon-chinese-jets-fly-close-to-us-spy-plane/2016/05/18/421a6f5c-1d46-11e6-82c2-a7dcb313287d_story.html?tid=a_inl" TargetMode="External"/><Relationship Id="rId25" Type="http://schemas.openxmlformats.org/officeDocument/2006/relationships/hyperlink" Target="http://www.cfr.org/asia-and-pacific/armed-clash-south-china-sea/p27883" TargetMode="External"/><Relationship Id="rId26" Type="http://schemas.openxmlformats.org/officeDocument/2006/relationships/hyperlink" Target="http://www.cfr.org/asia-and-pacific/armed-clash-south-china-sea/p27883" TargetMode="External"/><Relationship Id="rId27" Type="http://schemas.openxmlformats.org/officeDocument/2006/relationships/hyperlink" Target="http://www.mb.com.ph/the-south-china-sea-historical-perspectives-and-contemporary-reflections/" TargetMode="External"/><Relationship Id="rId28" Type="http://schemas.openxmlformats.org/officeDocument/2006/relationships/hyperlink" Target="http://www.ibtimes.co.uk/china-says-has-shown-great-restraint-over-south-china-sea-exchange-words-us-1529247" TargetMode="External"/><Relationship Id="rId29" Type="http://schemas.openxmlformats.org/officeDocument/2006/relationships/hyperlink" Target="http://www.ibtimes.co.uk/uss-lassen-sails-through-south-china-sea-defying-beijing-1525823" TargetMode="External"/><Relationship Id="rId120" Type="http://schemas.openxmlformats.org/officeDocument/2006/relationships/hyperlink" Target="http://thehill.com/blogs/congress-blog/foreign-policy/268441-south-koreas-commitment-to-nuclear-non-proliferation" TargetMode="External"/><Relationship Id="rId121" Type="http://schemas.openxmlformats.org/officeDocument/2006/relationships/hyperlink" Target="http://www.providencejournal.com/opinion/commentary/20140701-patrick-j.-barosh-climate-change-reflects-natural-cycles.ece" TargetMode="External"/><Relationship Id="rId122" Type="http://schemas.openxmlformats.org/officeDocument/2006/relationships/hyperlink" Target="http://www.npr.org/templates/story/story.php?storyId=99888903" TargetMode="External"/><Relationship Id="rId123" Type="http://schemas.openxmlformats.org/officeDocument/2006/relationships/hyperlink" Target="http://abcnews.go.com/US/brexit-vote-stuns-investors-sends-global-markets-free/story?id=40099406" TargetMode="External"/><Relationship Id="rId124" Type="http://schemas.openxmlformats.org/officeDocument/2006/relationships/hyperlink" Target="http://abcnews.go.com/International/british-prime-minister-david-cameron-announces-resignation-brexit/story?id=40097293" TargetMode="External"/><Relationship Id="rId125" Type="http://schemas.openxmlformats.org/officeDocument/2006/relationships/hyperlink" Target="http://abcnews.go.com/International/united-kingdom-votes-leave-european-union-latest-numbers/story?id=40094587" TargetMode="External"/><Relationship Id="rId126" Type="http://schemas.openxmlformats.org/officeDocument/2006/relationships/hyperlink" Target="http://abcnews.go.com/topics/news/world/brexit-european-union.htm" TargetMode="External"/><Relationship Id="rId127" Type="http://schemas.openxmlformats.org/officeDocument/2006/relationships/hyperlink" Target="http://abcnews.go.com/topics/business/stock.exchange/london-stock-exchange.htm" TargetMode="External"/><Relationship Id="rId128" Type="http://schemas.openxmlformats.org/officeDocument/2006/relationships/hyperlink" Target="http://abcnews.go.com/topics/news/world/prime-minister-david-cameron.htm" TargetMode="External"/><Relationship Id="rId129" Type="http://schemas.openxmlformats.org/officeDocument/2006/relationships/hyperlink" Target="http://abcnews.go.com/topics/business/european-union.htm" TargetMode="External"/><Relationship Id="rId210" Type="http://schemas.openxmlformats.org/officeDocument/2006/relationships/hyperlink" Target="https://www.wagingpeace.org/ten-serious-flaws-in-nuclear-deterrence-theory/" TargetMode="External"/><Relationship Id="rId211" Type="http://schemas.openxmlformats.org/officeDocument/2006/relationships/hyperlink" Target="https://www.wagingpeace.org/ten-serious-flaws-in-nuclear-deterrence-theory/" TargetMode="External"/><Relationship Id="rId212" Type="http://schemas.openxmlformats.org/officeDocument/2006/relationships/hyperlink" Target="https://www.wagingpeace.org/ten-serious-flaws-in-nuclear-deterrence-theory/" TargetMode="External"/><Relationship Id="rId213" Type="http://schemas.openxmlformats.org/officeDocument/2006/relationships/hyperlink" Target="http://thebulletin.org/breaking-down-risk-nuclear-deterrence-failure8562" TargetMode="External"/><Relationship Id="rId214" Type="http://schemas.openxmlformats.org/officeDocument/2006/relationships/hyperlink" Target="http://www.psr.org/resources/consequences-of-a-single-failure-of-nuclear-deterrence.html?referrer=https://www.google.com/?referrer=http://www.psr.org/resources/consequences-of-a-single-failure-of-nuclear-deterrence.html" TargetMode="External"/><Relationship Id="rId215" Type="http://schemas.openxmlformats.org/officeDocument/2006/relationships/hyperlink" Target="http://politicalticker.blogs.cnn.com/2010/04/12/cnn-poll-public-divided-on-eliminating-all-nuclear-weapons/" TargetMode="External"/><Relationship Id="rId216" Type="http://schemas.openxmlformats.org/officeDocument/2006/relationships/hyperlink" Target="http://thediplomat.com/2014/10/japan-caves-to-china-on-senkaku-island-dispute/" TargetMode="External"/><Relationship Id="rId217" Type="http://schemas.openxmlformats.org/officeDocument/2006/relationships/hyperlink" Target="http://www.forbes.com/sites/stephenharner/2014/08/21/china-de-escalating-the-senkakudiaoyu-crisis-but-will-abe-respond/2/" TargetMode="External"/><Relationship Id="rId218" Type="http://schemas.openxmlformats.org/officeDocument/2006/relationships/hyperlink" Target="http://www.usafa.edu/df/inss/OCP/OCP69.pdf" TargetMode="External"/><Relationship Id="rId219" Type="http://schemas.openxmlformats.org/officeDocument/2006/relationships/hyperlink" Target="https://www.nonproliferation.org/wp-content/uploads/npr/102feiv.pdf" TargetMode="External"/><Relationship Id="rId90" Type="http://schemas.openxmlformats.org/officeDocument/2006/relationships/hyperlink" Target="http://www.isis-online.org/publications/dprk/higgins.pdf" TargetMode="External"/><Relationship Id="rId91" Type="http://schemas.openxmlformats.org/officeDocument/2006/relationships/hyperlink" Target="http://www.sudantribune.com/spip.php?article59336" TargetMode="External"/><Relationship Id="rId92" Type="http://schemas.openxmlformats.org/officeDocument/2006/relationships/hyperlink" Target="https://www.coursera.org/learn/cyber-conflicts/lecture/hTG1I/psychological-perspective-on-confidence-building-measures" TargetMode="External"/><Relationship Id="rId93" Type="http://schemas.openxmlformats.org/officeDocument/2006/relationships/hyperlink" Target="http://nbr.org/research/activity.aspx?id=607" TargetMode="External"/><Relationship Id="rId94" Type="http://schemas.openxmlformats.org/officeDocument/2006/relationships/hyperlink" Target="http://www.whitehouse.gov/the-press-office/2014/11/12/remarks-president-obama-and-president-xi-jinping-joint-press-conference" TargetMode="External"/><Relationship Id="rId95" Type="http://schemas.openxmlformats.org/officeDocument/2006/relationships/hyperlink" Target="http://fas.org/nuke/control/sea/text/us-china98.htm" TargetMode="External"/><Relationship Id="rId96" Type="http://schemas.openxmlformats.org/officeDocument/2006/relationships/hyperlink" Target="http://www.lowyinterpreter.org/post/2013/08/16/South-China-Sea-Trust-vs-confidence-building.aspx" TargetMode="External"/><Relationship Id="rId97" Type="http://schemas.openxmlformats.org/officeDocument/2006/relationships/hyperlink" Target="http://www.lowyinterpreter.org/post/2012/07/13/Crisis-and-Confidence-one-year-on.aspx" TargetMode="External"/><Relationship Id="rId98" Type="http://schemas.openxmlformats.org/officeDocument/2006/relationships/hyperlink" Target="http://www.osce.org/cpc/91082?download=true" TargetMode="External"/><Relationship Id="rId99" Type="http://schemas.openxmlformats.org/officeDocument/2006/relationships/hyperlink" Target="http://www.css.ethz.ch/content/dam/ethz/special-interest/gess/cis/center-for-securities-studies/pdfs/AU_Handbook_Confidence_Building_Measures.pdf" TargetMode="External"/><Relationship Id="rId190" Type="http://schemas.openxmlformats.org/officeDocument/2006/relationships/hyperlink" Target="http://www.un.org/wcm/content/site/undpa/main/about/field_operations" TargetMode="External"/><Relationship Id="rId191" Type="http://schemas.openxmlformats.org/officeDocument/2006/relationships/hyperlink" Target="http://www.nybooks.com/articles/archives/2002/aug/15/its-own-worst-enemy/" TargetMode="External"/><Relationship Id="rId192" Type="http://schemas.openxmlformats.org/officeDocument/2006/relationships/hyperlink" Target="http://www.nytimes.com/2015/05/30/opinion/pushback-in-the-south-china-sea.html" TargetMode="External"/><Relationship Id="rId193" Type="http://schemas.openxmlformats.org/officeDocument/2006/relationships/hyperlink" Target="http://www.nytimes.com/2015/05/30/world/asia/chinese-artillery-spotted-on-spratly-island.html?hp&amp;action=click&amp;pgtype=Homepage&amp;module=first-column-region&amp;region=top-news&amp;WT.nav=top-news" TargetMode="External"/><Relationship Id="rId194" Type="http://schemas.openxmlformats.org/officeDocument/2006/relationships/hyperlink" Target="http://www.nytimes.com/2014/04/03/opinion/risky-games-in-the-south-china-sea.html" TargetMode="External"/><Relationship Id="rId195" Type="http://schemas.openxmlformats.org/officeDocument/2006/relationships/hyperlink" Target="http://www.nytimes.com/2015/04/12/opinion/sunday/chinese-mischief-at-mischief-reef.html" TargetMode="External"/><Relationship Id="rId196" Type="http://schemas.openxmlformats.org/officeDocument/2006/relationships/hyperlink" Target="http://www.voanews.com/content/will-south-china-sea-dispute-lead-to-world-war/2806950.html" TargetMode="External"/><Relationship Id="rId197" Type="http://schemas.openxmlformats.org/officeDocument/2006/relationships/hyperlink" Target="http://www.isca.in/IJSS/Archive/v3/i4/1.ISCA-IRJSS-2013-210.pdf" TargetMode="External"/><Relationship Id="rId198" Type="http://schemas.openxmlformats.org/officeDocument/2006/relationships/hyperlink" Target="http://www.cbrneportal.com/fire-on-the-water-the-south-china-sea-and-nuclear-confrontation/" TargetMode="External"/><Relationship Id="rId199" Type="http://schemas.openxmlformats.org/officeDocument/2006/relationships/hyperlink" Target="http://www.huntingtonnews.net/14446" TargetMode="External"/><Relationship Id="rId30" Type="http://schemas.openxmlformats.org/officeDocument/2006/relationships/hyperlink" Target="http://www.ibtimes.co.uk/us-vows-more-patrols-south-china-sea-despite-beijings-fury-1526070" TargetMode="External"/><Relationship Id="rId31" Type="http://schemas.openxmlformats.org/officeDocument/2006/relationships/hyperlink" Target="http://www.ibtimes.co.uk/china-warned-us-b-52-bombers-over-south-china-sea-flight-1528490" TargetMode="External"/><Relationship Id="rId32" Type="http://schemas.openxmlformats.org/officeDocument/2006/relationships/hyperlink" Target="http://www.counterpunch.org/2016/06/24/china-will-react-if-provoked-again-you-risk-the-war/" TargetMode="External"/><Relationship Id="rId33" Type="http://schemas.openxmlformats.org/officeDocument/2006/relationships/hyperlink" Target="http://www.chinausfocus.com/peace-security/implications-of-us-carrier-strike-group-deployment-in-south-china-sea/" TargetMode="External"/><Relationship Id="rId34" Type="http://schemas.openxmlformats.org/officeDocument/2006/relationships/hyperlink" Target="http://www.chinausfocus.com/peace-security/implications-of-us-carrier-strike-group-deployment-in-south-china-sea/,Mohit" TargetMode="External"/><Relationship Id="rId35" Type="http://schemas.openxmlformats.org/officeDocument/2006/relationships/hyperlink" Target="http://www.chinausfocus.com/peace-security/too-close-for-comfort-the-dangerous-u-s-china-maritime-disputes/" TargetMode="External"/><Relationship Id="rId36" Type="http://schemas.openxmlformats.org/officeDocument/2006/relationships/hyperlink" Target="http://www.chinausfocus.com/peace-security/too-close-for-comfort-the-dangerous-u-s-china-maritime-disputes/,Mohit" TargetMode="External"/><Relationship Id="rId37" Type="http://schemas.openxmlformats.org/officeDocument/2006/relationships/hyperlink" Target="http://www.chinausfocus.com/peace-security/too-close-for-comfort-the-dangerous-u-s-china-maritime-disputes/" TargetMode="External"/><Relationship Id="rId38" Type="http://schemas.openxmlformats.org/officeDocument/2006/relationships/hyperlink" Target="http://www.chinausfocus.com/peace-security/too-close-for-comfort-the-dangerous-u-s-china-maritime-disputes/,Mohit" TargetMode="External"/><Relationship Id="rId39" Type="http://schemas.openxmlformats.org/officeDocument/2006/relationships/hyperlink" Target="http://www.postandcourier.com/20160620/160629964/weakness-wont-work-on-china" TargetMode="External"/><Relationship Id="rId130" Type="http://schemas.openxmlformats.org/officeDocument/2006/relationships/hyperlink" Target="http://abcnews.go.com/topics/business/stock.exchange/dax-index.htm" TargetMode="External"/><Relationship Id="rId131" Type="http://schemas.openxmlformats.org/officeDocument/2006/relationships/hyperlink" Target="http://www.tandfonline.com/doi/full/10.1080/10242690903568801" TargetMode="External"/><Relationship Id="rId132" Type="http://schemas.openxmlformats.org/officeDocument/2006/relationships/hyperlink" Target="http://amti.csis.org/managing-sino-u-s-disagreements-in-the-south-china-sea/" TargetMode="External"/><Relationship Id="rId133" Type="http://schemas.openxmlformats.org/officeDocument/2006/relationships/hyperlink" Target="http://nationalinterest.org/feature/the-south-china-sea-not-beijings-next-battlefield-13881" TargetMode="External"/><Relationship Id="rId220" Type="http://schemas.openxmlformats.org/officeDocument/2006/relationships/hyperlink" Target="http://www.oiip.ac.at/fileadmin/Unterlagen/Dateien/Arbeitspapiere/WP68_HG_end.pdf" TargetMode="External"/><Relationship Id="rId221" Type="http://schemas.openxmlformats.org/officeDocument/2006/relationships/hyperlink" Target="http://www.mitpressjournals.org/doi/pdf/10.1162/ISEC_a_00018" TargetMode="External"/><Relationship Id="rId222" Type="http://schemas.openxmlformats.org/officeDocument/2006/relationships/hyperlink" Target="http://thediplomat.com/flashpoints-blog/2013/05/22/chinas-no-first-use-policy-promotes-nuclear-disarmament/" TargetMode="External"/><Relationship Id="rId223" Type="http://schemas.openxmlformats.org/officeDocument/2006/relationships/hyperlink" Target="https://fas.org/pir-pubs/seeking-china-u-s-strategic-nuclear-stability/" TargetMode="External"/><Relationship Id="rId224" Type="http://schemas.openxmlformats.org/officeDocument/2006/relationships/hyperlink" Target="https://www.nonproliferation.org/wp-content/uploads/npr/102feiv.pdf" TargetMode="External"/><Relationship Id="rId225" Type="http://schemas.openxmlformats.org/officeDocument/2006/relationships/hyperlink" Target="http://www.tandfonline.com/doi/pdf/10.1080/09636412.2014.874189" TargetMode="External"/><Relationship Id="rId226" Type="http://schemas.openxmlformats.org/officeDocument/2006/relationships/hyperlink" Target="http://transpacifica.net/" TargetMode="External"/><Relationship Id="rId227" Type="http://schemas.openxmlformats.org/officeDocument/2006/relationships/hyperlink" Target="http://www.washingtonpost.com/blogs/worldviews/wp/2014/06/13/china-issues-video-of-aerial-games-of-chicken-and-maritime-collisions-in-asias-seas/" TargetMode="External"/><Relationship Id="rId228" Type="http://schemas.openxmlformats.org/officeDocument/2006/relationships/hyperlink" Target="http://www.washingtonpost.com/world/asia_pacific/chinas-move-to-establish-air-defense-zone-appears-to-backfire/2013/11/27/74313faa-5784-11e3-bdbf-097ab2a3dc2b_story.html" TargetMode="External"/><Relationship Id="rId229" Type="http://schemas.openxmlformats.org/officeDocument/2006/relationships/hyperlink" Target="http://bigstory.ap.org/article/philippine-supply-ship-evades-chinese-blockade" TargetMode="External"/><Relationship Id="rId134" Type="http://schemas.openxmlformats.org/officeDocument/2006/relationships/hyperlink" Target="http://www.c4i.org/jp3_13_4.pdf" TargetMode="External"/><Relationship Id="rId135" Type="http://schemas.openxmlformats.org/officeDocument/2006/relationships/hyperlink" Target="http://foreignpolicy.com/2011/08/15/the-south-china-sea-is-the-future-of-conflict/" TargetMode="External"/><Relationship Id="rId136" Type="http://schemas.openxmlformats.org/officeDocument/2006/relationships/hyperlink" Target="http://www.amazon.com/The-South-China-Sea-Struggle/dp/0300186835" TargetMode="External"/><Relationship Id="rId137" Type="http://schemas.openxmlformats.org/officeDocument/2006/relationships/hyperlink" Target="http://www.amazon.com/Ghost-Fleet-Novel-Next-World/dp/0544142845" TargetMode="External"/><Relationship Id="rId138" Type="http://schemas.openxmlformats.org/officeDocument/2006/relationships/hyperlink" Target="https://en.wikipedia.org/wiki/Fulda_Gap" TargetMode="External"/><Relationship Id="rId139" Type="http://schemas.openxmlformats.org/officeDocument/2006/relationships/hyperlink" Target="http://www.amazon.com/Asias-Cauldron-South-Stable-Pacific/dp/0812984803/ref=pd_sim_14_2?ie=UTF8&amp;refRID=00A5YY420MHAGPD82YRA&amp;dpID=51NhU%252BDuUNL&amp;dpSrc=sims&amp;preST=_AC_UL320_SR208%2C320_" TargetMode="External"/><Relationship Id="rId40" Type="http://schemas.openxmlformats.org/officeDocument/2006/relationships/hyperlink" Target="http://amti.csis.org/us-china-cbms-stability-maritime-asia/" TargetMode="External"/><Relationship Id="rId41" Type="http://schemas.openxmlformats.org/officeDocument/2006/relationships/hyperlink" Target="http://www.isis-online.org/publications/dprk/higgins.pdf" TargetMode="External"/><Relationship Id="rId42" Type="http://schemas.openxmlformats.org/officeDocument/2006/relationships/hyperlink" Target="http://www.css.ethz.ch/content/dam/ethz/special-interest/gess/cis/center-for-securities-studies/pdfs/AU_Handbook_Confidence_Building_Measures.pdf" TargetMode="External"/><Relationship Id="rId43" Type="http://schemas.openxmlformats.org/officeDocument/2006/relationships/hyperlink" Target="http://www.chinausfocus.com/foreign-policy/addressing-strategic-domain-issues-in-u-s-china-relations/" TargetMode="External"/><Relationship Id="rId44" Type="http://schemas.openxmlformats.org/officeDocument/2006/relationships/hyperlink" Target="http://www.chinausfocus.com/foreign-policy/addressing-strategic-domain-issues-in-u-s-china-relations/" TargetMode="External"/><Relationship Id="rId45" Type="http://schemas.openxmlformats.org/officeDocument/2006/relationships/hyperlink" Target="http://www.cfr.org/asia-and-pacific/armed-clash-south-china-sea/p27883" TargetMode="External"/><Relationship Id="rId46" Type="http://schemas.openxmlformats.org/officeDocument/2006/relationships/hyperlink" Target="http://www.cfr.org/asia-and-pacific/armed-clash-south-china-sea/p27883" TargetMode="External"/><Relationship Id="rId47" Type="http://schemas.openxmlformats.org/officeDocument/2006/relationships/hyperlink" Target="http://www.dtic.mil/dtic/tr/fulltext/u2/a539454.pdf" TargetMode="External"/><Relationship Id="rId48" Type="http://schemas.openxmlformats.org/officeDocument/2006/relationships/hyperlink" Target="http://www.beyondintractability.org/essay/confidence-building-measures" TargetMode="External"/><Relationship Id="rId49" Type="http://schemas.openxmlformats.org/officeDocument/2006/relationships/hyperlink" Target="http://www.cfr.org/asia-and-pacific/armed-clash-south-china-sea/p27883" TargetMode="External"/><Relationship Id="rId140" Type="http://schemas.openxmlformats.org/officeDocument/2006/relationships/hyperlink" Target="http://thediplomat.com/2015/09/south-china-sea-satellite-imagery-makes-clear-chinas-runway-work-at-subi-reef/" TargetMode="External"/><Relationship Id="rId141" Type="http://schemas.openxmlformats.org/officeDocument/2006/relationships/hyperlink" Target="http://www.defense.gov/Portals/1/Documents/pubs/2015_China_Military_Power_Report.pdf" TargetMode="External"/><Relationship Id="rId142" Type="http://schemas.openxmlformats.org/officeDocument/2006/relationships/hyperlink" Target="http://news.usni.org/2015/04/09/document-office-of-naval-intelligence-2015-assessment-of-chinese-peoples-liberation-army-navy" TargetMode="External"/><Relationship Id="rId143" Type="http://schemas.openxmlformats.org/officeDocument/2006/relationships/hyperlink" Target="http://www.taipeitimes.com/News/front/archives/2015/09/01/2003626656" TargetMode="External"/><Relationship Id="rId144" Type="http://schemas.openxmlformats.org/officeDocument/2006/relationships/hyperlink" Target="http://moderndiplomacy.eu/index.php?option=com_k2&amp;view=item&amp;id=1502:countries-back-china-over-south-china-sea-dispute&amp;Itemid=868" TargetMode="External"/><Relationship Id="rId145" Type="http://schemas.openxmlformats.org/officeDocument/2006/relationships/hyperlink" Target="http://www.nytimes.com/2009/09/14/opinion/14crocker.html?_r=0" TargetMode="External"/><Relationship Id="rId146" Type="http://schemas.openxmlformats.org/officeDocument/2006/relationships/hyperlink" Target="http://www.nytimes.com/2009/09/14/opinion/14crocker.html?_r=0" TargetMode="External"/><Relationship Id="rId147" Type="http://schemas.openxmlformats.org/officeDocument/2006/relationships/hyperlink" Target="http://www.cfr.org/diplomacy-and-statecraft/essence-diplomatic-engagement/p20362" TargetMode="External"/><Relationship Id="rId148" Type="http://schemas.openxmlformats.org/officeDocument/2006/relationships/hyperlink" Target="https://www.nfhs.org/media/869098/topic-lecture-2013.pdf" TargetMode="External"/><Relationship Id="rId149" Type="http://schemas.openxmlformats.org/officeDocument/2006/relationships/hyperlink" Target="https://www.csis.org/analysis/pacnet-14-time-right-us-china-nuclear-dialogue" TargetMode="External"/><Relationship Id="rId230" Type="http://schemas.openxmlformats.org/officeDocument/2006/relationships/hyperlink" Target="http://www.washingtonpost.com/blogs/worldviews/wp/2014/05/14/the-1-billion-chinese-oil-rig-that-has-vietnam-in-flames/" TargetMode="External"/><Relationship Id="rId231" Type="http://schemas.openxmlformats.org/officeDocument/2006/relationships/hyperlink" Target="http://www.washingtonpost.com/world/asia_pacific/china-bypasses-american-new-silk-road-with-two-if-its-own/2013/10/14/49f9f60c-3284-11e3-ad00-ec4c6b31cbed_story.html" TargetMode="External"/><Relationship Id="rId232" Type="http://schemas.openxmlformats.org/officeDocument/2006/relationships/hyperlink" Target="http://www.washingtonpost.com/world/national-security/us-flies-two-warplanes-over-east-china-sea-ignoring-new-chinese-air-defense-zone/2013/11/26/0510eee2-56bf-11e3-835d-e7173847c7cc_story.html" TargetMode="External"/><Relationship Id="rId233" Type="http://schemas.openxmlformats.org/officeDocument/2006/relationships/hyperlink" Target="http://www.washingtonpost.com/world/asia_pacific/obama-reassures-japan-as-he-begins-asian-visit/2014/04/24/df9f3618-cb5e-11e3-95f7-7ecdde72d2ea_story.html" TargetMode="External"/><Relationship Id="rId234" Type="http://schemas.openxmlformats.org/officeDocument/2006/relationships/hyperlink" Target="http://www.washingtonpost.com/world/us-philippines-to-sign-10-year-defense-agreement-amid-rising-tensions/2014/04/27/a04436c0-cddf-11e3-a75e-463587891b57_story.html" TargetMode="External"/><Relationship Id="rId235" Type="http://schemas.openxmlformats.org/officeDocument/2006/relationships/hyperlink" Target="https://www.foreignaffairs.com/articles/2004-05-01/decline-americas-soft-power" TargetMode="External"/><Relationship Id="rId236" Type="http://schemas.openxmlformats.org/officeDocument/2006/relationships/hyperlink" Target="http://io9.com/the-geopolitical-powderkegs-most-likely-to-start-the-ne-479636407" TargetMode="External"/><Relationship Id="rId237" Type="http://schemas.openxmlformats.org/officeDocument/2006/relationships/hyperlink" Target="http://thediplomat.com/2015/10/dont-underestimate-xi-jinpings-resolve-in-the-south-china-sea/" TargetMode="External"/><Relationship Id="rId238" Type="http://schemas.openxmlformats.org/officeDocument/2006/relationships/hyperlink" Target="http://nationalinterest.org/commentary/2014-good-year-great-war-9652?page=3" TargetMode="External"/><Relationship Id="rId239" Type="http://schemas.openxmlformats.org/officeDocument/2006/relationships/hyperlink" Target="http://www.paulcraigroberts.org/2014/05/30/lethality-nuclear-weapons/" TargetMode="External"/><Relationship Id="rId50" Type="http://schemas.openxmlformats.org/officeDocument/2006/relationships/hyperlink" Target="http://www.beyondintractability.org/essay/confidence-building-measures" TargetMode="External"/><Relationship Id="rId51" Type="http://schemas.openxmlformats.org/officeDocument/2006/relationships/hyperlink" Target="http://www.europeanleadershipnetwork.org/confidence-building-measures-are-now-needed-more-than-ever_1578.html" TargetMode="External"/><Relationship Id="rId52" Type="http://schemas.openxmlformats.org/officeDocument/2006/relationships/hyperlink" Target="http://www.dtic.mil/dtic/tr/fulltext/u2/a539454.pdf" TargetMode="External"/><Relationship Id="rId53" Type="http://schemas.openxmlformats.org/officeDocument/2006/relationships/hyperlink" Target="https://www.ipinst.org/wp-content/uploads/publications/ipi_e_pub_building_confidence.pdf" TargetMode="External"/><Relationship Id="rId54" Type="http://schemas.openxmlformats.org/officeDocument/2006/relationships/hyperlink" Target="http://www.beyondintractability.org/essay/confidence-building-measures" TargetMode="External"/><Relationship Id="rId55" Type="http://schemas.openxmlformats.org/officeDocument/2006/relationships/hyperlink" Target="http://www.beyondintractability.org/essay/de-escalation-stage" TargetMode="External"/><Relationship Id="rId56" Type="http://schemas.openxmlformats.org/officeDocument/2006/relationships/hyperlink" Target="http://www.beyondintractability.org/essay/reconciliation" TargetMode="External"/><Relationship Id="rId57" Type="http://schemas.openxmlformats.org/officeDocument/2006/relationships/hyperlink" Target="http://www.osce.org/cpc/91082?download=true" TargetMode="External"/><Relationship Id="rId58" Type="http://schemas.openxmlformats.org/officeDocument/2006/relationships/hyperlink" Target="http://www.cfr.org/asia-and-pacific/armed-clash-south-china-sea/p27883" TargetMode="External"/><Relationship Id="rId59" Type="http://schemas.openxmlformats.org/officeDocument/2006/relationships/hyperlink" Target="http://www.valuewalk.com/2015/11/us-nuclear-war-south-china-sea/" TargetMode="External"/><Relationship Id="rId150" Type="http://schemas.openxmlformats.org/officeDocument/2006/relationships/hyperlink" Target="http://allthingsnuclear.org/dwright/china-and-mirved-warheads" TargetMode="External"/><Relationship Id="rId151" Type="http://schemas.openxmlformats.org/officeDocument/2006/relationships/hyperlink" Target="https://fas.org/blogs/security/2015/05/china-mirv/" TargetMode="External"/><Relationship Id="rId152" Type="http://schemas.openxmlformats.org/officeDocument/2006/relationships/hyperlink" Target="http://www.ucsusa.org/sites/default/files/attach/2016/05/Nuclear-War-with-China.pdf" TargetMode="External"/><Relationship Id="rId153" Type="http://schemas.openxmlformats.org/officeDocument/2006/relationships/hyperlink" Target="http://www.usafa.edu/df/inss/OCP/OCP69.pdf" TargetMode="External"/><Relationship Id="rId154" Type="http://schemas.openxmlformats.org/officeDocument/2006/relationships/hyperlink" Target="https://www.theguardian.com/us-news" TargetMode="External"/><Relationship Id="rId155" Type="http://schemas.openxmlformats.org/officeDocument/2006/relationships/hyperlink" Target="https://www.theguardian.com/world/china" TargetMode="External"/><Relationship Id="rId156" Type="http://schemas.openxmlformats.org/officeDocument/2006/relationships/hyperlink" Target="https://www.theguardian.com/world/isis" TargetMode="External"/><Relationship Id="rId157" Type="http://schemas.openxmlformats.org/officeDocument/2006/relationships/hyperlink" Target="https://www.theguardian.com/world/2015/jul/28/whats-behind-beijings-drive-control-south-china-sea-hainan" TargetMode="External"/><Relationship Id="rId158" Type="http://schemas.openxmlformats.org/officeDocument/2006/relationships/hyperlink" Target="https://www.theguardian.com/world/xi-jinping" TargetMode="External"/><Relationship Id="rId159" Type="http://schemas.openxmlformats.org/officeDocument/2006/relationships/hyperlink" Target="https://www.theguardian.com/world/live/2015/sep/03/china-military-parade-to-commemorate-second-world-war-victory-live" TargetMode="External"/><Relationship Id="rId240" Type="http://schemas.openxmlformats.org/officeDocument/2006/relationships/hyperlink" Target="http://www.ucsusa.org/sites/default/files/attach/2016/05/Nuclear-War-with-China.pdf" TargetMode="External"/><Relationship Id="rId241" Type="http://schemas.openxmlformats.org/officeDocument/2006/relationships/hyperlink" Target="https://www.nonproliferation.org/wp-content/uploads/npr/102feiv.pdf" TargetMode="External"/><Relationship Id="rId242" Type="http://schemas.openxmlformats.org/officeDocument/2006/relationships/hyperlink" Target="http://www.wsj.com/articles/would-the-u-s-drop-the-bomb-again-1463682867" TargetMode="External"/><Relationship Id="rId243" Type="http://schemas.openxmlformats.org/officeDocument/2006/relationships/hyperlink" Target="http://presstv.ir/Detail/2016/06/20/471310/US-China-Philippines-South-China-Sea-drill-aircraft-carrier" TargetMode="External"/><Relationship Id="rId244" Type="http://schemas.openxmlformats.org/officeDocument/2006/relationships/hyperlink" Target="http://thepienews.com/news/us-tops-global-soft-power-ranking/" TargetMode="External"/><Relationship Id="rId245" Type="http://schemas.openxmlformats.org/officeDocument/2006/relationships/hyperlink" Target="http://www.usnews.com/opinion/blogs/world-report/2014/04/14/when-us-soft-power-becomes-propaganda" TargetMode="External"/><Relationship Id="rId246" Type="http://schemas.openxmlformats.org/officeDocument/2006/relationships/hyperlink" Target="http://nationalinterest.org/blog/paul-pillar/the-american-perspective-hard-soft-power-4669" TargetMode="External"/><Relationship Id="rId247" Type="http://schemas.openxmlformats.org/officeDocument/2006/relationships/hyperlink" Target="http://www.washingtonpost.com/opinions/dont-just-counter-violent-extremists-defeat-them/2015/02/23/dad3e52a-bb68-11e4-8668-4e7ba8439ca6_story.html" TargetMode="External"/><Relationship Id="rId248" Type="http://schemas.openxmlformats.org/officeDocument/2006/relationships/hyperlink" Target="http://www.e-ir.info/2011/07/02/the-world's-most-warring-nation" TargetMode="External"/><Relationship Id="rId249" Type="http://schemas.openxmlformats.org/officeDocument/2006/relationships/hyperlink" Target="http://belfercenter.ksg.harvard.edu/files/Summary%20Report%20US-China%2021.pdf" TargetMode="External"/><Relationship Id="rId60" Type="http://schemas.openxmlformats.org/officeDocument/2006/relationships/hyperlink" Target="http://www.cfr.org/asia-and-pacific/armed-clash-south-china-sea/p27883" TargetMode="External"/><Relationship Id="rId61" Type="http://schemas.openxmlformats.org/officeDocument/2006/relationships/hyperlink" Target="http://www.businessinsider.com/why-the-south-china-sea-is-so-crucial-2015-2" TargetMode="External"/><Relationship Id="rId62" Type="http://schemas.openxmlformats.org/officeDocument/2006/relationships/hyperlink" Target="http://www.cfr.org/asia-and-pacific/armed-clash-south-china-sea/p27883" TargetMode="External"/><Relationship Id="rId63" Type="http://schemas.openxmlformats.org/officeDocument/2006/relationships/hyperlink" Target="http://www.cfr.org/global/global-conflict-tracker/p32137" TargetMode="External"/><Relationship Id="rId64" Type="http://schemas.openxmlformats.org/officeDocument/2006/relationships/hyperlink" Target="http://www.cfr.org/asia-and-pacific/chinas-maritime-disputes/p31345" TargetMode="External"/><Relationship Id="rId65" Type="http://schemas.openxmlformats.org/officeDocument/2006/relationships/hyperlink" Target="http://www.whitehouse.gov/photos-and-video/video/2014/04/24/president-obama-holds-press-conference-prime-minister-abe-japan" TargetMode="External"/><Relationship Id="rId66" Type="http://schemas.openxmlformats.org/officeDocument/2006/relationships/hyperlink" Target="https://www.lawfareblog.com/whats-confidence-building-measure" TargetMode="External"/><Relationship Id="rId67" Type="http://schemas.openxmlformats.org/officeDocument/2006/relationships/hyperlink" Target="http://amti.csis.org/positive-signs-for-crisis-management-in-the-east-china-sea/" TargetMode="External"/><Relationship Id="rId68" Type="http://schemas.openxmlformats.org/officeDocument/2006/relationships/hyperlink" Target="http://amti.csis.org/de-escalating-territorial-conflict-between-china-and-japan/" TargetMode="External"/><Relationship Id="rId69" Type="http://schemas.openxmlformats.org/officeDocument/2006/relationships/hyperlink" Target="http://amti.csis.org/us-china-cbms-stability-maritime-asia/" TargetMode="External"/><Relationship Id="rId160" Type="http://schemas.openxmlformats.org/officeDocument/2006/relationships/hyperlink" Target="http://www.abc.net.au/news/2012-06-24/an-china-rams-phils-fishing-boat/4089334" TargetMode="External"/><Relationship Id="rId161" Type="http://schemas.openxmlformats.org/officeDocument/2006/relationships/hyperlink" Target="https://www.theguardian.com/world/2014/aug/23/chinese-fighter-jey-buzzed-us-patrol-aircraft-pentagon" TargetMode="External"/><Relationship Id="rId162" Type="http://schemas.openxmlformats.org/officeDocument/2006/relationships/hyperlink" Target="https://www.theguardian.com/world/2015/sep/02/chinese-naval-ships-bering-sea-alaska-coast" TargetMode="External"/><Relationship Id="rId163" Type="http://schemas.openxmlformats.org/officeDocument/2006/relationships/hyperlink" Target="http://arctic-news.blogspot.com/2014/04/near-term-human-extinction.html" TargetMode="External"/><Relationship Id="rId164" Type="http://schemas.openxmlformats.org/officeDocument/2006/relationships/hyperlink" Target="https://www.nonproliferation.org/wp-content/uploads/npr/102feiv.pdf" TargetMode="External"/><Relationship Id="rId165" Type="http://schemas.openxmlformats.org/officeDocument/2006/relationships/hyperlink" Target="http://allthingsnuclear.org/dwright/china-and-mirved-warheads" TargetMode="External"/><Relationship Id="rId166" Type="http://schemas.openxmlformats.org/officeDocument/2006/relationships/hyperlink" Target="https://www.csis.org/analysis/pacnet-14-time-right-us-china-nuclear-dialogue" TargetMode="External"/><Relationship Id="rId167" Type="http://schemas.openxmlformats.org/officeDocument/2006/relationships/hyperlink" Target="https://fas.org/blogs/security/2015/05/china-mirv/" TargetMode="External"/><Relationship Id="rId168" Type="http://schemas.openxmlformats.org/officeDocument/2006/relationships/hyperlink" Target="http://thediplomat.com/2016/03/cooperation-is-the-only-way-ahead-for-us-china-relations/" TargetMode="External"/><Relationship Id="rId169" Type="http://schemas.openxmlformats.org/officeDocument/2006/relationships/hyperlink" Target="http://www.brookings.edu/~/media/research/files/papers/2012/3/30-us-china-lieberthal/0330_china_lieberthal.pdf" TargetMode="External"/><Relationship Id="rId250" Type="http://schemas.openxmlformats.org/officeDocument/2006/relationships/hyperlink" Target="http://belfercenter.ksg.harvard.edu/files/Summary%20Report%20US-China%2021.pdf" TargetMode="External"/><Relationship Id="rId251" Type="http://schemas.openxmlformats.org/officeDocument/2006/relationships/hyperlink" Target="http://belfercenter.ksg.harvard.edu/files/Summary%20Report%20US-China%2021.pdf" TargetMode="External"/><Relationship Id="rId252" Type="http://schemas.openxmlformats.org/officeDocument/2006/relationships/hyperlink" Target="http://belfercenter.ksg.harvard.edu/files/Summary%20Report%20US-China%2021.pdf" TargetMode="External"/><Relationship Id="rId253" Type="http://schemas.openxmlformats.org/officeDocument/2006/relationships/hyperlink" Target="http://thediplomat.com/flashpoints-blog/2013/05/22/chinas-no-first-use-policy-promotes-nuclear-disarmament/" TargetMode="External"/><Relationship Id="rId254" Type="http://schemas.openxmlformats.org/officeDocument/2006/relationships/hyperlink" Target="http://cewces.wordpress.com/2012/10/09/nuclear-complexity-in-the-third-nuclear-age/" TargetMode="External"/><Relationship Id="rId255" Type="http://schemas.openxmlformats.org/officeDocument/2006/relationships/hyperlink" Target="http://thediplomat.com/2013/07/why-china-and-the-us-probably-wont-go-to-war/" TargetMode="External"/><Relationship Id="rId256" Type="http://schemas.openxmlformats.org/officeDocument/2006/relationships/hyperlink" Target="https://www.armscontrol.org/ACT/2015_12/Features/Chinese-Thinking-On-Nuclear-Weapons" TargetMode="External"/><Relationship Id="rId257" Type="http://schemas.openxmlformats.org/officeDocument/2006/relationships/hyperlink" Target="http://amti.csis.org/de-escalating-territorial-conflict-between-china-and-japan/" TargetMode="External"/><Relationship Id="rId258" Type="http://schemas.openxmlformats.org/officeDocument/2006/relationships/hyperlink" Target="http://thediplomat.com/2015/06/the-us-and-china-wont-see-military-conflict-over-the-south-china-sea/" TargetMode="External"/><Relationship Id="rId259" Type="http://schemas.openxmlformats.org/officeDocument/2006/relationships/hyperlink" Target="http://thediplomat.com/2014/07/will-the-u-s-really-defend-japan/" TargetMode="External"/><Relationship Id="rId100" Type="http://schemas.openxmlformats.org/officeDocument/2006/relationships/hyperlink" Target="http://www.css.ethz.ch/content/dam/ethz/special-interest/gess/cis/center-for-securities-studies/pdfs/AU_Handbook_Confidence_Building_Measures.pdf" TargetMode="External"/><Relationship Id="rId101" Type="http://schemas.openxmlformats.org/officeDocument/2006/relationships/hyperlink" Target="http://amti.csis.org/whats-in-a-cbm-watching-for-direct-and-indirect-measures-of-confidence/" TargetMode="External"/><Relationship Id="rId102" Type="http://schemas.openxmlformats.org/officeDocument/2006/relationships/hyperlink" Target="http://amti.csis.org/a-2015-resolution-for-risk-reduction/" TargetMode="External"/><Relationship Id="rId103" Type="http://schemas.openxmlformats.org/officeDocument/2006/relationships/hyperlink" Target="http://www.wsj.com/articles/pentagon-puts-china-military-exchange-on-hold-1422474327" TargetMode="External"/><Relationship Id="rId104" Type="http://schemas.openxmlformats.org/officeDocument/2006/relationships/hyperlink" Target="http://www.ipcs.org/pdf_file/issue/IB132-Ploughshares-Samarjit.pdf" TargetMode="External"/><Relationship Id="rId105" Type="http://schemas.openxmlformats.org/officeDocument/2006/relationships/hyperlink" Target="http://icrd.org/rp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gh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C:\Users\Loghry\AppData\Roaming\Microsoft\Templates\Debate.dotm</Template>
  <TotalTime>0</TotalTime>
  <Pages>1</Pages>
  <Words>154945</Words>
  <Characters>883192</Characters>
  <Application>Microsoft Macintosh Word</Application>
  <DocSecurity>0</DocSecurity>
  <Lines>7359</Lines>
  <Paragraphs>2072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loghry</dc:creator>
  <cp:keywords/>
  <dc:description/>
  <cp:lastModifiedBy>Brian Box</cp:lastModifiedBy>
  <cp:revision>2</cp:revision>
  <dcterms:created xsi:type="dcterms:W3CDTF">2016-06-26T16:50:00Z</dcterms:created>
  <dcterms:modified xsi:type="dcterms:W3CDTF">2016-06-26T16:50:00Z</dcterms:modified>
</cp:coreProperties>
</file>